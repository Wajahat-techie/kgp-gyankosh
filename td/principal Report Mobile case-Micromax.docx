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DE6022" w14:textId="185DBF48" w:rsidR="00BD636C" w:rsidRDefault="00BD636C" w:rsidP="00BD636C">
      <w:pPr>
        <w:rPr>
          <w:rFonts w:ascii="Tahoma" w:hAnsi="Tahoma" w:cs="Tahoma"/>
          <w:color w:val="1F1F1F"/>
          <w:sz w:val="25"/>
          <w:szCs w:val="25"/>
        </w:rPr>
      </w:pPr>
      <w:r w:rsidRPr="00BD636C">
        <w:rPr>
          <w:rFonts w:ascii="Tahoma" w:hAnsi="Tahoma" w:cs="Tahoma"/>
          <w:color w:val="1F1F1F"/>
          <w:sz w:val="25"/>
          <w:szCs w:val="25"/>
        </w:rPr>
        <w:t xml:space="preserve">The </w:t>
      </w:r>
      <w:r w:rsidR="00FE6D14">
        <w:rPr>
          <w:rFonts w:ascii="Tahoma" w:hAnsi="Tahoma" w:cs="Tahoma"/>
          <w:color w:val="1F1F1F"/>
          <w:sz w:val="25"/>
          <w:szCs w:val="25"/>
        </w:rPr>
        <w:t>President</w:t>
      </w:r>
      <w:r w:rsidRPr="00BD636C">
        <w:rPr>
          <w:rFonts w:ascii="Tahoma" w:hAnsi="Tahoma" w:cs="Tahoma"/>
          <w:color w:val="1F1F1F"/>
          <w:sz w:val="25"/>
          <w:szCs w:val="25"/>
        </w:rPr>
        <w:t>,</w:t>
      </w:r>
    </w:p>
    <w:p w14:paraId="641FBDD1" w14:textId="0533BCCB" w:rsidR="00BD636C" w:rsidRPr="00BD636C" w:rsidRDefault="00BD636C" w:rsidP="00BD636C">
      <w:pPr>
        <w:rPr>
          <w:rFonts w:ascii="Tahoma" w:hAnsi="Tahoma" w:cs="Tahoma"/>
          <w:color w:val="1F1F1F"/>
          <w:sz w:val="25"/>
          <w:szCs w:val="25"/>
        </w:rPr>
      </w:pPr>
      <w:r w:rsidRPr="00BD636C">
        <w:rPr>
          <w:rFonts w:ascii="Tahoma" w:hAnsi="Tahoma" w:cs="Tahoma"/>
          <w:color w:val="1F1F1F"/>
          <w:sz w:val="25"/>
          <w:szCs w:val="25"/>
        </w:rPr>
        <w:t>District Consumer Disputes Redressal Commission,</w:t>
      </w:r>
    </w:p>
    <w:p w14:paraId="30C1F0A4" w14:textId="3B3DABC4" w:rsidR="00BD636C" w:rsidRDefault="00BD636C" w:rsidP="00BD636C">
      <w:pPr>
        <w:rPr>
          <w:rFonts w:ascii="Tahoma" w:hAnsi="Tahoma" w:cs="Tahoma"/>
          <w:color w:val="1F1F1F"/>
          <w:sz w:val="25"/>
          <w:szCs w:val="25"/>
        </w:rPr>
      </w:pPr>
      <w:r w:rsidRPr="00BD636C">
        <w:rPr>
          <w:rFonts w:ascii="Tahoma" w:hAnsi="Tahoma" w:cs="Tahoma"/>
          <w:color w:val="1F1F1F"/>
          <w:sz w:val="25"/>
          <w:szCs w:val="25"/>
        </w:rPr>
        <w:t>Srinagar</w:t>
      </w:r>
      <w:r>
        <w:rPr>
          <w:rFonts w:ascii="Tahoma" w:hAnsi="Tahoma" w:cs="Tahoma"/>
          <w:color w:val="1F1F1F"/>
          <w:sz w:val="25"/>
          <w:szCs w:val="25"/>
        </w:rPr>
        <w:t>.</w:t>
      </w:r>
    </w:p>
    <w:p w14:paraId="47F34C81" w14:textId="5BCAC395" w:rsidR="00900EE4" w:rsidRDefault="00900EE4" w:rsidP="00BD636C">
      <w:pPr>
        <w:rPr>
          <w:rFonts w:ascii="Tahoma" w:hAnsi="Tahoma" w:cs="Tahoma"/>
          <w:color w:val="1F1F1F"/>
          <w:sz w:val="25"/>
          <w:szCs w:val="25"/>
        </w:rPr>
      </w:pPr>
    </w:p>
    <w:p w14:paraId="0CBE195A" w14:textId="16D63235" w:rsidR="00900EE4" w:rsidRPr="00BD636C" w:rsidRDefault="00965405" w:rsidP="00BD636C">
      <w:pPr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>No: KGP</w:t>
      </w:r>
      <w:r w:rsidR="00900EE4">
        <w:rPr>
          <w:rFonts w:ascii="Tahoma" w:hAnsi="Tahoma" w:cs="Tahoma"/>
          <w:color w:val="1F1F1F"/>
          <w:sz w:val="25"/>
          <w:szCs w:val="25"/>
        </w:rPr>
        <w:t>/</w:t>
      </w:r>
      <w:r w:rsidR="00FE6D14">
        <w:rPr>
          <w:rFonts w:ascii="Tahoma" w:hAnsi="Tahoma" w:cs="Tahoma"/>
          <w:color w:val="1F1F1F"/>
          <w:sz w:val="25"/>
          <w:szCs w:val="25"/>
        </w:rPr>
        <w:t>Misc</w:t>
      </w:r>
      <w:r w:rsidR="00900EE4">
        <w:rPr>
          <w:rFonts w:ascii="Tahoma" w:hAnsi="Tahoma" w:cs="Tahoma"/>
          <w:color w:val="1F1F1F"/>
          <w:sz w:val="25"/>
          <w:szCs w:val="25"/>
        </w:rPr>
        <w:t>/2025/                                          Dated:</w:t>
      </w:r>
      <w:r w:rsidR="00024220">
        <w:rPr>
          <w:rFonts w:ascii="Tahoma" w:hAnsi="Tahoma" w:cs="Tahoma"/>
          <w:color w:val="1F1F1F"/>
          <w:sz w:val="25"/>
          <w:szCs w:val="25"/>
        </w:rPr>
        <w:t>18-03-2025</w:t>
      </w:r>
    </w:p>
    <w:p w14:paraId="1B3984C5" w14:textId="77777777" w:rsidR="00BD636C" w:rsidRPr="00BD636C" w:rsidRDefault="00BD636C" w:rsidP="00BD636C">
      <w:pPr>
        <w:spacing w:line="360" w:lineRule="auto"/>
        <w:rPr>
          <w:rFonts w:ascii="Tahoma" w:hAnsi="Tahoma" w:cs="Tahoma"/>
          <w:color w:val="1F1F1F"/>
          <w:sz w:val="25"/>
          <w:szCs w:val="25"/>
        </w:rPr>
      </w:pPr>
    </w:p>
    <w:p w14:paraId="10A00EDC" w14:textId="065EE187" w:rsidR="00BD636C" w:rsidRDefault="00BD636C" w:rsidP="00900EE4">
      <w:pPr>
        <w:rPr>
          <w:rFonts w:ascii="Tahoma" w:hAnsi="Tahoma" w:cs="Tahoma"/>
          <w:b/>
          <w:bCs/>
          <w:color w:val="1F1F1F"/>
          <w:sz w:val="25"/>
          <w:szCs w:val="25"/>
        </w:rPr>
      </w:pPr>
      <w:r w:rsidRPr="00BD636C">
        <w:rPr>
          <w:rFonts w:ascii="Tahoma" w:hAnsi="Tahoma" w:cs="Tahoma"/>
          <w:b/>
          <w:bCs/>
          <w:color w:val="1F1F1F"/>
          <w:sz w:val="25"/>
          <w:szCs w:val="25"/>
        </w:rPr>
        <w:t xml:space="preserve">Subject: Regarding File No. </w:t>
      </w:r>
      <w:r w:rsidR="00FE6D14">
        <w:rPr>
          <w:rFonts w:ascii="Tahoma" w:hAnsi="Tahoma" w:cs="Tahoma"/>
          <w:b/>
          <w:bCs/>
          <w:color w:val="1F1F1F"/>
          <w:sz w:val="25"/>
          <w:szCs w:val="25"/>
        </w:rPr>
        <w:t>03</w:t>
      </w:r>
      <w:r w:rsidRPr="00BD636C">
        <w:rPr>
          <w:rFonts w:ascii="Tahoma" w:hAnsi="Tahoma" w:cs="Tahoma"/>
          <w:b/>
          <w:bCs/>
          <w:color w:val="1F1F1F"/>
          <w:sz w:val="25"/>
          <w:szCs w:val="25"/>
        </w:rPr>
        <w:t>/20</w:t>
      </w:r>
      <w:r w:rsidR="00FE6D14">
        <w:rPr>
          <w:rFonts w:ascii="Tahoma" w:hAnsi="Tahoma" w:cs="Tahoma"/>
          <w:b/>
          <w:bCs/>
          <w:color w:val="1F1F1F"/>
          <w:sz w:val="25"/>
          <w:szCs w:val="25"/>
        </w:rPr>
        <w:t>19</w:t>
      </w:r>
      <w:r w:rsidRPr="00BD636C">
        <w:rPr>
          <w:rFonts w:ascii="Tahoma" w:hAnsi="Tahoma" w:cs="Tahoma"/>
          <w:b/>
          <w:bCs/>
          <w:color w:val="1F1F1F"/>
          <w:sz w:val="25"/>
          <w:szCs w:val="25"/>
        </w:rPr>
        <w:t>, CC No. 1</w:t>
      </w:r>
      <w:r w:rsidR="00FE6D14">
        <w:rPr>
          <w:rFonts w:ascii="Tahoma" w:hAnsi="Tahoma" w:cs="Tahoma"/>
          <w:b/>
          <w:bCs/>
          <w:color w:val="1F1F1F"/>
          <w:sz w:val="25"/>
          <w:szCs w:val="25"/>
        </w:rPr>
        <w:t>86</w:t>
      </w:r>
      <w:r w:rsidRPr="00BD636C">
        <w:rPr>
          <w:rFonts w:ascii="Tahoma" w:hAnsi="Tahoma" w:cs="Tahoma"/>
          <w:b/>
          <w:bCs/>
          <w:color w:val="1F1F1F"/>
          <w:sz w:val="25"/>
          <w:szCs w:val="25"/>
        </w:rPr>
        <w:t xml:space="preserve"> - </w:t>
      </w:r>
      <w:r w:rsidR="00FE6D14">
        <w:rPr>
          <w:rFonts w:ascii="Tahoma" w:hAnsi="Tahoma" w:cs="Tahoma"/>
          <w:b/>
          <w:bCs/>
          <w:color w:val="1F1F1F"/>
          <w:sz w:val="25"/>
          <w:szCs w:val="25"/>
        </w:rPr>
        <w:t>Micromax</w:t>
      </w:r>
      <w:r w:rsidRPr="00BD636C">
        <w:rPr>
          <w:rFonts w:ascii="Tahoma" w:hAnsi="Tahoma" w:cs="Tahoma"/>
          <w:b/>
          <w:bCs/>
          <w:color w:val="1F1F1F"/>
          <w:sz w:val="25"/>
          <w:szCs w:val="25"/>
        </w:rPr>
        <w:t xml:space="preserve"> </w:t>
      </w:r>
      <w:r w:rsidR="00FE6D14">
        <w:rPr>
          <w:rFonts w:ascii="Tahoma" w:hAnsi="Tahoma" w:cs="Tahoma"/>
          <w:b/>
          <w:bCs/>
          <w:color w:val="1F1F1F"/>
          <w:sz w:val="25"/>
          <w:szCs w:val="25"/>
        </w:rPr>
        <w:t>E471</w:t>
      </w:r>
      <w:r w:rsidRPr="00BD636C">
        <w:rPr>
          <w:rFonts w:ascii="Tahoma" w:hAnsi="Tahoma" w:cs="Tahoma"/>
          <w:b/>
          <w:bCs/>
          <w:color w:val="1F1F1F"/>
          <w:sz w:val="25"/>
          <w:szCs w:val="25"/>
        </w:rPr>
        <w:t xml:space="preserve"> Mobile Phone Inspection Report</w:t>
      </w:r>
      <w:r>
        <w:rPr>
          <w:rFonts w:ascii="Tahoma" w:hAnsi="Tahoma" w:cs="Tahoma"/>
          <w:b/>
          <w:bCs/>
          <w:color w:val="1F1F1F"/>
          <w:sz w:val="25"/>
          <w:szCs w:val="25"/>
        </w:rPr>
        <w:t>.</w:t>
      </w:r>
    </w:p>
    <w:p w14:paraId="34A32EE0" w14:textId="77777777" w:rsidR="00900EE4" w:rsidRPr="00BD636C" w:rsidRDefault="00900EE4" w:rsidP="00900EE4">
      <w:pPr>
        <w:rPr>
          <w:rFonts w:ascii="Tahoma" w:hAnsi="Tahoma" w:cs="Tahoma"/>
          <w:b/>
          <w:bCs/>
          <w:color w:val="1F1F1F"/>
          <w:sz w:val="25"/>
          <w:szCs w:val="25"/>
        </w:rPr>
      </w:pPr>
    </w:p>
    <w:p w14:paraId="6EDF17A7" w14:textId="4D852D19" w:rsidR="00BD636C" w:rsidRPr="00BD636C" w:rsidRDefault="00BD636C" w:rsidP="00BD636C">
      <w:pPr>
        <w:spacing w:line="360" w:lineRule="auto"/>
        <w:jc w:val="both"/>
        <w:rPr>
          <w:rFonts w:ascii="Tahoma" w:hAnsi="Tahoma" w:cs="Tahoma"/>
          <w:color w:val="1F1F1F"/>
          <w:sz w:val="25"/>
          <w:szCs w:val="25"/>
        </w:rPr>
      </w:pPr>
      <w:r w:rsidRPr="00BD636C">
        <w:rPr>
          <w:rFonts w:ascii="Tahoma" w:hAnsi="Tahoma" w:cs="Tahoma"/>
          <w:color w:val="1F1F1F"/>
          <w:sz w:val="25"/>
          <w:szCs w:val="25"/>
        </w:rPr>
        <w:t>Sir,</w:t>
      </w:r>
    </w:p>
    <w:p w14:paraId="034664F5" w14:textId="2EA3ED55" w:rsidR="00BD636C" w:rsidRPr="00BD636C" w:rsidRDefault="00BD636C" w:rsidP="00BD636C">
      <w:pPr>
        <w:spacing w:line="360" w:lineRule="auto"/>
        <w:jc w:val="both"/>
        <w:rPr>
          <w:rFonts w:ascii="Tahoma" w:hAnsi="Tahoma" w:cs="Tahoma"/>
          <w:color w:val="1F1F1F"/>
          <w:sz w:val="25"/>
          <w:szCs w:val="25"/>
        </w:rPr>
      </w:pPr>
      <w:r w:rsidRPr="00BD636C">
        <w:rPr>
          <w:rFonts w:ascii="Tahoma" w:hAnsi="Tahoma" w:cs="Tahoma"/>
          <w:color w:val="1F1F1F"/>
          <w:sz w:val="25"/>
          <w:szCs w:val="25"/>
        </w:rPr>
        <w:t xml:space="preserve">This is in reference to the </w:t>
      </w:r>
      <w:r>
        <w:rPr>
          <w:rFonts w:ascii="Tahoma" w:hAnsi="Tahoma" w:cs="Tahoma"/>
          <w:color w:val="1F1F1F"/>
          <w:sz w:val="25"/>
          <w:szCs w:val="25"/>
        </w:rPr>
        <w:t>letter received from your office</w:t>
      </w:r>
      <w:r w:rsidRPr="00BD636C">
        <w:rPr>
          <w:rFonts w:ascii="Tahoma" w:hAnsi="Tahoma" w:cs="Tahoma"/>
          <w:color w:val="1F1F1F"/>
          <w:sz w:val="25"/>
          <w:szCs w:val="25"/>
        </w:rPr>
        <w:t xml:space="preserve"> vide File No. </w:t>
      </w:r>
      <w:r w:rsidR="00FE6D14">
        <w:rPr>
          <w:rFonts w:ascii="Tahoma" w:hAnsi="Tahoma" w:cs="Tahoma"/>
          <w:color w:val="1F1F1F"/>
          <w:sz w:val="25"/>
          <w:szCs w:val="25"/>
        </w:rPr>
        <w:t>03</w:t>
      </w:r>
      <w:r w:rsidRPr="00BD636C">
        <w:rPr>
          <w:rFonts w:ascii="Tahoma" w:hAnsi="Tahoma" w:cs="Tahoma"/>
          <w:color w:val="1F1F1F"/>
          <w:sz w:val="25"/>
          <w:szCs w:val="25"/>
        </w:rPr>
        <w:t>/20</w:t>
      </w:r>
      <w:r w:rsidR="00FE6D14">
        <w:rPr>
          <w:rFonts w:ascii="Tahoma" w:hAnsi="Tahoma" w:cs="Tahoma"/>
          <w:color w:val="1F1F1F"/>
          <w:sz w:val="25"/>
          <w:szCs w:val="25"/>
        </w:rPr>
        <w:t>19</w:t>
      </w:r>
      <w:r w:rsidRPr="00BD636C">
        <w:rPr>
          <w:rFonts w:ascii="Tahoma" w:hAnsi="Tahoma" w:cs="Tahoma"/>
          <w:color w:val="1F1F1F"/>
          <w:sz w:val="25"/>
          <w:szCs w:val="25"/>
        </w:rPr>
        <w:t>, CC No. 1</w:t>
      </w:r>
      <w:r w:rsidR="00FE6D14">
        <w:rPr>
          <w:rFonts w:ascii="Tahoma" w:hAnsi="Tahoma" w:cs="Tahoma"/>
          <w:color w:val="1F1F1F"/>
          <w:sz w:val="25"/>
          <w:szCs w:val="25"/>
        </w:rPr>
        <w:t xml:space="preserve">86 </w:t>
      </w:r>
      <w:r w:rsidRPr="00BD636C">
        <w:rPr>
          <w:rFonts w:ascii="Tahoma" w:hAnsi="Tahoma" w:cs="Tahoma"/>
          <w:color w:val="1F1F1F"/>
          <w:sz w:val="25"/>
          <w:szCs w:val="25"/>
        </w:rPr>
        <w:t xml:space="preserve">concerning a </w:t>
      </w:r>
      <w:r w:rsidR="00FE6D14">
        <w:rPr>
          <w:rFonts w:ascii="Tahoma" w:hAnsi="Tahoma" w:cs="Tahoma"/>
          <w:color w:val="1F1F1F"/>
          <w:sz w:val="25"/>
          <w:szCs w:val="25"/>
        </w:rPr>
        <w:t>Micromax</w:t>
      </w:r>
      <w:r w:rsidRPr="00BD636C">
        <w:rPr>
          <w:rFonts w:ascii="Tahoma" w:hAnsi="Tahoma" w:cs="Tahoma"/>
          <w:color w:val="1F1F1F"/>
          <w:sz w:val="25"/>
          <w:szCs w:val="25"/>
        </w:rPr>
        <w:t xml:space="preserve"> </w:t>
      </w:r>
      <w:r w:rsidR="00FE6D14">
        <w:rPr>
          <w:rFonts w:ascii="Tahoma" w:hAnsi="Tahoma" w:cs="Tahoma"/>
          <w:color w:val="1F1F1F"/>
          <w:sz w:val="25"/>
          <w:szCs w:val="25"/>
        </w:rPr>
        <w:t xml:space="preserve">E471 </w:t>
      </w:r>
      <w:r w:rsidRPr="00BD636C">
        <w:rPr>
          <w:rFonts w:ascii="Tahoma" w:hAnsi="Tahoma" w:cs="Tahoma"/>
          <w:color w:val="1F1F1F"/>
          <w:sz w:val="25"/>
          <w:szCs w:val="25"/>
        </w:rPr>
        <w:t xml:space="preserve">mobile phone (Serial No. </w:t>
      </w:r>
      <w:r w:rsidR="00FE6D14">
        <w:rPr>
          <w:rFonts w:ascii="Tahoma" w:hAnsi="Tahoma" w:cs="Tahoma"/>
          <w:color w:val="1F1F1F"/>
          <w:sz w:val="25"/>
          <w:szCs w:val="25"/>
        </w:rPr>
        <w:t>V</w:t>
      </w:r>
      <w:r w:rsidR="00116914">
        <w:rPr>
          <w:rFonts w:ascii="Tahoma" w:hAnsi="Tahoma" w:cs="Tahoma"/>
          <w:color w:val="1F1F1F"/>
          <w:sz w:val="25"/>
          <w:szCs w:val="25"/>
        </w:rPr>
        <w:t>00329150100211700</w:t>
      </w:r>
      <w:r w:rsidR="00116914" w:rsidRPr="00BD636C">
        <w:rPr>
          <w:rFonts w:ascii="Tahoma" w:hAnsi="Tahoma" w:cs="Tahoma"/>
          <w:color w:val="1F1F1F"/>
          <w:sz w:val="25"/>
          <w:szCs w:val="25"/>
        </w:rPr>
        <w:t>,</w:t>
      </w:r>
      <w:r w:rsidR="00116914">
        <w:rPr>
          <w:rFonts w:ascii="Tahoma" w:hAnsi="Tahoma" w:cs="Tahoma"/>
          <w:color w:val="1F1F1F"/>
          <w:sz w:val="25"/>
          <w:szCs w:val="25"/>
        </w:rPr>
        <w:t xml:space="preserve"> EAN</w:t>
      </w:r>
      <w:r w:rsidR="00FE6D14">
        <w:rPr>
          <w:rFonts w:ascii="Tahoma" w:hAnsi="Tahoma" w:cs="Tahoma"/>
          <w:color w:val="1F1F1F"/>
          <w:sz w:val="25"/>
          <w:szCs w:val="25"/>
        </w:rPr>
        <w:t xml:space="preserve"> No.</w:t>
      </w:r>
      <w:r w:rsidR="00116914">
        <w:rPr>
          <w:rFonts w:ascii="Tahoma" w:hAnsi="Tahoma" w:cs="Tahoma"/>
          <w:color w:val="1F1F1F"/>
          <w:sz w:val="25"/>
          <w:szCs w:val="25"/>
        </w:rPr>
        <w:t>890413242986,</w:t>
      </w:r>
      <w:r w:rsidR="00116914" w:rsidRPr="00BD636C">
        <w:rPr>
          <w:rFonts w:ascii="Tahoma" w:hAnsi="Tahoma" w:cs="Tahoma"/>
          <w:color w:val="1F1F1F"/>
          <w:sz w:val="25"/>
          <w:szCs w:val="25"/>
        </w:rPr>
        <w:t xml:space="preserve"> IMEI</w:t>
      </w:r>
      <w:r w:rsidRPr="00BD636C">
        <w:rPr>
          <w:rFonts w:ascii="Tahoma" w:hAnsi="Tahoma" w:cs="Tahoma"/>
          <w:color w:val="1F1F1F"/>
          <w:sz w:val="25"/>
          <w:szCs w:val="25"/>
        </w:rPr>
        <w:t xml:space="preserve"> 1: </w:t>
      </w:r>
      <w:r w:rsidR="00FE6D14">
        <w:rPr>
          <w:rFonts w:ascii="Tahoma" w:hAnsi="Tahoma" w:cs="Tahoma"/>
          <w:color w:val="1F1F1F"/>
          <w:sz w:val="25"/>
          <w:szCs w:val="25"/>
        </w:rPr>
        <w:t>1911409300283018</w:t>
      </w:r>
      <w:r w:rsidRPr="00BD636C">
        <w:rPr>
          <w:rFonts w:ascii="Tahoma" w:hAnsi="Tahoma" w:cs="Tahoma"/>
          <w:color w:val="1F1F1F"/>
          <w:sz w:val="25"/>
          <w:szCs w:val="25"/>
        </w:rPr>
        <w:t xml:space="preserve">, IMEI 2: </w:t>
      </w:r>
      <w:r w:rsidR="00FE6D14">
        <w:rPr>
          <w:rFonts w:ascii="Tahoma" w:hAnsi="Tahoma" w:cs="Tahoma"/>
          <w:color w:val="1F1F1F"/>
          <w:sz w:val="25"/>
          <w:szCs w:val="25"/>
        </w:rPr>
        <w:t>1911409300283016</w:t>
      </w:r>
      <w:r w:rsidRPr="00BD636C">
        <w:rPr>
          <w:rFonts w:ascii="Tahoma" w:hAnsi="Tahoma" w:cs="Tahoma"/>
          <w:color w:val="1F1F1F"/>
          <w:sz w:val="25"/>
          <w:szCs w:val="25"/>
        </w:rPr>
        <w:t>).</w:t>
      </w:r>
    </w:p>
    <w:p w14:paraId="783202FE" w14:textId="734A1D77" w:rsidR="00BD636C" w:rsidRPr="00BD636C" w:rsidRDefault="00BD636C" w:rsidP="00BD636C">
      <w:pPr>
        <w:spacing w:line="360" w:lineRule="auto"/>
        <w:jc w:val="both"/>
        <w:rPr>
          <w:rFonts w:ascii="Tahoma" w:hAnsi="Tahoma" w:cs="Tahoma"/>
          <w:color w:val="1F1F1F"/>
          <w:sz w:val="25"/>
          <w:szCs w:val="25"/>
        </w:rPr>
      </w:pPr>
      <w:r w:rsidRPr="00BD636C">
        <w:rPr>
          <w:rFonts w:ascii="Tahoma" w:hAnsi="Tahoma" w:cs="Tahoma"/>
          <w:color w:val="1F1F1F"/>
          <w:sz w:val="25"/>
          <w:szCs w:val="25"/>
        </w:rPr>
        <w:t>We have had the phone inspected by our expert committee, and their detailed report is enclosed for your reference. The report outlines the findings of their examination of the device.</w:t>
      </w:r>
    </w:p>
    <w:p w14:paraId="589BA9B8" w14:textId="7D59531D" w:rsidR="00BD636C" w:rsidRDefault="00BD636C" w:rsidP="00BD636C">
      <w:pPr>
        <w:spacing w:line="360" w:lineRule="auto"/>
        <w:rPr>
          <w:rFonts w:ascii="Tahoma" w:hAnsi="Tahoma" w:cs="Tahoma"/>
          <w:color w:val="1F1F1F"/>
          <w:sz w:val="25"/>
          <w:szCs w:val="25"/>
        </w:rPr>
      </w:pPr>
    </w:p>
    <w:p w14:paraId="66D68D86" w14:textId="50002F9C" w:rsidR="00900EE4" w:rsidRDefault="00900EE4" w:rsidP="00BD636C">
      <w:pPr>
        <w:spacing w:line="360" w:lineRule="auto"/>
        <w:rPr>
          <w:rFonts w:ascii="Tahoma" w:hAnsi="Tahoma" w:cs="Tahoma"/>
          <w:color w:val="1F1F1F"/>
          <w:sz w:val="25"/>
          <w:szCs w:val="25"/>
        </w:rPr>
      </w:pPr>
    </w:p>
    <w:p w14:paraId="322F5D06" w14:textId="77777777" w:rsidR="00900EE4" w:rsidRPr="00BD636C" w:rsidRDefault="00900EE4" w:rsidP="00BD636C">
      <w:pPr>
        <w:spacing w:line="360" w:lineRule="auto"/>
        <w:rPr>
          <w:rFonts w:ascii="Tahoma" w:hAnsi="Tahoma" w:cs="Tahoma"/>
          <w:color w:val="1F1F1F"/>
          <w:sz w:val="25"/>
          <w:szCs w:val="25"/>
        </w:rPr>
      </w:pPr>
    </w:p>
    <w:p w14:paraId="5E3DA5E6" w14:textId="74E44EF5" w:rsidR="00247F81" w:rsidRPr="001E487E" w:rsidRDefault="00247F81" w:rsidP="00BD636C">
      <w:pPr>
        <w:spacing w:line="360" w:lineRule="auto"/>
        <w:jc w:val="both"/>
        <w:rPr>
          <w:rFonts w:ascii="Tahoma" w:hAnsi="Tahoma" w:cs="Tahoma"/>
          <w:sz w:val="25"/>
          <w:szCs w:val="25"/>
        </w:rPr>
      </w:pPr>
      <w:r w:rsidRPr="001E487E">
        <w:rPr>
          <w:rFonts w:ascii="Tahoma" w:hAnsi="Tahoma" w:cs="Tahoma"/>
          <w:sz w:val="25"/>
          <w:szCs w:val="25"/>
        </w:rPr>
        <w:t xml:space="preserve">                                                        </w:t>
      </w:r>
      <w:r w:rsidR="00AF292B">
        <w:rPr>
          <w:rFonts w:ascii="Tahoma" w:hAnsi="Tahoma" w:cs="Tahoma"/>
          <w:sz w:val="25"/>
          <w:szCs w:val="25"/>
        </w:rPr>
        <w:t xml:space="preserve"> </w:t>
      </w:r>
      <w:r w:rsidRPr="001E487E">
        <w:rPr>
          <w:rFonts w:ascii="Tahoma" w:hAnsi="Tahoma" w:cs="Tahoma"/>
          <w:sz w:val="25"/>
          <w:szCs w:val="25"/>
        </w:rPr>
        <w:t xml:space="preserve">Yours </w:t>
      </w:r>
      <w:r w:rsidR="00900EE4">
        <w:rPr>
          <w:rFonts w:ascii="Tahoma" w:hAnsi="Tahoma" w:cs="Tahoma"/>
          <w:sz w:val="25"/>
          <w:szCs w:val="25"/>
        </w:rPr>
        <w:t>Sincerely</w:t>
      </w:r>
    </w:p>
    <w:p w14:paraId="435F956D" w14:textId="2D65F9A4" w:rsidR="002A5606" w:rsidRPr="001E487E" w:rsidRDefault="00247F81" w:rsidP="009B27AA">
      <w:pPr>
        <w:spacing w:line="360" w:lineRule="auto"/>
        <w:ind w:left="-900"/>
        <w:jc w:val="both"/>
        <w:rPr>
          <w:rFonts w:ascii="Tahoma" w:hAnsi="Tahoma" w:cs="Tahoma"/>
          <w:sz w:val="25"/>
          <w:szCs w:val="25"/>
        </w:rPr>
      </w:pPr>
      <w:r w:rsidRPr="001E487E">
        <w:rPr>
          <w:rFonts w:ascii="Tahoma" w:hAnsi="Tahoma" w:cs="Tahoma"/>
          <w:sz w:val="25"/>
          <w:szCs w:val="25"/>
        </w:rPr>
        <w:t xml:space="preserve">  </w:t>
      </w:r>
      <w:r w:rsidR="00AB2CF2">
        <w:rPr>
          <w:rFonts w:ascii="Tahoma" w:hAnsi="Tahoma" w:cs="Tahoma"/>
          <w:sz w:val="25"/>
          <w:szCs w:val="25"/>
        </w:rPr>
        <w:t xml:space="preserve">                                                                </w:t>
      </w:r>
      <w:r w:rsidRPr="001E487E">
        <w:rPr>
          <w:rFonts w:ascii="Tahoma" w:hAnsi="Tahoma" w:cs="Tahoma"/>
          <w:sz w:val="25"/>
          <w:szCs w:val="25"/>
        </w:rPr>
        <w:t xml:space="preserve"> </w:t>
      </w:r>
    </w:p>
    <w:p w14:paraId="2141638F" w14:textId="692FB085" w:rsidR="00247F81" w:rsidRPr="001E487E" w:rsidRDefault="00247F81" w:rsidP="00247F81">
      <w:pPr>
        <w:ind w:left="-900"/>
        <w:jc w:val="both"/>
        <w:rPr>
          <w:rFonts w:ascii="Tahoma" w:hAnsi="Tahoma" w:cs="Tahoma"/>
          <w:sz w:val="25"/>
          <w:szCs w:val="25"/>
        </w:rPr>
      </w:pPr>
      <w:r w:rsidRPr="001E487E">
        <w:rPr>
          <w:rFonts w:ascii="Tahoma" w:hAnsi="Tahoma" w:cs="Tahoma"/>
          <w:sz w:val="25"/>
          <w:szCs w:val="25"/>
        </w:rPr>
        <w:t xml:space="preserve">                                                                  </w:t>
      </w:r>
      <w:r w:rsidR="00BD636C">
        <w:rPr>
          <w:rFonts w:ascii="Tahoma" w:hAnsi="Tahoma" w:cs="Tahoma"/>
          <w:sz w:val="25"/>
          <w:szCs w:val="25"/>
        </w:rPr>
        <w:t xml:space="preserve"> </w:t>
      </w:r>
      <w:r w:rsidRPr="001E487E">
        <w:rPr>
          <w:rFonts w:ascii="Tahoma" w:hAnsi="Tahoma" w:cs="Tahoma"/>
          <w:sz w:val="25"/>
          <w:szCs w:val="25"/>
        </w:rPr>
        <w:t xml:space="preserve"> </w:t>
      </w:r>
      <w:r w:rsidR="00AF292B">
        <w:rPr>
          <w:rFonts w:ascii="Tahoma" w:hAnsi="Tahoma" w:cs="Tahoma"/>
          <w:sz w:val="25"/>
          <w:szCs w:val="25"/>
        </w:rPr>
        <w:t xml:space="preserve"> </w:t>
      </w:r>
      <w:r w:rsidRPr="001E487E">
        <w:rPr>
          <w:rFonts w:ascii="Tahoma" w:hAnsi="Tahoma" w:cs="Tahoma"/>
          <w:sz w:val="25"/>
          <w:szCs w:val="25"/>
        </w:rPr>
        <w:t>Principal</w:t>
      </w:r>
    </w:p>
    <w:p w14:paraId="6495290F" w14:textId="1E5C2C90" w:rsidR="00247F81" w:rsidRPr="001E487E" w:rsidRDefault="00247F81" w:rsidP="00247F81">
      <w:pPr>
        <w:ind w:left="-900"/>
        <w:jc w:val="both"/>
        <w:rPr>
          <w:rFonts w:ascii="Tahoma" w:hAnsi="Tahoma" w:cs="Tahoma"/>
          <w:sz w:val="25"/>
          <w:szCs w:val="25"/>
        </w:rPr>
      </w:pPr>
      <w:r w:rsidRPr="001E487E">
        <w:rPr>
          <w:rFonts w:ascii="Tahoma" w:hAnsi="Tahoma" w:cs="Tahoma"/>
          <w:sz w:val="25"/>
          <w:szCs w:val="25"/>
        </w:rPr>
        <w:t xml:space="preserve">                                                   </w:t>
      </w:r>
      <w:r w:rsidR="002A5606">
        <w:rPr>
          <w:rFonts w:ascii="Tahoma" w:hAnsi="Tahoma" w:cs="Tahoma"/>
          <w:sz w:val="25"/>
          <w:szCs w:val="25"/>
        </w:rPr>
        <w:t xml:space="preserve"> </w:t>
      </w:r>
      <w:r w:rsidRPr="001E487E">
        <w:rPr>
          <w:rFonts w:ascii="Tahoma" w:hAnsi="Tahoma" w:cs="Tahoma"/>
          <w:sz w:val="25"/>
          <w:szCs w:val="25"/>
        </w:rPr>
        <w:t xml:space="preserve"> Kashmir Government Polytechnic College</w:t>
      </w:r>
    </w:p>
    <w:p w14:paraId="646F0D65" w14:textId="290F829E" w:rsidR="00A9467C" w:rsidRDefault="00247F81" w:rsidP="008C0DC9">
      <w:pPr>
        <w:ind w:left="-900"/>
        <w:jc w:val="both"/>
        <w:rPr>
          <w:rFonts w:ascii="Tahoma" w:hAnsi="Tahoma" w:cs="Tahoma"/>
          <w:sz w:val="25"/>
          <w:szCs w:val="25"/>
        </w:rPr>
      </w:pPr>
      <w:r w:rsidRPr="001E487E">
        <w:rPr>
          <w:rFonts w:ascii="Tahoma" w:hAnsi="Tahoma" w:cs="Tahoma"/>
          <w:sz w:val="25"/>
          <w:szCs w:val="25"/>
        </w:rPr>
        <w:t xml:space="preserve">                                                                 </w:t>
      </w:r>
      <w:r w:rsidR="001E487E">
        <w:rPr>
          <w:rFonts w:ascii="Tahoma" w:hAnsi="Tahoma" w:cs="Tahoma"/>
          <w:sz w:val="25"/>
          <w:szCs w:val="25"/>
        </w:rPr>
        <w:t xml:space="preserve"> </w:t>
      </w:r>
      <w:r w:rsidRPr="001E487E">
        <w:rPr>
          <w:rFonts w:ascii="Tahoma" w:hAnsi="Tahoma" w:cs="Tahoma"/>
          <w:sz w:val="25"/>
          <w:szCs w:val="25"/>
        </w:rPr>
        <w:t xml:space="preserve">   Srinagar</w:t>
      </w:r>
    </w:p>
    <w:p w14:paraId="27BFE598" w14:textId="07D7D06A" w:rsidR="00A9467C" w:rsidRDefault="00A9467C" w:rsidP="001F08DE">
      <w:pPr>
        <w:ind w:left="-900"/>
        <w:jc w:val="both"/>
        <w:rPr>
          <w:rFonts w:ascii="Tahoma" w:hAnsi="Tahoma" w:cs="Tahoma"/>
          <w:sz w:val="25"/>
          <w:szCs w:val="25"/>
        </w:rPr>
      </w:pPr>
    </w:p>
    <w:p w14:paraId="7D631DF6" w14:textId="77777777" w:rsidR="00A9467C" w:rsidRDefault="00A9467C" w:rsidP="001F08DE">
      <w:pPr>
        <w:ind w:left="-900"/>
        <w:jc w:val="both"/>
        <w:rPr>
          <w:rFonts w:ascii="Tahoma" w:hAnsi="Tahoma" w:cs="Tahoma"/>
          <w:sz w:val="25"/>
          <w:szCs w:val="25"/>
        </w:rPr>
      </w:pPr>
    </w:p>
    <w:p w14:paraId="407145E8" w14:textId="77777777" w:rsidR="00360589" w:rsidRPr="001E487E" w:rsidRDefault="00360589" w:rsidP="008332A4">
      <w:pPr>
        <w:spacing w:line="480" w:lineRule="auto"/>
        <w:jc w:val="both"/>
        <w:rPr>
          <w:rFonts w:ascii="Tahoma" w:hAnsi="Tahoma" w:cs="Tahoma"/>
          <w:color w:val="000000"/>
          <w:sz w:val="25"/>
          <w:szCs w:val="25"/>
        </w:rPr>
      </w:pPr>
    </w:p>
    <w:p w14:paraId="5493BDBB" w14:textId="77777777" w:rsidR="00360589" w:rsidRPr="00360589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42E290B7" w14:textId="77777777" w:rsidR="00360589" w:rsidRPr="00360589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08D697E6" w14:textId="77777777" w:rsidR="00360589" w:rsidRPr="00360589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6A8C05C6" w14:textId="77777777" w:rsidR="00B14580" w:rsidRDefault="00B14580"/>
    <w:sectPr w:rsidR="00B14580" w:rsidSect="00934C7C">
      <w:headerReference w:type="default" r:id="rId7"/>
      <w:pgSz w:w="11906" w:h="16838"/>
      <w:pgMar w:top="1170" w:right="849" w:bottom="8" w:left="99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3A1B78" w14:textId="77777777" w:rsidR="00435DEA" w:rsidRDefault="00435DEA">
      <w:r>
        <w:separator/>
      </w:r>
    </w:p>
  </w:endnote>
  <w:endnote w:type="continuationSeparator" w:id="0">
    <w:p w14:paraId="7FDE6C93" w14:textId="77777777" w:rsidR="00435DEA" w:rsidRDefault="00435D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5E992A" w14:textId="77777777" w:rsidR="00435DEA" w:rsidRDefault="00435DEA">
      <w:r>
        <w:separator/>
      </w:r>
    </w:p>
  </w:footnote>
  <w:footnote w:type="continuationSeparator" w:id="0">
    <w:p w14:paraId="3F9C5259" w14:textId="77777777" w:rsidR="00435DEA" w:rsidRDefault="00435DE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43F991" w14:textId="5E4B48D8" w:rsidR="00B14580" w:rsidRDefault="00965277">
    <w:pPr>
      <w:jc w:val="right"/>
      <w:rPr>
        <w:rFonts w:ascii="Century Gothic" w:eastAsia="Calibri" w:hAnsi="Century Gothic"/>
        <w:sz w:val="16"/>
        <w:szCs w:val="16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60288" behindDoc="1" locked="0" layoutInCell="1" allowOverlap="1" wp14:anchorId="044BCA71" wp14:editId="70AF9D64">
          <wp:simplePos x="0" y="0"/>
          <wp:positionH relativeFrom="column">
            <wp:posOffset>-126365</wp:posOffset>
          </wp:positionH>
          <wp:positionV relativeFrom="page">
            <wp:posOffset>521970</wp:posOffset>
          </wp:positionV>
          <wp:extent cx="790575" cy="765810"/>
          <wp:effectExtent l="0" t="0" r="9525" b="0"/>
          <wp:wrapTight wrapText="bothSides">
            <wp:wrapPolygon edited="0">
              <wp:start x="0" y="0"/>
              <wp:lineTo x="0" y="20955"/>
              <wp:lineTo x="21340" y="20955"/>
              <wp:lineTo x="21340" y="0"/>
              <wp:lineTo x="0" y="0"/>
            </wp:wrapPolygon>
          </wp:wrapTight>
          <wp:docPr id="15" name="Picture 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0575" cy="7658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9352F">
      <w:rPr>
        <w:rFonts w:ascii="Century Gothic" w:eastAsia="Calibri" w:hAnsi="Century Gothic"/>
        <w:sz w:val="16"/>
        <w:szCs w:val="16"/>
      </w:rPr>
      <w:t xml:space="preserve">             Phone No:    0194-2310144/2310060                   </w:t>
    </w:r>
  </w:p>
  <w:p w14:paraId="66CA0FE2" w14:textId="0729811F" w:rsidR="00B14580" w:rsidRDefault="0069352F">
    <w:pPr>
      <w:jc w:val="right"/>
      <w:rPr>
        <w:rFonts w:ascii="Century Gothic" w:eastAsia="Calibri" w:hAnsi="Century Gothic"/>
        <w:color w:val="FFFFFF"/>
        <w:sz w:val="16"/>
        <w:szCs w:val="16"/>
      </w:rPr>
    </w:pPr>
    <w:r>
      <w:rPr>
        <w:rFonts w:ascii="Century Gothic" w:eastAsia="Calibri" w:hAnsi="Century Gothic"/>
        <w:sz w:val="16"/>
        <w:szCs w:val="16"/>
      </w:rPr>
      <w:t xml:space="preserve">Fax:  </w:t>
    </w:r>
    <w:proofErr w:type="gramStart"/>
    <w:r>
      <w:rPr>
        <w:rFonts w:ascii="Century Gothic" w:eastAsia="Calibri" w:hAnsi="Century Gothic"/>
        <w:sz w:val="16"/>
        <w:szCs w:val="16"/>
      </w:rPr>
      <w:t xml:space="preserve">  :</w:t>
    </w:r>
    <w:proofErr w:type="gramEnd"/>
    <w:r>
      <w:rPr>
        <w:rFonts w:ascii="Century Gothic" w:eastAsia="Calibri" w:hAnsi="Century Gothic"/>
        <w:sz w:val="16"/>
        <w:szCs w:val="16"/>
      </w:rPr>
      <w:t xml:space="preserve">   0194-2310144</w:t>
    </w:r>
  </w:p>
  <w:p w14:paraId="70D033A1" w14:textId="77777777" w:rsidR="00B14580" w:rsidRPr="00461DF9" w:rsidRDefault="0069352F" w:rsidP="00461DF9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OFFICE OF THE PRINCIPAL,</w:t>
    </w:r>
  </w:p>
  <w:p w14:paraId="7E59A238" w14:textId="7C424FF9" w:rsidR="00B14580" w:rsidRPr="00461DF9" w:rsidRDefault="0069352F" w:rsidP="00461DF9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KASHMIR GOVT. POLYTECHNIC COLLEGE GOGJI BAGH SRINAGAR.</w:t>
    </w:r>
  </w:p>
  <w:p w14:paraId="1DB13F17" w14:textId="5AC15A42" w:rsidR="00965277" w:rsidRDefault="00435DEA" w:rsidP="00965277">
    <w:pPr>
      <w:contextualSpacing/>
      <w:jc w:val="center"/>
      <w:rPr>
        <w:sz w:val="20"/>
        <w:szCs w:val="20"/>
      </w:rPr>
    </w:pPr>
    <w:hyperlink r:id="rId2" w:history="1">
      <w:r w:rsidR="005065F5" w:rsidRPr="0073543E">
        <w:rPr>
          <w:rStyle w:val="Hyperlink"/>
          <w:rFonts w:ascii="Century Gothic" w:hAnsi="Century Gothic" w:cs="Calibri"/>
          <w:sz w:val="20"/>
          <w:szCs w:val="20"/>
        </w:rPr>
        <w:t>http://www.kgpsrinagar.edu.in.</w:t>
      </w:r>
    </w:hyperlink>
  </w:p>
  <w:p w14:paraId="5B0771A5" w14:textId="5D5A9B64" w:rsidR="00B14580" w:rsidRDefault="00965277" w:rsidP="00965277">
    <w:pPr>
      <w:contextualSpacing/>
      <w:rPr>
        <w:sz w:val="20"/>
        <w:szCs w:val="20"/>
      </w:rPr>
    </w:pPr>
    <w:r>
      <w:rPr>
        <w:sz w:val="20"/>
        <w:szCs w:val="20"/>
      </w:rPr>
      <w:t xml:space="preserve">                      </w:t>
    </w:r>
    <w:r w:rsidR="009B27AA">
      <w:rPr>
        <w:sz w:val="20"/>
        <w:szCs w:val="20"/>
      </w:rPr>
      <w:t xml:space="preserve">             </w:t>
    </w:r>
    <w:r>
      <w:rPr>
        <w:sz w:val="20"/>
        <w:szCs w:val="20"/>
      </w:rPr>
      <w:t xml:space="preserve"> </w:t>
    </w:r>
    <w:r w:rsidR="0069352F">
      <w:rPr>
        <w:sz w:val="20"/>
        <w:szCs w:val="20"/>
      </w:rPr>
      <w:t xml:space="preserve">Email: </w:t>
    </w:r>
    <w:hyperlink r:id="rId3" w:history="1">
      <w:r w:rsidR="008729B0" w:rsidRPr="002450CA">
        <w:rPr>
          <w:rStyle w:val="Hyperlink"/>
          <w:sz w:val="20"/>
          <w:szCs w:val="20"/>
        </w:rPr>
        <w:t>kgpolysgr58@gmail.com</w:t>
      </w:r>
    </w:hyperlink>
  </w:p>
  <w:p w14:paraId="479F9EE8" w14:textId="77777777" w:rsidR="00B14580" w:rsidRDefault="00B1458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12F0324C"/>
    <w:multiLevelType w:val="hybridMultilevel"/>
    <w:tmpl w:val="9342C8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1BF425F"/>
    <w:multiLevelType w:val="multilevel"/>
    <w:tmpl w:val="D2882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A65645"/>
    <w:multiLevelType w:val="hybridMultilevel"/>
    <w:tmpl w:val="D2CC66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32DB47A2"/>
    <w:multiLevelType w:val="hybridMultilevel"/>
    <w:tmpl w:val="A25C4232"/>
    <w:lvl w:ilvl="0" w:tplc="04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4" w15:restartNumberingAfterBreak="0">
    <w:nsid w:val="5E5A6500"/>
    <w:multiLevelType w:val="hybridMultilevel"/>
    <w:tmpl w:val="01F459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1"/>
  </w:num>
  <w:num w:numId="12">
    <w:abstractNumId w:val="12"/>
  </w:num>
  <w:num w:numId="13">
    <w:abstractNumId w:val="10"/>
  </w:num>
  <w:num w:numId="14">
    <w:abstractNumId w:val="14"/>
  </w:num>
  <w:num w:numId="1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savePreviewPicture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03790"/>
    <w:rsid w:val="00024220"/>
    <w:rsid w:val="00033893"/>
    <w:rsid w:val="00035D9D"/>
    <w:rsid w:val="000450C6"/>
    <w:rsid w:val="00045AAD"/>
    <w:rsid w:val="00050A31"/>
    <w:rsid w:val="000716D2"/>
    <w:rsid w:val="00071AAB"/>
    <w:rsid w:val="00082091"/>
    <w:rsid w:val="000B76C4"/>
    <w:rsid w:val="000C5610"/>
    <w:rsid w:val="000E6552"/>
    <w:rsid w:val="000F334E"/>
    <w:rsid w:val="000F3A4F"/>
    <w:rsid w:val="000F59AC"/>
    <w:rsid w:val="00116914"/>
    <w:rsid w:val="00121CFB"/>
    <w:rsid w:val="001364FE"/>
    <w:rsid w:val="001368DD"/>
    <w:rsid w:val="00145A43"/>
    <w:rsid w:val="001476A0"/>
    <w:rsid w:val="00147DB3"/>
    <w:rsid w:val="001518A5"/>
    <w:rsid w:val="00170095"/>
    <w:rsid w:val="00170E4F"/>
    <w:rsid w:val="001743F4"/>
    <w:rsid w:val="0017744B"/>
    <w:rsid w:val="00187C33"/>
    <w:rsid w:val="001936B7"/>
    <w:rsid w:val="00196AB1"/>
    <w:rsid w:val="001D02DE"/>
    <w:rsid w:val="001D2BA0"/>
    <w:rsid w:val="001E0D46"/>
    <w:rsid w:val="001E3E29"/>
    <w:rsid w:val="001E487E"/>
    <w:rsid w:val="001F08DE"/>
    <w:rsid w:val="001F5E65"/>
    <w:rsid w:val="00201333"/>
    <w:rsid w:val="00210FA7"/>
    <w:rsid w:val="00216417"/>
    <w:rsid w:val="00217E71"/>
    <w:rsid w:val="00247F81"/>
    <w:rsid w:val="0026631D"/>
    <w:rsid w:val="002A5606"/>
    <w:rsid w:val="002C2F53"/>
    <w:rsid w:val="002D0BC4"/>
    <w:rsid w:val="002F1995"/>
    <w:rsid w:val="0033518C"/>
    <w:rsid w:val="00342855"/>
    <w:rsid w:val="003437C2"/>
    <w:rsid w:val="0036038D"/>
    <w:rsid w:val="00360589"/>
    <w:rsid w:val="003735B5"/>
    <w:rsid w:val="00377186"/>
    <w:rsid w:val="0037797E"/>
    <w:rsid w:val="003A1C03"/>
    <w:rsid w:val="00414627"/>
    <w:rsid w:val="00420B16"/>
    <w:rsid w:val="00425D63"/>
    <w:rsid w:val="00435DEA"/>
    <w:rsid w:val="00461DF9"/>
    <w:rsid w:val="004643D8"/>
    <w:rsid w:val="0048205E"/>
    <w:rsid w:val="004831C3"/>
    <w:rsid w:val="00497C24"/>
    <w:rsid w:val="004B3216"/>
    <w:rsid w:val="004C7BA5"/>
    <w:rsid w:val="004D2AEC"/>
    <w:rsid w:val="004E5652"/>
    <w:rsid w:val="004E7628"/>
    <w:rsid w:val="004F48F2"/>
    <w:rsid w:val="005065F5"/>
    <w:rsid w:val="0050696F"/>
    <w:rsid w:val="005149B1"/>
    <w:rsid w:val="00527AED"/>
    <w:rsid w:val="005366CB"/>
    <w:rsid w:val="005511E0"/>
    <w:rsid w:val="005647F2"/>
    <w:rsid w:val="005662D1"/>
    <w:rsid w:val="00573A09"/>
    <w:rsid w:val="005A4526"/>
    <w:rsid w:val="005C1B16"/>
    <w:rsid w:val="005E53D0"/>
    <w:rsid w:val="005E759A"/>
    <w:rsid w:val="006002EB"/>
    <w:rsid w:val="006128EF"/>
    <w:rsid w:val="006264B4"/>
    <w:rsid w:val="00635DE5"/>
    <w:rsid w:val="00643033"/>
    <w:rsid w:val="00644CC3"/>
    <w:rsid w:val="00661468"/>
    <w:rsid w:val="006649F0"/>
    <w:rsid w:val="0067245D"/>
    <w:rsid w:val="00676A3D"/>
    <w:rsid w:val="0068470E"/>
    <w:rsid w:val="006865BA"/>
    <w:rsid w:val="0069352F"/>
    <w:rsid w:val="00695DCD"/>
    <w:rsid w:val="006A05CC"/>
    <w:rsid w:val="006A203E"/>
    <w:rsid w:val="006A35A7"/>
    <w:rsid w:val="006C1785"/>
    <w:rsid w:val="006C5D86"/>
    <w:rsid w:val="006C7C59"/>
    <w:rsid w:val="00705C8D"/>
    <w:rsid w:val="007152D7"/>
    <w:rsid w:val="00746C14"/>
    <w:rsid w:val="00757FC8"/>
    <w:rsid w:val="00762F19"/>
    <w:rsid w:val="007A65F9"/>
    <w:rsid w:val="007B6B21"/>
    <w:rsid w:val="007C2C59"/>
    <w:rsid w:val="007C3556"/>
    <w:rsid w:val="007E433B"/>
    <w:rsid w:val="007F6994"/>
    <w:rsid w:val="00801F23"/>
    <w:rsid w:val="008048EF"/>
    <w:rsid w:val="00817CE4"/>
    <w:rsid w:val="00830478"/>
    <w:rsid w:val="008332A4"/>
    <w:rsid w:val="00834240"/>
    <w:rsid w:val="00837632"/>
    <w:rsid w:val="0085640F"/>
    <w:rsid w:val="008567AA"/>
    <w:rsid w:val="008729B0"/>
    <w:rsid w:val="00892712"/>
    <w:rsid w:val="008961CA"/>
    <w:rsid w:val="008A680A"/>
    <w:rsid w:val="008B0BB0"/>
    <w:rsid w:val="008C0DC9"/>
    <w:rsid w:val="008E6C4B"/>
    <w:rsid w:val="008F18C0"/>
    <w:rsid w:val="00900EE4"/>
    <w:rsid w:val="00907648"/>
    <w:rsid w:val="00930FDE"/>
    <w:rsid w:val="00934C7C"/>
    <w:rsid w:val="00937AD8"/>
    <w:rsid w:val="00965277"/>
    <w:rsid w:val="00965405"/>
    <w:rsid w:val="00984C93"/>
    <w:rsid w:val="00987CE1"/>
    <w:rsid w:val="0099405C"/>
    <w:rsid w:val="009A1100"/>
    <w:rsid w:val="009B27AA"/>
    <w:rsid w:val="009C600F"/>
    <w:rsid w:val="009D3723"/>
    <w:rsid w:val="009E04F2"/>
    <w:rsid w:val="00A00745"/>
    <w:rsid w:val="00A03B7B"/>
    <w:rsid w:val="00A05BB6"/>
    <w:rsid w:val="00A13D12"/>
    <w:rsid w:val="00A200C9"/>
    <w:rsid w:val="00A250D5"/>
    <w:rsid w:val="00A32F56"/>
    <w:rsid w:val="00A36028"/>
    <w:rsid w:val="00A91424"/>
    <w:rsid w:val="00A9467C"/>
    <w:rsid w:val="00AA2C77"/>
    <w:rsid w:val="00AB2CF2"/>
    <w:rsid w:val="00AC3FB9"/>
    <w:rsid w:val="00AC702A"/>
    <w:rsid w:val="00AD0FA7"/>
    <w:rsid w:val="00AD226F"/>
    <w:rsid w:val="00AF292B"/>
    <w:rsid w:val="00B13A52"/>
    <w:rsid w:val="00B14580"/>
    <w:rsid w:val="00B24CF4"/>
    <w:rsid w:val="00B26993"/>
    <w:rsid w:val="00B275F5"/>
    <w:rsid w:val="00B4570C"/>
    <w:rsid w:val="00B51D14"/>
    <w:rsid w:val="00B5208C"/>
    <w:rsid w:val="00B5709B"/>
    <w:rsid w:val="00B60B3A"/>
    <w:rsid w:val="00B60D01"/>
    <w:rsid w:val="00B70F32"/>
    <w:rsid w:val="00B74876"/>
    <w:rsid w:val="00B74A36"/>
    <w:rsid w:val="00B9683E"/>
    <w:rsid w:val="00BB7C2B"/>
    <w:rsid w:val="00BC1664"/>
    <w:rsid w:val="00BC2546"/>
    <w:rsid w:val="00BD636C"/>
    <w:rsid w:val="00BE41BC"/>
    <w:rsid w:val="00BF3E13"/>
    <w:rsid w:val="00C05085"/>
    <w:rsid w:val="00C1593D"/>
    <w:rsid w:val="00C17FA6"/>
    <w:rsid w:val="00C45227"/>
    <w:rsid w:val="00C56C7E"/>
    <w:rsid w:val="00C644CF"/>
    <w:rsid w:val="00C73C0F"/>
    <w:rsid w:val="00C776A4"/>
    <w:rsid w:val="00CA2C6C"/>
    <w:rsid w:val="00CB030E"/>
    <w:rsid w:val="00CB0652"/>
    <w:rsid w:val="00CC0600"/>
    <w:rsid w:val="00CC586C"/>
    <w:rsid w:val="00CC78AC"/>
    <w:rsid w:val="00CF3120"/>
    <w:rsid w:val="00CF7953"/>
    <w:rsid w:val="00D07232"/>
    <w:rsid w:val="00D10245"/>
    <w:rsid w:val="00D21BDD"/>
    <w:rsid w:val="00D464E1"/>
    <w:rsid w:val="00D65F07"/>
    <w:rsid w:val="00D704F3"/>
    <w:rsid w:val="00D92BB7"/>
    <w:rsid w:val="00DC76D2"/>
    <w:rsid w:val="00DD30ED"/>
    <w:rsid w:val="00DF03A7"/>
    <w:rsid w:val="00E03670"/>
    <w:rsid w:val="00E64C21"/>
    <w:rsid w:val="00E66F64"/>
    <w:rsid w:val="00EC24C6"/>
    <w:rsid w:val="00EF2933"/>
    <w:rsid w:val="00F05146"/>
    <w:rsid w:val="00F1115D"/>
    <w:rsid w:val="00F34C5D"/>
    <w:rsid w:val="00F3513C"/>
    <w:rsid w:val="00F465C5"/>
    <w:rsid w:val="00F5180D"/>
    <w:rsid w:val="00F51B21"/>
    <w:rsid w:val="00F51D87"/>
    <w:rsid w:val="00F52DA3"/>
    <w:rsid w:val="00F8455C"/>
    <w:rsid w:val="00FE6D14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FED77EA"/>
  <w15:docId w15:val="{8B9A9984-B5DC-4963-8D6E-FF155AC74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  <w:lang w:val="en-IN" w:eastAsia="en-I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058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8332A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579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5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1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0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4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36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8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1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95953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69672990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1247149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932556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43698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200994363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35161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525563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962688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909654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95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7018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1382540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5375464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9858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3985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93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91091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191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9724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95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7520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622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40217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101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8884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38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1761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024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07135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92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3645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968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82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99030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438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4993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47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8814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65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9048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89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0397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95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86064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710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03444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kgpolysgr58@gmail.com" TargetMode="External"/><Relationship Id="rId2" Type="http://schemas.openxmlformats.org/officeDocument/2006/relationships/hyperlink" Target="http://www.kgpsrinagar.edu.in.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150</Words>
  <Characters>930</Characters>
  <Application>Microsoft Office Word</Application>
  <DocSecurity>0</DocSecurity>
  <Lines>46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kgp srinagar</dc:creator>
  <cp:lastModifiedBy>wajahat .</cp:lastModifiedBy>
  <cp:revision>6</cp:revision>
  <cp:lastPrinted>2025-03-18T04:53:00Z</cp:lastPrinted>
  <dcterms:created xsi:type="dcterms:W3CDTF">2025-03-18T04:35:00Z</dcterms:created>
  <dcterms:modified xsi:type="dcterms:W3CDTF">2025-03-18T04:55:00Z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b609a4a8bdbb119095be9077ae6fd03b0fd97f7622405cf8f6351366482c21a2</vt:lpwstr>
  </property>
</Properties>
</file>