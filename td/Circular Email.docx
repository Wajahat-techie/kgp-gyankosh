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0CA4" w14:textId="3033E78E" w:rsidR="00247F81" w:rsidRDefault="00247F81" w:rsidP="00AD6252">
      <w:pPr>
        <w:rPr>
          <w:rFonts w:ascii="Tahoma" w:hAnsi="Tahoma" w:cs="Tahoma"/>
          <w:sz w:val="25"/>
          <w:szCs w:val="25"/>
        </w:rPr>
      </w:pPr>
    </w:p>
    <w:p w14:paraId="5246F56C" w14:textId="07420AFA" w:rsidR="00AD6252" w:rsidRDefault="00AD6252" w:rsidP="00AD6252">
      <w:pPr>
        <w:rPr>
          <w:rFonts w:ascii="Tahoma" w:hAnsi="Tahoma" w:cs="Tahoma"/>
          <w:sz w:val="25"/>
          <w:szCs w:val="25"/>
        </w:rPr>
      </w:pPr>
    </w:p>
    <w:p w14:paraId="0BABCB07" w14:textId="08B3CEBA" w:rsidR="00AD6252" w:rsidRPr="009C3693" w:rsidRDefault="009C3693" w:rsidP="009C3693">
      <w:pPr>
        <w:rPr>
          <w:rFonts w:ascii="Tahoma" w:hAnsi="Tahoma" w:cs="Tahoma"/>
          <w:b/>
          <w:bCs/>
          <w:sz w:val="44"/>
          <w:szCs w:val="44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</w:t>
      </w:r>
      <w:r w:rsidR="003505FA">
        <w:rPr>
          <w:rFonts w:ascii="Tahoma" w:hAnsi="Tahoma" w:cs="Tahoma"/>
          <w:b/>
          <w:bCs/>
          <w:sz w:val="36"/>
          <w:szCs w:val="36"/>
        </w:rPr>
        <w:t xml:space="preserve"> </w:t>
      </w:r>
      <w:r>
        <w:rPr>
          <w:rFonts w:ascii="Tahoma" w:hAnsi="Tahoma" w:cs="Tahoma"/>
          <w:b/>
          <w:bCs/>
          <w:sz w:val="36"/>
          <w:szCs w:val="36"/>
        </w:rPr>
        <w:t xml:space="preserve">    </w:t>
      </w:r>
      <w:r w:rsidR="00AD6252" w:rsidRPr="009C3693">
        <w:rPr>
          <w:rFonts w:ascii="Tahoma" w:hAnsi="Tahoma" w:cs="Tahoma"/>
          <w:b/>
          <w:bCs/>
          <w:sz w:val="44"/>
          <w:szCs w:val="44"/>
        </w:rPr>
        <w:t>Circular</w:t>
      </w:r>
    </w:p>
    <w:p w14:paraId="1F98FB09" w14:textId="77777777" w:rsidR="009C3693" w:rsidRDefault="009C3693" w:rsidP="009C3693">
      <w:pPr>
        <w:rPr>
          <w:rFonts w:ascii="Tahoma" w:hAnsi="Tahoma" w:cs="Tahoma"/>
          <w:b/>
          <w:bCs/>
          <w:sz w:val="36"/>
          <w:szCs w:val="36"/>
        </w:rPr>
      </w:pPr>
    </w:p>
    <w:p w14:paraId="3F0CFD72" w14:textId="6728B447" w:rsidR="00965277" w:rsidRPr="009C3693" w:rsidRDefault="00527AED" w:rsidP="009C3693">
      <w:pPr>
        <w:ind w:hanging="426"/>
        <w:rPr>
          <w:rFonts w:ascii="Tahoma" w:hAnsi="Tahoma" w:cs="Tahoma"/>
          <w:b/>
          <w:bCs/>
          <w:sz w:val="28"/>
          <w:szCs w:val="28"/>
        </w:rPr>
      </w:pPr>
      <w:r w:rsidRPr="009C3693">
        <w:rPr>
          <w:rFonts w:ascii="Tahoma" w:hAnsi="Tahoma" w:cs="Tahoma"/>
          <w:b/>
          <w:bCs/>
          <w:sz w:val="28"/>
          <w:szCs w:val="28"/>
        </w:rPr>
        <w:t xml:space="preserve">Sub: </w:t>
      </w:r>
      <w:r w:rsidR="009C3693" w:rsidRPr="009C3693">
        <w:rPr>
          <w:rFonts w:ascii="Tahoma" w:hAnsi="Tahoma" w:cs="Tahoma"/>
          <w:b/>
          <w:bCs/>
          <w:sz w:val="28"/>
          <w:szCs w:val="28"/>
        </w:rPr>
        <w:t>Change of Official Email ID of this Institution.</w:t>
      </w:r>
    </w:p>
    <w:p w14:paraId="2FC68453" w14:textId="77777777" w:rsidR="009C3693" w:rsidRDefault="009C3693" w:rsidP="009C3693">
      <w:pPr>
        <w:ind w:left="-360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5E09264" w14:textId="7969C86F" w:rsidR="00AD6252" w:rsidRPr="009C3693" w:rsidRDefault="00AD6252" w:rsidP="009C3693">
      <w:pPr>
        <w:spacing w:line="360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9C3693">
        <w:rPr>
          <w:rFonts w:ascii="Tahoma" w:hAnsi="Tahoma" w:cs="Tahoma"/>
          <w:color w:val="1F1F1F"/>
          <w:sz w:val="26"/>
          <w:szCs w:val="26"/>
        </w:rPr>
        <w:t xml:space="preserve">It is hereby notified that the official email ID of this institution has been changed from kgpolysgr@rediffmail.com to kgpsgr58@gmail.com.All stakeholders, students, parents, and </w:t>
      </w:r>
      <w:r w:rsidR="009C3693" w:rsidRPr="009C3693">
        <w:rPr>
          <w:rFonts w:ascii="Tahoma" w:hAnsi="Tahoma" w:cs="Tahoma"/>
          <w:color w:val="1F1F1F"/>
          <w:sz w:val="26"/>
          <w:szCs w:val="26"/>
        </w:rPr>
        <w:t xml:space="preserve">other Departments </w:t>
      </w:r>
      <w:r w:rsidRPr="009C3693">
        <w:rPr>
          <w:rFonts w:ascii="Tahoma" w:hAnsi="Tahoma" w:cs="Tahoma"/>
          <w:color w:val="1F1F1F"/>
          <w:sz w:val="26"/>
          <w:szCs w:val="26"/>
        </w:rPr>
        <w:t>are requested to note this change and update their records accordingly.</w:t>
      </w:r>
    </w:p>
    <w:p w14:paraId="135CAC8B" w14:textId="77777777" w:rsidR="00AD6252" w:rsidRPr="009C3693" w:rsidRDefault="00AD6252" w:rsidP="009C3693">
      <w:pPr>
        <w:spacing w:line="360" w:lineRule="auto"/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9C3693">
        <w:rPr>
          <w:rFonts w:ascii="Tahoma" w:hAnsi="Tahoma" w:cs="Tahoma"/>
          <w:color w:val="1F1F1F"/>
          <w:sz w:val="26"/>
          <w:szCs w:val="26"/>
        </w:rPr>
        <w:t xml:space="preserve">Effective immediately, all future communications to this office should be sent to the new email ID: </w:t>
      </w:r>
      <w:r w:rsidRPr="009C3693">
        <w:rPr>
          <w:rFonts w:ascii="Tahoma" w:hAnsi="Tahoma" w:cs="Tahoma"/>
          <w:b/>
          <w:bCs/>
          <w:color w:val="1F1F1F"/>
          <w:sz w:val="26"/>
          <w:szCs w:val="26"/>
        </w:rPr>
        <w:t>kgpsgr58@gmail.com</w:t>
      </w:r>
      <w:r w:rsidRPr="009C3693">
        <w:rPr>
          <w:rFonts w:ascii="Tahoma" w:hAnsi="Tahoma" w:cs="Tahoma"/>
          <w:color w:val="1F1F1F"/>
          <w:sz w:val="26"/>
          <w:szCs w:val="26"/>
        </w:rPr>
        <w:t>.</w:t>
      </w:r>
    </w:p>
    <w:p w14:paraId="4933899A" w14:textId="77B95517" w:rsidR="00965277" w:rsidRDefault="00965277" w:rsidP="00965277">
      <w:pPr>
        <w:spacing w:line="360" w:lineRule="auto"/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024AA5" w14:textId="1EF65603" w:rsidR="009C3693" w:rsidRDefault="009C3693" w:rsidP="00965277">
      <w:pPr>
        <w:spacing w:line="360" w:lineRule="auto"/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B4E8229" w14:textId="77777777" w:rsidR="009C3693" w:rsidRPr="00E93D9F" w:rsidRDefault="009C3693" w:rsidP="00965277">
      <w:pPr>
        <w:spacing w:line="360" w:lineRule="auto"/>
        <w:ind w:left="-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0DD78B8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</w:p>
    <w:p w14:paraId="3D24198B" w14:textId="0C3DAF73" w:rsidR="00A9467C" w:rsidRPr="001E487E" w:rsidRDefault="00247F81" w:rsidP="00A9467C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</w:t>
      </w:r>
      <w:r w:rsidR="009C3693">
        <w:rPr>
          <w:rFonts w:ascii="Tahoma" w:hAnsi="Tahoma" w:cs="Tahoma"/>
          <w:sz w:val="25"/>
          <w:szCs w:val="25"/>
        </w:rPr>
        <w:t xml:space="preserve"> </w:t>
      </w:r>
    </w:p>
    <w:p w14:paraId="2141638F" w14:textId="67EDE747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 w:rsidR="009C3693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Principal</w:t>
      </w:r>
    </w:p>
    <w:p w14:paraId="6495290F" w14:textId="24F88311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5D50072E" w14:textId="7404572B" w:rsidR="00247F81" w:rsidRDefault="00247F81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309B49F1" w14:textId="77777777" w:rsidR="00172D95" w:rsidRDefault="00172D95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14EB20E8" w14:textId="789BDB1D" w:rsidR="00172D95" w:rsidRDefault="00172D95" w:rsidP="00172D95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No: KGP/Estt/2024/</w:t>
      </w:r>
    </w:p>
    <w:p w14:paraId="19370C8A" w14:textId="4F53B3FA" w:rsidR="00172D95" w:rsidRDefault="00172D95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Dated:08-11-2024</w:t>
      </w:r>
    </w:p>
    <w:p w14:paraId="4A04CC69" w14:textId="3522B0A3" w:rsidR="009C3693" w:rsidRDefault="009C3693" w:rsidP="009C3693">
      <w:pPr>
        <w:spacing w:line="276" w:lineRule="auto"/>
        <w:ind w:left="-900"/>
        <w:jc w:val="both"/>
        <w:rPr>
          <w:rFonts w:ascii="Tahoma" w:hAnsi="Tahoma" w:cs="Tahoma"/>
          <w:sz w:val="25"/>
          <w:szCs w:val="25"/>
        </w:rPr>
      </w:pPr>
    </w:p>
    <w:p w14:paraId="0EDF248D" w14:textId="5B3744C3" w:rsidR="009C3693" w:rsidRDefault="009C3693" w:rsidP="009C3693">
      <w:pPr>
        <w:spacing w:line="276" w:lineRule="auto"/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Copy to the:</w:t>
      </w:r>
    </w:p>
    <w:p w14:paraId="7255E2B3" w14:textId="234D7DF3" w:rsidR="009C3693" w:rsidRDefault="009C3693" w:rsidP="009C3693">
      <w:pPr>
        <w:spacing w:line="276" w:lineRule="auto"/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 Director, J&amp;K Department of Skill Development for information.</w:t>
      </w:r>
    </w:p>
    <w:p w14:paraId="16D85656" w14:textId="3A0D55C3" w:rsidR="009C3693" w:rsidRDefault="009C3693" w:rsidP="009C3693">
      <w:pPr>
        <w:spacing w:line="276" w:lineRule="auto"/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2. All other Stakeholders for information.</w:t>
      </w:r>
    </w:p>
    <w:p w14:paraId="4850BD0A" w14:textId="185727A8" w:rsidR="00172D95" w:rsidRDefault="009C3693" w:rsidP="00172D95">
      <w:pPr>
        <w:spacing w:line="276" w:lineRule="auto"/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3. Incharge Website</w:t>
      </w:r>
      <w:r w:rsidR="00172D95">
        <w:rPr>
          <w:rFonts w:ascii="Tahoma" w:hAnsi="Tahoma" w:cs="Tahoma"/>
          <w:sz w:val="25"/>
          <w:szCs w:val="25"/>
        </w:rPr>
        <w:t>.</w:t>
      </w:r>
    </w:p>
    <w:p w14:paraId="62990DE7" w14:textId="1E203A34" w:rsidR="00172D95" w:rsidRDefault="00172D95" w:rsidP="00172D95">
      <w:pPr>
        <w:spacing w:line="276" w:lineRule="auto"/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4.Notice Board.</w:t>
      </w:r>
    </w:p>
    <w:p w14:paraId="5C73A2BE" w14:textId="77777777" w:rsidR="009C3693" w:rsidRDefault="009C3693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646F0D65" w14:textId="1361BDED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65277">
      <w:headerReference w:type="default" r:id="rId7"/>
      <w:pgSz w:w="11906" w:h="16838"/>
      <w:pgMar w:top="1170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55D1C" w14:textId="77777777" w:rsidR="00CB40EF" w:rsidRDefault="00CB40EF">
      <w:r>
        <w:separator/>
      </w:r>
    </w:p>
  </w:endnote>
  <w:endnote w:type="continuationSeparator" w:id="0">
    <w:p w14:paraId="4FC97850" w14:textId="77777777" w:rsidR="00CB40EF" w:rsidRDefault="00CB4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DF5C1" w14:textId="77777777" w:rsidR="00CB40EF" w:rsidRDefault="00CB40EF">
      <w:r>
        <w:separator/>
      </w:r>
    </w:p>
  </w:footnote>
  <w:footnote w:type="continuationSeparator" w:id="0">
    <w:p w14:paraId="3C3AE586" w14:textId="77777777" w:rsidR="00CB40EF" w:rsidRDefault="00CB4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CC39304">
          <wp:simplePos x="0" y="0"/>
          <wp:positionH relativeFrom="column">
            <wp:posOffset>-29210</wp:posOffset>
          </wp:positionH>
          <wp:positionV relativeFrom="page">
            <wp:posOffset>523875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59A238" w14:textId="77777777" w:rsidR="00B14580" w:rsidRDefault="0069352F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DB13F17" w14:textId="77777777" w:rsidR="00965277" w:rsidRDefault="00CB40EF" w:rsidP="00965277">
    <w:pPr>
      <w:contextualSpacing/>
      <w:jc w:val="center"/>
      <w:rPr>
        <w:sz w:val="20"/>
        <w:szCs w:val="20"/>
      </w:rPr>
    </w:pPr>
    <w:hyperlink r:id="rId2" w:history="1">
      <w:r w:rsidR="00360589" w:rsidRPr="002123C7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26DE173B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</w:t>
    </w:r>
    <w:r w:rsidR="0069352F">
      <w:rPr>
        <w:sz w:val="20"/>
        <w:szCs w:val="20"/>
      </w:rPr>
      <w:t xml:space="preserve">Email: </w:t>
    </w:r>
    <w:hyperlink r:id="rId3" w:history="1">
      <w:r w:rsidR="0069352F"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2AB8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6A0"/>
    <w:rsid w:val="00147DB3"/>
    <w:rsid w:val="001518A5"/>
    <w:rsid w:val="00170095"/>
    <w:rsid w:val="00170E4F"/>
    <w:rsid w:val="00172D95"/>
    <w:rsid w:val="001743F4"/>
    <w:rsid w:val="0017744B"/>
    <w:rsid w:val="00187C33"/>
    <w:rsid w:val="001936B7"/>
    <w:rsid w:val="00196AB1"/>
    <w:rsid w:val="001D02DE"/>
    <w:rsid w:val="001E3E29"/>
    <w:rsid w:val="001E487E"/>
    <w:rsid w:val="001F08DE"/>
    <w:rsid w:val="001F5E65"/>
    <w:rsid w:val="00201333"/>
    <w:rsid w:val="00210FA7"/>
    <w:rsid w:val="00216417"/>
    <w:rsid w:val="00247F81"/>
    <w:rsid w:val="0026631D"/>
    <w:rsid w:val="002C2F53"/>
    <w:rsid w:val="002D0BC4"/>
    <w:rsid w:val="002F1995"/>
    <w:rsid w:val="0033518C"/>
    <w:rsid w:val="00342855"/>
    <w:rsid w:val="003437C2"/>
    <w:rsid w:val="003505FA"/>
    <w:rsid w:val="0036038D"/>
    <w:rsid w:val="00360589"/>
    <w:rsid w:val="00377186"/>
    <w:rsid w:val="0037797E"/>
    <w:rsid w:val="003A1C03"/>
    <w:rsid w:val="00414627"/>
    <w:rsid w:val="00420B16"/>
    <w:rsid w:val="00425D63"/>
    <w:rsid w:val="004643D8"/>
    <w:rsid w:val="004831C3"/>
    <w:rsid w:val="00497C24"/>
    <w:rsid w:val="004C7BA5"/>
    <w:rsid w:val="004E5652"/>
    <w:rsid w:val="004E7628"/>
    <w:rsid w:val="004F48F2"/>
    <w:rsid w:val="0050696F"/>
    <w:rsid w:val="005149B1"/>
    <w:rsid w:val="00527AED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203E"/>
    <w:rsid w:val="006A35A7"/>
    <w:rsid w:val="006C7C59"/>
    <w:rsid w:val="00705C8D"/>
    <w:rsid w:val="007152D7"/>
    <w:rsid w:val="00746C14"/>
    <w:rsid w:val="00757FC8"/>
    <w:rsid w:val="00762F19"/>
    <w:rsid w:val="007B49DB"/>
    <w:rsid w:val="007B6B21"/>
    <w:rsid w:val="007C2C59"/>
    <w:rsid w:val="007C3556"/>
    <w:rsid w:val="007E433B"/>
    <w:rsid w:val="007F6994"/>
    <w:rsid w:val="00801F23"/>
    <w:rsid w:val="008048EF"/>
    <w:rsid w:val="008332A4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65277"/>
    <w:rsid w:val="00984C93"/>
    <w:rsid w:val="00987CE1"/>
    <w:rsid w:val="0099405C"/>
    <w:rsid w:val="009A1100"/>
    <w:rsid w:val="009C3693"/>
    <w:rsid w:val="009C600F"/>
    <w:rsid w:val="009D3723"/>
    <w:rsid w:val="009E04F2"/>
    <w:rsid w:val="00A00745"/>
    <w:rsid w:val="00A03B7B"/>
    <w:rsid w:val="00A200C9"/>
    <w:rsid w:val="00A250D5"/>
    <w:rsid w:val="00A32F56"/>
    <w:rsid w:val="00A36028"/>
    <w:rsid w:val="00A91424"/>
    <w:rsid w:val="00A9467C"/>
    <w:rsid w:val="00AA2C77"/>
    <w:rsid w:val="00AC3FB9"/>
    <w:rsid w:val="00AC702A"/>
    <w:rsid w:val="00AD0FA7"/>
    <w:rsid w:val="00AD226F"/>
    <w:rsid w:val="00AD6252"/>
    <w:rsid w:val="00B13A52"/>
    <w:rsid w:val="00B14580"/>
    <w:rsid w:val="00B24CF4"/>
    <w:rsid w:val="00B26993"/>
    <w:rsid w:val="00B275F5"/>
    <w:rsid w:val="00B4570C"/>
    <w:rsid w:val="00B5208C"/>
    <w:rsid w:val="00B60B3A"/>
    <w:rsid w:val="00B60D01"/>
    <w:rsid w:val="00B74876"/>
    <w:rsid w:val="00B9683E"/>
    <w:rsid w:val="00BB7C2B"/>
    <w:rsid w:val="00BC1664"/>
    <w:rsid w:val="00BC2546"/>
    <w:rsid w:val="00BE41BC"/>
    <w:rsid w:val="00C05085"/>
    <w:rsid w:val="00C1593D"/>
    <w:rsid w:val="00C17FA6"/>
    <w:rsid w:val="00C56C7E"/>
    <w:rsid w:val="00C73C0F"/>
    <w:rsid w:val="00C776A4"/>
    <w:rsid w:val="00CA2C6C"/>
    <w:rsid w:val="00CB0652"/>
    <w:rsid w:val="00CB40EF"/>
    <w:rsid w:val="00CC0600"/>
    <w:rsid w:val="00CC78AC"/>
    <w:rsid w:val="00CF7953"/>
    <w:rsid w:val="00D07232"/>
    <w:rsid w:val="00D10245"/>
    <w:rsid w:val="00D21BDD"/>
    <w:rsid w:val="00D65F07"/>
    <w:rsid w:val="00D704F3"/>
    <w:rsid w:val="00D92BB7"/>
    <w:rsid w:val="00DC76D2"/>
    <w:rsid w:val="00DD30ED"/>
    <w:rsid w:val="00DF03A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60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2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35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610</Characters>
  <Application>Microsoft Office Word</Application>
  <DocSecurity>0</DocSecurity>
  <Lines>37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2024-11-08T10:11:00Z</cp:lastPrinted>
  <dcterms:created xsi:type="dcterms:W3CDTF">2024-11-08T09:58:00Z</dcterms:created>
  <dcterms:modified xsi:type="dcterms:W3CDTF">2024-11-08T10:11:00Z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