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FDAA1" w14:textId="233EBA96" w:rsidR="00F418DC" w:rsidRPr="005462DA" w:rsidRDefault="003357A6" w:rsidP="005462DA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No: KGP/E&amp;C/</w:t>
      </w:r>
      <w:r w:rsidR="00F418DC">
        <w:rPr>
          <w:rFonts w:ascii="Tahoma" w:hAnsi="Tahoma" w:cs="Tahoma"/>
          <w:sz w:val="24"/>
          <w:szCs w:val="24"/>
        </w:rPr>
        <w:t>Exam duty</w:t>
      </w:r>
      <w:r>
        <w:rPr>
          <w:rFonts w:ascii="Tahoma" w:hAnsi="Tahoma" w:cs="Tahoma"/>
          <w:sz w:val="24"/>
          <w:szCs w:val="24"/>
        </w:rPr>
        <w:t>/</w:t>
      </w:r>
      <w:r w:rsidR="00F418DC">
        <w:rPr>
          <w:rFonts w:ascii="Tahoma" w:hAnsi="Tahoma" w:cs="Tahoma"/>
          <w:sz w:val="24"/>
          <w:szCs w:val="24"/>
        </w:rPr>
        <w:t>5th</w:t>
      </w:r>
      <w:r>
        <w:rPr>
          <w:rFonts w:ascii="Tahoma" w:hAnsi="Tahoma" w:cs="Tahoma"/>
          <w:sz w:val="24"/>
          <w:szCs w:val="24"/>
        </w:rPr>
        <w:t>/01                              Dated: 2</w:t>
      </w:r>
      <w:r w:rsidR="00F418DC">
        <w:rPr>
          <w:rFonts w:ascii="Tahoma" w:hAnsi="Tahoma" w:cs="Tahoma"/>
          <w:sz w:val="24"/>
          <w:szCs w:val="24"/>
        </w:rPr>
        <w:t>8</w:t>
      </w:r>
      <w:r>
        <w:rPr>
          <w:rFonts w:ascii="Tahoma" w:hAnsi="Tahoma" w:cs="Tahoma"/>
          <w:sz w:val="24"/>
          <w:szCs w:val="24"/>
        </w:rPr>
        <w:t>-07-2023</w:t>
      </w:r>
      <w:r>
        <w:rPr>
          <w:rFonts w:ascii="Tahoma" w:hAnsi="Tahoma" w:cs="Tahoma"/>
          <w:b/>
          <w:bCs/>
        </w:rPr>
        <w:t xml:space="preserve">                            </w:t>
      </w:r>
    </w:p>
    <w:p w14:paraId="64480EB4" w14:textId="73ADC715" w:rsidR="00C52D99" w:rsidRDefault="005462DA" w:rsidP="005462DA">
      <w:pPr>
        <w:pStyle w:val="NormalWeb"/>
        <w:shd w:val="clear" w:color="auto" w:fill="FFFFFF"/>
        <w:spacing w:line="276" w:lineRule="auto"/>
        <w:ind w:left="-360" w:hanging="90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  <w:r w:rsidR="00F418DC" w:rsidRPr="00F418DC">
        <w:rPr>
          <w:rFonts w:ascii="Tahoma" w:hAnsi="Tahoma" w:cs="Tahoma"/>
          <w:b/>
          <w:bCs/>
        </w:rPr>
        <w:t xml:space="preserve">Subject: </w:t>
      </w:r>
      <w:r w:rsidR="00F418DC">
        <w:rPr>
          <w:rFonts w:ascii="Tahoma" w:hAnsi="Tahoma" w:cs="Tahoma"/>
          <w:b/>
          <w:bCs/>
        </w:rPr>
        <w:t>Assignment of duties for c</w:t>
      </w:r>
      <w:r w:rsidR="00F418DC" w:rsidRPr="00F418DC">
        <w:rPr>
          <w:rFonts w:ascii="Tahoma" w:hAnsi="Tahoma" w:cs="Tahoma"/>
          <w:b/>
          <w:bCs/>
        </w:rPr>
        <w:t>onduct of</w:t>
      </w:r>
      <w:r w:rsidR="00F418DC" w:rsidRPr="00F418DC">
        <w:rPr>
          <w:rFonts w:ascii="Tahoma" w:hAnsi="Tahoma" w:cs="Tahoma"/>
          <w:b/>
          <w:bCs/>
        </w:rPr>
        <w:t xml:space="preserve"> </w:t>
      </w:r>
      <w:r w:rsidR="00F418DC">
        <w:rPr>
          <w:rFonts w:ascii="Tahoma" w:hAnsi="Tahoma" w:cs="Tahoma"/>
          <w:b/>
          <w:bCs/>
        </w:rPr>
        <w:t>p</w:t>
      </w:r>
      <w:r w:rsidR="00F418DC" w:rsidRPr="00F418DC">
        <w:rPr>
          <w:rFonts w:ascii="Tahoma" w:hAnsi="Tahoma" w:cs="Tahoma"/>
          <w:b/>
          <w:bCs/>
        </w:rPr>
        <w:t xml:space="preserve">ractical </w:t>
      </w:r>
      <w:r w:rsidR="00F418DC">
        <w:rPr>
          <w:rFonts w:ascii="Tahoma" w:hAnsi="Tahoma" w:cs="Tahoma"/>
          <w:b/>
          <w:bCs/>
        </w:rPr>
        <w:t>e</w:t>
      </w:r>
      <w:r w:rsidR="00F418DC" w:rsidRPr="00F418DC">
        <w:rPr>
          <w:rFonts w:ascii="Tahoma" w:hAnsi="Tahoma" w:cs="Tahoma"/>
          <w:b/>
          <w:bCs/>
        </w:rPr>
        <w:t>xaminations of 5</w:t>
      </w:r>
      <w:r w:rsidR="00F418DC" w:rsidRPr="00F418DC">
        <w:rPr>
          <w:rFonts w:ascii="Tahoma" w:hAnsi="Tahoma" w:cs="Tahoma"/>
          <w:b/>
          <w:bCs/>
          <w:vertAlign w:val="superscript"/>
        </w:rPr>
        <w:t>th</w:t>
      </w:r>
      <w:r w:rsidR="00F418DC" w:rsidRPr="00F418DC">
        <w:rPr>
          <w:rFonts w:ascii="Tahoma" w:hAnsi="Tahoma" w:cs="Tahoma"/>
          <w:b/>
          <w:bCs/>
        </w:rPr>
        <w:t xml:space="preserve"> </w:t>
      </w:r>
      <w:r w:rsidR="00F418DC">
        <w:rPr>
          <w:rFonts w:ascii="Tahoma" w:hAnsi="Tahoma" w:cs="Tahoma"/>
          <w:b/>
          <w:bCs/>
        </w:rPr>
        <w:t>s</w:t>
      </w:r>
      <w:r w:rsidR="00F418DC" w:rsidRPr="00F418DC">
        <w:rPr>
          <w:rFonts w:ascii="Tahoma" w:hAnsi="Tahoma" w:cs="Tahoma"/>
          <w:b/>
          <w:bCs/>
        </w:rPr>
        <w:t>emester</w:t>
      </w:r>
      <w:r w:rsidR="00F418DC">
        <w:rPr>
          <w:rFonts w:ascii="Tahoma" w:hAnsi="Tahoma" w:cs="Tahoma"/>
          <w:b/>
          <w:bCs/>
        </w:rPr>
        <w:t xml:space="preserve"> (backlog)</w:t>
      </w:r>
      <w:r w:rsidR="00F418DC" w:rsidRPr="00F418DC">
        <w:rPr>
          <w:rFonts w:ascii="Tahoma" w:hAnsi="Tahoma" w:cs="Tahoma"/>
          <w:b/>
          <w:bCs/>
        </w:rPr>
        <w:t xml:space="preserve"> students of Electronics and communication Engg</w:t>
      </w:r>
      <w:r w:rsidR="00F418DC">
        <w:rPr>
          <w:rFonts w:ascii="Tahoma" w:hAnsi="Tahoma" w:cs="Tahoma"/>
          <w:b/>
          <w:bCs/>
        </w:rPr>
        <w:t>.</w:t>
      </w:r>
    </w:p>
    <w:p w14:paraId="462C670D" w14:textId="77777777" w:rsidR="00C52D99" w:rsidRDefault="00C52D99" w:rsidP="00C52D99">
      <w:pPr>
        <w:pStyle w:val="NormalWeb"/>
        <w:shd w:val="clear" w:color="auto" w:fill="FFFFFF"/>
        <w:spacing w:line="276" w:lineRule="auto"/>
        <w:ind w:left="-360"/>
        <w:rPr>
          <w:rFonts w:ascii="Tahoma" w:hAnsi="Tahoma" w:cs="Tahoma"/>
          <w:b/>
          <w:bCs/>
        </w:rPr>
      </w:pPr>
    </w:p>
    <w:p w14:paraId="18DD17C1" w14:textId="7DDA8856" w:rsidR="00C52D99" w:rsidRPr="00C52D99" w:rsidRDefault="00C52D99" w:rsidP="00C52D99">
      <w:pPr>
        <w:pStyle w:val="NormalWeb"/>
        <w:shd w:val="clear" w:color="auto" w:fill="FFFFFF"/>
        <w:spacing w:line="360" w:lineRule="auto"/>
        <w:ind w:left="-360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In r</w:t>
      </w:r>
      <w:r w:rsidR="00F418DC">
        <w:rPr>
          <w:rFonts w:ascii="Tahoma" w:hAnsi="Tahoma" w:cs="Tahoma"/>
        </w:rPr>
        <w:t xml:space="preserve">eference to </w:t>
      </w:r>
      <w:r>
        <w:rPr>
          <w:rFonts w:ascii="Tahoma" w:hAnsi="Tahoma" w:cs="Tahoma"/>
        </w:rPr>
        <w:t xml:space="preserve">the above captioned subject and </w:t>
      </w:r>
      <w:r w:rsidR="00F418DC">
        <w:rPr>
          <w:rFonts w:ascii="Tahoma" w:hAnsi="Tahoma" w:cs="Tahoma"/>
        </w:rPr>
        <w:t xml:space="preserve">JKBOTE practical </w:t>
      </w:r>
      <w:r>
        <w:rPr>
          <w:rFonts w:ascii="Tahoma" w:hAnsi="Tahoma" w:cs="Tahoma"/>
        </w:rPr>
        <w:t>datasheet</w:t>
      </w:r>
      <w:r w:rsidR="00F418DC">
        <w:rPr>
          <w:rFonts w:ascii="Tahoma" w:hAnsi="Tahoma" w:cs="Tahoma"/>
        </w:rPr>
        <w:t xml:space="preserve"> circulated vide no UTBOTE/KDIV/PD55/23/284-</w:t>
      </w:r>
      <w:r>
        <w:rPr>
          <w:rFonts w:ascii="Tahoma" w:hAnsi="Tahoma" w:cs="Tahoma"/>
        </w:rPr>
        <w:t>95,dated:</w:t>
      </w:r>
      <w:r w:rsidR="00F418DC">
        <w:rPr>
          <w:rFonts w:ascii="Tahoma" w:hAnsi="Tahoma" w:cs="Tahoma"/>
        </w:rPr>
        <w:t>28-07-202</w:t>
      </w:r>
      <w:r>
        <w:rPr>
          <w:rFonts w:ascii="Tahoma" w:hAnsi="Tahoma" w:cs="Tahoma"/>
        </w:rPr>
        <w:t>3.A</w:t>
      </w:r>
      <w:r w:rsidR="00F418DC" w:rsidRPr="00F418DC">
        <w:rPr>
          <w:rFonts w:ascii="Tahoma" w:hAnsi="Tahoma" w:cs="Tahoma"/>
        </w:rPr>
        <w:t xml:space="preserve">ppointment of </w:t>
      </w:r>
      <w:r>
        <w:rPr>
          <w:rFonts w:ascii="Tahoma" w:hAnsi="Tahoma" w:cs="Tahoma"/>
        </w:rPr>
        <w:t xml:space="preserve">following </w:t>
      </w:r>
      <w:r w:rsidR="00F418DC">
        <w:rPr>
          <w:rFonts w:ascii="Tahoma" w:hAnsi="Tahoma" w:cs="Tahoma"/>
        </w:rPr>
        <w:t>external examiner</w:t>
      </w:r>
      <w:r>
        <w:rPr>
          <w:rFonts w:ascii="Tahoma" w:hAnsi="Tahoma" w:cs="Tahoma"/>
        </w:rPr>
        <w:t>s</w:t>
      </w:r>
      <w:r w:rsidR="00F418DC">
        <w:rPr>
          <w:rFonts w:ascii="Tahoma" w:hAnsi="Tahoma" w:cs="Tahoma"/>
        </w:rPr>
        <w:t xml:space="preserve"> </w:t>
      </w:r>
      <w:r w:rsidR="00F418DC" w:rsidRPr="00F418DC">
        <w:rPr>
          <w:rFonts w:ascii="Tahoma" w:hAnsi="Tahoma" w:cs="Tahoma"/>
        </w:rPr>
        <w:t>ha</w:t>
      </w:r>
      <w:r w:rsidR="005462DA">
        <w:rPr>
          <w:rFonts w:ascii="Tahoma" w:hAnsi="Tahoma" w:cs="Tahoma"/>
        </w:rPr>
        <w:t>ve</w:t>
      </w:r>
      <w:r w:rsidR="00F418DC" w:rsidRPr="00F418DC">
        <w:rPr>
          <w:rFonts w:ascii="Tahoma" w:hAnsi="Tahoma" w:cs="Tahoma"/>
        </w:rPr>
        <w:t xml:space="preserve"> been </w:t>
      </w:r>
      <w:r>
        <w:rPr>
          <w:rFonts w:ascii="Tahoma" w:hAnsi="Tahoma" w:cs="Tahoma"/>
        </w:rPr>
        <w:t>proposed f</w:t>
      </w:r>
      <w:r w:rsidRPr="00F418DC">
        <w:rPr>
          <w:rFonts w:ascii="Tahoma" w:hAnsi="Tahoma" w:cs="Tahoma"/>
        </w:rPr>
        <w:t xml:space="preserve">or the smooth conduct of 5th </w:t>
      </w:r>
      <w:r w:rsidRPr="00F418DC">
        <w:rPr>
          <w:rFonts w:ascii="Tahoma" w:hAnsi="Tahoma" w:cs="Tahoma"/>
        </w:rPr>
        <w:t>semester</w:t>
      </w:r>
      <w:r>
        <w:rPr>
          <w:rFonts w:ascii="Tahoma" w:hAnsi="Tahoma" w:cs="Tahoma"/>
        </w:rPr>
        <w:t xml:space="preserve"> (</w:t>
      </w:r>
      <w:r w:rsidR="005462DA">
        <w:rPr>
          <w:rFonts w:ascii="Tahoma" w:hAnsi="Tahoma" w:cs="Tahoma"/>
        </w:rPr>
        <w:t>b</w:t>
      </w:r>
      <w:r>
        <w:rPr>
          <w:rFonts w:ascii="Tahoma" w:hAnsi="Tahoma" w:cs="Tahoma"/>
        </w:rPr>
        <w:t>acklog) practical</w:t>
      </w:r>
      <w:r w:rsidRPr="00F418DC">
        <w:rPr>
          <w:rFonts w:ascii="Tahoma" w:hAnsi="Tahoma" w:cs="Tahoma"/>
        </w:rPr>
        <w:t xml:space="preserve"> examination</w:t>
      </w:r>
      <w:r w:rsidR="009B73DE">
        <w:rPr>
          <w:rFonts w:ascii="Tahoma" w:hAnsi="Tahoma" w:cs="Tahoma"/>
        </w:rPr>
        <w:t xml:space="preserve"> </w:t>
      </w:r>
      <w:r w:rsidR="005462DA">
        <w:rPr>
          <w:rFonts w:ascii="Tahoma" w:hAnsi="Tahoma" w:cs="Tahoma"/>
        </w:rPr>
        <w:t xml:space="preserve">for the </w:t>
      </w:r>
      <w:r w:rsidRPr="00F418DC">
        <w:rPr>
          <w:rFonts w:ascii="Tahoma" w:hAnsi="Tahoma" w:cs="Tahoma"/>
        </w:rPr>
        <w:t>session May-</w:t>
      </w:r>
      <w:r w:rsidR="005462DA" w:rsidRPr="00F418DC">
        <w:rPr>
          <w:rFonts w:ascii="Tahoma" w:hAnsi="Tahoma" w:cs="Tahoma"/>
        </w:rPr>
        <w:t>June</w:t>
      </w:r>
      <w:r w:rsidR="009B73DE">
        <w:rPr>
          <w:rFonts w:ascii="Tahoma" w:hAnsi="Tahoma" w:cs="Tahoma"/>
        </w:rPr>
        <w:t xml:space="preserve"> </w:t>
      </w:r>
      <w:r w:rsidR="005462DA" w:rsidRPr="00F418DC">
        <w:rPr>
          <w:rFonts w:ascii="Tahoma" w:hAnsi="Tahoma" w:cs="Tahoma"/>
        </w:rPr>
        <w:t>2023</w:t>
      </w:r>
      <w:r w:rsidR="005462DA">
        <w:rPr>
          <w:rFonts w:ascii="Tahoma" w:hAnsi="Tahoma" w:cs="Tahoma"/>
        </w:rPr>
        <w:t>.</w:t>
      </w:r>
    </w:p>
    <w:tbl>
      <w:tblPr>
        <w:tblW w:w="10407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805"/>
        <w:gridCol w:w="1558"/>
        <w:gridCol w:w="3212"/>
        <w:gridCol w:w="1985"/>
        <w:gridCol w:w="2245"/>
        <w:gridCol w:w="602"/>
      </w:tblGrid>
      <w:tr w:rsidR="00C52D99" w:rsidRPr="00C52D99" w14:paraId="38BE6F86" w14:textId="77777777" w:rsidTr="005462DA">
        <w:trPr>
          <w:gridAfter w:val="1"/>
          <w:wAfter w:w="602" w:type="dxa"/>
          <w:trHeight w:val="300"/>
        </w:trPr>
        <w:tc>
          <w:tcPr>
            <w:tcW w:w="805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E5AF2F8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S.No</w:t>
            </w:r>
          </w:p>
        </w:tc>
        <w:tc>
          <w:tcPr>
            <w:tcW w:w="1558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1227FE1F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Date of Exam</w:t>
            </w:r>
          </w:p>
        </w:tc>
        <w:tc>
          <w:tcPr>
            <w:tcW w:w="3212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234C9F90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Timing</w:t>
            </w:r>
          </w:p>
        </w:tc>
        <w:tc>
          <w:tcPr>
            <w:tcW w:w="1985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4D9228E9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Name of the Subject</w:t>
            </w:r>
          </w:p>
        </w:tc>
        <w:tc>
          <w:tcPr>
            <w:tcW w:w="2245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vAlign w:val="center"/>
            <w:hideMark/>
          </w:tcPr>
          <w:p w14:paraId="7B384510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  <w:t>Examiner</w:t>
            </w:r>
          </w:p>
        </w:tc>
      </w:tr>
      <w:tr w:rsidR="00C52D99" w:rsidRPr="00C52D99" w14:paraId="24810F51" w14:textId="77777777" w:rsidTr="005462DA">
        <w:trPr>
          <w:trHeight w:val="255"/>
        </w:trPr>
        <w:tc>
          <w:tcPr>
            <w:tcW w:w="805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C93321" w14:textId="77777777" w:rsidR="00C52D99" w:rsidRPr="00C52D99" w:rsidRDefault="00C52D99" w:rsidP="00C52D99">
            <w:pPr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1558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DBB75D1" w14:textId="77777777" w:rsidR="00C52D99" w:rsidRPr="00C52D99" w:rsidRDefault="00C52D99" w:rsidP="00C52D99">
            <w:pPr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3212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BA3C472" w14:textId="77777777" w:rsidR="00C52D99" w:rsidRPr="00C52D99" w:rsidRDefault="00C52D99" w:rsidP="00C52D99">
            <w:pPr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1985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4B40402" w14:textId="77777777" w:rsidR="00C52D99" w:rsidRPr="00C52D99" w:rsidRDefault="00C52D99" w:rsidP="00C52D99">
            <w:pPr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2245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90A9C37" w14:textId="77777777" w:rsidR="00C52D99" w:rsidRPr="00C52D99" w:rsidRDefault="00C52D99" w:rsidP="00C52D99">
            <w:pPr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BB81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1"/>
                <w:szCs w:val="21"/>
                <w:lang w:val="en-US" w:eastAsia="en-US"/>
              </w:rPr>
            </w:pPr>
          </w:p>
        </w:tc>
      </w:tr>
      <w:tr w:rsidR="00C52D99" w:rsidRPr="00C52D99" w14:paraId="12F077F0" w14:textId="77777777" w:rsidTr="005462DA">
        <w:trPr>
          <w:trHeight w:val="342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56CE6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1</w:t>
            </w:r>
          </w:p>
        </w:tc>
        <w:tc>
          <w:tcPr>
            <w:tcW w:w="1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F5832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31-07-2023</w:t>
            </w:r>
          </w:p>
        </w:tc>
        <w:tc>
          <w:tcPr>
            <w:tcW w:w="3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7492F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10:30 a.m. (1st meeting)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F73CD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Consumer Electronics</w:t>
            </w: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A769D" w14:textId="3BF60602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Sameera Khan</w:t>
            </w:r>
          </w:p>
        </w:tc>
        <w:tc>
          <w:tcPr>
            <w:tcW w:w="602" w:type="dxa"/>
            <w:vAlign w:val="center"/>
            <w:hideMark/>
          </w:tcPr>
          <w:p w14:paraId="3385112B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3068D5A1" w14:textId="77777777" w:rsidTr="005462DA">
        <w:trPr>
          <w:trHeight w:val="342"/>
        </w:trPr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F972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1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5A49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7947C" w14:textId="34266789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02:30 p.m.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(2nd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83D74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Troubleshooting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4DE7" w14:textId="68514E32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Nisar Sofi</w:t>
            </w:r>
          </w:p>
        </w:tc>
        <w:tc>
          <w:tcPr>
            <w:tcW w:w="602" w:type="dxa"/>
            <w:vAlign w:val="center"/>
            <w:hideMark/>
          </w:tcPr>
          <w:p w14:paraId="26EB6AB1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0F1A0834" w14:textId="77777777" w:rsidTr="005462DA">
        <w:trPr>
          <w:trHeight w:val="342"/>
        </w:trPr>
        <w:tc>
          <w:tcPr>
            <w:tcW w:w="8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84659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2</w:t>
            </w:r>
          </w:p>
        </w:tc>
        <w:tc>
          <w:tcPr>
            <w:tcW w:w="15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F9B66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01-08-2023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97471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10:30 a.m. (1st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4EB77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Communication System-II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A1AF5" w14:textId="447A7F5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A.M. Khan</w:t>
            </w:r>
          </w:p>
        </w:tc>
        <w:tc>
          <w:tcPr>
            <w:tcW w:w="602" w:type="dxa"/>
            <w:vAlign w:val="center"/>
            <w:hideMark/>
          </w:tcPr>
          <w:p w14:paraId="7FF903F7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11AA0565" w14:textId="77777777" w:rsidTr="005462DA">
        <w:trPr>
          <w:trHeight w:val="342"/>
        </w:trPr>
        <w:tc>
          <w:tcPr>
            <w:tcW w:w="8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74E6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1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9CBC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79178" w14:textId="0AA2DD00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02:30 p.m.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(2nd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72C6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MC &amp; ES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E906" w14:textId="18ECD705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Azra Shah</w:t>
            </w:r>
          </w:p>
        </w:tc>
        <w:tc>
          <w:tcPr>
            <w:tcW w:w="602" w:type="dxa"/>
            <w:vAlign w:val="center"/>
            <w:hideMark/>
          </w:tcPr>
          <w:p w14:paraId="638F75E0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2BD87D15" w14:textId="77777777" w:rsidTr="005462DA">
        <w:trPr>
          <w:trHeight w:val="342"/>
        </w:trPr>
        <w:tc>
          <w:tcPr>
            <w:tcW w:w="8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DA033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3</w:t>
            </w:r>
          </w:p>
        </w:tc>
        <w:tc>
          <w:tcPr>
            <w:tcW w:w="15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79A52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02-08-2023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814CF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10:30 a.m. (1st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F495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INST.&amp; PLC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D87D" w14:textId="51018932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Saba Hamdani</w:t>
            </w:r>
          </w:p>
        </w:tc>
        <w:tc>
          <w:tcPr>
            <w:tcW w:w="602" w:type="dxa"/>
            <w:vAlign w:val="center"/>
            <w:hideMark/>
          </w:tcPr>
          <w:p w14:paraId="0D26FD85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05D39822" w14:textId="77777777" w:rsidTr="005462DA">
        <w:trPr>
          <w:trHeight w:val="342"/>
        </w:trPr>
        <w:tc>
          <w:tcPr>
            <w:tcW w:w="8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5716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15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B345" w14:textId="77777777" w:rsidR="00C52D99" w:rsidRPr="00C52D99" w:rsidRDefault="00C52D99" w:rsidP="00C52D99">
            <w:pP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A3475" w14:textId="25051175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02:30 p.m.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(2nd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56E8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PCO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B310" w14:textId="42F92DB6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Saba Hamdani</w:t>
            </w:r>
          </w:p>
        </w:tc>
        <w:tc>
          <w:tcPr>
            <w:tcW w:w="602" w:type="dxa"/>
            <w:vAlign w:val="center"/>
            <w:hideMark/>
          </w:tcPr>
          <w:p w14:paraId="485F29CE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C52D99" w:rsidRPr="00C52D99" w14:paraId="7AEC8349" w14:textId="77777777" w:rsidTr="005462DA">
        <w:trPr>
          <w:trHeight w:val="342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01117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C76CC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03-08-2023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648F9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10:30 a.m. (1st meeting)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A62A1" w14:textId="77777777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Project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A316" w14:textId="071BFECE" w:rsidR="00C52D99" w:rsidRPr="00C52D99" w:rsidRDefault="00C52D99" w:rsidP="00C52D99">
            <w:pPr>
              <w:jc w:val="center"/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</w:pP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Er.</w:t>
            </w:r>
            <w:r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 xml:space="preserve"> </w:t>
            </w:r>
            <w:r w:rsidRPr="00C52D99">
              <w:rPr>
                <w:rFonts w:ascii="Verdana" w:hAnsi="Verdana" w:cs="Calibri"/>
                <w:color w:val="000000"/>
                <w:sz w:val="21"/>
                <w:szCs w:val="21"/>
                <w:lang w:val="en-US" w:eastAsia="en-US"/>
              </w:rPr>
              <w:t>A.M. Khan</w:t>
            </w:r>
          </w:p>
        </w:tc>
        <w:tc>
          <w:tcPr>
            <w:tcW w:w="602" w:type="dxa"/>
            <w:vAlign w:val="center"/>
            <w:hideMark/>
          </w:tcPr>
          <w:p w14:paraId="607B72B5" w14:textId="77777777" w:rsidR="00C52D99" w:rsidRPr="00C52D99" w:rsidRDefault="00C52D99" w:rsidP="00C52D99">
            <w:pPr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</w:tbl>
    <w:p w14:paraId="445EB039" w14:textId="77777777" w:rsidR="003357A6" w:rsidRPr="006434C6" w:rsidRDefault="003357A6" w:rsidP="00C52D99">
      <w:pPr>
        <w:pStyle w:val="NormalWeb"/>
        <w:shd w:val="clear" w:color="auto" w:fill="FFFFFF"/>
        <w:spacing w:line="360" w:lineRule="auto"/>
        <w:jc w:val="both"/>
        <w:rPr>
          <w:rFonts w:ascii="Tahoma" w:hAnsi="Tahoma" w:cs="Tahoma"/>
          <w:b/>
          <w:bCs/>
          <w:sz w:val="32"/>
          <w:szCs w:val="32"/>
        </w:rPr>
      </w:pPr>
    </w:p>
    <w:p w14:paraId="1D4BF6E1" w14:textId="63C15886" w:rsidR="00DD1A40" w:rsidRDefault="005462DA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t xml:space="preserve">         </w:t>
      </w: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3C1A70A" wp14:editId="0886DDED">
            <wp:extent cx="1009650" cy="653304"/>
            <wp:effectExtent l="0" t="0" r="0" b="0"/>
            <wp:docPr id="12510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9523" name="Picture 1251095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63" cy="6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25C2" w14:textId="790700DB" w:rsidR="003357A6" w:rsidRDefault="003357A6" w:rsidP="003357A6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  <w:r w:rsidR="005462DA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  H.O.D.</w:t>
      </w:r>
    </w:p>
    <w:p w14:paraId="321666AF" w14:textId="77777777" w:rsidR="003357A6" w:rsidRDefault="003357A6" w:rsidP="003357A6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206E0DEF" w14:textId="77777777" w:rsidR="003357A6" w:rsidRDefault="003357A6" w:rsidP="003357A6">
      <w:pPr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1B2309FF" w14:textId="7968F0DC" w:rsidR="00C52D99" w:rsidRDefault="003357A6" w:rsidP="005462DA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Srinagar.</w:t>
      </w:r>
    </w:p>
    <w:p w14:paraId="71A67859" w14:textId="77777777" w:rsidR="00C52D99" w:rsidRDefault="00C52D99" w:rsidP="003357A6">
      <w:pPr>
        <w:ind w:left="-360"/>
        <w:rPr>
          <w:rFonts w:ascii="Tahoma" w:hAnsi="Tahoma" w:cs="Tahoma"/>
          <w:sz w:val="24"/>
          <w:szCs w:val="24"/>
        </w:rPr>
      </w:pPr>
    </w:p>
    <w:p w14:paraId="78CE2DB4" w14:textId="2CC57940" w:rsidR="00C52D99" w:rsidRDefault="00C52D99" w:rsidP="005462DA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Copy to the:</w:t>
      </w:r>
    </w:p>
    <w:p w14:paraId="0CB377CB" w14:textId="71544D7D" w:rsidR="00C52D99" w:rsidRDefault="00C52D99" w:rsidP="003357A6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1.Principal, Kashmir Government Polytechnic college Srinagar for information.</w:t>
      </w:r>
    </w:p>
    <w:p w14:paraId="380A19C2" w14:textId="4A4F92A4" w:rsidR="00C52D99" w:rsidRDefault="00C52D99" w:rsidP="003357A6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2.Concerned faculty/examiners for compliance.</w:t>
      </w:r>
    </w:p>
    <w:p w14:paraId="7FF05F4F" w14:textId="77777777" w:rsidR="00DD1A40" w:rsidRPr="001E7EC2" w:rsidRDefault="00DD1A40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sectPr w:rsidR="00DD1A40" w:rsidRPr="001E7EC2" w:rsidSect="00C52D99">
      <w:headerReference w:type="default" r:id="rId8"/>
      <w:pgSz w:w="11906" w:h="16838"/>
      <w:pgMar w:top="1418" w:right="836" w:bottom="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50568" w14:textId="77777777" w:rsidR="00FC7996" w:rsidRDefault="00FC7996">
      <w:r>
        <w:separator/>
      </w:r>
    </w:p>
  </w:endnote>
  <w:endnote w:type="continuationSeparator" w:id="0">
    <w:p w14:paraId="2446D6F3" w14:textId="77777777" w:rsidR="00FC7996" w:rsidRDefault="00FC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6A6ED" w14:textId="77777777" w:rsidR="00FC7996" w:rsidRDefault="00FC7996">
      <w:r>
        <w:separator/>
      </w:r>
    </w:p>
  </w:footnote>
  <w:footnote w:type="continuationSeparator" w:id="0">
    <w:p w14:paraId="3C53C7AD" w14:textId="77777777" w:rsidR="00FC7996" w:rsidRDefault="00FC7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05B20938" w:rsidR="0044478E" w:rsidRDefault="00C831F1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7322F10D">
          <wp:simplePos x="0" y="0"/>
          <wp:positionH relativeFrom="column">
            <wp:posOffset>-10795</wp:posOffset>
          </wp:positionH>
          <wp:positionV relativeFrom="page">
            <wp:posOffset>590550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39893802" name="Picture 5398938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34C6">
      <w:rPr>
        <w:rFonts w:ascii="Century Gothic" w:eastAsia="Calibri" w:hAnsi="Century Gothic"/>
        <w:sz w:val="16"/>
        <w:szCs w:val="16"/>
      </w:rPr>
      <w:t xml:space="preserve">              Phone No:    0194-2310144/2310060                   </w:t>
    </w:r>
  </w:p>
  <w:p w14:paraId="3B73CCB8" w14:textId="0835740F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5859F3C3" w14:textId="19B26C6B" w:rsidR="0044478E" w:rsidRDefault="00C831F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</w:t>
    </w:r>
    <w:r w:rsidR="00000000">
      <w:rPr>
        <w:rFonts w:ascii="Century Gothic" w:eastAsia="Calibri" w:hAnsi="Century Gothic"/>
        <w:b/>
        <w:bCs/>
      </w:rPr>
      <w:t>KASHMIR  GOVT. POLYTECHNIC , COLLEGE GOGJI BAGH SRINAGAR.</w:t>
    </w:r>
  </w:p>
  <w:p w14:paraId="6159CB15" w14:textId="291FF642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</w:t>
    </w:r>
    <w:r w:rsidR="00C831F1">
      <w:rPr>
        <w:rFonts w:ascii="Century Gothic" w:eastAsia="Calibri" w:hAnsi="Century Gothic"/>
        <w:b/>
        <w:bCs/>
      </w:rPr>
      <w:t xml:space="preserve">  </w:t>
    </w:r>
    <w:r>
      <w:rPr>
        <w:rFonts w:ascii="Century Gothic" w:eastAsia="Calibri" w:hAnsi="Century Gothic"/>
        <w:b/>
        <w:bCs/>
      </w:rPr>
      <w:t xml:space="preserve"> ELECTRONICS AND COMMUNICATION ENGG DEPARTMENT</w:t>
    </w:r>
  </w:p>
  <w:p w14:paraId="0DE969B8" w14:textId="61AC2257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</w:t>
    </w:r>
    <w:r w:rsidR="00C831F1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2C8844A5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C831F1">
      <w:rPr>
        <w:sz w:val="20"/>
        <w:szCs w:val="20"/>
      </w:rPr>
      <w:t xml:space="preserve">  </w:t>
    </w:r>
    <w:r>
      <w:rPr>
        <w:sz w:val="20"/>
        <w:szCs w:val="20"/>
      </w:rPr>
      <w:t xml:space="preserve">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2D1A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389A"/>
    <w:rsid w:val="0033518C"/>
    <w:rsid w:val="003357A6"/>
    <w:rsid w:val="003437C2"/>
    <w:rsid w:val="00376FCB"/>
    <w:rsid w:val="00377186"/>
    <w:rsid w:val="003A1C03"/>
    <w:rsid w:val="003B0FD0"/>
    <w:rsid w:val="003F5B25"/>
    <w:rsid w:val="00414627"/>
    <w:rsid w:val="00425D63"/>
    <w:rsid w:val="0043193F"/>
    <w:rsid w:val="0044478E"/>
    <w:rsid w:val="0046104B"/>
    <w:rsid w:val="004643D8"/>
    <w:rsid w:val="00497C24"/>
    <w:rsid w:val="004A1DDE"/>
    <w:rsid w:val="004C7BA5"/>
    <w:rsid w:val="004E7628"/>
    <w:rsid w:val="004F3334"/>
    <w:rsid w:val="004F48F2"/>
    <w:rsid w:val="005149B1"/>
    <w:rsid w:val="005367F4"/>
    <w:rsid w:val="00536819"/>
    <w:rsid w:val="005462DA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34C6"/>
    <w:rsid w:val="00644CC3"/>
    <w:rsid w:val="00661468"/>
    <w:rsid w:val="006649F0"/>
    <w:rsid w:val="0067245D"/>
    <w:rsid w:val="0068470E"/>
    <w:rsid w:val="00695DCD"/>
    <w:rsid w:val="006A05CC"/>
    <w:rsid w:val="006A35A7"/>
    <w:rsid w:val="006F0CCE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E730F"/>
    <w:rsid w:val="008F18C0"/>
    <w:rsid w:val="00907648"/>
    <w:rsid w:val="00930FDE"/>
    <w:rsid w:val="00982DBF"/>
    <w:rsid w:val="00984C93"/>
    <w:rsid w:val="00987CE1"/>
    <w:rsid w:val="0099405C"/>
    <w:rsid w:val="00994F30"/>
    <w:rsid w:val="009B73DE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2D99"/>
    <w:rsid w:val="00C56C7E"/>
    <w:rsid w:val="00C776A4"/>
    <w:rsid w:val="00C831F1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1A40"/>
    <w:rsid w:val="00DD30ED"/>
    <w:rsid w:val="00E17F4F"/>
    <w:rsid w:val="00E64C21"/>
    <w:rsid w:val="00EB5684"/>
    <w:rsid w:val="00EC24C6"/>
    <w:rsid w:val="00EF2933"/>
    <w:rsid w:val="00F05146"/>
    <w:rsid w:val="00F1115D"/>
    <w:rsid w:val="00F3513C"/>
    <w:rsid w:val="00F418DC"/>
    <w:rsid w:val="00F465C5"/>
    <w:rsid w:val="00F5180D"/>
    <w:rsid w:val="00F51B21"/>
    <w:rsid w:val="00F51D87"/>
    <w:rsid w:val="00F8455C"/>
    <w:rsid w:val="00FC799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2023-07-29T08:31:00Z</cp:lastPrinted>
  <dcterms:created xsi:type="dcterms:W3CDTF">2023-07-29T08:03:00Z</dcterms:created>
  <dcterms:modified xsi:type="dcterms:W3CDTF">2023-07-29T08:35:00Z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