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3C7A5" w14:textId="09A74F07" w:rsidR="00721541" w:rsidRDefault="00A14487" w:rsidP="00DB703B">
      <w:pPr>
        <w:ind w:left="284"/>
        <w:rPr>
          <w:rFonts w:ascii="Tahoma" w:hAnsi="Tahoma" w:cs="Tahoma"/>
          <w:b/>
          <w:bCs/>
          <w:color w:val="1F1F1F"/>
          <w:sz w:val="26"/>
          <w:szCs w:val="26"/>
        </w:rPr>
      </w:pPr>
      <w:r>
        <w:rPr>
          <w:rFonts w:ascii="Tahoma" w:hAnsi="Tahoma" w:cs="Tahoma"/>
          <w:color w:val="1F1F1F"/>
          <w:sz w:val="26"/>
          <w:szCs w:val="26"/>
        </w:rPr>
        <w:t xml:space="preserve">                           </w:t>
      </w:r>
      <w:r w:rsidR="007F1B5E">
        <w:rPr>
          <w:rFonts w:ascii="Tahoma" w:hAnsi="Tahoma" w:cs="Tahoma"/>
          <w:color w:val="1F1F1F"/>
          <w:sz w:val="26"/>
          <w:szCs w:val="26"/>
        </w:rPr>
        <w:t xml:space="preserve">   </w:t>
      </w:r>
      <w:r w:rsidR="00EF6040">
        <w:rPr>
          <w:rFonts w:ascii="Tahoma" w:hAnsi="Tahoma" w:cs="Tahoma"/>
          <w:color w:val="1F1F1F"/>
          <w:sz w:val="26"/>
          <w:szCs w:val="26"/>
        </w:rPr>
        <w:t xml:space="preserve"> </w:t>
      </w:r>
      <w:r w:rsidR="00721541" w:rsidRPr="00377397">
        <w:rPr>
          <w:rFonts w:ascii="Tahoma" w:hAnsi="Tahoma" w:cs="Tahoma"/>
          <w:b/>
          <w:bCs/>
          <w:color w:val="1F1F1F"/>
          <w:sz w:val="26"/>
          <w:szCs w:val="26"/>
        </w:rPr>
        <w:t>Order No</w:t>
      </w:r>
      <w:r w:rsidR="00AA7D82">
        <w:rPr>
          <w:rFonts w:ascii="Tahoma" w:hAnsi="Tahoma" w:cs="Tahoma"/>
          <w:b/>
          <w:bCs/>
          <w:color w:val="1F1F1F"/>
          <w:sz w:val="26"/>
          <w:szCs w:val="26"/>
        </w:rPr>
        <w:t>:</w:t>
      </w:r>
      <w:r w:rsidR="004A434D">
        <w:rPr>
          <w:rFonts w:ascii="Tahoma" w:hAnsi="Tahoma" w:cs="Tahoma"/>
          <w:b/>
          <w:bCs/>
          <w:color w:val="1F1F1F"/>
          <w:sz w:val="26"/>
          <w:szCs w:val="26"/>
        </w:rPr>
        <w:t xml:space="preserve"> </w:t>
      </w:r>
      <w:r w:rsidR="0000054C">
        <w:rPr>
          <w:rFonts w:ascii="Tahoma" w:hAnsi="Tahoma" w:cs="Tahoma"/>
          <w:b/>
          <w:bCs/>
          <w:color w:val="1F1F1F"/>
          <w:sz w:val="26"/>
          <w:szCs w:val="26"/>
        </w:rPr>
        <w:t>29</w:t>
      </w:r>
      <w:r w:rsidR="0032191F">
        <w:rPr>
          <w:rFonts w:ascii="Tahoma" w:hAnsi="Tahoma" w:cs="Tahoma"/>
          <w:b/>
          <w:bCs/>
          <w:color w:val="1F1F1F"/>
          <w:sz w:val="26"/>
          <w:szCs w:val="26"/>
        </w:rPr>
        <w:t xml:space="preserve"> </w:t>
      </w:r>
      <w:r w:rsidR="004116BC">
        <w:rPr>
          <w:rFonts w:ascii="Tahoma" w:hAnsi="Tahoma" w:cs="Tahoma"/>
          <w:b/>
          <w:bCs/>
          <w:color w:val="1F1F1F"/>
          <w:sz w:val="26"/>
          <w:szCs w:val="26"/>
        </w:rPr>
        <w:t xml:space="preserve">of </w:t>
      </w:r>
      <w:r w:rsidR="00721541" w:rsidRPr="00377397">
        <w:rPr>
          <w:rFonts w:ascii="Tahoma" w:hAnsi="Tahoma" w:cs="Tahoma"/>
          <w:b/>
          <w:bCs/>
          <w:color w:val="1F1F1F"/>
          <w:sz w:val="26"/>
          <w:szCs w:val="26"/>
        </w:rPr>
        <w:t>202</w:t>
      </w:r>
      <w:r w:rsidR="00E23A6F">
        <w:rPr>
          <w:rFonts w:ascii="Tahoma" w:hAnsi="Tahoma" w:cs="Tahoma"/>
          <w:b/>
          <w:bCs/>
          <w:color w:val="1F1F1F"/>
          <w:sz w:val="26"/>
          <w:szCs w:val="26"/>
        </w:rPr>
        <w:t>6</w:t>
      </w:r>
    </w:p>
    <w:p w14:paraId="6EB9736D" w14:textId="227F87CB" w:rsidR="006C4E07" w:rsidRDefault="00DB703B" w:rsidP="00187FF9">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sidR="00F956CC">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00054C">
        <w:rPr>
          <w:rFonts w:ascii="Tahoma" w:hAnsi="Tahoma" w:cs="Tahoma"/>
          <w:b/>
          <w:bCs/>
          <w:color w:val="1F1F1F"/>
          <w:sz w:val="26"/>
          <w:szCs w:val="26"/>
        </w:rPr>
        <w:t xml:space="preserve"> </w:t>
      </w:r>
      <w:r w:rsidR="0032191F">
        <w:rPr>
          <w:rFonts w:ascii="Tahoma" w:hAnsi="Tahoma" w:cs="Tahoma"/>
          <w:b/>
          <w:bCs/>
          <w:color w:val="1F1F1F"/>
          <w:sz w:val="26"/>
          <w:szCs w:val="26"/>
        </w:rPr>
        <w:t xml:space="preserve">11- </w:t>
      </w:r>
      <w:r w:rsidR="00E87742">
        <w:rPr>
          <w:rFonts w:ascii="Tahoma" w:hAnsi="Tahoma" w:cs="Tahoma"/>
          <w:b/>
          <w:bCs/>
          <w:color w:val="1F1F1F"/>
          <w:sz w:val="26"/>
          <w:szCs w:val="26"/>
        </w:rPr>
        <w:t>05-2026</w:t>
      </w:r>
    </w:p>
    <w:p w14:paraId="11892EDF" w14:textId="77777777" w:rsidR="00A451E9" w:rsidRPr="00187FF9" w:rsidRDefault="00A451E9" w:rsidP="00187FF9">
      <w:pPr>
        <w:ind w:left="284"/>
        <w:rPr>
          <w:rFonts w:ascii="Tahoma" w:hAnsi="Tahoma" w:cs="Tahoma"/>
          <w:b/>
          <w:bCs/>
          <w:color w:val="1F1F1F"/>
          <w:sz w:val="26"/>
          <w:szCs w:val="26"/>
        </w:rPr>
      </w:pPr>
    </w:p>
    <w:p w14:paraId="31476DDA" w14:textId="6CCE1960" w:rsidR="00A451E9" w:rsidRDefault="0032191F" w:rsidP="0000054C">
      <w:pPr>
        <w:ind w:left="284"/>
        <w:rPr>
          <w:rFonts w:ascii="Tahoma" w:hAnsi="Tahoma" w:cs="Tahoma"/>
          <w:b/>
          <w:bCs/>
          <w:color w:val="1F1F1F"/>
          <w:sz w:val="28"/>
          <w:szCs w:val="28"/>
        </w:rPr>
      </w:pPr>
      <w:r w:rsidRPr="0000054C">
        <w:rPr>
          <w:rFonts w:ascii="Tahoma" w:hAnsi="Tahoma" w:cs="Tahoma"/>
          <w:b/>
          <w:bCs/>
          <w:color w:val="1F1F1F"/>
          <w:sz w:val="28"/>
          <w:szCs w:val="28"/>
        </w:rPr>
        <w:t xml:space="preserve">Subject: </w:t>
      </w:r>
      <w:r w:rsidR="00DF6A97">
        <w:rPr>
          <w:rFonts w:ascii="Tahoma" w:hAnsi="Tahoma" w:cs="Tahoma"/>
          <w:b/>
          <w:bCs/>
          <w:color w:val="1F1F1F"/>
          <w:sz w:val="28"/>
          <w:szCs w:val="28"/>
        </w:rPr>
        <w:t>Submission of Report related to the incident of misconduct in the Hostel.</w:t>
      </w:r>
    </w:p>
    <w:p w14:paraId="39B06AAA" w14:textId="77777777" w:rsidR="00A451E9" w:rsidRPr="0000054C" w:rsidRDefault="00A451E9" w:rsidP="0000054C">
      <w:pPr>
        <w:ind w:left="284"/>
        <w:rPr>
          <w:rFonts w:ascii="Tahoma" w:hAnsi="Tahoma" w:cs="Tahoma"/>
          <w:b/>
          <w:bCs/>
          <w:color w:val="1F1F1F"/>
          <w:sz w:val="28"/>
          <w:szCs w:val="28"/>
        </w:rPr>
      </w:pPr>
    </w:p>
    <w:p w14:paraId="718C9313" w14:textId="2C3F11E4" w:rsidR="0032191F" w:rsidRDefault="0032191F" w:rsidP="0032191F">
      <w:pPr>
        <w:ind w:left="284"/>
        <w:jc w:val="both"/>
        <w:rPr>
          <w:rFonts w:ascii="Tahoma" w:hAnsi="Tahoma" w:cs="Tahoma"/>
          <w:color w:val="1F1F1F"/>
          <w:sz w:val="26"/>
          <w:szCs w:val="26"/>
        </w:rPr>
      </w:pPr>
      <w:r w:rsidRPr="0032191F">
        <w:rPr>
          <w:rFonts w:ascii="Tahoma" w:hAnsi="Tahoma" w:cs="Tahoma"/>
          <w:color w:val="1F1F1F"/>
          <w:sz w:val="26"/>
          <w:szCs w:val="26"/>
        </w:rPr>
        <w:t xml:space="preserve">An incident of misconduct was reported by a 2nd Semester student of the Hostel involving </w:t>
      </w:r>
      <w:r w:rsidR="00A451E9" w:rsidRPr="0032191F">
        <w:rPr>
          <w:rFonts w:ascii="Tahoma" w:hAnsi="Tahoma" w:cs="Tahoma"/>
          <w:color w:val="1F1F1F"/>
          <w:sz w:val="26"/>
          <w:szCs w:val="26"/>
        </w:rPr>
        <w:t>the</w:t>
      </w:r>
      <w:r w:rsidR="00A451E9">
        <w:rPr>
          <w:rFonts w:ascii="Tahoma" w:hAnsi="Tahoma" w:cs="Tahoma"/>
          <w:color w:val="1F1F1F"/>
          <w:sz w:val="26"/>
          <w:szCs w:val="26"/>
        </w:rPr>
        <w:t xml:space="preserve"> </w:t>
      </w:r>
      <w:r w:rsidR="00A451E9" w:rsidRPr="0032191F">
        <w:rPr>
          <w:rFonts w:ascii="Tahoma" w:hAnsi="Tahoma" w:cs="Tahoma"/>
          <w:color w:val="1F1F1F"/>
          <w:sz w:val="26"/>
          <w:szCs w:val="26"/>
        </w:rPr>
        <w:t>4</w:t>
      </w:r>
      <w:r w:rsidRPr="0032191F">
        <w:rPr>
          <w:rFonts w:ascii="Tahoma" w:hAnsi="Tahoma" w:cs="Tahoma"/>
          <w:color w:val="1F1F1F"/>
          <w:sz w:val="26"/>
          <w:szCs w:val="26"/>
        </w:rPr>
        <w:t>th Semester students</w:t>
      </w:r>
      <w:r w:rsidR="00A451E9">
        <w:rPr>
          <w:rFonts w:ascii="Tahoma" w:hAnsi="Tahoma" w:cs="Tahoma"/>
          <w:color w:val="1F1F1F"/>
          <w:sz w:val="26"/>
          <w:szCs w:val="26"/>
        </w:rPr>
        <w:t>.</w:t>
      </w:r>
    </w:p>
    <w:p w14:paraId="4D2CA5EB" w14:textId="6B920934" w:rsidR="00A451E9" w:rsidRDefault="00A451E9" w:rsidP="0032191F">
      <w:pPr>
        <w:ind w:left="284"/>
        <w:jc w:val="both"/>
        <w:rPr>
          <w:rFonts w:ascii="Tahoma" w:hAnsi="Tahoma" w:cs="Tahoma"/>
          <w:color w:val="1F1F1F"/>
          <w:sz w:val="26"/>
          <w:szCs w:val="26"/>
        </w:rPr>
      </w:pPr>
      <w:r>
        <w:rPr>
          <w:rFonts w:ascii="Tahoma" w:hAnsi="Tahoma" w:cs="Tahoma"/>
          <w:color w:val="1F1F1F"/>
          <w:sz w:val="26"/>
          <w:szCs w:val="26"/>
        </w:rPr>
        <w:t>In view of the above, It is hereby ordered that the Antiragging committee, Disciplinary committee and the Hostel committee shall submit the consolidated report to the office of the undersigned on priority basis.</w:t>
      </w:r>
    </w:p>
    <w:p w14:paraId="4BD13FA1" w14:textId="3582E785" w:rsidR="00A451E9" w:rsidRDefault="00A451E9" w:rsidP="0032191F">
      <w:pPr>
        <w:ind w:left="284"/>
        <w:jc w:val="both"/>
        <w:rPr>
          <w:rFonts w:ascii="Tahoma" w:hAnsi="Tahoma" w:cs="Tahoma"/>
          <w:color w:val="1F1F1F"/>
          <w:sz w:val="26"/>
          <w:szCs w:val="26"/>
        </w:rPr>
      </w:pPr>
    </w:p>
    <w:p w14:paraId="126D7F6B" w14:textId="3F5B7DA0" w:rsidR="0032191F" w:rsidRPr="0032191F" w:rsidRDefault="0032191F" w:rsidP="0032191F">
      <w:pPr>
        <w:rPr>
          <w:rFonts w:ascii="Tahoma" w:hAnsi="Tahoma" w:cs="Tahoma"/>
          <w:b/>
          <w:bCs/>
          <w:color w:val="1F1F1F"/>
          <w:sz w:val="26"/>
          <w:szCs w:val="26"/>
        </w:rPr>
      </w:pPr>
    </w:p>
    <w:p w14:paraId="0DBDEA4A" w14:textId="4CB68BEA" w:rsidR="0032191F" w:rsidRPr="0032191F" w:rsidRDefault="0032191F" w:rsidP="0032191F">
      <w:pPr>
        <w:ind w:left="284"/>
        <w:rPr>
          <w:rFonts w:ascii="Tahoma" w:hAnsi="Tahoma" w:cs="Tahoma"/>
          <w:b/>
          <w:bCs/>
          <w:color w:val="1F1F1F"/>
          <w:sz w:val="26"/>
          <w:szCs w:val="26"/>
        </w:rPr>
      </w:pPr>
    </w:p>
    <w:p w14:paraId="45AAACC4" w14:textId="33EF31F3" w:rsidR="0032191F" w:rsidRPr="00D6413E" w:rsidRDefault="0032191F" w:rsidP="00D6413E">
      <w:pPr>
        <w:shd w:val="clear" w:color="auto" w:fill="FFFFFF"/>
        <w:tabs>
          <w:tab w:val="num" w:pos="142"/>
        </w:tabs>
        <w:ind w:left="142"/>
        <w:jc w:val="both"/>
        <w:rPr>
          <w:rFonts w:ascii="Tahoma" w:hAnsi="Tahoma" w:cs="Tahoma"/>
          <w:b/>
          <w:bCs/>
          <w:sz w:val="24"/>
          <w:szCs w:val="24"/>
        </w:rPr>
      </w:pPr>
      <w:r w:rsidRPr="005204CF">
        <w:rPr>
          <w:rFonts w:ascii="Tahoma" w:hAnsi="Tahoma" w:cs="Tahoma"/>
          <w:b/>
          <w:bCs/>
          <w:sz w:val="24"/>
          <w:szCs w:val="24"/>
        </w:rPr>
        <w:t>No:</w:t>
      </w:r>
      <w:r w:rsidRPr="005204CF">
        <w:rPr>
          <w:rFonts w:ascii="Tahoma" w:hAnsi="Tahoma" w:cs="Tahoma"/>
          <w:sz w:val="24"/>
          <w:szCs w:val="24"/>
        </w:rPr>
        <w:t xml:space="preserve"> KGP/Estt/202</w:t>
      </w:r>
      <w:r>
        <w:rPr>
          <w:rFonts w:ascii="Tahoma" w:hAnsi="Tahoma" w:cs="Tahoma"/>
          <w:sz w:val="24"/>
          <w:szCs w:val="24"/>
        </w:rPr>
        <w:t>6/</w:t>
      </w:r>
      <w:r w:rsidR="0000054C">
        <w:rPr>
          <w:rFonts w:ascii="Tahoma" w:hAnsi="Tahoma" w:cs="Tahoma"/>
          <w:sz w:val="24"/>
          <w:szCs w:val="24"/>
        </w:rPr>
        <w:t>269</w:t>
      </w:r>
      <w:r w:rsidRPr="005204CF">
        <w:rPr>
          <w:rFonts w:ascii="Tahoma" w:hAnsi="Tahoma" w:cs="Tahoma"/>
          <w:sz w:val="24"/>
          <w:szCs w:val="24"/>
        </w:rPr>
        <w:br/>
      </w:r>
      <w:r w:rsidRPr="005204CF">
        <w:rPr>
          <w:rFonts w:ascii="Tahoma" w:hAnsi="Tahoma" w:cs="Tahoma"/>
          <w:b/>
          <w:bCs/>
          <w:sz w:val="24"/>
          <w:szCs w:val="24"/>
        </w:rPr>
        <w:t>Dated:</w:t>
      </w:r>
      <w:r w:rsidRPr="005204CF">
        <w:rPr>
          <w:rFonts w:ascii="Tahoma" w:hAnsi="Tahoma" w:cs="Tahoma"/>
          <w:sz w:val="24"/>
          <w:szCs w:val="24"/>
        </w:rPr>
        <w:t xml:space="preserve"> </w:t>
      </w:r>
      <w:r>
        <w:rPr>
          <w:rFonts w:ascii="Tahoma" w:hAnsi="Tahoma" w:cs="Tahoma"/>
          <w:sz w:val="24"/>
          <w:szCs w:val="24"/>
        </w:rPr>
        <w:t>11-05-2026</w:t>
      </w:r>
    </w:p>
    <w:p w14:paraId="722BD583" w14:textId="77777777" w:rsidR="0032191F" w:rsidRDefault="0032191F" w:rsidP="0032191F">
      <w:pPr>
        <w:shd w:val="clear" w:color="auto" w:fill="FFFFFF"/>
        <w:tabs>
          <w:tab w:val="num" w:pos="142"/>
        </w:tabs>
        <w:jc w:val="both"/>
        <w:rPr>
          <w:rFonts w:ascii="Tahoma" w:hAnsi="Tahoma" w:cs="Tahoma"/>
          <w:color w:val="222222"/>
          <w:sz w:val="25"/>
          <w:szCs w:val="25"/>
          <w:lang w:eastAsia="en-US"/>
        </w:rPr>
      </w:pPr>
    </w:p>
    <w:p w14:paraId="7BDE6EA4" w14:textId="77777777" w:rsidR="0032191F" w:rsidRDefault="0032191F" w:rsidP="0032191F">
      <w:pPr>
        <w:shd w:val="clear" w:color="auto" w:fill="FFFFFF"/>
        <w:tabs>
          <w:tab w:val="num" w:pos="142"/>
        </w:tabs>
        <w:ind w:left="142"/>
        <w:jc w:val="both"/>
        <w:rPr>
          <w:rFonts w:ascii="Tahoma" w:hAnsi="Tahoma" w:cs="Tahoma"/>
          <w:color w:val="222222"/>
          <w:lang w:val="en-US" w:eastAsia="en-US"/>
        </w:rPr>
      </w:pPr>
      <w:r>
        <w:rPr>
          <w:rFonts w:ascii="Tahoma" w:hAnsi="Tahoma" w:cs="Tahoma"/>
          <w:color w:val="222222"/>
          <w:lang w:val="en-US" w:eastAsia="en-US"/>
        </w:rPr>
        <w:t xml:space="preserve">                                                                 </w:t>
      </w:r>
    </w:p>
    <w:p w14:paraId="16AB0558" w14:textId="78DE5F5A" w:rsidR="0032191F" w:rsidRPr="00377397" w:rsidRDefault="0032191F" w:rsidP="0032191F">
      <w:pPr>
        <w:shd w:val="clear" w:color="auto" w:fill="FFFFFF"/>
        <w:tabs>
          <w:tab w:val="num" w:pos="142"/>
        </w:tabs>
        <w:ind w:left="142"/>
        <w:jc w:val="both"/>
        <w:rPr>
          <w:rFonts w:ascii="Tahoma" w:hAnsi="Tahoma" w:cs="Tahoma"/>
          <w:b/>
          <w:bCs/>
          <w:color w:val="1F1F1F"/>
          <w:sz w:val="24"/>
          <w:szCs w:val="24"/>
        </w:rPr>
      </w:pPr>
      <w:r>
        <w:rPr>
          <w:rFonts w:ascii="Tahoma" w:hAnsi="Tahoma" w:cs="Tahoma"/>
          <w:color w:val="222222"/>
          <w:lang w:val="en-US" w:eastAsia="en-US"/>
        </w:rPr>
        <w:t xml:space="preserve">                                                                     </w:t>
      </w:r>
      <w:r w:rsidRPr="00377397">
        <w:rPr>
          <w:rFonts w:ascii="Tahoma" w:hAnsi="Tahoma" w:cs="Tahoma"/>
          <w:b/>
          <w:bCs/>
          <w:color w:val="1F1F1F"/>
          <w:sz w:val="24"/>
          <w:szCs w:val="24"/>
        </w:rPr>
        <w:t>Dr. Shafquat Ara</w:t>
      </w:r>
    </w:p>
    <w:p w14:paraId="39F8B319" w14:textId="77777777" w:rsidR="0032191F" w:rsidRPr="00377397" w:rsidRDefault="0032191F" w:rsidP="0032191F">
      <w:pPr>
        <w:shd w:val="clear" w:color="auto" w:fill="FFFFFF"/>
        <w:tabs>
          <w:tab w:val="num" w:pos="142"/>
        </w:tabs>
        <w:ind w:left="142"/>
        <w:jc w:val="both"/>
        <w:rPr>
          <w:rFonts w:ascii="Tahoma" w:hAnsi="Tahoma" w:cs="Tahoma"/>
          <w:b/>
          <w:bCs/>
          <w:color w:val="1F1F1F"/>
          <w:sz w:val="24"/>
          <w:szCs w:val="24"/>
        </w:rPr>
      </w:pP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Principal</w:t>
      </w:r>
    </w:p>
    <w:p w14:paraId="14FB8D6B" w14:textId="1C101FD2" w:rsidR="0032191F" w:rsidRDefault="0032191F" w:rsidP="0032191F">
      <w:pPr>
        <w:shd w:val="clear" w:color="auto" w:fill="FFFFFF"/>
        <w:tabs>
          <w:tab w:val="num" w:pos="142"/>
        </w:tabs>
        <w:ind w:left="142"/>
        <w:jc w:val="both"/>
        <w:rPr>
          <w:rFonts w:ascii="Tahoma" w:hAnsi="Tahoma" w:cs="Tahoma"/>
          <w:b/>
          <w:bCs/>
          <w:color w:val="1F1F1F"/>
          <w:sz w:val="24"/>
          <w:szCs w:val="24"/>
        </w:rPr>
      </w:pP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Pr>
          <w:rFonts w:ascii="Tahoma" w:hAnsi="Tahoma" w:cs="Tahoma"/>
          <w:b/>
          <w:bCs/>
          <w:color w:val="1F1F1F"/>
          <w:sz w:val="24"/>
          <w:szCs w:val="24"/>
        </w:rPr>
        <w:t xml:space="preserve"> </w:t>
      </w:r>
      <w:r w:rsidRPr="00377397">
        <w:rPr>
          <w:rFonts w:ascii="Tahoma" w:hAnsi="Tahoma" w:cs="Tahoma"/>
          <w:b/>
          <w:bCs/>
          <w:color w:val="1F1F1F"/>
          <w:sz w:val="24"/>
          <w:szCs w:val="24"/>
        </w:rPr>
        <w:t>Kashmir Govt.Polytechnic College Srinaga</w:t>
      </w:r>
      <w:r>
        <w:rPr>
          <w:rFonts w:ascii="Tahoma" w:hAnsi="Tahoma" w:cs="Tahoma"/>
          <w:b/>
          <w:bCs/>
          <w:color w:val="1F1F1F"/>
          <w:sz w:val="24"/>
          <w:szCs w:val="24"/>
        </w:rPr>
        <w:t>r</w:t>
      </w:r>
    </w:p>
    <w:p w14:paraId="31A18B04" w14:textId="1D5ED61F" w:rsidR="00A451E9" w:rsidRDefault="00A451E9" w:rsidP="0032191F">
      <w:pPr>
        <w:shd w:val="clear" w:color="auto" w:fill="FFFFFF"/>
        <w:tabs>
          <w:tab w:val="num" w:pos="142"/>
        </w:tabs>
        <w:ind w:left="142"/>
        <w:jc w:val="both"/>
        <w:rPr>
          <w:rFonts w:ascii="Tahoma" w:hAnsi="Tahoma" w:cs="Tahoma"/>
          <w:b/>
          <w:bCs/>
          <w:color w:val="1F1F1F"/>
          <w:sz w:val="24"/>
          <w:szCs w:val="24"/>
        </w:rPr>
      </w:pPr>
    </w:p>
    <w:p w14:paraId="5A49298B" w14:textId="77777777" w:rsidR="00A451E9" w:rsidRDefault="00A451E9" w:rsidP="0032191F">
      <w:pPr>
        <w:shd w:val="clear" w:color="auto" w:fill="FFFFFF"/>
        <w:tabs>
          <w:tab w:val="num" w:pos="142"/>
        </w:tabs>
        <w:ind w:left="142"/>
        <w:jc w:val="both"/>
        <w:rPr>
          <w:rFonts w:ascii="Tahoma" w:hAnsi="Tahoma" w:cs="Tahoma"/>
          <w:b/>
          <w:bCs/>
          <w:color w:val="1F1F1F"/>
          <w:sz w:val="24"/>
          <w:szCs w:val="24"/>
        </w:rPr>
      </w:pPr>
    </w:p>
    <w:p w14:paraId="2D6A063B" w14:textId="0F1E39D1" w:rsidR="0032191F" w:rsidRPr="00E23A6F" w:rsidRDefault="00A451E9" w:rsidP="0032191F">
      <w:pPr>
        <w:shd w:val="clear" w:color="auto" w:fill="FFFFFF"/>
        <w:tabs>
          <w:tab w:val="num" w:pos="142"/>
        </w:tabs>
        <w:jc w:val="both"/>
        <w:rPr>
          <w:rFonts w:ascii="Tahoma" w:hAnsi="Tahoma" w:cs="Tahoma"/>
          <w:color w:val="222222"/>
          <w:sz w:val="25"/>
          <w:szCs w:val="25"/>
          <w:lang w:eastAsia="en-US"/>
        </w:rPr>
      </w:pPr>
      <w:r>
        <w:rPr>
          <w:rFonts w:ascii="Tahoma" w:hAnsi="Tahoma" w:cs="Tahoma"/>
          <w:b/>
          <w:bCs/>
          <w:color w:val="222222"/>
          <w:sz w:val="25"/>
          <w:szCs w:val="25"/>
          <w:lang w:eastAsia="en-US"/>
        </w:rPr>
        <w:t xml:space="preserve">   </w:t>
      </w:r>
      <w:r w:rsidR="0032191F" w:rsidRPr="00E23A6F">
        <w:rPr>
          <w:rFonts w:ascii="Tahoma" w:hAnsi="Tahoma" w:cs="Tahoma"/>
          <w:b/>
          <w:bCs/>
          <w:color w:val="222222"/>
          <w:sz w:val="25"/>
          <w:szCs w:val="25"/>
          <w:lang w:eastAsia="en-US"/>
        </w:rPr>
        <w:t>Copy to the:</w:t>
      </w:r>
    </w:p>
    <w:p w14:paraId="577DC499" w14:textId="2BF913B1" w:rsidR="0032191F" w:rsidRDefault="00A451E9">
      <w:pPr>
        <w:pStyle w:val="ListParagraph"/>
        <w:numPr>
          <w:ilvl w:val="0"/>
          <w:numId w:val="11"/>
        </w:numPr>
        <w:shd w:val="clear" w:color="auto" w:fill="FFFFFF"/>
        <w:tabs>
          <w:tab w:val="num" w:pos="720"/>
        </w:tabs>
        <w:jc w:val="both"/>
        <w:rPr>
          <w:rFonts w:ascii="Tahoma" w:hAnsi="Tahoma" w:cs="Tahoma"/>
          <w:color w:val="222222"/>
          <w:sz w:val="25"/>
          <w:szCs w:val="25"/>
          <w:lang w:eastAsia="en-US"/>
        </w:rPr>
      </w:pPr>
      <w:r>
        <w:rPr>
          <w:rFonts w:ascii="Tahoma" w:hAnsi="Tahoma" w:cs="Tahoma"/>
          <w:color w:val="222222"/>
          <w:sz w:val="25"/>
          <w:szCs w:val="25"/>
          <w:lang w:eastAsia="en-US"/>
        </w:rPr>
        <w:t>Concerned Committee members for</w:t>
      </w:r>
      <w:r w:rsidR="0032191F">
        <w:rPr>
          <w:rFonts w:ascii="Tahoma" w:hAnsi="Tahoma" w:cs="Tahoma"/>
          <w:color w:val="222222"/>
          <w:sz w:val="25"/>
          <w:szCs w:val="25"/>
          <w:lang w:eastAsia="en-US"/>
        </w:rPr>
        <w:t xml:space="preserve"> information and necessary action.</w:t>
      </w:r>
    </w:p>
    <w:p w14:paraId="49D1D81F" w14:textId="77777777" w:rsidR="0032191F" w:rsidRPr="0032191F" w:rsidRDefault="0032191F" w:rsidP="0032191F">
      <w:pPr>
        <w:ind w:left="284"/>
        <w:rPr>
          <w:rFonts w:ascii="Tahoma" w:hAnsi="Tahoma" w:cs="Tahoma"/>
          <w:b/>
          <w:bCs/>
          <w:color w:val="1F1F1F"/>
          <w:sz w:val="26"/>
          <w:szCs w:val="26"/>
        </w:rPr>
      </w:pPr>
    </w:p>
    <w:p w14:paraId="125D02CB" w14:textId="77777777" w:rsidR="0032191F" w:rsidRPr="0032191F" w:rsidRDefault="0032191F" w:rsidP="0032191F">
      <w:pPr>
        <w:ind w:left="284"/>
        <w:rPr>
          <w:rFonts w:ascii="Tahoma" w:hAnsi="Tahoma" w:cs="Tahoma"/>
          <w:b/>
          <w:bCs/>
          <w:color w:val="1F1F1F"/>
          <w:sz w:val="26"/>
          <w:szCs w:val="26"/>
        </w:rPr>
      </w:pPr>
    </w:p>
    <w:p w14:paraId="1540DDF2" w14:textId="77777777" w:rsidR="0032191F" w:rsidRPr="0032191F" w:rsidRDefault="0032191F" w:rsidP="0032191F">
      <w:pPr>
        <w:ind w:left="284"/>
        <w:rPr>
          <w:rFonts w:ascii="Tahoma" w:hAnsi="Tahoma" w:cs="Tahoma"/>
          <w:b/>
          <w:bCs/>
          <w:color w:val="1F1F1F"/>
          <w:sz w:val="26"/>
          <w:szCs w:val="26"/>
        </w:rPr>
      </w:pPr>
    </w:p>
    <w:sectPr w:rsidR="0032191F" w:rsidRPr="0032191F" w:rsidSect="00187FF9">
      <w:headerReference w:type="default" r:id="rId7"/>
      <w:pgSz w:w="11906" w:h="16838"/>
      <w:pgMar w:top="964" w:right="707"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27820" w14:textId="77777777" w:rsidR="00BB0C26" w:rsidRDefault="00BB0C26">
      <w:r>
        <w:separator/>
      </w:r>
    </w:p>
  </w:endnote>
  <w:endnote w:type="continuationSeparator" w:id="0">
    <w:p w14:paraId="6BE275C7" w14:textId="77777777" w:rsidR="00BB0C26" w:rsidRDefault="00BB0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77444" w14:textId="77777777" w:rsidR="00BB0C26" w:rsidRDefault="00BB0C26">
      <w:r>
        <w:separator/>
      </w:r>
    </w:p>
  </w:footnote>
  <w:footnote w:type="continuationSeparator" w:id="0">
    <w:p w14:paraId="1CF77723" w14:textId="77777777" w:rsidR="00BB0C26" w:rsidRDefault="00BB0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1D156" w14:textId="6D43587B" w:rsidR="00C160EC" w:rsidRDefault="00847C59" w:rsidP="00F956CC">
    <w:pPr>
      <w:tabs>
        <w:tab w:val="left" w:pos="2140"/>
        <w:tab w:val="center" w:pos="4410"/>
      </w:tabs>
      <w:rPr>
        <w:rFonts w:ascii="Algerian" w:eastAsia="Calibri" w:hAnsi="Algerian"/>
        <w:b/>
        <w:bCs/>
        <w:sz w:val="28"/>
        <w:szCs w:val="28"/>
      </w:rPr>
    </w:pPr>
    <w:r>
      <w:rPr>
        <w:rFonts w:ascii="Century Gothic" w:eastAsia="Calibri" w:hAnsi="Century Gothic"/>
        <w:sz w:val="16"/>
        <w:szCs w:val="16"/>
      </w:rPr>
      <w:t xml:space="preserve">  </w:t>
    </w:r>
  </w:p>
  <w:p w14:paraId="4DF18286" w14:textId="4BA6465E" w:rsidR="00C160EC" w:rsidRPr="00461DF9" w:rsidRDefault="00F956CC" w:rsidP="00C160EC">
    <w:pPr>
      <w:ind w:left="720" w:hanging="436"/>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8A591E2">
          <wp:simplePos x="0" y="0"/>
          <wp:positionH relativeFrom="margin">
            <wp:posOffset>190500</wp:posOffset>
          </wp:positionH>
          <wp:positionV relativeFrom="page">
            <wp:posOffset>240030</wp:posOffset>
          </wp:positionV>
          <wp:extent cx="768350" cy="743585"/>
          <wp:effectExtent l="0" t="0" r="0" b="0"/>
          <wp:wrapTight wrapText="bothSides">
            <wp:wrapPolygon edited="0">
              <wp:start x="0" y="0"/>
              <wp:lineTo x="0" y="21028"/>
              <wp:lineTo x="20886" y="21028"/>
              <wp:lineTo x="20886" y="0"/>
              <wp:lineTo x="0" y="0"/>
            </wp:wrapPolygon>
          </wp:wrapTight>
          <wp:docPr id="865471015" name="Picture 86547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8350" cy="74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0EC">
      <w:rPr>
        <w:rFonts w:ascii="Algerian" w:eastAsia="Calibri" w:hAnsi="Algerian"/>
        <w:b/>
        <w:bCs/>
        <w:sz w:val="28"/>
        <w:szCs w:val="28"/>
      </w:rPr>
      <w:t xml:space="preserve">             </w:t>
    </w:r>
    <w:r w:rsidR="00847C59">
      <w:rPr>
        <w:rFonts w:ascii="Algerian" w:eastAsia="Calibri" w:hAnsi="Algerian"/>
        <w:b/>
        <w:bCs/>
        <w:sz w:val="28"/>
        <w:szCs w:val="28"/>
      </w:rPr>
      <w:t xml:space="preserve">   </w:t>
    </w:r>
    <w:r w:rsidR="00C160EC">
      <w:rPr>
        <w:rFonts w:ascii="Algerian" w:eastAsia="Calibri" w:hAnsi="Algerian"/>
        <w:b/>
        <w:bCs/>
        <w:sz w:val="28"/>
        <w:szCs w:val="28"/>
      </w:rPr>
      <w:t xml:space="preserve"> </w:t>
    </w:r>
    <w:r w:rsidR="00C160EC"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4DB7A634"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CE817E3"/>
    <w:multiLevelType w:val="hybridMultilevel"/>
    <w:tmpl w:val="36605A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9E11099"/>
    <w:multiLevelType w:val="hybridMultilevel"/>
    <w:tmpl w:val="D79C063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54C"/>
    <w:rsid w:val="00000C6C"/>
    <w:rsid w:val="00016984"/>
    <w:rsid w:val="00020A16"/>
    <w:rsid w:val="00046877"/>
    <w:rsid w:val="00050A31"/>
    <w:rsid w:val="00063129"/>
    <w:rsid w:val="000716D2"/>
    <w:rsid w:val="00071AAB"/>
    <w:rsid w:val="000A2EB0"/>
    <w:rsid w:val="000B76C4"/>
    <w:rsid w:val="000C5610"/>
    <w:rsid w:val="000E6552"/>
    <w:rsid w:val="000F3A4F"/>
    <w:rsid w:val="000F59AC"/>
    <w:rsid w:val="000F662F"/>
    <w:rsid w:val="0010776C"/>
    <w:rsid w:val="00111547"/>
    <w:rsid w:val="001142AB"/>
    <w:rsid w:val="001364FE"/>
    <w:rsid w:val="001368DD"/>
    <w:rsid w:val="00142453"/>
    <w:rsid w:val="00147DB3"/>
    <w:rsid w:val="001518A5"/>
    <w:rsid w:val="00160095"/>
    <w:rsid w:val="00166054"/>
    <w:rsid w:val="00170095"/>
    <w:rsid w:val="00170E4F"/>
    <w:rsid w:val="001743F4"/>
    <w:rsid w:val="00187C33"/>
    <w:rsid w:val="00187FF9"/>
    <w:rsid w:val="001936B7"/>
    <w:rsid w:val="00196AB1"/>
    <w:rsid w:val="001E646F"/>
    <w:rsid w:val="001E7EC2"/>
    <w:rsid w:val="001F1320"/>
    <w:rsid w:val="001F20C2"/>
    <w:rsid w:val="00201333"/>
    <w:rsid w:val="002045B5"/>
    <w:rsid w:val="00210FA7"/>
    <w:rsid w:val="00215347"/>
    <w:rsid w:val="00215CA2"/>
    <w:rsid w:val="00216417"/>
    <w:rsid w:val="002168A3"/>
    <w:rsid w:val="00230B3A"/>
    <w:rsid w:val="00231E89"/>
    <w:rsid w:val="00245DE8"/>
    <w:rsid w:val="00254D6B"/>
    <w:rsid w:val="00264F48"/>
    <w:rsid w:val="0026631D"/>
    <w:rsid w:val="00272FAA"/>
    <w:rsid w:val="00282EDF"/>
    <w:rsid w:val="00292351"/>
    <w:rsid w:val="002A7114"/>
    <w:rsid w:val="002C2F53"/>
    <w:rsid w:val="00311AE2"/>
    <w:rsid w:val="0032191F"/>
    <w:rsid w:val="0033518C"/>
    <w:rsid w:val="003437C2"/>
    <w:rsid w:val="0037068E"/>
    <w:rsid w:val="003756E0"/>
    <w:rsid w:val="00377186"/>
    <w:rsid w:val="00377397"/>
    <w:rsid w:val="00382504"/>
    <w:rsid w:val="00392947"/>
    <w:rsid w:val="003A1C03"/>
    <w:rsid w:val="003A7892"/>
    <w:rsid w:val="003D76E6"/>
    <w:rsid w:val="003F5B25"/>
    <w:rsid w:val="004116BC"/>
    <w:rsid w:val="00414627"/>
    <w:rsid w:val="0041554B"/>
    <w:rsid w:val="00425D63"/>
    <w:rsid w:val="0044478E"/>
    <w:rsid w:val="00457729"/>
    <w:rsid w:val="0046104B"/>
    <w:rsid w:val="004643D8"/>
    <w:rsid w:val="00466F6A"/>
    <w:rsid w:val="00477816"/>
    <w:rsid w:val="0048034A"/>
    <w:rsid w:val="00497C24"/>
    <w:rsid w:val="004A434D"/>
    <w:rsid w:val="004C0BDD"/>
    <w:rsid w:val="004C7BA5"/>
    <w:rsid w:val="004D79C9"/>
    <w:rsid w:val="004D7A7B"/>
    <w:rsid w:val="004E7628"/>
    <w:rsid w:val="004F3334"/>
    <w:rsid w:val="004F48F2"/>
    <w:rsid w:val="004F6EC1"/>
    <w:rsid w:val="005149B1"/>
    <w:rsid w:val="005155A1"/>
    <w:rsid w:val="005204CF"/>
    <w:rsid w:val="00522BE9"/>
    <w:rsid w:val="0052319A"/>
    <w:rsid w:val="00533B08"/>
    <w:rsid w:val="005367F4"/>
    <w:rsid w:val="00536819"/>
    <w:rsid w:val="00541256"/>
    <w:rsid w:val="005647F2"/>
    <w:rsid w:val="005662D1"/>
    <w:rsid w:val="005706F9"/>
    <w:rsid w:val="00573933"/>
    <w:rsid w:val="00573A09"/>
    <w:rsid w:val="0058708E"/>
    <w:rsid w:val="005A4526"/>
    <w:rsid w:val="005A6289"/>
    <w:rsid w:val="005B6603"/>
    <w:rsid w:val="005C1B16"/>
    <w:rsid w:val="005D5698"/>
    <w:rsid w:val="005E35CF"/>
    <w:rsid w:val="005E53D0"/>
    <w:rsid w:val="005E64A1"/>
    <w:rsid w:val="006002EB"/>
    <w:rsid w:val="006004A6"/>
    <w:rsid w:val="00604D04"/>
    <w:rsid w:val="00604D34"/>
    <w:rsid w:val="006128EF"/>
    <w:rsid w:val="00624B0E"/>
    <w:rsid w:val="006264B4"/>
    <w:rsid w:val="00626912"/>
    <w:rsid w:val="0063188B"/>
    <w:rsid w:val="00643033"/>
    <w:rsid w:val="00644CC3"/>
    <w:rsid w:val="00661468"/>
    <w:rsid w:val="006649F0"/>
    <w:rsid w:val="0067245D"/>
    <w:rsid w:val="0068470E"/>
    <w:rsid w:val="00686561"/>
    <w:rsid w:val="00690E49"/>
    <w:rsid w:val="00695DCD"/>
    <w:rsid w:val="006A05CC"/>
    <w:rsid w:val="006A1E4D"/>
    <w:rsid w:val="006A35A7"/>
    <w:rsid w:val="006A59DF"/>
    <w:rsid w:val="006B2EDC"/>
    <w:rsid w:val="006C2F11"/>
    <w:rsid w:val="006C4E07"/>
    <w:rsid w:val="006C50F7"/>
    <w:rsid w:val="006C5D76"/>
    <w:rsid w:val="006C71E4"/>
    <w:rsid w:val="006F01FB"/>
    <w:rsid w:val="006F0CCE"/>
    <w:rsid w:val="006F267E"/>
    <w:rsid w:val="0070544A"/>
    <w:rsid w:val="007152D7"/>
    <w:rsid w:val="00721541"/>
    <w:rsid w:val="00722853"/>
    <w:rsid w:val="00746C14"/>
    <w:rsid w:val="00752D55"/>
    <w:rsid w:val="00764733"/>
    <w:rsid w:val="00766784"/>
    <w:rsid w:val="007668FB"/>
    <w:rsid w:val="0077155C"/>
    <w:rsid w:val="0078386D"/>
    <w:rsid w:val="007958B2"/>
    <w:rsid w:val="007A37AE"/>
    <w:rsid w:val="007C2C59"/>
    <w:rsid w:val="007F1B5E"/>
    <w:rsid w:val="007F3B24"/>
    <w:rsid w:val="00801F23"/>
    <w:rsid w:val="008334DD"/>
    <w:rsid w:val="00837632"/>
    <w:rsid w:val="00847C59"/>
    <w:rsid w:val="00852E5E"/>
    <w:rsid w:val="0085640F"/>
    <w:rsid w:val="008567AA"/>
    <w:rsid w:val="008612C5"/>
    <w:rsid w:val="0086256F"/>
    <w:rsid w:val="00892712"/>
    <w:rsid w:val="008A2601"/>
    <w:rsid w:val="008A46C2"/>
    <w:rsid w:val="008A680A"/>
    <w:rsid w:val="008B0BB0"/>
    <w:rsid w:val="008B6180"/>
    <w:rsid w:val="008C04F0"/>
    <w:rsid w:val="008D1070"/>
    <w:rsid w:val="008E6C4B"/>
    <w:rsid w:val="008E730F"/>
    <w:rsid w:val="008F18C0"/>
    <w:rsid w:val="00907648"/>
    <w:rsid w:val="009201BB"/>
    <w:rsid w:val="00927DD1"/>
    <w:rsid w:val="00930FDE"/>
    <w:rsid w:val="009344A3"/>
    <w:rsid w:val="00960F28"/>
    <w:rsid w:val="009779B3"/>
    <w:rsid w:val="00982DBF"/>
    <w:rsid w:val="00984C93"/>
    <w:rsid w:val="00987CE1"/>
    <w:rsid w:val="0099405C"/>
    <w:rsid w:val="00994F30"/>
    <w:rsid w:val="009B34AB"/>
    <w:rsid w:val="009C0520"/>
    <w:rsid w:val="009C600F"/>
    <w:rsid w:val="009D125F"/>
    <w:rsid w:val="009D3723"/>
    <w:rsid w:val="009E04F2"/>
    <w:rsid w:val="009E3959"/>
    <w:rsid w:val="009E3DE6"/>
    <w:rsid w:val="00A03B7B"/>
    <w:rsid w:val="00A119F0"/>
    <w:rsid w:val="00A14487"/>
    <w:rsid w:val="00A200C9"/>
    <w:rsid w:val="00A250D5"/>
    <w:rsid w:val="00A32F56"/>
    <w:rsid w:val="00A35293"/>
    <w:rsid w:val="00A36028"/>
    <w:rsid w:val="00A451E9"/>
    <w:rsid w:val="00A77585"/>
    <w:rsid w:val="00A80BE9"/>
    <w:rsid w:val="00A82F54"/>
    <w:rsid w:val="00A91424"/>
    <w:rsid w:val="00AA2C77"/>
    <w:rsid w:val="00AA7D82"/>
    <w:rsid w:val="00AC1AEF"/>
    <w:rsid w:val="00AC3FB9"/>
    <w:rsid w:val="00AC702A"/>
    <w:rsid w:val="00AD226F"/>
    <w:rsid w:val="00AD3B3B"/>
    <w:rsid w:val="00B03E5E"/>
    <w:rsid w:val="00B05ADC"/>
    <w:rsid w:val="00B1271A"/>
    <w:rsid w:val="00B13A52"/>
    <w:rsid w:val="00B20743"/>
    <w:rsid w:val="00B23262"/>
    <w:rsid w:val="00B24CF4"/>
    <w:rsid w:val="00B26993"/>
    <w:rsid w:val="00B30D6D"/>
    <w:rsid w:val="00B355E3"/>
    <w:rsid w:val="00B4456B"/>
    <w:rsid w:val="00B4570C"/>
    <w:rsid w:val="00B5208C"/>
    <w:rsid w:val="00B74876"/>
    <w:rsid w:val="00B74B79"/>
    <w:rsid w:val="00B8218E"/>
    <w:rsid w:val="00B84D3E"/>
    <w:rsid w:val="00BB0C26"/>
    <w:rsid w:val="00BB4D1F"/>
    <w:rsid w:val="00BB7485"/>
    <w:rsid w:val="00BB7C2B"/>
    <w:rsid w:val="00BC0805"/>
    <w:rsid w:val="00BC1664"/>
    <w:rsid w:val="00BC2546"/>
    <w:rsid w:val="00BC54DE"/>
    <w:rsid w:val="00BF0DCF"/>
    <w:rsid w:val="00C02180"/>
    <w:rsid w:val="00C05085"/>
    <w:rsid w:val="00C1593D"/>
    <w:rsid w:val="00C160EC"/>
    <w:rsid w:val="00C37FC7"/>
    <w:rsid w:val="00C56C7E"/>
    <w:rsid w:val="00C66896"/>
    <w:rsid w:val="00C763DC"/>
    <w:rsid w:val="00C776A4"/>
    <w:rsid w:val="00C93D92"/>
    <w:rsid w:val="00CA2C6C"/>
    <w:rsid w:val="00CA43D3"/>
    <w:rsid w:val="00CB0F82"/>
    <w:rsid w:val="00CB2220"/>
    <w:rsid w:val="00CB5179"/>
    <w:rsid w:val="00CB5807"/>
    <w:rsid w:val="00CB5CDB"/>
    <w:rsid w:val="00CB79EE"/>
    <w:rsid w:val="00CC0600"/>
    <w:rsid w:val="00CC1512"/>
    <w:rsid w:val="00CC78AC"/>
    <w:rsid w:val="00CF5524"/>
    <w:rsid w:val="00CF7953"/>
    <w:rsid w:val="00D07232"/>
    <w:rsid w:val="00D10245"/>
    <w:rsid w:val="00D13974"/>
    <w:rsid w:val="00D21BDD"/>
    <w:rsid w:val="00D243B1"/>
    <w:rsid w:val="00D24EAB"/>
    <w:rsid w:val="00D257BB"/>
    <w:rsid w:val="00D26A28"/>
    <w:rsid w:val="00D31FE6"/>
    <w:rsid w:val="00D6413E"/>
    <w:rsid w:val="00D65F07"/>
    <w:rsid w:val="00D72DDA"/>
    <w:rsid w:val="00D748AC"/>
    <w:rsid w:val="00D75D3D"/>
    <w:rsid w:val="00D85272"/>
    <w:rsid w:val="00D87ED5"/>
    <w:rsid w:val="00D92BB7"/>
    <w:rsid w:val="00DA30EB"/>
    <w:rsid w:val="00DA75B0"/>
    <w:rsid w:val="00DB64A9"/>
    <w:rsid w:val="00DB703B"/>
    <w:rsid w:val="00DC76D2"/>
    <w:rsid w:val="00DD1000"/>
    <w:rsid w:val="00DD30ED"/>
    <w:rsid w:val="00DF6A97"/>
    <w:rsid w:val="00E01251"/>
    <w:rsid w:val="00E17F4F"/>
    <w:rsid w:val="00E21D97"/>
    <w:rsid w:val="00E23A6F"/>
    <w:rsid w:val="00E458AC"/>
    <w:rsid w:val="00E578DA"/>
    <w:rsid w:val="00E62E31"/>
    <w:rsid w:val="00E64C21"/>
    <w:rsid w:val="00E66AA7"/>
    <w:rsid w:val="00E71214"/>
    <w:rsid w:val="00E826FF"/>
    <w:rsid w:val="00E87742"/>
    <w:rsid w:val="00E92A65"/>
    <w:rsid w:val="00EA0CA6"/>
    <w:rsid w:val="00EC24C6"/>
    <w:rsid w:val="00EF2255"/>
    <w:rsid w:val="00EF2933"/>
    <w:rsid w:val="00EF434A"/>
    <w:rsid w:val="00EF6040"/>
    <w:rsid w:val="00F01BD2"/>
    <w:rsid w:val="00F05146"/>
    <w:rsid w:val="00F1115D"/>
    <w:rsid w:val="00F121DB"/>
    <w:rsid w:val="00F22817"/>
    <w:rsid w:val="00F3513C"/>
    <w:rsid w:val="00F37743"/>
    <w:rsid w:val="00F465C5"/>
    <w:rsid w:val="00F514B1"/>
    <w:rsid w:val="00F5180D"/>
    <w:rsid w:val="00F51B21"/>
    <w:rsid w:val="00F51D87"/>
    <w:rsid w:val="00F5256C"/>
    <w:rsid w:val="00F77F61"/>
    <w:rsid w:val="00F8142D"/>
    <w:rsid w:val="00F8455C"/>
    <w:rsid w:val="00F956CC"/>
    <w:rsid w:val="00FA566A"/>
    <w:rsid w:val="00FC5D70"/>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141</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kgpolysgr58@gmail.com</cp:lastModifiedBy>
  <cp:revision>3</cp:revision>
  <cp:lastPrinted>2026-05-11T09:52:00Z</cp:lastPrinted>
  <dcterms:created xsi:type="dcterms:W3CDTF">2026-05-11T09:48:00Z</dcterms:created>
  <dcterms:modified xsi:type="dcterms:W3CDTF">2026-05-11T09:57:00Z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