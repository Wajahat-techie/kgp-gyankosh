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3C7A5" w14:textId="75CD01BF" w:rsidR="00721541" w:rsidRPr="00377397" w:rsidRDefault="00721541" w:rsidP="007A1B5C">
      <w:pPr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</w:t>
      </w:r>
      <w:r w:rsidR="00F34646">
        <w:rPr>
          <w:rFonts w:ascii="Tahoma" w:hAnsi="Tahoma" w:cs="Tahoma"/>
          <w:color w:val="1F1F1F"/>
          <w:sz w:val="26"/>
          <w:szCs w:val="26"/>
        </w:rPr>
        <w:t xml:space="preserve">                          </w:t>
      </w:r>
      <w:r w:rsidR="008537AD">
        <w:rPr>
          <w:rFonts w:ascii="Tahoma" w:hAnsi="Tahoma" w:cs="Tahoma"/>
          <w:color w:val="1F1F1F"/>
          <w:sz w:val="26"/>
          <w:szCs w:val="26"/>
        </w:rPr>
        <w:t xml:space="preserve"> </w:t>
      </w:r>
      <w:r w:rsidR="00F34646">
        <w:rPr>
          <w:rFonts w:ascii="Tahoma" w:hAnsi="Tahoma" w:cs="Tahoma"/>
          <w:color w:val="1F1F1F"/>
          <w:sz w:val="26"/>
          <w:szCs w:val="26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Order No:</w:t>
      </w:r>
      <w:r w:rsidR="00AE7FD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of 2025</w:t>
      </w:r>
    </w:p>
    <w:p w14:paraId="1DC96F67" w14:textId="77777777" w:rsidR="0010497C" w:rsidRDefault="00721541" w:rsidP="0010497C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</w:t>
      </w:r>
      <w:r w:rsid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Dated: </w:t>
      </w:r>
      <w:r w:rsidR="006D74B5">
        <w:rPr>
          <w:rFonts w:ascii="Tahoma" w:hAnsi="Tahoma" w:cs="Tahoma"/>
          <w:b/>
          <w:bCs/>
          <w:color w:val="1F1F1F"/>
          <w:sz w:val="26"/>
          <w:szCs w:val="26"/>
        </w:rPr>
        <w:t>2</w:t>
      </w:r>
      <w:r w:rsidR="0010497C">
        <w:rPr>
          <w:rFonts w:ascii="Tahoma" w:hAnsi="Tahoma" w:cs="Tahoma"/>
          <w:b/>
          <w:bCs/>
          <w:color w:val="1F1F1F"/>
          <w:sz w:val="26"/>
          <w:szCs w:val="26"/>
        </w:rPr>
        <w:t>8-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06-2025</w:t>
      </w:r>
    </w:p>
    <w:p w14:paraId="54AFFDF6" w14:textId="77777777" w:rsidR="0010497C" w:rsidRDefault="0010497C" w:rsidP="0010497C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239496D8" w14:textId="77777777" w:rsidR="0010497C" w:rsidRDefault="0010497C" w:rsidP="0010497C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4AD7AD12" w14:textId="02E00D19" w:rsidR="0010497C" w:rsidRDefault="006D74B5" w:rsidP="00BA1A0B">
      <w:pPr>
        <w:ind w:hanging="270"/>
        <w:rPr>
          <w:rFonts w:ascii="Tahoma" w:hAnsi="Tahoma" w:cs="Tahoma"/>
          <w:b/>
          <w:bCs/>
          <w:color w:val="1F1F1F"/>
          <w:sz w:val="28"/>
          <w:szCs w:val="28"/>
        </w:rPr>
      </w:pPr>
      <w:r w:rsidRPr="00156663">
        <w:rPr>
          <w:rFonts w:ascii="Tahoma" w:hAnsi="Tahoma" w:cs="Tahoma"/>
          <w:b/>
          <w:bCs/>
          <w:color w:val="1F1F1F"/>
          <w:sz w:val="28"/>
          <w:szCs w:val="28"/>
        </w:rPr>
        <w:t>Subject:</w:t>
      </w:r>
      <w:r w:rsidR="00AE7FD9" w:rsidRPr="00156663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CC1261" w:rsidRPr="00156663">
        <w:rPr>
          <w:rFonts w:ascii="Tahoma" w:hAnsi="Tahoma" w:cs="Tahoma"/>
          <w:b/>
          <w:bCs/>
          <w:color w:val="1F1F1F"/>
          <w:sz w:val="28"/>
          <w:szCs w:val="28"/>
        </w:rPr>
        <w:t xml:space="preserve">Appointment of </w:t>
      </w:r>
      <w:r w:rsidR="0010497C">
        <w:rPr>
          <w:rFonts w:ascii="Tahoma" w:hAnsi="Tahoma" w:cs="Tahoma"/>
          <w:b/>
          <w:bCs/>
          <w:color w:val="1F1F1F"/>
          <w:sz w:val="28"/>
          <w:szCs w:val="28"/>
        </w:rPr>
        <w:t>Incharge Transport.</w:t>
      </w:r>
    </w:p>
    <w:p w14:paraId="686334FF" w14:textId="77777777" w:rsidR="00BA1A0B" w:rsidRPr="00BA1A0B" w:rsidRDefault="00BA1A0B" w:rsidP="00BA1A0B">
      <w:pPr>
        <w:ind w:hanging="270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A2E80D8" w14:textId="5FF52EEB" w:rsidR="0010497C" w:rsidRPr="0010497C" w:rsidRDefault="0010497C" w:rsidP="00F347FA">
      <w:pPr>
        <w:shd w:val="clear" w:color="auto" w:fill="FFFFFF"/>
        <w:spacing w:line="360" w:lineRule="auto"/>
        <w:ind w:left="-270"/>
        <w:jc w:val="both"/>
        <w:rPr>
          <w:rFonts w:ascii="Tahoma" w:hAnsi="Tahoma" w:cs="Tahoma"/>
          <w:color w:val="1F1F1F"/>
          <w:sz w:val="26"/>
          <w:szCs w:val="26"/>
        </w:rPr>
      </w:pPr>
      <w:r w:rsidRPr="0010497C">
        <w:rPr>
          <w:rFonts w:ascii="Tahoma" w:hAnsi="Tahoma" w:cs="Tahoma"/>
          <w:color w:val="1F1F1F"/>
          <w:sz w:val="26"/>
          <w:szCs w:val="26"/>
        </w:rPr>
        <w:t xml:space="preserve">Er. Yameen Kinnah, Lecturer-I, Automobile Engineering Department, is hereby appointed as the Incharge Transport of this Institution with immediate effect. He shall oversee the logbooks and other related aspects of the transport/vehicles available in the </w:t>
      </w:r>
      <w:r w:rsidRPr="0010497C">
        <w:rPr>
          <w:rFonts w:ascii="Tahoma" w:hAnsi="Tahoma" w:cs="Tahoma"/>
          <w:color w:val="1F1F1F"/>
          <w:sz w:val="26"/>
          <w:szCs w:val="26"/>
        </w:rPr>
        <w:t>Institution.</w:t>
      </w: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="00F347FA" w:rsidRPr="00F347FA">
        <w:rPr>
          <w:rFonts w:ascii="Tahoma" w:hAnsi="Tahoma" w:cs="Tahoma"/>
          <w:color w:val="1F1F1F"/>
          <w:sz w:val="26"/>
          <w:szCs w:val="26"/>
        </w:rPr>
        <w:t>Further,</w:t>
      </w:r>
      <w:r w:rsidR="00F347FA">
        <w:rPr>
          <w:rFonts w:ascii="Tahoma" w:hAnsi="Tahoma" w:cs="Tahoma"/>
          <w:color w:val="1F1F1F"/>
          <w:sz w:val="26"/>
          <w:szCs w:val="26"/>
        </w:rPr>
        <w:t xml:space="preserve"> </w:t>
      </w:r>
      <w:r w:rsidR="00F347FA" w:rsidRPr="00F347FA">
        <w:rPr>
          <w:rFonts w:ascii="Tahoma" w:hAnsi="Tahoma" w:cs="Tahoma"/>
          <w:color w:val="1F1F1F"/>
          <w:sz w:val="26"/>
          <w:szCs w:val="26"/>
        </w:rPr>
        <w:t>for any vehicle taken from an</w:t>
      </w:r>
      <w:r w:rsidR="00F347FA">
        <w:rPr>
          <w:rFonts w:ascii="Tahoma" w:hAnsi="Tahoma" w:cs="Tahoma"/>
          <w:color w:val="1F1F1F"/>
          <w:sz w:val="26"/>
          <w:szCs w:val="26"/>
        </w:rPr>
        <w:t>y othe</w:t>
      </w:r>
      <w:r w:rsidR="00F347FA" w:rsidRPr="00F347FA">
        <w:rPr>
          <w:rFonts w:ascii="Tahoma" w:hAnsi="Tahoma" w:cs="Tahoma"/>
          <w:color w:val="1F1F1F"/>
          <w:sz w:val="26"/>
          <w:szCs w:val="26"/>
        </w:rPr>
        <w:t>r Polytechnic, the necessary checks pertaining to fuel levels, logbook entries, and existing damages shall be thoroughly completed prior to and after its use by the Institution</w:t>
      </w:r>
      <w:r w:rsidR="00F347FA">
        <w:rPr>
          <w:rFonts w:ascii="Tahoma" w:hAnsi="Tahoma" w:cs="Tahoma"/>
          <w:color w:val="1F1F1F"/>
          <w:sz w:val="26"/>
          <w:szCs w:val="26"/>
        </w:rPr>
        <w:t>.</w:t>
      </w:r>
    </w:p>
    <w:p w14:paraId="47D9D033" w14:textId="751001F8" w:rsidR="0010497C" w:rsidRDefault="0010497C" w:rsidP="00F347FA">
      <w:pPr>
        <w:shd w:val="clear" w:color="auto" w:fill="FFFFFF"/>
        <w:spacing w:line="360" w:lineRule="auto"/>
        <w:ind w:left="-270"/>
        <w:jc w:val="both"/>
        <w:rPr>
          <w:rFonts w:ascii="Tahoma" w:hAnsi="Tahoma" w:cs="Tahoma"/>
          <w:color w:val="1F1F1F"/>
          <w:sz w:val="26"/>
          <w:szCs w:val="26"/>
        </w:rPr>
      </w:pPr>
      <w:r w:rsidRPr="0010497C">
        <w:rPr>
          <w:rFonts w:ascii="Tahoma" w:hAnsi="Tahoma" w:cs="Tahoma"/>
          <w:color w:val="1F1F1F"/>
          <w:sz w:val="26"/>
          <w:szCs w:val="26"/>
        </w:rPr>
        <w:t>He is directed to ensure strict compliance with these responsibilities and submit reports</w:t>
      </w:r>
      <w:r w:rsidR="00F347FA">
        <w:rPr>
          <w:rFonts w:ascii="Tahoma" w:hAnsi="Tahoma" w:cs="Tahoma"/>
          <w:color w:val="1F1F1F"/>
          <w:sz w:val="26"/>
          <w:szCs w:val="26"/>
        </w:rPr>
        <w:t xml:space="preserve"> as and when needed</w:t>
      </w:r>
      <w:r w:rsidRPr="0010497C">
        <w:rPr>
          <w:rFonts w:ascii="Tahoma" w:hAnsi="Tahoma" w:cs="Tahoma"/>
          <w:color w:val="1F1F1F"/>
          <w:sz w:val="26"/>
          <w:szCs w:val="26"/>
        </w:rPr>
        <w:t xml:space="preserve"> to the </w:t>
      </w:r>
      <w:r w:rsidR="00BA1A0B">
        <w:rPr>
          <w:rFonts w:ascii="Tahoma" w:hAnsi="Tahoma" w:cs="Tahoma"/>
          <w:color w:val="1F1F1F"/>
          <w:sz w:val="26"/>
          <w:szCs w:val="26"/>
        </w:rPr>
        <w:t>undersigned</w:t>
      </w:r>
      <w:r w:rsidRPr="0010497C">
        <w:rPr>
          <w:rFonts w:ascii="Tahoma" w:hAnsi="Tahoma" w:cs="Tahoma"/>
          <w:color w:val="1F1F1F"/>
          <w:sz w:val="26"/>
          <w:szCs w:val="26"/>
        </w:rPr>
        <w:t xml:space="preserve"> on vehicle usage, logbook status, fuel consumption, damages, and any </w:t>
      </w:r>
      <w:r w:rsidR="00BA1A0B">
        <w:rPr>
          <w:rFonts w:ascii="Tahoma" w:hAnsi="Tahoma" w:cs="Tahoma"/>
          <w:color w:val="1F1F1F"/>
          <w:sz w:val="26"/>
          <w:szCs w:val="26"/>
        </w:rPr>
        <w:t xml:space="preserve">other </w:t>
      </w:r>
      <w:r w:rsidRPr="0010497C">
        <w:rPr>
          <w:rFonts w:ascii="Tahoma" w:hAnsi="Tahoma" w:cs="Tahoma"/>
          <w:color w:val="1F1F1F"/>
          <w:sz w:val="26"/>
          <w:szCs w:val="26"/>
        </w:rPr>
        <w:t>irregularities.</w:t>
      </w:r>
    </w:p>
    <w:p w14:paraId="7AA59176" w14:textId="3CCA64B0" w:rsidR="0010497C" w:rsidRDefault="0010497C" w:rsidP="0010497C">
      <w:pPr>
        <w:shd w:val="clear" w:color="auto" w:fill="FFFFFF"/>
        <w:ind w:left="-27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B85817D" w14:textId="77777777" w:rsidR="0010497C" w:rsidRDefault="0010497C" w:rsidP="0010497C">
      <w:pPr>
        <w:shd w:val="clear" w:color="auto" w:fill="FFFFFF"/>
        <w:ind w:left="-27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63C3EA1B" w14:textId="29689258" w:rsidR="0010497C" w:rsidRDefault="0010497C" w:rsidP="0010497C">
      <w:pPr>
        <w:shd w:val="clear" w:color="auto" w:fill="FFFFFF"/>
        <w:ind w:left="-27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                         </w:t>
      </w:r>
      <w:r w:rsidR="00BA1A0B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</w:t>
      </w:r>
      <w:r w:rsidRPr="00156663">
        <w:rPr>
          <w:rFonts w:ascii="Tahoma" w:hAnsi="Tahoma" w:cs="Tahoma"/>
          <w:b/>
          <w:bCs/>
          <w:color w:val="1F1F1F"/>
          <w:sz w:val="26"/>
          <w:szCs w:val="26"/>
        </w:rPr>
        <w:t>Principal</w:t>
      </w:r>
    </w:p>
    <w:p w14:paraId="1EA50A0B" w14:textId="77777777" w:rsidR="0010497C" w:rsidRDefault="0010497C" w:rsidP="0010497C">
      <w:pPr>
        <w:shd w:val="clear" w:color="auto" w:fill="FFFFFF"/>
        <w:ind w:left="-540" w:hanging="14"/>
        <w:jc w:val="both"/>
        <w:rPr>
          <w:rFonts w:ascii="Tahoma" w:hAnsi="Tahoma" w:cs="Tahoma"/>
          <w:color w:val="1F1F1F"/>
          <w:sz w:val="26"/>
          <w:szCs w:val="26"/>
        </w:rPr>
      </w:pPr>
    </w:p>
    <w:p w14:paraId="01F8302D" w14:textId="77777777" w:rsidR="0010497C" w:rsidRDefault="0010497C" w:rsidP="0010497C">
      <w:pPr>
        <w:shd w:val="clear" w:color="auto" w:fill="FFFFFF"/>
        <w:ind w:left="-540" w:hanging="14"/>
        <w:jc w:val="both"/>
        <w:rPr>
          <w:rFonts w:ascii="Tahoma" w:hAnsi="Tahoma" w:cs="Tahoma"/>
          <w:color w:val="1F1F1F"/>
          <w:sz w:val="26"/>
          <w:szCs w:val="26"/>
        </w:rPr>
      </w:pPr>
    </w:p>
    <w:p w14:paraId="4FAB83B4" w14:textId="68AE173B" w:rsidR="0010497C" w:rsidRDefault="00F34646" w:rsidP="0010497C">
      <w:pPr>
        <w:shd w:val="clear" w:color="auto" w:fill="FFFFFF"/>
        <w:ind w:left="-540" w:hanging="1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156663">
        <w:rPr>
          <w:rFonts w:ascii="Tahoma" w:hAnsi="Tahoma" w:cs="Tahoma"/>
          <w:b/>
          <w:bCs/>
          <w:color w:val="1F1F1F"/>
          <w:sz w:val="26"/>
          <w:szCs w:val="26"/>
        </w:rPr>
        <w:t xml:space="preserve">   </w:t>
      </w:r>
      <w:r w:rsidR="0010497C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10497C" w:rsidRPr="00156663">
        <w:rPr>
          <w:rFonts w:ascii="Tahoma" w:hAnsi="Tahoma" w:cs="Tahoma"/>
          <w:color w:val="1F1F1F"/>
          <w:sz w:val="26"/>
          <w:szCs w:val="26"/>
        </w:rPr>
        <w:t xml:space="preserve">No: KGP/Estt/2025/             </w:t>
      </w:r>
      <w:r w:rsidR="0010497C">
        <w:rPr>
          <w:rFonts w:ascii="Tahoma" w:hAnsi="Tahoma" w:cs="Tahoma"/>
          <w:color w:val="1F1F1F"/>
          <w:sz w:val="26"/>
          <w:szCs w:val="26"/>
        </w:rPr>
        <w:t xml:space="preserve">        </w:t>
      </w:r>
      <w:r w:rsidR="0010497C">
        <w:rPr>
          <w:rFonts w:ascii="Tahoma" w:hAnsi="Tahoma" w:cs="Tahoma"/>
          <w:color w:val="1F1F1F"/>
          <w:sz w:val="26"/>
          <w:szCs w:val="26"/>
        </w:rPr>
        <w:t xml:space="preserve">    </w:t>
      </w:r>
      <w:r w:rsidR="0010497C" w:rsidRPr="00156663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</w:t>
      </w:r>
    </w:p>
    <w:p w14:paraId="5FCD11F2" w14:textId="0BC5722E" w:rsidR="0010497C" w:rsidRPr="00156663" w:rsidRDefault="0010497C" w:rsidP="0010497C">
      <w:pPr>
        <w:shd w:val="clear" w:color="auto" w:fill="FFFFFF"/>
        <w:ind w:left="-540" w:hanging="14"/>
        <w:jc w:val="both"/>
        <w:rPr>
          <w:rFonts w:ascii="Tahoma" w:hAnsi="Tahoma" w:cs="Tahoma"/>
          <w:color w:val="1F1F1F"/>
          <w:sz w:val="26"/>
          <w:szCs w:val="26"/>
        </w:rPr>
      </w:pPr>
      <w:r w:rsidRPr="00156663">
        <w:rPr>
          <w:rFonts w:ascii="Tahoma" w:hAnsi="Tahoma" w:cs="Tahoma"/>
          <w:color w:val="1F1F1F"/>
          <w:sz w:val="26"/>
          <w:szCs w:val="26"/>
        </w:rPr>
        <w:t xml:space="preserve">    </w:t>
      </w: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156663">
        <w:rPr>
          <w:rFonts w:ascii="Tahoma" w:hAnsi="Tahoma" w:cs="Tahoma"/>
          <w:color w:val="1F1F1F"/>
          <w:sz w:val="26"/>
          <w:szCs w:val="26"/>
        </w:rPr>
        <w:t>Dated:2</w:t>
      </w:r>
      <w:r>
        <w:rPr>
          <w:rFonts w:ascii="Tahoma" w:hAnsi="Tahoma" w:cs="Tahoma"/>
          <w:color w:val="1F1F1F"/>
          <w:sz w:val="26"/>
          <w:szCs w:val="26"/>
        </w:rPr>
        <w:t>8</w:t>
      </w:r>
      <w:r w:rsidRPr="00156663">
        <w:rPr>
          <w:rFonts w:ascii="Tahoma" w:hAnsi="Tahoma" w:cs="Tahoma"/>
          <w:color w:val="1F1F1F"/>
          <w:sz w:val="26"/>
          <w:szCs w:val="26"/>
        </w:rPr>
        <w:t xml:space="preserve">-06-2025  </w:t>
      </w:r>
      <w:r>
        <w:rPr>
          <w:rFonts w:ascii="Tahoma" w:hAnsi="Tahoma" w:cs="Tahoma"/>
          <w:color w:val="1F1F1F"/>
          <w:sz w:val="26"/>
          <w:szCs w:val="26"/>
        </w:rPr>
        <w:t xml:space="preserve">                                     </w:t>
      </w:r>
      <w:r w:rsidRPr="00156663">
        <w:rPr>
          <w:rFonts w:ascii="Tahoma" w:hAnsi="Tahoma" w:cs="Tahoma"/>
          <w:b/>
          <w:bCs/>
          <w:color w:val="1F1F1F"/>
          <w:sz w:val="24"/>
          <w:szCs w:val="24"/>
        </w:rPr>
        <w:t>Srinagar</w:t>
      </w:r>
      <w:r w:rsidRPr="00156663">
        <w:rPr>
          <w:rFonts w:ascii="Tahoma" w:hAnsi="Tahoma" w:cs="Tahoma"/>
          <w:color w:val="1F1F1F"/>
          <w:sz w:val="26"/>
          <w:szCs w:val="26"/>
        </w:rPr>
        <w:t xml:space="preserve">          </w:t>
      </w:r>
      <w:r>
        <w:rPr>
          <w:rFonts w:ascii="Tahoma" w:hAnsi="Tahoma" w:cs="Tahoma"/>
          <w:color w:val="1F1F1F"/>
          <w:sz w:val="26"/>
          <w:szCs w:val="26"/>
        </w:rPr>
        <w:t xml:space="preserve">          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      </w:t>
      </w:r>
      <w:r w:rsidRPr="00156663">
        <w:rPr>
          <w:rFonts w:ascii="Tahoma" w:hAnsi="Tahoma" w:cs="Tahoma"/>
          <w:color w:val="1F1F1F"/>
          <w:sz w:val="26"/>
          <w:szCs w:val="26"/>
        </w:rPr>
        <w:t xml:space="preserve">                                                                </w:t>
      </w:r>
    </w:p>
    <w:p w14:paraId="4E4B5391" w14:textId="7533FC24" w:rsidR="0010497C" w:rsidRDefault="0010497C" w:rsidP="0010497C">
      <w:pPr>
        <w:shd w:val="clear" w:color="auto" w:fill="FFFFFF"/>
        <w:ind w:left="-540" w:hanging="14"/>
        <w:rPr>
          <w:rFonts w:ascii="Tahoma" w:hAnsi="Tahoma" w:cs="Tahoma"/>
          <w:color w:val="1F1F1F"/>
          <w:sz w:val="26"/>
          <w:szCs w:val="26"/>
        </w:rPr>
      </w:pPr>
    </w:p>
    <w:p w14:paraId="665CF3D3" w14:textId="1702E482" w:rsidR="0010497C" w:rsidRDefault="0010497C" w:rsidP="0010497C">
      <w:pPr>
        <w:shd w:val="clear" w:color="auto" w:fill="FFFFFF"/>
        <w:ind w:left="-540" w:hanging="14"/>
        <w:rPr>
          <w:rFonts w:ascii="Tahoma" w:hAnsi="Tahoma" w:cs="Tahoma"/>
          <w:color w:val="1F1F1F"/>
          <w:sz w:val="26"/>
          <w:szCs w:val="26"/>
        </w:rPr>
      </w:pPr>
    </w:p>
    <w:p w14:paraId="596C93AC" w14:textId="0F4B34DD" w:rsidR="0010497C" w:rsidRDefault="0010497C" w:rsidP="00BA1A0B">
      <w:pPr>
        <w:shd w:val="clear" w:color="auto" w:fill="FFFFFF"/>
        <w:ind w:left="-180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Copy to the:</w:t>
      </w:r>
    </w:p>
    <w:p w14:paraId="44003AC6" w14:textId="1A59FD3F" w:rsidR="0010497C" w:rsidRDefault="0010497C" w:rsidP="00BA1A0B">
      <w:pPr>
        <w:shd w:val="clear" w:color="auto" w:fill="FFFFFF"/>
        <w:ind w:left="-180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1. All the Drivers of this Institution.</w:t>
      </w:r>
    </w:p>
    <w:p w14:paraId="7FEBFFF7" w14:textId="1BC793FA" w:rsidR="0010497C" w:rsidRDefault="0010497C" w:rsidP="0010497C">
      <w:pPr>
        <w:shd w:val="clear" w:color="auto" w:fill="FFFFFF"/>
        <w:ind w:left="-540" w:hanging="14"/>
        <w:rPr>
          <w:rFonts w:ascii="Tahoma" w:hAnsi="Tahoma" w:cs="Tahoma"/>
          <w:color w:val="1F1F1F"/>
          <w:sz w:val="26"/>
          <w:szCs w:val="26"/>
        </w:rPr>
      </w:pPr>
    </w:p>
    <w:p w14:paraId="5284B15D" w14:textId="77777777" w:rsidR="0010497C" w:rsidRPr="00156663" w:rsidRDefault="0010497C" w:rsidP="0010497C">
      <w:pPr>
        <w:shd w:val="clear" w:color="auto" w:fill="FFFFFF"/>
        <w:ind w:left="-540" w:hanging="14"/>
        <w:rPr>
          <w:rFonts w:ascii="Tahoma" w:hAnsi="Tahoma" w:cs="Tahoma"/>
          <w:color w:val="1F1F1F"/>
          <w:sz w:val="26"/>
          <w:szCs w:val="26"/>
        </w:rPr>
      </w:pPr>
    </w:p>
    <w:p w14:paraId="6F9B73AB" w14:textId="625801C8" w:rsidR="00766784" w:rsidRDefault="00F34646" w:rsidP="0010497C">
      <w:pPr>
        <w:shd w:val="clear" w:color="auto" w:fill="FFFFFF"/>
        <w:ind w:left="-540" w:hanging="14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156663"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                     </w:t>
      </w:r>
      <w:r w:rsidR="0010497C">
        <w:rPr>
          <w:rFonts w:ascii="Tahoma" w:hAnsi="Tahoma" w:cs="Tahoma"/>
          <w:b/>
          <w:bCs/>
          <w:color w:val="1F1F1F"/>
          <w:sz w:val="26"/>
          <w:szCs w:val="26"/>
        </w:rPr>
        <w:t xml:space="preserve">  </w:t>
      </w:r>
    </w:p>
    <w:p w14:paraId="0C1ED0AC" w14:textId="153816C7" w:rsidR="0010497C" w:rsidRDefault="0010497C" w:rsidP="0010497C">
      <w:pPr>
        <w:shd w:val="clear" w:color="auto" w:fill="FFFFFF"/>
        <w:ind w:left="-540" w:hanging="14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23CE7DED" w14:textId="77777777" w:rsidR="0010497C" w:rsidRPr="00D05B94" w:rsidRDefault="0010497C" w:rsidP="0010497C">
      <w:pPr>
        <w:shd w:val="clear" w:color="auto" w:fill="FFFFFF"/>
        <w:ind w:left="-540" w:hanging="14"/>
        <w:jc w:val="both"/>
        <w:rPr>
          <w:rFonts w:ascii="Tahoma" w:hAnsi="Tahoma" w:cs="Tahoma"/>
          <w:b/>
          <w:bCs/>
          <w:color w:val="1F1F1F"/>
        </w:rPr>
      </w:pPr>
    </w:p>
    <w:p w14:paraId="54EA7B93" w14:textId="550FE91D" w:rsidR="00D72DDA" w:rsidRPr="0010497C" w:rsidRDefault="00F34646" w:rsidP="0010497C">
      <w:pPr>
        <w:shd w:val="clear" w:color="auto" w:fill="FFFFFF"/>
        <w:ind w:left="-540" w:hanging="14"/>
        <w:jc w:val="both"/>
        <w:rPr>
          <w:rFonts w:ascii="Tahoma" w:hAnsi="Tahoma" w:cs="Tahoma"/>
          <w:b/>
          <w:bCs/>
          <w:color w:val="1F1F1F"/>
        </w:rPr>
      </w:pPr>
      <w:r w:rsidRPr="00D05B94">
        <w:rPr>
          <w:rFonts w:ascii="Tahoma" w:hAnsi="Tahoma" w:cs="Tahoma"/>
          <w:b/>
          <w:bCs/>
          <w:color w:val="1F1F1F"/>
        </w:rPr>
        <w:t xml:space="preserve">                          </w:t>
      </w:r>
      <w:r>
        <w:rPr>
          <w:rFonts w:ascii="Tahoma" w:hAnsi="Tahoma" w:cs="Tahoma"/>
          <w:b/>
          <w:bCs/>
          <w:color w:val="1F1F1F"/>
        </w:rPr>
        <w:t xml:space="preserve">                            </w:t>
      </w:r>
      <w:r w:rsidR="00920329">
        <w:rPr>
          <w:rFonts w:ascii="Tahoma" w:hAnsi="Tahoma" w:cs="Tahoma"/>
          <w:b/>
          <w:bCs/>
          <w:color w:val="1F1F1F"/>
        </w:rPr>
        <w:t xml:space="preserve">  </w:t>
      </w:r>
      <w:r w:rsidR="00D72DDA" w:rsidRPr="00D05B94">
        <w:rPr>
          <w:rFonts w:ascii="Tahoma" w:hAnsi="Tahoma" w:cs="Tahoma"/>
          <w:b/>
          <w:bCs/>
          <w:color w:val="1F1F1F"/>
        </w:rPr>
        <w:t xml:space="preserve">                                 </w:t>
      </w:r>
    </w:p>
    <w:p w14:paraId="17222DC3" w14:textId="782B9634" w:rsidR="00A80BE9" w:rsidRPr="00721541" w:rsidRDefault="00A80BE9" w:rsidP="0010497C">
      <w:pPr>
        <w:shd w:val="clear" w:color="auto" w:fill="FFFFFF"/>
        <w:ind w:hanging="14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10497C">
      <w:pPr>
        <w:shd w:val="clear" w:color="auto" w:fill="FFFFFF"/>
        <w:spacing w:before="100" w:beforeAutospacing="1"/>
        <w:ind w:left="-540" w:hanging="14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10497C">
      <w:pPr>
        <w:shd w:val="clear" w:color="auto" w:fill="FFFFFF"/>
        <w:spacing w:before="100" w:beforeAutospacing="1"/>
        <w:ind w:left="-540" w:hanging="14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10497C">
      <w:pPr>
        <w:shd w:val="clear" w:color="auto" w:fill="FFFFFF"/>
        <w:spacing w:before="100" w:beforeAutospacing="1"/>
        <w:ind w:left="-540" w:hanging="14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10497C">
      <w:pPr>
        <w:shd w:val="clear" w:color="auto" w:fill="FFFFFF"/>
        <w:spacing w:before="100" w:beforeAutospacing="1" w:after="100" w:afterAutospacing="1" w:line="360" w:lineRule="auto"/>
        <w:ind w:left="-540" w:hanging="14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10497C">
      <w:pPr>
        <w:shd w:val="clear" w:color="auto" w:fill="FFFFFF"/>
        <w:spacing w:before="100" w:beforeAutospacing="1" w:after="100" w:afterAutospacing="1" w:line="360" w:lineRule="auto"/>
        <w:ind w:left="-540" w:hanging="14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10497C">
      <w:pPr>
        <w:shd w:val="clear" w:color="auto" w:fill="FFFFFF"/>
        <w:spacing w:before="100" w:beforeAutospacing="1" w:after="100" w:afterAutospacing="1" w:line="360" w:lineRule="auto"/>
        <w:ind w:left="-540" w:hanging="14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BA1A0B">
      <w:headerReference w:type="default" r:id="rId7"/>
      <w:pgSz w:w="11906" w:h="16838"/>
      <w:pgMar w:top="90" w:right="836" w:bottom="8" w:left="1260" w:header="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91060" w14:textId="77777777" w:rsidR="002D10D2" w:rsidRDefault="002D10D2">
      <w:r>
        <w:separator/>
      </w:r>
    </w:p>
  </w:endnote>
  <w:endnote w:type="continuationSeparator" w:id="0">
    <w:p w14:paraId="2447ABDB" w14:textId="77777777" w:rsidR="002D10D2" w:rsidRDefault="002D1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306120" w14:textId="77777777" w:rsidR="002D10D2" w:rsidRDefault="002D10D2">
      <w:r>
        <w:separator/>
      </w:r>
    </w:p>
  </w:footnote>
  <w:footnote w:type="continuationSeparator" w:id="0">
    <w:p w14:paraId="198713F9" w14:textId="77777777" w:rsidR="002D10D2" w:rsidRDefault="002D10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70F69" w14:textId="77777777" w:rsidR="00D05B94" w:rsidRDefault="00D05B94" w:rsidP="00D05B94">
    <w:pPr>
      <w:jc w:val="right"/>
      <w:rPr>
        <w:rFonts w:ascii="Century Gothic" w:eastAsia="Calibri" w:hAnsi="Century Gothic"/>
        <w:sz w:val="16"/>
        <w:szCs w:val="16"/>
      </w:rPr>
    </w:pPr>
  </w:p>
  <w:p w14:paraId="0D781061" w14:textId="7E82813E" w:rsidR="00C160EC" w:rsidRPr="00D05B94" w:rsidRDefault="00C160EC" w:rsidP="00D05B94">
    <w:pPr>
      <w:jc w:val="right"/>
      <w:rPr>
        <w:rFonts w:ascii="Century Gothic" w:eastAsia="Calibri" w:hAnsi="Century Gothic"/>
        <w:sz w:val="16"/>
        <w:szCs w:val="16"/>
      </w:rPr>
    </w:pPr>
  </w:p>
  <w:p w14:paraId="4381D156" w14:textId="7F35A0F1" w:rsidR="00C160EC" w:rsidRDefault="00D05B94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64F7493">
          <wp:simplePos x="0" y="0"/>
          <wp:positionH relativeFrom="margin">
            <wp:posOffset>-232012</wp:posOffset>
          </wp:positionH>
          <wp:positionV relativeFrom="page">
            <wp:posOffset>460043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383909B1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07509163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7469FE7F" w:rsidR="00C160EC" w:rsidRDefault="00C160EC" w:rsidP="00C160EC">
    <w:pPr>
      <w:contextualSpacing/>
      <w:rPr>
        <w:sz w:val="20"/>
        <w:szCs w:val="20"/>
      </w:rPr>
    </w:pPr>
    <w:r>
      <w:t xml:space="preserve">                </w:t>
    </w:r>
    <w:r w:rsidR="00D05B94">
      <w:t xml:space="preserve"> </w:t>
    </w:r>
    <w:r>
      <w:t xml:space="preserve">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1B3E5770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D05B94">
      <w:rPr>
        <w:sz w:val="20"/>
        <w:szCs w:val="20"/>
      </w:rPr>
      <w:t xml:space="preserve"> </w:t>
    </w:r>
    <w:r w:rsidR="00F34646">
      <w:rPr>
        <w:sz w:val="20"/>
        <w:szCs w:val="20"/>
      </w:rPr>
      <w:t xml:space="preserve">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C794EF3"/>
    <w:multiLevelType w:val="hybridMultilevel"/>
    <w:tmpl w:val="5F0E17AE"/>
    <w:lvl w:ilvl="0" w:tplc="2AD6D978">
      <w:start w:val="1"/>
      <w:numFmt w:val="decimal"/>
      <w:lvlText w:val="%1."/>
      <w:lvlJc w:val="left"/>
      <w:pPr>
        <w:ind w:left="3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20" w:hanging="360"/>
      </w:pPr>
    </w:lvl>
    <w:lvl w:ilvl="2" w:tplc="4009001B" w:tentative="1">
      <w:start w:val="1"/>
      <w:numFmt w:val="lowerRoman"/>
      <w:lvlText w:val="%3."/>
      <w:lvlJc w:val="right"/>
      <w:pPr>
        <w:ind w:left="1740" w:hanging="180"/>
      </w:pPr>
    </w:lvl>
    <w:lvl w:ilvl="3" w:tplc="4009000F" w:tentative="1">
      <w:start w:val="1"/>
      <w:numFmt w:val="decimal"/>
      <w:lvlText w:val="%4."/>
      <w:lvlJc w:val="left"/>
      <w:pPr>
        <w:ind w:left="2460" w:hanging="360"/>
      </w:pPr>
    </w:lvl>
    <w:lvl w:ilvl="4" w:tplc="40090019" w:tentative="1">
      <w:start w:val="1"/>
      <w:numFmt w:val="lowerLetter"/>
      <w:lvlText w:val="%5."/>
      <w:lvlJc w:val="left"/>
      <w:pPr>
        <w:ind w:left="3180" w:hanging="360"/>
      </w:pPr>
    </w:lvl>
    <w:lvl w:ilvl="5" w:tplc="4009001B" w:tentative="1">
      <w:start w:val="1"/>
      <w:numFmt w:val="lowerRoman"/>
      <w:lvlText w:val="%6."/>
      <w:lvlJc w:val="right"/>
      <w:pPr>
        <w:ind w:left="3900" w:hanging="180"/>
      </w:pPr>
    </w:lvl>
    <w:lvl w:ilvl="6" w:tplc="4009000F" w:tentative="1">
      <w:start w:val="1"/>
      <w:numFmt w:val="decimal"/>
      <w:lvlText w:val="%7."/>
      <w:lvlJc w:val="left"/>
      <w:pPr>
        <w:ind w:left="4620" w:hanging="360"/>
      </w:pPr>
    </w:lvl>
    <w:lvl w:ilvl="7" w:tplc="40090019" w:tentative="1">
      <w:start w:val="1"/>
      <w:numFmt w:val="lowerLetter"/>
      <w:lvlText w:val="%8."/>
      <w:lvlJc w:val="left"/>
      <w:pPr>
        <w:ind w:left="5340" w:hanging="360"/>
      </w:pPr>
    </w:lvl>
    <w:lvl w:ilvl="8" w:tplc="4009001B" w:tentative="1">
      <w:start w:val="1"/>
      <w:numFmt w:val="lowerRoman"/>
      <w:lvlText w:val="%9."/>
      <w:lvlJc w:val="right"/>
      <w:pPr>
        <w:ind w:left="6060" w:hanging="180"/>
      </w:pPr>
    </w:lvl>
  </w:abstractNum>
  <w:abstractNum w:abstractNumId="1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4256129C"/>
    <w:multiLevelType w:val="multilevel"/>
    <w:tmpl w:val="4636F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5B4BF8"/>
    <w:multiLevelType w:val="multilevel"/>
    <w:tmpl w:val="7BEA28D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5EEB2751"/>
    <w:multiLevelType w:val="multilevel"/>
    <w:tmpl w:val="196816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9"/>
  </w:num>
  <w:num w:numId="15">
    <w:abstractNumId w:val="17"/>
  </w:num>
  <w:num w:numId="16">
    <w:abstractNumId w:val="15"/>
  </w:num>
  <w:num w:numId="17">
    <w:abstractNumId w:val="14"/>
  </w:num>
  <w:num w:numId="18">
    <w:abstractNumId w:val="18"/>
  </w:num>
  <w:num w:numId="19">
    <w:abstractNumId w:val="20"/>
  </w:num>
  <w:num w:numId="20">
    <w:abstractNumId w:val="16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10497C"/>
    <w:rsid w:val="0010583C"/>
    <w:rsid w:val="001364FE"/>
    <w:rsid w:val="001368DD"/>
    <w:rsid w:val="00147DB3"/>
    <w:rsid w:val="001518A5"/>
    <w:rsid w:val="00156663"/>
    <w:rsid w:val="00160095"/>
    <w:rsid w:val="00170095"/>
    <w:rsid w:val="00170E4F"/>
    <w:rsid w:val="001743F4"/>
    <w:rsid w:val="00187C33"/>
    <w:rsid w:val="001936B7"/>
    <w:rsid w:val="00196AB1"/>
    <w:rsid w:val="001E212C"/>
    <w:rsid w:val="001E7EC2"/>
    <w:rsid w:val="001F1320"/>
    <w:rsid w:val="00201333"/>
    <w:rsid w:val="00210FA7"/>
    <w:rsid w:val="00215347"/>
    <w:rsid w:val="00216417"/>
    <w:rsid w:val="00252F4C"/>
    <w:rsid w:val="0026631D"/>
    <w:rsid w:val="0027516E"/>
    <w:rsid w:val="002C2F53"/>
    <w:rsid w:val="002D10D2"/>
    <w:rsid w:val="00327281"/>
    <w:rsid w:val="0033518C"/>
    <w:rsid w:val="0034115E"/>
    <w:rsid w:val="003437C2"/>
    <w:rsid w:val="00366689"/>
    <w:rsid w:val="003756E0"/>
    <w:rsid w:val="00377186"/>
    <w:rsid w:val="00377397"/>
    <w:rsid w:val="003831C0"/>
    <w:rsid w:val="003A1C03"/>
    <w:rsid w:val="003A7892"/>
    <w:rsid w:val="003B55FF"/>
    <w:rsid w:val="003F5B25"/>
    <w:rsid w:val="00414627"/>
    <w:rsid w:val="00425D63"/>
    <w:rsid w:val="0044478E"/>
    <w:rsid w:val="00447A76"/>
    <w:rsid w:val="00457729"/>
    <w:rsid w:val="0046104B"/>
    <w:rsid w:val="004643D8"/>
    <w:rsid w:val="00477816"/>
    <w:rsid w:val="0048605D"/>
    <w:rsid w:val="00497C24"/>
    <w:rsid w:val="004C7BA5"/>
    <w:rsid w:val="004D7A7B"/>
    <w:rsid w:val="004E7628"/>
    <w:rsid w:val="004F3334"/>
    <w:rsid w:val="004F48F2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B6603"/>
    <w:rsid w:val="005C1B16"/>
    <w:rsid w:val="005D5698"/>
    <w:rsid w:val="005E53D0"/>
    <w:rsid w:val="005E64A1"/>
    <w:rsid w:val="005F0AA3"/>
    <w:rsid w:val="006002EB"/>
    <w:rsid w:val="00604D34"/>
    <w:rsid w:val="006128EF"/>
    <w:rsid w:val="00615E8A"/>
    <w:rsid w:val="00624B0E"/>
    <w:rsid w:val="006264B4"/>
    <w:rsid w:val="00643033"/>
    <w:rsid w:val="00644CC3"/>
    <w:rsid w:val="00661468"/>
    <w:rsid w:val="006649F0"/>
    <w:rsid w:val="0067245D"/>
    <w:rsid w:val="00674238"/>
    <w:rsid w:val="0068470E"/>
    <w:rsid w:val="00690E49"/>
    <w:rsid w:val="00695DCD"/>
    <w:rsid w:val="006A05CC"/>
    <w:rsid w:val="006A1E4D"/>
    <w:rsid w:val="006A35A7"/>
    <w:rsid w:val="006D5C0A"/>
    <w:rsid w:val="006D74B5"/>
    <w:rsid w:val="006F0CCE"/>
    <w:rsid w:val="006F267E"/>
    <w:rsid w:val="0070544A"/>
    <w:rsid w:val="007152D7"/>
    <w:rsid w:val="00721541"/>
    <w:rsid w:val="00746C14"/>
    <w:rsid w:val="00766784"/>
    <w:rsid w:val="0078386D"/>
    <w:rsid w:val="007A1B5C"/>
    <w:rsid w:val="007C2C59"/>
    <w:rsid w:val="007F3B24"/>
    <w:rsid w:val="00801F23"/>
    <w:rsid w:val="00837632"/>
    <w:rsid w:val="008537AD"/>
    <w:rsid w:val="0085640F"/>
    <w:rsid w:val="008567AA"/>
    <w:rsid w:val="0088511B"/>
    <w:rsid w:val="00892712"/>
    <w:rsid w:val="008A46C2"/>
    <w:rsid w:val="008A680A"/>
    <w:rsid w:val="008B0BB0"/>
    <w:rsid w:val="008E6C4B"/>
    <w:rsid w:val="008E730F"/>
    <w:rsid w:val="008F18C0"/>
    <w:rsid w:val="00907648"/>
    <w:rsid w:val="00920329"/>
    <w:rsid w:val="00927DD1"/>
    <w:rsid w:val="00930FDE"/>
    <w:rsid w:val="009344A3"/>
    <w:rsid w:val="009779B3"/>
    <w:rsid w:val="00982DBF"/>
    <w:rsid w:val="00984C93"/>
    <w:rsid w:val="00987CE1"/>
    <w:rsid w:val="0099405C"/>
    <w:rsid w:val="0099439F"/>
    <w:rsid w:val="00994F30"/>
    <w:rsid w:val="009C600F"/>
    <w:rsid w:val="009D125F"/>
    <w:rsid w:val="009D3723"/>
    <w:rsid w:val="009E04F2"/>
    <w:rsid w:val="009F4D8C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B40AE"/>
    <w:rsid w:val="00AC3FB9"/>
    <w:rsid w:val="00AC702A"/>
    <w:rsid w:val="00AD226F"/>
    <w:rsid w:val="00AE7FD9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A1A0B"/>
    <w:rsid w:val="00BB7485"/>
    <w:rsid w:val="00BB7C2B"/>
    <w:rsid w:val="00BC1664"/>
    <w:rsid w:val="00BC2546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5179"/>
    <w:rsid w:val="00CC0600"/>
    <w:rsid w:val="00CC1261"/>
    <w:rsid w:val="00CC78AC"/>
    <w:rsid w:val="00CF3540"/>
    <w:rsid w:val="00CF7953"/>
    <w:rsid w:val="00D05B94"/>
    <w:rsid w:val="00D07232"/>
    <w:rsid w:val="00D10245"/>
    <w:rsid w:val="00D21BDD"/>
    <w:rsid w:val="00D257BB"/>
    <w:rsid w:val="00D275DA"/>
    <w:rsid w:val="00D62C08"/>
    <w:rsid w:val="00D65F07"/>
    <w:rsid w:val="00D72DDA"/>
    <w:rsid w:val="00D92BB7"/>
    <w:rsid w:val="00DA75B0"/>
    <w:rsid w:val="00DC76D2"/>
    <w:rsid w:val="00DD30ED"/>
    <w:rsid w:val="00E17F4F"/>
    <w:rsid w:val="00E21D97"/>
    <w:rsid w:val="00E4430D"/>
    <w:rsid w:val="00E578DA"/>
    <w:rsid w:val="00E64C21"/>
    <w:rsid w:val="00E826FF"/>
    <w:rsid w:val="00EA0CA6"/>
    <w:rsid w:val="00EC24C6"/>
    <w:rsid w:val="00ED7B6D"/>
    <w:rsid w:val="00EF2255"/>
    <w:rsid w:val="00EF2933"/>
    <w:rsid w:val="00F01BD2"/>
    <w:rsid w:val="00F05146"/>
    <w:rsid w:val="00F1115D"/>
    <w:rsid w:val="00F34646"/>
    <w:rsid w:val="00F347FA"/>
    <w:rsid w:val="00F3513C"/>
    <w:rsid w:val="00F465C5"/>
    <w:rsid w:val="00F5180D"/>
    <w:rsid w:val="00F51B21"/>
    <w:rsid w:val="00F51D87"/>
    <w:rsid w:val="00F5256C"/>
    <w:rsid w:val="00F8142D"/>
    <w:rsid w:val="00F8455C"/>
    <w:rsid w:val="00F95D3F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199</Words>
  <Characters>1213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3</cp:revision>
  <cp:lastPrinted>2025-06-19T10:20:00Z</cp:lastPrinted>
  <dcterms:created xsi:type="dcterms:W3CDTF">2025-06-27T15:16:00Z</dcterms:created>
  <dcterms:modified xsi:type="dcterms:W3CDTF">2025-06-27T15:19:00Z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