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035898D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CDBA347" w14:textId="5CB79BD4" w:rsidR="00103253" w:rsidRDefault="00103253" w:rsidP="00071758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  <w:r w:rsidRPr="00103253">
        <w:rPr>
          <w:rFonts w:ascii="Tahoma" w:hAnsi="Tahoma" w:cs="Tahoma"/>
          <w:b/>
          <w:bCs/>
          <w:sz w:val="28"/>
          <w:szCs w:val="28"/>
        </w:rPr>
        <w:t>S</w:t>
      </w:r>
      <w:r>
        <w:rPr>
          <w:rFonts w:ascii="Tahoma" w:hAnsi="Tahoma" w:cs="Tahoma"/>
          <w:b/>
          <w:bCs/>
          <w:sz w:val="28"/>
          <w:szCs w:val="28"/>
        </w:rPr>
        <w:t>ubject</w:t>
      </w:r>
      <w:r w:rsidRPr="00103253">
        <w:rPr>
          <w:rFonts w:ascii="Tahoma" w:hAnsi="Tahoma" w:cs="Tahoma"/>
          <w:b/>
          <w:bCs/>
          <w:sz w:val="28"/>
          <w:szCs w:val="28"/>
        </w:rPr>
        <w:t xml:space="preserve">: Meeting regarding the </w:t>
      </w:r>
      <w:r w:rsidR="00071758">
        <w:rPr>
          <w:rFonts w:ascii="Tahoma" w:hAnsi="Tahoma" w:cs="Tahoma"/>
          <w:b/>
          <w:bCs/>
          <w:sz w:val="28"/>
          <w:szCs w:val="28"/>
        </w:rPr>
        <w:t xml:space="preserve">Functioning of the </w:t>
      </w:r>
      <w:r w:rsidR="00766B7E">
        <w:rPr>
          <w:rFonts w:ascii="Tahoma" w:hAnsi="Tahoma" w:cs="Tahoma"/>
          <w:b/>
          <w:bCs/>
          <w:sz w:val="28"/>
          <w:szCs w:val="28"/>
        </w:rPr>
        <w:t>Hostels (</w:t>
      </w:r>
      <w:r w:rsidR="00071758">
        <w:rPr>
          <w:rFonts w:ascii="Tahoma" w:hAnsi="Tahoma" w:cs="Tahoma"/>
          <w:b/>
          <w:bCs/>
          <w:sz w:val="28"/>
          <w:szCs w:val="28"/>
        </w:rPr>
        <w:t>Boys and Girls)</w:t>
      </w:r>
      <w:r w:rsidRPr="00103253">
        <w:rPr>
          <w:rFonts w:ascii="Tahoma" w:hAnsi="Tahoma" w:cs="Tahoma"/>
          <w:b/>
          <w:bCs/>
          <w:sz w:val="28"/>
          <w:szCs w:val="28"/>
        </w:rPr>
        <w:t xml:space="preserve"> in the Institution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73B48AD6" w14:textId="77777777" w:rsidR="00071758" w:rsidRPr="00103253" w:rsidRDefault="00071758" w:rsidP="00071758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A64AF47" w14:textId="31F7AEA4" w:rsidR="00103253" w:rsidRDefault="00103253" w:rsidP="00103253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>This is to inform all</w:t>
      </w:r>
      <w:r w:rsidR="00071758">
        <w:rPr>
          <w:rFonts w:ascii="Tahoma" w:hAnsi="Tahoma" w:cs="Tahoma"/>
          <w:sz w:val="25"/>
          <w:szCs w:val="25"/>
        </w:rPr>
        <w:t xml:space="preserve"> Hostel Superintendents,</w:t>
      </w:r>
      <w:r w:rsidRPr="00103253">
        <w:rPr>
          <w:rFonts w:ascii="Tahoma" w:hAnsi="Tahoma" w:cs="Tahoma"/>
          <w:sz w:val="25"/>
          <w:szCs w:val="25"/>
        </w:rPr>
        <w:t xml:space="preserve"> In-charges and Heads of Departments (HODs) that a meeting has been scheduled on 0</w:t>
      </w:r>
      <w:r w:rsidR="00071758">
        <w:rPr>
          <w:rFonts w:ascii="Tahoma" w:hAnsi="Tahoma" w:cs="Tahoma"/>
          <w:sz w:val="25"/>
          <w:szCs w:val="25"/>
        </w:rPr>
        <w:t>7</w:t>
      </w:r>
      <w:r w:rsidRPr="00103253">
        <w:rPr>
          <w:rFonts w:ascii="Tahoma" w:hAnsi="Tahoma" w:cs="Tahoma"/>
          <w:sz w:val="25"/>
          <w:szCs w:val="25"/>
        </w:rPr>
        <w:t>-08-2025 at 1</w:t>
      </w:r>
      <w:r w:rsidR="00071758">
        <w:rPr>
          <w:rFonts w:ascii="Tahoma" w:hAnsi="Tahoma" w:cs="Tahoma"/>
          <w:sz w:val="25"/>
          <w:szCs w:val="25"/>
        </w:rPr>
        <w:t>1</w:t>
      </w:r>
      <w:r w:rsidRPr="00103253">
        <w:rPr>
          <w:rFonts w:ascii="Tahoma" w:hAnsi="Tahoma" w:cs="Tahoma"/>
          <w:sz w:val="25"/>
          <w:szCs w:val="25"/>
        </w:rPr>
        <w:t>:</w:t>
      </w:r>
      <w:r w:rsidR="00071758">
        <w:rPr>
          <w:rFonts w:ascii="Tahoma" w:hAnsi="Tahoma" w:cs="Tahoma"/>
          <w:sz w:val="25"/>
          <w:szCs w:val="25"/>
        </w:rPr>
        <w:t>3</w:t>
      </w:r>
      <w:r w:rsidRPr="00103253">
        <w:rPr>
          <w:rFonts w:ascii="Tahoma" w:hAnsi="Tahoma" w:cs="Tahoma"/>
          <w:sz w:val="25"/>
          <w:szCs w:val="25"/>
        </w:rPr>
        <w:t xml:space="preserve">0 p.m. in the office of the Principal to discuss the </w:t>
      </w:r>
      <w:r w:rsidR="00071758">
        <w:rPr>
          <w:rFonts w:ascii="Tahoma" w:hAnsi="Tahoma" w:cs="Tahoma"/>
          <w:sz w:val="25"/>
          <w:szCs w:val="25"/>
        </w:rPr>
        <w:t>functioning of the hostels(Boys and Girls).</w:t>
      </w:r>
      <w:r w:rsidR="00071758" w:rsidRPr="00103253">
        <w:rPr>
          <w:rFonts w:ascii="Tahoma" w:hAnsi="Tahoma" w:cs="Tahoma"/>
          <w:sz w:val="25"/>
          <w:szCs w:val="25"/>
        </w:rPr>
        <w:t xml:space="preserve"> The</w:t>
      </w:r>
      <w:r w:rsidRPr="00103253">
        <w:rPr>
          <w:rFonts w:ascii="Tahoma" w:hAnsi="Tahoma" w:cs="Tahoma"/>
          <w:sz w:val="25"/>
          <w:szCs w:val="25"/>
        </w:rPr>
        <w:t xml:space="preserve"> </w:t>
      </w:r>
      <w:r w:rsidR="00071758">
        <w:rPr>
          <w:rFonts w:ascii="Tahoma" w:hAnsi="Tahoma" w:cs="Tahoma"/>
          <w:sz w:val="25"/>
          <w:szCs w:val="25"/>
        </w:rPr>
        <w:t>Hostel Superintendents</w:t>
      </w:r>
      <w:r w:rsidR="00071758" w:rsidRPr="00103253">
        <w:rPr>
          <w:rFonts w:ascii="Tahoma" w:hAnsi="Tahoma" w:cs="Tahoma"/>
          <w:sz w:val="25"/>
          <w:szCs w:val="25"/>
        </w:rPr>
        <w:t xml:space="preserve"> </w:t>
      </w:r>
      <w:r w:rsidR="00071758">
        <w:rPr>
          <w:rFonts w:ascii="Tahoma" w:hAnsi="Tahoma" w:cs="Tahoma"/>
          <w:sz w:val="25"/>
          <w:szCs w:val="25"/>
        </w:rPr>
        <w:t xml:space="preserve">are </w:t>
      </w:r>
      <w:r w:rsidR="00071758" w:rsidRPr="00103253">
        <w:rPr>
          <w:rFonts w:ascii="Tahoma" w:hAnsi="Tahoma" w:cs="Tahoma"/>
          <w:sz w:val="25"/>
          <w:szCs w:val="25"/>
        </w:rPr>
        <w:t>directed</w:t>
      </w:r>
      <w:r w:rsidRPr="00103253">
        <w:rPr>
          <w:rFonts w:ascii="Tahoma" w:hAnsi="Tahoma" w:cs="Tahoma"/>
          <w:sz w:val="25"/>
          <w:szCs w:val="25"/>
        </w:rPr>
        <w:t xml:space="preserve"> to keep the necessary agenda and other discussion points ready for the meeting.</w:t>
      </w:r>
    </w:p>
    <w:p w14:paraId="7BFAE55C" w14:textId="77777777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5B7141B2" w14:textId="77777777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40F7DEA0" w14:textId="77777777" w:rsidR="00103253" w:rsidRP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E2E3BFF" w14:textId="08437AE7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76D6D7C8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6814F469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0A4DC514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No: KGP/Estt/2025/                                                   </w:t>
      </w:r>
    </w:p>
    <w:p w14:paraId="6F99C431" w14:textId="0B2C8CE3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071758">
        <w:rPr>
          <w:rFonts w:ascii="Tahoma" w:hAnsi="Tahoma" w:cs="Tahoma"/>
          <w:color w:val="000000"/>
          <w:sz w:val="25"/>
          <w:szCs w:val="25"/>
        </w:rPr>
        <w:t>07</w:t>
      </w:r>
      <w:r w:rsidRPr="00103253">
        <w:rPr>
          <w:rFonts w:ascii="Tahoma" w:hAnsi="Tahoma" w:cs="Tahoma"/>
          <w:color w:val="000000"/>
          <w:sz w:val="25"/>
          <w:szCs w:val="25"/>
        </w:rPr>
        <w:t>-0</w:t>
      </w:r>
      <w:r w:rsidR="00103253" w:rsidRPr="00103253">
        <w:rPr>
          <w:rFonts w:ascii="Tahoma" w:hAnsi="Tahoma" w:cs="Tahoma"/>
          <w:color w:val="000000"/>
          <w:sz w:val="25"/>
          <w:szCs w:val="25"/>
        </w:rPr>
        <w:t>8</w:t>
      </w:r>
      <w:r w:rsidRPr="00103253">
        <w:rPr>
          <w:rFonts w:ascii="Tahoma" w:hAnsi="Tahoma" w:cs="Tahoma"/>
          <w:color w:val="000000"/>
          <w:sz w:val="25"/>
          <w:szCs w:val="25"/>
        </w:rPr>
        <w:t>-2025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103253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349C0" w14:textId="77777777" w:rsidR="0038036A" w:rsidRDefault="0038036A">
      <w:r>
        <w:separator/>
      </w:r>
    </w:p>
  </w:endnote>
  <w:endnote w:type="continuationSeparator" w:id="0">
    <w:p w14:paraId="12A21393" w14:textId="77777777" w:rsidR="0038036A" w:rsidRDefault="0038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73ACD" w14:textId="77777777" w:rsidR="0038036A" w:rsidRDefault="0038036A">
      <w:r>
        <w:separator/>
      </w:r>
    </w:p>
  </w:footnote>
  <w:footnote w:type="continuationSeparator" w:id="0">
    <w:p w14:paraId="71C6A60A" w14:textId="77777777" w:rsidR="0038036A" w:rsidRDefault="00380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2025-08-05T07:40:00Z</cp:lastPrinted>
  <dcterms:created xsi:type="dcterms:W3CDTF">2025-08-05T07:42:00Z</dcterms:created>
  <dcterms:modified xsi:type="dcterms:W3CDTF">2025-08-07T05:53:00Z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