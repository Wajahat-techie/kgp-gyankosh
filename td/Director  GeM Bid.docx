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9021E" w14:textId="77777777" w:rsidR="00AC1FC6" w:rsidRDefault="00AC1FC6" w:rsidP="00E452B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D53D55" w14:textId="77777777" w:rsidR="00AC1FC6" w:rsidRDefault="00AC1FC6" w:rsidP="00E452B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DD6334" w14:textId="01C9C93D" w:rsidR="00E452BD" w:rsidRPr="000951D5" w:rsidRDefault="00AC1FC6" w:rsidP="00E452BD">
      <w:pPr>
        <w:ind w:left="-284"/>
        <w:jc w:val="both"/>
        <w:rPr>
          <w:rFonts w:ascii="Tahoma" w:hAnsi="Tahoma" w:cs="Tahoma"/>
          <w:b/>
          <w:bCs/>
          <w:color w:val="1F1F1F"/>
          <w:sz w:val="32"/>
          <w:szCs w:val="32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Pr="000951D5">
        <w:rPr>
          <w:rFonts w:ascii="Tahoma" w:hAnsi="Tahoma" w:cs="Tahoma"/>
          <w:b/>
          <w:bCs/>
          <w:color w:val="1F1F1F"/>
          <w:sz w:val="32"/>
          <w:szCs w:val="32"/>
        </w:rPr>
        <w:t xml:space="preserve">TO WHOM IT MAY CONCERN </w:t>
      </w:r>
    </w:p>
    <w:p w14:paraId="3539D6B8" w14:textId="06EF151C" w:rsidR="00AC1FC6" w:rsidRDefault="00AC1FC6" w:rsidP="00E452BD">
      <w:pPr>
        <w:ind w:left="-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D09897F" w14:textId="11EC9B11" w:rsidR="00AC1FC6" w:rsidRDefault="00AC1FC6" w:rsidP="00E452BD">
      <w:pPr>
        <w:ind w:left="-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3D058B0E" w14:textId="18B4748D" w:rsidR="00AC1FC6" w:rsidRDefault="00AC1FC6" w:rsidP="00E452BD">
      <w:pPr>
        <w:ind w:left="-284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24E1B0F6" w14:textId="0D0A5697" w:rsidR="00AC1FC6" w:rsidRPr="00AC1FC6" w:rsidRDefault="000951D5" w:rsidP="00AC1FC6">
      <w:pPr>
        <w:ind w:left="-284"/>
        <w:jc w:val="both"/>
        <w:rPr>
          <w:rFonts w:ascii="Tahoma" w:hAnsi="Tahoma" w:cs="Tahoma"/>
          <w:color w:val="1F1F1F"/>
          <w:sz w:val="28"/>
          <w:szCs w:val="28"/>
        </w:rPr>
      </w:pPr>
      <w:r>
        <w:rPr>
          <w:rFonts w:ascii="Tahoma" w:hAnsi="Tahoma" w:cs="Tahoma"/>
          <w:color w:val="1F1F1F"/>
          <w:sz w:val="28"/>
          <w:szCs w:val="28"/>
        </w:rPr>
        <w:t xml:space="preserve">As Directed by the Director Department of Skill Development Department, </w:t>
      </w:r>
      <w:r w:rsidRPr="00AC1FC6">
        <w:rPr>
          <w:rFonts w:ascii="Tahoma" w:hAnsi="Tahoma" w:cs="Tahoma"/>
          <w:color w:val="1F1F1F"/>
          <w:sz w:val="28"/>
          <w:szCs w:val="28"/>
        </w:rPr>
        <w:t>the</w:t>
      </w:r>
      <w:r w:rsidR="00AC1FC6" w:rsidRPr="00AC1FC6">
        <w:rPr>
          <w:rFonts w:ascii="Tahoma" w:hAnsi="Tahoma" w:cs="Tahoma"/>
          <w:color w:val="1F1F1F"/>
          <w:sz w:val="28"/>
          <w:szCs w:val="28"/>
        </w:rPr>
        <w:t xml:space="preserve"> undersigned hereby authorises to </w:t>
      </w:r>
      <w:r>
        <w:rPr>
          <w:rFonts w:ascii="Tahoma" w:hAnsi="Tahoma" w:cs="Tahoma"/>
          <w:color w:val="1F1F1F"/>
          <w:sz w:val="28"/>
          <w:szCs w:val="28"/>
        </w:rPr>
        <w:t xml:space="preserve">proceed </w:t>
      </w:r>
      <w:r w:rsidR="00AC1FC6" w:rsidRPr="00AC1FC6">
        <w:rPr>
          <w:rFonts w:ascii="Tahoma" w:hAnsi="Tahoma" w:cs="Tahoma"/>
          <w:color w:val="1F1F1F"/>
          <w:sz w:val="28"/>
          <w:szCs w:val="28"/>
        </w:rPr>
        <w:t xml:space="preserve">with opening the bid with participation of one </w:t>
      </w:r>
      <w:r w:rsidR="00AC1FC6">
        <w:rPr>
          <w:rFonts w:ascii="Tahoma" w:hAnsi="Tahoma" w:cs="Tahoma"/>
          <w:color w:val="1F1F1F"/>
          <w:sz w:val="28"/>
          <w:szCs w:val="28"/>
        </w:rPr>
        <w:t>b</w:t>
      </w:r>
      <w:r w:rsidR="00AC1FC6" w:rsidRPr="00AC1FC6">
        <w:rPr>
          <w:rFonts w:ascii="Tahoma" w:hAnsi="Tahoma" w:cs="Tahoma"/>
          <w:color w:val="1F1F1F"/>
          <w:sz w:val="28"/>
          <w:szCs w:val="28"/>
        </w:rPr>
        <w:t>idder.</w:t>
      </w:r>
    </w:p>
    <w:p w14:paraId="189FC0FE" w14:textId="77777777" w:rsidR="00E452BD" w:rsidRPr="003D1396" w:rsidRDefault="00E452BD" w:rsidP="00E452B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40DD783" w:rsidR="00247F81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32F7E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5DF3ECF6" w14:textId="77777777" w:rsidR="000951D5" w:rsidRDefault="000951D5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395489A" w14:textId="77777777" w:rsidR="000951D5" w:rsidRPr="003D1396" w:rsidRDefault="000951D5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F22E75">
      <w:headerReference w:type="default" r:id="rId7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5CBC5" w14:textId="77777777" w:rsidR="00F84C06" w:rsidRDefault="00F84C06">
      <w:r>
        <w:separator/>
      </w:r>
    </w:p>
  </w:endnote>
  <w:endnote w:type="continuationSeparator" w:id="0">
    <w:p w14:paraId="1A7C3475" w14:textId="77777777" w:rsidR="00F84C06" w:rsidRDefault="00F8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46B9" w14:textId="77777777" w:rsidR="00F84C06" w:rsidRDefault="00F84C06">
      <w:r>
        <w:separator/>
      </w:r>
    </w:p>
  </w:footnote>
  <w:footnote w:type="continuationSeparator" w:id="0">
    <w:p w14:paraId="4EEC1E44" w14:textId="77777777" w:rsidR="00F84C06" w:rsidRDefault="00F84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3A5F"/>
    <w:rsid w:val="00033893"/>
    <w:rsid w:val="00035D9D"/>
    <w:rsid w:val="000450C6"/>
    <w:rsid w:val="00045AAD"/>
    <w:rsid w:val="00050A31"/>
    <w:rsid w:val="00064C45"/>
    <w:rsid w:val="000716D2"/>
    <w:rsid w:val="00071AAB"/>
    <w:rsid w:val="00074AC2"/>
    <w:rsid w:val="00082091"/>
    <w:rsid w:val="000951D5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0E4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D51BA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3AE3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1FC6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452BD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84C06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2025-12-23T07:26:00Z</cp:lastPrinted>
  <dcterms:created xsi:type="dcterms:W3CDTF">2025-12-23T07:24:00Z</dcterms:created>
  <dcterms:modified xsi:type="dcterms:W3CDTF">2025-12-23T07:55:00Z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