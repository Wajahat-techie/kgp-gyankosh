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222D" w14:textId="77777777" w:rsidR="000D009A" w:rsidRDefault="000D009A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F67EA4">
        <w:rPr>
          <w:rFonts w:ascii="Tahoma" w:hAnsi="Tahoma" w:cs="Tahoma"/>
          <w:color w:val="1F1F1F"/>
          <w:sz w:val="25"/>
          <w:szCs w:val="25"/>
        </w:rPr>
        <w:t>The Accounts Officer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7F472F16" w14:textId="77777777" w:rsidR="000D009A" w:rsidRDefault="000D009A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>Directorate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5F85936E" w14:textId="43FDB8FA" w:rsidR="000D009A" w:rsidRPr="00F67EA4" w:rsidRDefault="000D009A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070BD7A7" w14:textId="77777777" w:rsidR="00173553" w:rsidRDefault="00173553" w:rsidP="00F649D8">
      <w:pPr>
        <w:ind w:left="180"/>
        <w:rPr>
          <w:rFonts w:ascii="Tahoma" w:hAnsi="Tahoma" w:cs="Tahoma"/>
          <w:sz w:val="25"/>
          <w:szCs w:val="25"/>
        </w:rPr>
      </w:pPr>
    </w:p>
    <w:p w14:paraId="5689B51F" w14:textId="749D5943" w:rsidR="00173553" w:rsidRDefault="00173553" w:rsidP="00F649D8">
      <w:pPr>
        <w:ind w:left="18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</w:t>
      </w:r>
      <w:r w:rsidR="005545A9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545A9">
        <w:rPr>
          <w:rFonts w:ascii="Tahoma" w:hAnsi="Tahoma" w:cs="Tahoma"/>
          <w:color w:val="1F1F1F"/>
          <w:sz w:val="25"/>
          <w:szCs w:val="25"/>
        </w:rPr>
        <w:t>1</w:t>
      </w:r>
      <w:r w:rsidR="000D009A">
        <w:rPr>
          <w:rFonts w:ascii="Tahoma" w:hAnsi="Tahoma" w:cs="Tahoma"/>
          <w:color w:val="1F1F1F"/>
          <w:sz w:val="25"/>
          <w:szCs w:val="25"/>
        </w:rPr>
        <w:t>1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5545A9">
        <w:rPr>
          <w:rFonts w:ascii="Tahoma" w:hAnsi="Tahoma" w:cs="Tahoma"/>
          <w:color w:val="1F1F1F"/>
          <w:sz w:val="25"/>
          <w:szCs w:val="25"/>
        </w:rPr>
        <w:t>12</w:t>
      </w:r>
      <w:r>
        <w:rPr>
          <w:rFonts w:ascii="Tahoma" w:hAnsi="Tahoma" w:cs="Tahoma"/>
          <w:color w:val="1F1F1F"/>
          <w:sz w:val="25"/>
          <w:szCs w:val="25"/>
        </w:rPr>
        <w:t>-2025</w:t>
      </w:r>
    </w:p>
    <w:p w14:paraId="0E32939C" w14:textId="77777777" w:rsidR="00712949" w:rsidRPr="00173553" w:rsidRDefault="00712949" w:rsidP="00F649D8">
      <w:pPr>
        <w:ind w:left="180"/>
        <w:rPr>
          <w:rFonts w:ascii="Tahoma" w:hAnsi="Tahoma" w:cs="Tahoma"/>
          <w:color w:val="1F1F1F"/>
          <w:sz w:val="25"/>
          <w:szCs w:val="25"/>
        </w:rPr>
      </w:pPr>
    </w:p>
    <w:bookmarkEnd w:id="0"/>
    <w:p w14:paraId="5E65CF39" w14:textId="06218223" w:rsidR="00F67EA4" w:rsidRDefault="000D009A" w:rsidP="000D009A">
      <w:pPr>
        <w:ind w:left="18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67EA4" w:rsidRPr="00F67EA4">
        <w:rPr>
          <w:rFonts w:ascii="Tahoma" w:hAnsi="Tahoma" w:cs="Tahoma"/>
          <w:b/>
          <w:bCs/>
          <w:color w:val="1F1F1F"/>
          <w:sz w:val="25"/>
          <w:szCs w:val="25"/>
        </w:rPr>
        <w:t>Subject: Submission of detailed factual report and specific comments in compliance with Anti-Corruption Bureau letter No. ACB(SBG)/HAH/Misc-64-25/9432 dated 20-11-2025 (Misc. Verification No. 64 of 2025) – reg.</w:t>
      </w:r>
    </w:p>
    <w:p w14:paraId="7D40F5F2" w14:textId="77777777" w:rsidR="000D009A" w:rsidRPr="00F67EA4" w:rsidRDefault="000D009A" w:rsidP="000D009A">
      <w:pPr>
        <w:ind w:left="18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076674F" w14:textId="19661FE3" w:rsidR="000D009A" w:rsidRDefault="00F67EA4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>Sir,</w:t>
      </w:r>
    </w:p>
    <w:p w14:paraId="633F0BE2" w14:textId="77777777" w:rsidR="000D009A" w:rsidRPr="00F67EA4" w:rsidRDefault="000D009A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79B4E5" w14:textId="5D6DBBE4" w:rsidR="00F67EA4" w:rsidRPr="00F67EA4" w:rsidRDefault="00F67EA4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 xml:space="preserve">I am enclosing herewith a copy of letter No. ACB(SBG)/HAH/Misc-64-25/9432 dated 20-11-2025 received from the </w:t>
      </w:r>
      <w:proofErr w:type="spellStart"/>
      <w:r w:rsidRPr="00F67EA4">
        <w:rPr>
          <w:rFonts w:ascii="Tahoma" w:hAnsi="Tahoma" w:cs="Tahoma"/>
          <w:color w:val="1F1F1F"/>
          <w:sz w:val="25"/>
          <w:szCs w:val="25"/>
        </w:rPr>
        <w:t>DySP</w:t>
      </w:r>
      <w:proofErr w:type="spellEnd"/>
      <w:r w:rsidRPr="00F67EA4">
        <w:rPr>
          <w:rFonts w:ascii="Tahoma" w:hAnsi="Tahoma" w:cs="Tahoma"/>
          <w:color w:val="1F1F1F"/>
          <w:sz w:val="25"/>
          <w:szCs w:val="25"/>
        </w:rPr>
        <w:t>, Anti-Corruption Bureau, Srinagar</w:t>
      </w:r>
      <w:r w:rsidR="000D009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67EA4">
        <w:rPr>
          <w:rFonts w:ascii="Tahoma" w:hAnsi="Tahoma" w:cs="Tahoma"/>
          <w:color w:val="1F1F1F"/>
          <w:sz w:val="25"/>
          <w:szCs w:val="25"/>
        </w:rPr>
        <w:t xml:space="preserve">addressed to the Departmental Vigilance Officer, Skill Development Department, Srinagar, for your kind </w:t>
      </w:r>
      <w:r w:rsidR="000D009A" w:rsidRPr="00F67EA4">
        <w:rPr>
          <w:rFonts w:ascii="Tahoma" w:hAnsi="Tahoma" w:cs="Tahoma"/>
          <w:color w:val="1F1F1F"/>
          <w:sz w:val="25"/>
          <w:szCs w:val="25"/>
        </w:rPr>
        <w:t>reference.</w:t>
      </w:r>
      <w:r w:rsidR="000D009A">
        <w:rPr>
          <w:rFonts w:ascii="Tahoma" w:hAnsi="Tahoma" w:cs="Tahoma"/>
          <w:color w:val="1F1F1F"/>
          <w:sz w:val="25"/>
          <w:szCs w:val="25"/>
        </w:rPr>
        <w:t xml:space="preserve"> In the capacity of Departmental Vigilance </w:t>
      </w:r>
      <w:proofErr w:type="spellStart"/>
      <w:proofErr w:type="gramStart"/>
      <w:r w:rsidR="000D009A">
        <w:rPr>
          <w:rFonts w:ascii="Tahoma" w:hAnsi="Tahoma" w:cs="Tahoma"/>
          <w:color w:val="1F1F1F"/>
          <w:sz w:val="25"/>
          <w:szCs w:val="25"/>
        </w:rPr>
        <w:t>Officer,I</w:t>
      </w:r>
      <w:proofErr w:type="spellEnd"/>
      <w:proofErr w:type="gramEnd"/>
      <w:r w:rsidR="000D009A">
        <w:rPr>
          <w:rFonts w:ascii="Tahoma" w:hAnsi="Tahoma" w:cs="Tahoma"/>
          <w:color w:val="1F1F1F"/>
          <w:sz w:val="25"/>
          <w:szCs w:val="25"/>
        </w:rPr>
        <w:t xml:space="preserve"> am requesting you for</w:t>
      </w:r>
      <w:r w:rsidR="000D009A" w:rsidRPr="00F67EA4">
        <w:rPr>
          <w:rFonts w:ascii="Tahoma" w:hAnsi="Tahoma" w:cs="Tahoma"/>
          <w:color w:val="1F1F1F"/>
          <w:sz w:val="25"/>
          <w:szCs w:val="25"/>
        </w:rPr>
        <w:t xml:space="preserve"> a</w:t>
      </w:r>
      <w:r w:rsidRPr="00F67EA4">
        <w:rPr>
          <w:rFonts w:ascii="Tahoma" w:hAnsi="Tahoma" w:cs="Tahoma"/>
          <w:color w:val="1F1F1F"/>
          <w:sz w:val="25"/>
          <w:szCs w:val="25"/>
        </w:rPr>
        <w:t xml:space="preserve"> detailed factual report along with specific comments of the Accounts Section regarding the allegations of corrupt practices levelled against:</w:t>
      </w:r>
    </w:p>
    <w:p w14:paraId="701DA043" w14:textId="77777777" w:rsidR="00F67EA4" w:rsidRPr="00F67EA4" w:rsidRDefault="00F67EA4" w:rsidP="000D009A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 xml:space="preserve">Shri Manzoor Ahmad </w:t>
      </w:r>
      <w:proofErr w:type="spellStart"/>
      <w:r w:rsidRPr="00F67EA4">
        <w:rPr>
          <w:rFonts w:ascii="Tahoma" w:hAnsi="Tahoma" w:cs="Tahoma"/>
          <w:color w:val="1F1F1F"/>
          <w:sz w:val="25"/>
          <w:szCs w:val="25"/>
        </w:rPr>
        <w:t>Wantoo</w:t>
      </w:r>
      <w:proofErr w:type="spellEnd"/>
      <w:r w:rsidRPr="00F67EA4">
        <w:rPr>
          <w:rFonts w:ascii="Tahoma" w:hAnsi="Tahoma" w:cs="Tahoma"/>
          <w:color w:val="1F1F1F"/>
          <w:sz w:val="25"/>
          <w:szCs w:val="25"/>
        </w:rPr>
        <w:t>, Assistant Accounts Officer</w:t>
      </w:r>
    </w:p>
    <w:p w14:paraId="41DF5E23" w14:textId="77777777" w:rsidR="000D009A" w:rsidRDefault="00F67EA4" w:rsidP="000D009A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>Shri Ajaz Ahmad Hakeem, MTS (Orderly)</w:t>
      </w:r>
    </w:p>
    <w:p w14:paraId="4CD5976D" w14:textId="55CE0B7E" w:rsidR="000D009A" w:rsidRDefault="00F67EA4" w:rsidP="000D009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>It has further been mentioned in the complaint that the Accounts Officer is fully aware of these alleged corrupt practices.</w:t>
      </w:r>
    </w:p>
    <w:p w14:paraId="46F09F27" w14:textId="17DB79B6" w:rsidR="00F67EA4" w:rsidRDefault="00F67EA4" w:rsidP="000D009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F67EA4">
        <w:rPr>
          <w:rFonts w:ascii="Tahoma" w:hAnsi="Tahoma" w:cs="Tahoma"/>
          <w:color w:val="1F1F1F"/>
          <w:sz w:val="25"/>
          <w:szCs w:val="25"/>
        </w:rPr>
        <w:t xml:space="preserve">You are, therefore, requested to furnish a comprehensive factual report </w:t>
      </w:r>
      <w:r w:rsidR="000D009A">
        <w:rPr>
          <w:rFonts w:ascii="Tahoma" w:hAnsi="Tahoma" w:cs="Tahoma"/>
          <w:color w:val="1F1F1F"/>
          <w:sz w:val="25"/>
          <w:szCs w:val="25"/>
        </w:rPr>
        <w:t xml:space="preserve">on Priority </w:t>
      </w:r>
      <w:r w:rsidRPr="00F67EA4">
        <w:rPr>
          <w:rFonts w:ascii="Tahoma" w:hAnsi="Tahoma" w:cs="Tahoma"/>
          <w:color w:val="1F1F1F"/>
          <w:sz w:val="25"/>
          <w:szCs w:val="25"/>
        </w:rPr>
        <w:t>so that the same can be forwarded to the Anti-Corruption Bureau without further dela</w:t>
      </w:r>
      <w:r w:rsidR="000D009A">
        <w:rPr>
          <w:rFonts w:ascii="Tahoma" w:hAnsi="Tahoma" w:cs="Tahoma"/>
          <w:color w:val="1F1F1F"/>
          <w:sz w:val="25"/>
          <w:szCs w:val="25"/>
        </w:rPr>
        <w:t>y.</w:t>
      </w:r>
    </w:p>
    <w:p w14:paraId="736861D3" w14:textId="77777777" w:rsidR="000D009A" w:rsidRDefault="000D009A" w:rsidP="000D009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6344933" w14:textId="77777777" w:rsidR="000D009A" w:rsidRDefault="000D009A" w:rsidP="000D009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DC8338" w14:textId="77777777" w:rsidR="000D009A" w:rsidRDefault="000D009A" w:rsidP="000D009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6045BCE" w14:textId="77777777" w:rsidR="000D009A" w:rsidRPr="00F67EA4" w:rsidRDefault="000D009A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B35B09" w14:textId="5C9BCFAA" w:rsidR="00F67EA4" w:rsidRPr="00F67EA4" w:rsidRDefault="000D009A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F67EA4" w:rsidRPr="00F67EA4">
        <w:rPr>
          <w:rFonts w:ascii="Tahoma" w:hAnsi="Tahoma" w:cs="Tahoma"/>
          <w:color w:val="1F1F1F"/>
          <w:sz w:val="25"/>
          <w:szCs w:val="25"/>
        </w:rPr>
        <w:t>Yours faithfully,</w:t>
      </w:r>
    </w:p>
    <w:p w14:paraId="5F76EBD5" w14:textId="5918D722" w:rsidR="000D009A" w:rsidRDefault="000D009A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9930F0B" w14:textId="77777777" w:rsidR="000D009A" w:rsidRDefault="000D009A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BD27557" w14:textId="77777777" w:rsidR="00EB6997" w:rsidRDefault="00EB6997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270614D" w14:textId="1B6A53AD" w:rsidR="000D009A" w:rsidRDefault="000D009A" w:rsidP="000D009A">
      <w:pPr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</w:t>
      </w:r>
      <w:r w:rsidR="00F67EA4" w:rsidRPr="00F67EA4">
        <w:rPr>
          <w:rFonts w:ascii="Tahoma" w:hAnsi="Tahoma" w:cs="Tahoma"/>
          <w:color w:val="1F1F1F"/>
          <w:sz w:val="25"/>
          <w:szCs w:val="25"/>
        </w:rPr>
        <w:t xml:space="preserve">Departmental Vigilance Officer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7B15D0AD" w14:textId="772DC0D8" w:rsidR="000D009A" w:rsidRDefault="000D009A" w:rsidP="000D009A">
      <w:pPr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F67EA4" w:rsidRPr="00F67EA4">
        <w:rPr>
          <w:rFonts w:ascii="Tahoma" w:hAnsi="Tahoma" w:cs="Tahoma"/>
          <w:color w:val="1F1F1F"/>
          <w:sz w:val="25"/>
          <w:szCs w:val="25"/>
        </w:rPr>
        <w:t>Directorate of Skill Development</w:t>
      </w:r>
    </w:p>
    <w:p w14:paraId="47B833A6" w14:textId="1B92C59B" w:rsidR="00F67EA4" w:rsidRPr="00F67EA4" w:rsidRDefault="000D009A" w:rsidP="00F67EA4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F67EA4" w:rsidRPr="00F67EA4">
        <w:rPr>
          <w:rFonts w:ascii="Tahoma" w:hAnsi="Tahoma" w:cs="Tahoma"/>
          <w:color w:val="1F1F1F"/>
          <w:sz w:val="25"/>
          <w:szCs w:val="25"/>
        </w:rPr>
        <w:t>Jammu &amp; Kashmir</w:t>
      </w:r>
    </w:p>
    <w:p w14:paraId="51D6282A" w14:textId="77777777" w:rsidR="005545A9" w:rsidRDefault="005545A9" w:rsidP="005545A9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F1DD090" w14:textId="77777777" w:rsidR="000D009A" w:rsidRDefault="000D009A" w:rsidP="000D009A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  <w:proofErr w:type="spellStart"/>
      <w:r w:rsidRPr="00F67EA4">
        <w:rPr>
          <w:rFonts w:ascii="Tahoma" w:hAnsi="Tahoma" w:cs="Tahoma"/>
          <w:color w:val="1F1F1F"/>
          <w:sz w:val="25"/>
          <w:szCs w:val="25"/>
        </w:rPr>
        <w:t>Encl</w:t>
      </w:r>
      <w:proofErr w:type="spellEnd"/>
      <w:r w:rsidRPr="00F67EA4">
        <w:rPr>
          <w:rFonts w:ascii="Tahoma" w:hAnsi="Tahoma" w:cs="Tahoma"/>
          <w:color w:val="1F1F1F"/>
          <w:sz w:val="25"/>
          <w:szCs w:val="25"/>
        </w:rPr>
        <w:t>: Copy of ACB letter dated 20-11-2025 with enclosures</w:t>
      </w:r>
    </w:p>
    <w:p w14:paraId="7C98109B" w14:textId="77777777" w:rsidR="005545A9" w:rsidRDefault="005545A9" w:rsidP="005545A9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458A57" w14:textId="77777777" w:rsidR="005545A9" w:rsidRPr="005545A9" w:rsidRDefault="005545A9" w:rsidP="005545A9">
      <w:pPr>
        <w:ind w:left="18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545A9">
      <w:headerReference w:type="default" r:id="rId7"/>
      <w:pgSz w:w="11906" w:h="16838"/>
      <w:pgMar w:top="1170" w:right="101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179D" w14:textId="77777777" w:rsidR="00705F85" w:rsidRDefault="00705F85">
      <w:r>
        <w:separator/>
      </w:r>
    </w:p>
  </w:endnote>
  <w:endnote w:type="continuationSeparator" w:id="0">
    <w:p w14:paraId="42B1F2B2" w14:textId="77777777" w:rsidR="00705F85" w:rsidRDefault="00705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A955" w14:textId="77777777" w:rsidR="00705F85" w:rsidRDefault="00705F85">
      <w:r>
        <w:separator/>
      </w:r>
    </w:p>
  </w:footnote>
  <w:footnote w:type="continuationSeparator" w:id="0">
    <w:p w14:paraId="0AAFB29D" w14:textId="77777777" w:rsidR="00705F85" w:rsidRDefault="00705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48E4A0B" w:rsidR="00B14580" w:rsidRDefault="005545A9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BF71903">
          <wp:simplePos x="0" y="0"/>
          <wp:positionH relativeFrom="margin">
            <wp:posOffset>-18047</wp:posOffset>
          </wp:positionH>
          <wp:positionV relativeFrom="page">
            <wp:posOffset>293169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02217800" name="Picture 8022178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54C855BE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FE22F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r w:rsidR="005545A9">
      <w:t xml:space="preserve">   </w:t>
    </w:r>
    <w:hyperlink r:id="rId2" w:history="1">
      <w:r w:rsidR="005545A9" w:rsidRPr="009B7D8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6F5064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5545A9">
      <w:rPr>
        <w:sz w:val="20"/>
        <w:szCs w:val="20"/>
      </w:rPr>
      <w:t xml:space="preserve">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0648B"/>
    <w:multiLevelType w:val="multilevel"/>
    <w:tmpl w:val="DAE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B25A6C"/>
    <w:multiLevelType w:val="multilevel"/>
    <w:tmpl w:val="2F1C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2111567"/>
    <w:multiLevelType w:val="multilevel"/>
    <w:tmpl w:val="7DD271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0203DC7"/>
    <w:multiLevelType w:val="multilevel"/>
    <w:tmpl w:val="634C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A7883"/>
    <w:multiLevelType w:val="multilevel"/>
    <w:tmpl w:val="100AB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326570">
    <w:abstractNumId w:val="9"/>
  </w:num>
  <w:num w:numId="2" w16cid:durableId="1678074738">
    <w:abstractNumId w:val="7"/>
  </w:num>
  <w:num w:numId="3" w16cid:durableId="494343358">
    <w:abstractNumId w:val="6"/>
  </w:num>
  <w:num w:numId="4" w16cid:durableId="398215347">
    <w:abstractNumId w:val="5"/>
  </w:num>
  <w:num w:numId="5" w16cid:durableId="1731491508">
    <w:abstractNumId w:val="4"/>
  </w:num>
  <w:num w:numId="6" w16cid:durableId="1360351857">
    <w:abstractNumId w:val="8"/>
  </w:num>
  <w:num w:numId="7" w16cid:durableId="691498626">
    <w:abstractNumId w:val="3"/>
  </w:num>
  <w:num w:numId="8" w16cid:durableId="484905889">
    <w:abstractNumId w:val="2"/>
  </w:num>
  <w:num w:numId="9" w16cid:durableId="1251039603">
    <w:abstractNumId w:val="1"/>
  </w:num>
  <w:num w:numId="10" w16cid:durableId="1622030755">
    <w:abstractNumId w:val="0"/>
  </w:num>
  <w:num w:numId="11" w16cid:durableId="729420116">
    <w:abstractNumId w:val="12"/>
  </w:num>
  <w:num w:numId="12" w16cid:durableId="2095205759">
    <w:abstractNumId w:val="14"/>
  </w:num>
  <w:num w:numId="13" w16cid:durableId="621766679">
    <w:abstractNumId w:val="10"/>
  </w:num>
  <w:num w:numId="14" w16cid:durableId="1579485771">
    <w:abstractNumId w:val="18"/>
  </w:num>
  <w:num w:numId="15" w16cid:durableId="920454714">
    <w:abstractNumId w:val="16"/>
  </w:num>
  <w:num w:numId="16" w16cid:durableId="1650090846">
    <w:abstractNumId w:val="19"/>
  </w:num>
  <w:num w:numId="17" w16cid:durableId="1892495199">
    <w:abstractNumId w:val="11"/>
  </w:num>
  <w:num w:numId="18" w16cid:durableId="1806001275">
    <w:abstractNumId w:val="15"/>
  </w:num>
  <w:num w:numId="19" w16cid:durableId="1640956731">
    <w:abstractNumId w:val="21"/>
  </w:num>
  <w:num w:numId="20" w16cid:durableId="1322276261">
    <w:abstractNumId w:val="13"/>
  </w:num>
  <w:num w:numId="21" w16cid:durableId="1179735778">
    <w:abstractNumId w:val="17"/>
  </w:num>
  <w:num w:numId="22" w16cid:durableId="11700262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D009A"/>
    <w:rsid w:val="000D137A"/>
    <w:rsid w:val="000E6552"/>
    <w:rsid w:val="000F334E"/>
    <w:rsid w:val="000F3A4F"/>
    <w:rsid w:val="000F59AC"/>
    <w:rsid w:val="00121CFB"/>
    <w:rsid w:val="001364FE"/>
    <w:rsid w:val="001368DD"/>
    <w:rsid w:val="001423C7"/>
    <w:rsid w:val="001476A0"/>
    <w:rsid w:val="00147DB3"/>
    <w:rsid w:val="001517A1"/>
    <w:rsid w:val="001518A5"/>
    <w:rsid w:val="00151B57"/>
    <w:rsid w:val="0015747D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1081B"/>
    <w:rsid w:val="00322356"/>
    <w:rsid w:val="0033518C"/>
    <w:rsid w:val="00337606"/>
    <w:rsid w:val="00342855"/>
    <w:rsid w:val="003437C2"/>
    <w:rsid w:val="00346F27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5A9"/>
    <w:rsid w:val="00554BB2"/>
    <w:rsid w:val="005647F2"/>
    <w:rsid w:val="005662D1"/>
    <w:rsid w:val="00573A09"/>
    <w:rsid w:val="0058185E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6FDB"/>
    <w:rsid w:val="006C1785"/>
    <w:rsid w:val="006C5D86"/>
    <w:rsid w:val="006C7C59"/>
    <w:rsid w:val="00705C8D"/>
    <w:rsid w:val="00705F85"/>
    <w:rsid w:val="00712949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E5434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040C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33E5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11F8C"/>
    <w:rsid w:val="00E64C21"/>
    <w:rsid w:val="00E66F64"/>
    <w:rsid w:val="00E67631"/>
    <w:rsid w:val="00E7798A"/>
    <w:rsid w:val="00E81656"/>
    <w:rsid w:val="00EB6997"/>
    <w:rsid w:val="00EC0049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535C1"/>
    <w:rsid w:val="00F649D8"/>
    <w:rsid w:val="00F67EA4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2025-12-11T09:54:00Z</cp:lastPrinted>
  <dcterms:created xsi:type="dcterms:W3CDTF">2025-12-11T09:42:00Z</dcterms:created>
  <dcterms:modified xsi:type="dcterms:W3CDTF">2025-12-11T10:16:00Z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