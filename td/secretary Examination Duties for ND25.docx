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9895ED2" w14:textId="77777777" w:rsidR="00897B88" w:rsidRDefault="00897B88" w:rsidP="00897B88">
      <w:pPr>
        <w:spacing w:line="276" w:lineRule="auto"/>
        <w:ind w:left="-450"/>
        <w:jc w:val="both"/>
        <w:rPr>
          <w:rFonts w:ascii="Tahoma" w:hAnsi="Tahoma" w:cs="Tahoma"/>
          <w:sz w:val="26"/>
          <w:szCs w:val="26"/>
        </w:rPr>
      </w:pPr>
    </w:p>
    <w:p w14:paraId="5C643E89" w14:textId="2F4BC9CC" w:rsidR="00247F81" w:rsidRPr="00897B88" w:rsidRDefault="00247F81" w:rsidP="00897B88">
      <w:pPr>
        <w:spacing w:line="276" w:lineRule="auto"/>
        <w:ind w:left="-450"/>
        <w:jc w:val="both"/>
        <w:rPr>
          <w:rFonts w:ascii="Tahoma" w:hAnsi="Tahoma" w:cs="Tahoma"/>
          <w:sz w:val="26"/>
          <w:szCs w:val="26"/>
        </w:rPr>
      </w:pPr>
      <w:r w:rsidRPr="00897B88">
        <w:rPr>
          <w:rFonts w:ascii="Tahoma" w:hAnsi="Tahoma" w:cs="Tahoma"/>
          <w:sz w:val="26"/>
          <w:szCs w:val="26"/>
        </w:rPr>
        <w:t>The Secretary,</w:t>
      </w:r>
    </w:p>
    <w:p w14:paraId="0CBFE823" w14:textId="77777777" w:rsidR="00247F81" w:rsidRPr="00897B88" w:rsidRDefault="00247F81" w:rsidP="00897B88">
      <w:pPr>
        <w:spacing w:line="276" w:lineRule="auto"/>
        <w:ind w:left="-450"/>
        <w:jc w:val="both"/>
        <w:rPr>
          <w:rFonts w:ascii="Tahoma" w:hAnsi="Tahoma" w:cs="Tahoma"/>
          <w:sz w:val="26"/>
          <w:szCs w:val="26"/>
        </w:rPr>
      </w:pPr>
      <w:r w:rsidRPr="00897B88">
        <w:rPr>
          <w:rFonts w:ascii="Tahoma" w:hAnsi="Tahoma" w:cs="Tahoma"/>
          <w:sz w:val="26"/>
          <w:szCs w:val="26"/>
        </w:rPr>
        <w:t>Board of Technical Education,</w:t>
      </w:r>
    </w:p>
    <w:p w14:paraId="39393C70" w14:textId="08E8A258" w:rsidR="00247F81" w:rsidRPr="00897B88" w:rsidRDefault="00212852" w:rsidP="00897B88">
      <w:pPr>
        <w:spacing w:line="276" w:lineRule="auto"/>
        <w:ind w:left="-450"/>
        <w:jc w:val="both"/>
        <w:rPr>
          <w:rFonts w:ascii="Tahoma" w:hAnsi="Tahoma" w:cs="Tahoma"/>
          <w:sz w:val="26"/>
          <w:szCs w:val="26"/>
        </w:rPr>
      </w:pPr>
      <w:r w:rsidRPr="00897B88">
        <w:rPr>
          <w:rFonts w:ascii="Tahoma" w:hAnsi="Tahoma" w:cs="Tahoma"/>
          <w:sz w:val="26"/>
          <w:szCs w:val="26"/>
        </w:rPr>
        <w:t>Jammu and Kashmir</w:t>
      </w:r>
      <w:r w:rsidR="00247F81" w:rsidRPr="00897B88">
        <w:rPr>
          <w:rFonts w:ascii="Tahoma" w:hAnsi="Tahoma" w:cs="Tahoma"/>
          <w:sz w:val="26"/>
          <w:szCs w:val="26"/>
        </w:rPr>
        <w:t>.</w:t>
      </w:r>
    </w:p>
    <w:p w14:paraId="5EDBC08A" w14:textId="77777777" w:rsidR="005966EF" w:rsidRDefault="005966EF" w:rsidP="005966EF">
      <w:pPr>
        <w:ind w:left="-360"/>
        <w:rPr>
          <w:rFonts w:ascii="Tahoma" w:hAnsi="Tahoma" w:cs="Tahoma"/>
          <w:sz w:val="24"/>
          <w:szCs w:val="24"/>
        </w:rPr>
      </w:pPr>
    </w:p>
    <w:p w14:paraId="4F160CA4" w14:textId="6465C0E3" w:rsidR="00247F81" w:rsidRPr="00897B88" w:rsidRDefault="00247F81" w:rsidP="00897B88">
      <w:pPr>
        <w:spacing w:line="276" w:lineRule="auto"/>
        <w:ind w:left="-450"/>
        <w:jc w:val="both"/>
        <w:rPr>
          <w:rFonts w:ascii="Tahoma" w:hAnsi="Tahoma" w:cs="Tahoma"/>
          <w:sz w:val="26"/>
          <w:szCs w:val="26"/>
        </w:rPr>
      </w:pPr>
      <w:r w:rsidRPr="00897B88">
        <w:rPr>
          <w:rFonts w:ascii="Tahoma" w:hAnsi="Tahoma" w:cs="Tahoma"/>
          <w:sz w:val="26"/>
          <w:szCs w:val="26"/>
        </w:rPr>
        <w:t>No:</w:t>
      </w:r>
      <w:r w:rsidR="00033893" w:rsidRPr="00897B88">
        <w:rPr>
          <w:rFonts w:ascii="Tahoma" w:hAnsi="Tahoma" w:cs="Tahoma"/>
          <w:sz w:val="26"/>
          <w:szCs w:val="26"/>
        </w:rPr>
        <w:t xml:space="preserve"> </w:t>
      </w:r>
      <w:r w:rsidR="002D0BC4" w:rsidRPr="00897B88">
        <w:rPr>
          <w:rFonts w:ascii="Tahoma" w:hAnsi="Tahoma" w:cs="Tahoma"/>
          <w:sz w:val="26"/>
          <w:szCs w:val="26"/>
        </w:rPr>
        <w:t>KGP/Estt/202</w:t>
      </w:r>
      <w:r w:rsidR="005772BE" w:rsidRPr="00897B88">
        <w:rPr>
          <w:rFonts w:ascii="Tahoma" w:hAnsi="Tahoma" w:cs="Tahoma"/>
          <w:sz w:val="26"/>
          <w:szCs w:val="26"/>
        </w:rPr>
        <w:t>5</w:t>
      </w:r>
      <w:r w:rsidR="002D0BC4" w:rsidRPr="00897B88">
        <w:rPr>
          <w:rFonts w:ascii="Tahoma" w:hAnsi="Tahoma" w:cs="Tahoma"/>
          <w:sz w:val="26"/>
          <w:szCs w:val="26"/>
        </w:rPr>
        <w:t>/</w:t>
      </w:r>
      <w:r w:rsidR="007F61ED" w:rsidRPr="00897B88">
        <w:rPr>
          <w:rFonts w:ascii="Tahoma" w:hAnsi="Tahoma" w:cs="Tahoma"/>
          <w:sz w:val="26"/>
          <w:szCs w:val="26"/>
        </w:rPr>
        <w:t xml:space="preserve">       </w:t>
      </w:r>
      <w:r w:rsidR="002D0BC4" w:rsidRPr="00897B88">
        <w:rPr>
          <w:rFonts w:ascii="Tahoma" w:hAnsi="Tahoma" w:cs="Tahoma"/>
          <w:sz w:val="26"/>
          <w:szCs w:val="26"/>
        </w:rPr>
        <w:t xml:space="preserve">          </w:t>
      </w:r>
      <w:r w:rsidRPr="00897B88">
        <w:rPr>
          <w:rFonts w:ascii="Tahoma" w:hAnsi="Tahoma" w:cs="Tahoma"/>
          <w:sz w:val="26"/>
          <w:szCs w:val="26"/>
        </w:rPr>
        <w:t xml:space="preserve">                      Dated:</w:t>
      </w:r>
      <w:r w:rsidR="001F08DE" w:rsidRPr="00897B88">
        <w:rPr>
          <w:rFonts w:ascii="Tahoma" w:hAnsi="Tahoma" w:cs="Tahoma"/>
          <w:sz w:val="26"/>
          <w:szCs w:val="26"/>
        </w:rPr>
        <w:t xml:space="preserve"> </w:t>
      </w:r>
      <w:r w:rsidR="00897B88" w:rsidRPr="00897B88">
        <w:rPr>
          <w:rFonts w:ascii="Tahoma" w:hAnsi="Tahoma" w:cs="Tahoma"/>
          <w:sz w:val="26"/>
          <w:szCs w:val="26"/>
        </w:rPr>
        <w:t>0</w:t>
      </w:r>
      <w:r w:rsidR="00A268BF">
        <w:rPr>
          <w:rFonts w:ascii="Tahoma" w:hAnsi="Tahoma" w:cs="Tahoma"/>
          <w:sz w:val="26"/>
          <w:szCs w:val="26"/>
        </w:rPr>
        <w:t>3</w:t>
      </w:r>
      <w:r w:rsidR="007F61ED" w:rsidRPr="00897B88">
        <w:rPr>
          <w:rFonts w:ascii="Tahoma" w:hAnsi="Tahoma" w:cs="Tahoma"/>
          <w:sz w:val="26"/>
          <w:szCs w:val="26"/>
        </w:rPr>
        <w:t>-</w:t>
      </w:r>
      <w:r w:rsidR="00897B88" w:rsidRPr="00897B88">
        <w:rPr>
          <w:rFonts w:ascii="Tahoma" w:hAnsi="Tahoma" w:cs="Tahoma"/>
          <w:sz w:val="26"/>
          <w:szCs w:val="26"/>
        </w:rPr>
        <w:t>1</w:t>
      </w:r>
      <w:r w:rsidR="00A268BF">
        <w:rPr>
          <w:rFonts w:ascii="Tahoma" w:hAnsi="Tahoma" w:cs="Tahoma"/>
          <w:sz w:val="26"/>
          <w:szCs w:val="26"/>
        </w:rPr>
        <w:t>2</w:t>
      </w:r>
      <w:r w:rsidR="007F61ED" w:rsidRPr="00897B88">
        <w:rPr>
          <w:rFonts w:ascii="Tahoma" w:hAnsi="Tahoma" w:cs="Tahoma"/>
          <w:sz w:val="26"/>
          <w:szCs w:val="26"/>
        </w:rPr>
        <w:t>-2025</w:t>
      </w:r>
    </w:p>
    <w:p w14:paraId="15C36111" w14:textId="77777777" w:rsidR="00897B88" w:rsidRPr="007F61ED" w:rsidRDefault="00897B88" w:rsidP="00897B88">
      <w:pPr>
        <w:ind w:left="-360"/>
        <w:rPr>
          <w:rFonts w:ascii="Tahoma" w:hAnsi="Tahoma" w:cs="Tahoma"/>
          <w:sz w:val="24"/>
          <w:szCs w:val="24"/>
        </w:rPr>
      </w:pPr>
    </w:p>
    <w:p w14:paraId="63BA9527" w14:textId="668A65DA" w:rsidR="00F6748E" w:rsidRDefault="00F6748E" w:rsidP="007C49C9">
      <w:pPr>
        <w:ind w:left="-450"/>
        <w:jc w:val="both"/>
        <w:rPr>
          <w:rFonts w:ascii="Tahoma" w:hAnsi="Tahoma" w:cs="Tahoma"/>
          <w:b/>
          <w:bCs/>
          <w:sz w:val="26"/>
          <w:szCs w:val="26"/>
        </w:rPr>
      </w:pPr>
      <w:r w:rsidRPr="00F6748E">
        <w:rPr>
          <w:rFonts w:ascii="Tahoma" w:hAnsi="Tahoma" w:cs="Tahoma"/>
          <w:b/>
          <w:bCs/>
          <w:sz w:val="26"/>
          <w:szCs w:val="26"/>
        </w:rPr>
        <w:t xml:space="preserve">Subject: </w:t>
      </w:r>
      <w:r w:rsidR="00934FE7">
        <w:rPr>
          <w:rFonts w:ascii="Tahoma" w:hAnsi="Tahoma" w:cs="Tahoma"/>
          <w:b/>
          <w:bCs/>
          <w:sz w:val="26"/>
          <w:szCs w:val="26"/>
        </w:rPr>
        <w:t xml:space="preserve">Representation received from Mr. Yameen Kinnah related to </w:t>
      </w:r>
      <w:r w:rsidR="00A268BF">
        <w:rPr>
          <w:rFonts w:ascii="Tahoma" w:hAnsi="Tahoma" w:cs="Tahoma"/>
          <w:b/>
          <w:bCs/>
          <w:sz w:val="26"/>
          <w:szCs w:val="26"/>
        </w:rPr>
        <w:t>ND</w:t>
      </w:r>
      <w:proofErr w:type="gramStart"/>
      <w:r w:rsidR="00A268BF">
        <w:rPr>
          <w:rFonts w:ascii="Tahoma" w:hAnsi="Tahoma" w:cs="Tahoma"/>
          <w:b/>
          <w:bCs/>
          <w:sz w:val="26"/>
          <w:szCs w:val="26"/>
        </w:rPr>
        <w:t>25  3</w:t>
      </w:r>
      <w:proofErr w:type="gramEnd"/>
      <w:r w:rsidR="00A268BF" w:rsidRPr="00A268BF">
        <w:rPr>
          <w:rFonts w:ascii="Tahoma" w:hAnsi="Tahoma" w:cs="Tahoma"/>
          <w:b/>
          <w:bCs/>
          <w:sz w:val="26"/>
          <w:szCs w:val="26"/>
          <w:vertAlign w:val="superscript"/>
        </w:rPr>
        <w:t>rd</w:t>
      </w:r>
      <w:r w:rsidR="00A268BF">
        <w:rPr>
          <w:rFonts w:ascii="Tahoma" w:hAnsi="Tahoma" w:cs="Tahoma"/>
          <w:b/>
          <w:bCs/>
          <w:sz w:val="26"/>
          <w:szCs w:val="26"/>
        </w:rPr>
        <w:t xml:space="preserve"> Semester NEP+ 5</w:t>
      </w:r>
      <w:r w:rsidR="00A268BF" w:rsidRPr="00A268BF">
        <w:rPr>
          <w:rFonts w:ascii="Tahoma" w:hAnsi="Tahoma" w:cs="Tahoma"/>
          <w:b/>
          <w:bCs/>
          <w:sz w:val="26"/>
          <w:szCs w:val="26"/>
          <w:vertAlign w:val="superscript"/>
        </w:rPr>
        <w:t>th</w:t>
      </w:r>
      <w:r w:rsidR="00A268BF">
        <w:rPr>
          <w:rFonts w:ascii="Tahoma" w:hAnsi="Tahoma" w:cs="Tahoma"/>
          <w:b/>
          <w:bCs/>
          <w:sz w:val="26"/>
          <w:szCs w:val="26"/>
        </w:rPr>
        <w:t xml:space="preserve"> Semester N</w:t>
      </w:r>
      <w:r w:rsidR="007C49C9">
        <w:rPr>
          <w:rFonts w:ascii="Tahoma" w:hAnsi="Tahoma" w:cs="Tahoma"/>
          <w:b/>
          <w:bCs/>
          <w:sz w:val="26"/>
          <w:szCs w:val="26"/>
        </w:rPr>
        <w:t>EW</w:t>
      </w:r>
      <w:r w:rsidR="00A268BF">
        <w:rPr>
          <w:rFonts w:ascii="Tahoma" w:hAnsi="Tahoma" w:cs="Tahoma"/>
          <w:b/>
          <w:bCs/>
          <w:sz w:val="26"/>
          <w:szCs w:val="26"/>
        </w:rPr>
        <w:t xml:space="preserve"> Scheme </w:t>
      </w:r>
      <w:r w:rsidR="00934FE7">
        <w:rPr>
          <w:rFonts w:ascii="Tahoma" w:hAnsi="Tahoma" w:cs="Tahoma"/>
          <w:b/>
          <w:bCs/>
          <w:sz w:val="26"/>
          <w:szCs w:val="26"/>
        </w:rPr>
        <w:t>Examination duties</w:t>
      </w:r>
      <w:r w:rsidR="00A268BF">
        <w:rPr>
          <w:rFonts w:ascii="Tahoma" w:hAnsi="Tahoma" w:cs="Tahoma"/>
          <w:b/>
          <w:bCs/>
          <w:sz w:val="26"/>
          <w:szCs w:val="26"/>
        </w:rPr>
        <w:t>-centre No. ND25-033</w:t>
      </w:r>
      <w:r w:rsidR="007C49C9">
        <w:rPr>
          <w:rFonts w:ascii="Tahoma" w:hAnsi="Tahoma" w:cs="Tahoma"/>
          <w:b/>
          <w:bCs/>
          <w:sz w:val="26"/>
          <w:szCs w:val="26"/>
        </w:rPr>
        <w:t xml:space="preserve"> and Requirement of Mr. Mohd Amin Wani, Lecturer-I</w:t>
      </w:r>
      <w:r w:rsidR="00CC4532">
        <w:rPr>
          <w:rFonts w:ascii="Tahoma" w:hAnsi="Tahoma" w:cs="Tahoma"/>
          <w:b/>
          <w:bCs/>
          <w:sz w:val="26"/>
          <w:szCs w:val="26"/>
        </w:rPr>
        <w:t>,</w:t>
      </w:r>
      <w:r w:rsidR="007C49C9">
        <w:rPr>
          <w:rFonts w:ascii="Tahoma" w:hAnsi="Tahoma" w:cs="Tahoma"/>
          <w:b/>
          <w:bCs/>
          <w:sz w:val="26"/>
          <w:szCs w:val="26"/>
        </w:rPr>
        <w:t xml:space="preserve"> Electrical Engg in the Institution.</w:t>
      </w:r>
    </w:p>
    <w:p w14:paraId="633EE65F" w14:textId="77777777" w:rsidR="00934FE7" w:rsidRPr="00F6748E" w:rsidRDefault="00934FE7" w:rsidP="00CC4532">
      <w:pPr>
        <w:jc w:val="both"/>
        <w:rPr>
          <w:rFonts w:ascii="Tahoma" w:hAnsi="Tahoma" w:cs="Tahoma"/>
          <w:b/>
          <w:bCs/>
          <w:sz w:val="26"/>
          <w:szCs w:val="26"/>
        </w:rPr>
      </w:pPr>
    </w:p>
    <w:p w14:paraId="7C133AFE" w14:textId="71D0F775" w:rsidR="00A268BF" w:rsidRPr="00F6748E" w:rsidRDefault="00F6748E" w:rsidP="00A268BF">
      <w:pPr>
        <w:spacing w:line="276" w:lineRule="auto"/>
        <w:ind w:left="-450"/>
        <w:jc w:val="both"/>
        <w:rPr>
          <w:rFonts w:ascii="Tahoma" w:hAnsi="Tahoma" w:cs="Tahoma"/>
          <w:sz w:val="26"/>
          <w:szCs w:val="26"/>
        </w:rPr>
      </w:pPr>
      <w:r w:rsidRPr="00F6748E">
        <w:rPr>
          <w:rFonts w:ascii="Tahoma" w:hAnsi="Tahoma" w:cs="Tahoma"/>
          <w:sz w:val="26"/>
          <w:szCs w:val="26"/>
        </w:rPr>
        <w:t>Sir</w:t>
      </w:r>
      <w:r w:rsidR="00934FE7">
        <w:rPr>
          <w:rFonts w:ascii="Tahoma" w:hAnsi="Tahoma" w:cs="Tahoma"/>
          <w:sz w:val="26"/>
          <w:szCs w:val="26"/>
        </w:rPr>
        <w:t>,</w:t>
      </w:r>
    </w:p>
    <w:p w14:paraId="03AA5872" w14:textId="670AB360" w:rsidR="007C49C9" w:rsidRDefault="00897B88" w:rsidP="007C49C9">
      <w:pPr>
        <w:spacing w:line="276" w:lineRule="auto"/>
        <w:ind w:left="-450"/>
        <w:jc w:val="both"/>
        <w:rPr>
          <w:rFonts w:ascii="Tahoma" w:hAnsi="Tahoma" w:cs="Tahoma"/>
          <w:sz w:val="26"/>
          <w:szCs w:val="26"/>
        </w:rPr>
      </w:pPr>
      <w:r>
        <w:rPr>
          <w:rFonts w:ascii="Tahoma" w:hAnsi="Tahoma" w:cs="Tahoma"/>
          <w:sz w:val="26"/>
          <w:szCs w:val="26"/>
        </w:rPr>
        <w:t>With reference to your office order no</w:t>
      </w:r>
      <w:r w:rsidR="00A268BF">
        <w:rPr>
          <w:rFonts w:ascii="Tahoma" w:hAnsi="Tahoma" w:cs="Tahoma"/>
          <w:sz w:val="26"/>
          <w:szCs w:val="26"/>
        </w:rPr>
        <w:t xml:space="preserve"> 65 of 2025, dated 02-12-2025 related to the Appointment of Superintendent and Dy.Superintendents, Kindly find the representation received from Mr.Yameen Kinnah, Lecturer-I Automobile Engg for the institution related to exempt him for the examination. It is requested to keep Mr. Shabir Ahmad Ahanger, Lecturer-I Computer Engineering for duty in place of Mr. Yameen Kinnah for the for the said examination.</w:t>
      </w:r>
    </w:p>
    <w:p w14:paraId="29E99936" w14:textId="53A9CC28" w:rsidR="007C49C9" w:rsidRDefault="007C49C9" w:rsidP="007C49C9">
      <w:pPr>
        <w:spacing w:line="276" w:lineRule="auto"/>
        <w:ind w:left="-450"/>
        <w:jc w:val="both"/>
        <w:rPr>
          <w:rFonts w:ascii="Tahoma" w:hAnsi="Tahoma" w:cs="Tahoma"/>
          <w:sz w:val="26"/>
          <w:szCs w:val="26"/>
        </w:rPr>
      </w:pPr>
      <w:r>
        <w:rPr>
          <w:rFonts w:ascii="Tahoma" w:hAnsi="Tahoma" w:cs="Tahoma"/>
          <w:sz w:val="26"/>
          <w:szCs w:val="26"/>
        </w:rPr>
        <w:t>Further it is also requested to spare Mr.Mohd Amin Wani,Lecturer-I, Electrical Engg for his duties at GPC Ganderbal as he is required in this Institution for Procurement of M&amp;E on GeM portal.</w:t>
      </w:r>
    </w:p>
    <w:p w14:paraId="354B5BD5" w14:textId="77777777" w:rsidR="00A268BF" w:rsidRDefault="00A268BF" w:rsidP="00F6748E">
      <w:pPr>
        <w:spacing w:line="276" w:lineRule="auto"/>
        <w:ind w:left="-450"/>
        <w:jc w:val="both"/>
        <w:rPr>
          <w:rFonts w:ascii="Tahoma" w:hAnsi="Tahoma" w:cs="Tahoma"/>
          <w:sz w:val="26"/>
          <w:szCs w:val="26"/>
        </w:rPr>
      </w:pPr>
    </w:p>
    <w:p w14:paraId="49E6E729" w14:textId="77777777" w:rsidR="00897B88" w:rsidRDefault="00897B88" w:rsidP="00F6748E">
      <w:pPr>
        <w:spacing w:line="276" w:lineRule="auto"/>
        <w:ind w:left="-450"/>
        <w:jc w:val="both"/>
        <w:rPr>
          <w:rFonts w:ascii="Tahoma" w:hAnsi="Tahoma" w:cs="Tahoma"/>
          <w:sz w:val="26"/>
          <w:szCs w:val="26"/>
        </w:rPr>
      </w:pPr>
    </w:p>
    <w:p w14:paraId="0FBC4C44" w14:textId="77777777" w:rsidR="00897B88" w:rsidRDefault="00897B88" w:rsidP="00F6748E">
      <w:pPr>
        <w:spacing w:line="276" w:lineRule="auto"/>
        <w:ind w:left="-450"/>
        <w:jc w:val="both"/>
        <w:rPr>
          <w:rFonts w:ascii="Tahoma" w:hAnsi="Tahoma" w:cs="Tahoma"/>
          <w:sz w:val="26"/>
          <w:szCs w:val="26"/>
        </w:rPr>
      </w:pPr>
    </w:p>
    <w:p w14:paraId="5E3DA5E6" w14:textId="2504EC22" w:rsidR="00247F81" w:rsidRPr="001E487E" w:rsidRDefault="00F6748E" w:rsidP="00F6748E">
      <w:pPr>
        <w:spacing w:line="276" w:lineRule="auto"/>
        <w:ind w:left="-450" w:firstLine="90"/>
        <w:jc w:val="both"/>
        <w:rPr>
          <w:rFonts w:ascii="Tahoma" w:hAnsi="Tahoma" w:cs="Tahoma"/>
          <w:sz w:val="25"/>
          <w:szCs w:val="25"/>
        </w:rPr>
      </w:pPr>
      <w:r>
        <w:rPr>
          <w:rFonts w:ascii="Tahoma" w:hAnsi="Tahoma" w:cs="Tahoma"/>
          <w:sz w:val="26"/>
          <w:szCs w:val="26"/>
        </w:rPr>
        <w:t xml:space="preserve">                                                         </w:t>
      </w:r>
      <w:r w:rsidR="00247F81" w:rsidRPr="001E487E">
        <w:rPr>
          <w:rFonts w:ascii="Tahoma" w:hAnsi="Tahoma" w:cs="Tahoma"/>
          <w:sz w:val="25"/>
          <w:szCs w:val="25"/>
        </w:rPr>
        <w:t>Yours Faithfully</w:t>
      </w:r>
    </w:p>
    <w:p w14:paraId="164BE196" w14:textId="77A22CEB" w:rsidR="005E278F" w:rsidRDefault="00247F81" w:rsidP="007F61ED">
      <w:pPr>
        <w:spacing w:line="360" w:lineRule="auto"/>
        <w:ind w:left="-450" w:firstLine="90"/>
        <w:jc w:val="both"/>
        <w:rPr>
          <w:rFonts w:ascii="Tahoma" w:hAnsi="Tahoma" w:cs="Tahoma"/>
          <w:sz w:val="25"/>
          <w:szCs w:val="25"/>
        </w:rPr>
      </w:pPr>
      <w:r w:rsidRPr="001E487E">
        <w:rPr>
          <w:rFonts w:ascii="Tahoma" w:hAnsi="Tahoma" w:cs="Tahoma"/>
          <w:sz w:val="25"/>
          <w:szCs w:val="25"/>
        </w:rPr>
        <w:t xml:space="preserve">                             </w:t>
      </w:r>
      <w:r w:rsidR="005E278F">
        <w:rPr>
          <w:rFonts w:ascii="Tahoma" w:hAnsi="Tahoma" w:cs="Tahoma"/>
          <w:sz w:val="25"/>
          <w:szCs w:val="25"/>
        </w:rPr>
        <w:t xml:space="preserve"> </w:t>
      </w:r>
    </w:p>
    <w:p w14:paraId="76D35BBD" w14:textId="77777777" w:rsidR="005F1793" w:rsidRDefault="005F1793" w:rsidP="007F61ED">
      <w:pPr>
        <w:spacing w:line="360" w:lineRule="auto"/>
        <w:ind w:left="-450" w:firstLine="90"/>
        <w:jc w:val="both"/>
        <w:rPr>
          <w:rFonts w:ascii="Tahoma" w:hAnsi="Tahoma" w:cs="Tahoma"/>
          <w:sz w:val="25"/>
          <w:szCs w:val="25"/>
        </w:rPr>
      </w:pPr>
    </w:p>
    <w:p w14:paraId="2141638F" w14:textId="771C18B1" w:rsidR="00247F81" w:rsidRPr="001E487E" w:rsidRDefault="005E278F" w:rsidP="005E278F">
      <w:pPr>
        <w:ind w:left="-450" w:firstLine="90"/>
        <w:jc w:val="both"/>
        <w:rPr>
          <w:rFonts w:ascii="Tahoma" w:hAnsi="Tahoma" w:cs="Tahoma"/>
          <w:sz w:val="25"/>
          <w:szCs w:val="25"/>
        </w:rPr>
      </w:pPr>
      <w:r>
        <w:rPr>
          <w:rFonts w:ascii="Tahoma" w:hAnsi="Tahoma" w:cs="Tahoma"/>
          <w:sz w:val="25"/>
          <w:szCs w:val="25"/>
        </w:rPr>
        <w:t xml:space="preserve">                                                                </w:t>
      </w:r>
      <w:r w:rsidR="00247F81" w:rsidRPr="001E487E">
        <w:rPr>
          <w:rFonts w:ascii="Tahoma" w:hAnsi="Tahoma" w:cs="Tahoma"/>
          <w:sz w:val="25"/>
          <w:szCs w:val="25"/>
        </w:rPr>
        <w:t>Principal</w:t>
      </w:r>
    </w:p>
    <w:p w14:paraId="6495290F" w14:textId="03B125E5" w:rsidR="00247F81" w:rsidRPr="001E487E" w:rsidRDefault="00247F81" w:rsidP="005E278F">
      <w:pPr>
        <w:ind w:left="-450" w:firstLine="90"/>
        <w:jc w:val="both"/>
        <w:rPr>
          <w:rFonts w:ascii="Tahoma" w:hAnsi="Tahoma" w:cs="Tahoma"/>
          <w:sz w:val="25"/>
          <w:szCs w:val="25"/>
        </w:rPr>
      </w:pPr>
      <w:r w:rsidRPr="001E487E">
        <w:rPr>
          <w:rFonts w:ascii="Tahoma" w:hAnsi="Tahoma" w:cs="Tahoma"/>
          <w:sz w:val="25"/>
          <w:szCs w:val="25"/>
        </w:rPr>
        <w:t xml:space="preserve">                                                Kashmir Government Polytechnic College</w:t>
      </w:r>
    </w:p>
    <w:p w14:paraId="5D7618A0" w14:textId="417BB8CC" w:rsidR="005E278F" w:rsidRDefault="00247F81" w:rsidP="007F61ED">
      <w:pPr>
        <w:ind w:left="-450" w:firstLine="90"/>
        <w:jc w:val="both"/>
        <w:rPr>
          <w:rFonts w:ascii="Tahoma" w:hAnsi="Tahoma" w:cs="Tahoma"/>
          <w:sz w:val="25"/>
          <w:szCs w:val="25"/>
        </w:rPr>
      </w:pPr>
      <w:r w:rsidRPr="001E487E">
        <w:rPr>
          <w:rFonts w:ascii="Tahoma" w:hAnsi="Tahoma" w:cs="Tahoma"/>
          <w:sz w:val="25"/>
          <w:szCs w:val="25"/>
        </w:rPr>
        <w:t xml:space="preserve">                                                                Srinagar</w:t>
      </w:r>
    </w:p>
    <w:p w14:paraId="4169F4C8" w14:textId="796BE3CE" w:rsidR="00CB0652" w:rsidRPr="001E487E" w:rsidRDefault="00CB0652" w:rsidP="005E278F">
      <w:pPr>
        <w:ind w:left="-450" w:firstLine="90"/>
        <w:jc w:val="both"/>
        <w:rPr>
          <w:rFonts w:ascii="Tahoma" w:hAnsi="Tahoma" w:cs="Tahoma"/>
          <w:sz w:val="25"/>
          <w:szCs w:val="25"/>
        </w:rPr>
      </w:pPr>
    </w:p>
    <w:p w14:paraId="407145E8" w14:textId="77777777" w:rsidR="00360589" w:rsidRPr="001E487E" w:rsidRDefault="00360589" w:rsidP="005E278F">
      <w:pPr>
        <w:spacing w:line="480" w:lineRule="auto"/>
        <w:ind w:left="-450" w:firstLine="90"/>
        <w:jc w:val="both"/>
        <w:rPr>
          <w:rFonts w:ascii="Tahoma" w:hAnsi="Tahoma" w:cs="Tahoma"/>
          <w:color w:val="000000"/>
          <w:sz w:val="25"/>
          <w:szCs w:val="25"/>
        </w:rPr>
      </w:pPr>
    </w:p>
    <w:p w14:paraId="5493BDBB" w14:textId="77777777" w:rsidR="00360589" w:rsidRPr="00360589" w:rsidRDefault="00360589" w:rsidP="005E278F">
      <w:pPr>
        <w:spacing w:line="480" w:lineRule="auto"/>
        <w:ind w:left="-450" w:firstLine="90"/>
        <w:jc w:val="both"/>
        <w:rPr>
          <w:rFonts w:ascii="Verdana" w:hAnsi="Verdana"/>
          <w:color w:val="000000"/>
        </w:rPr>
      </w:pPr>
    </w:p>
    <w:p w14:paraId="42E290B7" w14:textId="77777777" w:rsidR="00360589" w:rsidRPr="00360589" w:rsidRDefault="00360589" w:rsidP="00360589">
      <w:pPr>
        <w:spacing w:line="480" w:lineRule="auto"/>
        <w:ind w:left="-540"/>
        <w:jc w:val="both"/>
        <w:rPr>
          <w:rFonts w:ascii="Verdana" w:hAnsi="Verdana"/>
          <w:color w:val="000000"/>
        </w:rPr>
      </w:pPr>
    </w:p>
    <w:p w14:paraId="08D697E6" w14:textId="77777777" w:rsidR="00360589" w:rsidRPr="00360589" w:rsidRDefault="00360589" w:rsidP="00360589">
      <w:pPr>
        <w:spacing w:line="480" w:lineRule="auto"/>
        <w:ind w:left="-540"/>
        <w:jc w:val="both"/>
        <w:rPr>
          <w:rFonts w:ascii="Verdana" w:hAnsi="Verdana"/>
          <w:color w:val="000000"/>
        </w:rPr>
      </w:pPr>
    </w:p>
    <w:p w14:paraId="6A8C05C6" w14:textId="77777777" w:rsidR="00B14580" w:rsidRDefault="00B14580"/>
    <w:sectPr w:rsidR="00B14580" w:rsidSect="00A268BF">
      <w:headerReference w:type="default" r:id="rId7"/>
      <w:pgSz w:w="11906" w:h="16838"/>
      <w:pgMar w:top="797" w:right="849" w:bottom="8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088A0BC" w14:textId="77777777" w:rsidR="007E7B9A" w:rsidRDefault="007E7B9A">
      <w:r>
        <w:separator/>
      </w:r>
    </w:p>
  </w:endnote>
  <w:endnote w:type="continuationSeparator" w:id="0">
    <w:p w14:paraId="7720B6F5" w14:textId="77777777" w:rsidR="007E7B9A" w:rsidRDefault="007E7B9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imHei">
    <w:altName w:val="黑体"/>
    <w:panose1 w:val="02010600030101010101"/>
    <w:charset w:val="86"/>
    <w:family w:val="modern"/>
    <w:pitch w:val="fixed"/>
    <w:sig w:usb0="800002BF" w:usb1="38CF7CFA" w:usb2="00000016" w:usb3="00000000" w:csb0="0004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Algerian">
    <w:panose1 w:val="04020705040A02060702"/>
    <w:charset w:val="00"/>
    <w:family w:val="decorative"/>
    <w:pitch w:val="variable"/>
    <w:sig w:usb0="00000003" w:usb1="00000000" w:usb2="00000000" w:usb3="00000000" w:csb0="00000001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891046F" w14:textId="77777777" w:rsidR="007E7B9A" w:rsidRDefault="007E7B9A">
      <w:r>
        <w:separator/>
      </w:r>
    </w:p>
  </w:footnote>
  <w:footnote w:type="continuationSeparator" w:id="0">
    <w:p w14:paraId="2427DBD2" w14:textId="77777777" w:rsidR="007E7B9A" w:rsidRDefault="007E7B9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D8B36F0" w14:textId="7FCB1F15" w:rsidR="00791CC2" w:rsidRPr="00461DF9" w:rsidRDefault="00791CC2" w:rsidP="007F61ED">
    <w:pPr>
      <w:jc w:val="center"/>
      <w:rPr>
        <w:rFonts w:ascii="Algerian" w:eastAsia="Calibri" w:hAnsi="Algerian"/>
        <w:b/>
        <w:bCs/>
        <w:sz w:val="28"/>
        <w:szCs w:val="28"/>
      </w:rPr>
    </w:pPr>
    <w:r>
      <w:rPr>
        <w:rFonts w:ascii="Times New Roman" w:hAnsi="Times New Roman"/>
        <w:noProof/>
      </w:rPr>
      <w:drawing>
        <wp:anchor distT="0" distB="0" distL="114300" distR="114300" simplePos="0" relativeHeight="251659264" behindDoc="1" locked="0" layoutInCell="1" allowOverlap="1" wp14:anchorId="7D567ADD" wp14:editId="1D2BC375">
          <wp:simplePos x="0" y="0"/>
          <wp:positionH relativeFrom="margin">
            <wp:posOffset>-220847</wp:posOffset>
          </wp:positionH>
          <wp:positionV relativeFrom="page">
            <wp:posOffset>284067</wp:posOffset>
          </wp:positionV>
          <wp:extent cx="790575" cy="765810"/>
          <wp:effectExtent l="0" t="0" r="9525" b="0"/>
          <wp:wrapTight wrapText="bothSides">
            <wp:wrapPolygon edited="0">
              <wp:start x="0" y="0"/>
              <wp:lineTo x="0" y="20955"/>
              <wp:lineTo x="21340" y="20955"/>
              <wp:lineTo x="21340" y="0"/>
              <wp:lineTo x="0" y="0"/>
            </wp:wrapPolygon>
          </wp:wrapTight>
          <wp:docPr id="22" name="Picture 2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790575" cy="76581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461DF9">
      <w:rPr>
        <w:rFonts w:ascii="Algerian" w:eastAsia="Calibri" w:hAnsi="Algerian"/>
        <w:b/>
        <w:bCs/>
        <w:sz w:val="28"/>
        <w:szCs w:val="28"/>
      </w:rPr>
      <w:t>OFFICE OF THE PRINCIPAL,</w:t>
    </w:r>
  </w:p>
  <w:p w14:paraId="70C77984" w14:textId="77777777" w:rsidR="00791CC2" w:rsidRPr="00461DF9" w:rsidRDefault="00791CC2" w:rsidP="007F61ED">
    <w:pPr>
      <w:ind w:left="720" w:hanging="436"/>
      <w:contextualSpacing/>
      <w:jc w:val="center"/>
      <w:rPr>
        <w:rFonts w:ascii="Algerian" w:eastAsia="Calibri" w:hAnsi="Algerian"/>
        <w:b/>
        <w:bCs/>
        <w:sz w:val="28"/>
        <w:szCs w:val="28"/>
      </w:rPr>
    </w:pPr>
    <w:r w:rsidRPr="00461DF9">
      <w:rPr>
        <w:rFonts w:ascii="Algerian" w:eastAsia="Calibri" w:hAnsi="Algerian"/>
        <w:b/>
        <w:bCs/>
        <w:sz w:val="28"/>
        <w:szCs w:val="28"/>
      </w:rPr>
      <w:t>KASHMIR GOVT. POLYTECHNIC COLLEGE GOGJI BAGH SRINAGAR.</w:t>
    </w:r>
  </w:p>
  <w:p w14:paraId="2F8D9F1C" w14:textId="77777777" w:rsidR="00791CC2" w:rsidRDefault="00791CC2" w:rsidP="00791CC2">
    <w:pPr>
      <w:contextualSpacing/>
      <w:rPr>
        <w:sz w:val="20"/>
        <w:szCs w:val="20"/>
      </w:rPr>
    </w:pPr>
    <w:r>
      <w:t xml:space="preserve">                    </w:t>
    </w:r>
    <w:hyperlink r:id="rId2" w:history="1">
      <w:r w:rsidRPr="002C7B1B">
        <w:rPr>
          <w:rStyle w:val="Hyperlink"/>
          <w:rFonts w:ascii="Century Gothic" w:hAnsi="Century Gothic" w:cs="Calibri"/>
          <w:sz w:val="20"/>
          <w:szCs w:val="20"/>
        </w:rPr>
        <w:t>http://www.kgpsrinagar.edu.in.</w:t>
      </w:r>
    </w:hyperlink>
  </w:p>
  <w:p w14:paraId="671DCD36" w14:textId="4318D52A" w:rsidR="00791CC2" w:rsidRDefault="00791CC2" w:rsidP="00791CC2">
    <w:pPr>
      <w:contextualSpacing/>
      <w:rPr>
        <w:sz w:val="20"/>
        <w:szCs w:val="20"/>
      </w:rPr>
    </w:pPr>
    <w:r>
      <w:rPr>
        <w:sz w:val="20"/>
        <w:szCs w:val="20"/>
      </w:rPr>
      <w:t xml:space="preserve">                      </w:t>
    </w:r>
    <w:r w:rsidR="007F61ED">
      <w:rPr>
        <w:sz w:val="20"/>
        <w:szCs w:val="20"/>
      </w:rPr>
      <w:t xml:space="preserve">          </w:t>
    </w:r>
    <w:r>
      <w:rPr>
        <w:sz w:val="20"/>
        <w:szCs w:val="20"/>
      </w:rPr>
      <w:t xml:space="preserve">Email: </w:t>
    </w:r>
    <w:hyperlink r:id="rId3" w:history="1">
      <w:r w:rsidRPr="002450CA">
        <w:rPr>
          <w:rStyle w:val="Hyperlink"/>
          <w:sz w:val="20"/>
          <w:szCs w:val="20"/>
        </w:rPr>
        <w:t>kgpolysgr58@gmail.com</w:t>
      </w:r>
    </w:hyperlink>
  </w:p>
  <w:p w14:paraId="479F9EE8" w14:textId="77777777" w:rsidR="00B14580" w:rsidRDefault="00B14580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FFFFFF7C"/>
    <w:lvl w:ilvl="0">
      <w:start w:val="1"/>
      <w:numFmt w:val="decimal"/>
      <w:pStyle w:val="ListNumber5"/>
      <w:lvlText w:val="%1."/>
      <w:lvlJc w:val="left"/>
      <w:pPr>
        <w:tabs>
          <w:tab w:val="left" w:pos="2040"/>
        </w:tabs>
        <w:ind w:leftChars="800" w:left="2040" w:hangingChars="200" w:hanging="360"/>
      </w:pPr>
    </w:lvl>
  </w:abstractNum>
  <w:abstractNum w:abstractNumId="1" w15:restartNumberingAfterBreak="0">
    <w:nsid w:val="FFFFFF7D"/>
    <w:multiLevelType w:val="singleLevel"/>
    <w:tmpl w:val="FFFFFF7D"/>
    <w:lvl w:ilvl="0">
      <w:start w:val="1"/>
      <w:numFmt w:val="decimal"/>
      <w:pStyle w:val="ListNumber4"/>
      <w:lvlText w:val="%1."/>
      <w:lvlJc w:val="left"/>
      <w:pPr>
        <w:tabs>
          <w:tab w:val="left" w:pos="1620"/>
        </w:tabs>
        <w:ind w:leftChars="600" w:left="1620" w:hangingChars="200" w:hanging="360"/>
      </w:pPr>
    </w:lvl>
  </w:abstractNum>
  <w:abstractNum w:abstractNumId="2" w15:restartNumberingAfterBreak="0">
    <w:nsid w:val="FFFFFF7E"/>
    <w:multiLevelType w:val="singleLevel"/>
    <w:tmpl w:val="FFFFFF7E"/>
    <w:lvl w:ilvl="0">
      <w:start w:val="1"/>
      <w:numFmt w:val="decimal"/>
      <w:pStyle w:val="ListNumber3"/>
      <w:lvlText w:val="%1."/>
      <w:lvlJc w:val="left"/>
      <w:pPr>
        <w:tabs>
          <w:tab w:val="left" w:pos="1200"/>
        </w:tabs>
        <w:ind w:leftChars="400" w:left="1200" w:hangingChars="200" w:hanging="360"/>
      </w:pPr>
    </w:lvl>
  </w:abstractNum>
  <w:abstractNum w:abstractNumId="3" w15:restartNumberingAfterBreak="0">
    <w:nsid w:val="FFFFFF7F"/>
    <w:multiLevelType w:val="singleLevel"/>
    <w:tmpl w:val="FFFFFF7F"/>
    <w:lvl w:ilvl="0">
      <w:start w:val="1"/>
      <w:numFmt w:val="decimal"/>
      <w:pStyle w:val="ListNumber2"/>
      <w:lvlText w:val="%1."/>
      <w:lvlJc w:val="left"/>
      <w:pPr>
        <w:tabs>
          <w:tab w:val="left" w:pos="780"/>
        </w:tabs>
        <w:ind w:leftChars="200" w:left="780" w:hangingChars="200" w:hanging="360"/>
      </w:pPr>
    </w:lvl>
  </w:abstractNum>
  <w:abstractNum w:abstractNumId="4" w15:restartNumberingAfterBreak="0">
    <w:nsid w:val="FFFFFF80"/>
    <w:multiLevelType w:val="singleLevel"/>
    <w:tmpl w:val="FFFFFF80"/>
    <w:lvl w:ilvl="0">
      <w:start w:val="1"/>
      <w:numFmt w:val="bullet"/>
      <w:pStyle w:val="ListBullet5"/>
      <w:lvlText w:val=""/>
      <w:lvlJc w:val="left"/>
      <w:pPr>
        <w:tabs>
          <w:tab w:val="left" w:pos="2040"/>
        </w:tabs>
        <w:ind w:leftChars="800" w:left="2040" w:hangingChars="200" w:hanging="360"/>
      </w:pPr>
      <w:rPr>
        <w:rFonts w:ascii="Wingdings" w:hAnsi="Wingdings" w:hint="default"/>
      </w:rPr>
    </w:lvl>
  </w:abstractNum>
  <w:abstractNum w:abstractNumId="5" w15:restartNumberingAfterBreak="0">
    <w:nsid w:val="FFFFFF81"/>
    <w:multiLevelType w:val="singleLevel"/>
    <w:tmpl w:val="FFFFFF81"/>
    <w:lvl w:ilvl="0">
      <w:start w:val="1"/>
      <w:numFmt w:val="bullet"/>
      <w:pStyle w:val="ListBullet4"/>
      <w:lvlText w:val=""/>
      <w:lvlJc w:val="left"/>
      <w:pPr>
        <w:tabs>
          <w:tab w:val="left" w:pos="1620"/>
        </w:tabs>
        <w:ind w:leftChars="600" w:left="1620" w:hangingChars="200" w:hanging="360"/>
      </w:pPr>
      <w:rPr>
        <w:rFonts w:ascii="Wingdings" w:hAnsi="Wingdings" w:hint="default"/>
      </w:rPr>
    </w:lvl>
  </w:abstractNum>
  <w:abstractNum w:abstractNumId="6" w15:restartNumberingAfterBreak="0">
    <w:nsid w:val="FFFFFF82"/>
    <w:multiLevelType w:val="singleLevel"/>
    <w:tmpl w:val="FFFFFF82"/>
    <w:lvl w:ilvl="0">
      <w:start w:val="1"/>
      <w:numFmt w:val="bullet"/>
      <w:pStyle w:val="ListBullet3"/>
      <w:lvlText w:val=""/>
      <w:lvlJc w:val="left"/>
      <w:pPr>
        <w:tabs>
          <w:tab w:val="left" w:pos="1200"/>
        </w:tabs>
        <w:ind w:leftChars="400" w:left="1200" w:hangingChars="200" w:hanging="360"/>
      </w:pPr>
      <w:rPr>
        <w:rFonts w:ascii="Wingdings" w:hAnsi="Wingdings" w:hint="default"/>
      </w:rPr>
    </w:lvl>
  </w:abstractNum>
  <w:abstractNum w:abstractNumId="7" w15:restartNumberingAfterBreak="0">
    <w:nsid w:val="FFFFFF83"/>
    <w:multiLevelType w:val="singleLevel"/>
    <w:tmpl w:val="FFFFFF83"/>
    <w:lvl w:ilvl="0">
      <w:start w:val="1"/>
      <w:numFmt w:val="bullet"/>
      <w:pStyle w:val="ListBullet2"/>
      <w:lvlText w:val=""/>
      <w:lvlJc w:val="left"/>
      <w:pPr>
        <w:tabs>
          <w:tab w:val="left" w:pos="780"/>
        </w:tabs>
        <w:ind w:leftChars="200" w:left="780" w:hangingChars="200" w:hanging="360"/>
      </w:pPr>
      <w:rPr>
        <w:rFonts w:ascii="Wingdings" w:hAnsi="Wingdings" w:hint="default"/>
      </w:rPr>
    </w:lvl>
  </w:abstractNum>
  <w:abstractNum w:abstractNumId="8" w15:restartNumberingAfterBreak="0">
    <w:nsid w:val="FFFFFF88"/>
    <w:multiLevelType w:val="singleLevel"/>
    <w:tmpl w:val="FFFFFF88"/>
    <w:lvl w:ilvl="0">
      <w:start w:val="1"/>
      <w:numFmt w:val="decimal"/>
      <w:pStyle w:val="ListNumber"/>
      <w:lvlText w:val="%1."/>
      <w:lvlJc w:val="left"/>
      <w:pPr>
        <w:tabs>
          <w:tab w:val="left" w:pos="360"/>
        </w:tabs>
        <w:ind w:left="360" w:hangingChars="200" w:hanging="360"/>
      </w:pPr>
    </w:lvl>
  </w:abstractNum>
  <w:abstractNum w:abstractNumId="9" w15:restartNumberingAfterBreak="0">
    <w:nsid w:val="FFFFFF89"/>
    <w:multiLevelType w:val="singleLevel"/>
    <w:tmpl w:val="FFFFFF89"/>
    <w:lvl w:ilvl="0">
      <w:start w:val="1"/>
      <w:numFmt w:val="bullet"/>
      <w:pStyle w:val="ListBullet"/>
      <w:lvlText w:val=""/>
      <w:lvlJc w:val="left"/>
      <w:pPr>
        <w:tabs>
          <w:tab w:val="left" w:pos="360"/>
        </w:tabs>
        <w:ind w:left="360" w:hangingChars="200" w:hanging="360"/>
      </w:pPr>
      <w:rPr>
        <w:rFonts w:ascii="Wingdings" w:hAnsi="Wingdings" w:hint="default"/>
      </w:rPr>
    </w:lvl>
  </w:abstractNum>
  <w:abstractNum w:abstractNumId="10" w15:restartNumberingAfterBreak="0">
    <w:nsid w:val="21BF425F"/>
    <w:multiLevelType w:val="multilevel"/>
    <w:tmpl w:val="D28823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9"/>
  </w:num>
  <w:num w:numId="2">
    <w:abstractNumId w:val="7"/>
  </w:num>
  <w:num w:numId="3">
    <w:abstractNumId w:val="6"/>
  </w:num>
  <w:num w:numId="4">
    <w:abstractNumId w:val="5"/>
  </w:num>
  <w:num w:numId="5">
    <w:abstractNumId w:val="4"/>
  </w:num>
  <w:num w:numId="6">
    <w:abstractNumId w:val="8"/>
  </w:num>
  <w:num w:numId="7">
    <w:abstractNumId w:val="3"/>
  </w:num>
  <w:num w:numId="8">
    <w:abstractNumId w:val="2"/>
  </w:num>
  <w:num w:numId="9">
    <w:abstractNumId w:val="1"/>
  </w:num>
  <w:num w:numId="10">
    <w:abstractNumId w:val="0"/>
  </w:num>
  <w:num w:numId="11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2"/>
  <w:displayBackgroundShape/>
  <w:embedSystemFonts/>
  <w:bordersDoNotSurroundHeader/>
  <w:bordersDoNotSurroundFooter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doNotUseHTMLParagraphAutoSpacing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56FB6074"/>
    <w:rsid w:val="00003790"/>
    <w:rsid w:val="00033893"/>
    <w:rsid w:val="00035D9D"/>
    <w:rsid w:val="000450C6"/>
    <w:rsid w:val="00045AAD"/>
    <w:rsid w:val="00050A31"/>
    <w:rsid w:val="000716D2"/>
    <w:rsid w:val="00071AAB"/>
    <w:rsid w:val="00082091"/>
    <w:rsid w:val="000B76C4"/>
    <w:rsid w:val="000C5610"/>
    <w:rsid w:val="000E6552"/>
    <w:rsid w:val="000F334E"/>
    <w:rsid w:val="000F3A4F"/>
    <w:rsid w:val="000F59AC"/>
    <w:rsid w:val="001364FE"/>
    <w:rsid w:val="001368DD"/>
    <w:rsid w:val="00147DB3"/>
    <w:rsid w:val="001518A5"/>
    <w:rsid w:val="00170095"/>
    <w:rsid w:val="00170E4F"/>
    <w:rsid w:val="001743F4"/>
    <w:rsid w:val="0017744B"/>
    <w:rsid w:val="00187C33"/>
    <w:rsid w:val="001936B7"/>
    <w:rsid w:val="00196AB1"/>
    <w:rsid w:val="001D02DE"/>
    <w:rsid w:val="001E3B05"/>
    <w:rsid w:val="001E487E"/>
    <w:rsid w:val="001F08DE"/>
    <w:rsid w:val="001F5E65"/>
    <w:rsid w:val="00201333"/>
    <w:rsid w:val="00210FA7"/>
    <w:rsid w:val="00212852"/>
    <w:rsid w:val="00216417"/>
    <w:rsid w:val="00247F81"/>
    <w:rsid w:val="0026631D"/>
    <w:rsid w:val="002C2F53"/>
    <w:rsid w:val="002D0BC4"/>
    <w:rsid w:val="0033518C"/>
    <w:rsid w:val="00342855"/>
    <w:rsid w:val="003437C2"/>
    <w:rsid w:val="00360589"/>
    <w:rsid w:val="00377186"/>
    <w:rsid w:val="0037797E"/>
    <w:rsid w:val="003A1509"/>
    <w:rsid w:val="003A1C03"/>
    <w:rsid w:val="00414627"/>
    <w:rsid w:val="00420B16"/>
    <w:rsid w:val="0042469D"/>
    <w:rsid w:val="00425D63"/>
    <w:rsid w:val="004643D8"/>
    <w:rsid w:val="00472363"/>
    <w:rsid w:val="004831C3"/>
    <w:rsid w:val="00497C24"/>
    <w:rsid w:val="004C7BA5"/>
    <w:rsid w:val="004E5652"/>
    <w:rsid w:val="004E7628"/>
    <w:rsid w:val="004F48F2"/>
    <w:rsid w:val="005149B1"/>
    <w:rsid w:val="005511E0"/>
    <w:rsid w:val="005647F2"/>
    <w:rsid w:val="005662D1"/>
    <w:rsid w:val="00573A09"/>
    <w:rsid w:val="005772BE"/>
    <w:rsid w:val="005966EF"/>
    <w:rsid w:val="005A4526"/>
    <w:rsid w:val="005C1B16"/>
    <w:rsid w:val="005E278F"/>
    <w:rsid w:val="005E53D0"/>
    <w:rsid w:val="005F1793"/>
    <w:rsid w:val="006002EB"/>
    <w:rsid w:val="006128EF"/>
    <w:rsid w:val="006264B4"/>
    <w:rsid w:val="00635DE5"/>
    <w:rsid w:val="00643033"/>
    <w:rsid w:val="00644CC3"/>
    <w:rsid w:val="00661468"/>
    <w:rsid w:val="006649F0"/>
    <w:rsid w:val="0067245D"/>
    <w:rsid w:val="00676A3D"/>
    <w:rsid w:val="0068470E"/>
    <w:rsid w:val="006865BA"/>
    <w:rsid w:val="0069352F"/>
    <w:rsid w:val="00695DCD"/>
    <w:rsid w:val="006A05CC"/>
    <w:rsid w:val="006A1604"/>
    <w:rsid w:val="006A35A7"/>
    <w:rsid w:val="006C7C59"/>
    <w:rsid w:val="00705C8D"/>
    <w:rsid w:val="007152D7"/>
    <w:rsid w:val="007303CE"/>
    <w:rsid w:val="00746C14"/>
    <w:rsid w:val="007630D9"/>
    <w:rsid w:val="00780DCF"/>
    <w:rsid w:val="00791CC2"/>
    <w:rsid w:val="007C2C59"/>
    <w:rsid w:val="007C49C9"/>
    <w:rsid w:val="007E433B"/>
    <w:rsid w:val="007E7B9A"/>
    <w:rsid w:val="007F61ED"/>
    <w:rsid w:val="00801F23"/>
    <w:rsid w:val="008048EF"/>
    <w:rsid w:val="00837632"/>
    <w:rsid w:val="0085640F"/>
    <w:rsid w:val="008567AA"/>
    <w:rsid w:val="00892712"/>
    <w:rsid w:val="00897B88"/>
    <w:rsid w:val="008A680A"/>
    <w:rsid w:val="008B0BB0"/>
    <w:rsid w:val="008D6551"/>
    <w:rsid w:val="008E6C4B"/>
    <w:rsid w:val="008F18C0"/>
    <w:rsid w:val="00907648"/>
    <w:rsid w:val="00930FDE"/>
    <w:rsid w:val="00934FE7"/>
    <w:rsid w:val="00940BA1"/>
    <w:rsid w:val="009755F2"/>
    <w:rsid w:val="00984C93"/>
    <w:rsid w:val="00987CE1"/>
    <w:rsid w:val="0099405C"/>
    <w:rsid w:val="009C0EE9"/>
    <w:rsid w:val="009C600F"/>
    <w:rsid w:val="009D3723"/>
    <w:rsid w:val="009E04F2"/>
    <w:rsid w:val="009E5249"/>
    <w:rsid w:val="00A03B7B"/>
    <w:rsid w:val="00A200C9"/>
    <w:rsid w:val="00A250D5"/>
    <w:rsid w:val="00A268BF"/>
    <w:rsid w:val="00A32F56"/>
    <w:rsid w:val="00A36028"/>
    <w:rsid w:val="00A53AB7"/>
    <w:rsid w:val="00A91424"/>
    <w:rsid w:val="00AA2C77"/>
    <w:rsid w:val="00AB7B78"/>
    <w:rsid w:val="00AC3FB9"/>
    <w:rsid w:val="00AC702A"/>
    <w:rsid w:val="00AD226F"/>
    <w:rsid w:val="00B13A52"/>
    <w:rsid w:val="00B14580"/>
    <w:rsid w:val="00B24CF4"/>
    <w:rsid w:val="00B26993"/>
    <w:rsid w:val="00B4570C"/>
    <w:rsid w:val="00B5208C"/>
    <w:rsid w:val="00B52214"/>
    <w:rsid w:val="00B5668A"/>
    <w:rsid w:val="00B60B3A"/>
    <w:rsid w:val="00B74876"/>
    <w:rsid w:val="00B75606"/>
    <w:rsid w:val="00BB6F6B"/>
    <w:rsid w:val="00BB7C2B"/>
    <w:rsid w:val="00BC1664"/>
    <w:rsid w:val="00BC2546"/>
    <w:rsid w:val="00C05085"/>
    <w:rsid w:val="00C1593D"/>
    <w:rsid w:val="00C56C7E"/>
    <w:rsid w:val="00C776A4"/>
    <w:rsid w:val="00CA2C6C"/>
    <w:rsid w:val="00CB0652"/>
    <w:rsid w:val="00CC0600"/>
    <w:rsid w:val="00CC4532"/>
    <w:rsid w:val="00CC78AC"/>
    <w:rsid w:val="00CF7953"/>
    <w:rsid w:val="00D07232"/>
    <w:rsid w:val="00D10245"/>
    <w:rsid w:val="00D21BDD"/>
    <w:rsid w:val="00D2622E"/>
    <w:rsid w:val="00D45619"/>
    <w:rsid w:val="00D61B7B"/>
    <w:rsid w:val="00D65F07"/>
    <w:rsid w:val="00D7212F"/>
    <w:rsid w:val="00D92BB7"/>
    <w:rsid w:val="00DC76D2"/>
    <w:rsid w:val="00DD30ED"/>
    <w:rsid w:val="00E64C21"/>
    <w:rsid w:val="00E81F3B"/>
    <w:rsid w:val="00EC24C6"/>
    <w:rsid w:val="00EF2933"/>
    <w:rsid w:val="00F05146"/>
    <w:rsid w:val="00F1115D"/>
    <w:rsid w:val="00F15ECC"/>
    <w:rsid w:val="00F3513C"/>
    <w:rsid w:val="00F465C5"/>
    <w:rsid w:val="00F5180D"/>
    <w:rsid w:val="00F51B21"/>
    <w:rsid w:val="00F51D87"/>
    <w:rsid w:val="00F52DA3"/>
    <w:rsid w:val="00F6748E"/>
    <w:rsid w:val="00F8455C"/>
    <w:rsid w:val="00FF3E8A"/>
    <w:rsid w:val="32CE5A1B"/>
    <w:rsid w:val="56FB60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4:docId w14:val="3FED77EA"/>
  <w15:docId w15:val="{CD1E8E95-01D3-4787-932F-A63D4B7EE8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lang w:val="en-US" w:eastAsia="en-US" w:bidi="ar-SA"/>
      </w:rPr>
    </w:rPrDefault>
    <w:pPrDefault/>
  </w:docDefaults>
  <w:latentStyles w:defLockedState="0" w:defUIPriority="0" w:defSemiHidden="0" w:defUnhideWhenUsed="0" w:defQFormat="1" w:count="376">
    <w:lsdException w:name="heading 2" w:semiHidden="1" w:unhideWhenUsed="1"/>
    <w:lsdException w:name="heading 3" w:semiHidden="1" w:unhideWhenUsed="1"/>
    <w:lsdException w:name="heading 4" w:semiHidden="1" w:unhideWhenUsed="1"/>
    <w:lsdException w:name="heading 5" w:semiHidden="1" w:unhideWhenUsed="1"/>
    <w:lsdException w:name="heading 6" w:semiHidden="1" w:unhideWhenUsed="1"/>
    <w:lsdException w:name="heading 7" w:semiHidden="1" w:unhideWhenUsed="1"/>
    <w:lsdException w:name="heading 8" w:semiHidden="1" w:unhideWhenUsed="1"/>
    <w:lsdException w:name="heading 9" w:semiHidden="1" w:unhideWhenUsed="1"/>
    <w:lsdException w:name="Normal Indent" w:qFormat="0"/>
    <w:lsdException w:name="footnote text" w:qFormat="0"/>
    <w:lsdException w:name="annotation text" w:qFormat="0"/>
    <w:lsdException w:name="header" w:qFormat="0"/>
    <w:lsdException w:name="footer" w:qFormat="0"/>
    <w:lsdException w:name="caption" w:semiHidden="1" w:unhideWhenUsed="1"/>
    <w:lsdException w:name="envelope address" w:qFormat="0"/>
    <w:lsdException w:name="envelope return" w:qFormat="0"/>
    <w:lsdException w:name="footnote reference" w:qFormat="0"/>
    <w:lsdException w:name="annotation reference" w:qFormat="0"/>
    <w:lsdException w:name="endnote reference" w:qFormat="0"/>
    <w:lsdException w:name="endnote text" w:qFormat="0"/>
    <w:lsdException w:name="Default Paragraph Font" w:semiHidden="1"/>
    <w:lsdException w:name="Body Text Indent" w:qFormat="0"/>
    <w:lsdException w:name="Message Header" w:qFormat="0"/>
    <w:lsdException w:name="Date" w:qFormat="0"/>
    <w:lsdException w:name="Body Text First Indent 2" w:qFormat="0"/>
    <w:lsdException w:name="Body Text 2" w:qFormat="0"/>
    <w:lsdException w:name="Body Text Indent 2" w:qFormat="0"/>
    <w:lsdException w:name="Body Text Indent 3" w:qFormat="0"/>
    <w:lsdException w:name="FollowedHyperlink" w:qFormat="0"/>
    <w:lsdException w:name="Document Map" w:qFormat="0"/>
    <w:lsdException w:name="Plain Text" w:qFormat="0"/>
    <w:lsdException w:name="E-mail Signature" w:qFormat="0"/>
    <w:lsdException w:name="HTML Top of Form" w:semiHidden="1" w:uiPriority="99" w:unhideWhenUsed="1" w:qFormat="0"/>
    <w:lsdException w:name="HTML Bottom of Form" w:semiHidden="1" w:uiPriority="99" w:unhideWhenUsed="1" w:qFormat="0"/>
    <w:lsdException w:name="Normal (Web)" w:uiPriority="99"/>
    <w:lsdException w:name="HTML Acronym" w:qFormat="0"/>
    <w:lsdException w:name="HTML Address" w:qFormat="0"/>
    <w:lsdException w:name="HTML Cite" w:qFormat="0"/>
    <w:lsdException w:name="HTML Code" w:qFormat="0"/>
    <w:lsdException w:name="HTML Definition" w:qFormat="0"/>
    <w:lsdException w:name="HTML Keyboard" w:qFormat="0"/>
    <w:lsdException w:name="HTML Preformatted" w:qFormat="0"/>
    <w:lsdException w:name="Normal Table" w:semiHidden="1" w:unhideWhenUsed="1" w:qFormat="0"/>
    <w:lsdException w:name="annotation subject" w:qFormat="0"/>
    <w:lsdException w:name="No List" w:semiHidden="1" w:uiPriority="99" w:unhideWhenUsed="1" w:qFormat="0"/>
    <w:lsdException w:name="Outline List 1" w:semiHidden="1" w:uiPriority="99" w:unhideWhenUsed="1" w:qFormat="0"/>
    <w:lsdException w:name="Outline List 2" w:semiHidden="1" w:uiPriority="99" w:unhideWhenUsed="1" w:qFormat="0"/>
    <w:lsdException w:name="Outline List 3" w:semiHidden="1" w:uiPriority="99" w:unhideWhenUsed="1" w:qFormat="0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 w:qFormat="0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 w:qFormat="0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 w:qFormat="0"/>
    <w:lsdException w:name="No Spacing" w:semiHidden="1" w:uiPriority="99" w:unhideWhenUsed="1" w:qFormat="0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 w:qFormat="0"/>
    <w:lsdException w:name="Medium Grid 1" w:uiPriority="67" w:qFormat="0"/>
    <w:lsdException w:name="Medium Grid 2" w:uiPriority="68" w:qFormat="0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 w:qFormat="0"/>
    <w:lsdException w:name="Revision" w:semiHidden="1" w:uiPriority="99" w:unhideWhenUsed="1" w:qFormat="0"/>
    <w:lsdException w:name="List Paragraph" w:semiHidden="1" w:uiPriority="99" w:unhideWhenUsed="1" w:qFormat="0"/>
    <w:lsdException w:name="Quote" w:semiHidden="1" w:uiPriority="99" w:unhideWhenUsed="1" w:qFormat="0"/>
    <w:lsdException w:name="Intense Quote" w:semiHidden="1" w:uiPriority="99" w:unhideWhenUsed="1" w:qFormat="0"/>
    <w:lsdException w:name="Medium List 2 Accent 1" w:uiPriority="66" w:qFormat="0"/>
    <w:lsdException w:name="Medium Grid 1 Accent 1" w:uiPriority="67" w:qFormat="0"/>
    <w:lsdException w:name="Medium Grid 2 Accent 1" w:uiPriority="68" w:qFormat="0"/>
    <w:lsdException w:name="Medium Grid 3 Accent 1" w:uiPriority="69"/>
    <w:lsdException w:name="Dark List Accent 1" w:uiPriority="70"/>
    <w:lsdException w:name="Colorful Shading Accent 1" w:uiPriority="71" w:qFormat="0"/>
    <w:lsdException w:name="Colorful List Accent 1" w:uiPriority="72"/>
    <w:lsdException w:name="Colorful Grid Accent 1" w:uiPriority="73" w:qFormat="0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 w:qFormat="0"/>
    <w:lsdException w:name="Medium List 2 Accent 2" w:uiPriority="66"/>
    <w:lsdException w:name="Medium Grid 1 Accent 2" w:uiPriority="67"/>
    <w:lsdException w:name="Medium Grid 2 Accent 2" w:uiPriority="68" w:qFormat="0"/>
    <w:lsdException w:name="Medium Grid 3 Accent 2" w:uiPriority="69" w:qFormat="0"/>
    <w:lsdException w:name="Dark List Accent 2" w:uiPriority="70" w:qFormat="0"/>
    <w:lsdException w:name="Colorful Shading Accent 2" w:uiPriority="71" w:qFormat="0"/>
    <w:lsdException w:name="Colorful List Accent 2" w:uiPriority="72" w:qFormat="0"/>
    <w:lsdException w:name="Colorful Grid Accent 2" w:uiPriority="73" w:qFormat="0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 w:qFormat="0"/>
    <w:lsdException w:name="Medium Grid 1 Accent 3" w:uiPriority="67"/>
    <w:lsdException w:name="Medium Grid 2 Accent 3" w:uiPriority="68" w:qFormat="0"/>
    <w:lsdException w:name="Medium Grid 3 Accent 3" w:uiPriority="69" w:qFormat="0"/>
    <w:lsdException w:name="Dark List Accent 3" w:uiPriority="70"/>
    <w:lsdException w:name="Colorful Shading Accent 3" w:uiPriority="71" w:qFormat="0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 w:qFormat="0"/>
    <w:lsdException w:name="Medium List 2 Accent 4" w:uiPriority="66" w:qFormat="0"/>
    <w:lsdException w:name="Medium Grid 1 Accent 4" w:uiPriority="67"/>
    <w:lsdException w:name="Medium Grid 2 Accent 4" w:uiPriority="68" w:qFormat="0"/>
    <w:lsdException w:name="Medium Grid 3 Accent 4" w:uiPriority="69" w:qFormat="0"/>
    <w:lsdException w:name="Dark List Accent 4" w:uiPriority="70" w:qFormat="0"/>
    <w:lsdException w:name="Colorful Shading Accent 4" w:uiPriority="71" w:qFormat="0"/>
    <w:lsdException w:name="Colorful List Accent 4" w:uiPriority="72" w:qFormat="0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 w:qFormat="0"/>
    <w:lsdException w:name="Medium Grid 2 Accent 5" w:uiPriority="68"/>
    <w:lsdException w:name="Medium Grid 3 Accent 5" w:uiPriority="69" w:qFormat="0"/>
    <w:lsdException w:name="Dark List Accent 5" w:uiPriority="70"/>
    <w:lsdException w:name="Colorful Shading Accent 5" w:uiPriority="71"/>
    <w:lsdException w:name="Colorful List Accent 5" w:uiPriority="72" w:qFormat="0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 w:qFormat="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 w:qFormat="0"/>
    <w:lsdException w:name="TOC Heading" w:semiHidden="1" w:uiPriority="39" w:unhideWhenUsed="1"/>
    <w:lsdException w:name="Plain Table 1" w:uiPriority="41" w:qFormat="0"/>
    <w:lsdException w:name="Plain Table 2" w:uiPriority="42" w:qFormat="0"/>
    <w:lsdException w:name="Plain Table 3" w:uiPriority="43" w:qFormat="0"/>
    <w:lsdException w:name="Plain Table 4" w:uiPriority="44" w:qFormat="0"/>
    <w:lsdException w:name="Plain Table 5" w:uiPriority="45" w:qFormat="0"/>
    <w:lsdException w:name="Grid Table Light" w:uiPriority="40" w:qFormat="0"/>
    <w:lsdException w:name="Grid Table 1 Light" w:uiPriority="46" w:qFormat="0"/>
    <w:lsdException w:name="Grid Table 2" w:uiPriority="47" w:qFormat="0"/>
    <w:lsdException w:name="Grid Table 3" w:uiPriority="48" w:qFormat="0"/>
    <w:lsdException w:name="Grid Table 4" w:uiPriority="49" w:qFormat="0"/>
    <w:lsdException w:name="Grid Table 5 Dark" w:uiPriority="50" w:qFormat="0"/>
    <w:lsdException w:name="Grid Table 6 Colorful" w:uiPriority="51" w:qFormat="0"/>
    <w:lsdException w:name="Grid Table 7 Colorful" w:uiPriority="52" w:qFormat="0"/>
    <w:lsdException w:name="Grid Table 1 Light Accent 1" w:uiPriority="46" w:qFormat="0"/>
    <w:lsdException w:name="Grid Table 2 Accent 1" w:uiPriority="47" w:qFormat="0"/>
    <w:lsdException w:name="Grid Table 3 Accent 1" w:uiPriority="48" w:qFormat="0"/>
    <w:lsdException w:name="Grid Table 4 Accent 1" w:uiPriority="49" w:qFormat="0"/>
    <w:lsdException w:name="Grid Table 5 Dark Accent 1" w:uiPriority="50" w:qFormat="0"/>
    <w:lsdException w:name="Grid Table 6 Colorful Accent 1" w:uiPriority="51" w:qFormat="0"/>
    <w:lsdException w:name="Grid Table 7 Colorful Accent 1" w:uiPriority="52" w:qFormat="0"/>
    <w:lsdException w:name="Grid Table 1 Light Accent 2" w:uiPriority="46" w:qFormat="0"/>
    <w:lsdException w:name="Grid Table 2 Accent 2" w:uiPriority="47" w:qFormat="0"/>
    <w:lsdException w:name="Grid Table 3 Accent 2" w:uiPriority="48" w:qFormat="0"/>
    <w:lsdException w:name="Grid Table 4 Accent 2" w:uiPriority="49" w:qFormat="0"/>
    <w:lsdException w:name="Grid Table 5 Dark Accent 2" w:uiPriority="50" w:qFormat="0"/>
    <w:lsdException w:name="Grid Table 6 Colorful Accent 2" w:uiPriority="51" w:qFormat="0"/>
    <w:lsdException w:name="Grid Table 7 Colorful Accent 2" w:uiPriority="52" w:qFormat="0"/>
    <w:lsdException w:name="Grid Table 1 Light Accent 3" w:uiPriority="46" w:qFormat="0"/>
    <w:lsdException w:name="Grid Table 2 Accent 3" w:uiPriority="47" w:qFormat="0"/>
    <w:lsdException w:name="Grid Table 3 Accent 3" w:uiPriority="48" w:qFormat="0"/>
    <w:lsdException w:name="Grid Table 4 Accent 3" w:uiPriority="49" w:qFormat="0"/>
    <w:lsdException w:name="Grid Table 5 Dark Accent 3" w:uiPriority="50" w:qFormat="0"/>
    <w:lsdException w:name="Grid Table 6 Colorful Accent 3" w:uiPriority="51" w:qFormat="0"/>
    <w:lsdException w:name="Grid Table 7 Colorful Accent 3" w:uiPriority="52" w:qFormat="0"/>
    <w:lsdException w:name="Grid Table 1 Light Accent 4" w:uiPriority="46" w:qFormat="0"/>
    <w:lsdException w:name="Grid Table 2 Accent 4" w:uiPriority="47" w:qFormat="0"/>
    <w:lsdException w:name="Grid Table 3 Accent 4" w:uiPriority="48" w:qFormat="0"/>
    <w:lsdException w:name="Grid Table 4 Accent 4" w:uiPriority="49" w:qFormat="0"/>
    <w:lsdException w:name="Grid Table 5 Dark Accent 4" w:uiPriority="50" w:qFormat="0"/>
    <w:lsdException w:name="Grid Table 6 Colorful Accent 4" w:uiPriority="51" w:qFormat="0"/>
    <w:lsdException w:name="Grid Table 7 Colorful Accent 4" w:uiPriority="52" w:qFormat="0"/>
    <w:lsdException w:name="Grid Table 1 Light Accent 5" w:uiPriority="46" w:qFormat="0"/>
    <w:lsdException w:name="Grid Table 2 Accent 5" w:uiPriority="47" w:qFormat="0"/>
    <w:lsdException w:name="Grid Table 3 Accent 5" w:uiPriority="48" w:qFormat="0"/>
    <w:lsdException w:name="Grid Table 4 Accent 5" w:uiPriority="49" w:qFormat="0"/>
    <w:lsdException w:name="Grid Table 5 Dark Accent 5" w:uiPriority="50" w:qFormat="0"/>
    <w:lsdException w:name="Grid Table 6 Colorful Accent 5" w:uiPriority="51" w:qFormat="0"/>
    <w:lsdException w:name="Grid Table 7 Colorful Accent 5" w:uiPriority="52" w:qFormat="0"/>
    <w:lsdException w:name="Grid Table 1 Light Accent 6" w:uiPriority="46" w:qFormat="0"/>
    <w:lsdException w:name="Grid Table 2 Accent 6" w:uiPriority="47" w:qFormat="0"/>
    <w:lsdException w:name="Grid Table 3 Accent 6" w:uiPriority="48" w:qFormat="0"/>
    <w:lsdException w:name="Grid Table 4 Accent 6" w:uiPriority="49" w:qFormat="0"/>
    <w:lsdException w:name="Grid Table 5 Dark Accent 6" w:uiPriority="50" w:qFormat="0"/>
    <w:lsdException w:name="Grid Table 6 Colorful Accent 6" w:uiPriority="51" w:qFormat="0"/>
    <w:lsdException w:name="Grid Table 7 Colorful Accent 6" w:uiPriority="52" w:qFormat="0"/>
    <w:lsdException w:name="List Table 1 Light" w:uiPriority="46" w:qFormat="0"/>
    <w:lsdException w:name="List Table 2" w:uiPriority="47" w:qFormat="0"/>
    <w:lsdException w:name="List Table 3" w:uiPriority="48" w:qFormat="0"/>
    <w:lsdException w:name="List Table 4" w:uiPriority="49" w:qFormat="0"/>
    <w:lsdException w:name="List Table 5 Dark" w:uiPriority="50" w:qFormat="0"/>
    <w:lsdException w:name="List Table 6 Colorful" w:uiPriority="51" w:qFormat="0"/>
    <w:lsdException w:name="List Table 7 Colorful" w:uiPriority="52" w:qFormat="0"/>
    <w:lsdException w:name="List Table 1 Light Accent 1" w:uiPriority="46" w:qFormat="0"/>
    <w:lsdException w:name="List Table 2 Accent 1" w:uiPriority="47" w:qFormat="0"/>
    <w:lsdException w:name="List Table 3 Accent 1" w:uiPriority="48" w:qFormat="0"/>
    <w:lsdException w:name="List Table 4 Accent 1" w:uiPriority="49" w:qFormat="0"/>
    <w:lsdException w:name="List Table 5 Dark Accent 1" w:uiPriority="50" w:qFormat="0"/>
    <w:lsdException w:name="List Table 6 Colorful Accent 1" w:uiPriority="51" w:qFormat="0"/>
    <w:lsdException w:name="List Table 7 Colorful Accent 1" w:uiPriority="52" w:qFormat="0"/>
    <w:lsdException w:name="List Table 1 Light Accent 2" w:uiPriority="46" w:qFormat="0"/>
    <w:lsdException w:name="List Table 2 Accent 2" w:uiPriority="47" w:qFormat="0"/>
    <w:lsdException w:name="List Table 3 Accent 2" w:uiPriority="48" w:qFormat="0"/>
    <w:lsdException w:name="List Table 4 Accent 2" w:uiPriority="49" w:qFormat="0"/>
    <w:lsdException w:name="List Table 5 Dark Accent 2" w:uiPriority="50" w:qFormat="0"/>
    <w:lsdException w:name="List Table 6 Colorful Accent 2" w:uiPriority="51" w:qFormat="0"/>
    <w:lsdException w:name="List Table 7 Colorful Accent 2" w:uiPriority="52" w:qFormat="0"/>
    <w:lsdException w:name="List Table 1 Light Accent 3" w:uiPriority="46" w:qFormat="0"/>
    <w:lsdException w:name="List Table 2 Accent 3" w:uiPriority="47" w:qFormat="0"/>
    <w:lsdException w:name="List Table 3 Accent 3" w:uiPriority="48" w:qFormat="0"/>
    <w:lsdException w:name="List Table 4 Accent 3" w:uiPriority="49" w:qFormat="0"/>
    <w:lsdException w:name="List Table 5 Dark Accent 3" w:uiPriority="50" w:qFormat="0"/>
    <w:lsdException w:name="List Table 6 Colorful Accent 3" w:uiPriority="51" w:qFormat="0"/>
    <w:lsdException w:name="List Table 7 Colorful Accent 3" w:uiPriority="52" w:qFormat="0"/>
    <w:lsdException w:name="List Table 1 Light Accent 4" w:uiPriority="46" w:qFormat="0"/>
    <w:lsdException w:name="List Table 2 Accent 4" w:uiPriority="47" w:qFormat="0"/>
    <w:lsdException w:name="List Table 3 Accent 4" w:uiPriority="48" w:qFormat="0"/>
    <w:lsdException w:name="List Table 4 Accent 4" w:uiPriority="49" w:qFormat="0"/>
    <w:lsdException w:name="List Table 5 Dark Accent 4" w:uiPriority="50" w:qFormat="0"/>
    <w:lsdException w:name="List Table 6 Colorful Accent 4" w:uiPriority="51" w:qFormat="0"/>
    <w:lsdException w:name="List Table 7 Colorful Accent 4" w:uiPriority="52" w:qFormat="0"/>
    <w:lsdException w:name="List Table 1 Light Accent 5" w:uiPriority="46" w:qFormat="0"/>
    <w:lsdException w:name="List Table 2 Accent 5" w:uiPriority="47" w:qFormat="0"/>
    <w:lsdException w:name="List Table 3 Accent 5" w:uiPriority="48" w:qFormat="0"/>
    <w:lsdException w:name="List Table 4 Accent 5" w:uiPriority="49" w:qFormat="0"/>
    <w:lsdException w:name="List Table 5 Dark Accent 5" w:uiPriority="50" w:qFormat="0"/>
    <w:lsdException w:name="List Table 6 Colorful Accent 5" w:uiPriority="51" w:qFormat="0"/>
    <w:lsdException w:name="List Table 7 Colorful Accent 5" w:uiPriority="52" w:qFormat="0"/>
    <w:lsdException w:name="List Table 1 Light Accent 6" w:uiPriority="46" w:qFormat="0"/>
    <w:lsdException w:name="List Table 2 Accent 6" w:uiPriority="47" w:qFormat="0"/>
    <w:lsdException w:name="List Table 3 Accent 6" w:uiPriority="48" w:qFormat="0"/>
    <w:lsdException w:name="List Table 4 Accent 6" w:uiPriority="49" w:qFormat="0"/>
    <w:lsdException w:name="List Table 5 Dark Accent 6" w:uiPriority="50" w:qFormat="0"/>
    <w:lsdException w:name="List Table 6 Colorful Accent 6" w:uiPriority="51" w:qFormat="0"/>
    <w:lsdException w:name="List Table 7 Colorful Accent 6" w:uiPriority="52" w:qFormat="0"/>
    <w:lsdException w:name="Mention" w:semiHidden="1" w:uiPriority="99" w:unhideWhenUsed="1" w:qFormat="0"/>
    <w:lsdException w:name="Smart Hyperlink" w:semiHidden="1" w:uiPriority="99" w:unhideWhenUsed="1" w:qFormat="0"/>
    <w:lsdException w:name="Hashtag" w:semiHidden="1" w:uiPriority="99" w:unhideWhenUsed="1" w:qFormat="0"/>
    <w:lsdException w:name="Unresolved Mention" w:semiHidden="1" w:uiPriority="99" w:unhideWhenUsed="1" w:qFormat="0"/>
    <w:lsdException w:name="Smart Link" w:semiHidden="1" w:uiPriority="99" w:unhideWhenUsed="1" w:qFormat="0"/>
  </w:latentStyles>
  <w:style w:type="paragraph" w:default="1" w:styleId="Normal">
    <w:name w:val="Normal"/>
    <w:qFormat/>
    <w:rPr>
      <w:rFonts w:ascii="Calibri" w:eastAsia="Times New Roman" w:hAnsi="Calibri" w:cs="Times New Roman"/>
      <w:sz w:val="22"/>
      <w:szCs w:val="22"/>
      <w:lang w:val="en-IN" w:eastAsia="en-IN"/>
    </w:rPr>
  </w:style>
  <w:style w:type="paragraph" w:styleId="Heading1">
    <w:name w:val="heading 1"/>
    <w:basedOn w:val="Normal"/>
    <w:next w:val="Normal"/>
    <w:qFormat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Heading2">
    <w:name w:val="heading 2"/>
    <w:basedOn w:val="Normal"/>
    <w:next w:val="Normal"/>
    <w:semiHidden/>
    <w:unhideWhenUsed/>
    <w:qFormat/>
    <w:pPr>
      <w:keepNext/>
      <w:keepLines/>
      <w:spacing w:before="260" w:after="260" w:line="416" w:lineRule="auto"/>
      <w:outlineLvl w:val="1"/>
    </w:pPr>
    <w:rPr>
      <w:b/>
      <w:bCs/>
      <w:sz w:val="32"/>
      <w:szCs w:val="32"/>
    </w:rPr>
  </w:style>
  <w:style w:type="paragraph" w:styleId="Heading3">
    <w:name w:val="heading 3"/>
    <w:basedOn w:val="Normal"/>
    <w:next w:val="Normal"/>
    <w:semiHidden/>
    <w:unhideWhenUsed/>
    <w:qFormat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paragraph" w:styleId="Heading4">
    <w:name w:val="heading 4"/>
    <w:basedOn w:val="Normal"/>
    <w:next w:val="Normal"/>
    <w:semiHidden/>
    <w:unhideWhenUsed/>
    <w:qFormat/>
    <w:pPr>
      <w:keepNext/>
      <w:keepLines/>
      <w:spacing w:before="280" w:after="290" w:line="376" w:lineRule="auto"/>
      <w:outlineLvl w:val="3"/>
    </w:pPr>
    <w:rPr>
      <w:b/>
      <w:bCs/>
      <w:sz w:val="28"/>
      <w:szCs w:val="28"/>
    </w:rPr>
  </w:style>
  <w:style w:type="paragraph" w:styleId="Heading5">
    <w:name w:val="heading 5"/>
    <w:basedOn w:val="Normal"/>
    <w:next w:val="Normal"/>
    <w:semiHidden/>
    <w:unhideWhenUsed/>
    <w:qFormat/>
    <w:pPr>
      <w:keepNext/>
      <w:keepLines/>
      <w:spacing w:before="280" w:after="290" w:line="376" w:lineRule="auto"/>
      <w:outlineLvl w:val="4"/>
    </w:pPr>
    <w:rPr>
      <w:b/>
      <w:bCs/>
      <w:sz w:val="28"/>
      <w:szCs w:val="28"/>
    </w:rPr>
  </w:style>
  <w:style w:type="paragraph" w:styleId="Heading6">
    <w:name w:val="heading 6"/>
    <w:basedOn w:val="Normal"/>
    <w:next w:val="Normal"/>
    <w:semiHidden/>
    <w:unhideWhenUsed/>
    <w:qFormat/>
    <w:pPr>
      <w:keepNext/>
      <w:keepLines/>
      <w:spacing w:before="240" w:after="64" w:line="320" w:lineRule="auto"/>
      <w:outlineLvl w:val="5"/>
    </w:pPr>
    <w:rPr>
      <w:b/>
      <w:bCs/>
      <w:sz w:val="24"/>
      <w:szCs w:val="24"/>
    </w:rPr>
  </w:style>
  <w:style w:type="paragraph" w:styleId="Heading7">
    <w:name w:val="heading 7"/>
    <w:basedOn w:val="Normal"/>
    <w:next w:val="Normal"/>
    <w:semiHidden/>
    <w:unhideWhenUsed/>
    <w:qFormat/>
    <w:pPr>
      <w:keepNext/>
      <w:keepLines/>
      <w:spacing w:before="240" w:after="64" w:line="320" w:lineRule="auto"/>
      <w:outlineLvl w:val="6"/>
    </w:pPr>
    <w:rPr>
      <w:b/>
      <w:bCs/>
      <w:sz w:val="24"/>
      <w:szCs w:val="24"/>
    </w:rPr>
  </w:style>
  <w:style w:type="paragraph" w:styleId="Heading8">
    <w:name w:val="heading 8"/>
    <w:basedOn w:val="Normal"/>
    <w:next w:val="Normal"/>
    <w:semiHidden/>
    <w:unhideWhenUsed/>
    <w:qFormat/>
    <w:pPr>
      <w:keepNext/>
      <w:keepLines/>
      <w:spacing w:before="240" w:after="64" w:line="320" w:lineRule="auto"/>
      <w:outlineLvl w:val="7"/>
    </w:pPr>
    <w:rPr>
      <w:sz w:val="24"/>
      <w:szCs w:val="24"/>
    </w:rPr>
  </w:style>
  <w:style w:type="paragraph" w:styleId="Heading9">
    <w:name w:val="heading 9"/>
    <w:basedOn w:val="Normal"/>
    <w:next w:val="Normal"/>
    <w:semiHidden/>
    <w:unhideWhenUsed/>
    <w:qFormat/>
    <w:pPr>
      <w:keepNext/>
      <w:keepLines/>
      <w:spacing w:before="240" w:after="64" w:line="320" w:lineRule="auto"/>
      <w:outlineLvl w:val="8"/>
    </w:pPr>
    <w:rPr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qFormat/>
    <w:rPr>
      <w:sz w:val="16"/>
      <w:szCs w:val="16"/>
    </w:rPr>
  </w:style>
  <w:style w:type="paragraph" w:styleId="BlockText">
    <w:name w:val="Block Text"/>
    <w:basedOn w:val="Normal"/>
    <w:qFormat/>
    <w:pPr>
      <w:spacing w:after="120"/>
      <w:ind w:leftChars="700" w:left="1440" w:rightChars="700" w:right="1440"/>
    </w:pPr>
  </w:style>
  <w:style w:type="paragraph" w:styleId="BodyText">
    <w:name w:val="Body Text"/>
    <w:basedOn w:val="Normal"/>
    <w:qFormat/>
    <w:pPr>
      <w:spacing w:after="120"/>
    </w:pPr>
  </w:style>
  <w:style w:type="paragraph" w:styleId="BodyText2">
    <w:name w:val="Body Text 2"/>
    <w:basedOn w:val="Normal"/>
    <w:pPr>
      <w:spacing w:after="120" w:line="480" w:lineRule="auto"/>
    </w:pPr>
  </w:style>
  <w:style w:type="paragraph" w:styleId="BodyText3">
    <w:name w:val="Body Text 3"/>
    <w:basedOn w:val="Normal"/>
    <w:qFormat/>
    <w:pPr>
      <w:spacing w:after="120"/>
    </w:pPr>
    <w:rPr>
      <w:sz w:val="16"/>
      <w:szCs w:val="16"/>
    </w:rPr>
  </w:style>
  <w:style w:type="paragraph" w:styleId="BodyTextFirstIndent">
    <w:name w:val="Body Text First Indent"/>
    <w:basedOn w:val="BodyText"/>
    <w:qFormat/>
    <w:pPr>
      <w:ind w:firstLineChars="100" w:firstLine="420"/>
    </w:pPr>
  </w:style>
  <w:style w:type="paragraph" w:styleId="BodyTextIndent">
    <w:name w:val="Body Text Indent"/>
    <w:basedOn w:val="Normal"/>
    <w:pPr>
      <w:spacing w:after="120"/>
      <w:ind w:leftChars="200" w:left="420"/>
    </w:pPr>
  </w:style>
  <w:style w:type="paragraph" w:styleId="BodyTextFirstIndent2">
    <w:name w:val="Body Text First Indent 2"/>
    <w:basedOn w:val="BodyTextIndent"/>
    <w:pPr>
      <w:ind w:firstLineChars="200" w:firstLine="420"/>
    </w:pPr>
  </w:style>
  <w:style w:type="paragraph" w:styleId="BodyTextIndent2">
    <w:name w:val="Body Text Indent 2"/>
    <w:basedOn w:val="Normal"/>
    <w:pPr>
      <w:spacing w:after="120" w:line="480" w:lineRule="auto"/>
      <w:ind w:leftChars="200" w:left="420"/>
    </w:pPr>
  </w:style>
  <w:style w:type="paragraph" w:styleId="BodyTextIndent3">
    <w:name w:val="Body Text Indent 3"/>
    <w:basedOn w:val="Normal"/>
    <w:pPr>
      <w:spacing w:after="120"/>
      <w:ind w:leftChars="200" w:left="420"/>
    </w:pPr>
    <w:rPr>
      <w:sz w:val="16"/>
      <w:szCs w:val="16"/>
    </w:rPr>
  </w:style>
  <w:style w:type="paragraph" w:styleId="Caption">
    <w:name w:val="caption"/>
    <w:basedOn w:val="Normal"/>
    <w:next w:val="Normal"/>
    <w:semiHidden/>
    <w:unhideWhenUsed/>
    <w:qFormat/>
    <w:rPr>
      <w:rFonts w:ascii="Arial" w:eastAsia="SimHei" w:hAnsi="Arial" w:cs="Arial"/>
      <w:sz w:val="20"/>
    </w:rPr>
  </w:style>
  <w:style w:type="paragraph" w:styleId="Closing">
    <w:name w:val="Closing"/>
    <w:basedOn w:val="Normal"/>
    <w:qFormat/>
    <w:pPr>
      <w:ind w:leftChars="2100" w:left="100"/>
    </w:pPr>
  </w:style>
  <w:style w:type="character" w:styleId="CommentReference">
    <w:name w:val="annotation reference"/>
    <w:basedOn w:val="DefaultParagraphFont"/>
    <w:rPr>
      <w:sz w:val="21"/>
      <w:szCs w:val="21"/>
    </w:rPr>
  </w:style>
  <w:style w:type="paragraph" w:styleId="CommentText">
    <w:name w:val="annotation text"/>
    <w:basedOn w:val="Normal"/>
  </w:style>
  <w:style w:type="paragraph" w:styleId="CommentSubject">
    <w:name w:val="annotation subject"/>
    <w:basedOn w:val="CommentText"/>
    <w:next w:val="CommentText"/>
    <w:rPr>
      <w:b/>
      <w:bCs/>
    </w:rPr>
  </w:style>
  <w:style w:type="paragraph" w:styleId="Date">
    <w:name w:val="Date"/>
    <w:basedOn w:val="Normal"/>
    <w:next w:val="Normal"/>
    <w:pPr>
      <w:ind w:leftChars="2500" w:left="100"/>
    </w:pPr>
  </w:style>
  <w:style w:type="paragraph" w:styleId="DocumentMap">
    <w:name w:val="Document Map"/>
    <w:basedOn w:val="Normal"/>
    <w:pPr>
      <w:shd w:val="clear" w:color="auto" w:fill="000080"/>
    </w:pPr>
  </w:style>
  <w:style w:type="paragraph" w:styleId="E-mailSignature">
    <w:name w:val="E-mail Signature"/>
    <w:basedOn w:val="Normal"/>
  </w:style>
  <w:style w:type="character" w:styleId="Emphasis">
    <w:name w:val="Emphasis"/>
    <w:basedOn w:val="DefaultParagraphFont"/>
    <w:qFormat/>
    <w:rPr>
      <w:i/>
      <w:iCs/>
    </w:rPr>
  </w:style>
  <w:style w:type="character" w:styleId="EndnoteReference">
    <w:name w:val="endnote reference"/>
    <w:basedOn w:val="DefaultParagraphFont"/>
    <w:rPr>
      <w:vertAlign w:val="superscript"/>
    </w:rPr>
  </w:style>
  <w:style w:type="paragraph" w:styleId="EndnoteText">
    <w:name w:val="endnote text"/>
    <w:basedOn w:val="Normal"/>
    <w:pPr>
      <w:snapToGrid w:val="0"/>
    </w:pPr>
  </w:style>
  <w:style w:type="paragraph" w:styleId="EnvelopeAddress">
    <w:name w:val="envelope address"/>
    <w:basedOn w:val="Normal"/>
    <w:pPr>
      <w:framePr w:w="7920" w:h="1980" w:hRule="exact" w:hSpace="180" w:wrap="auto" w:hAnchor="page" w:xAlign="center" w:yAlign="bottom"/>
      <w:snapToGrid w:val="0"/>
      <w:ind w:leftChars="1400" w:left="100"/>
    </w:pPr>
    <w:rPr>
      <w:rFonts w:ascii="Arial" w:hAnsi="Arial" w:cs="Arial"/>
      <w:sz w:val="24"/>
      <w:szCs w:val="24"/>
    </w:rPr>
  </w:style>
  <w:style w:type="paragraph" w:styleId="EnvelopeReturn">
    <w:name w:val="envelope return"/>
    <w:basedOn w:val="Normal"/>
    <w:pPr>
      <w:snapToGrid w:val="0"/>
    </w:pPr>
    <w:rPr>
      <w:rFonts w:ascii="Arial" w:hAnsi="Arial" w:cs="Arial"/>
    </w:rPr>
  </w:style>
  <w:style w:type="character" w:styleId="FollowedHyperlink">
    <w:name w:val="FollowedHyperlink"/>
    <w:basedOn w:val="DefaultParagraphFont"/>
    <w:rPr>
      <w:color w:val="800080"/>
      <w:u w:val="single"/>
    </w:rPr>
  </w:style>
  <w:style w:type="paragraph" w:styleId="Footer">
    <w:name w:val="footer"/>
    <w:basedOn w:val="Normal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styleId="FootnoteReference">
    <w:name w:val="footnote reference"/>
    <w:basedOn w:val="DefaultParagraphFont"/>
    <w:rPr>
      <w:vertAlign w:val="superscript"/>
    </w:rPr>
  </w:style>
  <w:style w:type="paragraph" w:styleId="FootnoteText">
    <w:name w:val="footnote text"/>
    <w:basedOn w:val="Normal"/>
    <w:pPr>
      <w:snapToGrid w:val="0"/>
    </w:pPr>
    <w:rPr>
      <w:sz w:val="18"/>
      <w:szCs w:val="18"/>
    </w:rPr>
  </w:style>
  <w:style w:type="paragraph" w:styleId="Header">
    <w:name w:val="header"/>
    <w:basedOn w:val="Normal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styleId="HTMLAcronym">
    <w:name w:val="HTML Acronym"/>
    <w:basedOn w:val="DefaultParagraphFont"/>
  </w:style>
  <w:style w:type="paragraph" w:styleId="HTMLAddress">
    <w:name w:val="HTML Address"/>
    <w:basedOn w:val="Normal"/>
    <w:rPr>
      <w:i/>
      <w:iCs/>
    </w:rPr>
  </w:style>
  <w:style w:type="character" w:styleId="HTMLCite">
    <w:name w:val="HTML Cite"/>
    <w:basedOn w:val="DefaultParagraphFont"/>
    <w:rPr>
      <w:i/>
      <w:iCs/>
    </w:rPr>
  </w:style>
  <w:style w:type="character" w:styleId="HTMLCode">
    <w:name w:val="HTML Code"/>
    <w:basedOn w:val="DefaultParagraphFont"/>
    <w:rPr>
      <w:rFonts w:ascii="Courier New" w:hAnsi="Courier New" w:cs="Courier New"/>
      <w:sz w:val="20"/>
      <w:szCs w:val="20"/>
    </w:rPr>
  </w:style>
  <w:style w:type="character" w:styleId="HTMLDefinition">
    <w:name w:val="HTML Definition"/>
    <w:basedOn w:val="DefaultParagraphFont"/>
    <w:rPr>
      <w:i/>
      <w:iCs/>
    </w:rPr>
  </w:style>
  <w:style w:type="character" w:styleId="HTMLKeyboard">
    <w:name w:val="HTML Keyboard"/>
    <w:basedOn w:val="DefaultParagraphFont"/>
    <w:rPr>
      <w:rFonts w:ascii="Courier New" w:hAnsi="Courier New" w:cs="Courier New"/>
      <w:sz w:val="20"/>
      <w:szCs w:val="20"/>
    </w:rPr>
  </w:style>
  <w:style w:type="paragraph" w:styleId="HTMLPreformatted">
    <w:name w:val="HTML Preformatted"/>
    <w:basedOn w:val="Normal"/>
    <w:rPr>
      <w:rFonts w:ascii="Courier New" w:hAnsi="Courier New" w:cs="Courier New"/>
      <w:sz w:val="20"/>
    </w:rPr>
  </w:style>
  <w:style w:type="character" w:styleId="HTMLSample">
    <w:name w:val="HTML Sample"/>
    <w:basedOn w:val="DefaultParagraphFont"/>
    <w:qFormat/>
    <w:rPr>
      <w:rFonts w:ascii="Courier New" w:hAnsi="Courier New" w:cs="Courier New"/>
    </w:rPr>
  </w:style>
  <w:style w:type="character" w:styleId="HTMLTypewriter">
    <w:name w:val="HTML Typewriter"/>
    <w:basedOn w:val="DefaultParagraphFont"/>
    <w:qFormat/>
    <w:rPr>
      <w:rFonts w:ascii="Courier New" w:hAnsi="Courier New" w:cs="Courier New"/>
      <w:sz w:val="20"/>
      <w:szCs w:val="20"/>
    </w:rPr>
  </w:style>
  <w:style w:type="character" w:styleId="HTMLVariable">
    <w:name w:val="HTML Variable"/>
    <w:basedOn w:val="DefaultParagraphFont"/>
    <w:qFormat/>
    <w:rPr>
      <w:i/>
      <w:iCs/>
    </w:rPr>
  </w:style>
  <w:style w:type="character" w:styleId="Hyperlink">
    <w:name w:val="Hyperlink"/>
    <w:basedOn w:val="DefaultParagraphFont"/>
    <w:qFormat/>
    <w:rPr>
      <w:color w:val="0000FF"/>
      <w:u w:val="single"/>
    </w:rPr>
  </w:style>
  <w:style w:type="paragraph" w:styleId="Index1">
    <w:name w:val="index 1"/>
    <w:basedOn w:val="Normal"/>
    <w:next w:val="Normal"/>
    <w:qFormat/>
  </w:style>
  <w:style w:type="paragraph" w:styleId="Index2">
    <w:name w:val="index 2"/>
    <w:basedOn w:val="Normal"/>
    <w:next w:val="Normal"/>
    <w:qFormat/>
    <w:pPr>
      <w:ind w:leftChars="200" w:left="200"/>
    </w:pPr>
  </w:style>
  <w:style w:type="paragraph" w:styleId="Index3">
    <w:name w:val="index 3"/>
    <w:basedOn w:val="Normal"/>
    <w:next w:val="Normal"/>
    <w:qFormat/>
    <w:pPr>
      <w:ind w:leftChars="400" w:left="400"/>
    </w:pPr>
  </w:style>
  <w:style w:type="paragraph" w:styleId="Index4">
    <w:name w:val="index 4"/>
    <w:basedOn w:val="Normal"/>
    <w:next w:val="Normal"/>
    <w:qFormat/>
    <w:pPr>
      <w:ind w:leftChars="600" w:left="600"/>
    </w:pPr>
  </w:style>
  <w:style w:type="paragraph" w:styleId="Index5">
    <w:name w:val="index 5"/>
    <w:basedOn w:val="Normal"/>
    <w:next w:val="Normal"/>
    <w:qFormat/>
    <w:pPr>
      <w:ind w:leftChars="800" w:left="800"/>
    </w:pPr>
  </w:style>
  <w:style w:type="paragraph" w:styleId="Index6">
    <w:name w:val="index 6"/>
    <w:basedOn w:val="Normal"/>
    <w:next w:val="Normal"/>
    <w:qFormat/>
    <w:pPr>
      <w:ind w:leftChars="1000" w:left="1000"/>
    </w:pPr>
  </w:style>
  <w:style w:type="paragraph" w:styleId="Index7">
    <w:name w:val="index 7"/>
    <w:basedOn w:val="Normal"/>
    <w:next w:val="Normal"/>
    <w:qFormat/>
    <w:pPr>
      <w:ind w:leftChars="1200" w:left="1200"/>
    </w:pPr>
  </w:style>
  <w:style w:type="paragraph" w:styleId="Index8">
    <w:name w:val="index 8"/>
    <w:basedOn w:val="Normal"/>
    <w:next w:val="Normal"/>
    <w:qFormat/>
    <w:pPr>
      <w:ind w:leftChars="1400" w:left="1400"/>
    </w:pPr>
  </w:style>
  <w:style w:type="paragraph" w:styleId="Index9">
    <w:name w:val="index 9"/>
    <w:basedOn w:val="Normal"/>
    <w:next w:val="Normal"/>
    <w:qFormat/>
    <w:pPr>
      <w:ind w:leftChars="1600" w:left="1600"/>
    </w:pPr>
  </w:style>
  <w:style w:type="paragraph" w:styleId="IndexHeading">
    <w:name w:val="index heading"/>
    <w:basedOn w:val="Normal"/>
    <w:next w:val="Index1"/>
    <w:qFormat/>
    <w:rPr>
      <w:rFonts w:ascii="Arial" w:hAnsi="Arial" w:cs="Arial"/>
      <w:b/>
      <w:bCs/>
    </w:rPr>
  </w:style>
  <w:style w:type="character" w:styleId="LineNumber">
    <w:name w:val="line number"/>
    <w:basedOn w:val="DefaultParagraphFont"/>
    <w:qFormat/>
  </w:style>
  <w:style w:type="paragraph" w:styleId="List">
    <w:name w:val="List"/>
    <w:basedOn w:val="Normal"/>
    <w:qFormat/>
    <w:pPr>
      <w:ind w:left="200" w:hangingChars="200" w:hanging="200"/>
    </w:pPr>
  </w:style>
  <w:style w:type="paragraph" w:styleId="List2">
    <w:name w:val="List 2"/>
    <w:basedOn w:val="Normal"/>
    <w:qFormat/>
    <w:pPr>
      <w:ind w:leftChars="200" w:left="100" w:hangingChars="200" w:hanging="200"/>
    </w:pPr>
  </w:style>
  <w:style w:type="paragraph" w:styleId="List3">
    <w:name w:val="List 3"/>
    <w:basedOn w:val="Normal"/>
    <w:qFormat/>
    <w:pPr>
      <w:ind w:leftChars="400" w:left="100" w:hangingChars="200" w:hanging="200"/>
    </w:pPr>
  </w:style>
  <w:style w:type="paragraph" w:styleId="List4">
    <w:name w:val="List 4"/>
    <w:basedOn w:val="Normal"/>
    <w:qFormat/>
    <w:pPr>
      <w:ind w:leftChars="600" w:left="100" w:hangingChars="200" w:hanging="200"/>
    </w:pPr>
  </w:style>
  <w:style w:type="paragraph" w:styleId="List5">
    <w:name w:val="List 5"/>
    <w:basedOn w:val="Normal"/>
    <w:qFormat/>
    <w:pPr>
      <w:ind w:leftChars="800" w:left="100" w:hangingChars="200" w:hanging="200"/>
    </w:pPr>
  </w:style>
  <w:style w:type="paragraph" w:styleId="ListBullet">
    <w:name w:val="List Bullet"/>
    <w:basedOn w:val="Normal"/>
    <w:qFormat/>
    <w:pPr>
      <w:numPr>
        <w:numId w:val="1"/>
      </w:numPr>
    </w:pPr>
  </w:style>
  <w:style w:type="paragraph" w:styleId="ListBullet2">
    <w:name w:val="List Bullet 2"/>
    <w:basedOn w:val="Normal"/>
    <w:qFormat/>
    <w:pPr>
      <w:numPr>
        <w:numId w:val="2"/>
      </w:numPr>
    </w:pPr>
  </w:style>
  <w:style w:type="paragraph" w:styleId="ListBullet3">
    <w:name w:val="List Bullet 3"/>
    <w:basedOn w:val="Normal"/>
    <w:qFormat/>
    <w:pPr>
      <w:numPr>
        <w:numId w:val="3"/>
      </w:numPr>
    </w:pPr>
  </w:style>
  <w:style w:type="paragraph" w:styleId="ListBullet4">
    <w:name w:val="List Bullet 4"/>
    <w:basedOn w:val="Normal"/>
    <w:qFormat/>
    <w:pPr>
      <w:numPr>
        <w:numId w:val="4"/>
      </w:numPr>
    </w:pPr>
  </w:style>
  <w:style w:type="paragraph" w:styleId="ListBullet5">
    <w:name w:val="List Bullet 5"/>
    <w:basedOn w:val="Normal"/>
    <w:qFormat/>
    <w:pPr>
      <w:numPr>
        <w:numId w:val="5"/>
      </w:numPr>
    </w:pPr>
  </w:style>
  <w:style w:type="paragraph" w:styleId="ListContinue">
    <w:name w:val="List Continue"/>
    <w:basedOn w:val="Normal"/>
    <w:qFormat/>
    <w:pPr>
      <w:spacing w:after="120"/>
      <w:ind w:leftChars="200" w:left="420"/>
    </w:pPr>
  </w:style>
  <w:style w:type="paragraph" w:styleId="ListContinue2">
    <w:name w:val="List Continue 2"/>
    <w:basedOn w:val="Normal"/>
    <w:qFormat/>
    <w:pPr>
      <w:spacing w:after="120"/>
      <w:ind w:leftChars="400" w:left="840"/>
    </w:pPr>
  </w:style>
  <w:style w:type="paragraph" w:styleId="ListContinue3">
    <w:name w:val="List Continue 3"/>
    <w:basedOn w:val="Normal"/>
    <w:qFormat/>
    <w:pPr>
      <w:spacing w:after="120"/>
      <w:ind w:leftChars="600" w:left="1260"/>
    </w:pPr>
  </w:style>
  <w:style w:type="paragraph" w:styleId="ListContinue4">
    <w:name w:val="List Continue 4"/>
    <w:basedOn w:val="Normal"/>
    <w:qFormat/>
    <w:pPr>
      <w:spacing w:after="120"/>
      <w:ind w:leftChars="800" w:left="1680"/>
    </w:pPr>
  </w:style>
  <w:style w:type="paragraph" w:styleId="ListContinue5">
    <w:name w:val="List Continue 5"/>
    <w:basedOn w:val="Normal"/>
    <w:qFormat/>
    <w:pPr>
      <w:spacing w:after="120"/>
      <w:ind w:leftChars="1000" w:left="2100"/>
    </w:pPr>
  </w:style>
  <w:style w:type="paragraph" w:styleId="ListNumber">
    <w:name w:val="List Number"/>
    <w:basedOn w:val="Normal"/>
    <w:qFormat/>
    <w:pPr>
      <w:numPr>
        <w:numId w:val="6"/>
      </w:numPr>
    </w:pPr>
  </w:style>
  <w:style w:type="paragraph" w:styleId="ListNumber2">
    <w:name w:val="List Number 2"/>
    <w:basedOn w:val="Normal"/>
    <w:qFormat/>
    <w:pPr>
      <w:numPr>
        <w:numId w:val="7"/>
      </w:numPr>
    </w:pPr>
  </w:style>
  <w:style w:type="paragraph" w:styleId="ListNumber3">
    <w:name w:val="List Number 3"/>
    <w:basedOn w:val="Normal"/>
    <w:qFormat/>
    <w:pPr>
      <w:numPr>
        <w:numId w:val="8"/>
      </w:numPr>
    </w:pPr>
  </w:style>
  <w:style w:type="paragraph" w:styleId="ListNumber4">
    <w:name w:val="List Number 4"/>
    <w:basedOn w:val="Normal"/>
    <w:qFormat/>
    <w:pPr>
      <w:numPr>
        <w:numId w:val="9"/>
      </w:numPr>
    </w:pPr>
  </w:style>
  <w:style w:type="paragraph" w:styleId="ListNumber5">
    <w:name w:val="List Number 5"/>
    <w:basedOn w:val="Normal"/>
    <w:qFormat/>
    <w:pPr>
      <w:numPr>
        <w:numId w:val="10"/>
      </w:numPr>
    </w:pPr>
  </w:style>
  <w:style w:type="paragraph" w:styleId="MacroText">
    <w:name w:val="macro"/>
    <w:qFormat/>
    <w:pPr>
      <w:widowControl w:val="0"/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kinsoku w:val="0"/>
      <w:overflowPunct w:val="0"/>
      <w:autoSpaceDE w:val="0"/>
      <w:autoSpaceDN w:val="0"/>
      <w:snapToGrid w:val="0"/>
    </w:pPr>
    <w:rPr>
      <w:rFonts w:ascii="Courier New" w:hAnsi="Courier New" w:cs="Courier New"/>
      <w:kern w:val="2"/>
      <w:sz w:val="24"/>
      <w:szCs w:val="24"/>
      <w:lang w:eastAsia="zh-CN"/>
    </w:rPr>
  </w:style>
  <w:style w:type="paragraph" w:styleId="MessageHeader">
    <w:name w:val="Message Header"/>
    <w:basedOn w:val="Normal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ind w:leftChars="500" w:left="1080" w:hangingChars="500" w:hanging="1080"/>
    </w:pPr>
    <w:rPr>
      <w:rFonts w:ascii="Arial" w:hAnsi="Arial" w:cs="Arial"/>
      <w:sz w:val="24"/>
      <w:szCs w:val="24"/>
    </w:rPr>
  </w:style>
  <w:style w:type="paragraph" w:styleId="NormalWeb">
    <w:name w:val="Normal (Web)"/>
    <w:basedOn w:val="Normal"/>
    <w:uiPriority w:val="99"/>
    <w:qFormat/>
    <w:rPr>
      <w:sz w:val="24"/>
      <w:szCs w:val="24"/>
    </w:rPr>
  </w:style>
  <w:style w:type="paragraph" w:styleId="NormalIndent">
    <w:name w:val="Normal Indent"/>
    <w:basedOn w:val="Normal"/>
    <w:pPr>
      <w:ind w:firstLineChars="200" w:firstLine="420"/>
    </w:pPr>
  </w:style>
  <w:style w:type="paragraph" w:styleId="NoteHeading">
    <w:name w:val="Note Heading"/>
    <w:basedOn w:val="Normal"/>
    <w:next w:val="Normal"/>
    <w:qFormat/>
    <w:pPr>
      <w:jc w:val="center"/>
    </w:pPr>
  </w:style>
  <w:style w:type="character" w:styleId="PageNumber">
    <w:name w:val="page number"/>
    <w:basedOn w:val="DefaultParagraphFont"/>
    <w:qFormat/>
  </w:style>
  <w:style w:type="paragraph" w:styleId="PlainText">
    <w:name w:val="Plain Text"/>
    <w:basedOn w:val="Normal"/>
    <w:rPr>
      <w:rFonts w:ascii="SimSun" w:hAnsi="Courier New" w:cs="Courier New"/>
      <w:szCs w:val="21"/>
    </w:rPr>
  </w:style>
  <w:style w:type="paragraph" w:styleId="Salutation">
    <w:name w:val="Salutation"/>
    <w:basedOn w:val="Normal"/>
    <w:next w:val="Normal"/>
    <w:qFormat/>
  </w:style>
  <w:style w:type="paragraph" w:styleId="Signature">
    <w:name w:val="Signature"/>
    <w:basedOn w:val="Normal"/>
    <w:qFormat/>
    <w:pPr>
      <w:ind w:leftChars="2100" w:left="100"/>
    </w:pPr>
  </w:style>
  <w:style w:type="character" w:styleId="Strong">
    <w:name w:val="Strong"/>
    <w:basedOn w:val="DefaultParagraphFont"/>
    <w:qFormat/>
    <w:rPr>
      <w:b/>
      <w:bCs/>
    </w:rPr>
  </w:style>
  <w:style w:type="paragraph" w:styleId="Subtitle">
    <w:name w:val="Subtitle"/>
    <w:basedOn w:val="Normal"/>
    <w:qFormat/>
    <w:pPr>
      <w:spacing w:before="240" w:after="60" w:line="312" w:lineRule="auto"/>
      <w:jc w:val="center"/>
      <w:outlineLvl w:val="1"/>
    </w:pPr>
    <w:rPr>
      <w:rFonts w:ascii="Arial" w:hAnsi="Arial" w:cs="Arial"/>
      <w:b/>
      <w:bCs/>
      <w:kern w:val="28"/>
      <w:sz w:val="32"/>
      <w:szCs w:val="32"/>
    </w:rPr>
  </w:style>
  <w:style w:type="table" w:styleId="Table3Deffects1">
    <w:name w:val="Table 3D effects 1"/>
    <w:basedOn w:val="TableNormal"/>
    <w:qFormat/>
    <w:pPr>
      <w:widowControl w:val="0"/>
      <w:jc w:val="both"/>
    </w:pPr>
    <w:tblPr/>
    <w:tcPr>
      <w:shd w:val="solid" w:color="C0C0C0" w:fill="FFFFFF"/>
    </w:tcPr>
    <w:tblStylePr w:type="firstRow">
      <w:rPr>
        <w:b/>
        <w:bCs/>
        <w:color w:val="800080"/>
      </w:rPr>
      <w:tblPr/>
      <w:tcPr>
        <w:tcBorders>
          <w:left w:val="single" w:sz="6" w:space="0" w:color="808080"/>
          <w:tl2br w:val="nil"/>
          <w:tr2bl w:val="nil"/>
        </w:tcBorders>
      </w:tcPr>
    </w:tblStylePr>
    <w:tblStylePr w:type="lastRow">
      <w:tblPr/>
      <w:tcPr>
        <w:tcBorders>
          <w:top w:val="single" w:sz="6" w:space="0" w:color="FFFFFF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right w:val="single" w:sz="6" w:space="0" w:color="808080"/>
          <w:tl2br w:val="nil"/>
          <w:tr2bl w:val="nil"/>
        </w:tcBorders>
      </w:tcPr>
    </w:tblStylePr>
    <w:tblStylePr w:type="lastCol">
      <w:tblPr/>
      <w:tcPr>
        <w:tcBorders>
          <w:bottom w:val="single" w:sz="6" w:space="0" w:color="FFFFFF"/>
          <w:tl2br w:val="nil"/>
          <w:tr2bl w:val="nil"/>
        </w:tcBorders>
      </w:tcPr>
    </w:tblStylePr>
    <w:tblStylePr w:type="neCell">
      <w:tblPr/>
      <w:tcPr>
        <w:tcBorders>
          <w:left w:val="nil"/>
          <w:bottom w:val="nil"/>
          <w:tl2br w:val="nil"/>
          <w:tr2bl w:val="nil"/>
        </w:tcBorders>
      </w:tcPr>
    </w:tblStylePr>
    <w:tblStylePr w:type="nwCell">
      <w:tblPr/>
      <w:tcPr>
        <w:tcBorders>
          <w:left w:val="nil"/>
          <w:right w:val="nil"/>
          <w:tl2br w:val="nil"/>
          <w:tr2bl w:val="nil"/>
        </w:tcBorders>
      </w:tcPr>
    </w:tblStylePr>
    <w:tblStylePr w:type="seCell">
      <w:tblPr/>
      <w:tcPr>
        <w:tcBorders>
          <w:top w:val="nil"/>
          <w:bottom w:val="nil"/>
          <w:tl2br w:val="nil"/>
          <w:tr2bl w:val="nil"/>
        </w:tcBorders>
      </w:tcPr>
    </w:tblStylePr>
    <w:tblStylePr w:type="swCell">
      <w:rPr>
        <w:color w:val="000080"/>
      </w:rPr>
      <w:tblPr/>
      <w:tcPr>
        <w:tcBorders>
          <w:top w:val="nil"/>
          <w:right w:val="nil"/>
          <w:tl2br w:val="nil"/>
          <w:tr2bl w:val="nil"/>
        </w:tcBorders>
      </w:tcPr>
    </w:tblStylePr>
  </w:style>
  <w:style w:type="table" w:styleId="Table3Deffects2">
    <w:name w:val="Table 3D effects 2"/>
    <w:basedOn w:val="TableNormal"/>
    <w:pPr>
      <w:widowControl w:val="0"/>
      <w:jc w:val="both"/>
    </w:pPr>
    <w:tblPr>
      <w:tblStyleRowBandSize w:val="1"/>
    </w:tblPr>
    <w:tcPr>
      <w:shd w:val="solid" w:color="C0C0C0" w:fill="FFFFFF"/>
    </w:tcPr>
    <w:tblStylePr w:type="firstRow">
      <w:rPr>
        <w:b/>
        <w:bCs/>
      </w:rPr>
      <w:tblPr/>
      <w:tcPr>
        <w:tcBorders>
          <w:tl2br w:val="nil"/>
          <w:tr2bl w:val="nil"/>
        </w:tcBorders>
      </w:tcPr>
    </w:tblStylePr>
    <w:tblStylePr w:type="firstCol">
      <w:tblPr/>
      <w:tcPr>
        <w:tcBorders>
          <w:top w:val="nil"/>
          <w:left w:val="nil"/>
          <w:right w:val="single" w:sz="6" w:space="0" w:color="808080"/>
          <w:tl2br w:val="nil"/>
          <w:tr2bl w:val="nil"/>
        </w:tcBorders>
      </w:tcPr>
    </w:tblStylePr>
    <w:tblStylePr w:type="lastCol">
      <w:tblPr/>
      <w:tcPr>
        <w:tcBorders>
          <w:right w:val="single" w:sz="6" w:space="0" w:color="FFFFFF"/>
          <w:tl2br w:val="nil"/>
          <w:tr2bl w:val="nil"/>
        </w:tcBorders>
      </w:tcPr>
    </w:tblStylePr>
    <w:tblStylePr w:type="band1Horz">
      <w:tblPr/>
      <w:tcPr>
        <w:tcBorders>
          <w:top w:val="single" w:sz="6" w:space="0" w:color="808080"/>
          <w:left w:val="single" w:sz="6" w:space="0" w:color="FFFFFF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3Deffects3">
    <w:name w:val="Table 3D effects 3"/>
    <w:basedOn w:val="TableNormal"/>
    <w:qFormat/>
    <w:pPr>
      <w:widowControl w:val="0"/>
      <w:jc w:val="both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tl2br w:val="nil"/>
          <w:tr2bl w:val="nil"/>
        </w:tcBorders>
      </w:tcPr>
    </w:tblStylePr>
    <w:tblStylePr w:type="firstCol">
      <w:tblPr/>
      <w:tcPr>
        <w:tcBorders>
          <w:top w:val="nil"/>
          <w:left w:val="nil"/>
          <w:right w:val="single" w:sz="6" w:space="0" w:color="808080"/>
          <w:tl2br w:val="nil"/>
          <w:tr2bl w:val="nil"/>
        </w:tcBorders>
      </w:tcPr>
    </w:tblStylePr>
    <w:tblStylePr w:type="lastCol">
      <w:tblPr/>
      <w:tcPr>
        <w:tcBorders>
          <w:right w:val="single" w:sz="6" w:space="0" w:color="FFFFFF"/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50" w:color="C0C0C0" w:fill="FFFFFF"/>
      </w:tcPr>
    </w:tblStylePr>
    <w:tblStylePr w:type="band1Horz">
      <w:tblPr/>
      <w:tcPr>
        <w:tcBorders>
          <w:top w:val="single" w:sz="6" w:space="0" w:color="808080"/>
          <w:left w:val="single" w:sz="6" w:space="0" w:color="FFFFFF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Classic1">
    <w:name w:val="Table Classic 1"/>
    <w:basedOn w:val="TableNormal"/>
    <w:qFormat/>
    <w:pPr>
      <w:widowControl w:val="0"/>
      <w:jc w:val="both"/>
    </w:p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i/>
        <w:iCs/>
      </w:rPr>
      <w:tblPr/>
      <w:tcPr>
        <w:tcBorders>
          <w:left w:val="single" w:sz="6" w:space="0" w:color="000000"/>
          <w:tl2br w:val="nil"/>
          <w:tr2bl w:val="nil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tblPr/>
      <w:tcPr>
        <w:tcBorders>
          <w:right w:val="single" w:sz="6" w:space="0" w:color="000000"/>
          <w:tl2br w:val="nil"/>
          <w:tr2bl w:val="nil"/>
        </w:tcBorders>
      </w:tcPr>
    </w:tblStylePr>
    <w:tblStylePr w:type="neCell">
      <w:rPr>
        <w:b/>
        <w:bCs/>
        <w:i w:val="0"/>
        <w:iCs w:val="0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Classic2">
    <w:name w:val="Table Classic 2"/>
    <w:basedOn w:val="TableNormal"/>
    <w:qFormat/>
    <w:pPr>
      <w:widowControl w:val="0"/>
      <w:jc w:val="both"/>
    </w:p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color w:val="FFFFFF"/>
      </w:rPr>
      <w:tblPr/>
      <w:tcPr>
        <w:tcBorders>
          <w:left w:val="single" w:sz="6" w:space="0" w:color="000000"/>
          <w:tl2br w:val="nil"/>
          <w:tr2bl w:val="nil"/>
        </w:tcBorders>
        <w:shd w:val="solid" w:color="800080" w:fill="FFFFFF"/>
      </w:tcPr>
    </w:tblStylePr>
    <w:tblStylePr w:type="lastRow"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  <w:shd w:val="solid" w:color="C0C0C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nil"/>
          <w:tr2bl w:val="nil"/>
        </w:tcBorders>
        <w:shd w:val="solid" w:color="800080" w:fill="FFFFFF"/>
      </w:tcPr>
    </w:tblStylePr>
    <w:tblStylePr w:type="swCell">
      <w:rPr>
        <w:color w:val="000080"/>
      </w:rPr>
      <w:tblPr/>
      <w:tcPr>
        <w:tcBorders>
          <w:tl2br w:val="nil"/>
          <w:tr2bl w:val="nil"/>
        </w:tcBorders>
      </w:tcPr>
    </w:tblStylePr>
  </w:style>
  <w:style w:type="table" w:styleId="TableClassic3">
    <w:name w:val="Table Classic 3"/>
    <w:basedOn w:val="TableNormal"/>
    <w:qFormat/>
    <w:pPr>
      <w:widowControl w:val="0"/>
      <w:jc w:val="both"/>
    </w:pPr>
    <w:rPr>
      <w:color w:val="000080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solid" w:color="C0C0C0" w:fill="FFFFFF"/>
    </w:tcPr>
    <w:tblStylePr w:type="firstRow">
      <w:rPr>
        <w:b/>
        <w:bCs/>
        <w:i/>
        <w:iCs/>
        <w:color w:val="FFFFFF"/>
      </w:rPr>
      <w:tblPr/>
      <w:tcPr>
        <w:tcBorders>
          <w:left w:val="single" w:sz="6" w:space="0" w:color="000000"/>
          <w:tl2br w:val="nil"/>
          <w:tr2bl w:val="nil"/>
        </w:tcBorders>
        <w:shd w:val="solid" w:color="000080" w:fill="FFFFFF"/>
      </w:tcPr>
    </w:tblStylePr>
    <w:tblStylePr w:type="lastRow">
      <w:rPr>
        <w:color w:val="000080"/>
      </w:rPr>
      <w:tblPr/>
      <w:tcPr>
        <w:tcBorders>
          <w:top w:val="single" w:sz="12" w:space="0" w:color="000000"/>
          <w:tl2br w:val="nil"/>
          <w:tr2bl w:val="nil"/>
        </w:tcBorders>
        <w:shd w:val="solid" w:color="FFFFFF" w:fill="FFFFFF"/>
      </w:tcPr>
    </w:tblStylePr>
    <w:tblStylePr w:type="firstCol">
      <w:rPr>
        <w:b/>
        <w:bCs/>
        <w:color w:val="000000"/>
      </w:rPr>
      <w:tblPr/>
      <w:tcPr>
        <w:tcBorders>
          <w:tl2br w:val="nil"/>
          <w:tr2bl w:val="nil"/>
        </w:tcBorders>
      </w:tcPr>
    </w:tblStylePr>
  </w:style>
  <w:style w:type="table" w:styleId="TableClassic4">
    <w:name w:val="Table Classic 4"/>
    <w:basedOn w:val="TableNormal"/>
    <w:qFormat/>
    <w:pPr>
      <w:widowControl w:val="0"/>
      <w:jc w:val="both"/>
    </w:pPr>
    <w:tblPr>
      <w:tblBorders>
        <w:top w:val="single" w:sz="12" w:space="0" w:color="000000"/>
        <w:left w:val="single" w:sz="6" w:space="0" w:color="000000"/>
        <w:bottom w:val="single" w:sz="12" w:space="0" w:color="000000"/>
        <w:right w:val="single" w:sz="6" w:space="0" w:color="000000"/>
      </w:tblBorders>
    </w:tblPr>
    <w:tcPr>
      <w:shd w:val="clear" w:color="auto" w:fill="auto"/>
    </w:tcPr>
    <w:tblStylePr w:type="firstRow">
      <w:rPr>
        <w:b/>
        <w:bCs/>
        <w:i/>
        <w:iCs/>
        <w:color w:val="FFFFFF"/>
      </w:rPr>
      <w:tblPr/>
      <w:tcPr>
        <w:tcBorders>
          <w:left w:val="single" w:sz="6" w:space="0" w:color="000000"/>
          <w:tl2br w:val="nil"/>
          <w:tr2bl w:val="nil"/>
        </w:tcBorders>
        <w:shd w:val="pct50" w:color="000080" w:fill="FFFFFF"/>
      </w:tcPr>
    </w:tblStylePr>
    <w:tblStylePr w:type="lastRow">
      <w:rPr>
        <w:color w:val="000080"/>
      </w:rPr>
      <w:tblPr/>
      <w:tcPr>
        <w:tcBorders>
          <w:left w:val="single" w:sz="6" w:space="0" w:color="000000"/>
          <w:tl2br w:val="nil"/>
          <w:tr2bl w:val="nil"/>
        </w:tcBorders>
        <w:shd w:val="pct50" w:color="000000" w:fill="FFFFFF"/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color w:val="000080"/>
      </w:rPr>
      <w:tblPr/>
      <w:tcPr>
        <w:tcBorders>
          <w:tl2br w:val="nil"/>
          <w:tr2bl w:val="nil"/>
        </w:tcBorders>
      </w:tcPr>
    </w:tblStylePr>
  </w:style>
  <w:style w:type="table" w:styleId="TableColorful1">
    <w:name w:val="Table Colorful 1"/>
    <w:basedOn w:val="TableNormal"/>
    <w:qFormat/>
    <w:pPr>
      <w:widowControl w:val="0"/>
      <w:jc w:val="both"/>
    </w:pPr>
    <w:rPr>
      <w:color w:val="FFFFFF"/>
    </w:rPr>
    <w:tblPr>
      <w:tblBorders>
        <w:top w:val="single" w:sz="12" w:space="0" w:color="008080"/>
        <w:left w:val="single" w:sz="12" w:space="0" w:color="008080"/>
        <w:bottom w:val="single" w:sz="12" w:space="0" w:color="008080"/>
        <w:right w:val="single" w:sz="12" w:space="0" w:color="008080"/>
        <w:insideH w:val="single" w:sz="6" w:space="0" w:color="00FFFF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il"/>
          <w:tr2bl w:val="nil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nwCell">
      <w:tblPr/>
      <w:tcPr>
        <w:tcBorders>
          <w:tl2br w:val="nil"/>
          <w:tr2bl w:val="nil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il"/>
          <w:tr2bl w:val="nil"/>
        </w:tcBorders>
      </w:tcPr>
    </w:tblStylePr>
  </w:style>
  <w:style w:type="table" w:styleId="TableColorful2">
    <w:name w:val="Table Colorful 2"/>
    <w:basedOn w:val="TableNormal"/>
    <w:pPr>
      <w:widowControl w:val="0"/>
      <w:jc w:val="both"/>
    </w:pPr>
    <w:tblPr>
      <w:tblBorders>
        <w:bottom w:val="single" w:sz="12" w:space="0" w:color="000000"/>
      </w:tblBorders>
    </w:tblPr>
    <w:tcPr>
      <w:shd w:val="pct20" w:color="FFFF00" w:fill="FFFFFF"/>
    </w:tcPr>
    <w:tblStylePr w:type="firstRow">
      <w:rPr>
        <w:b/>
        <w:bCs/>
        <w:i/>
        <w:iCs/>
        <w:color w:val="FFFFFF"/>
      </w:rPr>
      <w:tblPr/>
      <w:tcPr>
        <w:tcBorders>
          <w:left w:val="single" w:sz="12" w:space="0" w:color="000000"/>
          <w:tl2br w:val="nil"/>
          <w:tr2bl w:val="nil"/>
        </w:tcBorders>
        <w:shd w:val="solid" w:color="800000" w:fill="FFFFFF"/>
      </w:tcPr>
    </w:tblStylePr>
    <w:tblStylePr w:type="firstCol">
      <w:rPr>
        <w:b/>
        <w:bCs/>
        <w:i/>
        <w:iCs/>
      </w:rPr>
      <w:tblPr/>
      <w:tcPr>
        <w:tcBorders>
          <w:tl2br w:val="nil"/>
          <w:tr2bl w:val="nil"/>
        </w:tcBorders>
      </w:tcPr>
    </w:tblStylePr>
    <w:tblStylePr w:type="lastCol">
      <w:tblPr/>
      <w:tcPr>
        <w:tcBorders>
          <w:tl2br w:val="nil"/>
          <w:tr2bl w:val="nil"/>
        </w:tcBorders>
        <w:shd w:val="solid" w:color="C0C0C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il"/>
          <w:tr2bl w:val="nil"/>
        </w:tcBorders>
      </w:tcPr>
    </w:tblStylePr>
  </w:style>
  <w:style w:type="table" w:styleId="TableColorful3">
    <w:name w:val="Table Colorful 3"/>
    <w:basedOn w:val="TableNormal"/>
    <w:qFormat/>
    <w:pPr>
      <w:widowControl w:val="0"/>
      <w:jc w:val="both"/>
    </w:pPr>
    <w:tblPr>
      <w:tblBorders>
        <w:top w:val="single" w:sz="18" w:space="0" w:color="000000"/>
        <w:left w:val="single" w:sz="18" w:space="0" w:color="000000"/>
        <w:bottom w:val="single" w:sz="18" w:space="0" w:color="000000"/>
        <w:right w:val="single" w:sz="18" w:space="0" w:color="000000"/>
        <w:insideH w:val="single" w:sz="6" w:space="0" w:color="C0C0C0"/>
      </w:tblBorders>
    </w:tblPr>
    <w:tcPr>
      <w:shd w:val="pct25" w:color="008080" w:fill="FFFFFF"/>
    </w:tcPr>
    <w:tblStylePr w:type="firstRow">
      <w:tblPr/>
      <w:tcPr>
        <w:tcBorders>
          <w:left w:val="single" w:sz="6" w:space="0" w:color="000000"/>
          <w:tl2br w:val="nil"/>
          <w:tr2bl w:val="nil"/>
        </w:tcBorders>
        <w:shd w:val="solid" w:color="008080" w:fill="FFFFFF"/>
      </w:tcPr>
    </w:tblStylePr>
    <w:tblStylePr w:type="firstCol">
      <w:tblPr/>
      <w:tcPr>
        <w:tcBorders>
          <w:bottom w:val="single" w:sz="36" w:space="0" w:color="000000"/>
          <w:right w:val="single" w:sz="6" w:space="0" w:color="000000"/>
          <w:tl2br w:val="nil"/>
          <w:tr2bl w:val="nil"/>
        </w:tcBorders>
        <w:shd w:val="solid" w:color="008080" w:fill="FFFFFF"/>
      </w:tcPr>
    </w:tblStylePr>
    <w:tblStylePr w:type="nwCell">
      <w:rPr>
        <w:b/>
        <w:bCs/>
        <w:color w:val="FFFFFF"/>
      </w:rPr>
      <w:tblPr/>
      <w:tcPr>
        <w:tcBorders>
          <w:tl2br w:val="nil"/>
          <w:tr2bl w:val="nil"/>
        </w:tcBorders>
        <w:shd w:val="solid" w:color="000000" w:fill="FFFFFF"/>
      </w:tcPr>
    </w:tblStylePr>
  </w:style>
  <w:style w:type="table" w:styleId="TableColumns1">
    <w:name w:val="Table Columns 1"/>
    <w:basedOn w:val="TableNormal"/>
    <w:qFormat/>
    <w:pPr>
      <w:widowControl w:val="0"/>
      <w:jc w:val="both"/>
    </w:pPr>
    <w:rPr>
      <w:b/>
      <w:bCs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blStylePr w:type="firstRow">
      <w:rPr>
        <w:b w:val="0"/>
        <w:bCs w:val="0"/>
      </w:rPr>
      <w:tblPr/>
      <w:tcPr>
        <w:tcBorders>
          <w:left w:val="double" w:sz="6" w:space="0" w:color="000000"/>
          <w:tl2br w:val="nil"/>
          <w:tr2bl w:val="nil"/>
        </w:tcBorders>
      </w:tcPr>
    </w:tblStylePr>
    <w:tblStylePr w:type="lastRow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25" w:color="000000" w:fill="FFFFFF"/>
      </w:tcPr>
    </w:tblStylePr>
    <w:tblStylePr w:type="band2Vert">
      <w:rPr>
        <w:color w:val="auto"/>
      </w:rPr>
      <w:tblPr/>
      <w:tcPr>
        <w:shd w:val="pct25" w:color="FFFF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Columns2">
    <w:name w:val="Table Columns 2"/>
    <w:basedOn w:val="TableNormal"/>
    <w:qFormat/>
    <w:pPr>
      <w:widowControl w:val="0"/>
      <w:jc w:val="both"/>
    </w:pPr>
    <w:rPr>
      <w:b/>
      <w:bCs/>
    </w:rPr>
    <w:tblPr>
      <w:tblStyleColBandSize w:val="1"/>
    </w:tblPr>
    <w:tblStylePr w:type="firstRow">
      <w:rPr>
        <w:color w:val="FFFFFF"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firstCol">
      <w:rPr>
        <w:b w:val="0"/>
        <w:bCs w:val="0"/>
        <w:color w:val="00000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30" w:color="000000" w:fill="FFFFFF"/>
      </w:tcPr>
    </w:tblStylePr>
    <w:tblStylePr w:type="band2Vert">
      <w:rPr>
        <w:color w:val="auto"/>
      </w:rPr>
      <w:tblPr/>
      <w:tcPr>
        <w:shd w:val="pct25" w:color="00FF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Columns3">
    <w:name w:val="Table Columns 3"/>
    <w:basedOn w:val="TableNormal"/>
    <w:qFormat/>
    <w:pPr>
      <w:widowControl w:val="0"/>
      <w:jc w:val="both"/>
    </w:pPr>
    <w:rPr>
      <w:b/>
      <w:bCs/>
    </w:rPr>
    <w:tblPr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V w:val="single" w:sz="6" w:space="0" w:color="000080"/>
      </w:tblBorders>
    </w:tblPr>
    <w:tblStylePr w:type="firstRow">
      <w:rPr>
        <w:color w:val="FFFFFF"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single" w:sz="6" w:space="0" w:color="000080"/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Columns4">
    <w:name w:val="Table Columns 4"/>
    <w:basedOn w:val="TableNormal"/>
    <w:qFormat/>
    <w:pPr>
      <w:widowControl w:val="0"/>
      <w:jc w:val="both"/>
    </w:pPr>
    <w:tblPr>
      <w:tblStyleColBandSize w:val="1"/>
    </w:tblPr>
    <w:tblStylePr w:type="firstRow">
      <w:rPr>
        <w:color w:val="FFFFFF"/>
      </w:rPr>
      <w:tblPr/>
      <w:tcPr>
        <w:tcBorders>
          <w:tl2br w:val="nil"/>
          <w:tr2bl w:val="nil"/>
        </w:tcBorders>
        <w:shd w:val="solid" w:color="000000" w:fill="FFFFFF"/>
      </w:tcPr>
    </w:tblStylePr>
    <w:tblStylePr w:type="lastRow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50" w:color="00808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</w:style>
  <w:style w:type="table" w:styleId="TableColumns5">
    <w:name w:val="Table Columns 5"/>
    <w:basedOn w:val="TableNormal"/>
    <w:qFormat/>
    <w:pPr>
      <w:widowControl w:val="0"/>
      <w:jc w:val="both"/>
    </w:pPr>
    <w:tblPr>
      <w:tblBorders>
        <w:top w:val="single" w:sz="12" w:space="0" w:color="808080"/>
        <w:left w:val="single" w:sz="12" w:space="0" w:color="808080"/>
        <w:bottom w:val="single" w:sz="12" w:space="0" w:color="808080"/>
        <w:right w:val="single" w:sz="12" w:space="0" w:color="808080"/>
        <w:insideV w:val="single" w:sz="6" w:space="0" w:color="C0C0C0"/>
      </w:tblBorders>
    </w:tblPr>
    <w:tblStylePr w:type="firstRow">
      <w:rPr>
        <w:b/>
        <w:bCs/>
        <w:i/>
        <w:iCs/>
      </w:rPr>
      <w:tblPr/>
      <w:tcPr>
        <w:tcBorders>
          <w:left w:val="single" w:sz="6" w:space="0" w:color="808080"/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op w:val="single" w:sz="6" w:space="0" w:color="80808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</w:tblStylePr>
  </w:style>
  <w:style w:type="table" w:styleId="TableContemporary">
    <w:name w:val="Table Contemporary"/>
    <w:basedOn w:val="TableNormal"/>
    <w:qFormat/>
    <w:pPr>
      <w:widowControl w:val="0"/>
      <w:jc w:val="both"/>
    </w:pPr>
    <w:tblPr>
      <w:tblBorders>
        <w:insideH w:val="single" w:sz="18" w:space="0" w:color="FFFFFF"/>
        <w:insideV w:val="single" w:sz="18" w:space="0" w:color="FFFFFF"/>
      </w:tblBorders>
    </w:tblPr>
    <w:tblStylePr w:type="firstRow">
      <w:rPr>
        <w:b/>
        <w:bCs/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styleId="TableElegant">
    <w:name w:val="Table Elegant"/>
    <w:basedOn w:val="TableNormal"/>
    <w:qFormat/>
    <w:pPr>
      <w:widowControl w:val="0"/>
      <w:jc w:val="both"/>
    </w:pPr>
    <w:tblPr>
      <w:tblBorders>
        <w:top w:val="double" w:sz="6" w:space="0" w:color="000000"/>
        <w:left w:val="double" w:sz="6" w:space="0" w:color="000000"/>
        <w:bottom w:val="double" w:sz="6" w:space="0" w:color="000000"/>
        <w:right w:val="doub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aps/>
        <w:color w:val="auto"/>
      </w:rPr>
      <w:tblPr/>
      <w:tcPr>
        <w:tcBorders>
          <w:tl2br w:val="nil"/>
          <w:tr2bl w:val="nil"/>
        </w:tcBorders>
      </w:tcPr>
    </w:tblStylePr>
  </w:style>
  <w:style w:type="table" w:styleId="TableGrid">
    <w:name w:val="Table Grid"/>
    <w:basedOn w:val="TableNormal"/>
    <w:qFormat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Grid1">
    <w:name w:val="Table Grid 1"/>
    <w:basedOn w:val="TableNormal"/>
    <w:qFormat/>
    <w:pPr>
      <w:widowControl w:val="0"/>
      <w:jc w:val="both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lastRow">
      <w:rPr>
        <w:i/>
        <w:iCs/>
      </w:rPr>
      <w:tblPr/>
      <w:tcPr>
        <w:tcBorders>
          <w:tl2br w:val="nil"/>
          <w:tr2bl w:val="nil"/>
        </w:tcBorders>
      </w:tcPr>
    </w:tblStylePr>
    <w:tblStylePr w:type="lastCol">
      <w:rPr>
        <w:i/>
        <w:i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TableGrid2">
    <w:name w:val="Table Grid 2"/>
    <w:basedOn w:val="TableNormal"/>
    <w:qFormat/>
    <w:pPr>
      <w:widowControl w:val="0"/>
      <w:jc w:val="both"/>
    </w:pPr>
    <w:tblPr>
      <w:tblBorders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Grid3">
    <w:name w:val="Table Grid 3"/>
    <w:basedOn w:val="TableNormal"/>
    <w:qFormat/>
    <w:pPr>
      <w:widowControl w:val="0"/>
      <w:jc w:val="both"/>
    </w:pPr>
    <w:tblPr>
      <w:tblBorders>
        <w:top w:val="single" w:sz="6" w:space="0" w:color="000000"/>
        <w:left w:val="single" w:sz="12" w:space="0" w:color="000000"/>
        <w:bottom w:val="single" w:sz="6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left w:val="single" w:sz="6" w:space="0" w:color="000000"/>
          <w:tl2br w:val="nil"/>
          <w:tr2bl w:val="nil"/>
        </w:tcBorders>
        <w:shd w:val="pct30" w:color="FFFF00" w:fill="FFFFFF"/>
      </w:tcPr>
    </w:tblStylePr>
    <w:tblStylePr w:type="lastRow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TableGrid4">
    <w:name w:val="Table Grid 4"/>
    <w:basedOn w:val="TableNormal"/>
    <w:qFormat/>
    <w:pPr>
      <w:widowControl w:val="0"/>
      <w:jc w:val="both"/>
    </w:pPr>
    <w:tblPr>
      <w:tblBorders>
        <w:left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olor w:val="auto"/>
      </w:rPr>
      <w:tblPr/>
      <w:tcPr>
        <w:tcBorders>
          <w:left w:val="single" w:sz="6" w:space="0" w:color="000000"/>
          <w:tl2br w:val="nil"/>
          <w:tr2bl w:val="nil"/>
        </w:tcBorders>
        <w:shd w:val="pct30" w:color="FFFF00" w:fill="FFFFFF"/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il"/>
          <w:tr2bl w:val="nil"/>
        </w:tcBorders>
        <w:shd w:val="pct30" w:color="FFFF00" w:fill="FFFFFF"/>
      </w:tcPr>
    </w:tblStylePr>
    <w:tblStylePr w:type="lastCol">
      <w:rPr>
        <w:b/>
        <w:bCs/>
        <w:color w:val="auto"/>
      </w:rPr>
      <w:tblPr/>
      <w:tcPr>
        <w:tcBorders>
          <w:tl2br w:val="nil"/>
          <w:tr2bl w:val="nil"/>
        </w:tcBorders>
      </w:tcPr>
    </w:tblStylePr>
  </w:style>
  <w:style w:type="table" w:styleId="TableGrid5">
    <w:name w:val="Table Grid 5"/>
    <w:basedOn w:val="TableNormal"/>
    <w:qFormat/>
    <w:pPr>
      <w:widowControl w:val="0"/>
      <w:jc w:val="both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TableGrid6">
    <w:name w:val="Table Grid 6"/>
    <w:basedOn w:val="TableNormal"/>
    <w:qFormat/>
    <w:pPr>
      <w:widowControl w:val="0"/>
      <w:jc w:val="both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left w:val="single" w:sz="6" w:space="0" w:color="000000"/>
          <w:tl2br w:val="nil"/>
          <w:tr2bl w:val="nil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TableGrid7">
    <w:name w:val="Table Grid 7"/>
    <w:basedOn w:val="TableNormal"/>
    <w:qFormat/>
    <w:pPr>
      <w:widowControl w:val="0"/>
      <w:jc w:val="both"/>
    </w:pPr>
    <w:rPr>
      <w:b/>
      <w:bCs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 w:val="0"/>
        <w:bCs w:val="0"/>
      </w:rPr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lastRow">
      <w:rPr>
        <w:b w:val="0"/>
        <w:bCs w:val="0"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TableGrid8">
    <w:name w:val="Table Grid 8"/>
    <w:basedOn w:val="TableNormal"/>
    <w:qFormat/>
    <w:pPr>
      <w:widowControl w:val="0"/>
      <w:jc w:val="both"/>
    </w:pPr>
    <w:tblPr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H w:val="single" w:sz="6" w:space="0" w:color="000080"/>
        <w:insideV w:val="single" w:sz="6" w:space="0" w:color="00008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lastRow">
      <w:rPr>
        <w:b/>
        <w:bCs/>
        <w:color w:val="auto"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  <w:color w:val="auto"/>
      </w:rPr>
      <w:tblPr/>
      <w:tcPr>
        <w:tcBorders>
          <w:tl2br w:val="nil"/>
          <w:tr2bl w:val="nil"/>
        </w:tcBorders>
      </w:tcPr>
    </w:tblStylePr>
  </w:style>
  <w:style w:type="table" w:styleId="TableList1">
    <w:name w:val="Table List 1"/>
    <w:basedOn w:val="TableNormal"/>
    <w:qFormat/>
    <w:pPr>
      <w:widowControl w:val="0"/>
      <w:jc w:val="both"/>
    </w:pPr>
    <w:tblPr>
      <w:tblBorders>
        <w:top w:val="single" w:sz="12" w:space="0" w:color="008080"/>
        <w:left w:val="single" w:sz="6" w:space="0" w:color="008080"/>
        <w:bottom w:val="single" w:sz="12" w:space="0" w:color="008080"/>
        <w:right w:val="single" w:sz="6" w:space="0" w:color="008080"/>
      </w:tblBorders>
    </w:tblPr>
    <w:tblStylePr w:type="firstRow">
      <w:rPr>
        <w:b/>
        <w:bCs/>
        <w:i/>
        <w:iCs/>
        <w:color w:val="800000"/>
      </w:rPr>
      <w:tblPr/>
      <w:tcPr>
        <w:tcBorders>
          <w:left w:val="single" w:sz="6" w:space="0" w:color="000000"/>
          <w:tl2br w:val="nil"/>
          <w:tr2bl w:val="nil"/>
        </w:tcBorders>
        <w:shd w:val="solid" w:color="C0C0C0" w:fill="FFFFFF"/>
      </w:tcPr>
    </w:tblStylePr>
    <w:tblStylePr w:type="lastRow">
      <w:tblPr/>
      <w:tcPr>
        <w:tcBorders>
          <w:top w:val="single" w:sz="6" w:space="0" w:color="000000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solid" w:color="C0C0C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List2">
    <w:name w:val="Table List 2"/>
    <w:basedOn w:val="TableNormal"/>
    <w:qFormat/>
    <w:pPr>
      <w:widowControl w:val="0"/>
      <w:jc w:val="both"/>
    </w:pPr>
    <w:tblPr>
      <w:tblBorders>
        <w:bottom w:val="single" w:sz="12" w:space="0" w:color="808080"/>
      </w:tblBorders>
    </w:tblPr>
    <w:tblStylePr w:type="firstRow">
      <w:rPr>
        <w:b/>
        <w:bCs/>
        <w:color w:val="FFFFFF"/>
      </w:rPr>
      <w:tblPr/>
      <w:tcPr>
        <w:tcBorders>
          <w:left w:val="single" w:sz="6" w:space="0" w:color="000000"/>
          <w:tl2br w:val="nil"/>
          <w:tr2bl w:val="nil"/>
        </w:tcBorders>
        <w:shd w:val="pct75" w:color="008080" w:fill="008000"/>
      </w:tcPr>
    </w:tblStylePr>
    <w:tblStylePr w:type="lastRow">
      <w:tblPr/>
      <w:tcPr>
        <w:tcBorders>
          <w:top w:val="single" w:sz="6" w:space="0" w:color="000000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List3">
    <w:name w:val="Table List 3"/>
    <w:basedOn w:val="TableNormal"/>
    <w:qFormat/>
    <w:pPr>
      <w:widowControl w:val="0"/>
      <w:jc w:val="both"/>
    </w:pPr>
    <w:tblPr>
      <w:tblBorders>
        <w:top w:val="single" w:sz="12" w:space="0" w:color="000000"/>
        <w:bottom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000080"/>
      </w:rPr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lastRow">
      <w:tblPr/>
      <w:tcPr>
        <w:tcBorders>
          <w:top w:val="single" w:sz="12" w:space="0" w:color="000000"/>
          <w:tl2br w:val="nil"/>
          <w:tr2bl w:val="nil"/>
        </w:tcBorders>
      </w:tcPr>
    </w:tblStylePr>
    <w:tblStylePr w:type="swCell">
      <w:rPr>
        <w:i/>
        <w:iCs/>
        <w:color w:val="000080"/>
      </w:rPr>
      <w:tblPr/>
      <w:tcPr>
        <w:tcBorders>
          <w:tl2br w:val="nil"/>
          <w:tr2bl w:val="nil"/>
        </w:tcBorders>
      </w:tcPr>
    </w:tblStylePr>
  </w:style>
  <w:style w:type="table" w:styleId="TableList4">
    <w:name w:val="Table List 4"/>
    <w:basedOn w:val="TableNormal"/>
    <w:qFormat/>
    <w:pPr>
      <w:widowControl w:val="0"/>
      <w:jc w:val="both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left w:val="single" w:sz="12" w:space="0" w:color="000000"/>
          <w:tl2br w:val="nil"/>
          <w:tr2bl w:val="nil"/>
        </w:tcBorders>
        <w:shd w:val="solid" w:color="808080" w:fill="FFFFFF"/>
      </w:tcPr>
    </w:tblStylePr>
  </w:style>
  <w:style w:type="table" w:styleId="TableList5">
    <w:name w:val="Table List 5"/>
    <w:basedOn w:val="TableNormal"/>
    <w:qFormat/>
    <w:pPr>
      <w:widowControl w:val="0"/>
      <w:jc w:val="both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List6">
    <w:name w:val="Table List 6"/>
    <w:basedOn w:val="TableNormal"/>
    <w:qFormat/>
    <w:pPr>
      <w:widowControl w:val="0"/>
      <w:jc w:val="both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</w:tblBorders>
    </w:tblPr>
    <w:tcPr>
      <w:shd w:val="pct50" w:color="000000" w:fill="FFFFFF"/>
    </w:tcPr>
    <w:tblStylePr w:type="firstRow">
      <w:rPr>
        <w:b/>
        <w:bCs/>
      </w:rPr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il"/>
          <w:tr2bl w:val="nil"/>
        </w:tcBorders>
      </w:tcPr>
    </w:tblStylePr>
    <w:tblStylePr w:type="band1Horz">
      <w:tblPr/>
      <w:tcPr>
        <w:tcBorders>
          <w:tl2br w:val="nil"/>
          <w:tr2bl w:val="nil"/>
        </w:tcBorders>
        <w:shd w:val="pct25" w:color="000000" w:fill="FFFFFF"/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TableList7">
    <w:name w:val="Table List 7"/>
    <w:basedOn w:val="TableNormal"/>
    <w:qFormat/>
    <w:pPr>
      <w:widowControl w:val="0"/>
      <w:jc w:val="both"/>
    </w:pPr>
    <w:tblPr>
      <w:tblBorders>
        <w:top w:val="single" w:sz="12" w:space="0" w:color="008000"/>
        <w:left w:val="single" w:sz="6" w:space="0" w:color="008000"/>
        <w:bottom w:val="single" w:sz="12" w:space="0" w:color="008000"/>
        <w:right w:val="single" w:sz="6" w:space="0" w:color="008000"/>
        <w:insideH w:val="single" w:sz="6" w:space="0" w:color="000000"/>
      </w:tblBorders>
    </w:tblPr>
    <w:tblStylePr w:type="firstRow">
      <w:rPr>
        <w:b/>
        <w:bCs/>
      </w:rPr>
      <w:tblPr/>
      <w:tcPr>
        <w:tcBorders>
          <w:left w:val="single" w:sz="12" w:space="0" w:color="008000"/>
          <w:tl2br w:val="nil"/>
          <w:tr2bl w:val="nil"/>
        </w:tcBorders>
        <w:shd w:val="solid" w:color="C0C0C0" w:fill="FFFFFF"/>
      </w:tcPr>
    </w:tblStylePr>
    <w:tblStylePr w:type="lastRow">
      <w:rPr>
        <w:b/>
        <w:bCs/>
      </w:rPr>
      <w:tblPr/>
      <w:tcPr>
        <w:tcBorders>
          <w:top w:val="single" w:sz="12" w:space="0" w:color="008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  <w:tblStylePr w:type="band2Horz">
      <w:tblPr/>
      <w:tcPr>
        <w:tcBorders>
          <w:tl2br w:val="nil"/>
          <w:tr2bl w:val="nil"/>
        </w:tcBorders>
        <w:shd w:val="pct25" w:color="FFFF00" w:fill="FFFFFF"/>
      </w:tcPr>
    </w:tblStylePr>
  </w:style>
  <w:style w:type="table" w:styleId="TableList8">
    <w:name w:val="Table List 8"/>
    <w:basedOn w:val="TableNormal"/>
    <w:qFormat/>
    <w:pPr>
      <w:widowControl w:val="0"/>
      <w:jc w:val="both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V w:val="single" w:sz="6" w:space="0" w:color="000000"/>
      </w:tblBorders>
    </w:tblPr>
    <w:tblStylePr w:type="firstRow">
      <w:rPr>
        <w:b/>
        <w:bCs/>
        <w:i/>
        <w:iCs/>
      </w:rPr>
      <w:tblPr/>
      <w:tcPr>
        <w:tcBorders>
          <w:left w:val="single" w:sz="6" w:space="0" w:color="000000"/>
          <w:tl2br w:val="nil"/>
          <w:tr2bl w:val="nil"/>
        </w:tcBorders>
        <w:shd w:val="solid" w:color="FFFF00" w:fill="FFFFFF"/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5" w:color="FFFF00" w:fill="FFFFFF"/>
      </w:tcPr>
    </w:tblStylePr>
    <w:tblStylePr w:type="band2Horz">
      <w:tblPr/>
      <w:tcPr>
        <w:tcBorders>
          <w:tl2br w:val="nil"/>
          <w:tr2bl w:val="nil"/>
        </w:tcBorders>
        <w:shd w:val="pct50" w:color="FF0000" w:fill="FFFFFF"/>
      </w:tcPr>
    </w:tblStylePr>
    <w:tblStylePr w:type="nwCell">
      <w:tblPr/>
      <w:tcPr>
        <w:tcBorders>
          <w:tl2br w:val="single" w:sz="6" w:space="0" w:color="auto"/>
          <w:tr2bl w:val="nil"/>
        </w:tcBorders>
      </w:tcPr>
    </w:tblStylePr>
  </w:style>
  <w:style w:type="paragraph" w:styleId="TableofAuthorities">
    <w:name w:val="table of authorities"/>
    <w:basedOn w:val="Normal"/>
    <w:next w:val="Normal"/>
    <w:qFormat/>
    <w:pPr>
      <w:ind w:leftChars="200" w:left="420"/>
    </w:pPr>
  </w:style>
  <w:style w:type="paragraph" w:styleId="TableofFigures">
    <w:name w:val="table of figures"/>
    <w:basedOn w:val="Normal"/>
    <w:next w:val="Normal"/>
    <w:qFormat/>
    <w:pPr>
      <w:ind w:leftChars="200" w:left="200" w:hangingChars="200" w:hanging="200"/>
    </w:pPr>
  </w:style>
  <w:style w:type="table" w:styleId="TableProfessional">
    <w:name w:val="Table Professional"/>
    <w:basedOn w:val="TableNormal"/>
    <w:qFormat/>
    <w:pPr>
      <w:widowControl w:val="0"/>
      <w:jc w:val="both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l2br w:val="nil"/>
          <w:tr2bl w:val="nil"/>
        </w:tcBorders>
        <w:shd w:val="solid" w:color="000000" w:fill="FFFFFF"/>
      </w:tcPr>
    </w:tblStylePr>
  </w:style>
  <w:style w:type="table" w:styleId="TableSimple1">
    <w:name w:val="Table Simple 1"/>
    <w:basedOn w:val="TableNormal"/>
    <w:qFormat/>
    <w:pPr>
      <w:widowControl w:val="0"/>
      <w:jc w:val="both"/>
    </w:pPr>
    <w:tblPr>
      <w:tblBorders>
        <w:top w:val="single" w:sz="12" w:space="0" w:color="008000"/>
        <w:bottom w:val="single" w:sz="12" w:space="0" w:color="008000"/>
      </w:tblBorders>
    </w:tblPr>
    <w:tcPr>
      <w:shd w:val="clear" w:color="auto" w:fill="auto"/>
    </w:tcPr>
    <w:tblStylePr w:type="firstRow">
      <w:tblPr/>
      <w:tcPr>
        <w:tcBorders>
          <w:left w:val="single" w:sz="6" w:space="0" w:color="008000"/>
          <w:tl2br w:val="nil"/>
          <w:tr2bl w:val="nil"/>
        </w:tcBorders>
      </w:tcPr>
    </w:tblStylePr>
    <w:tblStylePr w:type="lastRow">
      <w:tblPr/>
      <w:tcPr>
        <w:tcBorders>
          <w:top w:val="single" w:sz="6" w:space="0" w:color="008000"/>
          <w:tl2br w:val="nil"/>
          <w:tr2bl w:val="nil"/>
        </w:tcBorders>
      </w:tcPr>
    </w:tblStylePr>
  </w:style>
  <w:style w:type="table" w:styleId="TableSimple2">
    <w:name w:val="Table Simple 2"/>
    <w:basedOn w:val="TableNormal"/>
    <w:qFormat/>
    <w:pPr>
      <w:widowControl w:val="0"/>
      <w:jc w:val="both"/>
    </w:pPr>
    <w:tblPr/>
    <w:tblStylePr w:type="firstRow">
      <w:rPr>
        <w:b/>
        <w:bCs/>
      </w:rPr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bottom w:val="single" w:sz="6" w:space="0" w:color="000000"/>
          <w:tl2br w:val="nil"/>
          <w:tr2bl w:val="nil"/>
        </w:tcBorders>
      </w:tcPr>
    </w:tblStylePr>
    <w:tblStylePr w:type="neCell">
      <w:rPr>
        <w:b/>
        <w:bCs/>
      </w:rPr>
      <w:tblPr/>
      <w:tcPr>
        <w:tcBorders>
          <w:bottom w:val="nil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op w:val="nil"/>
          <w:tl2br w:val="nil"/>
          <w:tr2bl w:val="nil"/>
        </w:tcBorders>
      </w:tcPr>
    </w:tblStylePr>
  </w:style>
  <w:style w:type="table" w:styleId="TableSimple3">
    <w:name w:val="Table Simple 3"/>
    <w:basedOn w:val="TableNormal"/>
    <w:qFormat/>
    <w:pPr>
      <w:widowControl w:val="0"/>
      <w:jc w:val="both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il"/>
          <w:tr2bl w:val="nil"/>
        </w:tcBorders>
        <w:shd w:val="solid" w:color="000000" w:fill="FFFFFF"/>
      </w:tcPr>
    </w:tblStylePr>
  </w:style>
  <w:style w:type="table" w:styleId="TableSubtle1">
    <w:name w:val="Table Subtle 1"/>
    <w:basedOn w:val="TableNormal"/>
    <w:qFormat/>
    <w:pPr>
      <w:widowControl w:val="0"/>
      <w:jc w:val="both"/>
    </w:pPr>
    <w:tblPr>
      <w:tblStyleRowBandSize w:val="1"/>
    </w:tblPr>
    <w:tblStylePr w:type="firstRow">
      <w:tblPr/>
      <w:tcPr>
        <w:tcBorders>
          <w:top w:val="single" w:sz="6" w:space="0" w:color="000000"/>
          <w:left w:val="single" w:sz="12" w:space="0" w:color="000000"/>
          <w:tl2br w:val="nil"/>
          <w:tr2bl w:val="nil"/>
        </w:tcBorders>
      </w:tcPr>
    </w:tblStylePr>
    <w:tblStylePr w:type="lastRow">
      <w:tblPr/>
      <w:tcPr>
        <w:tcBorders>
          <w:top w:val="single" w:sz="12" w:space="0" w:color="000000"/>
          <w:tl2br w:val="nil"/>
          <w:tr2bl w:val="nil"/>
        </w:tcBorders>
        <w:shd w:val="pct25" w:color="800080" w:fill="FFFFFF"/>
      </w:tcPr>
    </w:tblStylePr>
    <w:tblStylePr w:type="firstCol">
      <w:tblPr/>
      <w:tcPr>
        <w:tcBorders>
          <w:right w:val="single" w:sz="12" w:space="0" w:color="000000"/>
          <w:tl2br w:val="nil"/>
          <w:tr2bl w:val="nil"/>
        </w:tcBorders>
      </w:tcPr>
    </w:tblStylePr>
    <w:tblStylePr w:type="lastCol">
      <w:tblPr/>
      <w:tcPr>
        <w:tcBorders>
          <w:bottom w:val="single" w:sz="12" w:space="0" w:color="000000"/>
          <w:tl2br w:val="nil"/>
          <w:tr2bl w:val="nil"/>
        </w:tcBorders>
      </w:tcPr>
    </w:tblStylePr>
    <w:tblStylePr w:type="band1Horz">
      <w:tblPr/>
      <w:tcPr>
        <w:tcBorders>
          <w:left w:val="single" w:sz="6" w:space="0" w:color="000000"/>
          <w:tl2br w:val="nil"/>
          <w:tr2bl w:val="nil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Subtle2">
    <w:name w:val="Table Subtle 2"/>
    <w:basedOn w:val="TableNormal"/>
    <w:qFormat/>
    <w:pPr>
      <w:widowControl w:val="0"/>
      <w:jc w:val="both"/>
    </w:pPr>
    <w:tblPr>
      <w:tblBorders>
        <w:left w:val="single" w:sz="6" w:space="0" w:color="000000"/>
        <w:right w:val="single" w:sz="6" w:space="0" w:color="000000"/>
      </w:tblBorders>
    </w:tblPr>
    <w:tblStylePr w:type="firstRow"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lastRow">
      <w:tblPr/>
      <w:tcPr>
        <w:tcBorders>
          <w:top w:val="single" w:sz="12" w:space="0" w:color="000000"/>
          <w:tl2br w:val="nil"/>
          <w:tr2bl w:val="nil"/>
        </w:tcBorders>
      </w:tcPr>
    </w:tblStylePr>
    <w:tblStylePr w:type="firstCol">
      <w:tblPr/>
      <w:tcPr>
        <w:tcBorders>
          <w:right w:val="single" w:sz="12" w:space="0" w:color="000000"/>
          <w:tl2br w:val="nil"/>
          <w:tr2bl w:val="nil"/>
        </w:tcBorders>
        <w:shd w:val="pct25" w:color="008000" w:fill="FFFFFF"/>
      </w:tcPr>
    </w:tblStylePr>
    <w:tblStylePr w:type="lastCol">
      <w:tblPr/>
      <w:tcPr>
        <w:tcBorders>
          <w:bottom w:val="single" w:sz="12" w:space="0" w:color="000000"/>
          <w:tl2br w:val="nil"/>
          <w:tr2bl w:val="nil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Theme">
    <w:name w:val="Table Theme"/>
    <w:basedOn w:val="TableNormal"/>
    <w:qFormat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Web1">
    <w:name w:val="Table Web 1"/>
    <w:basedOn w:val="TableNormal"/>
    <w:qFormat/>
    <w:pPr>
      <w:widowControl w:val="0"/>
      <w:jc w:val="both"/>
    </w:pPr>
    <w:tblPr>
      <w:tblCellSpacing w:w="20" w:type="dxa"/>
      <w:tblBorders>
        <w:top w:val="outset" w:sz="6" w:space="0" w:color="auto"/>
        <w:left w:val="outset" w:sz="6" w:space="0" w:color="auto"/>
        <w:bottom w:val="outset" w:sz="6" w:space="0" w:color="auto"/>
        <w:right w:val="outset" w:sz="6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il"/>
          <w:tr2bl w:val="nil"/>
        </w:tcBorders>
      </w:tcPr>
    </w:tblStylePr>
  </w:style>
  <w:style w:type="table" w:styleId="TableWeb2">
    <w:name w:val="Table Web 2"/>
    <w:basedOn w:val="TableNormal"/>
    <w:qFormat/>
    <w:pPr>
      <w:widowControl w:val="0"/>
      <w:jc w:val="both"/>
    </w:pPr>
    <w:tblPr>
      <w:tblCellSpacing w:w="20" w:type="dxa"/>
      <w:tblBorders>
        <w:top w:val="inset" w:sz="6" w:space="0" w:color="auto"/>
        <w:left w:val="inset" w:sz="6" w:space="0" w:color="auto"/>
        <w:bottom w:val="inset" w:sz="6" w:space="0" w:color="auto"/>
        <w:right w:val="inset" w:sz="6" w:space="0" w:color="auto"/>
        <w:insideH w:val="inset" w:sz="6" w:space="0" w:color="auto"/>
        <w:insideV w:val="in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il"/>
          <w:tr2bl w:val="nil"/>
        </w:tcBorders>
      </w:tcPr>
    </w:tblStylePr>
  </w:style>
  <w:style w:type="table" w:styleId="TableWeb3">
    <w:name w:val="Table Web 3"/>
    <w:basedOn w:val="TableNormal"/>
    <w:qFormat/>
    <w:pPr>
      <w:widowControl w:val="0"/>
      <w:jc w:val="both"/>
    </w:pPr>
    <w:tblPr>
      <w:tblCellSpacing w:w="20" w:type="dxa"/>
      <w:tblBorders>
        <w:top w:val="outset" w:sz="24" w:space="0" w:color="auto"/>
        <w:left w:val="outset" w:sz="24" w:space="0" w:color="auto"/>
        <w:bottom w:val="outset" w:sz="24" w:space="0" w:color="auto"/>
        <w:right w:val="outset" w:sz="24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il"/>
          <w:tr2bl w:val="nil"/>
        </w:tcBorders>
      </w:tcPr>
    </w:tblStylePr>
  </w:style>
  <w:style w:type="paragraph" w:styleId="Title">
    <w:name w:val="Title"/>
    <w:basedOn w:val="Normal"/>
    <w:qFormat/>
    <w:pPr>
      <w:spacing w:before="240" w:after="60"/>
      <w:jc w:val="center"/>
      <w:outlineLvl w:val="0"/>
    </w:pPr>
    <w:rPr>
      <w:rFonts w:ascii="Arial" w:hAnsi="Arial" w:cs="Arial"/>
      <w:b/>
      <w:bCs/>
      <w:sz w:val="32"/>
      <w:szCs w:val="32"/>
    </w:rPr>
  </w:style>
  <w:style w:type="paragraph" w:styleId="TOAHeading">
    <w:name w:val="toa heading"/>
    <w:basedOn w:val="Normal"/>
    <w:next w:val="Normal"/>
    <w:qFormat/>
    <w:pPr>
      <w:spacing w:before="120"/>
    </w:pPr>
    <w:rPr>
      <w:rFonts w:ascii="Arial" w:hAnsi="Arial" w:cs="Arial"/>
      <w:sz w:val="24"/>
      <w:szCs w:val="24"/>
    </w:rPr>
  </w:style>
  <w:style w:type="paragraph" w:styleId="TOC1">
    <w:name w:val="toc 1"/>
    <w:basedOn w:val="Normal"/>
    <w:next w:val="Normal"/>
    <w:qFormat/>
  </w:style>
  <w:style w:type="paragraph" w:styleId="TOC2">
    <w:name w:val="toc 2"/>
    <w:basedOn w:val="Normal"/>
    <w:next w:val="Normal"/>
    <w:qFormat/>
    <w:pPr>
      <w:ind w:leftChars="200" w:left="420"/>
    </w:pPr>
  </w:style>
  <w:style w:type="paragraph" w:styleId="TOC3">
    <w:name w:val="toc 3"/>
    <w:basedOn w:val="Normal"/>
    <w:next w:val="Normal"/>
    <w:qFormat/>
    <w:pPr>
      <w:ind w:leftChars="400" w:left="840"/>
    </w:pPr>
  </w:style>
  <w:style w:type="paragraph" w:styleId="TOC4">
    <w:name w:val="toc 4"/>
    <w:basedOn w:val="Normal"/>
    <w:next w:val="Normal"/>
    <w:qFormat/>
    <w:pPr>
      <w:ind w:leftChars="600" w:left="1260"/>
    </w:pPr>
  </w:style>
  <w:style w:type="paragraph" w:styleId="TOC5">
    <w:name w:val="toc 5"/>
    <w:basedOn w:val="Normal"/>
    <w:next w:val="Normal"/>
    <w:qFormat/>
    <w:pPr>
      <w:ind w:leftChars="800" w:left="1680"/>
    </w:pPr>
  </w:style>
  <w:style w:type="paragraph" w:styleId="TOC6">
    <w:name w:val="toc 6"/>
    <w:basedOn w:val="Normal"/>
    <w:next w:val="Normal"/>
    <w:qFormat/>
    <w:pPr>
      <w:ind w:leftChars="1000" w:left="2100"/>
    </w:pPr>
  </w:style>
  <w:style w:type="paragraph" w:styleId="TOC7">
    <w:name w:val="toc 7"/>
    <w:basedOn w:val="Normal"/>
    <w:next w:val="Normal"/>
    <w:qFormat/>
    <w:pPr>
      <w:ind w:leftChars="1200" w:left="2520"/>
    </w:pPr>
  </w:style>
  <w:style w:type="paragraph" w:styleId="TOC8">
    <w:name w:val="toc 8"/>
    <w:basedOn w:val="Normal"/>
    <w:next w:val="Normal"/>
    <w:qFormat/>
    <w:pPr>
      <w:ind w:leftChars="1400" w:left="2940"/>
    </w:pPr>
  </w:style>
  <w:style w:type="paragraph" w:styleId="TOC9">
    <w:name w:val="toc 9"/>
    <w:basedOn w:val="Normal"/>
    <w:next w:val="Normal"/>
    <w:qFormat/>
    <w:pPr>
      <w:ind w:leftChars="1600" w:left="3360"/>
    </w:pPr>
  </w:style>
  <w:style w:type="table" w:styleId="LightShading">
    <w:name w:val="Light Shading"/>
    <w:basedOn w:val="TableNormal"/>
    <w:uiPriority w:val="60"/>
    <w:qFormat/>
    <w:rPr>
      <w:color w:val="000000"/>
    </w:rPr>
    <w:tblPr>
      <w:tblBorders>
        <w:top w:val="single" w:sz="8" w:space="0" w:color="000000"/>
        <w:bottom w:val="single" w:sz="8" w:space="0" w:color="00000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single" w:sz="8" w:space="0" w:color="000000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single" w:sz="8" w:space="0" w:color="000000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C0C0C0"/>
      </w:tcPr>
    </w:tblStylePr>
  </w:style>
  <w:style w:type="table" w:styleId="LightShading-Accent1">
    <w:name w:val="Light Shading Accent 1"/>
    <w:basedOn w:val="TableNormal"/>
    <w:uiPriority w:val="60"/>
    <w:qFormat/>
    <w:rPr>
      <w:color w:val="365F91"/>
    </w:rPr>
    <w:tblPr>
      <w:tblBorders>
        <w:top w:val="single" w:sz="8" w:space="0" w:color="4F81BD"/>
        <w:bottom w:val="single" w:sz="8" w:space="0" w:color="4F81B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single" w:sz="8" w:space="0" w:color="4F81BD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single" w:sz="8" w:space="0" w:color="4F81BD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D3DFEE"/>
      </w:tcPr>
    </w:tblStylePr>
  </w:style>
  <w:style w:type="table" w:styleId="LightShading-Accent2">
    <w:name w:val="Light Shading Accent 2"/>
    <w:basedOn w:val="TableNormal"/>
    <w:uiPriority w:val="60"/>
    <w:qFormat/>
    <w:rPr>
      <w:color w:val="943634"/>
    </w:rPr>
    <w:tblPr>
      <w:tblBorders>
        <w:top w:val="single" w:sz="8" w:space="0" w:color="C0504D"/>
        <w:bottom w:val="single" w:sz="8" w:space="0" w:color="C0504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/>
          <w:left w:val="single" w:sz="8" w:space="0" w:color="C0504D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/>
          <w:left w:val="single" w:sz="8" w:space="0" w:color="C0504D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EFD3D2"/>
      </w:tcPr>
    </w:tblStylePr>
  </w:style>
  <w:style w:type="table" w:styleId="LightShading-Accent3">
    <w:name w:val="Light Shading Accent 3"/>
    <w:basedOn w:val="TableNormal"/>
    <w:uiPriority w:val="60"/>
    <w:qFormat/>
    <w:rPr>
      <w:color w:val="76923C"/>
    </w:rPr>
    <w:tblPr>
      <w:tblBorders>
        <w:top w:val="single" w:sz="8" w:space="0" w:color="9BBB59"/>
        <w:bottom w:val="single" w:sz="8" w:space="0" w:color="9BBB59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/>
          <w:left w:val="single" w:sz="8" w:space="0" w:color="9BBB59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/>
          <w:left w:val="single" w:sz="8" w:space="0" w:color="9BBB59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E6EED5"/>
      </w:tcPr>
    </w:tblStylePr>
  </w:style>
  <w:style w:type="table" w:styleId="LightShading-Accent4">
    <w:name w:val="Light Shading Accent 4"/>
    <w:basedOn w:val="TableNormal"/>
    <w:uiPriority w:val="60"/>
    <w:qFormat/>
    <w:rPr>
      <w:color w:val="5F497A"/>
    </w:rPr>
    <w:tblPr>
      <w:tblBorders>
        <w:top w:val="single" w:sz="8" w:space="0" w:color="8064A2"/>
        <w:bottom w:val="single" w:sz="8" w:space="0" w:color="8064A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/>
          <w:left w:val="single" w:sz="8" w:space="0" w:color="8064A2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/>
          <w:left w:val="single" w:sz="8" w:space="0" w:color="8064A2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DFD8E8"/>
      </w:tcPr>
    </w:tblStylePr>
  </w:style>
  <w:style w:type="table" w:styleId="LightShading-Accent5">
    <w:name w:val="Light Shading Accent 5"/>
    <w:basedOn w:val="TableNormal"/>
    <w:uiPriority w:val="60"/>
    <w:qFormat/>
    <w:rPr>
      <w:color w:val="31849B"/>
    </w:rPr>
    <w:tblPr>
      <w:tblBorders>
        <w:top w:val="single" w:sz="8" w:space="0" w:color="4BACC6"/>
        <w:bottom w:val="single" w:sz="8" w:space="0" w:color="4BACC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/>
          <w:left w:val="single" w:sz="8" w:space="0" w:color="4BACC6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/>
          <w:left w:val="single" w:sz="8" w:space="0" w:color="4BACC6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D2EAF1"/>
      </w:tcPr>
    </w:tblStylePr>
  </w:style>
  <w:style w:type="table" w:styleId="LightShading-Accent6">
    <w:name w:val="Light Shading Accent 6"/>
    <w:basedOn w:val="TableNormal"/>
    <w:uiPriority w:val="60"/>
    <w:qFormat/>
    <w:rPr>
      <w:color w:val="E36C0A"/>
    </w:rPr>
    <w:tblPr>
      <w:tblBorders>
        <w:top w:val="single" w:sz="8" w:space="0" w:color="F79646"/>
        <w:bottom w:val="single" w:sz="8" w:space="0" w:color="F7964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/>
          <w:left w:val="single" w:sz="8" w:space="0" w:color="F79646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/>
          <w:left w:val="single" w:sz="8" w:space="0" w:color="F79646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FDE4D0"/>
      </w:tcPr>
    </w:tblStylePr>
  </w:style>
  <w:style w:type="table" w:styleId="LightList">
    <w:name w:val="Light List"/>
    <w:basedOn w:val="TableNormal"/>
    <w:uiPriority w:val="61"/>
    <w:qFormat/>
    <w:tblPr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00000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band1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</w:style>
  <w:style w:type="table" w:styleId="LightList-Accent1">
    <w:name w:val="Light List Accent 1"/>
    <w:basedOn w:val="TableNormal"/>
    <w:uiPriority w:val="61"/>
    <w:qFormat/>
    <w:tblPr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4F81B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band1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</w:style>
  <w:style w:type="table" w:styleId="LightList-Accent2">
    <w:name w:val="Light List Accent 2"/>
    <w:basedOn w:val="TableNormal"/>
    <w:uiPriority w:val="61"/>
    <w:qFormat/>
    <w:tblPr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C0504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blStylePr w:type="band1Horz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</w:style>
  <w:style w:type="table" w:styleId="LightList-Accent3">
    <w:name w:val="Light List Accent 3"/>
    <w:basedOn w:val="TableNormal"/>
    <w:uiPriority w:val="61"/>
    <w:qFormat/>
    <w:tblPr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9BBB59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band1Horz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</w:style>
  <w:style w:type="table" w:styleId="LightList-Accent4">
    <w:name w:val="Light List Accent 4"/>
    <w:basedOn w:val="TableNormal"/>
    <w:uiPriority w:val="61"/>
    <w:qFormat/>
    <w:tblPr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8064A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  <w:tblStylePr w:type="band1Horz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</w:style>
  <w:style w:type="table" w:styleId="LightList-Accent5">
    <w:name w:val="Light List Accent 5"/>
    <w:basedOn w:val="TableNormal"/>
    <w:uiPriority w:val="61"/>
    <w:qFormat/>
    <w:tblPr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4BACC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band1Horz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</w:style>
  <w:style w:type="table" w:styleId="LightList-Accent6">
    <w:name w:val="Light List Accent 6"/>
    <w:basedOn w:val="TableNormal"/>
    <w:uiPriority w:val="61"/>
    <w:qFormat/>
    <w:tblPr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F7964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  <w:tblStylePr w:type="band1Horz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</w:style>
  <w:style w:type="table" w:styleId="LightGrid">
    <w:name w:val="Light Grid"/>
    <w:basedOn w:val="TableNormal"/>
    <w:uiPriority w:val="62"/>
    <w:qFormat/>
    <w:tblPr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000000"/>
          <w:left w:val="single" w:sz="18" w:space="0" w:color="000000"/>
          <w:bottom w:val="single" w:sz="8" w:space="0" w:color="000000"/>
          <w:right w:val="single" w:sz="8" w:space="0" w:color="000000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band1Vert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  <w:shd w:val="clear" w:color="auto" w:fill="C0C0C0"/>
      </w:tcPr>
    </w:tblStylePr>
    <w:tblStylePr w:type="band1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V w:val="single" w:sz="8" w:space="0" w:color="auto"/>
        </w:tcBorders>
        <w:shd w:val="clear" w:color="auto" w:fill="C0C0C0"/>
      </w:tcPr>
    </w:tblStylePr>
    <w:tblStylePr w:type="band2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V w:val="single" w:sz="8" w:space="0" w:color="auto"/>
        </w:tcBorders>
      </w:tcPr>
    </w:tblStylePr>
  </w:style>
  <w:style w:type="table" w:styleId="LightGrid-Accent1">
    <w:name w:val="Light Grid Accent 1"/>
    <w:basedOn w:val="TableNormal"/>
    <w:uiPriority w:val="62"/>
    <w:qFormat/>
    <w:tblPr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4F81BD"/>
          <w:left w:val="single" w:sz="18" w:space="0" w:color="4F81BD"/>
          <w:bottom w:val="single" w:sz="8" w:space="0" w:color="4F81BD"/>
          <w:right w:val="single" w:sz="8" w:space="0" w:color="4F81BD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4F81BD"/>
          <w:left w:val="single" w:sz="8" w:space="0" w:color="4F81BD"/>
          <w:bottom w:val="single" w:sz="8" w:space="0" w:color="4F81BD"/>
          <w:right w:val="single" w:sz="8" w:space="0" w:color="4F81BD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band1Vert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  <w:shd w:val="clear" w:color="auto" w:fill="D3DFEE"/>
      </w:tcPr>
    </w:tblStylePr>
    <w:tblStylePr w:type="band1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V w:val="single" w:sz="8" w:space="0" w:color="auto"/>
        </w:tcBorders>
        <w:shd w:val="clear" w:color="auto" w:fill="D3DFEE"/>
      </w:tcPr>
    </w:tblStylePr>
    <w:tblStylePr w:type="band2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V w:val="single" w:sz="8" w:space="0" w:color="auto"/>
        </w:tcBorders>
      </w:tcPr>
    </w:tblStylePr>
  </w:style>
  <w:style w:type="table" w:styleId="LightGrid-Accent2">
    <w:name w:val="Light Grid Accent 2"/>
    <w:basedOn w:val="TableNormal"/>
    <w:uiPriority w:val="62"/>
    <w:qFormat/>
    <w:tblPr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  <w:insideH w:val="single" w:sz="8" w:space="0" w:color="C0504D"/>
        <w:insideV w:val="single" w:sz="8" w:space="0" w:color="C0504D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C0504D"/>
          <w:left w:val="single" w:sz="18" w:space="0" w:color="C0504D"/>
          <w:bottom w:val="single" w:sz="8" w:space="0" w:color="C0504D"/>
          <w:right w:val="single" w:sz="8" w:space="0" w:color="C0504D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C0504D"/>
          <w:left w:val="single" w:sz="8" w:space="0" w:color="C0504D"/>
          <w:bottom w:val="single" w:sz="8" w:space="0" w:color="C0504D"/>
          <w:right w:val="single" w:sz="8" w:space="0" w:color="C0504D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blStylePr w:type="band1Vert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  <w:shd w:val="clear" w:color="auto" w:fill="EFD3D2"/>
      </w:tcPr>
    </w:tblStylePr>
    <w:tblStylePr w:type="band1Horz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  <w:insideV w:val="single" w:sz="8" w:space="0" w:color="auto"/>
        </w:tcBorders>
        <w:shd w:val="clear" w:color="auto" w:fill="EFD3D2"/>
      </w:tcPr>
    </w:tblStylePr>
    <w:tblStylePr w:type="band2Horz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  <w:insideV w:val="single" w:sz="8" w:space="0" w:color="auto"/>
        </w:tcBorders>
      </w:tcPr>
    </w:tblStylePr>
  </w:style>
  <w:style w:type="table" w:styleId="LightGrid-Accent3">
    <w:name w:val="Light Grid Accent 3"/>
    <w:basedOn w:val="TableNormal"/>
    <w:uiPriority w:val="62"/>
    <w:qFormat/>
    <w:tblPr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  <w:insideH w:val="single" w:sz="8" w:space="0" w:color="9BBB59"/>
        <w:insideV w:val="single" w:sz="8" w:space="0" w:color="9BBB59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9BBB59"/>
          <w:left w:val="single" w:sz="18" w:space="0" w:color="9BBB59"/>
          <w:bottom w:val="single" w:sz="8" w:space="0" w:color="9BBB59"/>
          <w:right w:val="single" w:sz="8" w:space="0" w:color="9BBB59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9BBB59"/>
          <w:left w:val="single" w:sz="8" w:space="0" w:color="9BBB59"/>
          <w:bottom w:val="single" w:sz="8" w:space="0" w:color="9BBB59"/>
          <w:right w:val="single" w:sz="8" w:space="0" w:color="9BBB59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band1Vert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  <w:shd w:val="clear" w:color="auto" w:fill="E6EED5"/>
      </w:tcPr>
    </w:tblStylePr>
    <w:tblStylePr w:type="band1Horz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  <w:insideV w:val="single" w:sz="8" w:space="0" w:color="auto"/>
        </w:tcBorders>
        <w:shd w:val="clear" w:color="auto" w:fill="E6EED5"/>
      </w:tcPr>
    </w:tblStylePr>
    <w:tblStylePr w:type="band2Horz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  <w:insideV w:val="single" w:sz="8" w:space="0" w:color="auto"/>
        </w:tcBorders>
      </w:tcPr>
    </w:tblStylePr>
  </w:style>
  <w:style w:type="table" w:styleId="LightGrid-Accent4">
    <w:name w:val="Light Grid Accent 4"/>
    <w:basedOn w:val="TableNormal"/>
    <w:uiPriority w:val="62"/>
    <w:qFormat/>
    <w:tblPr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  <w:insideH w:val="single" w:sz="8" w:space="0" w:color="8064A2"/>
        <w:insideV w:val="single" w:sz="8" w:space="0" w:color="8064A2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8064A2"/>
          <w:left w:val="single" w:sz="18" w:space="0" w:color="8064A2"/>
          <w:bottom w:val="single" w:sz="8" w:space="0" w:color="8064A2"/>
          <w:right w:val="single" w:sz="8" w:space="0" w:color="8064A2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8064A2"/>
          <w:left w:val="single" w:sz="8" w:space="0" w:color="8064A2"/>
          <w:bottom w:val="single" w:sz="8" w:space="0" w:color="8064A2"/>
          <w:right w:val="single" w:sz="8" w:space="0" w:color="8064A2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  <w:tblStylePr w:type="band1Vert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  <w:shd w:val="clear" w:color="auto" w:fill="DFD8E8"/>
      </w:tcPr>
    </w:tblStylePr>
    <w:tblStylePr w:type="band1Horz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  <w:insideV w:val="single" w:sz="8" w:space="0" w:color="auto"/>
        </w:tcBorders>
        <w:shd w:val="clear" w:color="auto" w:fill="DFD8E8"/>
      </w:tcPr>
    </w:tblStylePr>
    <w:tblStylePr w:type="band2Horz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  <w:insideV w:val="single" w:sz="8" w:space="0" w:color="auto"/>
        </w:tcBorders>
      </w:tcPr>
    </w:tblStylePr>
  </w:style>
  <w:style w:type="table" w:styleId="LightGrid-Accent5">
    <w:name w:val="Light Grid Accent 5"/>
    <w:basedOn w:val="TableNormal"/>
    <w:uiPriority w:val="62"/>
    <w:qFormat/>
    <w:tblPr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  <w:insideH w:val="single" w:sz="8" w:space="0" w:color="4BACC6"/>
        <w:insideV w:val="single" w:sz="8" w:space="0" w:color="4BACC6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4BACC6"/>
          <w:left w:val="single" w:sz="18" w:space="0" w:color="4BACC6"/>
          <w:bottom w:val="single" w:sz="8" w:space="0" w:color="4BACC6"/>
          <w:right w:val="single" w:sz="8" w:space="0" w:color="4BACC6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4BACC6"/>
          <w:left w:val="single" w:sz="8" w:space="0" w:color="4BACC6"/>
          <w:bottom w:val="single" w:sz="8" w:space="0" w:color="4BACC6"/>
          <w:right w:val="single" w:sz="8" w:space="0" w:color="4BACC6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band1Vert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  <w:shd w:val="clear" w:color="auto" w:fill="D2EAF1"/>
      </w:tcPr>
    </w:tblStylePr>
    <w:tblStylePr w:type="band1Horz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  <w:insideV w:val="single" w:sz="8" w:space="0" w:color="auto"/>
        </w:tcBorders>
        <w:shd w:val="clear" w:color="auto" w:fill="D2EAF1"/>
      </w:tcPr>
    </w:tblStylePr>
    <w:tblStylePr w:type="band2Horz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  <w:insideV w:val="single" w:sz="8" w:space="0" w:color="auto"/>
        </w:tcBorders>
      </w:tcPr>
    </w:tblStylePr>
  </w:style>
  <w:style w:type="table" w:styleId="LightGrid-Accent6">
    <w:name w:val="Light Grid Accent 6"/>
    <w:basedOn w:val="TableNormal"/>
    <w:uiPriority w:val="62"/>
    <w:qFormat/>
    <w:tblPr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  <w:insideH w:val="single" w:sz="8" w:space="0" w:color="F79646"/>
        <w:insideV w:val="single" w:sz="8" w:space="0" w:color="F79646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F79646"/>
          <w:left w:val="single" w:sz="18" w:space="0" w:color="F79646"/>
          <w:bottom w:val="single" w:sz="8" w:space="0" w:color="F79646"/>
          <w:right w:val="single" w:sz="8" w:space="0" w:color="F79646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F79646"/>
          <w:left w:val="single" w:sz="8" w:space="0" w:color="F79646"/>
          <w:bottom w:val="single" w:sz="8" w:space="0" w:color="F79646"/>
          <w:right w:val="single" w:sz="8" w:space="0" w:color="F79646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  <w:tblStylePr w:type="band1Vert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  <w:shd w:val="clear" w:color="auto" w:fill="FDE4D0"/>
      </w:tcPr>
    </w:tblStylePr>
    <w:tblStylePr w:type="band1Horz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  <w:insideV w:val="single" w:sz="8" w:space="0" w:color="auto"/>
        </w:tcBorders>
        <w:shd w:val="clear" w:color="auto" w:fill="FDE4D0"/>
      </w:tcPr>
    </w:tblStylePr>
    <w:tblStylePr w:type="band2Horz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  <w:insideV w:val="single" w:sz="8" w:space="0" w:color="auto"/>
        </w:tcBorders>
      </w:tcPr>
    </w:tblStylePr>
  </w:style>
  <w:style w:type="table" w:styleId="MediumShading1">
    <w:name w:val="Medium Shading 1"/>
    <w:basedOn w:val="TableNormal"/>
    <w:uiPriority w:val="63"/>
    <w:qFormat/>
    <w:tblPr>
      <w:tblBorders>
        <w:top w:val="single" w:sz="8" w:space="0" w:color="404040"/>
        <w:left w:val="single" w:sz="8" w:space="0" w:color="404040"/>
        <w:bottom w:val="single" w:sz="8" w:space="0" w:color="404040"/>
        <w:right w:val="single" w:sz="8" w:space="0" w:color="404040"/>
        <w:insideH w:val="single" w:sz="8" w:space="0" w:color="40404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404040"/>
          <w:left w:val="single" w:sz="8" w:space="0" w:color="404040"/>
          <w:bottom w:val="single" w:sz="8" w:space="0" w:color="404040"/>
          <w:right w:val="single" w:sz="8" w:space="0" w:color="404040"/>
          <w:insideH w:val="nil"/>
          <w:insideV w:val="nil"/>
        </w:tcBorders>
        <w:shd w:val="clear" w:color="auto" w:fill="00000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/>
          <w:left w:val="single" w:sz="8" w:space="0" w:color="404040"/>
          <w:bottom w:val="single" w:sz="8" w:space="0" w:color="404040"/>
          <w:right w:val="single" w:sz="8" w:space="0" w:color="40404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qFormat/>
    <w:tblPr>
      <w:tblBorders>
        <w:top w:val="single" w:sz="8" w:space="0" w:color="7BA0CD"/>
        <w:left w:val="single" w:sz="8" w:space="0" w:color="7BA0CD"/>
        <w:bottom w:val="single" w:sz="8" w:space="0" w:color="7BA0CD"/>
        <w:right w:val="single" w:sz="8" w:space="0" w:color="7BA0CD"/>
        <w:insideH w:val="single" w:sz="8" w:space="0" w:color="7BA0CD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7BA0CD"/>
          <w:left w:val="single" w:sz="8" w:space="0" w:color="7BA0CD"/>
          <w:bottom w:val="single" w:sz="8" w:space="0" w:color="7BA0CD"/>
          <w:right w:val="single" w:sz="8" w:space="0" w:color="7BA0CD"/>
          <w:insideH w:val="nil"/>
          <w:insideV w:val="nil"/>
        </w:tcBorders>
        <w:shd w:val="clear" w:color="auto" w:fill="4F81B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/>
          <w:left w:val="single" w:sz="8" w:space="0" w:color="7BA0CD"/>
          <w:bottom w:val="single" w:sz="8" w:space="0" w:color="7BA0CD"/>
          <w:right w:val="single" w:sz="8" w:space="0" w:color="7BA0CD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qFormat/>
    <w:tblPr>
      <w:tblBorders>
        <w:top w:val="single" w:sz="8" w:space="0" w:color="CF7B79"/>
        <w:left w:val="single" w:sz="8" w:space="0" w:color="CF7B79"/>
        <w:bottom w:val="single" w:sz="8" w:space="0" w:color="CF7B79"/>
        <w:right w:val="single" w:sz="8" w:space="0" w:color="CF7B79"/>
        <w:insideH w:val="single" w:sz="8" w:space="0" w:color="CF7B79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CF7B79"/>
          <w:left w:val="single" w:sz="8" w:space="0" w:color="CF7B79"/>
          <w:bottom w:val="single" w:sz="8" w:space="0" w:color="CF7B79"/>
          <w:right w:val="single" w:sz="8" w:space="0" w:color="CF7B79"/>
          <w:insideH w:val="nil"/>
          <w:insideV w:val="nil"/>
        </w:tcBorders>
        <w:shd w:val="clear" w:color="auto" w:fill="C0504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/>
          <w:left w:val="single" w:sz="8" w:space="0" w:color="CF7B79"/>
          <w:bottom w:val="single" w:sz="8" w:space="0" w:color="CF7B79"/>
          <w:right w:val="single" w:sz="8" w:space="0" w:color="CF7B79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qFormat/>
    <w:tblPr>
      <w:tblBorders>
        <w:top w:val="single" w:sz="8" w:space="0" w:color="B3CC82"/>
        <w:left w:val="single" w:sz="8" w:space="0" w:color="B3CC82"/>
        <w:bottom w:val="single" w:sz="8" w:space="0" w:color="B3CC82"/>
        <w:right w:val="single" w:sz="8" w:space="0" w:color="B3CC82"/>
        <w:insideH w:val="single" w:sz="8" w:space="0" w:color="B3CC82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B3CC82"/>
          <w:left w:val="single" w:sz="8" w:space="0" w:color="B3CC82"/>
          <w:bottom w:val="single" w:sz="8" w:space="0" w:color="B3CC82"/>
          <w:right w:val="single" w:sz="8" w:space="0" w:color="B3CC82"/>
          <w:insideH w:val="nil"/>
          <w:insideV w:val="nil"/>
        </w:tcBorders>
        <w:shd w:val="clear" w:color="auto" w:fill="9BBB59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/>
          <w:left w:val="single" w:sz="8" w:space="0" w:color="B3CC82"/>
          <w:bottom w:val="single" w:sz="8" w:space="0" w:color="B3CC82"/>
          <w:right w:val="single" w:sz="8" w:space="0" w:color="B3CC82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qFormat/>
    <w:tblPr>
      <w:tblBorders>
        <w:top w:val="single" w:sz="8" w:space="0" w:color="9F8AB9"/>
        <w:left w:val="single" w:sz="8" w:space="0" w:color="9F8AB9"/>
        <w:bottom w:val="single" w:sz="8" w:space="0" w:color="9F8AB9"/>
        <w:right w:val="single" w:sz="8" w:space="0" w:color="9F8AB9"/>
        <w:insideH w:val="single" w:sz="8" w:space="0" w:color="9F8AB9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9F8AB9"/>
          <w:left w:val="single" w:sz="8" w:space="0" w:color="9F8AB9"/>
          <w:bottom w:val="single" w:sz="8" w:space="0" w:color="9F8AB9"/>
          <w:right w:val="single" w:sz="8" w:space="0" w:color="9F8AB9"/>
          <w:insideH w:val="nil"/>
          <w:insideV w:val="nil"/>
        </w:tcBorders>
        <w:shd w:val="clear" w:color="auto" w:fill="8064A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/>
          <w:left w:val="single" w:sz="8" w:space="0" w:color="9F8AB9"/>
          <w:bottom w:val="single" w:sz="8" w:space="0" w:color="9F8AB9"/>
          <w:right w:val="single" w:sz="8" w:space="0" w:color="9F8AB9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qFormat/>
    <w:tblPr>
      <w:tblBorders>
        <w:top w:val="single" w:sz="8" w:space="0" w:color="78C0D4"/>
        <w:left w:val="single" w:sz="8" w:space="0" w:color="78C0D4"/>
        <w:bottom w:val="single" w:sz="8" w:space="0" w:color="78C0D4"/>
        <w:right w:val="single" w:sz="8" w:space="0" w:color="78C0D4"/>
        <w:insideH w:val="single" w:sz="8" w:space="0" w:color="78C0D4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78C0D4"/>
          <w:left w:val="single" w:sz="8" w:space="0" w:color="78C0D4"/>
          <w:bottom w:val="single" w:sz="8" w:space="0" w:color="78C0D4"/>
          <w:right w:val="single" w:sz="8" w:space="0" w:color="78C0D4"/>
          <w:insideH w:val="nil"/>
          <w:insideV w:val="nil"/>
        </w:tcBorders>
        <w:shd w:val="clear" w:color="auto" w:fill="4BACC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/>
          <w:left w:val="single" w:sz="8" w:space="0" w:color="78C0D4"/>
          <w:bottom w:val="single" w:sz="8" w:space="0" w:color="78C0D4"/>
          <w:right w:val="single" w:sz="8" w:space="0" w:color="78C0D4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qFormat/>
    <w:tblPr>
      <w:tblBorders>
        <w:top w:val="single" w:sz="8" w:space="0" w:color="F9B074"/>
        <w:left w:val="single" w:sz="8" w:space="0" w:color="F9B074"/>
        <w:bottom w:val="single" w:sz="8" w:space="0" w:color="F9B074"/>
        <w:right w:val="single" w:sz="8" w:space="0" w:color="F9B074"/>
        <w:insideH w:val="single" w:sz="8" w:space="0" w:color="F9B074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F9B074"/>
          <w:left w:val="single" w:sz="8" w:space="0" w:color="F9B074"/>
          <w:bottom w:val="single" w:sz="8" w:space="0" w:color="F9B074"/>
          <w:right w:val="single" w:sz="8" w:space="0" w:color="F9B074"/>
          <w:insideH w:val="nil"/>
          <w:insideV w:val="nil"/>
        </w:tcBorders>
        <w:shd w:val="clear" w:color="auto" w:fill="F7964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/>
          <w:left w:val="single" w:sz="8" w:space="0" w:color="F9B074"/>
          <w:bottom w:val="single" w:sz="8" w:space="0" w:color="F9B074"/>
          <w:right w:val="single" w:sz="8" w:space="0" w:color="F9B074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qFormat/>
    <w:rPr>
      <w:color w:val="000000"/>
    </w:rPr>
    <w:tblPr>
      <w:tblBorders>
        <w:top w:val="single" w:sz="8" w:space="0" w:color="000000"/>
        <w:bottom w:val="single" w:sz="8" w:space="0" w:color="000000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00000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000000"/>
          <w:left w:val="single" w:sz="8" w:space="0" w:color="000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/>
          <w:left w:val="single" w:sz="8" w:space="0" w:color="000000"/>
        </w:tcBorders>
      </w:tcPr>
    </w:tblStylePr>
    <w:tblStylePr w:type="band1Vert">
      <w:tblPr/>
      <w:tcPr>
        <w:shd w:val="clear" w:color="auto" w:fill="C0C0C0"/>
      </w:tcPr>
    </w:tblStylePr>
    <w:tblStylePr w:type="band1Horz">
      <w:tblPr/>
      <w:tcPr>
        <w:shd w:val="clear" w:color="auto" w:fill="C0C0C0"/>
      </w:tcPr>
    </w:tblStylePr>
  </w:style>
  <w:style w:type="table" w:styleId="MediumList1-Accent1">
    <w:name w:val="Medium List 1 Accent 1"/>
    <w:basedOn w:val="TableNormal"/>
    <w:uiPriority w:val="65"/>
    <w:rPr>
      <w:color w:val="000000"/>
    </w:rPr>
    <w:tblPr>
      <w:tblBorders>
        <w:top w:val="single" w:sz="8" w:space="0" w:color="4F81BD"/>
        <w:bottom w:val="single" w:sz="8" w:space="0" w:color="4F81BD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4F81BD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4F81BD"/>
          <w:left w:val="single" w:sz="8" w:space="0" w:color="4F81B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/>
          <w:left w:val="single" w:sz="8" w:space="0" w:color="4F81BD"/>
        </w:tcBorders>
      </w:tcPr>
    </w:tblStylePr>
    <w:tblStylePr w:type="band1Vert">
      <w:tblPr/>
      <w:tcPr>
        <w:shd w:val="clear" w:color="auto" w:fill="D3DFEE"/>
      </w:tcPr>
    </w:tblStylePr>
    <w:tblStylePr w:type="band1Horz">
      <w:tblPr/>
      <w:tcPr>
        <w:shd w:val="clear" w:color="auto" w:fill="D3DFEE"/>
      </w:tcPr>
    </w:tblStylePr>
  </w:style>
  <w:style w:type="table" w:styleId="MediumList1-Accent2">
    <w:name w:val="Medium List 1 Accent 2"/>
    <w:basedOn w:val="TableNormal"/>
    <w:uiPriority w:val="65"/>
    <w:rPr>
      <w:color w:val="000000"/>
    </w:rPr>
    <w:tblPr>
      <w:tblBorders>
        <w:top w:val="single" w:sz="8" w:space="0" w:color="C0504D"/>
        <w:bottom w:val="single" w:sz="8" w:space="0" w:color="C0504D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C0504D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C0504D"/>
          <w:left w:val="single" w:sz="8" w:space="0" w:color="C0504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/>
          <w:left w:val="single" w:sz="8" w:space="0" w:color="C0504D"/>
        </w:tcBorders>
      </w:tcPr>
    </w:tblStylePr>
    <w:tblStylePr w:type="band1Vert">
      <w:tblPr/>
      <w:tcPr>
        <w:shd w:val="clear" w:color="auto" w:fill="EFD3D2"/>
      </w:tcPr>
    </w:tblStylePr>
    <w:tblStylePr w:type="band1Horz">
      <w:tblPr/>
      <w:tcPr>
        <w:shd w:val="clear" w:color="auto" w:fill="EFD3D2"/>
      </w:tcPr>
    </w:tblStylePr>
  </w:style>
  <w:style w:type="table" w:styleId="MediumList1-Accent3">
    <w:name w:val="Medium List 1 Accent 3"/>
    <w:basedOn w:val="TableNormal"/>
    <w:uiPriority w:val="65"/>
    <w:qFormat/>
    <w:rPr>
      <w:color w:val="000000"/>
    </w:rPr>
    <w:tblPr>
      <w:tblBorders>
        <w:top w:val="single" w:sz="8" w:space="0" w:color="9BBB59"/>
        <w:bottom w:val="single" w:sz="8" w:space="0" w:color="9BBB59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9BBB59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9BBB59"/>
          <w:left w:val="single" w:sz="8" w:space="0" w:color="9BBB5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/>
          <w:left w:val="single" w:sz="8" w:space="0" w:color="9BBB59"/>
        </w:tcBorders>
      </w:tcPr>
    </w:tblStylePr>
    <w:tblStylePr w:type="band1Vert">
      <w:tblPr/>
      <w:tcPr>
        <w:shd w:val="clear" w:color="auto" w:fill="E6EED5"/>
      </w:tcPr>
    </w:tblStylePr>
    <w:tblStylePr w:type="band1Horz">
      <w:tblPr/>
      <w:tcPr>
        <w:shd w:val="clear" w:color="auto" w:fill="E6EED5"/>
      </w:tcPr>
    </w:tblStylePr>
  </w:style>
  <w:style w:type="table" w:styleId="MediumList1-Accent4">
    <w:name w:val="Medium List 1 Accent 4"/>
    <w:basedOn w:val="TableNormal"/>
    <w:uiPriority w:val="65"/>
    <w:rPr>
      <w:color w:val="000000"/>
    </w:rPr>
    <w:tblPr>
      <w:tblBorders>
        <w:top w:val="single" w:sz="8" w:space="0" w:color="8064A2"/>
        <w:bottom w:val="single" w:sz="8" w:space="0" w:color="8064A2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8064A2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8064A2"/>
          <w:left w:val="single" w:sz="8" w:space="0" w:color="8064A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/>
          <w:left w:val="single" w:sz="8" w:space="0" w:color="8064A2"/>
        </w:tcBorders>
      </w:tcPr>
    </w:tblStylePr>
    <w:tblStylePr w:type="band1Vert">
      <w:tblPr/>
      <w:tcPr>
        <w:shd w:val="clear" w:color="auto" w:fill="DFD8E8"/>
      </w:tcPr>
    </w:tblStylePr>
    <w:tblStylePr w:type="band1Horz">
      <w:tblPr/>
      <w:tcPr>
        <w:shd w:val="clear" w:color="auto" w:fill="DFD8E8"/>
      </w:tcPr>
    </w:tblStylePr>
  </w:style>
  <w:style w:type="table" w:styleId="MediumList1-Accent5">
    <w:name w:val="Medium List 1 Accent 5"/>
    <w:basedOn w:val="TableNormal"/>
    <w:uiPriority w:val="65"/>
    <w:qFormat/>
    <w:rPr>
      <w:color w:val="000000"/>
    </w:rPr>
    <w:tblPr>
      <w:tblBorders>
        <w:top w:val="single" w:sz="8" w:space="0" w:color="4BACC6"/>
        <w:bottom w:val="single" w:sz="8" w:space="0" w:color="4BACC6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4BACC6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4BACC6"/>
          <w:left w:val="single" w:sz="8" w:space="0" w:color="4BAC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/>
          <w:left w:val="single" w:sz="8" w:space="0" w:color="4BACC6"/>
        </w:tcBorders>
      </w:tcPr>
    </w:tblStylePr>
    <w:tblStylePr w:type="band1Vert">
      <w:tblPr/>
      <w:tcPr>
        <w:shd w:val="clear" w:color="auto" w:fill="D2EAF1"/>
      </w:tcPr>
    </w:tblStylePr>
    <w:tblStylePr w:type="band1Horz">
      <w:tblPr/>
      <w:tcPr>
        <w:shd w:val="clear" w:color="auto" w:fill="D2EAF1"/>
      </w:tcPr>
    </w:tblStylePr>
  </w:style>
  <w:style w:type="table" w:styleId="MediumList1-Accent6">
    <w:name w:val="Medium List 1 Accent 6"/>
    <w:basedOn w:val="TableNormal"/>
    <w:uiPriority w:val="65"/>
    <w:qFormat/>
    <w:rPr>
      <w:color w:val="000000"/>
    </w:rPr>
    <w:tblPr>
      <w:tblBorders>
        <w:top w:val="single" w:sz="8" w:space="0" w:color="F79646"/>
        <w:bottom w:val="single" w:sz="8" w:space="0" w:color="F79646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F79646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F79646"/>
          <w:left w:val="single" w:sz="8" w:space="0" w:color="F7964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/>
          <w:left w:val="single" w:sz="8" w:space="0" w:color="F79646"/>
        </w:tcBorders>
      </w:tcPr>
    </w:tblStylePr>
    <w:tblStylePr w:type="band1Vert">
      <w:tblPr/>
      <w:tcPr>
        <w:shd w:val="clear" w:color="auto" w:fill="FDE4D0"/>
      </w:tcPr>
    </w:tblStylePr>
    <w:tblStylePr w:type="band1Horz">
      <w:tblPr/>
      <w:tcPr>
        <w:shd w:val="clear" w:color="auto" w:fill="FDE4D0"/>
      </w:tcPr>
    </w:tblStylePr>
  </w:style>
  <w:style w:type="table" w:styleId="MediumList2">
    <w:name w:val="Medium List 2"/>
    <w:basedOn w:val="TableNormal"/>
    <w:uiPriority w:val="66"/>
    <w:rPr>
      <w:rFonts w:ascii="SimSun" w:eastAsia="Courier New" w:hAnsi="SimSun" w:cs="Times New Roman"/>
      <w:color w:val="000000"/>
    </w:rPr>
    <w:tblPr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00000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000000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C0C0C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Pr>
      <w:rFonts w:ascii="SimSun" w:eastAsia="Courier New" w:hAnsi="SimSun" w:cs="Times New Roman"/>
      <w:color w:val="000000"/>
    </w:rPr>
    <w:tblPr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4F81B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4F81BD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4F81BD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D3DFEE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qFormat/>
    <w:rPr>
      <w:rFonts w:ascii="SimSun" w:eastAsia="Courier New" w:hAnsi="SimSun" w:cs="Times New Roman"/>
      <w:color w:val="000000"/>
    </w:rPr>
    <w:tblPr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C0504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C0504D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C0504D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EFD3D2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Pr>
      <w:rFonts w:ascii="SimSun" w:eastAsia="Courier New" w:hAnsi="SimSun" w:cs="Times New Roman"/>
      <w:color w:val="000000"/>
    </w:rPr>
    <w:tblPr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9BBB59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9BBB59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9BBB59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E6EED5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Pr>
      <w:rFonts w:ascii="SimSun" w:eastAsia="Courier New" w:hAnsi="SimSun" w:cs="Times New Roman"/>
      <w:color w:val="000000"/>
    </w:rPr>
    <w:tblPr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8064A2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8064A2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8064A2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DFD8E8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qFormat/>
    <w:rPr>
      <w:rFonts w:ascii="SimSun" w:eastAsia="Courier New" w:hAnsi="SimSun" w:cs="Times New Roman"/>
      <w:color w:val="000000"/>
    </w:rPr>
    <w:tblPr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4BACC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4BACC6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4BACC6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D2EAF1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qFormat/>
    <w:rPr>
      <w:rFonts w:ascii="SimSun" w:eastAsia="Courier New" w:hAnsi="SimSun" w:cs="Times New Roman"/>
      <w:color w:val="000000"/>
    </w:rPr>
    <w:tblPr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F7964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F79646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F79646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FDE4D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tblPr>
      <w:tblBorders>
        <w:top w:val="single" w:sz="8" w:space="0" w:color="404040"/>
        <w:left w:val="single" w:sz="8" w:space="0" w:color="404040"/>
        <w:bottom w:val="single" w:sz="8" w:space="0" w:color="404040"/>
        <w:right w:val="single" w:sz="8" w:space="0" w:color="404040"/>
        <w:insideH w:val="single" w:sz="8" w:space="0" w:color="404040"/>
        <w:insideV w:val="single" w:sz="8" w:space="0" w:color="404040"/>
      </w:tblBorders>
    </w:tblPr>
    <w:tcPr>
      <w:shd w:val="clear" w:color="auto" w:fill="C0C0C0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/>
      </w:tcPr>
    </w:tblStylePr>
    <w:tblStylePr w:type="band1Horz">
      <w:tblPr/>
      <w:tcPr>
        <w:shd w:val="clear" w:color="auto" w:fill="808080"/>
      </w:tcPr>
    </w:tblStylePr>
  </w:style>
  <w:style w:type="table" w:styleId="MediumGrid1-Accent1">
    <w:name w:val="Medium Grid 1 Accent 1"/>
    <w:basedOn w:val="TableNormal"/>
    <w:uiPriority w:val="67"/>
    <w:tblPr>
      <w:tblBorders>
        <w:top w:val="single" w:sz="8" w:space="0" w:color="7BA0CD"/>
        <w:left w:val="single" w:sz="8" w:space="0" w:color="7BA0CD"/>
        <w:bottom w:val="single" w:sz="8" w:space="0" w:color="7BA0CD"/>
        <w:right w:val="single" w:sz="8" w:space="0" w:color="7BA0CD"/>
        <w:insideH w:val="single" w:sz="8" w:space="0" w:color="7BA0CD"/>
        <w:insideV w:val="single" w:sz="8" w:space="0" w:color="7BA0CD"/>
      </w:tblBorders>
    </w:tblPr>
    <w:tcPr>
      <w:shd w:val="clear" w:color="auto" w:fill="D3DFEE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/>
      </w:tcPr>
    </w:tblStylePr>
    <w:tblStylePr w:type="band1Horz">
      <w:tblPr/>
      <w:tcPr>
        <w:shd w:val="clear" w:color="auto" w:fill="A7BFDE"/>
      </w:tcPr>
    </w:tblStylePr>
  </w:style>
  <w:style w:type="table" w:styleId="MediumGrid1-Accent2">
    <w:name w:val="Medium Grid 1 Accent 2"/>
    <w:basedOn w:val="TableNormal"/>
    <w:uiPriority w:val="67"/>
    <w:qFormat/>
    <w:tblPr>
      <w:tblBorders>
        <w:top w:val="single" w:sz="8" w:space="0" w:color="CF7B79"/>
        <w:left w:val="single" w:sz="8" w:space="0" w:color="CF7B79"/>
        <w:bottom w:val="single" w:sz="8" w:space="0" w:color="CF7B79"/>
        <w:right w:val="single" w:sz="8" w:space="0" w:color="CF7B79"/>
        <w:insideH w:val="single" w:sz="8" w:space="0" w:color="CF7B79"/>
        <w:insideV w:val="single" w:sz="8" w:space="0" w:color="CF7B79"/>
      </w:tblBorders>
    </w:tblPr>
    <w:tcPr>
      <w:shd w:val="clear" w:color="auto" w:fill="EFD3D2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/>
      </w:tcPr>
    </w:tblStylePr>
    <w:tblStylePr w:type="band1Horz">
      <w:tblPr/>
      <w:tcPr>
        <w:shd w:val="clear" w:color="auto" w:fill="DFA7A6"/>
      </w:tcPr>
    </w:tblStylePr>
  </w:style>
  <w:style w:type="table" w:styleId="MediumGrid1-Accent3">
    <w:name w:val="Medium Grid 1 Accent 3"/>
    <w:basedOn w:val="TableNormal"/>
    <w:uiPriority w:val="67"/>
    <w:qFormat/>
    <w:tblPr>
      <w:tblBorders>
        <w:top w:val="single" w:sz="8" w:space="0" w:color="B3CC82"/>
        <w:left w:val="single" w:sz="8" w:space="0" w:color="B3CC82"/>
        <w:bottom w:val="single" w:sz="8" w:space="0" w:color="B3CC82"/>
        <w:right w:val="single" w:sz="8" w:space="0" w:color="B3CC82"/>
        <w:insideH w:val="single" w:sz="8" w:space="0" w:color="B3CC82"/>
        <w:insideV w:val="single" w:sz="8" w:space="0" w:color="B3CC82"/>
      </w:tblBorders>
    </w:tblPr>
    <w:tcPr>
      <w:shd w:val="clear" w:color="auto" w:fill="E6EED5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/>
      </w:tcPr>
    </w:tblStylePr>
    <w:tblStylePr w:type="band1Horz">
      <w:tblPr/>
      <w:tcPr>
        <w:shd w:val="clear" w:color="auto" w:fill="CDDDAC"/>
      </w:tcPr>
    </w:tblStylePr>
  </w:style>
  <w:style w:type="table" w:styleId="MediumGrid1-Accent4">
    <w:name w:val="Medium Grid 1 Accent 4"/>
    <w:basedOn w:val="TableNormal"/>
    <w:uiPriority w:val="67"/>
    <w:qFormat/>
    <w:tblPr>
      <w:tblBorders>
        <w:top w:val="single" w:sz="8" w:space="0" w:color="9F8AB9"/>
        <w:left w:val="single" w:sz="8" w:space="0" w:color="9F8AB9"/>
        <w:bottom w:val="single" w:sz="8" w:space="0" w:color="9F8AB9"/>
        <w:right w:val="single" w:sz="8" w:space="0" w:color="9F8AB9"/>
        <w:insideH w:val="single" w:sz="8" w:space="0" w:color="9F8AB9"/>
        <w:insideV w:val="single" w:sz="8" w:space="0" w:color="9F8AB9"/>
      </w:tblBorders>
    </w:tblPr>
    <w:tcPr>
      <w:shd w:val="clear" w:color="auto" w:fill="DFD8E8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/>
      </w:tcPr>
    </w:tblStylePr>
    <w:tblStylePr w:type="band1Horz">
      <w:tblPr/>
      <w:tcPr>
        <w:shd w:val="clear" w:color="auto" w:fill="BFB1D0"/>
      </w:tcPr>
    </w:tblStylePr>
  </w:style>
  <w:style w:type="table" w:styleId="MediumGrid1-Accent5">
    <w:name w:val="Medium Grid 1 Accent 5"/>
    <w:basedOn w:val="TableNormal"/>
    <w:uiPriority w:val="67"/>
    <w:tblPr>
      <w:tblBorders>
        <w:top w:val="single" w:sz="8" w:space="0" w:color="78C0D4"/>
        <w:left w:val="single" w:sz="8" w:space="0" w:color="78C0D4"/>
        <w:bottom w:val="single" w:sz="8" w:space="0" w:color="78C0D4"/>
        <w:right w:val="single" w:sz="8" w:space="0" w:color="78C0D4"/>
        <w:insideH w:val="single" w:sz="8" w:space="0" w:color="78C0D4"/>
        <w:insideV w:val="single" w:sz="8" w:space="0" w:color="78C0D4"/>
      </w:tblBorders>
    </w:tblPr>
    <w:tcPr>
      <w:shd w:val="clear" w:color="auto" w:fill="D2EAF1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/>
      </w:tcPr>
    </w:tblStylePr>
    <w:tblStylePr w:type="band1Horz">
      <w:tblPr/>
      <w:tcPr>
        <w:shd w:val="clear" w:color="auto" w:fill="A5D5E2"/>
      </w:tcPr>
    </w:tblStylePr>
  </w:style>
  <w:style w:type="table" w:styleId="MediumGrid1-Accent6">
    <w:name w:val="Medium Grid 1 Accent 6"/>
    <w:basedOn w:val="TableNormal"/>
    <w:uiPriority w:val="67"/>
    <w:qFormat/>
    <w:tblPr>
      <w:tblBorders>
        <w:top w:val="single" w:sz="8" w:space="0" w:color="F9B074"/>
        <w:left w:val="single" w:sz="8" w:space="0" w:color="F9B074"/>
        <w:bottom w:val="single" w:sz="8" w:space="0" w:color="F9B074"/>
        <w:right w:val="single" w:sz="8" w:space="0" w:color="F9B074"/>
        <w:insideH w:val="single" w:sz="8" w:space="0" w:color="F9B074"/>
        <w:insideV w:val="single" w:sz="8" w:space="0" w:color="F9B074"/>
      </w:tblBorders>
    </w:tblPr>
    <w:tcPr>
      <w:shd w:val="clear" w:color="auto" w:fill="FDE4D0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/>
      </w:tcPr>
    </w:tblStylePr>
    <w:tblStylePr w:type="band1Horz">
      <w:tblPr/>
      <w:tcPr>
        <w:shd w:val="clear" w:color="auto" w:fill="FBCAA2"/>
      </w:tcPr>
    </w:tblStylePr>
  </w:style>
  <w:style w:type="table" w:styleId="MediumGrid2">
    <w:name w:val="Medium Grid 2"/>
    <w:basedOn w:val="TableNormal"/>
    <w:uiPriority w:val="68"/>
    <w:rPr>
      <w:rFonts w:ascii="SimSun" w:eastAsia="Courier New" w:hAnsi="SimSun" w:cs="Times New Roman"/>
      <w:color w:val="000000"/>
    </w:rPr>
    <w:tblPr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</w:tblPr>
    <w:tcPr>
      <w:shd w:val="clear" w:color="auto" w:fill="C0C0C0"/>
    </w:tcPr>
    <w:tblStylePr w:type="firstRow">
      <w:rPr>
        <w:b/>
        <w:bCs/>
        <w:color w:val="000000"/>
      </w:rPr>
      <w:tblPr/>
      <w:tcPr>
        <w:shd w:val="clear" w:color="auto" w:fill="E6E6E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808080"/>
      </w:tcPr>
    </w:tblStylePr>
    <w:tblStylePr w:type="nwCell">
      <w:tblPr/>
      <w:tcPr>
        <w:shd w:val="clear" w:color="auto" w:fill="FFFFFF"/>
      </w:tcPr>
    </w:tblStylePr>
  </w:style>
  <w:style w:type="table" w:styleId="MediumGrid2-Accent1">
    <w:name w:val="Medium Grid 2 Accent 1"/>
    <w:basedOn w:val="TableNormal"/>
    <w:uiPriority w:val="68"/>
    <w:rPr>
      <w:rFonts w:ascii="SimSun" w:eastAsia="Courier New" w:hAnsi="SimSun" w:cs="Times New Roman"/>
      <w:color w:val="000000"/>
    </w:rPr>
    <w:tblPr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cPr>
      <w:shd w:val="clear" w:color="auto" w:fill="D3DFEE"/>
    </w:tcPr>
    <w:tblStylePr w:type="firstRow">
      <w:rPr>
        <w:b/>
        <w:bCs/>
        <w:color w:val="000000"/>
      </w:rPr>
      <w:tblPr/>
      <w:tcPr>
        <w:shd w:val="clear" w:color="auto" w:fill="EDF2F8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A7BFDE"/>
      </w:tcPr>
    </w:tblStylePr>
    <w:tblStylePr w:type="nwCell">
      <w:tblPr/>
      <w:tcPr>
        <w:shd w:val="clear" w:color="auto" w:fill="FFFFFF"/>
      </w:tcPr>
    </w:tblStylePr>
  </w:style>
  <w:style w:type="table" w:styleId="MediumGrid2-Accent2">
    <w:name w:val="Medium Grid 2 Accent 2"/>
    <w:basedOn w:val="TableNormal"/>
    <w:uiPriority w:val="68"/>
    <w:rPr>
      <w:rFonts w:ascii="SimSun" w:eastAsia="Courier New" w:hAnsi="SimSun" w:cs="Times New Roman"/>
      <w:color w:val="000000"/>
    </w:rPr>
    <w:tblPr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  <w:insideH w:val="single" w:sz="8" w:space="0" w:color="C0504D"/>
        <w:insideV w:val="single" w:sz="8" w:space="0" w:color="C0504D"/>
      </w:tblBorders>
    </w:tblPr>
    <w:tcPr>
      <w:shd w:val="clear" w:color="auto" w:fill="EFD3D2"/>
    </w:tcPr>
    <w:tblStylePr w:type="firstRow">
      <w:rPr>
        <w:b/>
        <w:bCs/>
        <w:color w:val="000000"/>
      </w:rPr>
      <w:tblPr/>
      <w:tcPr>
        <w:shd w:val="clear" w:color="auto" w:fill="F8EDED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/>
      </w:tcPr>
    </w:tblStylePr>
    <w:tblStylePr w:type="band1Vert">
      <w:tblPr/>
      <w:tcPr>
        <w:shd w:val="clear" w:color="auto" w:fill="DFA7A6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DFA7A6"/>
      </w:tcPr>
    </w:tblStylePr>
    <w:tblStylePr w:type="nwCell">
      <w:tblPr/>
      <w:tcPr>
        <w:shd w:val="clear" w:color="auto" w:fill="FFFFFF"/>
      </w:tcPr>
    </w:tblStylePr>
  </w:style>
  <w:style w:type="table" w:styleId="MediumGrid2-Accent3">
    <w:name w:val="Medium Grid 2 Accent 3"/>
    <w:basedOn w:val="TableNormal"/>
    <w:uiPriority w:val="68"/>
    <w:rPr>
      <w:rFonts w:ascii="SimSun" w:eastAsia="Courier New" w:hAnsi="SimSun" w:cs="Times New Roman"/>
      <w:color w:val="000000"/>
    </w:rPr>
    <w:tblPr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  <w:insideH w:val="single" w:sz="8" w:space="0" w:color="9BBB59"/>
        <w:insideV w:val="single" w:sz="8" w:space="0" w:color="9BBB59"/>
      </w:tblBorders>
    </w:tblPr>
    <w:tcPr>
      <w:shd w:val="clear" w:color="auto" w:fill="E6EED5"/>
    </w:tcPr>
    <w:tblStylePr w:type="firstRow">
      <w:rPr>
        <w:b/>
        <w:bCs/>
        <w:color w:val="000000"/>
      </w:rPr>
      <w:tblPr/>
      <w:tcPr>
        <w:shd w:val="clear" w:color="auto" w:fill="F5F8EE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/>
      </w:tcPr>
    </w:tblStylePr>
    <w:tblStylePr w:type="band1Vert">
      <w:tblPr/>
      <w:tcPr>
        <w:shd w:val="clear" w:color="auto" w:fill="CDDDAC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CDDDAC"/>
      </w:tcPr>
    </w:tblStylePr>
    <w:tblStylePr w:type="nwCell">
      <w:tblPr/>
      <w:tcPr>
        <w:shd w:val="clear" w:color="auto" w:fill="FFFFFF"/>
      </w:tcPr>
    </w:tblStylePr>
  </w:style>
  <w:style w:type="table" w:styleId="MediumGrid2-Accent4">
    <w:name w:val="Medium Grid 2 Accent 4"/>
    <w:basedOn w:val="TableNormal"/>
    <w:uiPriority w:val="68"/>
    <w:rPr>
      <w:rFonts w:ascii="SimSun" w:eastAsia="Courier New" w:hAnsi="SimSun" w:cs="Times New Roman"/>
      <w:color w:val="000000"/>
    </w:rPr>
    <w:tblPr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  <w:insideH w:val="single" w:sz="8" w:space="0" w:color="8064A2"/>
        <w:insideV w:val="single" w:sz="8" w:space="0" w:color="8064A2"/>
      </w:tblBorders>
    </w:tblPr>
    <w:tcPr>
      <w:shd w:val="clear" w:color="auto" w:fill="DFD8E8"/>
    </w:tcPr>
    <w:tblStylePr w:type="firstRow">
      <w:rPr>
        <w:b/>
        <w:bCs/>
        <w:color w:val="000000"/>
      </w:rPr>
      <w:tblPr/>
      <w:tcPr>
        <w:shd w:val="clear" w:color="auto" w:fill="F2EFF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/>
      </w:tcPr>
    </w:tblStylePr>
    <w:tblStylePr w:type="band1Vert">
      <w:tblPr/>
      <w:tcPr>
        <w:shd w:val="clear" w:color="auto" w:fill="BFB1D0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BFB1D0"/>
      </w:tcPr>
    </w:tblStylePr>
    <w:tblStylePr w:type="nwCell">
      <w:tblPr/>
      <w:tcPr>
        <w:shd w:val="clear" w:color="auto" w:fill="FFFFFF"/>
      </w:tcPr>
    </w:tblStylePr>
  </w:style>
  <w:style w:type="table" w:styleId="MediumGrid2-Accent5">
    <w:name w:val="Medium Grid 2 Accent 5"/>
    <w:basedOn w:val="TableNormal"/>
    <w:uiPriority w:val="68"/>
    <w:qFormat/>
    <w:rPr>
      <w:rFonts w:ascii="SimSun" w:eastAsia="Courier New" w:hAnsi="SimSun" w:cs="Times New Roman"/>
      <w:color w:val="000000"/>
    </w:rPr>
    <w:tblPr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  <w:insideH w:val="single" w:sz="8" w:space="0" w:color="4BACC6"/>
        <w:insideV w:val="single" w:sz="8" w:space="0" w:color="4BACC6"/>
      </w:tblBorders>
    </w:tblPr>
    <w:tcPr>
      <w:shd w:val="clear" w:color="auto" w:fill="D2EAF1"/>
    </w:tcPr>
    <w:tblStylePr w:type="firstRow">
      <w:rPr>
        <w:b/>
        <w:bCs/>
        <w:color w:val="000000"/>
      </w:rPr>
      <w:tblPr/>
      <w:tcPr>
        <w:shd w:val="clear" w:color="auto" w:fill="EDF6F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/>
      </w:tcPr>
    </w:tblStylePr>
    <w:tblStylePr w:type="band1Vert">
      <w:tblPr/>
      <w:tcPr>
        <w:shd w:val="clear" w:color="auto" w:fill="A5D5E2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A5D5E2"/>
      </w:tcPr>
    </w:tblStylePr>
    <w:tblStylePr w:type="nwCell">
      <w:tblPr/>
      <w:tcPr>
        <w:shd w:val="clear" w:color="auto" w:fill="FFFFFF"/>
      </w:tcPr>
    </w:tblStylePr>
  </w:style>
  <w:style w:type="table" w:styleId="MediumGrid2-Accent6">
    <w:name w:val="Medium Grid 2 Accent 6"/>
    <w:basedOn w:val="TableNormal"/>
    <w:uiPriority w:val="68"/>
    <w:qFormat/>
    <w:rPr>
      <w:rFonts w:ascii="SimSun" w:eastAsia="Courier New" w:hAnsi="SimSun" w:cs="Times New Roman"/>
      <w:color w:val="000000"/>
    </w:rPr>
    <w:tblPr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  <w:insideH w:val="single" w:sz="8" w:space="0" w:color="F79646"/>
        <w:insideV w:val="single" w:sz="8" w:space="0" w:color="F79646"/>
      </w:tblBorders>
    </w:tblPr>
    <w:tcPr>
      <w:shd w:val="clear" w:color="auto" w:fill="FDE4D0"/>
    </w:tcPr>
    <w:tblStylePr w:type="firstRow">
      <w:rPr>
        <w:b/>
        <w:bCs/>
        <w:color w:val="000000"/>
      </w:rPr>
      <w:tblPr/>
      <w:tcPr>
        <w:shd w:val="clear" w:color="auto" w:fill="FEF4E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/>
      </w:tcPr>
    </w:tblStylePr>
    <w:tblStylePr w:type="band1Vert">
      <w:tblPr/>
      <w:tcPr>
        <w:shd w:val="clear" w:color="auto" w:fill="FBCAA2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FBCAA2"/>
      </w:tcPr>
    </w:tblStylePr>
    <w:tblStylePr w:type="nwCell">
      <w:tblPr/>
      <w:tcPr>
        <w:shd w:val="clear" w:color="auto" w:fill="FFFFFF"/>
      </w:tcPr>
    </w:tblStylePr>
  </w:style>
  <w:style w:type="table" w:styleId="MediumGrid3">
    <w:name w:val="Medium Grid 3"/>
    <w:basedOn w:val="TableNormal"/>
    <w:uiPriority w:val="69"/>
    <w:qFormat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C0C0C0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000000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000000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000000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808080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808080"/>
      </w:tcPr>
    </w:tblStylePr>
  </w:style>
  <w:style w:type="table" w:styleId="MediumGrid3-Accent1">
    <w:name w:val="Medium Grid 3 Accent 1"/>
    <w:basedOn w:val="TableNormal"/>
    <w:uiPriority w:val="69"/>
    <w:qFormat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D3DFEE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4F81BD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4F81BD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4F81BD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4F81BD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A7BFDE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A7BFDE"/>
      </w:tcPr>
    </w:tblStylePr>
  </w:style>
  <w:style w:type="table" w:styleId="MediumGrid3-Accent2">
    <w:name w:val="Medium Grid 3 Accent 2"/>
    <w:basedOn w:val="TableNormal"/>
    <w:uiPriority w:val="69"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EFD3D2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C0504D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C0504D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C0504D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C0504D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DFA7A6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DFA7A6"/>
      </w:tcPr>
    </w:tblStylePr>
  </w:style>
  <w:style w:type="table" w:styleId="MediumGrid3-Accent3">
    <w:name w:val="Medium Grid 3 Accent 3"/>
    <w:basedOn w:val="TableNormal"/>
    <w:uiPriority w:val="69"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E6EED5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9BBB59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9BBB59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9BBB59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9BBB59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CDDDAC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CDDDAC"/>
      </w:tcPr>
    </w:tblStylePr>
  </w:style>
  <w:style w:type="table" w:styleId="MediumGrid3-Accent4">
    <w:name w:val="Medium Grid 3 Accent 4"/>
    <w:basedOn w:val="TableNormal"/>
    <w:uiPriority w:val="69"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DFD8E8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8064A2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8064A2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8064A2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8064A2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BFB1D0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BFB1D0"/>
      </w:tcPr>
    </w:tblStylePr>
  </w:style>
  <w:style w:type="table" w:styleId="MediumGrid3-Accent5">
    <w:name w:val="Medium Grid 3 Accent 5"/>
    <w:basedOn w:val="TableNormal"/>
    <w:uiPriority w:val="69"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D2EAF1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4BACC6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4BACC6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4BACC6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4BACC6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A5D5E2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A5D5E2"/>
      </w:tcPr>
    </w:tblStylePr>
  </w:style>
  <w:style w:type="table" w:styleId="MediumGrid3-Accent6">
    <w:name w:val="Medium Grid 3 Accent 6"/>
    <w:basedOn w:val="TableNormal"/>
    <w:uiPriority w:val="69"/>
    <w:qFormat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FDE4D0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F79646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F79646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F79646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F79646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FBCAA2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FBCAA2"/>
      </w:tcPr>
    </w:tblStylePr>
  </w:style>
  <w:style w:type="table" w:styleId="DarkList">
    <w:name w:val="Dark List"/>
    <w:basedOn w:val="TableNormal"/>
    <w:uiPriority w:val="70"/>
    <w:qFormat/>
    <w:rPr>
      <w:color w:val="FFFFFF"/>
    </w:rPr>
    <w:tblPr>
      <w:tblStyleRowBandSize w:val="1"/>
      <w:tblStyleColBandSize w:val="1"/>
    </w:tblPr>
    <w:tcPr>
      <w:shd w:val="clear" w:color="auto" w:fill="000000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000000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</w:style>
  <w:style w:type="table" w:styleId="DarkList-Accent1">
    <w:name w:val="Dark List Accent 1"/>
    <w:basedOn w:val="TableNormal"/>
    <w:uiPriority w:val="70"/>
    <w:qFormat/>
    <w:rPr>
      <w:color w:val="FFFFFF"/>
    </w:rPr>
    <w:tblPr>
      <w:tblStyleRowBandSize w:val="1"/>
      <w:tblStyleColBandSize w:val="1"/>
    </w:tblPr>
    <w:tcPr>
      <w:shd w:val="clear" w:color="auto" w:fill="4F81BD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243F60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365F91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365F91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/>
      </w:tcPr>
    </w:tblStylePr>
  </w:style>
  <w:style w:type="table" w:styleId="DarkList-Accent2">
    <w:name w:val="Dark List Accent 2"/>
    <w:basedOn w:val="TableNormal"/>
    <w:uiPriority w:val="70"/>
    <w:rPr>
      <w:color w:val="FFFFFF"/>
    </w:rPr>
    <w:tblPr>
      <w:tblStyleRowBandSize w:val="1"/>
      <w:tblStyleColBandSize w:val="1"/>
    </w:tblPr>
    <w:tcPr>
      <w:shd w:val="clear" w:color="auto" w:fill="C0504D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622423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943634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943634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/>
      </w:tcPr>
    </w:tblStylePr>
  </w:style>
  <w:style w:type="table" w:styleId="DarkList-Accent3">
    <w:name w:val="Dark List Accent 3"/>
    <w:basedOn w:val="TableNormal"/>
    <w:uiPriority w:val="70"/>
    <w:qFormat/>
    <w:rPr>
      <w:color w:val="FFFFFF"/>
    </w:rPr>
    <w:tblPr>
      <w:tblStyleRowBandSize w:val="1"/>
      <w:tblStyleColBandSize w:val="1"/>
    </w:tblPr>
    <w:tcPr>
      <w:shd w:val="clear" w:color="auto" w:fill="9BBB59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4E6128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76923C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76923C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/>
      </w:tcPr>
    </w:tblStylePr>
  </w:style>
  <w:style w:type="table" w:styleId="DarkList-Accent4">
    <w:name w:val="Dark List Accent 4"/>
    <w:basedOn w:val="TableNormal"/>
    <w:uiPriority w:val="70"/>
    <w:rPr>
      <w:color w:val="FFFFFF"/>
    </w:rPr>
    <w:tblPr>
      <w:tblStyleRowBandSize w:val="1"/>
      <w:tblStyleColBandSize w:val="1"/>
    </w:tblPr>
    <w:tcPr>
      <w:shd w:val="clear" w:color="auto" w:fill="8064A2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3F3151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5F497A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5F497A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/>
      </w:tcPr>
    </w:tblStylePr>
  </w:style>
  <w:style w:type="table" w:styleId="DarkList-Accent5">
    <w:name w:val="Dark List Accent 5"/>
    <w:basedOn w:val="TableNormal"/>
    <w:uiPriority w:val="70"/>
    <w:qFormat/>
    <w:rPr>
      <w:color w:val="FFFFFF"/>
    </w:rPr>
    <w:tblPr>
      <w:tblStyleRowBandSize w:val="1"/>
      <w:tblStyleColBandSize w:val="1"/>
    </w:tblPr>
    <w:tcPr>
      <w:shd w:val="clear" w:color="auto" w:fill="4BACC6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205867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31849B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31849B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/>
      </w:tcPr>
    </w:tblStylePr>
  </w:style>
  <w:style w:type="table" w:styleId="DarkList-Accent6">
    <w:name w:val="Dark List Accent 6"/>
    <w:basedOn w:val="TableNormal"/>
    <w:uiPriority w:val="70"/>
    <w:rPr>
      <w:color w:val="FFFFFF"/>
    </w:rPr>
    <w:tblPr>
      <w:tblStyleRowBandSize w:val="1"/>
      <w:tblStyleColBandSize w:val="1"/>
    </w:tblPr>
    <w:tcPr>
      <w:shd w:val="clear" w:color="auto" w:fill="F79646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974706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E36C0A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E36C0A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/>
      </w:tcPr>
    </w:tblStylePr>
  </w:style>
  <w:style w:type="table" w:styleId="ColorfulShading">
    <w:name w:val="Colorful Shading"/>
    <w:basedOn w:val="TableNormal"/>
    <w:uiPriority w:val="71"/>
    <w:qFormat/>
    <w:rPr>
      <w:color w:val="000000"/>
    </w:rPr>
    <w:tblPr>
      <w:tblBorders>
        <w:top w:val="single" w:sz="24" w:space="0" w:color="C0504D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FFFFFF"/>
        <w:insideV w:val="single" w:sz="4" w:space="0" w:color="FFFFFF"/>
      </w:tblBorders>
    </w:tblPr>
    <w:tcPr>
      <w:shd w:val="clear" w:color="auto" w:fill="E6E6E6"/>
    </w:tcPr>
    <w:tblStylePr w:type="firstRow">
      <w:rPr>
        <w:b/>
        <w:bCs/>
      </w:rPr>
      <w:tblPr/>
      <w:tcPr>
        <w:tcBorders>
          <w:top w:val="nil"/>
          <w:left w:val="single" w:sz="24" w:space="0" w:color="C0504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000000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000000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shd w:val="clear" w:color="auto" w:fill="999999"/>
      </w:tcPr>
    </w:tblStylePr>
    <w:tblStylePr w:type="band1Horz">
      <w:tblPr/>
      <w:tcPr>
        <w:shd w:val="clear" w:color="auto" w:fill="808080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1">
    <w:name w:val="Colorful Shading Accent 1"/>
    <w:basedOn w:val="TableNormal"/>
    <w:uiPriority w:val="71"/>
    <w:rPr>
      <w:color w:val="000000"/>
    </w:rPr>
    <w:tblPr>
      <w:tblBorders>
        <w:top w:val="single" w:sz="24" w:space="0" w:color="C0504D"/>
        <w:left w:val="single" w:sz="4" w:space="0" w:color="4F81BD"/>
        <w:bottom w:val="single" w:sz="4" w:space="0" w:color="4F81BD"/>
        <w:right w:val="single" w:sz="4" w:space="0" w:color="4F81BD"/>
        <w:insideH w:val="single" w:sz="4" w:space="0" w:color="FFFFFF"/>
        <w:insideV w:val="single" w:sz="4" w:space="0" w:color="FFFFFF"/>
      </w:tblBorders>
    </w:tblPr>
    <w:tcPr>
      <w:shd w:val="clear" w:color="auto" w:fill="EDF2F8"/>
    </w:tcPr>
    <w:tblStylePr w:type="firstRow">
      <w:rPr>
        <w:b/>
        <w:bCs/>
      </w:rPr>
      <w:tblPr/>
      <w:tcPr>
        <w:tcBorders>
          <w:top w:val="nil"/>
          <w:left w:val="single" w:sz="24" w:space="0" w:color="C0504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2C4C74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2C4C74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/>
      </w:tcPr>
    </w:tblStylePr>
    <w:tblStylePr w:type="band1Vert">
      <w:tblPr/>
      <w:tcPr>
        <w:shd w:val="clear" w:color="auto" w:fill="B8CCE4"/>
      </w:tcPr>
    </w:tblStylePr>
    <w:tblStylePr w:type="band1Horz">
      <w:tblPr/>
      <w:tcPr>
        <w:shd w:val="clear" w:color="auto" w:fill="A7BFDE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2">
    <w:name w:val="Colorful Shading Accent 2"/>
    <w:basedOn w:val="TableNormal"/>
    <w:uiPriority w:val="71"/>
    <w:rPr>
      <w:color w:val="000000"/>
    </w:rPr>
    <w:tblPr>
      <w:tblBorders>
        <w:top w:val="single" w:sz="24" w:space="0" w:color="C0504D"/>
        <w:left w:val="single" w:sz="4" w:space="0" w:color="C0504D"/>
        <w:bottom w:val="single" w:sz="4" w:space="0" w:color="C0504D"/>
        <w:right w:val="single" w:sz="4" w:space="0" w:color="C0504D"/>
        <w:insideH w:val="single" w:sz="4" w:space="0" w:color="FFFFFF"/>
        <w:insideV w:val="single" w:sz="4" w:space="0" w:color="FFFFFF"/>
      </w:tblBorders>
    </w:tblPr>
    <w:tcPr>
      <w:shd w:val="clear" w:color="auto" w:fill="F8EDED"/>
    </w:tcPr>
    <w:tblStylePr w:type="firstRow">
      <w:rPr>
        <w:b/>
        <w:bCs/>
      </w:rPr>
      <w:tblPr/>
      <w:tcPr>
        <w:tcBorders>
          <w:top w:val="nil"/>
          <w:left w:val="single" w:sz="24" w:space="0" w:color="C0504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772C2A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772C2A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/>
      </w:tcPr>
    </w:tblStylePr>
    <w:tblStylePr w:type="band1Vert">
      <w:tblPr/>
      <w:tcPr>
        <w:shd w:val="clear" w:color="auto" w:fill="E5B8B7"/>
      </w:tcPr>
    </w:tblStylePr>
    <w:tblStylePr w:type="band1Horz">
      <w:tblPr/>
      <w:tcPr>
        <w:shd w:val="clear" w:color="auto" w:fill="DFA7A6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3">
    <w:name w:val="Colorful Shading Accent 3"/>
    <w:basedOn w:val="TableNormal"/>
    <w:uiPriority w:val="71"/>
    <w:rPr>
      <w:color w:val="000000"/>
    </w:rPr>
    <w:tblPr>
      <w:tblBorders>
        <w:top w:val="single" w:sz="24" w:space="0" w:color="8064A2"/>
        <w:left w:val="single" w:sz="4" w:space="0" w:color="9BBB59"/>
        <w:bottom w:val="single" w:sz="4" w:space="0" w:color="9BBB59"/>
        <w:right w:val="single" w:sz="4" w:space="0" w:color="9BBB59"/>
        <w:insideH w:val="single" w:sz="4" w:space="0" w:color="FFFFFF"/>
        <w:insideV w:val="single" w:sz="4" w:space="0" w:color="FFFFFF"/>
      </w:tblBorders>
    </w:tblPr>
    <w:tcPr>
      <w:shd w:val="clear" w:color="auto" w:fill="F5F8EE"/>
    </w:tcPr>
    <w:tblStylePr w:type="firstRow">
      <w:rPr>
        <w:b/>
        <w:bCs/>
      </w:rPr>
      <w:tblPr/>
      <w:tcPr>
        <w:tcBorders>
          <w:top w:val="nil"/>
          <w:left w:val="single" w:sz="24" w:space="0" w:color="8064A2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5E7530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5E7530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/>
      </w:tcPr>
    </w:tblStylePr>
    <w:tblStylePr w:type="band1Vert">
      <w:tblPr/>
      <w:tcPr>
        <w:shd w:val="clear" w:color="auto" w:fill="D6E3BC"/>
      </w:tcPr>
    </w:tblStylePr>
    <w:tblStylePr w:type="band1Horz">
      <w:tblPr/>
      <w:tcPr>
        <w:shd w:val="clear" w:color="auto" w:fill="CDDDAC"/>
      </w:tcPr>
    </w:tblStylePr>
  </w:style>
  <w:style w:type="table" w:styleId="ColorfulShading-Accent4">
    <w:name w:val="Colorful Shading Accent 4"/>
    <w:basedOn w:val="TableNormal"/>
    <w:uiPriority w:val="71"/>
    <w:rPr>
      <w:color w:val="000000"/>
    </w:rPr>
    <w:tblPr>
      <w:tblBorders>
        <w:top w:val="single" w:sz="24" w:space="0" w:color="9BBB59"/>
        <w:left w:val="single" w:sz="4" w:space="0" w:color="8064A2"/>
        <w:bottom w:val="single" w:sz="4" w:space="0" w:color="8064A2"/>
        <w:right w:val="single" w:sz="4" w:space="0" w:color="8064A2"/>
        <w:insideH w:val="single" w:sz="4" w:space="0" w:color="FFFFFF"/>
        <w:insideV w:val="single" w:sz="4" w:space="0" w:color="FFFFFF"/>
      </w:tblBorders>
    </w:tblPr>
    <w:tcPr>
      <w:shd w:val="clear" w:color="auto" w:fill="F2EFF6"/>
    </w:tcPr>
    <w:tblStylePr w:type="firstRow">
      <w:rPr>
        <w:b/>
        <w:bCs/>
      </w:rPr>
      <w:tblPr/>
      <w:tcPr>
        <w:tcBorders>
          <w:top w:val="nil"/>
          <w:left w:val="single" w:sz="24" w:space="0" w:color="9BBB59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4C3B62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4C3B62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/>
      </w:tcPr>
    </w:tblStylePr>
    <w:tblStylePr w:type="band1Vert">
      <w:tblPr/>
      <w:tcPr>
        <w:shd w:val="clear" w:color="auto" w:fill="CCC0D9"/>
      </w:tcPr>
    </w:tblStylePr>
    <w:tblStylePr w:type="band1Horz">
      <w:tblPr/>
      <w:tcPr>
        <w:shd w:val="clear" w:color="auto" w:fill="BFB1D0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5">
    <w:name w:val="Colorful Shading Accent 5"/>
    <w:basedOn w:val="TableNormal"/>
    <w:uiPriority w:val="71"/>
    <w:qFormat/>
    <w:rPr>
      <w:color w:val="000000"/>
    </w:rPr>
    <w:tblPr>
      <w:tblBorders>
        <w:top w:val="single" w:sz="24" w:space="0" w:color="F79646"/>
        <w:left w:val="single" w:sz="4" w:space="0" w:color="4BACC6"/>
        <w:bottom w:val="single" w:sz="4" w:space="0" w:color="4BACC6"/>
        <w:right w:val="single" w:sz="4" w:space="0" w:color="4BACC6"/>
        <w:insideH w:val="single" w:sz="4" w:space="0" w:color="FFFFFF"/>
        <w:insideV w:val="single" w:sz="4" w:space="0" w:color="FFFFFF"/>
      </w:tblBorders>
    </w:tblPr>
    <w:tcPr>
      <w:shd w:val="clear" w:color="auto" w:fill="EDF6F9"/>
    </w:tcPr>
    <w:tblStylePr w:type="firstRow">
      <w:rPr>
        <w:b/>
        <w:bCs/>
      </w:rPr>
      <w:tblPr/>
      <w:tcPr>
        <w:tcBorders>
          <w:top w:val="nil"/>
          <w:left w:val="single" w:sz="24" w:space="0" w:color="F7964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276A7C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276A7C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/>
      </w:tcPr>
    </w:tblStylePr>
    <w:tblStylePr w:type="band1Vert">
      <w:tblPr/>
      <w:tcPr>
        <w:shd w:val="clear" w:color="auto" w:fill="B6DDE8"/>
      </w:tcPr>
    </w:tblStylePr>
    <w:tblStylePr w:type="band1Horz">
      <w:tblPr/>
      <w:tcPr>
        <w:shd w:val="clear" w:color="auto" w:fill="A5D5E2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6">
    <w:name w:val="Colorful Shading Accent 6"/>
    <w:basedOn w:val="TableNormal"/>
    <w:uiPriority w:val="71"/>
    <w:qFormat/>
    <w:rPr>
      <w:color w:val="000000"/>
    </w:rPr>
    <w:tblPr>
      <w:tblBorders>
        <w:top w:val="single" w:sz="24" w:space="0" w:color="4BACC6"/>
        <w:left w:val="single" w:sz="4" w:space="0" w:color="F79646"/>
        <w:bottom w:val="single" w:sz="4" w:space="0" w:color="F79646"/>
        <w:right w:val="single" w:sz="4" w:space="0" w:color="F79646"/>
        <w:insideH w:val="single" w:sz="4" w:space="0" w:color="FFFFFF"/>
        <w:insideV w:val="single" w:sz="4" w:space="0" w:color="FFFFFF"/>
      </w:tblBorders>
    </w:tblPr>
    <w:tcPr>
      <w:shd w:val="clear" w:color="auto" w:fill="FEF4EC"/>
    </w:tcPr>
    <w:tblStylePr w:type="firstRow">
      <w:rPr>
        <w:b/>
        <w:bCs/>
      </w:rPr>
      <w:tblPr/>
      <w:tcPr>
        <w:tcBorders>
          <w:top w:val="nil"/>
          <w:left w:val="single" w:sz="24" w:space="0" w:color="4BACC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B65608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B65608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/>
      </w:tcPr>
    </w:tblStylePr>
    <w:tblStylePr w:type="band1Vert">
      <w:tblPr/>
      <w:tcPr>
        <w:shd w:val="clear" w:color="auto" w:fill="FBD4B4"/>
      </w:tcPr>
    </w:tblStylePr>
    <w:tblStylePr w:type="band1Horz">
      <w:tblPr/>
      <w:tcPr>
        <w:shd w:val="clear" w:color="auto" w:fill="FBCAA2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List">
    <w:name w:val="Colorful List"/>
    <w:basedOn w:val="TableNormal"/>
    <w:uiPriority w:val="72"/>
    <w:qFormat/>
    <w:rPr>
      <w:color w:val="000000"/>
    </w:rPr>
    <w:tblPr>
      <w:tblStyleRowBandSize w:val="1"/>
      <w:tblStyleColBandSize w:val="1"/>
    </w:tblPr>
    <w:tcPr>
      <w:shd w:val="clear" w:color="auto" w:fill="E6E6E6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shd w:val="clear" w:color="auto" w:fill="CCCCCC"/>
      </w:tcPr>
    </w:tblStylePr>
  </w:style>
  <w:style w:type="table" w:styleId="ColorfulList-Accent1">
    <w:name w:val="Colorful List Accent 1"/>
    <w:basedOn w:val="TableNormal"/>
    <w:uiPriority w:val="72"/>
    <w:qFormat/>
    <w:rPr>
      <w:color w:val="000000"/>
    </w:rPr>
    <w:tblPr>
      <w:tblStyleRowBandSize w:val="1"/>
      <w:tblStyleColBandSize w:val="1"/>
    </w:tblPr>
    <w:tcPr>
      <w:shd w:val="clear" w:color="auto" w:fill="EDF2F8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shd w:val="clear" w:color="auto" w:fill="DBE5F1"/>
      </w:tcPr>
    </w:tblStylePr>
  </w:style>
  <w:style w:type="table" w:styleId="ColorfulList-Accent2">
    <w:name w:val="Colorful List Accent 2"/>
    <w:basedOn w:val="TableNormal"/>
    <w:uiPriority w:val="72"/>
    <w:rPr>
      <w:color w:val="000000"/>
    </w:rPr>
    <w:tblPr>
      <w:tblStyleRowBandSize w:val="1"/>
      <w:tblStyleColBandSize w:val="1"/>
    </w:tblPr>
    <w:tcPr>
      <w:shd w:val="clear" w:color="auto" w:fill="F8EDED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shd w:val="clear" w:color="auto" w:fill="F2DBDB"/>
      </w:tcPr>
    </w:tblStylePr>
  </w:style>
  <w:style w:type="table" w:styleId="ColorfulList-Accent3">
    <w:name w:val="Colorful List Accent 3"/>
    <w:basedOn w:val="TableNormal"/>
    <w:uiPriority w:val="72"/>
    <w:qFormat/>
    <w:rPr>
      <w:color w:val="000000"/>
    </w:rPr>
    <w:tblPr>
      <w:tblStyleRowBandSize w:val="1"/>
      <w:tblStyleColBandSize w:val="1"/>
    </w:tblPr>
    <w:tcPr>
      <w:shd w:val="clear" w:color="auto" w:fill="F5F8EE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664E82"/>
      </w:tcPr>
    </w:tblStylePr>
    <w:tblStylePr w:type="lastRow">
      <w:rPr>
        <w:b/>
        <w:bCs/>
        <w:color w:val="664E82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shd w:val="clear" w:color="auto" w:fill="EAF1DD"/>
      </w:tcPr>
    </w:tblStylePr>
  </w:style>
  <w:style w:type="table" w:styleId="ColorfulList-Accent4">
    <w:name w:val="Colorful List Accent 4"/>
    <w:basedOn w:val="TableNormal"/>
    <w:uiPriority w:val="72"/>
    <w:rPr>
      <w:color w:val="000000"/>
    </w:rPr>
    <w:tblPr>
      <w:tblStyleRowBandSize w:val="1"/>
      <w:tblStyleColBandSize w:val="1"/>
    </w:tblPr>
    <w:tcPr>
      <w:shd w:val="clear" w:color="auto" w:fill="F2EFF6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7E9C40"/>
      </w:tcPr>
    </w:tblStylePr>
    <w:tblStylePr w:type="lastRow">
      <w:rPr>
        <w:b/>
        <w:bCs/>
        <w:color w:val="7E9C40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shd w:val="clear" w:color="auto" w:fill="E5DFEC"/>
      </w:tcPr>
    </w:tblStylePr>
  </w:style>
  <w:style w:type="table" w:styleId="ColorfulList-Accent5">
    <w:name w:val="Colorful List Accent 5"/>
    <w:basedOn w:val="TableNormal"/>
    <w:uiPriority w:val="72"/>
    <w:rPr>
      <w:color w:val="000000"/>
    </w:rPr>
    <w:tblPr>
      <w:tblStyleRowBandSize w:val="1"/>
      <w:tblStyleColBandSize w:val="1"/>
    </w:tblPr>
    <w:tcPr>
      <w:shd w:val="clear" w:color="auto" w:fill="EDF6F9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F2730A"/>
      </w:tcPr>
    </w:tblStylePr>
    <w:tblStylePr w:type="lastRow">
      <w:rPr>
        <w:b/>
        <w:bCs/>
        <w:color w:val="F2730A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shd w:val="clear" w:color="auto" w:fill="DAEEF3"/>
      </w:tcPr>
    </w:tblStylePr>
  </w:style>
  <w:style w:type="table" w:styleId="ColorfulList-Accent6">
    <w:name w:val="Colorful List Accent 6"/>
    <w:basedOn w:val="TableNormal"/>
    <w:uiPriority w:val="72"/>
    <w:qFormat/>
    <w:rPr>
      <w:color w:val="000000"/>
    </w:rPr>
    <w:tblPr>
      <w:tblStyleRowBandSize w:val="1"/>
      <w:tblStyleColBandSize w:val="1"/>
    </w:tblPr>
    <w:tcPr>
      <w:shd w:val="clear" w:color="auto" w:fill="FEF4EC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348DA5"/>
      </w:tcPr>
    </w:tblStylePr>
    <w:tblStylePr w:type="lastRow">
      <w:rPr>
        <w:b/>
        <w:bCs/>
        <w:color w:val="348DA5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shd w:val="clear" w:color="auto" w:fill="FDE9D9"/>
      </w:tcPr>
    </w:tblStylePr>
  </w:style>
  <w:style w:type="table" w:styleId="ColorfulGrid">
    <w:name w:val="Colorful Grid"/>
    <w:basedOn w:val="TableNormal"/>
    <w:uiPriority w:val="73"/>
    <w:qFormat/>
    <w:rPr>
      <w:color w:val="000000"/>
    </w:rPr>
    <w:tblPr>
      <w:tblBorders>
        <w:insideH w:val="single" w:sz="4" w:space="0" w:color="FFFFFF"/>
      </w:tblBorders>
    </w:tblPr>
    <w:tcPr>
      <w:shd w:val="clear" w:color="auto" w:fill="CCCCCC"/>
    </w:tcPr>
    <w:tblStylePr w:type="firstRow">
      <w:rPr>
        <w:b/>
        <w:bCs/>
      </w:rPr>
      <w:tblPr/>
      <w:tcPr>
        <w:shd w:val="clear" w:color="auto" w:fill="999999"/>
      </w:tcPr>
    </w:tblStylePr>
    <w:tblStylePr w:type="lastRow">
      <w:rPr>
        <w:b/>
        <w:bCs/>
        <w:color w:val="000000"/>
      </w:rPr>
      <w:tblPr/>
      <w:tcPr>
        <w:shd w:val="clear" w:color="auto" w:fill="999999"/>
      </w:tcPr>
    </w:tblStylePr>
    <w:tblStylePr w:type="firstCol">
      <w:rPr>
        <w:color w:val="FFFFFF"/>
      </w:rPr>
      <w:tblPr/>
      <w:tcPr>
        <w:shd w:val="clear" w:color="auto" w:fill="000000"/>
      </w:tcPr>
    </w:tblStylePr>
    <w:tblStylePr w:type="lastCol">
      <w:rPr>
        <w:color w:val="FFFFFF"/>
      </w:rPr>
      <w:tblPr/>
      <w:tcPr>
        <w:shd w:val="clear" w:color="auto" w:fill="000000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shd w:val="clear" w:color="auto" w:fill="808080"/>
      </w:tcPr>
    </w:tblStylePr>
  </w:style>
  <w:style w:type="table" w:styleId="ColorfulGrid-Accent1">
    <w:name w:val="Colorful Grid Accent 1"/>
    <w:basedOn w:val="TableNormal"/>
    <w:uiPriority w:val="73"/>
    <w:rPr>
      <w:color w:val="000000"/>
    </w:rPr>
    <w:tblPr>
      <w:tblBorders>
        <w:insideH w:val="single" w:sz="4" w:space="0" w:color="FFFFFF"/>
      </w:tblBorders>
    </w:tblPr>
    <w:tcPr>
      <w:shd w:val="clear" w:color="auto" w:fill="DBE5F1"/>
    </w:tcPr>
    <w:tblStylePr w:type="firstRow">
      <w:rPr>
        <w:b/>
        <w:bCs/>
      </w:rPr>
      <w:tblPr/>
      <w:tcPr>
        <w:shd w:val="clear" w:color="auto" w:fill="B8CCE4"/>
      </w:tcPr>
    </w:tblStylePr>
    <w:tblStylePr w:type="lastRow">
      <w:rPr>
        <w:b/>
        <w:bCs/>
        <w:color w:val="000000"/>
      </w:rPr>
      <w:tblPr/>
      <w:tcPr>
        <w:shd w:val="clear" w:color="auto" w:fill="B8CCE4"/>
      </w:tcPr>
    </w:tblStylePr>
    <w:tblStylePr w:type="firstCol">
      <w:rPr>
        <w:color w:val="FFFFFF"/>
      </w:rPr>
      <w:tblPr/>
      <w:tcPr>
        <w:shd w:val="clear" w:color="auto" w:fill="365F91"/>
      </w:tcPr>
    </w:tblStylePr>
    <w:tblStylePr w:type="lastCol">
      <w:rPr>
        <w:color w:val="FFFFFF"/>
      </w:rPr>
      <w:tblPr/>
      <w:tcPr>
        <w:shd w:val="clear" w:color="auto" w:fill="365F9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shd w:val="clear" w:color="auto" w:fill="A7BFDE"/>
      </w:tcPr>
    </w:tblStylePr>
  </w:style>
  <w:style w:type="table" w:styleId="ColorfulGrid-Accent2">
    <w:name w:val="Colorful Grid Accent 2"/>
    <w:basedOn w:val="TableNormal"/>
    <w:uiPriority w:val="73"/>
    <w:rPr>
      <w:color w:val="000000"/>
    </w:rPr>
    <w:tblPr>
      <w:tblBorders>
        <w:insideH w:val="single" w:sz="4" w:space="0" w:color="FFFFFF"/>
      </w:tblBorders>
    </w:tblPr>
    <w:tcPr>
      <w:shd w:val="clear" w:color="auto" w:fill="F2DBDB"/>
    </w:tcPr>
    <w:tblStylePr w:type="firstRow">
      <w:rPr>
        <w:b/>
        <w:bCs/>
      </w:rPr>
      <w:tblPr/>
      <w:tcPr>
        <w:shd w:val="clear" w:color="auto" w:fill="E5B8B7"/>
      </w:tcPr>
    </w:tblStylePr>
    <w:tblStylePr w:type="lastRow">
      <w:rPr>
        <w:b/>
        <w:bCs/>
        <w:color w:val="000000"/>
      </w:rPr>
      <w:tblPr/>
      <w:tcPr>
        <w:shd w:val="clear" w:color="auto" w:fill="E5B8B7"/>
      </w:tcPr>
    </w:tblStylePr>
    <w:tblStylePr w:type="firstCol">
      <w:rPr>
        <w:color w:val="FFFFFF"/>
      </w:rPr>
      <w:tblPr/>
      <w:tcPr>
        <w:shd w:val="clear" w:color="auto" w:fill="943634"/>
      </w:tcPr>
    </w:tblStylePr>
    <w:tblStylePr w:type="lastCol">
      <w:rPr>
        <w:color w:val="FFFFFF"/>
      </w:rPr>
      <w:tblPr/>
      <w:tcPr>
        <w:shd w:val="clear" w:color="auto" w:fill="943634"/>
      </w:tcPr>
    </w:tblStylePr>
    <w:tblStylePr w:type="band1Vert">
      <w:tblPr/>
      <w:tcPr>
        <w:shd w:val="clear" w:color="auto" w:fill="DFA7A6"/>
      </w:tcPr>
    </w:tblStylePr>
    <w:tblStylePr w:type="band1Horz">
      <w:tblPr/>
      <w:tcPr>
        <w:shd w:val="clear" w:color="auto" w:fill="DFA7A6"/>
      </w:tcPr>
    </w:tblStylePr>
  </w:style>
  <w:style w:type="table" w:styleId="ColorfulGrid-Accent3">
    <w:name w:val="Colorful Grid Accent 3"/>
    <w:basedOn w:val="TableNormal"/>
    <w:uiPriority w:val="73"/>
    <w:qFormat/>
    <w:rPr>
      <w:color w:val="000000"/>
    </w:rPr>
    <w:tblPr>
      <w:tblBorders>
        <w:insideH w:val="single" w:sz="4" w:space="0" w:color="FFFFFF"/>
      </w:tblBorders>
    </w:tblPr>
    <w:tcPr>
      <w:shd w:val="clear" w:color="auto" w:fill="EAF1DD"/>
    </w:tcPr>
    <w:tblStylePr w:type="firstRow">
      <w:rPr>
        <w:b/>
        <w:bCs/>
      </w:rPr>
      <w:tblPr/>
      <w:tcPr>
        <w:shd w:val="clear" w:color="auto" w:fill="D6E3BC"/>
      </w:tcPr>
    </w:tblStylePr>
    <w:tblStylePr w:type="lastRow">
      <w:rPr>
        <w:b/>
        <w:bCs/>
        <w:color w:val="000000"/>
      </w:rPr>
      <w:tblPr/>
      <w:tcPr>
        <w:shd w:val="clear" w:color="auto" w:fill="D6E3BC"/>
      </w:tcPr>
    </w:tblStylePr>
    <w:tblStylePr w:type="firstCol">
      <w:rPr>
        <w:color w:val="FFFFFF"/>
      </w:rPr>
      <w:tblPr/>
      <w:tcPr>
        <w:shd w:val="clear" w:color="auto" w:fill="76923C"/>
      </w:tcPr>
    </w:tblStylePr>
    <w:tblStylePr w:type="lastCol">
      <w:rPr>
        <w:color w:val="FFFFFF"/>
      </w:rPr>
      <w:tblPr/>
      <w:tcPr>
        <w:shd w:val="clear" w:color="auto" w:fill="76923C"/>
      </w:tcPr>
    </w:tblStylePr>
    <w:tblStylePr w:type="band1Vert">
      <w:tblPr/>
      <w:tcPr>
        <w:shd w:val="clear" w:color="auto" w:fill="CDDDAC"/>
      </w:tcPr>
    </w:tblStylePr>
    <w:tblStylePr w:type="band1Horz">
      <w:tblPr/>
      <w:tcPr>
        <w:shd w:val="clear" w:color="auto" w:fill="CDDDAC"/>
      </w:tcPr>
    </w:tblStylePr>
  </w:style>
  <w:style w:type="table" w:styleId="ColorfulGrid-Accent4">
    <w:name w:val="Colorful Grid Accent 4"/>
    <w:basedOn w:val="TableNormal"/>
    <w:uiPriority w:val="73"/>
    <w:qFormat/>
    <w:rPr>
      <w:color w:val="000000"/>
    </w:rPr>
    <w:tblPr>
      <w:tblBorders>
        <w:insideH w:val="single" w:sz="4" w:space="0" w:color="FFFFFF"/>
      </w:tblBorders>
    </w:tblPr>
    <w:tcPr>
      <w:shd w:val="clear" w:color="auto" w:fill="E5DFEC"/>
    </w:tcPr>
    <w:tblStylePr w:type="firstRow">
      <w:rPr>
        <w:b/>
        <w:bCs/>
      </w:rPr>
      <w:tblPr/>
      <w:tcPr>
        <w:shd w:val="clear" w:color="auto" w:fill="CCC0D9"/>
      </w:tcPr>
    </w:tblStylePr>
    <w:tblStylePr w:type="lastRow">
      <w:rPr>
        <w:b/>
        <w:bCs/>
        <w:color w:val="000000"/>
      </w:rPr>
      <w:tblPr/>
      <w:tcPr>
        <w:shd w:val="clear" w:color="auto" w:fill="CCC0D9"/>
      </w:tcPr>
    </w:tblStylePr>
    <w:tblStylePr w:type="firstCol">
      <w:rPr>
        <w:color w:val="FFFFFF"/>
      </w:rPr>
      <w:tblPr/>
      <w:tcPr>
        <w:shd w:val="clear" w:color="auto" w:fill="5F497A"/>
      </w:tcPr>
    </w:tblStylePr>
    <w:tblStylePr w:type="lastCol">
      <w:rPr>
        <w:color w:val="FFFFFF"/>
      </w:rPr>
      <w:tblPr/>
      <w:tcPr>
        <w:shd w:val="clear" w:color="auto" w:fill="5F497A"/>
      </w:tcPr>
    </w:tblStylePr>
    <w:tblStylePr w:type="band1Vert">
      <w:tblPr/>
      <w:tcPr>
        <w:shd w:val="clear" w:color="auto" w:fill="BFB1D0"/>
      </w:tcPr>
    </w:tblStylePr>
    <w:tblStylePr w:type="band1Horz">
      <w:tblPr/>
      <w:tcPr>
        <w:shd w:val="clear" w:color="auto" w:fill="BFB1D0"/>
      </w:tcPr>
    </w:tblStylePr>
  </w:style>
  <w:style w:type="table" w:styleId="ColorfulGrid-Accent5">
    <w:name w:val="Colorful Grid Accent 5"/>
    <w:basedOn w:val="TableNormal"/>
    <w:uiPriority w:val="73"/>
    <w:qFormat/>
    <w:rPr>
      <w:color w:val="000000"/>
    </w:rPr>
    <w:tblPr>
      <w:tblBorders>
        <w:insideH w:val="single" w:sz="4" w:space="0" w:color="FFFFFF"/>
      </w:tblBorders>
    </w:tblPr>
    <w:tcPr>
      <w:shd w:val="clear" w:color="auto" w:fill="DAEEF3"/>
    </w:tcPr>
    <w:tblStylePr w:type="firstRow">
      <w:rPr>
        <w:b/>
        <w:bCs/>
      </w:rPr>
      <w:tblPr/>
      <w:tcPr>
        <w:shd w:val="clear" w:color="auto" w:fill="B6DDE8"/>
      </w:tcPr>
    </w:tblStylePr>
    <w:tblStylePr w:type="lastRow">
      <w:rPr>
        <w:b/>
        <w:bCs/>
        <w:color w:val="000000"/>
      </w:rPr>
      <w:tblPr/>
      <w:tcPr>
        <w:shd w:val="clear" w:color="auto" w:fill="B6DDE8"/>
      </w:tcPr>
    </w:tblStylePr>
    <w:tblStylePr w:type="firstCol">
      <w:rPr>
        <w:color w:val="FFFFFF"/>
      </w:rPr>
      <w:tblPr/>
      <w:tcPr>
        <w:shd w:val="clear" w:color="auto" w:fill="31849B"/>
      </w:tcPr>
    </w:tblStylePr>
    <w:tblStylePr w:type="lastCol">
      <w:rPr>
        <w:color w:val="FFFFFF"/>
      </w:rPr>
      <w:tblPr/>
      <w:tcPr>
        <w:shd w:val="clear" w:color="auto" w:fill="31849B"/>
      </w:tcPr>
    </w:tblStylePr>
    <w:tblStylePr w:type="band1Vert">
      <w:tblPr/>
      <w:tcPr>
        <w:shd w:val="clear" w:color="auto" w:fill="A5D5E2"/>
      </w:tcPr>
    </w:tblStylePr>
    <w:tblStylePr w:type="band1Horz">
      <w:tblPr/>
      <w:tcPr>
        <w:shd w:val="clear" w:color="auto" w:fill="A5D5E2"/>
      </w:tcPr>
    </w:tblStylePr>
  </w:style>
  <w:style w:type="table" w:styleId="ColorfulGrid-Accent6">
    <w:name w:val="Colorful Grid Accent 6"/>
    <w:basedOn w:val="TableNormal"/>
    <w:uiPriority w:val="73"/>
    <w:qFormat/>
    <w:rPr>
      <w:color w:val="000000"/>
    </w:rPr>
    <w:tblPr>
      <w:tblBorders>
        <w:insideH w:val="single" w:sz="4" w:space="0" w:color="FFFFFF"/>
      </w:tblBorders>
    </w:tblPr>
    <w:tcPr>
      <w:shd w:val="clear" w:color="auto" w:fill="FDE9D9"/>
    </w:tcPr>
    <w:tblStylePr w:type="firstRow">
      <w:rPr>
        <w:b/>
        <w:bCs/>
      </w:rPr>
      <w:tblPr/>
      <w:tcPr>
        <w:shd w:val="clear" w:color="auto" w:fill="FBD4B4"/>
      </w:tcPr>
    </w:tblStylePr>
    <w:tblStylePr w:type="lastRow">
      <w:rPr>
        <w:b/>
        <w:bCs/>
        <w:color w:val="000000"/>
      </w:rPr>
      <w:tblPr/>
      <w:tcPr>
        <w:shd w:val="clear" w:color="auto" w:fill="FBD4B4"/>
      </w:tcPr>
    </w:tblStylePr>
    <w:tblStylePr w:type="firstCol">
      <w:rPr>
        <w:color w:val="FFFFFF"/>
      </w:rPr>
      <w:tblPr/>
      <w:tcPr>
        <w:shd w:val="clear" w:color="auto" w:fill="E36C0A"/>
      </w:tcPr>
    </w:tblStylePr>
    <w:tblStylePr w:type="lastCol">
      <w:rPr>
        <w:color w:val="FFFFFF"/>
      </w:rPr>
      <w:tblPr/>
      <w:tcPr>
        <w:shd w:val="clear" w:color="auto" w:fill="E36C0A"/>
      </w:tcPr>
    </w:tblStylePr>
    <w:tblStylePr w:type="band1Vert">
      <w:tblPr/>
      <w:tcPr>
        <w:shd w:val="clear" w:color="auto" w:fill="FBCAA2"/>
      </w:tcPr>
    </w:tblStylePr>
    <w:tblStylePr w:type="band1Horz">
      <w:tblPr/>
      <w:tcPr>
        <w:shd w:val="clear" w:color="auto" w:fill="FBCAA2"/>
      </w:tcPr>
    </w:tblStylePr>
  </w:style>
  <w:style w:type="character" w:customStyle="1" w:styleId="15">
    <w:name w:val="15"/>
    <w:basedOn w:val="DefaultParagraphFont"/>
    <w:qFormat/>
    <w:rPr>
      <w:rFonts w:ascii="Calibri" w:hAnsi="Calibri" w:cs="Calibri" w:hint="default"/>
      <w:color w:val="0000FF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60589"/>
    <w:rPr>
      <w:color w:val="605E5C"/>
      <w:shd w:val="clear" w:color="auto" w:fill="E1DFDD"/>
    </w:rPr>
  </w:style>
  <w:style w:type="character" w:customStyle="1" w:styleId="selected">
    <w:name w:val="selected"/>
    <w:basedOn w:val="DefaultParagraphFont"/>
    <w:rsid w:val="005772B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49055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006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7886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673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115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9959530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696729903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  <w:divsChild>
                <w:div w:id="212471495">
                  <w:marLeft w:val="0"/>
                  <w:marRight w:val="0"/>
                  <w:marTop w:val="0"/>
                  <w:marBottom w:val="0"/>
                  <w:divBdr>
                    <w:top w:val="single" w:sz="2" w:space="0" w:color="D9D9E3"/>
                    <w:left w:val="single" w:sz="2" w:space="0" w:color="D9D9E3"/>
                    <w:bottom w:val="single" w:sz="2" w:space="0" w:color="D9D9E3"/>
                    <w:right w:val="single" w:sz="2" w:space="0" w:color="D9D9E3"/>
                  </w:divBdr>
                  <w:divsChild>
                    <w:div w:id="79325568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D9D9E3"/>
                        <w:left w:val="single" w:sz="2" w:space="0" w:color="D9D9E3"/>
                        <w:bottom w:val="single" w:sz="2" w:space="0" w:color="D9D9E3"/>
                        <w:right w:val="single" w:sz="2" w:space="0" w:color="D9D9E3"/>
                      </w:divBdr>
                      <w:divsChild>
                        <w:div w:id="4436985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6" w:space="0" w:color="auto"/>
                            <w:right w:val="single" w:sz="2" w:space="0" w:color="auto"/>
                          </w:divBdr>
                          <w:divsChild>
                            <w:div w:id="2009943630">
                              <w:marLeft w:val="0"/>
                              <w:marRight w:val="0"/>
                              <w:marTop w:val="100"/>
                              <w:marBottom w:val="100"/>
                              <w:divBdr>
                                <w:top w:val="single" w:sz="2" w:space="0" w:color="D9D9E3"/>
                                <w:left w:val="single" w:sz="2" w:space="0" w:color="D9D9E3"/>
                                <w:bottom w:val="single" w:sz="2" w:space="0" w:color="D9D9E3"/>
                                <w:right w:val="single" w:sz="2" w:space="0" w:color="D9D9E3"/>
                              </w:divBdr>
                              <w:divsChild>
                                <w:div w:id="12351615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D9D9E3"/>
                                    <w:left w:val="single" w:sz="2" w:space="0" w:color="D9D9E3"/>
                                    <w:bottom w:val="single" w:sz="2" w:space="0" w:color="D9D9E3"/>
                                    <w:right w:val="single" w:sz="2" w:space="0" w:color="D9D9E3"/>
                                  </w:divBdr>
                                  <w:divsChild>
                                    <w:div w:id="5255635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D9D9E3"/>
                                        <w:left w:val="single" w:sz="2" w:space="0" w:color="D9D9E3"/>
                                        <w:bottom w:val="single" w:sz="2" w:space="0" w:color="D9D9E3"/>
                                        <w:right w:val="single" w:sz="2" w:space="0" w:color="D9D9E3"/>
                                      </w:divBdr>
                                      <w:divsChild>
                                        <w:div w:id="9626887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D9D9E3"/>
                                            <w:left w:val="single" w:sz="2" w:space="0" w:color="D9D9E3"/>
                                            <w:bottom w:val="single" w:sz="2" w:space="0" w:color="D9D9E3"/>
                                            <w:right w:val="single" w:sz="2" w:space="0" w:color="D9D9E3"/>
                                          </w:divBdr>
                                          <w:divsChild>
                                            <w:div w:id="190965433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D9D9E3"/>
                                                <w:left w:val="single" w:sz="2" w:space="0" w:color="D9D9E3"/>
                                                <w:bottom w:val="single" w:sz="2" w:space="0" w:color="D9D9E3"/>
                                                <w:right w:val="single" w:sz="2" w:space="0" w:color="D9D9E3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729599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1670184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  <w:divsChild>
                <w:div w:id="613825406">
                  <w:marLeft w:val="0"/>
                  <w:marRight w:val="0"/>
                  <w:marTop w:val="0"/>
                  <w:marBottom w:val="0"/>
                  <w:divBdr>
                    <w:top w:val="single" w:sz="2" w:space="0" w:color="D9D9E3"/>
                    <w:left w:val="single" w:sz="2" w:space="0" w:color="D9D9E3"/>
                    <w:bottom w:val="single" w:sz="2" w:space="0" w:color="D9D9E3"/>
                    <w:right w:val="single" w:sz="2" w:space="0" w:color="D9D9E3"/>
                  </w:divBdr>
                  <w:divsChild>
                    <w:div w:id="53754644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D9D9E3"/>
                        <w:left w:val="single" w:sz="2" w:space="0" w:color="D9D9E3"/>
                        <w:bottom w:val="single" w:sz="2" w:space="0" w:color="D9D9E3"/>
                        <w:right w:val="single" w:sz="2" w:space="0" w:color="D9D9E3"/>
                      </w:divBdr>
                      <w:divsChild>
                        <w:div w:id="1298585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D9D9E3"/>
                            <w:left w:val="single" w:sz="2" w:space="0" w:color="D9D9E3"/>
                            <w:bottom w:val="single" w:sz="2" w:space="0" w:color="D9D9E3"/>
                            <w:right w:val="single" w:sz="2" w:space="0" w:color="D9D9E3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60474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8110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8525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hyperlink" Target="mailto:kgpolysgr58@gmail.com" TargetMode="External"/><Relationship Id="rId2" Type="http://schemas.openxmlformats.org/officeDocument/2006/relationships/hyperlink" Target="http://www.kgpsrinagar.edu.in." TargetMode="External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1</Pages>
  <Words>205</Words>
  <Characters>1170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kgp srinagar</dc:creator>
  <cp:keywords/>
  <dc:description/>
  <cp:lastModifiedBy>kgpolysgr58@gmail.com</cp:lastModifiedBy>
  <cp:revision>4</cp:revision>
  <cp:lastPrinted>2025-12-03T06:19:00Z</cp:lastPrinted>
  <dcterms:created xsi:type="dcterms:W3CDTF">2025-12-03T06:04:00Z</dcterms:created>
  <dcterms:modified xsi:type="dcterms:W3CDTF">2025-12-03T06:19:00Z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1033-11.2.0.11537</vt:lpwstr>
  </property>
  <property fmtid="{D5CDD505-2E9C-101B-9397-08002B2CF9AE}" pid="3" name="ICV">
    <vt:lpwstr>3F6889713C3840BF83CE6CCA5EEC9F66</vt:lpwstr>
  </property>
  <property fmtid="{D5CDD505-2E9C-101B-9397-08002B2CF9AE}" pid="4" name="GrammarlyDocumentId">
    <vt:lpwstr>b609a4a8bdbb119095be9077ae6fd03b0fd97f7622405cf8f6351366482c21a2</vt:lpwstr>
  </property>
</Properties>
</file>