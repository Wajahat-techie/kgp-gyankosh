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C8E1" w14:textId="77777777" w:rsidR="00885B28" w:rsidRDefault="00885B28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</w:p>
    <w:bookmarkEnd w:id="0"/>
    <w:p w14:paraId="59376440" w14:textId="35F8BA1C" w:rsidR="003020E2" w:rsidRDefault="003020E2" w:rsidP="003020E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020E2">
        <w:rPr>
          <w:rFonts w:ascii="Tahoma" w:hAnsi="Tahoma" w:cs="Tahoma"/>
          <w:b/>
          <w:bCs/>
          <w:color w:val="1F1F1F"/>
          <w:sz w:val="25"/>
          <w:szCs w:val="25"/>
        </w:rPr>
        <w:t>NOTICE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FOR NEW ADMISSION STUDENTS RELATED TO </w:t>
      </w:r>
      <w:r w:rsidRPr="003020E2">
        <w:rPr>
          <w:rFonts w:ascii="Tahoma" w:hAnsi="Tahoma" w:cs="Tahoma"/>
          <w:b/>
          <w:bCs/>
          <w:color w:val="1F1F1F"/>
          <w:sz w:val="25"/>
          <w:szCs w:val="25"/>
        </w:rPr>
        <w:t>BRANCH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PREFERENCE.</w:t>
      </w:r>
    </w:p>
    <w:p w14:paraId="0F4081B4" w14:textId="77777777" w:rsidR="00C51068" w:rsidRDefault="00C51068" w:rsidP="003020E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035AEAB" w14:textId="77777777" w:rsidR="00C51068" w:rsidRDefault="00C51068" w:rsidP="00C51068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</w:p>
    <w:p w14:paraId="313760FA" w14:textId="7148C97F" w:rsidR="003020E2" w:rsidRDefault="003020E2" w:rsidP="00314E3E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7739E1D" w14:textId="72041195" w:rsidR="003020E2" w:rsidRPr="003020E2" w:rsidRDefault="003020E2" w:rsidP="003020E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The Admission Section</w:t>
      </w:r>
      <w:r w:rsidR="00314E3E">
        <w:rPr>
          <w:rFonts w:ascii="Tahoma" w:hAnsi="Tahoma" w:cs="Tahoma"/>
          <w:color w:val="1F1F1F"/>
          <w:sz w:val="25"/>
          <w:szCs w:val="25"/>
        </w:rPr>
        <w:t xml:space="preserve"> of this Institution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 has received multiple representations from students requesting a change in their branch</w:t>
      </w:r>
      <w:r>
        <w:rPr>
          <w:rFonts w:ascii="Tahoma" w:hAnsi="Tahoma" w:cs="Tahoma"/>
          <w:color w:val="1F1F1F"/>
          <w:sz w:val="25"/>
          <w:szCs w:val="25"/>
        </w:rPr>
        <w:t xml:space="preserve"> preference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 of study for admissions processed at the institution level. To address the needs of the student community, the following guidelines are provided:</w:t>
      </w:r>
    </w:p>
    <w:p w14:paraId="2985BF57" w14:textId="474381C9" w:rsidR="003020E2" w:rsidRPr="003020E2" w:rsidRDefault="00314E3E" w:rsidP="003020E2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</w:t>
      </w:r>
      <w:r w:rsidR="003020E2" w:rsidRPr="003020E2">
        <w:rPr>
          <w:rFonts w:ascii="Tahoma" w:hAnsi="Tahoma" w:cs="Tahoma"/>
          <w:color w:val="1F1F1F"/>
          <w:sz w:val="25"/>
          <w:szCs w:val="25"/>
        </w:rPr>
        <w:t xml:space="preserve">tudents who have secured admission to this institution are eligible to apply for </w:t>
      </w:r>
      <w:r w:rsidR="003020E2">
        <w:rPr>
          <w:rFonts w:ascii="Tahoma" w:hAnsi="Tahoma" w:cs="Tahoma"/>
          <w:color w:val="1F1F1F"/>
          <w:sz w:val="25"/>
          <w:szCs w:val="25"/>
        </w:rPr>
        <w:t>change in their branch</w:t>
      </w:r>
      <w:r>
        <w:rPr>
          <w:rFonts w:ascii="Tahoma" w:hAnsi="Tahoma" w:cs="Tahoma"/>
          <w:color w:val="1F1F1F"/>
          <w:sz w:val="25"/>
          <w:szCs w:val="25"/>
        </w:rPr>
        <w:t xml:space="preserve"> preference</w:t>
      </w:r>
      <w:r w:rsidR="003020E2">
        <w:rPr>
          <w:rFonts w:ascii="Tahoma" w:hAnsi="Tahoma" w:cs="Tahoma"/>
          <w:color w:val="1F1F1F"/>
          <w:sz w:val="25"/>
          <w:szCs w:val="25"/>
        </w:rPr>
        <w:t>.</w:t>
      </w:r>
      <w:r w:rsidR="003020E2" w:rsidRPr="003020E2">
        <w:rPr>
          <w:rFonts w:ascii="Tahoma" w:hAnsi="Tahoma" w:cs="Tahoma"/>
          <w:color w:val="1F1F1F"/>
          <w:sz w:val="25"/>
          <w:szCs w:val="25"/>
        </w:rPr>
        <w:t xml:space="preserve"> Students must submit a </w:t>
      </w:r>
      <w:r w:rsidR="003020E2" w:rsidRPr="003020E2">
        <w:rPr>
          <w:rFonts w:ascii="Tahoma" w:hAnsi="Tahoma" w:cs="Tahoma"/>
          <w:b/>
          <w:bCs/>
          <w:color w:val="1F1F1F"/>
          <w:sz w:val="25"/>
          <w:szCs w:val="25"/>
        </w:rPr>
        <w:t>hard copy application</w:t>
      </w:r>
      <w:r w:rsidR="003020E2" w:rsidRPr="003020E2">
        <w:rPr>
          <w:rFonts w:ascii="Tahoma" w:hAnsi="Tahoma" w:cs="Tahoma"/>
          <w:color w:val="1F1F1F"/>
          <w:sz w:val="25"/>
          <w:szCs w:val="25"/>
        </w:rPr>
        <w:t xml:space="preserve"> that includes:</w:t>
      </w:r>
    </w:p>
    <w:p w14:paraId="0B0A2960" w14:textId="77777777" w:rsidR="003020E2" w:rsidRP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The branch in which they were originally admitted.</w:t>
      </w:r>
    </w:p>
    <w:p w14:paraId="1FE20744" w14:textId="77777777" w:rsidR="003020E2" w:rsidRP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The preferred branch they wish to transfer to.</w:t>
      </w:r>
    </w:p>
    <w:p w14:paraId="3D3D88CE" w14:textId="17B56733" w:rsidR="003020E2" w:rsidRP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Contact details of the student (phone number).</w:t>
      </w:r>
    </w:p>
    <w:p w14:paraId="7CB61D26" w14:textId="7328DFD4" w:rsidR="003020E2" w:rsidRP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Contact details of the parent/guardian (phone number).</w:t>
      </w:r>
    </w:p>
    <w:p w14:paraId="0D167EA6" w14:textId="77777777" w:rsid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>The application must be duly signed by the student's parent/guardian</w:t>
      </w:r>
    </w:p>
    <w:p w14:paraId="71894498" w14:textId="5B5B38C0" w:rsidR="003020E2" w:rsidRPr="003020E2" w:rsidRDefault="003020E2" w:rsidP="003020E2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Photo Copy of the 10</w:t>
      </w:r>
      <w:r w:rsidRPr="003020E2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>
        <w:rPr>
          <w:rFonts w:ascii="Tahoma" w:hAnsi="Tahoma" w:cs="Tahoma"/>
          <w:color w:val="1F1F1F"/>
          <w:sz w:val="25"/>
          <w:szCs w:val="25"/>
        </w:rPr>
        <w:t xml:space="preserve"> Marksheet</w:t>
      </w:r>
      <w:r w:rsidRPr="003020E2">
        <w:rPr>
          <w:rFonts w:ascii="Tahoma" w:hAnsi="Tahoma" w:cs="Tahoma"/>
          <w:color w:val="1F1F1F"/>
          <w:sz w:val="25"/>
          <w:szCs w:val="25"/>
        </w:rPr>
        <w:t>.</w:t>
      </w:r>
    </w:p>
    <w:p w14:paraId="4A6C0B22" w14:textId="0707F7F3" w:rsidR="008F0D79" w:rsidRDefault="003020E2" w:rsidP="00833515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020E2">
        <w:rPr>
          <w:rFonts w:ascii="Tahoma" w:hAnsi="Tahoma" w:cs="Tahoma"/>
          <w:color w:val="1F1F1F"/>
          <w:sz w:val="25"/>
          <w:szCs w:val="25"/>
        </w:rPr>
        <w:t xml:space="preserve">The final branch </w:t>
      </w:r>
      <w:r w:rsidR="0079287C">
        <w:rPr>
          <w:rFonts w:ascii="Tahoma" w:hAnsi="Tahoma" w:cs="Tahoma"/>
          <w:color w:val="1F1F1F"/>
          <w:sz w:val="25"/>
          <w:szCs w:val="25"/>
        </w:rPr>
        <w:t>preference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 list will be released after the evaluation process.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Last Date for Submission of Applications is </w:t>
      </w:r>
      <w:r w:rsidRPr="003020E2">
        <w:rPr>
          <w:rFonts w:ascii="Tahoma" w:hAnsi="Tahoma" w:cs="Tahoma"/>
          <w:b/>
          <w:bCs/>
          <w:color w:val="1F1F1F"/>
          <w:sz w:val="25"/>
          <w:szCs w:val="25"/>
        </w:rPr>
        <w:t>21st July 2025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="0079287C">
        <w:rPr>
          <w:rFonts w:ascii="Tahoma" w:hAnsi="Tahoma" w:cs="Tahoma"/>
          <w:color w:val="1F1F1F"/>
          <w:sz w:val="25"/>
          <w:szCs w:val="25"/>
        </w:rPr>
        <w:t>Branch preference application</w:t>
      </w:r>
      <w:r w:rsidR="0079287C">
        <w:rPr>
          <w:rFonts w:ascii="Tahoma" w:hAnsi="Tahoma" w:cs="Tahoma"/>
          <w:color w:val="1F1F1F"/>
          <w:sz w:val="25"/>
          <w:szCs w:val="25"/>
        </w:rPr>
        <w:t xml:space="preserve"> after the due date</w:t>
      </w:r>
      <w:r w:rsidR="0079287C">
        <w:rPr>
          <w:rFonts w:ascii="Tahoma" w:hAnsi="Tahoma" w:cs="Tahoma"/>
          <w:color w:val="1F1F1F"/>
          <w:sz w:val="25"/>
          <w:szCs w:val="25"/>
        </w:rPr>
        <w:t xml:space="preserve"> will not be entertained. </w:t>
      </w:r>
      <w:r w:rsidR="0079287C">
        <w:rPr>
          <w:rFonts w:ascii="Tahoma" w:hAnsi="Tahoma" w:cs="Tahoma"/>
          <w:color w:val="1F1F1F"/>
          <w:sz w:val="25"/>
          <w:szCs w:val="25"/>
        </w:rPr>
        <w:t>Kindly e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nsure to collect a </w:t>
      </w:r>
      <w:r w:rsidRPr="0079287C">
        <w:rPr>
          <w:rFonts w:ascii="Tahoma" w:hAnsi="Tahoma" w:cs="Tahoma"/>
          <w:color w:val="1F1F1F"/>
          <w:sz w:val="25"/>
          <w:szCs w:val="25"/>
        </w:rPr>
        <w:t>receipt number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 for your </w:t>
      </w:r>
      <w:r>
        <w:rPr>
          <w:rFonts w:ascii="Tahoma" w:hAnsi="Tahoma" w:cs="Tahoma"/>
          <w:color w:val="1F1F1F"/>
          <w:sz w:val="25"/>
          <w:szCs w:val="25"/>
        </w:rPr>
        <w:t>application</w:t>
      </w:r>
      <w:r w:rsidR="0079287C">
        <w:rPr>
          <w:rFonts w:ascii="Tahoma" w:hAnsi="Tahoma" w:cs="Tahoma"/>
          <w:color w:val="1F1F1F"/>
          <w:sz w:val="25"/>
          <w:szCs w:val="25"/>
        </w:rPr>
        <w:t>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F4D34">
        <w:rPr>
          <w:rFonts w:ascii="Tahoma" w:hAnsi="Tahoma" w:cs="Tahoma"/>
          <w:color w:val="1F1F1F"/>
          <w:sz w:val="25"/>
          <w:szCs w:val="25"/>
        </w:rPr>
        <w:t>Kindly</w:t>
      </w:r>
      <w:r w:rsidR="0083351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33515" w:rsidRPr="00833515">
        <w:rPr>
          <w:rFonts w:ascii="Tahoma" w:hAnsi="Tahoma" w:cs="Tahoma"/>
          <w:color w:val="1F1F1F"/>
          <w:sz w:val="25"/>
          <w:szCs w:val="25"/>
        </w:rPr>
        <w:t xml:space="preserve">be informed that the branch assigned after the branch </w:t>
      </w:r>
      <w:r w:rsidR="00731080">
        <w:rPr>
          <w:rFonts w:ascii="Tahoma" w:hAnsi="Tahoma" w:cs="Tahoma"/>
          <w:color w:val="1F1F1F"/>
          <w:sz w:val="25"/>
          <w:szCs w:val="25"/>
        </w:rPr>
        <w:t xml:space="preserve">preference </w:t>
      </w:r>
      <w:r w:rsidR="00833515" w:rsidRPr="00833515">
        <w:rPr>
          <w:rFonts w:ascii="Tahoma" w:hAnsi="Tahoma" w:cs="Tahoma"/>
          <w:color w:val="1F1F1F"/>
          <w:sz w:val="25"/>
          <w:szCs w:val="25"/>
        </w:rPr>
        <w:t xml:space="preserve">is final, and no further changes to branch preferences will be </w:t>
      </w:r>
      <w:r w:rsidR="002F4D34" w:rsidRPr="00833515">
        <w:rPr>
          <w:rFonts w:ascii="Tahoma" w:hAnsi="Tahoma" w:cs="Tahoma"/>
          <w:color w:val="1F1F1F"/>
          <w:sz w:val="25"/>
          <w:szCs w:val="25"/>
        </w:rPr>
        <w:t>considered.</w:t>
      </w:r>
      <w:r w:rsidR="002F4D34" w:rsidRPr="003020E2">
        <w:rPr>
          <w:rFonts w:ascii="Tahoma" w:hAnsi="Tahoma" w:cs="Tahoma"/>
          <w:color w:val="1F1F1F"/>
          <w:sz w:val="25"/>
          <w:szCs w:val="25"/>
        </w:rPr>
        <w:t xml:space="preserve"> For</w:t>
      </w:r>
      <w:r w:rsidRPr="003020E2">
        <w:rPr>
          <w:rFonts w:ascii="Tahoma" w:hAnsi="Tahoma" w:cs="Tahoma"/>
          <w:color w:val="1F1F1F"/>
          <w:sz w:val="25"/>
          <w:szCs w:val="25"/>
        </w:rPr>
        <w:t xml:space="preserve"> any queries, please contact</w:t>
      </w:r>
      <w:r>
        <w:rPr>
          <w:rFonts w:ascii="Tahoma" w:hAnsi="Tahoma" w:cs="Tahoma"/>
          <w:color w:val="1F1F1F"/>
          <w:sz w:val="25"/>
          <w:szCs w:val="25"/>
        </w:rPr>
        <w:t xml:space="preserve"> on 9906457756.</w:t>
      </w:r>
    </w:p>
    <w:p w14:paraId="1D054462" w14:textId="6E1D1520" w:rsidR="00683CF5" w:rsidRPr="00D6579E" w:rsidRDefault="00683CF5" w:rsidP="00C51068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5D0A36C" w14:textId="4575AA4B" w:rsidR="00C51068" w:rsidRPr="001E487E" w:rsidRDefault="00C51068" w:rsidP="00C51068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201A270D" w14:textId="77777777" w:rsidR="00C51068" w:rsidRPr="001E487E" w:rsidRDefault="00C51068" w:rsidP="00C51068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2658D5C5" w14:textId="77777777" w:rsidR="00C51068" w:rsidRDefault="00C51068" w:rsidP="00C51068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020E2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46B3E" w14:textId="77777777" w:rsidR="00F46D87" w:rsidRDefault="00F46D87">
      <w:r>
        <w:separator/>
      </w:r>
    </w:p>
  </w:endnote>
  <w:endnote w:type="continuationSeparator" w:id="0">
    <w:p w14:paraId="1281869D" w14:textId="77777777" w:rsidR="00F46D87" w:rsidRDefault="00F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0954" w14:textId="77777777" w:rsidR="00F46D87" w:rsidRDefault="00F46D87">
      <w:r>
        <w:separator/>
      </w:r>
    </w:p>
  </w:footnote>
  <w:footnote w:type="continuationSeparator" w:id="0">
    <w:p w14:paraId="3D1BAAC1" w14:textId="77777777" w:rsidR="00F46D87" w:rsidRDefault="00F46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0129538" name="Picture 1710129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E35C56"/>
    <w:multiLevelType w:val="multilevel"/>
    <w:tmpl w:val="3C8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61D42"/>
    <w:multiLevelType w:val="multilevel"/>
    <w:tmpl w:val="491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EEA4950"/>
    <w:multiLevelType w:val="multilevel"/>
    <w:tmpl w:val="7E4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C5B0C72"/>
    <w:multiLevelType w:val="multilevel"/>
    <w:tmpl w:val="68D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4515">
    <w:abstractNumId w:val="9"/>
  </w:num>
  <w:num w:numId="2" w16cid:durableId="1374186204">
    <w:abstractNumId w:val="7"/>
  </w:num>
  <w:num w:numId="3" w16cid:durableId="741491328">
    <w:abstractNumId w:val="6"/>
  </w:num>
  <w:num w:numId="4" w16cid:durableId="37125774">
    <w:abstractNumId w:val="5"/>
  </w:num>
  <w:num w:numId="5" w16cid:durableId="1915626778">
    <w:abstractNumId w:val="4"/>
  </w:num>
  <w:num w:numId="6" w16cid:durableId="1239248280">
    <w:abstractNumId w:val="8"/>
  </w:num>
  <w:num w:numId="7" w16cid:durableId="1055010942">
    <w:abstractNumId w:val="3"/>
  </w:num>
  <w:num w:numId="8" w16cid:durableId="1291857586">
    <w:abstractNumId w:val="2"/>
  </w:num>
  <w:num w:numId="9" w16cid:durableId="2103990985">
    <w:abstractNumId w:val="1"/>
  </w:num>
  <w:num w:numId="10" w16cid:durableId="664474803">
    <w:abstractNumId w:val="0"/>
  </w:num>
  <w:num w:numId="11" w16cid:durableId="819346248">
    <w:abstractNumId w:val="14"/>
  </w:num>
  <w:num w:numId="12" w16cid:durableId="1653561585">
    <w:abstractNumId w:val="15"/>
  </w:num>
  <w:num w:numId="13" w16cid:durableId="204295937">
    <w:abstractNumId w:val="13"/>
  </w:num>
  <w:num w:numId="14" w16cid:durableId="375473833">
    <w:abstractNumId w:val="20"/>
  </w:num>
  <w:num w:numId="15" w16cid:durableId="187987942">
    <w:abstractNumId w:val="17"/>
  </w:num>
  <w:num w:numId="16" w16cid:durableId="1169514977">
    <w:abstractNumId w:val="21"/>
  </w:num>
  <w:num w:numId="17" w16cid:durableId="497425350">
    <w:abstractNumId w:val="16"/>
  </w:num>
  <w:num w:numId="18" w16cid:durableId="1701052743">
    <w:abstractNumId w:val="10"/>
  </w:num>
  <w:num w:numId="19" w16cid:durableId="1711101216">
    <w:abstractNumId w:val="18"/>
  </w:num>
  <w:num w:numId="20" w16cid:durableId="994070556">
    <w:abstractNumId w:val="12"/>
  </w:num>
  <w:num w:numId="21" w16cid:durableId="836772972">
    <w:abstractNumId w:val="11"/>
  </w:num>
  <w:num w:numId="22" w16cid:durableId="1186477110">
    <w:abstractNumId w:val="22"/>
  </w:num>
  <w:num w:numId="23" w16cid:durableId="12552858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D7000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2F4D34"/>
    <w:rsid w:val="00301E2D"/>
    <w:rsid w:val="003020E2"/>
    <w:rsid w:val="00314E3E"/>
    <w:rsid w:val="0031726A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5E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46EE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31080"/>
    <w:rsid w:val="0074054D"/>
    <w:rsid w:val="00746C14"/>
    <w:rsid w:val="00757FC8"/>
    <w:rsid w:val="00762F19"/>
    <w:rsid w:val="0079287C"/>
    <w:rsid w:val="007A65F9"/>
    <w:rsid w:val="007B6B21"/>
    <w:rsid w:val="007C2C59"/>
    <w:rsid w:val="007C3556"/>
    <w:rsid w:val="007C794F"/>
    <w:rsid w:val="007E0CF3"/>
    <w:rsid w:val="007E433B"/>
    <w:rsid w:val="007F6994"/>
    <w:rsid w:val="00801F23"/>
    <w:rsid w:val="008048EF"/>
    <w:rsid w:val="00812643"/>
    <w:rsid w:val="00830478"/>
    <w:rsid w:val="00831980"/>
    <w:rsid w:val="008332A4"/>
    <w:rsid w:val="00833515"/>
    <w:rsid w:val="00834240"/>
    <w:rsid w:val="00837632"/>
    <w:rsid w:val="00845890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5AC9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1068"/>
    <w:rsid w:val="00C56C7E"/>
    <w:rsid w:val="00C644CF"/>
    <w:rsid w:val="00C73C0F"/>
    <w:rsid w:val="00C776A4"/>
    <w:rsid w:val="00CA2C6C"/>
    <w:rsid w:val="00CA3F45"/>
    <w:rsid w:val="00CB030E"/>
    <w:rsid w:val="00CB0652"/>
    <w:rsid w:val="00CC0600"/>
    <w:rsid w:val="00CC2769"/>
    <w:rsid w:val="00CC586C"/>
    <w:rsid w:val="00CC78AC"/>
    <w:rsid w:val="00CC7AD4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144D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52685"/>
    <w:rsid w:val="00E64C21"/>
    <w:rsid w:val="00E66F64"/>
    <w:rsid w:val="00E67631"/>
    <w:rsid w:val="00E7798A"/>
    <w:rsid w:val="00E81656"/>
    <w:rsid w:val="00EC24C6"/>
    <w:rsid w:val="00EC2CB3"/>
    <w:rsid w:val="00EF2933"/>
    <w:rsid w:val="00F05146"/>
    <w:rsid w:val="00F1115D"/>
    <w:rsid w:val="00F21194"/>
    <w:rsid w:val="00F34C5D"/>
    <w:rsid w:val="00F3513C"/>
    <w:rsid w:val="00F465C5"/>
    <w:rsid w:val="00F46641"/>
    <w:rsid w:val="00F46D87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9</cp:revision>
  <cp:lastPrinted>2025-07-15T08:35:00Z</cp:lastPrinted>
  <dcterms:created xsi:type="dcterms:W3CDTF">2025-07-15T06:52:00Z</dcterms:created>
  <dcterms:modified xsi:type="dcterms:W3CDTF">2025-07-15T08:41:00Z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