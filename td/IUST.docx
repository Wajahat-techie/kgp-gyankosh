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A5B65" w14:textId="77777777" w:rsidR="0016195A" w:rsidRDefault="0016195A" w:rsidP="0016195A">
      <w:pPr>
        <w:ind w:left="-284"/>
        <w:rPr>
          <w:rFonts w:ascii="Tahoma" w:hAnsi="Tahoma" w:cs="Tahoma"/>
          <w:sz w:val="25"/>
          <w:szCs w:val="25"/>
        </w:rPr>
      </w:pPr>
    </w:p>
    <w:p w14:paraId="33E5843C" w14:textId="0ECA7655" w:rsidR="00AD5C2F" w:rsidRDefault="00AD5C2F" w:rsidP="0016195A">
      <w:pPr>
        <w:ind w:left="-284"/>
        <w:rPr>
          <w:rFonts w:ascii="Tahoma" w:hAnsi="Tahoma" w:cs="Tahoma"/>
          <w:sz w:val="25"/>
          <w:szCs w:val="25"/>
        </w:rPr>
      </w:pPr>
      <w:r w:rsidRPr="00AD5C2F">
        <w:rPr>
          <w:rFonts w:ascii="Tahoma" w:hAnsi="Tahoma" w:cs="Tahoma"/>
          <w:sz w:val="25"/>
          <w:szCs w:val="25"/>
        </w:rPr>
        <w:t xml:space="preserve">The </w:t>
      </w:r>
      <w:proofErr w:type="gramStart"/>
      <w:r w:rsidR="0016195A">
        <w:rPr>
          <w:rFonts w:ascii="Tahoma" w:hAnsi="Tahoma" w:cs="Tahoma"/>
          <w:sz w:val="25"/>
          <w:szCs w:val="25"/>
        </w:rPr>
        <w:t>Coordinator</w:t>
      </w:r>
      <w:proofErr w:type="gramEnd"/>
      <w:r>
        <w:rPr>
          <w:rFonts w:ascii="Tahoma" w:hAnsi="Tahoma" w:cs="Tahoma"/>
          <w:sz w:val="25"/>
          <w:szCs w:val="25"/>
        </w:rPr>
        <w:t>,</w:t>
      </w:r>
    </w:p>
    <w:p w14:paraId="0F466A34" w14:textId="043EA292" w:rsidR="00AD5C2F" w:rsidRDefault="0016195A" w:rsidP="0016195A">
      <w:pPr>
        <w:ind w:left="-284"/>
        <w:rPr>
          <w:rFonts w:ascii="Tahoma" w:hAnsi="Tahoma" w:cs="Tahoma"/>
          <w:sz w:val="25"/>
          <w:szCs w:val="25"/>
        </w:rPr>
      </w:pPr>
      <w:r>
        <w:rPr>
          <w:rFonts w:ascii="Tahoma" w:hAnsi="Tahoma" w:cs="Tahoma"/>
          <w:sz w:val="25"/>
          <w:szCs w:val="25"/>
        </w:rPr>
        <w:t>Ifactory Lab</w:t>
      </w:r>
      <w:r w:rsidR="00AD5C2F">
        <w:rPr>
          <w:rFonts w:ascii="Tahoma" w:hAnsi="Tahoma" w:cs="Tahoma"/>
          <w:sz w:val="25"/>
          <w:szCs w:val="25"/>
        </w:rPr>
        <w:t>,</w:t>
      </w:r>
    </w:p>
    <w:p w14:paraId="58DA2F6E" w14:textId="2B5F0BC2" w:rsidR="00AD5C2F" w:rsidRPr="00AD5C2F" w:rsidRDefault="0016195A" w:rsidP="0016195A">
      <w:pPr>
        <w:ind w:left="-284"/>
        <w:rPr>
          <w:rFonts w:ascii="Tahoma" w:hAnsi="Tahoma" w:cs="Tahoma"/>
          <w:sz w:val="25"/>
          <w:szCs w:val="25"/>
        </w:rPr>
      </w:pPr>
      <w:r>
        <w:rPr>
          <w:rFonts w:ascii="Tahoma" w:hAnsi="Tahoma" w:cs="Tahoma"/>
          <w:sz w:val="25"/>
          <w:szCs w:val="25"/>
        </w:rPr>
        <w:t>IUST, Awantipora</w:t>
      </w:r>
      <w:r w:rsidR="00AD5C2F">
        <w:rPr>
          <w:rFonts w:ascii="Tahoma" w:hAnsi="Tahoma" w:cs="Tahoma"/>
          <w:sz w:val="25"/>
          <w:szCs w:val="25"/>
        </w:rPr>
        <w:t>.</w:t>
      </w:r>
    </w:p>
    <w:p w14:paraId="23E91FD0" w14:textId="77777777" w:rsidR="00625A8E" w:rsidRDefault="00625A8E" w:rsidP="0016195A">
      <w:pPr>
        <w:ind w:left="-284"/>
        <w:rPr>
          <w:rFonts w:ascii="Tahoma" w:hAnsi="Tahoma" w:cs="Tahoma"/>
          <w:sz w:val="25"/>
          <w:szCs w:val="25"/>
        </w:rPr>
      </w:pPr>
    </w:p>
    <w:p w14:paraId="317D4AA5" w14:textId="7852DAAE" w:rsidR="00715277" w:rsidRDefault="002E51CA" w:rsidP="0016195A">
      <w:pPr>
        <w:ind w:left="-284"/>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 xml:space="preserve">/                                          </w:t>
      </w:r>
      <w:r w:rsidR="0016195A">
        <w:rPr>
          <w:rFonts w:ascii="Tahoma" w:hAnsi="Tahoma" w:cs="Tahoma"/>
          <w:sz w:val="25"/>
          <w:szCs w:val="25"/>
        </w:rPr>
        <w:t xml:space="preserve"> </w:t>
      </w:r>
      <w:r>
        <w:rPr>
          <w:rFonts w:ascii="Tahoma" w:hAnsi="Tahoma" w:cs="Tahoma"/>
          <w:sz w:val="25"/>
          <w:szCs w:val="25"/>
        </w:rPr>
        <w:t xml:space="preserve">  Dated:</w:t>
      </w:r>
      <w:r w:rsidR="00DD5178">
        <w:rPr>
          <w:rFonts w:ascii="Tahoma" w:hAnsi="Tahoma" w:cs="Tahoma"/>
          <w:sz w:val="25"/>
          <w:szCs w:val="25"/>
        </w:rPr>
        <w:t>01</w:t>
      </w:r>
      <w:r w:rsidR="000909E9">
        <w:rPr>
          <w:rFonts w:ascii="Tahoma" w:hAnsi="Tahoma" w:cs="Tahoma"/>
          <w:sz w:val="25"/>
          <w:szCs w:val="25"/>
        </w:rPr>
        <w:t>-</w:t>
      </w:r>
      <w:r>
        <w:rPr>
          <w:rFonts w:ascii="Tahoma" w:hAnsi="Tahoma" w:cs="Tahoma"/>
          <w:sz w:val="25"/>
          <w:szCs w:val="25"/>
        </w:rPr>
        <w:t>0</w:t>
      </w:r>
      <w:r w:rsidR="00DD5178">
        <w:rPr>
          <w:rFonts w:ascii="Tahoma" w:hAnsi="Tahoma" w:cs="Tahoma"/>
          <w:sz w:val="25"/>
          <w:szCs w:val="25"/>
        </w:rPr>
        <w:t>7</w:t>
      </w:r>
      <w:r>
        <w:rPr>
          <w:rFonts w:ascii="Tahoma" w:hAnsi="Tahoma" w:cs="Tahoma"/>
          <w:sz w:val="25"/>
          <w:szCs w:val="25"/>
        </w:rPr>
        <w:t>-202</w:t>
      </w:r>
      <w:r w:rsidR="000909E9">
        <w:rPr>
          <w:rFonts w:ascii="Tahoma" w:hAnsi="Tahoma" w:cs="Tahoma"/>
          <w:sz w:val="25"/>
          <w:szCs w:val="25"/>
        </w:rPr>
        <w:t>5</w:t>
      </w:r>
    </w:p>
    <w:p w14:paraId="2DC24B00" w14:textId="77777777" w:rsidR="00DD5178" w:rsidRDefault="00DD5178" w:rsidP="0016195A">
      <w:pPr>
        <w:ind w:left="-284"/>
        <w:rPr>
          <w:rFonts w:ascii="Tahoma" w:hAnsi="Tahoma" w:cs="Tahoma"/>
          <w:sz w:val="25"/>
          <w:szCs w:val="25"/>
        </w:rPr>
      </w:pPr>
    </w:p>
    <w:p w14:paraId="18CF3CA5" w14:textId="0617A913" w:rsidR="00DD5178" w:rsidRDefault="001365D8" w:rsidP="0016195A">
      <w:pPr>
        <w:ind w:left="-284"/>
        <w:jc w:val="both"/>
        <w:rPr>
          <w:rFonts w:ascii="Tahoma" w:hAnsi="Tahoma" w:cs="Tahoma"/>
          <w:b/>
          <w:bCs/>
          <w:sz w:val="24"/>
          <w:szCs w:val="24"/>
        </w:rPr>
      </w:pPr>
      <w:r w:rsidRPr="00AD5C2F">
        <w:rPr>
          <w:rFonts w:ascii="Tahoma" w:hAnsi="Tahoma" w:cs="Tahoma"/>
          <w:b/>
          <w:bCs/>
          <w:sz w:val="24"/>
          <w:szCs w:val="24"/>
        </w:rPr>
        <w:t>Subject:</w:t>
      </w:r>
      <w:r w:rsidR="00AD5C2F" w:rsidRPr="00AD5C2F">
        <w:rPr>
          <w:rFonts w:ascii="Tahoma" w:hAnsi="Tahoma" w:cs="Tahoma"/>
          <w:b/>
          <w:bCs/>
          <w:sz w:val="24"/>
          <w:szCs w:val="24"/>
        </w:rPr>
        <w:t xml:space="preserve"> </w:t>
      </w:r>
      <w:r w:rsidR="00DD5178">
        <w:rPr>
          <w:rFonts w:ascii="Tahoma" w:hAnsi="Tahoma" w:cs="Tahoma"/>
          <w:b/>
          <w:bCs/>
          <w:sz w:val="24"/>
          <w:szCs w:val="24"/>
        </w:rPr>
        <w:t>Fee Payment for One Day Industrial Visit.</w:t>
      </w:r>
    </w:p>
    <w:p w14:paraId="54BDFCC4" w14:textId="77777777" w:rsidR="0016195A" w:rsidRPr="009141A5" w:rsidRDefault="0016195A" w:rsidP="0016195A">
      <w:pPr>
        <w:ind w:left="-284"/>
        <w:jc w:val="both"/>
        <w:rPr>
          <w:rFonts w:ascii="Tahoma" w:hAnsi="Tahoma" w:cs="Tahoma"/>
          <w:b/>
          <w:bCs/>
          <w:sz w:val="24"/>
          <w:szCs w:val="24"/>
        </w:rPr>
      </w:pPr>
    </w:p>
    <w:p w14:paraId="0C0948BF" w14:textId="3D9046F0" w:rsidR="0016195A" w:rsidRPr="0016195A" w:rsidRDefault="004D3AC1" w:rsidP="0016195A">
      <w:pPr>
        <w:spacing w:line="276" w:lineRule="auto"/>
        <w:ind w:left="-284"/>
        <w:rPr>
          <w:rFonts w:ascii="Tahoma" w:hAnsi="Tahoma" w:cs="Tahoma"/>
          <w:sz w:val="25"/>
          <w:szCs w:val="25"/>
        </w:rPr>
      </w:pPr>
      <w:r w:rsidRPr="004D3AC1">
        <w:rPr>
          <w:rFonts w:ascii="Tahoma" w:hAnsi="Tahoma" w:cs="Tahoma"/>
          <w:sz w:val="25"/>
          <w:szCs w:val="25"/>
        </w:rPr>
        <w:t>Sir,</w:t>
      </w:r>
    </w:p>
    <w:p w14:paraId="7239F765" w14:textId="6E770EE6" w:rsidR="0016195A" w:rsidRPr="0016195A" w:rsidRDefault="0016195A" w:rsidP="0016195A">
      <w:pPr>
        <w:spacing w:line="360" w:lineRule="auto"/>
        <w:ind w:left="-284"/>
        <w:jc w:val="both"/>
        <w:rPr>
          <w:rFonts w:ascii="Tahoma" w:hAnsi="Tahoma" w:cs="Tahoma"/>
          <w:sz w:val="25"/>
          <w:szCs w:val="25"/>
        </w:rPr>
      </w:pPr>
      <w:r w:rsidRPr="0016195A">
        <w:rPr>
          <w:rFonts w:ascii="Tahoma" w:hAnsi="Tahoma" w:cs="Tahoma"/>
          <w:sz w:val="25"/>
          <w:szCs w:val="25"/>
        </w:rPr>
        <w:t>Thank you for your email and for providing the details regarding the training scheduled for 03-07-2025.We acknowledge the request for fee submission and would like to inform you that we will make the payment upon completion of the training and submission of the final bill. Kindly provide the bill after the training session, and we will ensure prompt payment as per the provided bank account details.</w:t>
      </w:r>
    </w:p>
    <w:p w14:paraId="34D4D102" w14:textId="5D05C7C1" w:rsidR="0016195A" w:rsidRDefault="0016195A" w:rsidP="0016195A">
      <w:pPr>
        <w:spacing w:line="360" w:lineRule="auto"/>
        <w:ind w:left="-284"/>
        <w:jc w:val="both"/>
        <w:rPr>
          <w:rFonts w:ascii="Tahoma" w:hAnsi="Tahoma" w:cs="Tahoma"/>
          <w:sz w:val="25"/>
          <w:szCs w:val="25"/>
        </w:rPr>
      </w:pPr>
      <w:r w:rsidRPr="0016195A">
        <w:rPr>
          <w:rFonts w:ascii="Tahoma" w:hAnsi="Tahoma" w:cs="Tahoma"/>
          <w:sz w:val="25"/>
          <w:szCs w:val="25"/>
        </w:rPr>
        <w:t>Thank you for sharing the brochure. Please let us know if there are any other formalities required from our side before the training.</w:t>
      </w:r>
    </w:p>
    <w:p w14:paraId="41CD2628" w14:textId="77777777" w:rsidR="0016195A" w:rsidRPr="0016195A" w:rsidRDefault="0016195A" w:rsidP="0016195A">
      <w:pPr>
        <w:spacing w:line="276" w:lineRule="auto"/>
        <w:ind w:left="-284"/>
        <w:jc w:val="both"/>
        <w:rPr>
          <w:rFonts w:ascii="Tahoma" w:hAnsi="Tahoma" w:cs="Tahoma"/>
          <w:sz w:val="25"/>
          <w:szCs w:val="25"/>
        </w:rPr>
      </w:pPr>
    </w:p>
    <w:p w14:paraId="5B53AD31" w14:textId="77777777" w:rsidR="0016195A" w:rsidRPr="00AD5C2F" w:rsidRDefault="0016195A" w:rsidP="0016195A">
      <w:pPr>
        <w:spacing w:line="276" w:lineRule="auto"/>
        <w:ind w:left="-284"/>
        <w:rPr>
          <w:rFonts w:ascii="Tahoma" w:hAnsi="Tahoma" w:cs="Tahoma"/>
          <w:sz w:val="25"/>
          <w:szCs w:val="25"/>
        </w:rPr>
      </w:pPr>
    </w:p>
    <w:p w14:paraId="524D4CE9" w14:textId="75BB1AE0" w:rsidR="008A4327" w:rsidRDefault="008A4327" w:rsidP="0016195A">
      <w:pPr>
        <w:spacing w:line="276" w:lineRule="auto"/>
        <w:ind w:left="-284"/>
        <w:jc w:val="both"/>
        <w:rPr>
          <w:rFonts w:ascii="Tahoma" w:hAnsi="Tahoma" w:cs="Tahoma"/>
          <w:sz w:val="25"/>
          <w:szCs w:val="25"/>
        </w:rPr>
      </w:pPr>
      <w:r>
        <w:rPr>
          <w:rFonts w:ascii="Tahoma" w:hAnsi="Tahoma" w:cs="Tahoma"/>
          <w:sz w:val="25"/>
          <w:szCs w:val="25"/>
        </w:rPr>
        <w:t xml:space="preserve">                                                           </w:t>
      </w:r>
      <w:r w:rsidR="0016195A">
        <w:rPr>
          <w:rFonts w:ascii="Tahoma" w:hAnsi="Tahoma" w:cs="Tahoma"/>
          <w:sz w:val="25"/>
          <w:szCs w:val="25"/>
        </w:rPr>
        <w:t xml:space="preserve">  </w:t>
      </w:r>
      <w:r w:rsidR="00D2391D">
        <w:rPr>
          <w:rFonts w:ascii="Tahoma" w:hAnsi="Tahoma" w:cs="Tahoma"/>
          <w:sz w:val="25"/>
          <w:szCs w:val="25"/>
        </w:rPr>
        <w:t>Yours Faithfully</w:t>
      </w:r>
      <w:r w:rsidR="002E51CA" w:rsidRPr="0085781D">
        <w:rPr>
          <w:rFonts w:ascii="Tahoma" w:hAnsi="Tahoma" w:cs="Tahoma"/>
          <w:sz w:val="25"/>
          <w:szCs w:val="25"/>
        </w:rPr>
        <w:t>,</w:t>
      </w:r>
    </w:p>
    <w:p w14:paraId="3177666F" w14:textId="2407D6C4" w:rsidR="007F51A2" w:rsidRDefault="007F51A2" w:rsidP="0016195A">
      <w:pPr>
        <w:ind w:left="-284"/>
        <w:rPr>
          <w:rFonts w:ascii="Tahoma" w:hAnsi="Tahoma" w:cs="Tahoma"/>
          <w:sz w:val="25"/>
          <w:szCs w:val="25"/>
        </w:rPr>
      </w:pPr>
    </w:p>
    <w:p w14:paraId="5BC6E356" w14:textId="77777777" w:rsidR="009141A5" w:rsidRPr="001E487E" w:rsidRDefault="009141A5" w:rsidP="0016195A">
      <w:pPr>
        <w:ind w:left="-284"/>
        <w:rPr>
          <w:rFonts w:ascii="Tahoma" w:hAnsi="Tahoma" w:cs="Tahoma"/>
          <w:sz w:val="25"/>
          <w:szCs w:val="25"/>
        </w:rPr>
      </w:pPr>
    </w:p>
    <w:p w14:paraId="0E65EEDA" w14:textId="6F3B799B" w:rsidR="002E51CA" w:rsidRPr="001E487E" w:rsidRDefault="002E51CA" w:rsidP="0016195A">
      <w:pPr>
        <w:ind w:left="-284"/>
        <w:jc w:val="both"/>
        <w:rPr>
          <w:rFonts w:ascii="Tahoma" w:hAnsi="Tahoma" w:cs="Tahoma"/>
          <w:sz w:val="25"/>
          <w:szCs w:val="25"/>
        </w:rPr>
      </w:pPr>
      <w:r w:rsidRPr="001E487E">
        <w:rPr>
          <w:rFonts w:ascii="Tahoma" w:hAnsi="Tahoma" w:cs="Tahoma"/>
          <w:sz w:val="25"/>
          <w:szCs w:val="25"/>
        </w:rPr>
        <w:t xml:space="preserve">                                                                </w:t>
      </w:r>
      <w:r w:rsidR="0016195A">
        <w:rPr>
          <w:rFonts w:ascii="Tahoma" w:hAnsi="Tahoma" w:cs="Tahoma"/>
          <w:sz w:val="25"/>
          <w:szCs w:val="25"/>
        </w:rPr>
        <w:t xml:space="preserve"> </w:t>
      </w:r>
      <w:r w:rsidRPr="001E487E">
        <w:rPr>
          <w:rFonts w:ascii="Tahoma" w:hAnsi="Tahoma" w:cs="Tahoma"/>
          <w:sz w:val="25"/>
          <w:szCs w:val="25"/>
        </w:rPr>
        <w:t>Principal</w:t>
      </w:r>
    </w:p>
    <w:p w14:paraId="7788E1DB" w14:textId="77EC2452" w:rsidR="002E51CA" w:rsidRPr="001E487E" w:rsidRDefault="002E51CA" w:rsidP="0016195A">
      <w:pPr>
        <w:ind w:left="-284"/>
        <w:jc w:val="both"/>
        <w:rPr>
          <w:rFonts w:ascii="Tahoma" w:hAnsi="Tahoma" w:cs="Tahoma"/>
          <w:sz w:val="25"/>
          <w:szCs w:val="25"/>
        </w:rPr>
      </w:pPr>
      <w:r w:rsidRPr="001E487E">
        <w:rPr>
          <w:rFonts w:ascii="Tahoma" w:hAnsi="Tahoma" w:cs="Tahoma"/>
          <w:sz w:val="25"/>
          <w:szCs w:val="25"/>
        </w:rPr>
        <w:t xml:space="preserve">                                               Kashmir Government Polytechnic College</w:t>
      </w:r>
    </w:p>
    <w:p w14:paraId="594D8565" w14:textId="5DCFFEA6" w:rsidR="002E51CA" w:rsidRDefault="002E51CA" w:rsidP="0016195A">
      <w:pPr>
        <w:ind w:left="-284"/>
        <w:jc w:val="both"/>
        <w:rPr>
          <w:rFonts w:ascii="Tahoma" w:hAnsi="Tahoma" w:cs="Tahoma"/>
          <w:sz w:val="25"/>
          <w:szCs w:val="25"/>
        </w:rPr>
      </w:pPr>
      <w:r w:rsidRPr="001E487E">
        <w:rPr>
          <w:rFonts w:ascii="Tahoma" w:hAnsi="Tahoma" w:cs="Tahoma"/>
          <w:sz w:val="25"/>
          <w:szCs w:val="25"/>
        </w:rPr>
        <w:t xml:space="preserve">                                                                 Srinagar</w:t>
      </w:r>
    </w:p>
    <w:p w14:paraId="5DFD4A44" w14:textId="5917081D" w:rsidR="0016195A" w:rsidRDefault="0016195A" w:rsidP="0016195A">
      <w:pPr>
        <w:ind w:left="-284"/>
        <w:jc w:val="both"/>
        <w:rPr>
          <w:rFonts w:ascii="Tahoma" w:hAnsi="Tahoma" w:cs="Tahoma"/>
          <w:sz w:val="25"/>
          <w:szCs w:val="25"/>
        </w:rPr>
      </w:pPr>
    </w:p>
    <w:p w14:paraId="67457C73" w14:textId="55CCE95C" w:rsidR="0016195A" w:rsidRPr="0016195A" w:rsidRDefault="0016195A" w:rsidP="0016195A">
      <w:pPr>
        <w:ind w:left="-284"/>
        <w:jc w:val="both"/>
        <w:rPr>
          <w:rFonts w:ascii="Tahoma" w:hAnsi="Tahoma" w:cs="Tahoma"/>
          <w:b/>
          <w:bCs/>
          <w:sz w:val="25"/>
          <w:szCs w:val="25"/>
        </w:rPr>
      </w:pPr>
      <w:r w:rsidRPr="0016195A">
        <w:rPr>
          <w:rFonts w:ascii="Tahoma" w:hAnsi="Tahoma" w:cs="Tahoma"/>
          <w:b/>
          <w:bCs/>
          <w:sz w:val="25"/>
          <w:szCs w:val="25"/>
        </w:rPr>
        <w:t>Copy to the:</w:t>
      </w:r>
    </w:p>
    <w:p w14:paraId="52EB74D4" w14:textId="441881E8" w:rsidR="0016195A" w:rsidRPr="001E487E" w:rsidRDefault="0016195A" w:rsidP="0016195A">
      <w:pPr>
        <w:ind w:left="-284"/>
        <w:jc w:val="both"/>
        <w:rPr>
          <w:rFonts w:ascii="Tahoma" w:hAnsi="Tahoma" w:cs="Tahoma"/>
          <w:sz w:val="25"/>
          <w:szCs w:val="25"/>
        </w:rPr>
      </w:pPr>
      <w:r>
        <w:rPr>
          <w:rFonts w:ascii="Tahoma" w:hAnsi="Tahoma" w:cs="Tahoma"/>
          <w:sz w:val="25"/>
          <w:szCs w:val="25"/>
        </w:rPr>
        <w:t>1.Incharge, Mechanical Engineering Department for information.</w:t>
      </w:r>
    </w:p>
    <w:sectPr w:rsidR="0016195A" w:rsidRPr="001E487E" w:rsidSect="0016195A">
      <w:headerReference w:type="default" r:id="rId8"/>
      <w:pgSz w:w="11906" w:h="16838"/>
      <w:pgMar w:top="696" w:right="707" w:bottom="8"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C9E40" w14:textId="77777777" w:rsidR="00BD1489" w:rsidRDefault="00BD1489">
      <w:r>
        <w:separator/>
      </w:r>
    </w:p>
  </w:endnote>
  <w:endnote w:type="continuationSeparator" w:id="0">
    <w:p w14:paraId="5E72C9D1" w14:textId="77777777" w:rsidR="00BD1489" w:rsidRDefault="00BD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A99D6" w14:textId="77777777" w:rsidR="00BD1489" w:rsidRDefault="00BD1489">
      <w:r>
        <w:separator/>
      </w:r>
    </w:p>
  </w:footnote>
  <w:footnote w:type="continuationSeparator" w:id="0">
    <w:p w14:paraId="0861FCB6" w14:textId="77777777" w:rsidR="00BD1489" w:rsidRDefault="00BD1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3C66" w14:textId="1960EB6D" w:rsidR="009067C4" w:rsidRPr="009141A5" w:rsidRDefault="009067C4" w:rsidP="009067C4">
    <w:pPr>
      <w:jc w:val="right"/>
      <w:rPr>
        <w:rFonts w:ascii="Century Gothic" w:eastAsia="Calibri" w:hAnsi="Century Gothic"/>
        <w:sz w:val="14"/>
        <w:szCs w:val="14"/>
      </w:rPr>
    </w:pPr>
    <w:r>
      <w:rPr>
        <w:rFonts w:ascii="Century Gothic" w:eastAsia="Calibri" w:hAnsi="Century Gothic"/>
        <w:sz w:val="16"/>
        <w:szCs w:val="16"/>
      </w:rPr>
      <w:t xml:space="preserve">             </w:t>
    </w:r>
    <w:r w:rsidRPr="009141A5">
      <w:rPr>
        <w:rFonts w:ascii="Century Gothic" w:eastAsia="Calibri" w:hAnsi="Century Gothic"/>
        <w:sz w:val="14"/>
        <w:szCs w:val="14"/>
      </w:rPr>
      <w:t>Phone No:</w:t>
    </w:r>
    <w:r w:rsidR="00A45A8C" w:rsidRPr="009141A5">
      <w:rPr>
        <w:rFonts w:ascii="Century Gothic" w:eastAsia="Calibri" w:hAnsi="Century Gothic"/>
        <w:sz w:val="14"/>
        <w:szCs w:val="14"/>
      </w:rPr>
      <w:t xml:space="preserve"> </w:t>
    </w:r>
    <w:r w:rsidRPr="009141A5">
      <w:rPr>
        <w:rFonts w:ascii="Century Gothic" w:eastAsia="Calibri" w:hAnsi="Century Gothic"/>
        <w:sz w:val="14"/>
        <w:szCs w:val="14"/>
      </w:rPr>
      <w:t>0194-2310144/</w:t>
    </w:r>
    <w:r w:rsidR="00AD5C2F" w:rsidRPr="009141A5">
      <w:rPr>
        <w:rFonts w:ascii="Century Gothic" w:eastAsia="Calibri" w:hAnsi="Century Gothic"/>
        <w:sz w:val="14"/>
        <w:szCs w:val="14"/>
      </w:rPr>
      <w:t>9906457756</w:t>
    </w:r>
    <w:r w:rsidRPr="009141A5">
      <w:rPr>
        <w:rFonts w:ascii="Century Gothic" w:eastAsia="Calibri" w:hAnsi="Century Gothic"/>
        <w:sz w:val="14"/>
        <w:szCs w:val="14"/>
      </w:rPr>
      <w:t xml:space="preserve">                   </w:t>
    </w:r>
  </w:p>
  <w:p w14:paraId="28D11ED9" w14:textId="36346381" w:rsidR="009067C4" w:rsidRPr="009141A5" w:rsidRDefault="009141A5" w:rsidP="009067C4">
    <w:pPr>
      <w:jc w:val="right"/>
      <w:rPr>
        <w:rFonts w:ascii="Century Gothic" w:eastAsia="Calibri" w:hAnsi="Century Gothic"/>
        <w:color w:val="FFFFFF"/>
        <w:sz w:val="14"/>
        <w:szCs w:val="14"/>
      </w:rPr>
    </w:pPr>
    <w:r w:rsidRPr="009141A5">
      <w:rPr>
        <w:rFonts w:ascii="Times New Roman" w:hAnsi="Times New Roman"/>
        <w:noProof/>
        <w:sz w:val="14"/>
        <w:szCs w:val="14"/>
      </w:rPr>
      <w:drawing>
        <wp:anchor distT="0" distB="0" distL="114300" distR="114300" simplePos="0" relativeHeight="251659264" behindDoc="1" locked="0" layoutInCell="1" allowOverlap="1" wp14:anchorId="7DB43A47" wp14:editId="6D6DD8AD">
          <wp:simplePos x="0" y="0"/>
          <wp:positionH relativeFrom="margin">
            <wp:posOffset>-189839</wp:posOffset>
          </wp:positionH>
          <wp:positionV relativeFrom="page">
            <wp:posOffset>421640</wp:posOffset>
          </wp:positionV>
          <wp:extent cx="790575" cy="765810"/>
          <wp:effectExtent l="0" t="0" r="9525" b="0"/>
          <wp:wrapTight wrapText="bothSides">
            <wp:wrapPolygon edited="0">
              <wp:start x="0" y="0"/>
              <wp:lineTo x="0" y="20955"/>
              <wp:lineTo x="21340" y="20955"/>
              <wp:lineTo x="2134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7C4" w:rsidRPr="009141A5">
      <w:rPr>
        <w:rFonts w:ascii="Century Gothic" w:eastAsia="Calibri" w:hAnsi="Century Gothic"/>
        <w:sz w:val="14"/>
        <w:szCs w:val="14"/>
      </w:rPr>
      <w:t>Fax</w:t>
    </w:r>
    <w:proofErr w:type="gramStart"/>
    <w:r w:rsidR="009067C4" w:rsidRPr="009141A5">
      <w:rPr>
        <w:rFonts w:ascii="Century Gothic" w:eastAsia="Calibri" w:hAnsi="Century Gothic"/>
        <w:sz w:val="14"/>
        <w:szCs w:val="14"/>
      </w:rPr>
      <w:t>: :</w:t>
    </w:r>
    <w:proofErr w:type="gramEnd"/>
    <w:r w:rsidR="009067C4" w:rsidRPr="009141A5">
      <w:rPr>
        <w:rFonts w:ascii="Century Gothic" w:eastAsia="Calibri" w:hAnsi="Century Gothic"/>
        <w:sz w:val="14"/>
        <w:szCs w:val="14"/>
      </w:rPr>
      <w:t xml:space="preserve"> 0194-2310144</w:t>
    </w:r>
  </w:p>
  <w:p w14:paraId="7999462B" w14:textId="3CEFE9B2"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0825C993"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CB2B9E3" w14:textId="12A3A04B" w:rsidR="009067C4" w:rsidRDefault="009067C4" w:rsidP="009067C4">
    <w:pPr>
      <w:contextualSpacing/>
      <w:rPr>
        <w:sz w:val="20"/>
        <w:szCs w:val="20"/>
      </w:rPr>
    </w:pPr>
    <w:r>
      <w:t xml:space="preserve">                    </w:t>
    </w:r>
    <w:r w:rsidR="00002908">
      <w:t xml:space="preserve"> </w:t>
    </w:r>
    <w:hyperlink r:id="rId2" w:history="1">
      <w:r w:rsidR="00002908" w:rsidRPr="00953FC7">
        <w:rPr>
          <w:rStyle w:val="Hyperlink"/>
          <w:rFonts w:ascii="Century Gothic" w:hAnsi="Century Gothic" w:cs="Calibri"/>
          <w:sz w:val="20"/>
          <w:szCs w:val="20"/>
        </w:rPr>
        <w:t>https://www.kgpsrinagar.edu.in.</w:t>
      </w:r>
    </w:hyperlink>
  </w:p>
  <w:p w14:paraId="5F91F6C1" w14:textId="19FA64E7" w:rsidR="009067C4" w:rsidRDefault="009067C4" w:rsidP="009067C4">
    <w:pPr>
      <w:contextualSpacing/>
      <w:rPr>
        <w:sz w:val="20"/>
        <w:szCs w:val="20"/>
      </w:rPr>
    </w:pPr>
    <w:r>
      <w:rPr>
        <w:sz w:val="20"/>
        <w:szCs w:val="20"/>
      </w:rPr>
      <w:t xml:space="preserve">                      </w:t>
    </w:r>
    <w:r w:rsidR="00002908">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59021A4"/>
    <w:multiLevelType w:val="hybridMultilevel"/>
    <w:tmpl w:val="4F725AA6"/>
    <w:lvl w:ilvl="0" w:tplc="4009000F">
      <w:start w:val="1"/>
      <w:numFmt w:val="decimal"/>
      <w:lvlText w:val="%1."/>
      <w:lvlJc w:val="left"/>
      <w:pPr>
        <w:ind w:left="180" w:hanging="360"/>
      </w:pPr>
      <w:rPr>
        <w:rFonts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2418"/>
    <w:multiLevelType w:val="hybridMultilevel"/>
    <w:tmpl w:val="B22E127A"/>
    <w:lvl w:ilvl="0" w:tplc="40090005">
      <w:start w:val="1"/>
      <w:numFmt w:val="bullet"/>
      <w:lvlText w:val=""/>
      <w:lvlJc w:val="left"/>
      <w:pPr>
        <w:ind w:left="180" w:hanging="360"/>
      </w:pPr>
      <w:rPr>
        <w:rFonts w:ascii="Wingdings" w:hAnsi="Wingdings"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23"/>
    <w:rsid w:val="00002908"/>
    <w:rsid w:val="00003790"/>
    <w:rsid w:val="00011C2B"/>
    <w:rsid w:val="00017E7E"/>
    <w:rsid w:val="00033893"/>
    <w:rsid w:val="00035D9D"/>
    <w:rsid w:val="000450C6"/>
    <w:rsid w:val="00045AAD"/>
    <w:rsid w:val="00050A31"/>
    <w:rsid w:val="00055E5E"/>
    <w:rsid w:val="000620D7"/>
    <w:rsid w:val="000716D2"/>
    <w:rsid w:val="00071AAB"/>
    <w:rsid w:val="00073974"/>
    <w:rsid w:val="00082091"/>
    <w:rsid w:val="000909E9"/>
    <w:rsid w:val="00094C27"/>
    <w:rsid w:val="000B76C4"/>
    <w:rsid w:val="000C1794"/>
    <w:rsid w:val="000C5610"/>
    <w:rsid w:val="000D14EF"/>
    <w:rsid w:val="000E4A5E"/>
    <w:rsid w:val="000E6552"/>
    <w:rsid w:val="000F34BB"/>
    <w:rsid w:val="000F3A4F"/>
    <w:rsid w:val="000F59AC"/>
    <w:rsid w:val="00106E1A"/>
    <w:rsid w:val="001364FE"/>
    <w:rsid w:val="001365D8"/>
    <w:rsid w:val="001368DD"/>
    <w:rsid w:val="00147DB3"/>
    <w:rsid w:val="001518A5"/>
    <w:rsid w:val="0016195A"/>
    <w:rsid w:val="00170095"/>
    <w:rsid w:val="00170E4F"/>
    <w:rsid w:val="001743F4"/>
    <w:rsid w:val="00187C33"/>
    <w:rsid w:val="001936B7"/>
    <w:rsid w:val="00196AB1"/>
    <w:rsid w:val="001D02DE"/>
    <w:rsid w:val="001D78A9"/>
    <w:rsid w:val="001E487E"/>
    <w:rsid w:val="001F08DE"/>
    <w:rsid w:val="001F6A13"/>
    <w:rsid w:val="00201333"/>
    <w:rsid w:val="002031CF"/>
    <w:rsid w:val="00210FA7"/>
    <w:rsid w:val="00216417"/>
    <w:rsid w:val="00247F81"/>
    <w:rsid w:val="0026631D"/>
    <w:rsid w:val="00280F25"/>
    <w:rsid w:val="00290B46"/>
    <w:rsid w:val="002C2F53"/>
    <w:rsid w:val="002D0BC4"/>
    <w:rsid w:val="002E51CA"/>
    <w:rsid w:val="002F432F"/>
    <w:rsid w:val="0033518C"/>
    <w:rsid w:val="00342855"/>
    <w:rsid w:val="003437C2"/>
    <w:rsid w:val="00360589"/>
    <w:rsid w:val="00377186"/>
    <w:rsid w:val="0037797E"/>
    <w:rsid w:val="003A1509"/>
    <w:rsid w:val="003A1C03"/>
    <w:rsid w:val="003C48B6"/>
    <w:rsid w:val="003E65E5"/>
    <w:rsid w:val="003F50ED"/>
    <w:rsid w:val="003F534F"/>
    <w:rsid w:val="00414627"/>
    <w:rsid w:val="00420B16"/>
    <w:rsid w:val="00424DB8"/>
    <w:rsid w:val="00425D63"/>
    <w:rsid w:val="004643D8"/>
    <w:rsid w:val="004726A6"/>
    <w:rsid w:val="004831C3"/>
    <w:rsid w:val="00497C24"/>
    <w:rsid w:val="004B0441"/>
    <w:rsid w:val="004B14C1"/>
    <w:rsid w:val="004C7BA5"/>
    <w:rsid w:val="004D3AC1"/>
    <w:rsid w:val="004E5652"/>
    <w:rsid w:val="004E7628"/>
    <w:rsid w:val="004F1255"/>
    <w:rsid w:val="004F48F2"/>
    <w:rsid w:val="005149B1"/>
    <w:rsid w:val="005327AD"/>
    <w:rsid w:val="00535237"/>
    <w:rsid w:val="005511E0"/>
    <w:rsid w:val="005647F2"/>
    <w:rsid w:val="005662D1"/>
    <w:rsid w:val="005710C1"/>
    <w:rsid w:val="00573A09"/>
    <w:rsid w:val="00575BAD"/>
    <w:rsid w:val="005A4526"/>
    <w:rsid w:val="005C1B16"/>
    <w:rsid w:val="005E53D0"/>
    <w:rsid w:val="006002EB"/>
    <w:rsid w:val="006128EF"/>
    <w:rsid w:val="00625A8E"/>
    <w:rsid w:val="006264B4"/>
    <w:rsid w:val="00643033"/>
    <w:rsid w:val="00644CC3"/>
    <w:rsid w:val="00661468"/>
    <w:rsid w:val="006649F0"/>
    <w:rsid w:val="00670CEC"/>
    <w:rsid w:val="0067245D"/>
    <w:rsid w:val="006763F1"/>
    <w:rsid w:val="0068470E"/>
    <w:rsid w:val="0069352F"/>
    <w:rsid w:val="00695DCD"/>
    <w:rsid w:val="006A05CC"/>
    <w:rsid w:val="006A35A7"/>
    <w:rsid w:val="006C7C59"/>
    <w:rsid w:val="006D4655"/>
    <w:rsid w:val="006F6419"/>
    <w:rsid w:val="00705C8D"/>
    <w:rsid w:val="00715277"/>
    <w:rsid w:val="007152D7"/>
    <w:rsid w:val="00746C14"/>
    <w:rsid w:val="007C2C59"/>
    <w:rsid w:val="007F51A2"/>
    <w:rsid w:val="00801F23"/>
    <w:rsid w:val="008048EF"/>
    <w:rsid w:val="0083459C"/>
    <w:rsid w:val="00837632"/>
    <w:rsid w:val="0085640F"/>
    <w:rsid w:val="008567AA"/>
    <w:rsid w:val="0085781D"/>
    <w:rsid w:val="008578DE"/>
    <w:rsid w:val="00892712"/>
    <w:rsid w:val="008A4264"/>
    <w:rsid w:val="008A4327"/>
    <w:rsid w:val="008A680A"/>
    <w:rsid w:val="008B0BB0"/>
    <w:rsid w:val="008B4889"/>
    <w:rsid w:val="008E6C4B"/>
    <w:rsid w:val="008F18C0"/>
    <w:rsid w:val="00904DDD"/>
    <w:rsid w:val="009067C4"/>
    <w:rsid w:val="00907648"/>
    <w:rsid w:val="009141A5"/>
    <w:rsid w:val="00930FDE"/>
    <w:rsid w:val="009744CA"/>
    <w:rsid w:val="00984C93"/>
    <w:rsid w:val="00987CE1"/>
    <w:rsid w:val="0099405C"/>
    <w:rsid w:val="009C600F"/>
    <w:rsid w:val="009D3723"/>
    <w:rsid w:val="009E04F2"/>
    <w:rsid w:val="009F1B14"/>
    <w:rsid w:val="00A03B7B"/>
    <w:rsid w:val="00A200C9"/>
    <w:rsid w:val="00A250D5"/>
    <w:rsid w:val="00A32F56"/>
    <w:rsid w:val="00A36028"/>
    <w:rsid w:val="00A45A8C"/>
    <w:rsid w:val="00A91424"/>
    <w:rsid w:val="00AA2C77"/>
    <w:rsid w:val="00AC365F"/>
    <w:rsid w:val="00AC3FB9"/>
    <w:rsid w:val="00AC702A"/>
    <w:rsid w:val="00AD226F"/>
    <w:rsid w:val="00AD5C2F"/>
    <w:rsid w:val="00AD6757"/>
    <w:rsid w:val="00B13A52"/>
    <w:rsid w:val="00B14580"/>
    <w:rsid w:val="00B24CF4"/>
    <w:rsid w:val="00B26993"/>
    <w:rsid w:val="00B4570C"/>
    <w:rsid w:val="00B5208C"/>
    <w:rsid w:val="00B60B3A"/>
    <w:rsid w:val="00B60F9A"/>
    <w:rsid w:val="00B74876"/>
    <w:rsid w:val="00B87F3C"/>
    <w:rsid w:val="00B9176E"/>
    <w:rsid w:val="00BA47E3"/>
    <w:rsid w:val="00BB36B5"/>
    <w:rsid w:val="00BB7C2B"/>
    <w:rsid w:val="00BC1664"/>
    <w:rsid w:val="00BC2546"/>
    <w:rsid w:val="00BD1489"/>
    <w:rsid w:val="00C05085"/>
    <w:rsid w:val="00C1593D"/>
    <w:rsid w:val="00C25607"/>
    <w:rsid w:val="00C56C7E"/>
    <w:rsid w:val="00C776A4"/>
    <w:rsid w:val="00C927B1"/>
    <w:rsid w:val="00C97142"/>
    <w:rsid w:val="00CA2C6C"/>
    <w:rsid w:val="00CC0600"/>
    <w:rsid w:val="00CC78AC"/>
    <w:rsid w:val="00CF7953"/>
    <w:rsid w:val="00D07232"/>
    <w:rsid w:val="00D10245"/>
    <w:rsid w:val="00D21BDD"/>
    <w:rsid w:val="00D2391D"/>
    <w:rsid w:val="00D479D3"/>
    <w:rsid w:val="00D65F07"/>
    <w:rsid w:val="00D92BB7"/>
    <w:rsid w:val="00DA04B6"/>
    <w:rsid w:val="00DC76D2"/>
    <w:rsid w:val="00DD30ED"/>
    <w:rsid w:val="00DD5178"/>
    <w:rsid w:val="00E64C21"/>
    <w:rsid w:val="00EA3C0C"/>
    <w:rsid w:val="00EB0E55"/>
    <w:rsid w:val="00EC24C6"/>
    <w:rsid w:val="00EF2933"/>
    <w:rsid w:val="00EF3EF0"/>
    <w:rsid w:val="00F05146"/>
    <w:rsid w:val="00F1115D"/>
    <w:rsid w:val="00F1538D"/>
    <w:rsid w:val="00F3513C"/>
    <w:rsid w:val="00F465C5"/>
    <w:rsid w:val="00F5180D"/>
    <w:rsid w:val="00F51B21"/>
    <w:rsid w:val="00F51D87"/>
    <w:rsid w:val="00F52DA3"/>
    <w:rsid w:val="00F7197B"/>
    <w:rsid w:val="00F8455C"/>
    <w:rsid w:val="00FA3003"/>
    <w:rsid w:val="00FA4360"/>
    <w:rsid w:val="00FD697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0029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7587">
      <w:bodyDiv w:val="1"/>
      <w:marLeft w:val="0"/>
      <w:marRight w:val="0"/>
      <w:marTop w:val="0"/>
      <w:marBottom w:val="0"/>
      <w:divBdr>
        <w:top w:val="none" w:sz="0" w:space="0" w:color="auto"/>
        <w:left w:val="none" w:sz="0" w:space="0" w:color="auto"/>
        <w:bottom w:val="none" w:sz="0" w:space="0" w:color="auto"/>
        <w:right w:val="none" w:sz="0" w:space="0" w:color="auto"/>
      </w:divBdr>
    </w:div>
    <w:div w:id="144593810">
      <w:bodyDiv w:val="1"/>
      <w:marLeft w:val="0"/>
      <w:marRight w:val="0"/>
      <w:marTop w:val="0"/>
      <w:marBottom w:val="0"/>
      <w:divBdr>
        <w:top w:val="none" w:sz="0" w:space="0" w:color="auto"/>
        <w:left w:val="none" w:sz="0" w:space="0" w:color="auto"/>
        <w:bottom w:val="none" w:sz="0" w:space="0" w:color="auto"/>
        <w:right w:val="none" w:sz="0" w:space="0" w:color="auto"/>
      </w:divBdr>
    </w:div>
    <w:div w:id="350572520">
      <w:bodyDiv w:val="1"/>
      <w:marLeft w:val="0"/>
      <w:marRight w:val="0"/>
      <w:marTop w:val="0"/>
      <w:marBottom w:val="0"/>
      <w:divBdr>
        <w:top w:val="none" w:sz="0" w:space="0" w:color="auto"/>
        <w:left w:val="none" w:sz="0" w:space="0" w:color="auto"/>
        <w:bottom w:val="none" w:sz="0" w:space="0" w:color="auto"/>
        <w:right w:val="none" w:sz="0" w:space="0" w:color="auto"/>
      </w:divBdr>
    </w:div>
    <w:div w:id="356077975">
      <w:bodyDiv w:val="1"/>
      <w:marLeft w:val="0"/>
      <w:marRight w:val="0"/>
      <w:marTop w:val="0"/>
      <w:marBottom w:val="0"/>
      <w:divBdr>
        <w:top w:val="none" w:sz="0" w:space="0" w:color="auto"/>
        <w:left w:val="none" w:sz="0" w:space="0" w:color="auto"/>
        <w:bottom w:val="none" w:sz="0" w:space="0" w:color="auto"/>
        <w:right w:val="none" w:sz="0" w:space="0" w:color="auto"/>
      </w:divBdr>
    </w:div>
    <w:div w:id="377515603">
      <w:bodyDiv w:val="1"/>
      <w:marLeft w:val="0"/>
      <w:marRight w:val="0"/>
      <w:marTop w:val="0"/>
      <w:marBottom w:val="0"/>
      <w:divBdr>
        <w:top w:val="none" w:sz="0" w:space="0" w:color="auto"/>
        <w:left w:val="none" w:sz="0" w:space="0" w:color="auto"/>
        <w:bottom w:val="none" w:sz="0" w:space="0" w:color="auto"/>
        <w:right w:val="none" w:sz="0" w:space="0" w:color="auto"/>
      </w:divBdr>
    </w:div>
    <w:div w:id="553737998">
      <w:bodyDiv w:val="1"/>
      <w:marLeft w:val="0"/>
      <w:marRight w:val="0"/>
      <w:marTop w:val="0"/>
      <w:marBottom w:val="0"/>
      <w:divBdr>
        <w:top w:val="none" w:sz="0" w:space="0" w:color="auto"/>
        <w:left w:val="none" w:sz="0" w:space="0" w:color="auto"/>
        <w:bottom w:val="none" w:sz="0" w:space="0" w:color="auto"/>
        <w:right w:val="none" w:sz="0" w:space="0" w:color="auto"/>
      </w:divBdr>
    </w:div>
    <w:div w:id="554467293">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160391">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890191097">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378432446">
      <w:bodyDiv w:val="1"/>
      <w:marLeft w:val="0"/>
      <w:marRight w:val="0"/>
      <w:marTop w:val="0"/>
      <w:marBottom w:val="0"/>
      <w:divBdr>
        <w:top w:val="none" w:sz="0" w:space="0" w:color="auto"/>
        <w:left w:val="none" w:sz="0" w:space="0" w:color="auto"/>
        <w:bottom w:val="none" w:sz="0" w:space="0" w:color="auto"/>
        <w:right w:val="none" w:sz="0" w:space="0" w:color="auto"/>
      </w:divBdr>
    </w:div>
    <w:div w:id="1583879019">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 w:id="1731802250">
      <w:bodyDiv w:val="1"/>
      <w:marLeft w:val="0"/>
      <w:marRight w:val="0"/>
      <w:marTop w:val="0"/>
      <w:marBottom w:val="0"/>
      <w:divBdr>
        <w:top w:val="none" w:sz="0" w:space="0" w:color="auto"/>
        <w:left w:val="none" w:sz="0" w:space="0" w:color="auto"/>
        <w:bottom w:val="none" w:sz="0" w:space="0" w:color="auto"/>
        <w:right w:val="none" w:sz="0" w:space="0" w:color="auto"/>
      </w:divBdr>
    </w:div>
    <w:div w:id="1832868878">
      <w:bodyDiv w:val="1"/>
      <w:marLeft w:val="0"/>
      <w:marRight w:val="0"/>
      <w:marTop w:val="0"/>
      <w:marBottom w:val="0"/>
      <w:divBdr>
        <w:top w:val="none" w:sz="0" w:space="0" w:color="auto"/>
        <w:left w:val="none" w:sz="0" w:space="0" w:color="auto"/>
        <w:bottom w:val="none" w:sz="0" w:space="0" w:color="auto"/>
        <w:right w:val="none" w:sz="0" w:space="0" w:color="auto"/>
      </w:divBdr>
    </w:div>
    <w:div w:id="1900361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1CFF1-1929-4C4E-99BD-1D7728A5B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2025-07-01T05:02:00Z</cp:lastPrinted>
  <dcterms:created xsi:type="dcterms:W3CDTF">2025-07-01T04:56:00Z</dcterms:created>
  <dcterms:modified xsi:type="dcterms:W3CDTF">2025-07-01T05:03:00Z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