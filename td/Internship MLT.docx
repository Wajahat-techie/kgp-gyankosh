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A5E" w14:textId="77777777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C2E4EB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The Associate Dean,</w:t>
      </w:r>
    </w:p>
    <w:p w14:paraId="7BD4DB04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SKIMS Medical College,</w:t>
      </w:r>
    </w:p>
    <w:p w14:paraId="3AB55337" w14:textId="2AD79493" w:rsid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5BF9C9D5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DDC34ED" w14:textId="76946BF6" w:rsidR="001C6B09" w:rsidRDefault="001534B9" w:rsidP="001C6B09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No: KGP/Estt/2026/</w:t>
      </w:r>
      <w:r w:rsidR="00736A27">
        <w:rPr>
          <w:rFonts w:ascii="Tahoma" w:hAnsi="Tahoma" w:cs="Tahoma"/>
          <w:color w:val="222222"/>
          <w:sz w:val="25"/>
          <w:szCs w:val="25"/>
        </w:rPr>
        <w:t>637-63</w:t>
      </w:r>
      <w:r w:rsidR="00AF532F">
        <w:rPr>
          <w:rFonts w:ascii="Tahoma" w:hAnsi="Tahoma" w:cs="Tahoma"/>
          <w:color w:val="222222"/>
          <w:sz w:val="25"/>
          <w:szCs w:val="25"/>
        </w:rPr>
        <w:t>9</w:t>
      </w:r>
      <w:r w:rsidR="00F65709">
        <w:rPr>
          <w:rFonts w:ascii="Tahoma" w:hAnsi="Tahoma" w:cs="Tahoma"/>
          <w:color w:val="222222"/>
          <w:sz w:val="25"/>
          <w:szCs w:val="25"/>
        </w:rPr>
        <w:t xml:space="preserve"> </w:t>
      </w: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</w:t>
      </w:r>
      <w:r w:rsidR="001C6B09">
        <w:rPr>
          <w:rFonts w:ascii="Tahoma" w:hAnsi="Tahoma" w:cs="Tahoma"/>
          <w:color w:val="222222"/>
          <w:sz w:val="25"/>
          <w:szCs w:val="25"/>
        </w:rPr>
        <w:t xml:space="preserve"> </w:t>
      </w:r>
      <w:r w:rsidR="00825A57">
        <w:rPr>
          <w:rFonts w:ascii="Tahoma" w:hAnsi="Tahoma" w:cs="Tahoma"/>
          <w:color w:val="222222"/>
          <w:sz w:val="25"/>
          <w:szCs w:val="25"/>
        </w:rPr>
        <w:t xml:space="preserve"> </w:t>
      </w:r>
      <w:r>
        <w:rPr>
          <w:rFonts w:ascii="Tahoma" w:hAnsi="Tahoma" w:cs="Tahoma"/>
          <w:color w:val="222222"/>
          <w:sz w:val="25"/>
          <w:szCs w:val="25"/>
        </w:rPr>
        <w:t>Dated:</w:t>
      </w:r>
      <w:r w:rsidR="001C6B09">
        <w:rPr>
          <w:rFonts w:ascii="Tahoma" w:hAnsi="Tahoma" w:cs="Tahoma"/>
          <w:color w:val="222222"/>
          <w:sz w:val="25"/>
          <w:szCs w:val="25"/>
        </w:rPr>
        <w:t>06</w:t>
      </w:r>
      <w:r>
        <w:rPr>
          <w:rFonts w:ascii="Tahoma" w:hAnsi="Tahoma" w:cs="Tahoma"/>
          <w:color w:val="222222"/>
          <w:sz w:val="25"/>
          <w:szCs w:val="25"/>
        </w:rPr>
        <w:t>-0</w:t>
      </w:r>
      <w:r w:rsidR="001C6B09">
        <w:rPr>
          <w:rFonts w:ascii="Tahoma" w:hAnsi="Tahoma" w:cs="Tahoma"/>
          <w:color w:val="222222"/>
          <w:sz w:val="25"/>
          <w:szCs w:val="25"/>
        </w:rPr>
        <w:t>7</w:t>
      </w:r>
      <w:r>
        <w:rPr>
          <w:rFonts w:ascii="Tahoma" w:hAnsi="Tahoma" w:cs="Tahoma"/>
          <w:color w:val="222222"/>
          <w:sz w:val="25"/>
          <w:szCs w:val="25"/>
        </w:rPr>
        <w:t>-2026</w:t>
      </w:r>
    </w:p>
    <w:p w14:paraId="7518C7F6" w14:textId="77777777" w:rsidR="00DD0EE4" w:rsidRPr="001C6B09" w:rsidRDefault="00DD0EE4" w:rsidP="00DD0EE4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</w:rPr>
      </w:pPr>
    </w:p>
    <w:p w14:paraId="44BF510B" w14:textId="6EE4B2C6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C6B09">
        <w:rPr>
          <w:rFonts w:ascii="Tahoma" w:hAnsi="Tahoma" w:cs="Tahoma"/>
          <w:b/>
          <w:bCs/>
          <w:color w:val="1F1F1F"/>
          <w:sz w:val="25"/>
          <w:szCs w:val="25"/>
        </w:rPr>
        <w:t>Subject: Request to Commence Internship Training for 28 M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edical Laboratory Technology</w:t>
      </w:r>
      <w:r w:rsidRPr="001C6B09">
        <w:rPr>
          <w:rFonts w:ascii="Tahoma" w:hAnsi="Tahoma" w:cs="Tahoma"/>
          <w:b/>
          <w:bCs/>
          <w:color w:val="1F1F1F"/>
          <w:sz w:val="25"/>
          <w:szCs w:val="25"/>
        </w:rPr>
        <w:t xml:space="preserve"> Students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of Kashmir Govt.Polytechnic College, Srinagar.</w:t>
      </w:r>
    </w:p>
    <w:p w14:paraId="4DA7F6A1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Sir,</w:t>
      </w:r>
    </w:p>
    <w:p w14:paraId="20A70E7B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Kindly refer to the subject cited above and the Memorandum of Understanding (MoU) already executed between our institutions for the internship training of Medical Laboratory Technology (MLT) students.</w:t>
      </w:r>
    </w:p>
    <w:p w14:paraId="43E35B60" w14:textId="61CFEA35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We shall be highly grateful if the internship training for the same batch of 28 MLT students is kindly commenced from 15th July 2026 to 15th January 2027</w:t>
      </w:r>
      <w:r w:rsidR="00CA3861">
        <w:rPr>
          <w:rFonts w:ascii="Tahoma" w:hAnsi="Tahoma" w:cs="Tahoma"/>
          <w:color w:val="1F1F1F"/>
          <w:sz w:val="25"/>
          <w:szCs w:val="25"/>
        </w:rPr>
        <w:t>(5</w:t>
      </w:r>
      <w:r w:rsidR="00CA3861" w:rsidRPr="00CA3861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CA3861">
        <w:rPr>
          <w:rFonts w:ascii="Tahoma" w:hAnsi="Tahoma" w:cs="Tahoma"/>
          <w:color w:val="1F1F1F"/>
          <w:sz w:val="25"/>
          <w:szCs w:val="25"/>
        </w:rPr>
        <w:t xml:space="preserve"> Semester)</w:t>
      </w:r>
      <w:r w:rsidRPr="001C6B09">
        <w:rPr>
          <w:rFonts w:ascii="Tahoma" w:hAnsi="Tahoma" w:cs="Tahoma"/>
          <w:color w:val="1F1F1F"/>
          <w:sz w:val="25"/>
          <w:szCs w:val="25"/>
        </w:rPr>
        <w:t xml:space="preserve"> and continued thereafter from 1st </w:t>
      </w:r>
      <w:r w:rsidR="00D64C91">
        <w:rPr>
          <w:rFonts w:ascii="Tahoma" w:hAnsi="Tahoma" w:cs="Tahoma"/>
          <w:color w:val="1F1F1F"/>
          <w:sz w:val="25"/>
          <w:szCs w:val="25"/>
        </w:rPr>
        <w:t>Feb</w:t>
      </w:r>
      <w:r w:rsidRPr="001C6B09">
        <w:rPr>
          <w:rFonts w:ascii="Tahoma" w:hAnsi="Tahoma" w:cs="Tahoma"/>
          <w:color w:val="1F1F1F"/>
          <w:sz w:val="25"/>
          <w:szCs w:val="25"/>
        </w:rPr>
        <w:t xml:space="preserve"> 2027 to 3</w:t>
      </w:r>
      <w:r w:rsidR="00D64C91">
        <w:rPr>
          <w:rFonts w:ascii="Tahoma" w:hAnsi="Tahoma" w:cs="Tahoma"/>
          <w:color w:val="1F1F1F"/>
          <w:sz w:val="25"/>
          <w:szCs w:val="25"/>
        </w:rPr>
        <w:t>1</w:t>
      </w:r>
      <w:r w:rsidR="00D64C91" w:rsidRPr="00D64C91">
        <w:rPr>
          <w:rFonts w:ascii="Tahoma" w:hAnsi="Tahoma" w:cs="Tahoma"/>
          <w:color w:val="1F1F1F"/>
          <w:sz w:val="25"/>
          <w:szCs w:val="25"/>
          <w:vertAlign w:val="superscript"/>
        </w:rPr>
        <w:t>st</w:t>
      </w:r>
      <w:r w:rsidR="00D64C91">
        <w:rPr>
          <w:rFonts w:ascii="Tahoma" w:hAnsi="Tahoma" w:cs="Tahoma"/>
          <w:color w:val="1F1F1F"/>
          <w:sz w:val="25"/>
          <w:szCs w:val="25"/>
        </w:rPr>
        <w:t xml:space="preserve"> July </w:t>
      </w:r>
      <w:r w:rsidRPr="001C6B09">
        <w:rPr>
          <w:rFonts w:ascii="Tahoma" w:hAnsi="Tahoma" w:cs="Tahoma"/>
          <w:color w:val="1F1F1F"/>
          <w:sz w:val="25"/>
          <w:szCs w:val="25"/>
        </w:rPr>
        <w:t>2027</w:t>
      </w:r>
      <w:r w:rsidR="00CA3861">
        <w:rPr>
          <w:rFonts w:ascii="Tahoma" w:hAnsi="Tahoma" w:cs="Tahoma"/>
          <w:color w:val="1F1F1F"/>
          <w:sz w:val="25"/>
          <w:szCs w:val="25"/>
        </w:rPr>
        <w:t>(6</w:t>
      </w:r>
      <w:r w:rsidR="00CA3861" w:rsidRPr="00CA3861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CA3861">
        <w:rPr>
          <w:rFonts w:ascii="Tahoma" w:hAnsi="Tahoma" w:cs="Tahoma"/>
          <w:color w:val="1F1F1F"/>
          <w:sz w:val="25"/>
          <w:szCs w:val="25"/>
        </w:rPr>
        <w:t xml:space="preserve"> Semester)</w:t>
      </w:r>
      <w:r w:rsidRPr="001C6B09">
        <w:rPr>
          <w:rFonts w:ascii="Tahoma" w:hAnsi="Tahoma" w:cs="Tahoma"/>
          <w:color w:val="1F1F1F"/>
          <w:sz w:val="25"/>
          <w:szCs w:val="25"/>
        </w:rPr>
        <w:t>, completing the total one-year internship period.</w:t>
      </w:r>
    </w:p>
    <w:p w14:paraId="043551CA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The payment of the prescribed internship training fee for the full one-year duration will be released in advance through the Treasury system as soon as the duly raised invoice along with complete bank account details is received.</w:t>
      </w:r>
    </w:p>
    <w:p w14:paraId="0C8F52AE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We would appreciate your kind cooperation in this regard and request that the matter may kindly be treated as urgent.</w:t>
      </w:r>
    </w:p>
    <w:p w14:paraId="470C1684" w14:textId="12D66D4E" w:rsidR="00F65709" w:rsidRPr="00F65709" w:rsidRDefault="00F65709" w:rsidP="00825A5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1FC599" w14:textId="77777777" w:rsidR="001534B9" w:rsidRP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3DD07A1" w:rsidR="00247F81" w:rsidRDefault="00247F81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534B9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317A8E05" w:rsidR="00421154" w:rsidRDefault="001C6B09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C807E9" wp14:editId="13BF79D4">
            <wp:simplePos x="0" y="0"/>
            <wp:positionH relativeFrom="column">
              <wp:posOffset>4015740</wp:posOffset>
            </wp:positionH>
            <wp:positionV relativeFrom="paragraph">
              <wp:posOffset>116205</wp:posOffset>
            </wp:positionV>
            <wp:extent cx="1587500" cy="850623"/>
            <wp:effectExtent l="0" t="0" r="0" b="6985"/>
            <wp:wrapTight wrapText="bothSides">
              <wp:wrapPolygon edited="0">
                <wp:start x="12960" y="0"/>
                <wp:lineTo x="8813" y="484"/>
                <wp:lineTo x="1814" y="5323"/>
                <wp:lineTo x="1814" y="8227"/>
                <wp:lineTo x="0" y="12099"/>
                <wp:lineTo x="0" y="13550"/>
                <wp:lineTo x="6739" y="15970"/>
                <wp:lineTo x="6739" y="21294"/>
                <wp:lineTo x="8294" y="21294"/>
                <wp:lineTo x="8554" y="20810"/>
                <wp:lineTo x="9590" y="15970"/>
                <wp:lineTo x="14256" y="8227"/>
                <wp:lineTo x="21254" y="5807"/>
                <wp:lineTo x="21254" y="1936"/>
                <wp:lineTo x="14256" y="0"/>
                <wp:lineTo x="12960" y="0"/>
              </wp:wrapPolygon>
            </wp:wrapTight>
            <wp:docPr id="18646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5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956D" w14:textId="350F2189" w:rsidR="002A5606" w:rsidRPr="006D627E" w:rsidRDefault="002A5606" w:rsidP="001534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0B58CE6" w14:textId="77777777" w:rsidR="00295AE6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DF6CD1C" w14:textId="77777777" w:rsidR="001534B9" w:rsidRDefault="00295AE6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13D75C73" w14:textId="77777777" w:rsidR="001C6B09" w:rsidRDefault="001534B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141638F" w14:textId="47014BA8" w:rsidR="00247F81" w:rsidRPr="006D627E" w:rsidRDefault="001C6B0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24A3881E" w14:textId="45B320B9" w:rsidR="00825A57" w:rsidRPr="00F65709" w:rsidRDefault="00825A57" w:rsidP="00825A5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F65709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0A9A684" w14:textId="788CCDE8" w:rsidR="00825A57" w:rsidRDefault="00A948C6" w:rsidP="00825A57">
      <w:pPr>
        <w:numPr>
          <w:ilvl w:val="0"/>
          <w:numId w:val="28"/>
        </w:numPr>
        <w:tabs>
          <w:tab w:val="clear" w:pos="720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HOD/</w:t>
      </w:r>
      <w:r w:rsidR="00825A57" w:rsidRPr="00F65709">
        <w:rPr>
          <w:rFonts w:ascii="Tahoma" w:hAnsi="Tahoma" w:cs="Tahoma"/>
          <w:color w:val="1F1F1F"/>
          <w:sz w:val="25"/>
          <w:szCs w:val="25"/>
        </w:rPr>
        <w:t>Incharge, Medical Lab Technology Department for information and necessary action.</w:t>
      </w:r>
    </w:p>
    <w:p w14:paraId="3812F456" w14:textId="0BE5185F" w:rsidR="001C6B09" w:rsidRPr="00F65709" w:rsidRDefault="001C6B09" w:rsidP="00825A57">
      <w:pPr>
        <w:numPr>
          <w:ilvl w:val="0"/>
          <w:numId w:val="28"/>
        </w:numPr>
        <w:tabs>
          <w:tab w:val="clear" w:pos="720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Accounts Section, KGP Srinagar for information and necessary action.</w:t>
      </w:r>
    </w:p>
    <w:p w14:paraId="54031DF8" w14:textId="7765D198" w:rsidR="00A47EA1" w:rsidRPr="006D627E" w:rsidRDefault="00A47EA1" w:rsidP="00825A57">
      <w:pPr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1534B9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2099BEBB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1A3B8A4D" w14:textId="0D4C57B1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536D0B8" w:rsidR="006A574C" w:rsidRPr="006D627E" w:rsidRDefault="0031351B" w:rsidP="00736A27">
      <w:pPr>
        <w:ind w:left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9DF8D" w14:textId="77777777" w:rsidR="004F172F" w:rsidRDefault="004F172F">
      <w:r>
        <w:separator/>
      </w:r>
    </w:p>
  </w:endnote>
  <w:endnote w:type="continuationSeparator" w:id="0">
    <w:p w14:paraId="61041E43" w14:textId="77777777" w:rsidR="004F172F" w:rsidRDefault="004F1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F7F1" w14:textId="77777777" w:rsidR="004F172F" w:rsidRDefault="004F172F">
      <w:r>
        <w:separator/>
      </w:r>
    </w:p>
  </w:footnote>
  <w:footnote w:type="continuationSeparator" w:id="0">
    <w:p w14:paraId="249FF021" w14:textId="77777777" w:rsidR="004F172F" w:rsidRDefault="004F1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C54CB"/>
    <w:multiLevelType w:val="multilevel"/>
    <w:tmpl w:val="50EA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64B86"/>
    <w:multiLevelType w:val="multilevel"/>
    <w:tmpl w:val="174E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847EC"/>
    <w:multiLevelType w:val="multilevel"/>
    <w:tmpl w:val="EB40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77A63D8"/>
    <w:multiLevelType w:val="multilevel"/>
    <w:tmpl w:val="672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23184"/>
    <w:multiLevelType w:val="multilevel"/>
    <w:tmpl w:val="9D0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62752"/>
    <w:multiLevelType w:val="multilevel"/>
    <w:tmpl w:val="7580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27CB9"/>
    <w:multiLevelType w:val="multilevel"/>
    <w:tmpl w:val="217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DBD1FF7"/>
    <w:multiLevelType w:val="multilevel"/>
    <w:tmpl w:val="FA78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781ED4"/>
    <w:multiLevelType w:val="multilevel"/>
    <w:tmpl w:val="DE4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71C58"/>
    <w:multiLevelType w:val="multilevel"/>
    <w:tmpl w:val="395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91693"/>
    <w:multiLevelType w:val="multilevel"/>
    <w:tmpl w:val="7AB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851893">
    <w:abstractNumId w:val="9"/>
  </w:num>
  <w:num w:numId="2" w16cid:durableId="1636833395">
    <w:abstractNumId w:val="7"/>
  </w:num>
  <w:num w:numId="3" w16cid:durableId="843084269">
    <w:abstractNumId w:val="6"/>
  </w:num>
  <w:num w:numId="4" w16cid:durableId="1323578610">
    <w:abstractNumId w:val="5"/>
  </w:num>
  <w:num w:numId="5" w16cid:durableId="899176401">
    <w:abstractNumId w:val="4"/>
  </w:num>
  <w:num w:numId="6" w16cid:durableId="1275287219">
    <w:abstractNumId w:val="8"/>
  </w:num>
  <w:num w:numId="7" w16cid:durableId="1007907818">
    <w:abstractNumId w:val="3"/>
  </w:num>
  <w:num w:numId="8" w16cid:durableId="1429349645">
    <w:abstractNumId w:val="2"/>
  </w:num>
  <w:num w:numId="9" w16cid:durableId="226771083">
    <w:abstractNumId w:val="1"/>
  </w:num>
  <w:num w:numId="10" w16cid:durableId="1730499230">
    <w:abstractNumId w:val="0"/>
  </w:num>
  <w:num w:numId="11" w16cid:durableId="1486043735">
    <w:abstractNumId w:val="13"/>
  </w:num>
  <w:num w:numId="12" w16cid:durableId="540168753">
    <w:abstractNumId w:val="16"/>
  </w:num>
  <w:num w:numId="13" w16cid:durableId="829756862">
    <w:abstractNumId w:val="12"/>
  </w:num>
  <w:num w:numId="14" w16cid:durableId="580219341">
    <w:abstractNumId w:val="24"/>
  </w:num>
  <w:num w:numId="15" w16cid:durableId="337313944">
    <w:abstractNumId w:val="17"/>
  </w:num>
  <w:num w:numId="16" w16cid:durableId="2009014948">
    <w:abstractNumId w:val="22"/>
  </w:num>
  <w:num w:numId="17" w16cid:durableId="1552692487">
    <w:abstractNumId w:val="11"/>
  </w:num>
  <w:num w:numId="18" w16cid:durableId="1682656398">
    <w:abstractNumId w:val="19"/>
  </w:num>
  <w:num w:numId="19" w16cid:durableId="631442572">
    <w:abstractNumId w:val="18"/>
  </w:num>
  <w:num w:numId="20" w16cid:durableId="1989897501">
    <w:abstractNumId w:val="25"/>
  </w:num>
  <w:num w:numId="21" w16cid:durableId="1933976249">
    <w:abstractNumId w:val="20"/>
  </w:num>
  <w:num w:numId="22" w16cid:durableId="1307513630">
    <w:abstractNumId w:val="27"/>
  </w:num>
  <w:num w:numId="23" w16cid:durableId="2125269446">
    <w:abstractNumId w:val="15"/>
  </w:num>
  <w:num w:numId="24" w16cid:durableId="506361120">
    <w:abstractNumId w:val="10"/>
  </w:num>
  <w:num w:numId="25" w16cid:durableId="924454942">
    <w:abstractNumId w:val="14"/>
  </w:num>
  <w:num w:numId="26" w16cid:durableId="226765310">
    <w:abstractNumId w:val="26"/>
  </w:num>
  <w:num w:numId="27" w16cid:durableId="2005739954">
    <w:abstractNumId w:val="23"/>
  </w:num>
  <w:num w:numId="28" w16cid:durableId="5489548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76945"/>
    <w:rsid w:val="00082091"/>
    <w:rsid w:val="000B76C4"/>
    <w:rsid w:val="000C362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34B9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C6B0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95AE6"/>
    <w:rsid w:val="002A5606"/>
    <w:rsid w:val="002A56FF"/>
    <w:rsid w:val="002C2F53"/>
    <w:rsid w:val="002D0BC4"/>
    <w:rsid w:val="002F1995"/>
    <w:rsid w:val="0031351B"/>
    <w:rsid w:val="00322356"/>
    <w:rsid w:val="0033518C"/>
    <w:rsid w:val="00342855"/>
    <w:rsid w:val="003437C2"/>
    <w:rsid w:val="0036038D"/>
    <w:rsid w:val="00360589"/>
    <w:rsid w:val="003735B5"/>
    <w:rsid w:val="00373E78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172F"/>
    <w:rsid w:val="004F2C7D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1158"/>
    <w:rsid w:val="006128EF"/>
    <w:rsid w:val="0062593F"/>
    <w:rsid w:val="006264B4"/>
    <w:rsid w:val="00635DE5"/>
    <w:rsid w:val="00643033"/>
    <w:rsid w:val="00644CC3"/>
    <w:rsid w:val="0065245E"/>
    <w:rsid w:val="00653BC6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29CB"/>
    <w:rsid w:val="00705C8D"/>
    <w:rsid w:val="007152D7"/>
    <w:rsid w:val="00723658"/>
    <w:rsid w:val="00736A27"/>
    <w:rsid w:val="0074054D"/>
    <w:rsid w:val="00746C14"/>
    <w:rsid w:val="00757FC8"/>
    <w:rsid w:val="00762F19"/>
    <w:rsid w:val="007A65F9"/>
    <w:rsid w:val="007A71D8"/>
    <w:rsid w:val="007B589F"/>
    <w:rsid w:val="007B6B21"/>
    <w:rsid w:val="007C2C59"/>
    <w:rsid w:val="007C3556"/>
    <w:rsid w:val="007E0D47"/>
    <w:rsid w:val="007E433B"/>
    <w:rsid w:val="007E5D7F"/>
    <w:rsid w:val="007F6994"/>
    <w:rsid w:val="00801F23"/>
    <w:rsid w:val="008048EF"/>
    <w:rsid w:val="0080588F"/>
    <w:rsid w:val="00825A57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709D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96390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948C6"/>
    <w:rsid w:val="00AA2C77"/>
    <w:rsid w:val="00AB2CF2"/>
    <w:rsid w:val="00AC3FB9"/>
    <w:rsid w:val="00AC702A"/>
    <w:rsid w:val="00AD0FA7"/>
    <w:rsid w:val="00AD226F"/>
    <w:rsid w:val="00AF292B"/>
    <w:rsid w:val="00AF532F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B7F89"/>
    <w:rsid w:val="00BC1664"/>
    <w:rsid w:val="00BC2546"/>
    <w:rsid w:val="00BD636C"/>
    <w:rsid w:val="00BE41BC"/>
    <w:rsid w:val="00BF3E13"/>
    <w:rsid w:val="00C05085"/>
    <w:rsid w:val="00C1593D"/>
    <w:rsid w:val="00C159E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3861"/>
    <w:rsid w:val="00CB030E"/>
    <w:rsid w:val="00CB0652"/>
    <w:rsid w:val="00CC0600"/>
    <w:rsid w:val="00CC586C"/>
    <w:rsid w:val="00CC78AC"/>
    <w:rsid w:val="00CD79C9"/>
    <w:rsid w:val="00CE11C0"/>
    <w:rsid w:val="00CF3120"/>
    <w:rsid w:val="00CF7953"/>
    <w:rsid w:val="00D07232"/>
    <w:rsid w:val="00D10245"/>
    <w:rsid w:val="00D21BDD"/>
    <w:rsid w:val="00D34210"/>
    <w:rsid w:val="00D464E1"/>
    <w:rsid w:val="00D64C91"/>
    <w:rsid w:val="00D6579E"/>
    <w:rsid w:val="00D65F07"/>
    <w:rsid w:val="00D704F3"/>
    <w:rsid w:val="00D92BB7"/>
    <w:rsid w:val="00DC4C08"/>
    <w:rsid w:val="00DC76D2"/>
    <w:rsid w:val="00DD0EE4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945E7"/>
    <w:rsid w:val="00EC24C6"/>
    <w:rsid w:val="00EC38AC"/>
    <w:rsid w:val="00ED4425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5709"/>
    <w:rsid w:val="00F8455C"/>
    <w:rsid w:val="00F909F8"/>
    <w:rsid w:val="00FB0BD8"/>
    <w:rsid w:val="00FB2688"/>
    <w:rsid w:val="00FB30F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2026-07-07T04:54:00Z</cp:lastPrinted>
  <dcterms:created xsi:type="dcterms:W3CDTF">2026-07-06T16:08:00Z</dcterms:created>
  <dcterms:modified xsi:type="dcterms:W3CDTF">2026-07-07T04:54:00Z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