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E094AB" w14:textId="77777777" w:rsidR="00AF68EE" w:rsidRDefault="00AF68EE" w:rsidP="009F0D34">
      <w:pPr>
        <w:ind w:left="284"/>
        <w:rPr>
          <w:rFonts w:ascii="Tahoma" w:hAnsi="Tahoma" w:cs="Tahoma"/>
          <w:color w:val="1F1F1F"/>
          <w:sz w:val="25"/>
          <w:szCs w:val="25"/>
        </w:rPr>
      </w:pPr>
    </w:p>
    <w:p w14:paraId="20591B61" w14:textId="77777777" w:rsidR="002F7F5A" w:rsidRDefault="00C768A0" w:rsidP="002F7F5A">
      <w:pPr>
        <w:ind w:left="142"/>
        <w:rPr>
          <w:rFonts w:ascii="Tahoma" w:hAnsi="Tahoma" w:cs="Tahoma"/>
          <w:color w:val="1F1F1F"/>
          <w:sz w:val="25"/>
          <w:szCs w:val="25"/>
        </w:rPr>
      </w:pPr>
      <w:r w:rsidRPr="00C768A0">
        <w:rPr>
          <w:rFonts w:ascii="Tahoma" w:hAnsi="Tahoma" w:cs="Tahoma"/>
          <w:color w:val="1F1F1F"/>
          <w:sz w:val="25"/>
          <w:szCs w:val="25"/>
        </w:rPr>
        <w:t xml:space="preserve">The </w:t>
      </w:r>
      <w:r w:rsidR="002F7F5A">
        <w:rPr>
          <w:rFonts w:ascii="Tahoma" w:hAnsi="Tahoma" w:cs="Tahoma"/>
          <w:color w:val="1F1F1F"/>
          <w:sz w:val="25"/>
          <w:szCs w:val="25"/>
        </w:rPr>
        <w:t>Under Secretary</w:t>
      </w:r>
      <w:r w:rsidRPr="00C768A0">
        <w:rPr>
          <w:rFonts w:ascii="Tahoma" w:hAnsi="Tahoma" w:cs="Tahoma"/>
          <w:color w:val="1F1F1F"/>
          <w:sz w:val="25"/>
          <w:szCs w:val="25"/>
        </w:rPr>
        <w:t>,</w:t>
      </w:r>
    </w:p>
    <w:p w14:paraId="3F5DC4A5" w14:textId="020F9701" w:rsidR="00C768A0" w:rsidRPr="00C768A0" w:rsidRDefault="002F7F5A" w:rsidP="002F7F5A">
      <w:pPr>
        <w:ind w:left="142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J&amp;K BOPEE,</w:t>
      </w:r>
      <w:r w:rsidR="00C768A0" w:rsidRPr="00C768A0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0D8AF03F" w14:textId="4E050E6D" w:rsidR="00C768A0" w:rsidRDefault="002F7F5A" w:rsidP="002F7F5A">
      <w:pPr>
        <w:ind w:left="142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Jammu and Kashmir</w:t>
      </w:r>
      <w:r w:rsidR="0043439E">
        <w:rPr>
          <w:rFonts w:ascii="Tahoma" w:hAnsi="Tahoma" w:cs="Tahoma"/>
          <w:color w:val="1F1F1F"/>
          <w:sz w:val="25"/>
          <w:szCs w:val="25"/>
        </w:rPr>
        <w:t>.</w:t>
      </w:r>
    </w:p>
    <w:p w14:paraId="7E114C30" w14:textId="77777777" w:rsidR="0043439E" w:rsidRPr="00C768A0" w:rsidRDefault="0043439E" w:rsidP="002F7F5A">
      <w:pPr>
        <w:ind w:left="142"/>
        <w:rPr>
          <w:rFonts w:ascii="Tahoma" w:hAnsi="Tahoma" w:cs="Tahoma"/>
          <w:color w:val="1F1F1F"/>
          <w:sz w:val="25"/>
          <w:szCs w:val="25"/>
        </w:rPr>
      </w:pPr>
    </w:p>
    <w:p w14:paraId="031FEA4D" w14:textId="70E27203" w:rsidR="00C768A0" w:rsidRDefault="00A00B98" w:rsidP="002F7F5A">
      <w:pPr>
        <w:ind w:left="142"/>
        <w:rPr>
          <w:rFonts w:ascii="Tahoma" w:hAnsi="Tahoma" w:cs="Tahoma"/>
          <w:color w:val="1F1F1F"/>
          <w:sz w:val="25"/>
          <w:szCs w:val="25"/>
        </w:rPr>
      </w:pPr>
      <w:r w:rsidRPr="00C768A0">
        <w:rPr>
          <w:rFonts w:ascii="Tahoma" w:hAnsi="Tahoma" w:cs="Tahoma"/>
          <w:color w:val="1F1F1F"/>
          <w:sz w:val="25"/>
          <w:szCs w:val="25"/>
        </w:rPr>
        <w:t>No: KGP</w:t>
      </w:r>
      <w:r w:rsidR="00C768A0" w:rsidRPr="00C768A0">
        <w:rPr>
          <w:rFonts w:ascii="Tahoma" w:hAnsi="Tahoma" w:cs="Tahoma"/>
          <w:color w:val="1F1F1F"/>
          <w:sz w:val="25"/>
          <w:szCs w:val="25"/>
        </w:rPr>
        <w:t>/Estt/202</w:t>
      </w:r>
      <w:r w:rsidR="00CC58D9">
        <w:rPr>
          <w:rFonts w:ascii="Tahoma" w:hAnsi="Tahoma" w:cs="Tahoma"/>
          <w:color w:val="1F1F1F"/>
          <w:sz w:val="25"/>
          <w:szCs w:val="25"/>
        </w:rPr>
        <w:t>6/</w:t>
      </w:r>
      <w:r w:rsidR="002F7F5A">
        <w:rPr>
          <w:rFonts w:ascii="Tahoma" w:hAnsi="Tahoma" w:cs="Tahoma"/>
          <w:color w:val="1F1F1F"/>
          <w:sz w:val="25"/>
          <w:szCs w:val="25"/>
        </w:rPr>
        <w:t xml:space="preserve"> </w:t>
      </w:r>
      <w:r w:rsidR="00C768A0" w:rsidRPr="00C768A0">
        <w:rPr>
          <w:rFonts w:ascii="Tahoma" w:hAnsi="Tahoma" w:cs="Tahoma"/>
          <w:color w:val="1F1F1F"/>
          <w:sz w:val="25"/>
          <w:szCs w:val="25"/>
        </w:rPr>
        <w:t xml:space="preserve">                              </w:t>
      </w:r>
      <w:r w:rsidR="00C768A0">
        <w:rPr>
          <w:rFonts w:ascii="Tahoma" w:hAnsi="Tahoma" w:cs="Tahoma"/>
          <w:color w:val="1F1F1F"/>
          <w:sz w:val="25"/>
          <w:szCs w:val="25"/>
        </w:rPr>
        <w:t xml:space="preserve">       </w:t>
      </w:r>
      <w:r w:rsidR="002F7F5A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E423C2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C768A0">
        <w:rPr>
          <w:rFonts w:ascii="Tahoma" w:hAnsi="Tahoma" w:cs="Tahoma"/>
          <w:color w:val="1F1F1F"/>
          <w:sz w:val="25"/>
          <w:szCs w:val="25"/>
        </w:rPr>
        <w:t>Dated:</w:t>
      </w:r>
      <w:r w:rsidR="00AD376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7529D8">
        <w:rPr>
          <w:rFonts w:ascii="Tahoma" w:hAnsi="Tahoma" w:cs="Tahoma"/>
          <w:color w:val="1F1F1F"/>
          <w:sz w:val="25"/>
          <w:szCs w:val="25"/>
        </w:rPr>
        <w:t>02</w:t>
      </w:r>
      <w:r w:rsidR="00C768A0">
        <w:rPr>
          <w:rFonts w:ascii="Tahoma" w:hAnsi="Tahoma" w:cs="Tahoma"/>
          <w:color w:val="1F1F1F"/>
          <w:sz w:val="25"/>
          <w:szCs w:val="25"/>
        </w:rPr>
        <w:t>-</w:t>
      </w:r>
      <w:r w:rsidR="0043439E">
        <w:rPr>
          <w:rFonts w:ascii="Tahoma" w:hAnsi="Tahoma" w:cs="Tahoma"/>
          <w:color w:val="1F1F1F"/>
          <w:sz w:val="25"/>
          <w:szCs w:val="25"/>
        </w:rPr>
        <w:t>0</w:t>
      </w:r>
      <w:r w:rsidR="007529D8">
        <w:rPr>
          <w:rFonts w:ascii="Tahoma" w:hAnsi="Tahoma" w:cs="Tahoma"/>
          <w:color w:val="1F1F1F"/>
          <w:sz w:val="25"/>
          <w:szCs w:val="25"/>
        </w:rPr>
        <w:t>5</w:t>
      </w:r>
      <w:r w:rsidR="00C768A0">
        <w:rPr>
          <w:rFonts w:ascii="Tahoma" w:hAnsi="Tahoma" w:cs="Tahoma"/>
          <w:color w:val="1F1F1F"/>
          <w:sz w:val="25"/>
          <w:szCs w:val="25"/>
        </w:rPr>
        <w:t>-202</w:t>
      </w:r>
      <w:r w:rsidR="0043439E">
        <w:rPr>
          <w:rFonts w:ascii="Tahoma" w:hAnsi="Tahoma" w:cs="Tahoma"/>
          <w:color w:val="1F1F1F"/>
          <w:sz w:val="25"/>
          <w:szCs w:val="25"/>
        </w:rPr>
        <w:t>6</w:t>
      </w:r>
    </w:p>
    <w:p w14:paraId="2D791F40" w14:textId="77777777" w:rsidR="00AC0F3F" w:rsidRDefault="00AC0F3F" w:rsidP="002F7F5A">
      <w:pPr>
        <w:ind w:left="142"/>
        <w:rPr>
          <w:rFonts w:ascii="Tahoma" w:hAnsi="Tahoma" w:cs="Tahoma"/>
          <w:color w:val="1F1F1F"/>
          <w:sz w:val="25"/>
          <w:szCs w:val="25"/>
        </w:rPr>
      </w:pPr>
    </w:p>
    <w:p w14:paraId="7D4E9615" w14:textId="4DAD0716" w:rsidR="005859D6" w:rsidRDefault="002F7F5A" w:rsidP="002F7F5A">
      <w:pPr>
        <w:ind w:left="142"/>
        <w:rPr>
          <w:rFonts w:ascii="Tahoma" w:hAnsi="Tahoma" w:cs="Tahoma"/>
          <w:b/>
          <w:bCs/>
          <w:color w:val="1F1F1F"/>
          <w:sz w:val="25"/>
          <w:szCs w:val="25"/>
        </w:rPr>
      </w:pPr>
      <w:r w:rsidRPr="002F7F5A">
        <w:rPr>
          <w:rFonts w:ascii="Tahoma" w:hAnsi="Tahoma" w:cs="Tahoma"/>
          <w:b/>
          <w:bCs/>
          <w:color w:val="1F1F1F"/>
          <w:sz w:val="25"/>
          <w:szCs w:val="25"/>
        </w:rPr>
        <w:t xml:space="preserve">Subject: Conduct of Common Entrance Test for admission to </w:t>
      </w:r>
      <w:r w:rsidR="007529D8">
        <w:rPr>
          <w:rFonts w:ascii="Tahoma" w:hAnsi="Tahoma" w:cs="Tahoma"/>
          <w:b/>
          <w:bCs/>
          <w:color w:val="1F1F1F"/>
          <w:sz w:val="25"/>
          <w:szCs w:val="25"/>
        </w:rPr>
        <w:t>GNM/ANM Courses-2026 on 17</w:t>
      </w:r>
      <w:r w:rsidRPr="002F7F5A">
        <w:rPr>
          <w:rFonts w:ascii="Tahoma" w:hAnsi="Tahoma" w:cs="Tahoma"/>
          <w:b/>
          <w:bCs/>
          <w:color w:val="1F1F1F"/>
          <w:sz w:val="25"/>
          <w:szCs w:val="25"/>
        </w:rPr>
        <w:t>-0</w:t>
      </w:r>
      <w:r w:rsidR="007529D8">
        <w:rPr>
          <w:rFonts w:ascii="Tahoma" w:hAnsi="Tahoma" w:cs="Tahoma"/>
          <w:b/>
          <w:bCs/>
          <w:color w:val="1F1F1F"/>
          <w:sz w:val="25"/>
          <w:szCs w:val="25"/>
        </w:rPr>
        <w:t>5</w:t>
      </w:r>
      <w:r w:rsidRPr="002F7F5A">
        <w:rPr>
          <w:rFonts w:ascii="Tahoma" w:hAnsi="Tahoma" w:cs="Tahoma"/>
          <w:b/>
          <w:bCs/>
          <w:color w:val="1F1F1F"/>
          <w:sz w:val="25"/>
          <w:szCs w:val="25"/>
        </w:rPr>
        <w:t>-2026 (Sunday) &amp; Booking of</w:t>
      </w:r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 w:rsidRPr="002F7F5A">
        <w:rPr>
          <w:rFonts w:ascii="Tahoma" w:hAnsi="Tahoma" w:cs="Tahoma"/>
          <w:b/>
          <w:bCs/>
          <w:color w:val="1F1F1F"/>
          <w:sz w:val="25"/>
          <w:szCs w:val="25"/>
        </w:rPr>
        <w:t>Centre.</w:t>
      </w:r>
    </w:p>
    <w:p w14:paraId="0A13E057" w14:textId="2311F04E" w:rsidR="00C768A0" w:rsidRPr="00C768A0" w:rsidRDefault="00C768A0" w:rsidP="002F7F5A">
      <w:pPr>
        <w:ind w:left="142"/>
        <w:rPr>
          <w:rFonts w:ascii="Tahoma" w:hAnsi="Tahoma" w:cs="Tahoma"/>
          <w:color w:val="1F1F1F"/>
          <w:sz w:val="25"/>
          <w:szCs w:val="25"/>
        </w:rPr>
      </w:pPr>
      <w:r w:rsidRPr="00C768A0">
        <w:rPr>
          <w:rFonts w:ascii="Tahoma" w:hAnsi="Tahoma" w:cs="Tahoma"/>
          <w:color w:val="1F1F1F"/>
          <w:sz w:val="25"/>
          <w:szCs w:val="25"/>
        </w:rPr>
        <w:t>Madam,</w:t>
      </w:r>
    </w:p>
    <w:p w14:paraId="6AA3C94A" w14:textId="537029D0" w:rsidR="00E902EB" w:rsidRDefault="00C768A0" w:rsidP="002F7F5A">
      <w:pPr>
        <w:spacing w:line="276" w:lineRule="auto"/>
        <w:ind w:left="142"/>
        <w:jc w:val="both"/>
        <w:rPr>
          <w:rFonts w:ascii="Tahoma" w:hAnsi="Tahoma" w:cs="Tahoma"/>
          <w:color w:val="1F1F1F"/>
          <w:sz w:val="25"/>
          <w:szCs w:val="25"/>
        </w:rPr>
      </w:pPr>
      <w:r w:rsidRPr="00C768A0">
        <w:rPr>
          <w:rFonts w:ascii="Tahoma" w:hAnsi="Tahoma" w:cs="Tahoma"/>
          <w:color w:val="1F1F1F"/>
          <w:sz w:val="25"/>
          <w:szCs w:val="25"/>
        </w:rPr>
        <w:t xml:space="preserve">With reference to your office communication No. </w:t>
      </w:r>
      <w:r w:rsidR="002F7F5A">
        <w:rPr>
          <w:rFonts w:ascii="Tahoma" w:hAnsi="Tahoma" w:cs="Tahoma"/>
          <w:color w:val="1F1F1F"/>
          <w:sz w:val="25"/>
          <w:szCs w:val="25"/>
        </w:rPr>
        <w:t>B</w:t>
      </w:r>
      <w:r w:rsidR="002F7F5A" w:rsidRPr="002F7F5A">
        <w:rPr>
          <w:rFonts w:ascii="Tahoma" w:hAnsi="Tahoma" w:cs="Tahoma"/>
          <w:color w:val="1F1F1F"/>
          <w:sz w:val="25"/>
          <w:szCs w:val="25"/>
        </w:rPr>
        <w:t>OPEE-Ex</w:t>
      </w:r>
      <w:r w:rsidR="002F7F5A">
        <w:rPr>
          <w:rFonts w:ascii="Tahoma" w:hAnsi="Tahoma" w:cs="Tahoma"/>
          <w:color w:val="1F1F1F"/>
          <w:sz w:val="25"/>
          <w:szCs w:val="25"/>
        </w:rPr>
        <w:t>am/</w:t>
      </w:r>
      <w:r w:rsidR="007529D8">
        <w:rPr>
          <w:rFonts w:ascii="Tahoma" w:hAnsi="Tahoma" w:cs="Tahoma"/>
          <w:color w:val="1F1F1F"/>
          <w:sz w:val="25"/>
          <w:szCs w:val="25"/>
        </w:rPr>
        <w:t>20</w:t>
      </w:r>
      <w:r w:rsidR="002F7F5A" w:rsidRPr="002F7F5A">
        <w:rPr>
          <w:rFonts w:ascii="Tahoma" w:hAnsi="Tahoma" w:cs="Tahoma"/>
          <w:color w:val="1F1F1F"/>
          <w:sz w:val="25"/>
          <w:szCs w:val="25"/>
        </w:rPr>
        <w:t>/2025(76</w:t>
      </w:r>
      <w:r w:rsidR="007529D8">
        <w:rPr>
          <w:rFonts w:ascii="Tahoma" w:hAnsi="Tahoma" w:cs="Tahoma"/>
          <w:color w:val="1F1F1F"/>
          <w:sz w:val="25"/>
          <w:szCs w:val="25"/>
        </w:rPr>
        <w:t>67912</w:t>
      </w:r>
      <w:r w:rsidR="002F7F5A" w:rsidRPr="002F7F5A">
        <w:rPr>
          <w:rFonts w:ascii="Tahoma" w:hAnsi="Tahoma" w:cs="Tahoma"/>
          <w:color w:val="1F1F1F"/>
          <w:sz w:val="25"/>
          <w:szCs w:val="25"/>
        </w:rPr>
        <w:t>)</w:t>
      </w:r>
      <w:r w:rsidR="002F7F5A">
        <w:rPr>
          <w:rFonts w:ascii="Tahoma" w:hAnsi="Tahoma" w:cs="Tahoma"/>
          <w:color w:val="1F1F1F"/>
          <w:sz w:val="25"/>
          <w:szCs w:val="25"/>
        </w:rPr>
        <w:t xml:space="preserve"> dated</w:t>
      </w:r>
      <w:r w:rsidR="005859D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7529D8">
        <w:rPr>
          <w:rFonts w:ascii="Tahoma" w:hAnsi="Tahoma" w:cs="Tahoma"/>
          <w:color w:val="1F1F1F"/>
          <w:sz w:val="25"/>
          <w:szCs w:val="25"/>
        </w:rPr>
        <w:t>21</w:t>
      </w:r>
      <w:r w:rsidR="005859D6">
        <w:rPr>
          <w:rFonts w:ascii="Tahoma" w:hAnsi="Tahoma" w:cs="Tahoma"/>
          <w:color w:val="1F1F1F"/>
          <w:sz w:val="25"/>
          <w:szCs w:val="25"/>
        </w:rPr>
        <w:t>-0</w:t>
      </w:r>
      <w:r w:rsidR="002F7F5A">
        <w:rPr>
          <w:rFonts w:ascii="Tahoma" w:hAnsi="Tahoma" w:cs="Tahoma"/>
          <w:color w:val="1F1F1F"/>
          <w:sz w:val="25"/>
          <w:szCs w:val="25"/>
        </w:rPr>
        <w:t>4</w:t>
      </w:r>
      <w:r w:rsidR="005859D6">
        <w:rPr>
          <w:rFonts w:ascii="Tahoma" w:hAnsi="Tahoma" w:cs="Tahoma"/>
          <w:color w:val="1F1F1F"/>
          <w:sz w:val="25"/>
          <w:szCs w:val="25"/>
        </w:rPr>
        <w:t>-2026</w:t>
      </w:r>
      <w:r w:rsidR="00E902EB">
        <w:rPr>
          <w:rFonts w:ascii="Tahoma" w:hAnsi="Tahoma" w:cs="Tahoma"/>
          <w:color w:val="1F1F1F"/>
          <w:sz w:val="25"/>
          <w:szCs w:val="25"/>
        </w:rPr>
        <w:t xml:space="preserve">, </w:t>
      </w:r>
      <w:r w:rsidR="00E902EB" w:rsidRPr="00E902EB">
        <w:rPr>
          <w:rFonts w:ascii="Tahoma" w:hAnsi="Tahoma" w:cs="Tahoma"/>
          <w:color w:val="1F1F1F"/>
          <w:sz w:val="25"/>
          <w:szCs w:val="25"/>
        </w:rPr>
        <w:t xml:space="preserve">the institution is </w:t>
      </w:r>
      <w:r w:rsidR="00E902EB" w:rsidRPr="005859D6">
        <w:rPr>
          <w:rFonts w:ascii="Tahoma" w:hAnsi="Tahoma" w:cs="Tahoma"/>
          <w:color w:val="1F1F1F"/>
          <w:sz w:val="25"/>
          <w:szCs w:val="25"/>
        </w:rPr>
        <w:t xml:space="preserve">ready for the </w:t>
      </w:r>
      <w:r w:rsidR="002F7F5A" w:rsidRPr="002F7F5A">
        <w:rPr>
          <w:rFonts w:ascii="Tahoma" w:hAnsi="Tahoma" w:cs="Tahoma"/>
          <w:color w:val="1F1F1F"/>
          <w:sz w:val="25"/>
          <w:szCs w:val="25"/>
        </w:rPr>
        <w:t xml:space="preserve">Conduct of </w:t>
      </w:r>
      <w:r w:rsidR="008604A5">
        <w:rPr>
          <w:rFonts w:ascii="Tahoma" w:hAnsi="Tahoma" w:cs="Tahoma"/>
          <w:color w:val="1F1F1F"/>
          <w:sz w:val="25"/>
          <w:szCs w:val="25"/>
        </w:rPr>
        <w:t xml:space="preserve">the </w:t>
      </w:r>
      <w:r w:rsidR="002F7F5A" w:rsidRPr="002F7F5A">
        <w:rPr>
          <w:rFonts w:ascii="Tahoma" w:hAnsi="Tahoma" w:cs="Tahoma"/>
          <w:color w:val="1F1F1F"/>
          <w:sz w:val="25"/>
          <w:szCs w:val="25"/>
        </w:rPr>
        <w:t xml:space="preserve">Common Entrance Test for admission to </w:t>
      </w:r>
      <w:r w:rsidR="007529D8" w:rsidRPr="007529D8">
        <w:rPr>
          <w:rFonts w:ascii="Tahoma" w:hAnsi="Tahoma" w:cs="Tahoma"/>
          <w:color w:val="1F1F1F"/>
          <w:sz w:val="25"/>
          <w:szCs w:val="25"/>
        </w:rPr>
        <w:t>GNM/ANM Courses-2026 on 17-05-2026</w:t>
      </w:r>
      <w:r w:rsidR="007529D8">
        <w:rPr>
          <w:rFonts w:ascii="Tahoma" w:hAnsi="Tahoma" w:cs="Tahoma"/>
          <w:color w:val="1F1F1F"/>
          <w:sz w:val="25"/>
          <w:szCs w:val="25"/>
        </w:rPr>
        <w:t>.</w:t>
      </w:r>
      <w:r w:rsidR="00E902EB" w:rsidRPr="00E902EB">
        <w:rPr>
          <w:rFonts w:ascii="Tahoma" w:hAnsi="Tahoma" w:cs="Tahoma"/>
          <w:color w:val="1F1F1F"/>
          <w:sz w:val="25"/>
          <w:szCs w:val="25"/>
        </w:rPr>
        <w:t xml:space="preserve">The institution is equipped to accommodate up to </w:t>
      </w:r>
      <w:r w:rsidR="007529D8">
        <w:rPr>
          <w:rFonts w:ascii="Tahoma" w:hAnsi="Tahoma" w:cs="Tahoma"/>
          <w:color w:val="1F1F1F"/>
          <w:sz w:val="25"/>
          <w:szCs w:val="25"/>
        </w:rPr>
        <w:t>516</w:t>
      </w:r>
      <w:r w:rsidR="00E902EB" w:rsidRPr="00E902EB">
        <w:rPr>
          <w:rFonts w:ascii="Tahoma" w:hAnsi="Tahoma" w:cs="Tahoma"/>
          <w:color w:val="1F1F1F"/>
          <w:sz w:val="25"/>
          <w:szCs w:val="25"/>
        </w:rPr>
        <w:t xml:space="preserve"> candidates for the </w:t>
      </w:r>
      <w:r w:rsidR="002F7F5A" w:rsidRPr="00E902EB">
        <w:rPr>
          <w:rFonts w:ascii="Tahoma" w:hAnsi="Tahoma" w:cs="Tahoma"/>
          <w:color w:val="1F1F1F"/>
          <w:sz w:val="25"/>
          <w:szCs w:val="25"/>
        </w:rPr>
        <w:t>examination. The</w:t>
      </w:r>
      <w:r w:rsidR="00E902EB">
        <w:rPr>
          <w:rFonts w:ascii="Tahoma" w:hAnsi="Tahoma" w:cs="Tahoma"/>
          <w:color w:val="1F1F1F"/>
          <w:sz w:val="25"/>
          <w:szCs w:val="25"/>
        </w:rPr>
        <w:t xml:space="preserve"> </w:t>
      </w:r>
      <w:r w:rsidR="0043439E">
        <w:rPr>
          <w:rFonts w:ascii="Tahoma" w:hAnsi="Tahoma" w:cs="Tahoma"/>
          <w:color w:val="1F1F1F"/>
          <w:sz w:val="25"/>
          <w:szCs w:val="25"/>
        </w:rPr>
        <w:t>room-wise</w:t>
      </w:r>
      <w:r w:rsidR="00E902EB" w:rsidRPr="00E902EB">
        <w:rPr>
          <w:rFonts w:ascii="Tahoma" w:hAnsi="Tahoma" w:cs="Tahoma"/>
          <w:color w:val="1F1F1F"/>
          <w:sz w:val="25"/>
          <w:szCs w:val="25"/>
        </w:rPr>
        <w:t xml:space="preserve"> seating arrangement plan </w:t>
      </w:r>
      <w:r w:rsidR="00E902EB">
        <w:rPr>
          <w:rFonts w:ascii="Tahoma" w:hAnsi="Tahoma" w:cs="Tahoma"/>
          <w:color w:val="1F1F1F"/>
          <w:sz w:val="25"/>
          <w:szCs w:val="25"/>
        </w:rPr>
        <w:t>is given below:</w:t>
      </w:r>
    </w:p>
    <w:p w14:paraId="006704FA" w14:textId="77777777" w:rsidR="00A00B98" w:rsidRDefault="00A00B98" w:rsidP="002F7F5A">
      <w:pPr>
        <w:spacing w:line="276" w:lineRule="auto"/>
        <w:ind w:left="142"/>
        <w:jc w:val="both"/>
        <w:rPr>
          <w:rFonts w:ascii="Tahoma" w:hAnsi="Tahoma" w:cs="Tahoma"/>
          <w:color w:val="1F1F1F"/>
          <w:sz w:val="25"/>
          <w:szCs w:val="25"/>
        </w:rPr>
      </w:pPr>
    </w:p>
    <w:tbl>
      <w:tblPr>
        <w:tblW w:w="10694" w:type="dxa"/>
        <w:tblLayout w:type="fixed"/>
        <w:tblLook w:val="04A0" w:firstRow="1" w:lastRow="0" w:firstColumn="1" w:lastColumn="0" w:noHBand="0" w:noVBand="1"/>
      </w:tblPr>
      <w:tblGrid>
        <w:gridCol w:w="680"/>
        <w:gridCol w:w="1389"/>
        <w:gridCol w:w="1822"/>
        <w:gridCol w:w="1229"/>
        <w:gridCol w:w="1099"/>
        <w:gridCol w:w="864"/>
        <w:gridCol w:w="1454"/>
        <w:gridCol w:w="2157"/>
      </w:tblGrid>
      <w:tr w:rsidR="00AC0F3F" w:rsidRPr="00A00B98" w14:paraId="0FF98722" w14:textId="77777777" w:rsidTr="007529D8">
        <w:trPr>
          <w:trHeight w:val="870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07A425" w14:textId="77777777" w:rsidR="00A00B98" w:rsidRPr="00A00B98" w:rsidRDefault="00A00B98" w:rsidP="002F7F5A">
            <w:pPr>
              <w:ind w:left="142"/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A00B98">
              <w:rPr>
                <w:rFonts w:ascii="Aptos Narrow" w:hAnsi="Aptos Narrow"/>
                <w:b/>
                <w:bCs/>
                <w:color w:val="000000"/>
              </w:rPr>
              <w:t>S. No.</w:t>
            </w:r>
          </w:p>
        </w:tc>
        <w:tc>
          <w:tcPr>
            <w:tcW w:w="13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10412" w14:textId="77777777" w:rsidR="00A00B98" w:rsidRPr="00A00B98" w:rsidRDefault="00A00B98" w:rsidP="002F7F5A">
            <w:pPr>
              <w:ind w:left="142"/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A00B98">
              <w:rPr>
                <w:rFonts w:ascii="Aptos Narrow" w:hAnsi="Aptos Narrow"/>
                <w:b/>
                <w:bCs/>
                <w:color w:val="000000"/>
              </w:rPr>
              <w:t>Name of the Institution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75FE36" w14:textId="7C65BBD3" w:rsidR="00A00B98" w:rsidRPr="00A00B98" w:rsidRDefault="00A00B98" w:rsidP="002F7F5A">
            <w:pPr>
              <w:ind w:left="142"/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A00B98">
              <w:rPr>
                <w:rFonts w:ascii="Aptos Narrow" w:hAnsi="Aptos Narrow"/>
                <w:b/>
                <w:bCs/>
                <w:color w:val="000000"/>
              </w:rPr>
              <w:t>Name of the Examination</w:t>
            </w:r>
          </w:p>
        </w:tc>
        <w:tc>
          <w:tcPr>
            <w:tcW w:w="12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5FEAA" w14:textId="77777777" w:rsidR="00A00B98" w:rsidRPr="00A00B98" w:rsidRDefault="00A00B98" w:rsidP="002F7F5A">
            <w:pPr>
              <w:ind w:left="142"/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A00B98">
              <w:rPr>
                <w:rFonts w:ascii="Aptos Narrow" w:hAnsi="Aptos Narrow"/>
                <w:b/>
                <w:bCs/>
                <w:color w:val="000000"/>
              </w:rPr>
              <w:t>Name of the Block</w:t>
            </w:r>
          </w:p>
        </w:tc>
        <w:tc>
          <w:tcPr>
            <w:tcW w:w="10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77734" w14:textId="77777777" w:rsidR="00A00B98" w:rsidRPr="00A00B98" w:rsidRDefault="00A00B98" w:rsidP="002F7F5A">
            <w:pPr>
              <w:ind w:left="142"/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A00B98">
              <w:rPr>
                <w:rFonts w:ascii="Aptos Narrow" w:hAnsi="Aptos Narrow"/>
                <w:b/>
                <w:bCs/>
                <w:color w:val="000000"/>
              </w:rPr>
              <w:t>Room No</w:t>
            </w:r>
          </w:p>
        </w:tc>
        <w:tc>
          <w:tcPr>
            <w:tcW w:w="8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4EF9E" w14:textId="77777777" w:rsidR="00A00B98" w:rsidRPr="00A00B98" w:rsidRDefault="00A00B98" w:rsidP="002F7F5A">
            <w:pPr>
              <w:ind w:left="142"/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A00B98">
              <w:rPr>
                <w:rFonts w:ascii="Aptos Narrow" w:hAnsi="Aptos Narrow"/>
                <w:b/>
                <w:bCs/>
                <w:color w:val="000000"/>
              </w:rPr>
              <w:t>Rows X Columns in each Room</w:t>
            </w:r>
          </w:p>
        </w:tc>
        <w:tc>
          <w:tcPr>
            <w:tcW w:w="1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93F44" w14:textId="77777777" w:rsidR="00A00B98" w:rsidRPr="00A00B98" w:rsidRDefault="00A00B98" w:rsidP="002F7F5A">
            <w:pPr>
              <w:ind w:left="142"/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A00B98">
              <w:rPr>
                <w:rFonts w:ascii="Aptos Narrow" w:hAnsi="Aptos Narrow"/>
                <w:b/>
                <w:bCs/>
                <w:color w:val="000000"/>
              </w:rPr>
              <w:t xml:space="preserve">No. of Students </w:t>
            </w:r>
          </w:p>
        </w:tc>
        <w:tc>
          <w:tcPr>
            <w:tcW w:w="21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CD664" w14:textId="77777777" w:rsidR="00A00B98" w:rsidRPr="00A00B98" w:rsidRDefault="00A00B98" w:rsidP="002F7F5A">
            <w:pPr>
              <w:ind w:left="142"/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A00B98">
              <w:rPr>
                <w:rFonts w:ascii="Aptos Narrow" w:hAnsi="Aptos Narrow"/>
                <w:b/>
                <w:bCs/>
                <w:color w:val="000000"/>
              </w:rPr>
              <w:t>Name of the Coordinator with Cell No.</w:t>
            </w:r>
          </w:p>
        </w:tc>
      </w:tr>
      <w:tr w:rsidR="007529D8" w:rsidRPr="00A00B98" w14:paraId="57BDFB1B" w14:textId="77777777" w:rsidTr="007529D8">
        <w:trPr>
          <w:trHeight w:val="29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C1DDCB" w14:textId="77777777" w:rsidR="007529D8" w:rsidRPr="00A00B98" w:rsidRDefault="007529D8" w:rsidP="002F7F5A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1389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266A8AA" w14:textId="711F828E" w:rsidR="007529D8" w:rsidRPr="00A00B98" w:rsidRDefault="007529D8" w:rsidP="002F7F5A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 xml:space="preserve">Kashmir </w:t>
            </w:r>
            <w:r w:rsidRPr="00A00B98">
              <w:rPr>
                <w:rFonts w:ascii="Aptos Narrow" w:hAnsi="Aptos Narrow"/>
                <w:color w:val="000000"/>
              </w:rPr>
              <w:t>Govt. Polytechnic College, Gogji Bagh, Srinagar</w:t>
            </w:r>
          </w:p>
        </w:tc>
        <w:tc>
          <w:tcPr>
            <w:tcW w:w="182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761353D" w14:textId="242345DA" w:rsidR="007529D8" w:rsidRPr="00A00B98" w:rsidRDefault="007529D8" w:rsidP="007529D8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  <w:r w:rsidRPr="007529D8">
              <w:rPr>
                <w:rFonts w:ascii="Aptos Narrow" w:hAnsi="Aptos Narrow"/>
                <w:color w:val="000000"/>
              </w:rPr>
              <w:t xml:space="preserve">GNM/ANM Courses-2026 </w:t>
            </w:r>
          </w:p>
        </w:tc>
        <w:tc>
          <w:tcPr>
            <w:tcW w:w="122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441078" w14:textId="77777777" w:rsidR="007529D8" w:rsidRPr="00A00B98" w:rsidRDefault="007529D8" w:rsidP="002F7F5A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Academic Block-3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38A4FC" w14:textId="77777777" w:rsidR="007529D8" w:rsidRPr="00A00B98" w:rsidRDefault="007529D8" w:rsidP="002F7F5A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1105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1E25C6" w14:textId="77777777" w:rsidR="007529D8" w:rsidRPr="00A00B98" w:rsidRDefault="007529D8" w:rsidP="002F7F5A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8x6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9BE8AF" w14:textId="77777777" w:rsidR="007529D8" w:rsidRPr="00A00B98" w:rsidRDefault="007529D8" w:rsidP="002F7F5A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48</w:t>
            </w:r>
          </w:p>
        </w:tc>
        <w:tc>
          <w:tcPr>
            <w:tcW w:w="215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8BFD5A6" w14:textId="0F245E9B" w:rsidR="007529D8" w:rsidRDefault="007529D8" w:rsidP="002F7F5A">
            <w:pPr>
              <w:ind w:left="142"/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 xml:space="preserve">Mr. Javeed Ahmad </w:t>
            </w:r>
            <w:r w:rsidRPr="00A00B98">
              <w:rPr>
                <w:rFonts w:ascii="Aptos Narrow" w:hAnsi="Aptos Narrow"/>
                <w:b/>
                <w:bCs/>
                <w:color w:val="000000"/>
              </w:rPr>
              <w:t>941</w:t>
            </w:r>
            <w:r>
              <w:rPr>
                <w:rFonts w:ascii="Aptos Narrow" w:hAnsi="Aptos Narrow"/>
                <w:b/>
                <w:bCs/>
                <w:color w:val="000000"/>
              </w:rPr>
              <w:t>9002409</w:t>
            </w:r>
          </w:p>
          <w:p w14:paraId="003A4D8E" w14:textId="7DBA9A01" w:rsidR="007529D8" w:rsidRPr="00AC0F3F" w:rsidRDefault="00BD519A" w:rsidP="00AC0F3F">
            <w:pPr>
              <w:ind w:left="142"/>
              <w:jc w:val="center"/>
              <w:rPr>
                <w:rFonts w:ascii="Aptos Narrow" w:hAnsi="Aptos Narrow"/>
                <w:b/>
                <w:bCs/>
                <w:color w:val="000000"/>
                <w:sz w:val="18"/>
                <w:szCs w:val="18"/>
              </w:rPr>
            </w:pPr>
            <w:hyperlink r:id="rId8" w:tgtFrame="_blank" w:history="1">
              <w:r w:rsidR="007529D8" w:rsidRPr="00AC0F3F">
                <w:rPr>
                  <w:rStyle w:val="Hyperlink"/>
                  <w:rFonts w:ascii="Aptos Narrow" w:hAnsi="Aptos Narrow"/>
                  <w:b/>
                  <w:bCs/>
                  <w:sz w:val="18"/>
                  <w:szCs w:val="18"/>
                </w:rPr>
                <w:t>jangcelt.lt@gmail.com</w:t>
              </w:r>
            </w:hyperlink>
          </w:p>
        </w:tc>
      </w:tr>
      <w:tr w:rsidR="007529D8" w:rsidRPr="00A00B98" w14:paraId="5DEEC669" w14:textId="77777777" w:rsidTr="007529D8">
        <w:trPr>
          <w:trHeight w:val="31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570F55" w14:textId="77777777" w:rsidR="007529D8" w:rsidRPr="00A00B98" w:rsidRDefault="007529D8" w:rsidP="002F7F5A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CF3ED8B" w14:textId="77777777" w:rsidR="007529D8" w:rsidRPr="00A00B98" w:rsidRDefault="007529D8" w:rsidP="002F7F5A">
            <w:pPr>
              <w:ind w:left="142"/>
              <w:rPr>
                <w:rFonts w:ascii="Aptos Narrow" w:hAnsi="Aptos Narrow"/>
                <w:color w:val="000000"/>
              </w:rPr>
            </w:pPr>
          </w:p>
        </w:tc>
        <w:tc>
          <w:tcPr>
            <w:tcW w:w="18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4ECDA25" w14:textId="77777777" w:rsidR="007529D8" w:rsidRPr="00A00B98" w:rsidRDefault="007529D8" w:rsidP="007529D8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</w:p>
        </w:tc>
        <w:tc>
          <w:tcPr>
            <w:tcW w:w="12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797F74" w14:textId="77777777" w:rsidR="007529D8" w:rsidRPr="00A00B98" w:rsidRDefault="007529D8" w:rsidP="002F7F5A">
            <w:pPr>
              <w:ind w:left="142"/>
              <w:rPr>
                <w:rFonts w:ascii="Aptos Narrow" w:hAnsi="Aptos Narrow"/>
                <w:color w:val="000000"/>
              </w:rPr>
            </w:pP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1B5FF5" w14:textId="77777777" w:rsidR="007529D8" w:rsidRPr="00A00B98" w:rsidRDefault="007529D8" w:rsidP="002F7F5A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1106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3CF32D" w14:textId="77777777" w:rsidR="007529D8" w:rsidRPr="00A00B98" w:rsidRDefault="007529D8" w:rsidP="002F7F5A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6x6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49CF87" w14:textId="77777777" w:rsidR="007529D8" w:rsidRPr="00A00B98" w:rsidRDefault="007529D8" w:rsidP="002F7F5A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36</w:t>
            </w:r>
          </w:p>
        </w:tc>
        <w:tc>
          <w:tcPr>
            <w:tcW w:w="215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DAB4123" w14:textId="77777777" w:rsidR="007529D8" w:rsidRPr="00A00B98" w:rsidRDefault="007529D8" w:rsidP="002F7F5A">
            <w:pPr>
              <w:ind w:left="142"/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7529D8" w:rsidRPr="00A00B98" w14:paraId="29A844E3" w14:textId="77777777" w:rsidTr="007529D8">
        <w:trPr>
          <w:trHeight w:val="29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3E9D29" w14:textId="77777777" w:rsidR="007529D8" w:rsidRPr="00A00B98" w:rsidRDefault="007529D8" w:rsidP="002F7F5A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92000C3" w14:textId="77777777" w:rsidR="007529D8" w:rsidRPr="00A00B98" w:rsidRDefault="007529D8" w:rsidP="002F7F5A">
            <w:pPr>
              <w:ind w:left="142"/>
              <w:rPr>
                <w:rFonts w:ascii="Aptos Narrow" w:hAnsi="Aptos Narrow"/>
                <w:color w:val="000000"/>
              </w:rPr>
            </w:pPr>
          </w:p>
        </w:tc>
        <w:tc>
          <w:tcPr>
            <w:tcW w:w="18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BCA34FF" w14:textId="77777777" w:rsidR="007529D8" w:rsidRPr="00A00B98" w:rsidRDefault="007529D8" w:rsidP="007529D8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</w:p>
        </w:tc>
        <w:tc>
          <w:tcPr>
            <w:tcW w:w="12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5FF3B9" w14:textId="77777777" w:rsidR="007529D8" w:rsidRPr="00A00B98" w:rsidRDefault="007529D8" w:rsidP="002F7F5A">
            <w:pPr>
              <w:ind w:left="142"/>
              <w:rPr>
                <w:rFonts w:ascii="Aptos Narrow" w:hAnsi="Aptos Narrow"/>
                <w:color w:val="000000"/>
              </w:rPr>
            </w:pP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15FF49" w14:textId="77777777" w:rsidR="007529D8" w:rsidRPr="00A00B98" w:rsidRDefault="007529D8" w:rsidP="002F7F5A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1107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EF6FC1" w14:textId="77777777" w:rsidR="007529D8" w:rsidRPr="00A00B98" w:rsidRDefault="007529D8" w:rsidP="002F7F5A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8x6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9F2FF5" w14:textId="77777777" w:rsidR="007529D8" w:rsidRPr="00A00B98" w:rsidRDefault="007529D8" w:rsidP="002F7F5A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48</w:t>
            </w:r>
          </w:p>
        </w:tc>
        <w:tc>
          <w:tcPr>
            <w:tcW w:w="215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AFF929C" w14:textId="77777777" w:rsidR="007529D8" w:rsidRPr="00A00B98" w:rsidRDefault="007529D8" w:rsidP="002F7F5A">
            <w:pPr>
              <w:ind w:left="142"/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7529D8" w:rsidRPr="00A00B98" w14:paraId="20218F05" w14:textId="77777777" w:rsidTr="007529D8">
        <w:trPr>
          <w:trHeight w:val="29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67869E" w14:textId="77777777" w:rsidR="007529D8" w:rsidRPr="00A00B98" w:rsidRDefault="007529D8" w:rsidP="002F7F5A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9A4202F" w14:textId="77777777" w:rsidR="007529D8" w:rsidRPr="00A00B98" w:rsidRDefault="007529D8" w:rsidP="002F7F5A">
            <w:pPr>
              <w:ind w:left="142"/>
              <w:rPr>
                <w:rFonts w:ascii="Aptos Narrow" w:hAnsi="Aptos Narrow"/>
                <w:color w:val="000000"/>
              </w:rPr>
            </w:pPr>
          </w:p>
        </w:tc>
        <w:tc>
          <w:tcPr>
            <w:tcW w:w="18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8737B2C" w14:textId="77777777" w:rsidR="007529D8" w:rsidRPr="00A00B98" w:rsidRDefault="007529D8" w:rsidP="007529D8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</w:p>
        </w:tc>
        <w:tc>
          <w:tcPr>
            <w:tcW w:w="12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49277F" w14:textId="77777777" w:rsidR="007529D8" w:rsidRPr="00A00B98" w:rsidRDefault="007529D8" w:rsidP="002F7F5A">
            <w:pPr>
              <w:ind w:left="142"/>
              <w:rPr>
                <w:rFonts w:ascii="Aptos Narrow" w:hAnsi="Aptos Narrow"/>
                <w:color w:val="000000"/>
              </w:rPr>
            </w:pP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7CE4D1" w14:textId="77777777" w:rsidR="007529D8" w:rsidRPr="00A00B98" w:rsidRDefault="007529D8" w:rsidP="002F7F5A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1108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62E9CF" w14:textId="77777777" w:rsidR="007529D8" w:rsidRPr="00A00B98" w:rsidRDefault="007529D8" w:rsidP="002F7F5A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8x6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B099C4" w14:textId="77777777" w:rsidR="007529D8" w:rsidRPr="00A00B98" w:rsidRDefault="007529D8" w:rsidP="002F7F5A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48</w:t>
            </w:r>
          </w:p>
        </w:tc>
        <w:tc>
          <w:tcPr>
            <w:tcW w:w="215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307DFCD" w14:textId="77777777" w:rsidR="007529D8" w:rsidRPr="00A00B98" w:rsidRDefault="007529D8" w:rsidP="002F7F5A">
            <w:pPr>
              <w:ind w:left="142"/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7529D8" w:rsidRPr="00A00B98" w14:paraId="481D7C2C" w14:textId="77777777" w:rsidTr="007529D8">
        <w:trPr>
          <w:trHeight w:val="29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787A99" w14:textId="77777777" w:rsidR="007529D8" w:rsidRPr="00A00B98" w:rsidRDefault="007529D8" w:rsidP="002F7F5A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30419DF" w14:textId="77777777" w:rsidR="007529D8" w:rsidRPr="00A00B98" w:rsidRDefault="007529D8" w:rsidP="002F7F5A">
            <w:pPr>
              <w:ind w:left="142"/>
              <w:rPr>
                <w:rFonts w:ascii="Aptos Narrow" w:hAnsi="Aptos Narrow"/>
                <w:color w:val="000000"/>
              </w:rPr>
            </w:pPr>
          </w:p>
        </w:tc>
        <w:tc>
          <w:tcPr>
            <w:tcW w:w="18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F615521" w14:textId="77777777" w:rsidR="007529D8" w:rsidRPr="00A00B98" w:rsidRDefault="007529D8" w:rsidP="007529D8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</w:p>
        </w:tc>
        <w:tc>
          <w:tcPr>
            <w:tcW w:w="12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BBA05" w14:textId="77777777" w:rsidR="007529D8" w:rsidRPr="00A00B98" w:rsidRDefault="007529D8" w:rsidP="002F7F5A">
            <w:pPr>
              <w:ind w:left="142"/>
              <w:rPr>
                <w:rFonts w:ascii="Aptos Narrow" w:hAnsi="Aptos Narrow"/>
                <w:color w:val="000000"/>
              </w:rPr>
            </w:pP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EBFC00" w14:textId="77777777" w:rsidR="007529D8" w:rsidRPr="00A00B98" w:rsidRDefault="007529D8" w:rsidP="002F7F5A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1109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2F6FF5" w14:textId="77777777" w:rsidR="007529D8" w:rsidRPr="00A00B98" w:rsidRDefault="007529D8" w:rsidP="002F7F5A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6x6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E6C952" w14:textId="77777777" w:rsidR="007529D8" w:rsidRPr="00A00B98" w:rsidRDefault="007529D8" w:rsidP="002F7F5A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36</w:t>
            </w:r>
          </w:p>
        </w:tc>
        <w:tc>
          <w:tcPr>
            <w:tcW w:w="215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6C614ED" w14:textId="77777777" w:rsidR="007529D8" w:rsidRPr="00A00B98" w:rsidRDefault="007529D8" w:rsidP="002F7F5A">
            <w:pPr>
              <w:ind w:left="142"/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7529D8" w:rsidRPr="00A00B98" w14:paraId="3D525742" w14:textId="77777777" w:rsidTr="007529D8">
        <w:trPr>
          <w:trHeight w:val="29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31870A" w14:textId="77777777" w:rsidR="007529D8" w:rsidRPr="00A00B98" w:rsidRDefault="007529D8" w:rsidP="002F7F5A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6</w:t>
            </w: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D16696B" w14:textId="77777777" w:rsidR="007529D8" w:rsidRPr="00A00B98" w:rsidRDefault="007529D8" w:rsidP="002F7F5A">
            <w:pPr>
              <w:ind w:left="142"/>
              <w:rPr>
                <w:rFonts w:ascii="Aptos Narrow" w:hAnsi="Aptos Narrow"/>
                <w:color w:val="000000"/>
              </w:rPr>
            </w:pPr>
          </w:p>
        </w:tc>
        <w:tc>
          <w:tcPr>
            <w:tcW w:w="18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FD6FF18" w14:textId="77777777" w:rsidR="007529D8" w:rsidRPr="00A00B98" w:rsidRDefault="007529D8" w:rsidP="007529D8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</w:p>
        </w:tc>
        <w:tc>
          <w:tcPr>
            <w:tcW w:w="12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0511AA" w14:textId="77777777" w:rsidR="007529D8" w:rsidRPr="00A00B98" w:rsidRDefault="007529D8" w:rsidP="002F7F5A">
            <w:pPr>
              <w:ind w:left="142"/>
              <w:rPr>
                <w:rFonts w:ascii="Aptos Narrow" w:hAnsi="Aptos Narrow"/>
                <w:color w:val="000000"/>
              </w:rPr>
            </w:pP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836758" w14:textId="77777777" w:rsidR="007529D8" w:rsidRPr="00A00B98" w:rsidRDefault="007529D8" w:rsidP="002F7F5A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1110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208AD6" w14:textId="77777777" w:rsidR="007529D8" w:rsidRPr="00A00B98" w:rsidRDefault="007529D8" w:rsidP="002F7F5A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8x6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7B14DA" w14:textId="77777777" w:rsidR="007529D8" w:rsidRPr="00A00B98" w:rsidRDefault="007529D8" w:rsidP="002F7F5A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48</w:t>
            </w:r>
          </w:p>
        </w:tc>
        <w:tc>
          <w:tcPr>
            <w:tcW w:w="215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EDBB242" w14:textId="77777777" w:rsidR="007529D8" w:rsidRPr="00A00B98" w:rsidRDefault="007529D8" w:rsidP="002F7F5A">
            <w:pPr>
              <w:ind w:left="142"/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7529D8" w:rsidRPr="00A00B98" w14:paraId="1501699F" w14:textId="77777777" w:rsidTr="007529D8">
        <w:trPr>
          <w:trHeight w:val="29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08BF218" w14:textId="760FE4DF" w:rsidR="007529D8" w:rsidRPr="00A00B98" w:rsidRDefault="007529D8" w:rsidP="002F7F5A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7</w:t>
            </w: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3D334A0" w14:textId="77777777" w:rsidR="007529D8" w:rsidRPr="00A00B98" w:rsidRDefault="007529D8" w:rsidP="002F7F5A">
            <w:pPr>
              <w:ind w:left="142"/>
              <w:rPr>
                <w:rFonts w:ascii="Aptos Narrow" w:hAnsi="Aptos Narrow"/>
                <w:color w:val="000000"/>
              </w:rPr>
            </w:pPr>
          </w:p>
        </w:tc>
        <w:tc>
          <w:tcPr>
            <w:tcW w:w="18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8969C0D" w14:textId="77777777" w:rsidR="007529D8" w:rsidRPr="00A00B98" w:rsidRDefault="007529D8" w:rsidP="007529D8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</w:p>
        </w:tc>
        <w:tc>
          <w:tcPr>
            <w:tcW w:w="1229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4ED7993" w14:textId="77777777" w:rsidR="007529D8" w:rsidRPr="00A00B98" w:rsidRDefault="007529D8" w:rsidP="002F7F5A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Academic Block-2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5DCC3E" w14:textId="77777777" w:rsidR="007529D8" w:rsidRPr="00A00B98" w:rsidRDefault="007529D8" w:rsidP="002F7F5A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1209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711B76" w14:textId="77777777" w:rsidR="007529D8" w:rsidRPr="00A00B98" w:rsidRDefault="007529D8" w:rsidP="002F7F5A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4x6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375126" w14:textId="77777777" w:rsidR="007529D8" w:rsidRPr="00A00B98" w:rsidRDefault="007529D8" w:rsidP="002F7F5A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24</w:t>
            </w:r>
          </w:p>
        </w:tc>
        <w:tc>
          <w:tcPr>
            <w:tcW w:w="215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53107B5" w14:textId="77777777" w:rsidR="007529D8" w:rsidRPr="00A00B98" w:rsidRDefault="007529D8" w:rsidP="002F7F5A">
            <w:pPr>
              <w:ind w:left="142"/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7529D8" w:rsidRPr="00A00B98" w14:paraId="611B87E6" w14:textId="77777777" w:rsidTr="007529D8">
        <w:trPr>
          <w:trHeight w:val="29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3DBB72" w14:textId="666BAC47" w:rsidR="007529D8" w:rsidRPr="00A00B98" w:rsidRDefault="007529D8" w:rsidP="002F7F5A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8</w:t>
            </w: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54CF794" w14:textId="77777777" w:rsidR="007529D8" w:rsidRPr="00A00B98" w:rsidRDefault="007529D8" w:rsidP="002F7F5A">
            <w:pPr>
              <w:ind w:left="142"/>
              <w:rPr>
                <w:rFonts w:ascii="Aptos Narrow" w:hAnsi="Aptos Narrow"/>
                <w:color w:val="000000"/>
              </w:rPr>
            </w:pPr>
          </w:p>
        </w:tc>
        <w:tc>
          <w:tcPr>
            <w:tcW w:w="18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4C2C9A6" w14:textId="77777777" w:rsidR="007529D8" w:rsidRPr="00A00B98" w:rsidRDefault="007529D8" w:rsidP="007529D8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</w:p>
        </w:tc>
        <w:tc>
          <w:tcPr>
            <w:tcW w:w="122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FBEB9D3" w14:textId="77777777" w:rsidR="007529D8" w:rsidRPr="00A00B98" w:rsidRDefault="007529D8" w:rsidP="002F7F5A">
            <w:pPr>
              <w:ind w:left="142"/>
              <w:rPr>
                <w:rFonts w:ascii="Aptos Narrow" w:hAnsi="Aptos Narrow"/>
                <w:color w:val="000000"/>
              </w:rPr>
            </w:pP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EBA94C" w14:textId="77777777" w:rsidR="007529D8" w:rsidRPr="00A00B98" w:rsidRDefault="007529D8" w:rsidP="002F7F5A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1210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CA93AF" w14:textId="77777777" w:rsidR="007529D8" w:rsidRPr="00A00B98" w:rsidRDefault="007529D8" w:rsidP="002F7F5A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4x6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90A0EE" w14:textId="77777777" w:rsidR="007529D8" w:rsidRPr="00A00B98" w:rsidRDefault="007529D8" w:rsidP="002F7F5A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24</w:t>
            </w:r>
          </w:p>
        </w:tc>
        <w:tc>
          <w:tcPr>
            <w:tcW w:w="215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27A83B4" w14:textId="77777777" w:rsidR="007529D8" w:rsidRPr="00A00B98" w:rsidRDefault="007529D8" w:rsidP="002F7F5A">
            <w:pPr>
              <w:ind w:left="142"/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7529D8" w:rsidRPr="00A00B98" w14:paraId="37493A13" w14:textId="77777777" w:rsidTr="007529D8">
        <w:trPr>
          <w:trHeight w:val="29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3977F7" w14:textId="05B5F051" w:rsidR="007529D8" w:rsidRPr="00A00B98" w:rsidRDefault="007529D8" w:rsidP="002F7F5A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9</w:t>
            </w: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FBC30C5" w14:textId="77777777" w:rsidR="007529D8" w:rsidRPr="00A00B98" w:rsidRDefault="007529D8" w:rsidP="002F7F5A">
            <w:pPr>
              <w:ind w:left="142"/>
              <w:rPr>
                <w:rFonts w:ascii="Aptos Narrow" w:hAnsi="Aptos Narrow"/>
                <w:color w:val="000000"/>
              </w:rPr>
            </w:pPr>
          </w:p>
        </w:tc>
        <w:tc>
          <w:tcPr>
            <w:tcW w:w="18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1A7E118" w14:textId="77777777" w:rsidR="007529D8" w:rsidRPr="00A00B98" w:rsidRDefault="007529D8" w:rsidP="007529D8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</w:p>
        </w:tc>
        <w:tc>
          <w:tcPr>
            <w:tcW w:w="122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072FBEF" w14:textId="77777777" w:rsidR="007529D8" w:rsidRPr="00A00B98" w:rsidRDefault="007529D8" w:rsidP="002F7F5A">
            <w:pPr>
              <w:ind w:left="142"/>
              <w:rPr>
                <w:rFonts w:ascii="Aptos Narrow" w:hAnsi="Aptos Narrow"/>
                <w:color w:val="000000"/>
              </w:rPr>
            </w:pP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37CBBA" w14:textId="77777777" w:rsidR="007529D8" w:rsidRPr="00A00B98" w:rsidRDefault="007529D8" w:rsidP="002F7F5A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1211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8F83FC" w14:textId="77777777" w:rsidR="007529D8" w:rsidRPr="00A00B98" w:rsidRDefault="007529D8" w:rsidP="002F7F5A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4x6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C741DF" w14:textId="77777777" w:rsidR="007529D8" w:rsidRPr="00A00B98" w:rsidRDefault="007529D8" w:rsidP="002F7F5A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24</w:t>
            </w:r>
          </w:p>
        </w:tc>
        <w:tc>
          <w:tcPr>
            <w:tcW w:w="215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036F45B" w14:textId="77777777" w:rsidR="007529D8" w:rsidRPr="00A00B98" w:rsidRDefault="007529D8" w:rsidP="002F7F5A">
            <w:pPr>
              <w:ind w:left="142"/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7529D8" w:rsidRPr="00A00B98" w14:paraId="1C02276C" w14:textId="77777777" w:rsidTr="007529D8">
        <w:trPr>
          <w:trHeight w:val="29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45BDC7" w14:textId="02898C01" w:rsidR="007529D8" w:rsidRPr="00A00B98" w:rsidRDefault="007529D8" w:rsidP="002F7F5A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1</w:t>
            </w:r>
            <w:r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18E2ABA" w14:textId="77777777" w:rsidR="007529D8" w:rsidRPr="00A00B98" w:rsidRDefault="007529D8" w:rsidP="002F7F5A">
            <w:pPr>
              <w:ind w:left="142"/>
              <w:rPr>
                <w:rFonts w:ascii="Aptos Narrow" w:hAnsi="Aptos Narrow"/>
                <w:color w:val="000000"/>
              </w:rPr>
            </w:pPr>
          </w:p>
        </w:tc>
        <w:tc>
          <w:tcPr>
            <w:tcW w:w="18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609D439" w14:textId="77777777" w:rsidR="007529D8" w:rsidRPr="00A00B98" w:rsidRDefault="007529D8" w:rsidP="007529D8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</w:p>
        </w:tc>
        <w:tc>
          <w:tcPr>
            <w:tcW w:w="122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21F6076" w14:textId="77777777" w:rsidR="007529D8" w:rsidRPr="00A00B98" w:rsidRDefault="007529D8" w:rsidP="002F7F5A">
            <w:pPr>
              <w:ind w:left="142"/>
              <w:rPr>
                <w:rFonts w:ascii="Aptos Narrow" w:hAnsi="Aptos Narrow"/>
                <w:color w:val="000000"/>
              </w:rPr>
            </w:pP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C42DF7" w14:textId="77777777" w:rsidR="007529D8" w:rsidRPr="00A00B98" w:rsidRDefault="007529D8" w:rsidP="002F7F5A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1212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241ED1" w14:textId="77777777" w:rsidR="007529D8" w:rsidRPr="00A00B98" w:rsidRDefault="007529D8" w:rsidP="002F7F5A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4x6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BF30B4" w14:textId="77777777" w:rsidR="007529D8" w:rsidRPr="00A00B98" w:rsidRDefault="007529D8" w:rsidP="002F7F5A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24</w:t>
            </w:r>
          </w:p>
        </w:tc>
        <w:tc>
          <w:tcPr>
            <w:tcW w:w="215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6BC2C74" w14:textId="77777777" w:rsidR="007529D8" w:rsidRPr="00A00B98" w:rsidRDefault="007529D8" w:rsidP="002F7F5A">
            <w:pPr>
              <w:ind w:left="142"/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7529D8" w:rsidRPr="00A00B98" w14:paraId="47207013" w14:textId="77777777" w:rsidTr="007529D8">
        <w:trPr>
          <w:trHeight w:val="33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AF2670" w14:textId="579671B0" w:rsidR="007529D8" w:rsidRPr="00A00B98" w:rsidRDefault="007529D8" w:rsidP="002F7F5A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1</w:t>
            </w: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F62661C" w14:textId="77777777" w:rsidR="007529D8" w:rsidRPr="00A00B98" w:rsidRDefault="007529D8" w:rsidP="002F7F5A">
            <w:pPr>
              <w:ind w:left="142"/>
              <w:rPr>
                <w:rFonts w:ascii="Aptos Narrow" w:hAnsi="Aptos Narrow"/>
                <w:color w:val="000000"/>
              </w:rPr>
            </w:pPr>
          </w:p>
        </w:tc>
        <w:tc>
          <w:tcPr>
            <w:tcW w:w="18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CF42EB1" w14:textId="77777777" w:rsidR="007529D8" w:rsidRPr="00A00B98" w:rsidRDefault="007529D8" w:rsidP="007529D8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</w:p>
        </w:tc>
        <w:tc>
          <w:tcPr>
            <w:tcW w:w="122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EB01325" w14:textId="77777777" w:rsidR="007529D8" w:rsidRPr="00A00B98" w:rsidRDefault="007529D8" w:rsidP="002F7F5A">
            <w:pPr>
              <w:ind w:left="142"/>
              <w:rPr>
                <w:rFonts w:ascii="Aptos Narrow" w:hAnsi="Aptos Narrow"/>
                <w:color w:val="000000"/>
              </w:rPr>
            </w:pP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DB39ED" w14:textId="77777777" w:rsidR="007529D8" w:rsidRPr="00A00B98" w:rsidRDefault="007529D8" w:rsidP="002F7F5A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1213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C49F782" w14:textId="6BDDF18D" w:rsidR="007529D8" w:rsidRPr="00A00B98" w:rsidRDefault="007B418A" w:rsidP="002F7F5A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6</w:t>
            </w:r>
            <w:r w:rsidR="007529D8" w:rsidRPr="00A00B98">
              <w:rPr>
                <w:rFonts w:ascii="Aptos Narrow" w:hAnsi="Aptos Narrow"/>
                <w:color w:val="000000"/>
              </w:rPr>
              <w:t>x14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A94231" w14:textId="77777777" w:rsidR="007529D8" w:rsidRPr="00A00B98" w:rsidRDefault="007529D8" w:rsidP="002F7F5A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84</w:t>
            </w:r>
          </w:p>
        </w:tc>
        <w:tc>
          <w:tcPr>
            <w:tcW w:w="215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45D3754" w14:textId="77777777" w:rsidR="007529D8" w:rsidRPr="00A00B98" w:rsidRDefault="007529D8" w:rsidP="002F7F5A">
            <w:pPr>
              <w:ind w:left="142"/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7529D8" w:rsidRPr="00A00B98" w14:paraId="2D55D58D" w14:textId="77777777" w:rsidTr="009B1CC1">
        <w:trPr>
          <w:trHeight w:val="33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6474D1" w14:textId="74BBE04D" w:rsidR="007529D8" w:rsidRPr="00A00B98" w:rsidRDefault="007529D8" w:rsidP="002F7F5A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12</w:t>
            </w:r>
          </w:p>
        </w:tc>
        <w:tc>
          <w:tcPr>
            <w:tcW w:w="138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E25E39" w14:textId="77777777" w:rsidR="007529D8" w:rsidRPr="00A00B98" w:rsidRDefault="007529D8" w:rsidP="002F7F5A">
            <w:pPr>
              <w:ind w:left="142"/>
              <w:rPr>
                <w:rFonts w:ascii="Aptos Narrow" w:hAnsi="Aptos Narrow"/>
                <w:color w:val="000000"/>
              </w:rPr>
            </w:pPr>
          </w:p>
        </w:tc>
        <w:tc>
          <w:tcPr>
            <w:tcW w:w="18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45AAEB" w14:textId="77777777" w:rsidR="007529D8" w:rsidRPr="00A00B98" w:rsidRDefault="007529D8" w:rsidP="007529D8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</w:p>
        </w:tc>
        <w:tc>
          <w:tcPr>
            <w:tcW w:w="122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BAB6BD" w14:textId="77777777" w:rsidR="007529D8" w:rsidRPr="00A00B98" w:rsidRDefault="007529D8" w:rsidP="002F7F5A">
            <w:pPr>
              <w:ind w:left="142"/>
              <w:rPr>
                <w:rFonts w:ascii="Aptos Narrow" w:hAnsi="Aptos Narrow"/>
                <w:color w:val="000000"/>
              </w:rPr>
            </w:pP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901416F" w14:textId="73DAF696" w:rsidR="007529D8" w:rsidRPr="00A00B98" w:rsidRDefault="007529D8" w:rsidP="002F7F5A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El.Room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03811D2" w14:textId="6FBF162A" w:rsidR="007529D8" w:rsidRPr="00A00B98" w:rsidRDefault="007529D8" w:rsidP="002F7F5A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6x6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2107E9B" w14:textId="075E1311" w:rsidR="007529D8" w:rsidRPr="00A00B98" w:rsidRDefault="007529D8" w:rsidP="002F7F5A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36</w:t>
            </w:r>
          </w:p>
        </w:tc>
        <w:tc>
          <w:tcPr>
            <w:tcW w:w="215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D5C791" w14:textId="77777777" w:rsidR="007529D8" w:rsidRPr="00A00B98" w:rsidRDefault="007529D8" w:rsidP="002F7F5A">
            <w:pPr>
              <w:ind w:left="142"/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7529D8" w:rsidRPr="00A00B98" w14:paraId="614CE9C4" w14:textId="77777777" w:rsidTr="007529D8">
        <w:trPr>
          <w:trHeight w:val="33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1BE3433" w14:textId="41EFC16B" w:rsidR="007529D8" w:rsidRDefault="007529D8" w:rsidP="007529D8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13</w:t>
            </w:r>
          </w:p>
        </w:tc>
        <w:tc>
          <w:tcPr>
            <w:tcW w:w="138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E54272" w14:textId="77777777" w:rsidR="007529D8" w:rsidRPr="00A00B98" w:rsidRDefault="007529D8" w:rsidP="007529D8">
            <w:pPr>
              <w:ind w:left="142"/>
              <w:rPr>
                <w:rFonts w:ascii="Aptos Narrow" w:hAnsi="Aptos Narrow"/>
                <w:color w:val="000000"/>
              </w:rPr>
            </w:pPr>
          </w:p>
        </w:tc>
        <w:tc>
          <w:tcPr>
            <w:tcW w:w="182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2F8EA" w14:textId="77777777" w:rsidR="007529D8" w:rsidRPr="00A00B98" w:rsidRDefault="007529D8" w:rsidP="007529D8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</w:p>
        </w:tc>
        <w:tc>
          <w:tcPr>
            <w:tcW w:w="122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3F942" w14:textId="77777777" w:rsidR="007529D8" w:rsidRPr="00A00B98" w:rsidRDefault="007529D8" w:rsidP="007529D8">
            <w:pPr>
              <w:ind w:left="142"/>
              <w:rPr>
                <w:rFonts w:ascii="Aptos Narrow" w:hAnsi="Aptos Narrow"/>
                <w:color w:val="000000"/>
              </w:rPr>
            </w:pP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5FE210E" w14:textId="5EC14964" w:rsidR="007529D8" w:rsidRDefault="007529D8" w:rsidP="007529D8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MLT-01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1470C40" w14:textId="79E4FE27" w:rsidR="007529D8" w:rsidRDefault="007529D8" w:rsidP="007529D8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6x6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DADB7F6" w14:textId="60F72350" w:rsidR="007529D8" w:rsidRDefault="007529D8" w:rsidP="007529D8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36</w:t>
            </w:r>
          </w:p>
        </w:tc>
        <w:tc>
          <w:tcPr>
            <w:tcW w:w="215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7217F" w14:textId="77777777" w:rsidR="007529D8" w:rsidRPr="00A00B98" w:rsidRDefault="007529D8" w:rsidP="007529D8">
            <w:pPr>
              <w:ind w:left="142"/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7529D8" w:rsidRPr="00A00B98" w14:paraId="693AA35B" w14:textId="77777777" w:rsidTr="007529D8">
        <w:trPr>
          <w:trHeight w:val="30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786B95" w14:textId="77777777" w:rsidR="007529D8" w:rsidRPr="00A00B98" w:rsidRDefault="007529D8" w:rsidP="007529D8">
            <w:pPr>
              <w:ind w:left="142"/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640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C41570" w14:textId="77777777" w:rsidR="007529D8" w:rsidRPr="00A00B98" w:rsidRDefault="007529D8" w:rsidP="007529D8">
            <w:pPr>
              <w:ind w:left="142"/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A00B98">
              <w:rPr>
                <w:rFonts w:ascii="Aptos Narrow" w:hAnsi="Aptos Narrow"/>
                <w:b/>
                <w:bCs/>
                <w:color w:val="000000"/>
              </w:rPr>
              <w:t xml:space="preserve">Total Candidates 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772927" w14:textId="5B52B51E" w:rsidR="007529D8" w:rsidRPr="00A00B98" w:rsidRDefault="007529D8" w:rsidP="007529D8">
            <w:pPr>
              <w:ind w:left="142"/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516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72913C" w14:textId="77777777" w:rsidR="007529D8" w:rsidRPr="00A00B98" w:rsidRDefault="007529D8" w:rsidP="007529D8">
            <w:pPr>
              <w:ind w:left="142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 </w:t>
            </w:r>
          </w:p>
        </w:tc>
      </w:tr>
    </w:tbl>
    <w:p w14:paraId="3F9C5D2E" w14:textId="66F82602" w:rsidR="00FA370C" w:rsidRPr="000D2F04" w:rsidRDefault="00FA370C" w:rsidP="000D2F04">
      <w:pPr>
        <w:rPr>
          <w:rFonts w:ascii="Tahoma" w:hAnsi="Tahoma" w:cs="Tahoma"/>
          <w:color w:val="1F1F1F"/>
          <w:sz w:val="25"/>
          <w:szCs w:val="25"/>
        </w:rPr>
      </w:pPr>
    </w:p>
    <w:p w14:paraId="4D2944A7" w14:textId="2AAF0643" w:rsidR="00F96FD2" w:rsidRDefault="00C63B7A" w:rsidP="00A00B98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</w:t>
      </w:r>
      <w:r w:rsidR="00F96FD2">
        <w:rPr>
          <w:rFonts w:ascii="Tahoma" w:hAnsi="Tahoma" w:cs="Tahoma"/>
          <w:color w:val="1F1F1F"/>
          <w:sz w:val="25"/>
          <w:szCs w:val="25"/>
        </w:rPr>
        <w:t xml:space="preserve">      </w:t>
      </w:r>
      <w:r w:rsidR="00FA370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9F0D34">
        <w:rPr>
          <w:rFonts w:ascii="Tahoma" w:hAnsi="Tahoma" w:cs="Tahoma"/>
          <w:color w:val="1F1F1F"/>
          <w:sz w:val="25"/>
          <w:szCs w:val="25"/>
        </w:rPr>
        <w:t xml:space="preserve"> </w:t>
      </w:r>
      <w:r w:rsidR="00AC0F3F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9F0D34">
        <w:rPr>
          <w:rFonts w:ascii="Tahoma" w:hAnsi="Tahoma" w:cs="Tahoma"/>
          <w:color w:val="1F1F1F"/>
          <w:sz w:val="25"/>
          <w:szCs w:val="25"/>
        </w:rPr>
        <w:t xml:space="preserve"> </w:t>
      </w:r>
      <w:r w:rsidR="00F96FD2" w:rsidRPr="00337606">
        <w:rPr>
          <w:rFonts w:ascii="Tahoma" w:hAnsi="Tahoma" w:cs="Tahoma"/>
          <w:color w:val="1F1F1F"/>
          <w:sz w:val="25"/>
          <w:szCs w:val="25"/>
        </w:rPr>
        <w:t>Yours Faithfully</w:t>
      </w:r>
      <w:r>
        <w:rPr>
          <w:rFonts w:ascii="Tahoma" w:hAnsi="Tahoma" w:cs="Tahoma"/>
          <w:color w:val="1F1F1F"/>
          <w:sz w:val="25"/>
          <w:szCs w:val="25"/>
        </w:rPr>
        <w:t xml:space="preserve">    </w:t>
      </w:r>
    </w:p>
    <w:p w14:paraId="1DDAC108" w14:textId="52054A59" w:rsidR="00F96FD2" w:rsidRDefault="00F96FD2" w:rsidP="009F0D34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3DFD72BE" w14:textId="77777777" w:rsidR="00E423C2" w:rsidRDefault="00E423C2" w:rsidP="009F0D34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14561432" w14:textId="39E35011" w:rsidR="00E423C2" w:rsidRDefault="00F96FD2" w:rsidP="00AC0F3F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            </w:t>
      </w:r>
      <w:r w:rsidR="009F0D34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</w:t>
      </w:r>
    </w:p>
    <w:p w14:paraId="2141638F" w14:textId="2EC8426C" w:rsidR="00247F81" w:rsidRPr="003D1396" w:rsidRDefault="00E423C2" w:rsidP="00C63B7A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 </w:t>
      </w:r>
      <w:r w:rsidR="00247F81"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40114AC5" w:rsidR="00247F81" w:rsidRPr="003D1396" w:rsidRDefault="00247F81" w:rsidP="00C63B7A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414BA74E" w14:textId="09EC0591" w:rsidR="00A00B98" w:rsidRDefault="00247F81" w:rsidP="00E423C2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862B1C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66204B79" w14:textId="4EF87B18" w:rsidR="00A00B98" w:rsidRPr="00A00B98" w:rsidRDefault="00A00B98" w:rsidP="00A00B98">
      <w:pPr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A00B98">
        <w:rPr>
          <w:rFonts w:ascii="Tahoma" w:hAnsi="Tahoma" w:cs="Tahoma"/>
          <w:b/>
          <w:bCs/>
          <w:color w:val="1F1F1F"/>
          <w:sz w:val="25"/>
          <w:szCs w:val="25"/>
        </w:rPr>
        <w:t>Copy to the:</w:t>
      </w:r>
    </w:p>
    <w:p w14:paraId="0C5F7F27" w14:textId="2B617469" w:rsidR="00A00B98" w:rsidRDefault="00A00B98" w:rsidP="00FA370C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1.</w:t>
      </w:r>
      <w:r w:rsidR="005859D6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Er. </w:t>
      </w:r>
      <w:r w:rsidR="005859D6">
        <w:rPr>
          <w:rFonts w:ascii="Tahoma" w:hAnsi="Tahoma" w:cs="Tahoma"/>
          <w:color w:val="1F1F1F"/>
          <w:sz w:val="25"/>
          <w:szCs w:val="25"/>
        </w:rPr>
        <w:t xml:space="preserve">Javeed Ahmad </w:t>
      </w:r>
      <w:r w:rsidR="00AC0F3F">
        <w:rPr>
          <w:rFonts w:ascii="Tahoma" w:hAnsi="Tahoma" w:cs="Tahoma"/>
          <w:color w:val="1F1F1F"/>
          <w:sz w:val="25"/>
          <w:szCs w:val="25"/>
        </w:rPr>
        <w:t xml:space="preserve">Najar, Incharge Examinations </w:t>
      </w:r>
      <w:r>
        <w:rPr>
          <w:rFonts w:ascii="Tahoma" w:hAnsi="Tahoma" w:cs="Tahoma"/>
          <w:color w:val="1F1F1F"/>
          <w:sz w:val="25"/>
          <w:szCs w:val="25"/>
        </w:rPr>
        <w:t>for information.</w:t>
      </w:r>
    </w:p>
    <w:p w14:paraId="4B2C1CDC" w14:textId="77777777" w:rsidR="00F96FD2" w:rsidRDefault="00F96FD2" w:rsidP="00DF0AEB">
      <w:pPr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3C74F09E" w14:textId="77777777" w:rsidR="00F96FD2" w:rsidRDefault="00F96FD2" w:rsidP="00DF0AEB">
      <w:pPr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3FDB770A" w14:textId="77777777" w:rsidR="00F96FD2" w:rsidRDefault="00F96FD2" w:rsidP="00DF0AEB">
      <w:pPr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4AA8A475" w14:textId="77777777" w:rsidR="00052EF2" w:rsidRPr="00052EF2" w:rsidRDefault="00052EF2" w:rsidP="00052EF2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19F7DFF" w14:textId="77777777" w:rsidR="005D7302" w:rsidRPr="005D7302" w:rsidRDefault="005D7302" w:rsidP="005D7302">
      <w:pPr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C63B7A">
      <w:pPr>
        <w:spacing w:line="360" w:lineRule="auto"/>
        <w:jc w:val="both"/>
        <w:rPr>
          <w:rFonts w:ascii="Tahoma" w:hAnsi="Tahoma" w:cs="Tahoma"/>
          <w:color w:val="1F1F1F"/>
          <w:sz w:val="24"/>
          <w:szCs w:val="24"/>
        </w:rPr>
      </w:pPr>
    </w:p>
    <w:sectPr w:rsidR="00A9467C" w:rsidRPr="00D6579E" w:rsidSect="002F7F5A">
      <w:headerReference w:type="default" r:id="rId9"/>
      <w:pgSz w:w="11906" w:h="16838"/>
      <w:pgMar w:top="1338" w:right="707" w:bottom="8" w:left="709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3943A7" w14:textId="77777777" w:rsidR="00BD519A" w:rsidRDefault="00BD519A">
      <w:r>
        <w:separator/>
      </w:r>
    </w:p>
  </w:endnote>
  <w:endnote w:type="continuationSeparator" w:id="0">
    <w:p w14:paraId="3780BD09" w14:textId="77777777" w:rsidR="00BD519A" w:rsidRDefault="00BD51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37518B" w14:textId="77777777" w:rsidR="00BD519A" w:rsidRDefault="00BD519A">
      <w:r>
        <w:separator/>
      </w:r>
    </w:p>
  </w:footnote>
  <w:footnote w:type="continuationSeparator" w:id="0">
    <w:p w14:paraId="3679CE85" w14:textId="77777777" w:rsidR="00BD519A" w:rsidRDefault="00BD51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C616D0" w14:textId="77777777" w:rsidR="00F96FD2" w:rsidRDefault="0069352F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</w:p>
  <w:p w14:paraId="4C43F991" w14:textId="3D761652" w:rsidR="00B14580" w:rsidRDefault="00F96FD2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01FE0E58">
          <wp:simplePos x="0" y="0"/>
          <wp:positionH relativeFrom="margin">
            <wp:posOffset>254000</wp:posOffset>
          </wp:positionH>
          <wp:positionV relativeFrom="page">
            <wp:posOffset>405130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141934355" name="Picture 11419343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entury Gothic" w:eastAsia="Calibri" w:hAnsi="Century Gothic"/>
        <w:sz w:val="16"/>
        <w:szCs w:val="16"/>
      </w:rPr>
      <w:t xml:space="preserve"> </w:t>
    </w:r>
    <w:r w:rsidR="0069352F">
      <w:rPr>
        <w:rFonts w:ascii="Century Gothic" w:eastAsia="Calibri" w:hAnsi="Century Gothic"/>
        <w:sz w:val="16"/>
        <w:szCs w:val="16"/>
      </w:rPr>
      <w:t xml:space="preserve">Phone No:    0194-2310144/2310060                   </w:t>
    </w:r>
  </w:p>
  <w:p w14:paraId="52EA53CA" w14:textId="038FC49B" w:rsidR="00F96FD2" w:rsidRDefault="00F96FD2" w:rsidP="00F96FD2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</w:t>
    </w:r>
    <w:r w:rsidR="0069352F" w:rsidRPr="00461DF9">
      <w:rPr>
        <w:rFonts w:ascii="Algerian" w:eastAsia="Calibri" w:hAnsi="Algerian"/>
        <w:b/>
        <w:bCs/>
        <w:sz w:val="28"/>
        <w:szCs w:val="28"/>
      </w:rPr>
      <w:t xml:space="preserve">KASHMIR GOVT. POLYTECHNIC COLLEGE GOGJI BAGH </w:t>
    </w:r>
  </w:p>
  <w:p w14:paraId="7E59A238" w14:textId="1665A90E" w:rsidR="00B14580" w:rsidRPr="00461DF9" w:rsidRDefault="00F96FD2" w:rsidP="00F96FD2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      </w:t>
    </w:r>
    <w:r w:rsidR="0069352F" w:rsidRPr="00461DF9">
      <w:rPr>
        <w:rFonts w:ascii="Algerian" w:eastAsia="Calibri" w:hAnsi="Algerian"/>
        <w:b/>
        <w:bCs/>
        <w:sz w:val="28"/>
        <w:szCs w:val="28"/>
      </w:rPr>
      <w:t>SRINAGAR.</w:t>
    </w:r>
  </w:p>
  <w:p w14:paraId="1DB13F17" w14:textId="6094429D" w:rsidR="00965277" w:rsidRDefault="008B22E1" w:rsidP="008B22E1">
    <w:pPr>
      <w:contextualSpacing/>
      <w:rPr>
        <w:sz w:val="20"/>
        <w:szCs w:val="20"/>
      </w:rPr>
    </w:pPr>
    <w:r>
      <w:t xml:space="preserve">                 </w:t>
    </w:r>
    <w:r w:rsidR="00F86DFD">
      <w:t xml:space="preserve"> </w:t>
    </w:r>
    <w:r w:rsidR="00F96FD2">
      <w:t xml:space="preserve"> </w:t>
    </w:r>
    <w:r w:rsidR="00F86DFD">
      <w:t xml:space="preserve"> </w:t>
    </w:r>
    <w:r>
      <w:t xml:space="preserve"> </w:t>
    </w:r>
    <w:hyperlink r:id="rId2" w:history="1">
      <w:r w:rsidR="00F86DFD" w:rsidRPr="00CC2AD2">
        <w:rPr>
          <w:rStyle w:val="Hyperlink"/>
          <w:rFonts w:ascii="Century Gothic" w:hAnsi="Century Gothic" w:cs="Calibri"/>
          <w:sz w:val="20"/>
          <w:szCs w:val="20"/>
        </w:rPr>
        <w:t>https://www.kgpsrinagar.edu.in.</w:t>
      </w:r>
    </w:hyperlink>
  </w:p>
  <w:p w14:paraId="479F9EE8" w14:textId="3FF9787C" w:rsidR="00B14580" w:rsidRPr="009F0D34" w:rsidRDefault="00965277" w:rsidP="009F0D34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F96FD2"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r w:rsidR="00F86DFD">
      <w:t>kgp-</w:t>
    </w:r>
    <w:r w:rsidR="00C63B7A">
      <w:t>s</w:t>
    </w:r>
    <w:r w:rsidR="00F86DFD">
      <w:t>rinagar@jk.gov.in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 w15:restartNumberingAfterBreak="0">
    <w:nsid w:val="55444941"/>
    <w:multiLevelType w:val="multilevel"/>
    <w:tmpl w:val="FD543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A44339"/>
    <w:multiLevelType w:val="multilevel"/>
    <w:tmpl w:val="2ABE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6E870E7B"/>
    <w:multiLevelType w:val="hybridMultilevel"/>
    <w:tmpl w:val="399C7AB0"/>
    <w:lvl w:ilvl="0" w:tplc="C388CF8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2"/>
  </w:num>
  <w:num w:numId="13">
    <w:abstractNumId w:val="10"/>
  </w:num>
  <w:num w:numId="14">
    <w:abstractNumId w:val="16"/>
  </w:num>
  <w:num w:numId="15">
    <w:abstractNumId w:val="13"/>
  </w:num>
  <w:num w:numId="16">
    <w:abstractNumId w:val="17"/>
  </w:num>
  <w:num w:numId="17">
    <w:abstractNumId w:val="18"/>
  </w:num>
  <w:num w:numId="18">
    <w:abstractNumId w:val="14"/>
  </w:num>
  <w:num w:numId="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52EF2"/>
    <w:rsid w:val="00064205"/>
    <w:rsid w:val="000716D2"/>
    <w:rsid w:val="00071AAB"/>
    <w:rsid w:val="00076EA7"/>
    <w:rsid w:val="00082091"/>
    <w:rsid w:val="00095053"/>
    <w:rsid w:val="000B2C46"/>
    <w:rsid w:val="000B76C4"/>
    <w:rsid w:val="000C5610"/>
    <w:rsid w:val="000C6244"/>
    <w:rsid w:val="000D2F04"/>
    <w:rsid w:val="000E6552"/>
    <w:rsid w:val="000F334E"/>
    <w:rsid w:val="000F3A4F"/>
    <w:rsid w:val="000F59AC"/>
    <w:rsid w:val="00101BEA"/>
    <w:rsid w:val="00121CFB"/>
    <w:rsid w:val="00127583"/>
    <w:rsid w:val="00127C91"/>
    <w:rsid w:val="001364FE"/>
    <w:rsid w:val="001368DD"/>
    <w:rsid w:val="001476A0"/>
    <w:rsid w:val="00147DB3"/>
    <w:rsid w:val="001517A1"/>
    <w:rsid w:val="0015186D"/>
    <w:rsid w:val="001518A5"/>
    <w:rsid w:val="0015747D"/>
    <w:rsid w:val="00170095"/>
    <w:rsid w:val="00170E4F"/>
    <w:rsid w:val="001743F4"/>
    <w:rsid w:val="00176C2B"/>
    <w:rsid w:val="0017744B"/>
    <w:rsid w:val="00187C33"/>
    <w:rsid w:val="001936B7"/>
    <w:rsid w:val="00196AB1"/>
    <w:rsid w:val="001A21FE"/>
    <w:rsid w:val="001D02DE"/>
    <w:rsid w:val="001D2BA0"/>
    <w:rsid w:val="001E0D46"/>
    <w:rsid w:val="001E3E29"/>
    <w:rsid w:val="001E487E"/>
    <w:rsid w:val="001F08DE"/>
    <w:rsid w:val="001F5E65"/>
    <w:rsid w:val="00201333"/>
    <w:rsid w:val="00210EE4"/>
    <w:rsid w:val="00210FA7"/>
    <w:rsid w:val="00216417"/>
    <w:rsid w:val="00217E71"/>
    <w:rsid w:val="00247F81"/>
    <w:rsid w:val="002509BD"/>
    <w:rsid w:val="00254246"/>
    <w:rsid w:val="0026631D"/>
    <w:rsid w:val="00272108"/>
    <w:rsid w:val="002A5606"/>
    <w:rsid w:val="002C2F53"/>
    <w:rsid w:val="002C350F"/>
    <w:rsid w:val="002D0BC4"/>
    <w:rsid w:val="002D7CE0"/>
    <w:rsid w:val="002E17D5"/>
    <w:rsid w:val="002F1995"/>
    <w:rsid w:val="002F7F5A"/>
    <w:rsid w:val="00322356"/>
    <w:rsid w:val="0033518C"/>
    <w:rsid w:val="00335CF5"/>
    <w:rsid w:val="00337606"/>
    <w:rsid w:val="00342855"/>
    <w:rsid w:val="003437C2"/>
    <w:rsid w:val="0036038D"/>
    <w:rsid w:val="00360589"/>
    <w:rsid w:val="003735B5"/>
    <w:rsid w:val="00377186"/>
    <w:rsid w:val="0037797E"/>
    <w:rsid w:val="003A1C03"/>
    <w:rsid w:val="003A1E69"/>
    <w:rsid w:val="003C3196"/>
    <w:rsid w:val="003D1396"/>
    <w:rsid w:val="003D7B76"/>
    <w:rsid w:val="004031EC"/>
    <w:rsid w:val="00404215"/>
    <w:rsid w:val="00414627"/>
    <w:rsid w:val="00420B16"/>
    <w:rsid w:val="00421AFA"/>
    <w:rsid w:val="00425D63"/>
    <w:rsid w:val="004333D6"/>
    <w:rsid w:val="0043439E"/>
    <w:rsid w:val="00454054"/>
    <w:rsid w:val="00461DF9"/>
    <w:rsid w:val="004643D8"/>
    <w:rsid w:val="004729FE"/>
    <w:rsid w:val="0048205E"/>
    <w:rsid w:val="004831C3"/>
    <w:rsid w:val="00497C24"/>
    <w:rsid w:val="004A6FEC"/>
    <w:rsid w:val="004B3216"/>
    <w:rsid w:val="004C191F"/>
    <w:rsid w:val="004C7BA5"/>
    <w:rsid w:val="004D2AEC"/>
    <w:rsid w:val="004E5652"/>
    <w:rsid w:val="004E7628"/>
    <w:rsid w:val="004F48F2"/>
    <w:rsid w:val="005065F5"/>
    <w:rsid w:val="0050696F"/>
    <w:rsid w:val="005149B1"/>
    <w:rsid w:val="005205B6"/>
    <w:rsid w:val="00527AED"/>
    <w:rsid w:val="005366CB"/>
    <w:rsid w:val="005511E0"/>
    <w:rsid w:val="00554BB2"/>
    <w:rsid w:val="00562D2B"/>
    <w:rsid w:val="005647F2"/>
    <w:rsid w:val="005662D1"/>
    <w:rsid w:val="00573A09"/>
    <w:rsid w:val="005859D6"/>
    <w:rsid w:val="005A4526"/>
    <w:rsid w:val="005B473D"/>
    <w:rsid w:val="005C1B16"/>
    <w:rsid w:val="005D2983"/>
    <w:rsid w:val="005D7302"/>
    <w:rsid w:val="005E53D0"/>
    <w:rsid w:val="005E62A2"/>
    <w:rsid w:val="005E759A"/>
    <w:rsid w:val="005F0F78"/>
    <w:rsid w:val="006002EB"/>
    <w:rsid w:val="006128EF"/>
    <w:rsid w:val="006264B4"/>
    <w:rsid w:val="00635DE5"/>
    <w:rsid w:val="006404B3"/>
    <w:rsid w:val="00643033"/>
    <w:rsid w:val="00644CC3"/>
    <w:rsid w:val="0065245E"/>
    <w:rsid w:val="00661468"/>
    <w:rsid w:val="0066398F"/>
    <w:rsid w:val="006649F0"/>
    <w:rsid w:val="0067245D"/>
    <w:rsid w:val="00676A3D"/>
    <w:rsid w:val="00682603"/>
    <w:rsid w:val="00683CF5"/>
    <w:rsid w:val="0068470E"/>
    <w:rsid w:val="006865BA"/>
    <w:rsid w:val="0069352F"/>
    <w:rsid w:val="00695DCD"/>
    <w:rsid w:val="006A05CC"/>
    <w:rsid w:val="006A203E"/>
    <w:rsid w:val="006A35A7"/>
    <w:rsid w:val="006C1785"/>
    <w:rsid w:val="006C4BAE"/>
    <w:rsid w:val="006C5D86"/>
    <w:rsid w:val="006C7C59"/>
    <w:rsid w:val="006E1E46"/>
    <w:rsid w:val="006F095C"/>
    <w:rsid w:val="00705C8D"/>
    <w:rsid w:val="0071188C"/>
    <w:rsid w:val="007152D7"/>
    <w:rsid w:val="0074054D"/>
    <w:rsid w:val="00746C14"/>
    <w:rsid w:val="0075246D"/>
    <w:rsid w:val="007529D8"/>
    <w:rsid w:val="00757FC8"/>
    <w:rsid w:val="00762F19"/>
    <w:rsid w:val="0077476B"/>
    <w:rsid w:val="00775ECA"/>
    <w:rsid w:val="007A65F9"/>
    <w:rsid w:val="007B418A"/>
    <w:rsid w:val="007B4E2D"/>
    <w:rsid w:val="007B6B21"/>
    <w:rsid w:val="007C2C59"/>
    <w:rsid w:val="007C3556"/>
    <w:rsid w:val="007C7861"/>
    <w:rsid w:val="007E433B"/>
    <w:rsid w:val="007F6994"/>
    <w:rsid w:val="00801F23"/>
    <w:rsid w:val="008048EF"/>
    <w:rsid w:val="008272AF"/>
    <w:rsid w:val="00830478"/>
    <w:rsid w:val="00831980"/>
    <w:rsid w:val="008332A4"/>
    <w:rsid w:val="00834240"/>
    <w:rsid w:val="00837632"/>
    <w:rsid w:val="0085640F"/>
    <w:rsid w:val="008567AA"/>
    <w:rsid w:val="008604A5"/>
    <w:rsid w:val="00862B1C"/>
    <w:rsid w:val="00870A14"/>
    <w:rsid w:val="008729B0"/>
    <w:rsid w:val="00892712"/>
    <w:rsid w:val="008961CA"/>
    <w:rsid w:val="008A680A"/>
    <w:rsid w:val="008B0BB0"/>
    <w:rsid w:val="008B22E1"/>
    <w:rsid w:val="008C0DC9"/>
    <w:rsid w:val="008E6C4B"/>
    <w:rsid w:val="008F18C0"/>
    <w:rsid w:val="008F29C4"/>
    <w:rsid w:val="00900EE4"/>
    <w:rsid w:val="00907648"/>
    <w:rsid w:val="00930FDE"/>
    <w:rsid w:val="00932BAF"/>
    <w:rsid w:val="00934C7C"/>
    <w:rsid w:val="00937AD8"/>
    <w:rsid w:val="0094030F"/>
    <w:rsid w:val="00965277"/>
    <w:rsid w:val="009831D7"/>
    <w:rsid w:val="00984C93"/>
    <w:rsid w:val="00987CE1"/>
    <w:rsid w:val="0099405C"/>
    <w:rsid w:val="009A1100"/>
    <w:rsid w:val="009B27AA"/>
    <w:rsid w:val="009C600F"/>
    <w:rsid w:val="009D3723"/>
    <w:rsid w:val="009E04F2"/>
    <w:rsid w:val="009E1A29"/>
    <w:rsid w:val="009F0D34"/>
    <w:rsid w:val="00A00745"/>
    <w:rsid w:val="00A00B98"/>
    <w:rsid w:val="00A03B7B"/>
    <w:rsid w:val="00A05BB6"/>
    <w:rsid w:val="00A13D12"/>
    <w:rsid w:val="00A200C9"/>
    <w:rsid w:val="00A243AC"/>
    <w:rsid w:val="00A250D5"/>
    <w:rsid w:val="00A3153D"/>
    <w:rsid w:val="00A32F56"/>
    <w:rsid w:val="00A36028"/>
    <w:rsid w:val="00A45314"/>
    <w:rsid w:val="00A47EA1"/>
    <w:rsid w:val="00A50DA1"/>
    <w:rsid w:val="00A50F95"/>
    <w:rsid w:val="00A6374D"/>
    <w:rsid w:val="00A73E3B"/>
    <w:rsid w:val="00A86E40"/>
    <w:rsid w:val="00A91424"/>
    <w:rsid w:val="00A9467C"/>
    <w:rsid w:val="00AA2C77"/>
    <w:rsid w:val="00AB2CF2"/>
    <w:rsid w:val="00AC0F3F"/>
    <w:rsid w:val="00AC3FB9"/>
    <w:rsid w:val="00AC702A"/>
    <w:rsid w:val="00AD0FA7"/>
    <w:rsid w:val="00AD226F"/>
    <w:rsid w:val="00AD376C"/>
    <w:rsid w:val="00AF292B"/>
    <w:rsid w:val="00AF3249"/>
    <w:rsid w:val="00AF5BA8"/>
    <w:rsid w:val="00AF68EE"/>
    <w:rsid w:val="00B05F8C"/>
    <w:rsid w:val="00B13A52"/>
    <w:rsid w:val="00B14580"/>
    <w:rsid w:val="00B161E7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9683E"/>
    <w:rsid w:val="00B9785D"/>
    <w:rsid w:val="00BB7C2B"/>
    <w:rsid w:val="00BC1664"/>
    <w:rsid w:val="00BC2546"/>
    <w:rsid w:val="00BD3823"/>
    <w:rsid w:val="00BD519A"/>
    <w:rsid w:val="00BD636C"/>
    <w:rsid w:val="00BE098D"/>
    <w:rsid w:val="00BE41BC"/>
    <w:rsid w:val="00BF3E13"/>
    <w:rsid w:val="00BF5AA4"/>
    <w:rsid w:val="00C05085"/>
    <w:rsid w:val="00C1593D"/>
    <w:rsid w:val="00C17FA6"/>
    <w:rsid w:val="00C45227"/>
    <w:rsid w:val="00C56C7E"/>
    <w:rsid w:val="00C63B7A"/>
    <w:rsid w:val="00C644CF"/>
    <w:rsid w:val="00C73C0F"/>
    <w:rsid w:val="00C768A0"/>
    <w:rsid w:val="00C776A4"/>
    <w:rsid w:val="00CA2C6C"/>
    <w:rsid w:val="00CB030E"/>
    <w:rsid w:val="00CB0652"/>
    <w:rsid w:val="00CC0600"/>
    <w:rsid w:val="00CC586C"/>
    <w:rsid w:val="00CC58D9"/>
    <w:rsid w:val="00CC78AC"/>
    <w:rsid w:val="00CF3120"/>
    <w:rsid w:val="00CF7953"/>
    <w:rsid w:val="00D04D4C"/>
    <w:rsid w:val="00D07232"/>
    <w:rsid w:val="00D10245"/>
    <w:rsid w:val="00D140C6"/>
    <w:rsid w:val="00D21BDD"/>
    <w:rsid w:val="00D34210"/>
    <w:rsid w:val="00D34425"/>
    <w:rsid w:val="00D42D1A"/>
    <w:rsid w:val="00D464E1"/>
    <w:rsid w:val="00D6579E"/>
    <w:rsid w:val="00D65F07"/>
    <w:rsid w:val="00D677E1"/>
    <w:rsid w:val="00D704F3"/>
    <w:rsid w:val="00D9049C"/>
    <w:rsid w:val="00D92BB7"/>
    <w:rsid w:val="00DB169B"/>
    <w:rsid w:val="00DC76D2"/>
    <w:rsid w:val="00DD30ED"/>
    <w:rsid w:val="00DE34B8"/>
    <w:rsid w:val="00DF03A7"/>
    <w:rsid w:val="00DF0AEB"/>
    <w:rsid w:val="00DF4937"/>
    <w:rsid w:val="00E00548"/>
    <w:rsid w:val="00E03670"/>
    <w:rsid w:val="00E423C2"/>
    <w:rsid w:val="00E64C21"/>
    <w:rsid w:val="00E66F64"/>
    <w:rsid w:val="00E67631"/>
    <w:rsid w:val="00E7798A"/>
    <w:rsid w:val="00E902EB"/>
    <w:rsid w:val="00EC24C6"/>
    <w:rsid w:val="00ED04D1"/>
    <w:rsid w:val="00EE22DA"/>
    <w:rsid w:val="00EF2933"/>
    <w:rsid w:val="00F05146"/>
    <w:rsid w:val="00F1115D"/>
    <w:rsid w:val="00F329F3"/>
    <w:rsid w:val="00F34C5D"/>
    <w:rsid w:val="00F3513C"/>
    <w:rsid w:val="00F45CF4"/>
    <w:rsid w:val="00F465C5"/>
    <w:rsid w:val="00F5180D"/>
    <w:rsid w:val="00F51B21"/>
    <w:rsid w:val="00F51D87"/>
    <w:rsid w:val="00F52DA3"/>
    <w:rsid w:val="00F72D67"/>
    <w:rsid w:val="00F73110"/>
    <w:rsid w:val="00F7685D"/>
    <w:rsid w:val="00F8455C"/>
    <w:rsid w:val="00F86DFD"/>
    <w:rsid w:val="00F909F8"/>
    <w:rsid w:val="00F96FD2"/>
    <w:rsid w:val="00FA370C"/>
    <w:rsid w:val="00FB0BD8"/>
    <w:rsid w:val="00FB2688"/>
    <w:rsid w:val="00FE1CDD"/>
    <w:rsid w:val="00FE66E1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7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3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9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6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6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52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9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30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6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0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1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64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8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2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9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4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5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7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1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angcelt.lt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40BB2-1301-49CE-A560-7A23A3E176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270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kgpolysgr58@gmail.com</cp:lastModifiedBy>
  <cp:revision>4</cp:revision>
  <cp:lastPrinted>2026-05-02T10:06:00Z</cp:lastPrinted>
  <dcterms:created xsi:type="dcterms:W3CDTF">2026-05-02T10:01:00Z</dcterms:created>
  <dcterms:modified xsi:type="dcterms:W3CDTF">2026-05-02T10:08:00Z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