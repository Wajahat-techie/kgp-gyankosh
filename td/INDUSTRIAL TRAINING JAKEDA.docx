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C29FD" w14:textId="540389AB" w:rsidR="00A82F54" w:rsidRPr="00A82F54" w:rsidRDefault="0078386D" w:rsidP="0078386D">
      <w:pPr>
        <w:spacing w:line="276" w:lineRule="auto"/>
        <w:ind w:hanging="993"/>
        <w:jc w:val="both"/>
        <w:rPr>
          <w:rFonts w:ascii="Tahoma" w:hAnsi="Tahoma" w:cs="Tahoma"/>
          <w:sz w:val="24"/>
          <w:szCs w:val="24"/>
        </w:rPr>
      </w:pPr>
      <w:r>
        <w:t xml:space="preserve"> </w:t>
      </w:r>
      <w:bookmarkStart w:id="0" w:name="_Hlk140323098"/>
      <w:r w:rsidR="00A82F54" w:rsidRPr="00A82F54">
        <w:rPr>
          <w:rFonts w:ascii="Tahoma" w:hAnsi="Tahoma" w:cs="Tahoma"/>
          <w:sz w:val="24"/>
          <w:szCs w:val="24"/>
        </w:rPr>
        <w:t xml:space="preserve">The Chief </w:t>
      </w:r>
      <w:r w:rsidR="00D712E9">
        <w:rPr>
          <w:rFonts w:ascii="Tahoma" w:hAnsi="Tahoma" w:cs="Tahoma"/>
          <w:sz w:val="24"/>
          <w:szCs w:val="24"/>
        </w:rPr>
        <w:t>Executive Officer</w:t>
      </w:r>
      <w:r w:rsidR="00A82F54" w:rsidRPr="00A82F54">
        <w:rPr>
          <w:rFonts w:ascii="Tahoma" w:hAnsi="Tahoma" w:cs="Tahoma"/>
          <w:sz w:val="24"/>
          <w:szCs w:val="24"/>
        </w:rPr>
        <w:t>,</w:t>
      </w:r>
    </w:p>
    <w:p w14:paraId="5BD38CE0" w14:textId="402B171E" w:rsidR="00A82F54" w:rsidRPr="00A82F54" w:rsidRDefault="00D712E9" w:rsidP="001E7EC2">
      <w:pPr>
        <w:spacing w:line="276" w:lineRule="auto"/>
        <w:ind w:hanging="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JAKEDA</w:t>
      </w:r>
      <w:r w:rsidR="00A82F54" w:rsidRPr="00A82F54">
        <w:rPr>
          <w:rFonts w:ascii="Tahoma" w:hAnsi="Tahoma" w:cs="Tahoma"/>
          <w:sz w:val="24"/>
          <w:szCs w:val="24"/>
        </w:rPr>
        <w:t>,</w:t>
      </w:r>
    </w:p>
    <w:p w14:paraId="240EBA68" w14:textId="698E0420" w:rsidR="00A77585" w:rsidRPr="00A82F54" w:rsidRDefault="00D712E9" w:rsidP="00A77585">
      <w:pPr>
        <w:spacing w:line="276" w:lineRule="auto"/>
        <w:ind w:hanging="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Srinagar J&amp;K</w:t>
      </w:r>
      <w:r w:rsidR="00A82F54" w:rsidRPr="00A82F54">
        <w:rPr>
          <w:rFonts w:ascii="Tahoma" w:hAnsi="Tahoma" w:cs="Tahoma"/>
          <w:sz w:val="24"/>
          <w:szCs w:val="24"/>
        </w:rPr>
        <w:t>.</w:t>
      </w:r>
    </w:p>
    <w:p w14:paraId="1D4CB160" w14:textId="77777777" w:rsidR="00D712E9" w:rsidRDefault="00D712E9" w:rsidP="00D712E9">
      <w:pPr>
        <w:ind w:hanging="900"/>
        <w:jc w:val="both"/>
        <w:rPr>
          <w:rFonts w:ascii="Tahoma" w:hAnsi="Tahoma" w:cs="Tahoma"/>
          <w:sz w:val="24"/>
          <w:szCs w:val="24"/>
        </w:rPr>
      </w:pPr>
    </w:p>
    <w:p w14:paraId="174D5E2F" w14:textId="4D67AC60" w:rsidR="00A82F54" w:rsidRPr="00D712E9" w:rsidRDefault="00A82F54" w:rsidP="00D712E9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No:</w:t>
      </w:r>
      <w:r w:rsidR="001E7EC2" w:rsidRPr="001E7EC2">
        <w:rPr>
          <w:rFonts w:ascii="Tahoma" w:hAnsi="Tahoma" w:cs="Tahoma"/>
          <w:sz w:val="24"/>
          <w:szCs w:val="24"/>
        </w:rPr>
        <w:t xml:space="preserve"> </w:t>
      </w:r>
      <w:r w:rsidRPr="00A82F54">
        <w:rPr>
          <w:rFonts w:ascii="Tahoma" w:hAnsi="Tahoma" w:cs="Tahoma"/>
          <w:sz w:val="24"/>
          <w:szCs w:val="24"/>
        </w:rPr>
        <w:t>____________</w:t>
      </w:r>
      <w:r w:rsidR="001E7EC2" w:rsidRPr="001E7EC2">
        <w:rPr>
          <w:rFonts w:ascii="Tahoma" w:hAnsi="Tahoma" w:cs="Tahoma"/>
          <w:sz w:val="24"/>
          <w:szCs w:val="24"/>
        </w:rPr>
        <w:t>______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="001E7EC2" w:rsidRPr="001E7EC2">
        <w:rPr>
          <w:rFonts w:ascii="Tahoma" w:hAnsi="Tahoma" w:cs="Tahoma"/>
          <w:sz w:val="24"/>
          <w:szCs w:val="24"/>
        </w:rPr>
        <w:t xml:space="preserve">                      </w:t>
      </w:r>
      <w:r w:rsidR="00982DBF">
        <w:rPr>
          <w:rFonts w:ascii="Tahoma" w:hAnsi="Tahoma" w:cs="Tahoma"/>
          <w:sz w:val="24"/>
          <w:szCs w:val="24"/>
        </w:rPr>
        <w:t xml:space="preserve">              </w:t>
      </w:r>
      <w:r w:rsidR="001E7EC2" w:rsidRPr="001E7EC2">
        <w:rPr>
          <w:rFonts w:ascii="Tahoma" w:hAnsi="Tahoma" w:cs="Tahoma"/>
          <w:sz w:val="24"/>
          <w:szCs w:val="24"/>
        </w:rPr>
        <w:t xml:space="preserve">  </w:t>
      </w:r>
      <w:r w:rsidR="001E7EC2" w:rsidRPr="00A82F54">
        <w:rPr>
          <w:rFonts w:ascii="Tahoma" w:hAnsi="Tahoma" w:cs="Tahoma"/>
          <w:sz w:val="24"/>
          <w:szCs w:val="24"/>
        </w:rPr>
        <w:t>Dated: ______</w:t>
      </w:r>
      <w:r w:rsidR="001E7EC2" w:rsidRPr="001E7EC2">
        <w:rPr>
          <w:rFonts w:ascii="Tahoma" w:hAnsi="Tahoma" w:cs="Tahoma"/>
          <w:sz w:val="24"/>
          <w:szCs w:val="24"/>
        </w:rPr>
        <w:t>______</w:t>
      </w:r>
      <w:r w:rsidRPr="00A82F54">
        <w:rPr>
          <w:rFonts w:ascii="Tahoma" w:hAnsi="Tahoma" w:cs="Tahoma"/>
          <w:sz w:val="24"/>
          <w:szCs w:val="24"/>
        </w:rPr>
        <w:t xml:space="preserve">                                        </w:t>
      </w:r>
    </w:p>
    <w:p w14:paraId="61BF824D" w14:textId="77777777" w:rsidR="00D712E9" w:rsidRDefault="00D712E9" w:rsidP="001E7EC2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6E334989" w14:textId="549AE946" w:rsidR="00A82F54" w:rsidRPr="00A82F54" w:rsidRDefault="0078386D" w:rsidP="001E7EC2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  <w:r w:rsidRPr="00A82F54">
        <w:rPr>
          <w:rFonts w:ascii="Tahoma" w:hAnsi="Tahoma" w:cs="Tahoma"/>
          <w:b/>
          <w:bCs/>
          <w:sz w:val="24"/>
          <w:szCs w:val="24"/>
        </w:rPr>
        <w:t>Subject:</w:t>
      </w:r>
      <w:r>
        <w:rPr>
          <w:rFonts w:ascii="Tahoma" w:hAnsi="Tahoma" w:cs="Tahoma"/>
          <w:b/>
          <w:bCs/>
          <w:sz w:val="24"/>
          <w:szCs w:val="24"/>
        </w:rPr>
        <w:t xml:space="preserve"> Industrial</w:t>
      </w:r>
      <w:r w:rsidR="001E7EC2">
        <w:rPr>
          <w:rFonts w:ascii="Tahoma" w:hAnsi="Tahoma" w:cs="Tahoma"/>
          <w:b/>
          <w:bCs/>
          <w:sz w:val="24"/>
          <w:szCs w:val="24"/>
        </w:rPr>
        <w:t xml:space="preserve"> Visit of </w:t>
      </w:r>
      <w:r w:rsidR="00D712E9">
        <w:rPr>
          <w:rFonts w:ascii="Tahoma" w:hAnsi="Tahoma" w:cs="Tahoma"/>
          <w:b/>
          <w:bCs/>
          <w:sz w:val="24"/>
          <w:szCs w:val="24"/>
        </w:rPr>
        <w:t>3</w:t>
      </w:r>
      <w:r w:rsidR="00D712E9" w:rsidRPr="00D712E9">
        <w:rPr>
          <w:rFonts w:ascii="Tahoma" w:hAnsi="Tahoma" w:cs="Tahoma"/>
          <w:b/>
          <w:bCs/>
          <w:sz w:val="24"/>
          <w:szCs w:val="24"/>
          <w:vertAlign w:val="superscript"/>
        </w:rPr>
        <w:t>rd</w:t>
      </w:r>
      <w:r w:rsidR="00D712E9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>Semester</w:t>
      </w:r>
      <w:r w:rsidR="001E7EC2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 xml:space="preserve">Diploma </w:t>
      </w:r>
      <w:r w:rsidR="001E7EC2" w:rsidRPr="001E7EC2">
        <w:rPr>
          <w:rFonts w:ascii="Tahoma" w:hAnsi="Tahoma" w:cs="Tahoma"/>
          <w:b/>
          <w:bCs/>
          <w:sz w:val="24"/>
          <w:szCs w:val="24"/>
        </w:rPr>
        <w:t xml:space="preserve">Electronics and Communication </w:t>
      </w:r>
      <w:r w:rsidR="001E7EC2" w:rsidRPr="00A82F54">
        <w:rPr>
          <w:rFonts w:ascii="Tahoma" w:hAnsi="Tahoma" w:cs="Tahoma"/>
          <w:b/>
          <w:bCs/>
          <w:sz w:val="24"/>
          <w:szCs w:val="24"/>
        </w:rPr>
        <w:t>Engineering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 xml:space="preserve"> Students.</w:t>
      </w:r>
    </w:p>
    <w:p w14:paraId="4098FDC3" w14:textId="77777777" w:rsidR="00A82F54" w:rsidRPr="00A82F54" w:rsidRDefault="00A82F54" w:rsidP="00A82F54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Sir,</w:t>
      </w:r>
    </w:p>
    <w:p w14:paraId="484BF862" w14:textId="77777777" w:rsidR="00A82F54" w:rsidRPr="00A82F54" w:rsidRDefault="00A82F54" w:rsidP="00A82F54">
      <w:pPr>
        <w:ind w:hanging="900"/>
        <w:jc w:val="both"/>
        <w:rPr>
          <w:rFonts w:ascii="Tahoma" w:hAnsi="Tahoma" w:cs="Tahoma"/>
          <w:sz w:val="24"/>
          <w:szCs w:val="24"/>
        </w:rPr>
      </w:pPr>
    </w:p>
    <w:p w14:paraId="6B046B4D" w14:textId="3A82E237" w:rsidR="00A82F54" w:rsidRPr="00A82F54" w:rsidRDefault="00A82F54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As per the </w:t>
      </w:r>
      <w:r w:rsidR="001E7EC2" w:rsidRPr="00A82F54">
        <w:rPr>
          <w:rFonts w:ascii="Tahoma" w:hAnsi="Tahoma" w:cs="Tahoma"/>
          <w:sz w:val="24"/>
          <w:szCs w:val="24"/>
        </w:rPr>
        <w:t>curriculum</w:t>
      </w:r>
      <w:r w:rsidR="001E7EC2">
        <w:rPr>
          <w:rFonts w:ascii="Tahoma" w:hAnsi="Tahoma" w:cs="Tahoma"/>
          <w:sz w:val="24"/>
          <w:szCs w:val="24"/>
        </w:rPr>
        <w:t xml:space="preserve"> of </w:t>
      </w:r>
      <w:r w:rsidR="00D712E9">
        <w:rPr>
          <w:rFonts w:ascii="Tahoma" w:hAnsi="Tahoma" w:cs="Tahoma"/>
          <w:sz w:val="24"/>
          <w:szCs w:val="24"/>
        </w:rPr>
        <w:t>3</w:t>
      </w:r>
      <w:r w:rsidR="00D712E9" w:rsidRPr="00D712E9">
        <w:rPr>
          <w:rFonts w:ascii="Tahoma" w:hAnsi="Tahoma" w:cs="Tahoma"/>
          <w:sz w:val="24"/>
          <w:szCs w:val="24"/>
          <w:vertAlign w:val="superscript"/>
        </w:rPr>
        <w:t>rd</w:t>
      </w:r>
      <w:r w:rsidR="001E7EC2">
        <w:rPr>
          <w:rFonts w:ascii="Tahoma" w:hAnsi="Tahoma" w:cs="Tahoma"/>
          <w:sz w:val="24"/>
          <w:szCs w:val="24"/>
        </w:rPr>
        <w:t xml:space="preserve"> Semester Electronics and Communication </w:t>
      </w:r>
      <w:r w:rsidR="0078386D">
        <w:rPr>
          <w:rFonts w:ascii="Tahoma" w:hAnsi="Tahoma" w:cs="Tahoma"/>
          <w:sz w:val="24"/>
          <w:szCs w:val="24"/>
        </w:rPr>
        <w:t>Engg,</w:t>
      </w:r>
      <w:r w:rsidR="001E7EC2" w:rsidRPr="00A82F54">
        <w:rPr>
          <w:rFonts w:ascii="Tahoma" w:hAnsi="Tahoma" w:cs="Tahoma"/>
          <w:sz w:val="24"/>
          <w:szCs w:val="24"/>
        </w:rPr>
        <w:t xml:space="preserve"> the</w:t>
      </w:r>
      <w:r w:rsidRPr="00A82F54">
        <w:rPr>
          <w:rFonts w:ascii="Tahoma" w:hAnsi="Tahoma" w:cs="Tahoma"/>
          <w:sz w:val="24"/>
          <w:szCs w:val="24"/>
        </w:rPr>
        <w:t xml:space="preserve"> Students of </w:t>
      </w:r>
      <w:r w:rsidR="001E7EC2" w:rsidRPr="001E7EC2">
        <w:rPr>
          <w:rFonts w:ascii="Tahoma" w:hAnsi="Tahoma" w:cs="Tahoma"/>
          <w:sz w:val="24"/>
          <w:szCs w:val="24"/>
        </w:rPr>
        <w:t>Electronics and Communication Engineering</w:t>
      </w:r>
      <w:r w:rsidR="001E7EC2" w:rsidRPr="00A82F54">
        <w:rPr>
          <w:rFonts w:ascii="Tahoma" w:hAnsi="Tahoma" w:cs="Tahoma"/>
          <w:sz w:val="24"/>
          <w:szCs w:val="24"/>
        </w:rPr>
        <w:t xml:space="preserve"> </w:t>
      </w:r>
      <w:r w:rsidRPr="00A82F54">
        <w:rPr>
          <w:rFonts w:ascii="Tahoma" w:hAnsi="Tahoma" w:cs="Tahoma"/>
          <w:sz w:val="24"/>
          <w:szCs w:val="24"/>
        </w:rPr>
        <w:t xml:space="preserve">have to undergo </w:t>
      </w:r>
      <w:r w:rsidR="001E7EC2">
        <w:rPr>
          <w:rFonts w:ascii="Tahoma" w:hAnsi="Tahoma" w:cs="Tahoma"/>
          <w:sz w:val="24"/>
          <w:szCs w:val="24"/>
        </w:rPr>
        <w:t xml:space="preserve">for Industrial </w:t>
      </w:r>
      <w:r w:rsidR="00D712E9">
        <w:rPr>
          <w:rFonts w:ascii="Tahoma" w:hAnsi="Tahoma" w:cs="Tahoma"/>
          <w:sz w:val="24"/>
          <w:szCs w:val="24"/>
        </w:rPr>
        <w:t>v</w:t>
      </w:r>
      <w:r w:rsidR="0078386D">
        <w:rPr>
          <w:rFonts w:ascii="Tahoma" w:hAnsi="Tahoma" w:cs="Tahoma"/>
          <w:sz w:val="24"/>
          <w:szCs w:val="24"/>
        </w:rPr>
        <w:t>isit</w:t>
      </w:r>
      <w:r w:rsidR="0078386D" w:rsidRPr="00A82F54">
        <w:rPr>
          <w:rFonts w:ascii="Tahoma" w:hAnsi="Tahoma" w:cs="Tahoma"/>
          <w:sz w:val="24"/>
          <w:szCs w:val="24"/>
        </w:rPr>
        <w:t>. It</w:t>
      </w:r>
      <w:r w:rsidRPr="00A82F54">
        <w:rPr>
          <w:rFonts w:ascii="Tahoma" w:hAnsi="Tahoma" w:cs="Tahoma"/>
          <w:sz w:val="24"/>
          <w:szCs w:val="24"/>
        </w:rPr>
        <w:t xml:space="preserve"> is the individual training </w:t>
      </w:r>
      <w:r w:rsidR="00D712E9">
        <w:rPr>
          <w:rFonts w:ascii="Tahoma" w:hAnsi="Tahoma" w:cs="Tahoma"/>
          <w:sz w:val="24"/>
          <w:szCs w:val="24"/>
        </w:rPr>
        <w:t>that</w:t>
      </w:r>
      <w:r w:rsidRPr="00A82F54">
        <w:rPr>
          <w:rFonts w:ascii="Tahoma" w:hAnsi="Tahoma" w:cs="Tahoma"/>
          <w:sz w:val="24"/>
          <w:szCs w:val="24"/>
        </w:rPr>
        <w:t xml:space="preserve"> provides an opportunity </w:t>
      </w:r>
      <w:r w:rsidR="001813BA">
        <w:rPr>
          <w:rFonts w:ascii="Tahoma" w:hAnsi="Tahoma" w:cs="Tahoma"/>
          <w:sz w:val="24"/>
          <w:szCs w:val="24"/>
        </w:rPr>
        <w:t>for</w:t>
      </w:r>
      <w:r w:rsidRPr="00A82F54">
        <w:rPr>
          <w:rFonts w:ascii="Tahoma" w:hAnsi="Tahoma" w:cs="Tahoma"/>
          <w:sz w:val="24"/>
          <w:szCs w:val="24"/>
        </w:rPr>
        <w:t xml:space="preserve"> the students to experience an environment and culture of industrial production units and commercial activities undertaken in field organisations.</w:t>
      </w:r>
      <w:r w:rsidR="001E7EC2" w:rsidRPr="001E7EC2">
        <w:t xml:space="preserve"> </w:t>
      </w:r>
      <w:r w:rsidR="001E7EC2" w:rsidRPr="001E7EC2">
        <w:rPr>
          <w:rFonts w:ascii="Tahoma" w:hAnsi="Tahoma" w:cs="Tahoma"/>
          <w:sz w:val="24"/>
          <w:szCs w:val="24"/>
        </w:rPr>
        <w:t>By observing</w:t>
      </w:r>
      <w:r w:rsidR="001E7EC2">
        <w:rPr>
          <w:rFonts w:ascii="Tahoma" w:hAnsi="Tahoma" w:cs="Tahoma"/>
          <w:sz w:val="24"/>
          <w:szCs w:val="24"/>
        </w:rPr>
        <w:t xml:space="preserve"> your</w:t>
      </w:r>
      <w:r w:rsidR="001E7EC2" w:rsidRPr="001E7EC2">
        <w:rPr>
          <w:rFonts w:ascii="Tahoma" w:hAnsi="Tahoma" w:cs="Tahoma"/>
          <w:sz w:val="24"/>
          <w:szCs w:val="24"/>
        </w:rPr>
        <w:t xml:space="preserve"> state-of-the-art facilities, interacting with </w:t>
      </w:r>
      <w:r w:rsidR="001E7EC2">
        <w:rPr>
          <w:rFonts w:ascii="Tahoma" w:hAnsi="Tahoma" w:cs="Tahoma"/>
          <w:sz w:val="24"/>
          <w:szCs w:val="24"/>
        </w:rPr>
        <w:t>y</w:t>
      </w:r>
      <w:r w:rsidR="001E7EC2" w:rsidRPr="001E7EC2">
        <w:rPr>
          <w:rFonts w:ascii="Tahoma" w:hAnsi="Tahoma" w:cs="Tahoma"/>
          <w:sz w:val="24"/>
          <w:szCs w:val="24"/>
        </w:rPr>
        <w:t>our experienced professionals, and witnessing real-world applications of their academic knowledge, the students can enhance their understanding and augment their learning experience.</w:t>
      </w:r>
      <w:r w:rsidRPr="00A82F54">
        <w:rPr>
          <w:rFonts w:ascii="Tahoma" w:hAnsi="Tahoma" w:cs="Tahoma"/>
          <w:sz w:val="24"/>
          <w:szCs w:val="24"/>
        </w:rPr>
        <w:t xml:space="preserve"> It prepares </w:t>
      </w:r>
      <w:r w:rsidR="001E7EC2">
        <w:rPr>
          <w:rFonts w:ascii="Tahoma" w:hAnsi="Tahoma" w:cs="Tahoma"/>
          <w:sz w:val="24"/>
          <w:szCs w:val="24"/>
        </w:rPr>
        <w:t>s</w:t>
      </w:r>
      <w:r w:rsidRPr="00A82F54">
        <w:rPr>
          <w:rFonts w:ascii="Tahoma" w:hAnsi="Tahoma" w:cs="Tahoma"/>
          <w:sz w:val="24"/>
          <w:szCs w:val="24"/>
        </w:rPr>
        <w:t xml:space="preserve">tudents for their </w:t>
      </w:r>
      <w:r w:rsidR="001E7EC2">
        <w:rPr>
          <w:rFonts w:ascii="Tahoma" w:hAnsi="Tahoma" w:cs="Tahoma"/>
          <w:sz w:val="24"/>
          <w:szCs w:val="24"/>
        </w:rPr>
        <w:t>f</w:t>
      </w:r>
      <w:r w:rsidRPr="00A82F54">
        <w:rPr>
          <w:rFonts w:ascii="Tahoma" w:hAnsi="Tahoma" w:cs="Tahoma"/>
          <w:sz w:val="24"/>
          <w:szCs w:val="24"/>
        </w:rPr>
        <w:t xml:space="preserve">uture role as Diploma Engineers in the World of work and </w:t>
      </w:r>
      <w:r w:rsidR="00D712E9">
        <w:rPr>
          <w:rFonts w:ascii="Tahoma" w:hAnsi="Tahoma" w:cs="Tahoma"/>
          <w:sz w:val="24"/>
          <w:szCs w:val="24"/>
        </w:rPr>
        <w:t>enables</w:t>
      </w:r>
      <w:r w:rsidRPr="00A82F54">
        <w:rPr>
          <w:rFonts w:ascii="Tahoma" w:hAnsi="Tahoma" w:cs="Tahoma"/>
          <w:sz w:val="24"/>
          <w:szCs w:val="24"/>
        </w:rPr>
        <w:t xml:space="preserve"> them to integrate theory with </w:t>
      </w:r>
      <w:r w:rsidR="001813BA">
        <w:rPr>
          <w:rFonts w:ascii="Tahoma" w:hAnsi="Tahoma" w:cs="Tahoma"/>
          <w:sz w:val="24"/>
          <w:szCs w:val="24"/>
        </w:rPr>
        <w:t>practical’s</w:t>
      </w:r>
      <w:r w:rsidRPr="00A82F54">
        <w:rPr>
          <w:rFonts w:ascii="Tahoma" w:hAnsi="Tahoma" w:cs="Tahoma"/>
          <w:sz w:val="24"/>
          <w:szCs w:val="24"/>
        </w:rPr>
        <w:t>.</w:t>
      </w:r>
    </w:p>
    <w:p w14:paraId="23954D14" w14:textId="5064747B" w:rsidR="00A82F54" w:rsidRDefault="00A82F54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Since your </w:t>
      </w:r>
      <w:r w:rsidR="001813BA">
        <w:rPr>
          <w:rFonts w:ascii="Tahoma" w:hAnsi="Tahoma" w:cs="Tahoma"/>
          <w:sz w:val="24"/>
          <w:szCs w:val="24"/>
        </w:rPr>
        <w:t>organization</w:t>
      </w:r>
      <w:r w:rsidRPr="00A82F54">
        <w:rPr>
          <w:rFonts w:ascii="Tahoma" w:hAnsi="Tahoma" w:cs="Tahoma"/>
          <w:sz w:val="24"/>
          <w:szCs w:val="24"/>
        </w:rPr>
        <w:t xml:space="preserve"> is an appropriate </w:t>
      </w:r>
      <w:r w:rsidR="0078386D">
        <w:rPr>
          <w:rFonts w:ascii="Tahoma" w:hAnsi="Tahoma" w:cs="Tahoma"/>
          <w:sz w:val="24"/>
          <w:szCs w:val="24"/>
        </w:rPr>
        <w:t>p</w:t>
      </w:r>
      <w:r w:rsidRPr="00A82F54">
        <w:rPr>
          <w:rFonts w:ascii="Tahoma" w:hAnsi="Tahoma" w:cs="Tahoma"/>
          <w:sz w:val="24"/>
          <w:szCs w:val="24"/>
        </w:rPr>
        <w:t xml:space="preserve">lace for such </w:t>
      </w:r>
      <w:r w:rsidR="00D712E9" w:rsidRPr="00A82F54">
        <w:rPr>
          <w:rFonts w:ascii="Tahoma" w:hAnsi="Tahoma" w:cs="Tahoma"/>
          <w:sz w:val="24"/>
          <w:szCs w:val="24"/>
        </w:rPr>
        <w:t xml:space="preserve">activity, </w:t>
      </w:r>
      <w:proofErr w:type="gramStart"/>
      <w:r w:rsidR="00D712E9" w:rsidRPr="00A82F54">
        <w:rPr>
          <w:rFonts w:ascii="Tahoma" w:hAnsi="Tahoma" w:cs="Tahoma"/>
          <w:sz w:val="24"/>
          <w:szCs w:val="24"/>
        </w:rPr>
        <w:t>You</w:t>
      </w:r>
      <w:proofErr w:type="gramEnd"/>
      <w:r w:rsidRPr="00A82F54">
        <w:rPr>
          <w:rFonts w:ascii="Tahoma" w:hAnsi="Tahoma" w:cs="Tahoma"/>
          <w:sz w:val="24"/>
          <w:szCs w:val="24"/>
        </w:rPr>
        <w:t xml:space="preserve"> are as such requested to allow the </w:t>
      </w:r>
      <w:r w:rsidR="00D712E9">
        <w:rPr>
          <w:rFonts w:ascii="Tahoma" w:hAnsi="Tahoma" w:cs="Tahoma"/>
          <w:sz w:val="24"/>
          <w:szCs w:val="24"/>
        </w:rPr>
        <w:t>3</w:t>
      </w:r>
      <w:r w:rsidR="00D712E9" w:rsidRPr="00D712E9">
        <w:rPr>
          <w:rFonts w:ascii="Tahoma" w:hAnsi="Tahoma" w:cs="Tahoma"/>
          <w:sz w:val="24"/>
          <w:szCs w:val="24"/>
          <w:vertAlign w:val="superscript"/>
        </w:rPr>
        <w:t>rd</w:t>
      </w:r>
      <w:r w:rsidR="00D712E9">
        <w:rPr>
          <w:rFonts w:ascii="Tahoma" w:hAnsi="Tahoma" w:cs="Tahoma"/>
          <w:sz w:val="24"/>
          <w:szCs w:val="24"/>
        </w:rPr>
        <w:t xml:space="preserve"> Semester </w:t>
      </w:r>
      <w:r w:rsidRPr="00A82F54">
        <w:rPr>
          <w:rFonts w:ascii="Tahoma" w:hAnsi="Tahoma" w:cs="Tahoma"/>
          <w:sz w:val="24"/>
          <w:szCs w:val="24"/>
        </w:rPr>
        <w:t>students</w:t>
      </w:r>
      <w:r w:rsidR="004F3334">
        <w:rPr>
          <w:rFonts w:ascii="Tahoma" w:hAnsi="Tahoma" w:cs="Tahoma"/>
          <w:sz w:val="24"/>
          <w:szCs w:val="24"/>
        </w:rPr>
        <w:t xml:space="preserve"> and faculty/staff</w:t>
      </w:r>
      <w:r w:rsidR="00D712E9">
        <w:rPr>
          <w:rFonts w:ascii="Tahoma" w:hAnsi="Tahoma" w:cs="Tahoma"/>
          <w:sz w:val="24"/>
          <w:szCs w:val="24"/>
        </w:rPr>
        <w:t xml:space="preserve"> of </w:t>
      </w:r>
      <w:r w:rsidR="001813BA">
        <w:rPr>
          <w:rFonts w:ascii="Tahoma" w:hAnsi="Tahoma" w:cs="Tahoma"/>
          <w:sz w:val="24"/>
          <w:szCs w:val="24"/>
        </w:rPr>
        <w:t xml:space="preserve">the </w:t>
      </w:r>
      <w:r w:rsidR="00D712E9">
        <w:rPr>
          <w:rFonts w:ascii="Tahoma" w:hAnsi="Tahoma" w:cs="Tahoma"/>
          <w:sz w:val="24"/>
          <w:szCs w:val="24"/>
        </w:rPr>
        <w:t>ECE Department</w:t>
      </w:r>
      <w:r w:rsidRPr="00A82F54">
        <w:rPr>
          <w:rFonts w:ascii="Tahoma" w:hAnsi="Tahoma" w:cs="Tahoma"/>
          <w:sz w:val="24"/>
          <w:szCs w:val="24"/>
        </w:rPr>
        <w:t xml:space="preserve"> for </w:t>
      </w:r>
      <w:r w:rsidR="00D712E9">
        <w:rPr>
          <w:rFonts w:ascii="Tahoma" w:hAnsi="Tahoma" w:cs="Tahoma"/>
          <w:sz w:val="24"/>
          <w:szCs w:val="24"/>
        </w:rPr>
        <w:t xml:space="preserve">an </w:t>
      </w:r>
      <w:r w:rsidR="001E7EC2">
        <w:rPr>
          <w:rFonts w:ascii="Tahoma" w:hAnsi="Tahoma" w:cs="Tahoma"/>
          <w:sz w:val="24"/>
          <w:szCs w:val="24"/>
        </w:rPr>
        <w:t>Industrial visit</w:t>
      </w:r>
      <w:r w:rsidR="00D712E9">
        <w:rPr>
          <w:rFonts w:ascii="Tahoma" w:hAnsi="Tahoma" w:cs="Tahoma"/>
          <w:sz w:val="24"/>
          <w:szCs w:val="24"/>
        </w:rPr>
        <w:t xml:space="preserve"> to any of your solar Power based Facilities in the Kashmir region.</w:t>
      </w:r>
      <w:r w:rsidR="001813BA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D712E9" w:rsidRPr="00A82F54">
        <w:rPr>
          <w:rFonts w:ascii="Tahoma" w:hAnsi="Tahoma" w:cs="Tahoma"/>
          <w:sz w:val="24"/>
          <w:szCs w:val="24"/>
        </w:rPr>
        <w:t>The</w:t>
      </w:r>
      <w:proofErr w:type="gramEnd"/>
      <w:r w:rsidRPr="00A82F54">
        <w:rPr>
          <w:rFonts w:ascii="Tahoma" w:hAnsi="Tahoma" w:cs="Tahoma"/>
          <w:sz w:val="24"/>
          <w:szCs w:val="24"/>
        </w:rPr>
        <w:t xml:space="preserve"> </w:t>
      </w:r>
      <w:r w:rsidR="001E7EC2">
        <w:rPr>
          <w:rFonts w:ascii="Tahoma" w:hAnsi="Tahoma" w:cs="Tahoma"/>
          <w:sz w:val="24"/>
          <w:szCs w:val="24"/>
        </w:rPr>
        <w:t>students</w:t>
      </w:r>
      <w:r w:rsidRPr="00A82F54">
        <w:rPr>
          <w:rFonts w:ascii="Tahoma" w:hAnsi="Tahoma" w:cs="Tahoma"/>
          <w:sz w:val="24"/>
          <w:szCs w:val="24"/>
        </w:rPr>
        <w:t xml:space="preserve"> will undergo training at their own risk and </w:t>
      </w:r>
      <w:r w:rsidR="001E7EC2" w:rsidRPr="00A82F54">
        <w:rPr>
          <w:rFonts w:ascii="Tahoma" w:hAnsi="Tahoma" w:cs="Tahoma"/>
          <w:sz w:val="24"/>
          <w:szCs w:val="24"/>
        </w:rPr>
        <w:t>costs.</w:t>
      </w:r>
      <w:r w:rsidR="00D712E9" w:rsidRPr="00D712E9">
        <w:t xml:space="preserve"> </w:t>
      </w:r>
      <w:r w:rsidR="00D712E9" w:rsidRPr="00D712E9">
        <w:rPr>
          <w:rFonts w:ascii="Tahoma" w:hAnsi="Tahoma" w:cs="Tahoma"/>
          <w:sz w:val="24"/>
          <w:szCs w:val="24"/>
        </w:rPr>
        <w:t>We highly appreciate your time and consideration. We are available to discuss the details of this visit furthe</w:t>
      </w:r>
      <w:r w:rsidR="00D712E9">
        <w:rPr>
          <w:rFonts w:ascii="Tahoma" w:hAnsi="Tahoma" w:cs="Tahoma"/>
          <w:sz w:val="24"/>
          <w:szCs w:val="24"/>
        </w:rPr>
        <w:t>r</w:t>
      </w:r>
      <w:r w:rsidR="00D712E9" w:rsidRPr="00D712E9">
        <w:rPr>
          <w:rFonts w:ascii="Tahoma" w:hAnsi="Tahoma" w:cs="Tahoma"/>
          <w:sz w:val="24"/>
          <w:szCs w:val="24"/>
        </w:rPr>
        <w:t>.</w:t>
      </w:r>
      <w:r w:rsidR="00D712E9">
        <w:rPr>
          <w:rFonts w:ascii="Tahoma" w:hAnsi="Tahoma" w:cs="Tahoma"/>
          <w:sz w:val="24"/>
          <w:szCs w:val="24"/>
        </w:rPr>
        <w:t xml:space="preserve"> </w:t>
      </w:r>
      <w:r w:rsidR="00D712E9" w:rsidRPr="00D712E9">
        <w:rPr>
          <w:rFonts w:ascii="Tahoma" w:hAnsi="Tahoma" w:cs="Tahoma"/>
          <w:sz w:val="24"/>
          <w:szCs w:val="24"/>
        </w:rPr>
        <w:t xml:space="preserve">We </w:t>
      </w:r>
      <w:r w:rsidR="00D712E9">
        <w:rPr>
          <w:rFonts w:ascii="Tahoma" w:hAnsi="Tahoma" w:cs="Tahoma"/>
          <w:sz w:val="24"/>
          <w:szCs w:val="24"/>
        </w:rPr>
        <w:t xml:space="preserve">will be </w:t>
      </w:r>
      <w:r w:rsidR="00D712E9" w:rsidRPr="00D712E9">
        <w:rPr>
          <w:rFonts w:ascii="Tahoma" w:hAnsi="Tahoma" w:cs="Tahoma"/>
          <w:sz w:val="24"/>
          <w:szCs w:val="24"/>
        </w:rPr>
        <w:t>eagerly await</w:t>
      </w:r>
      <w:r w:rsidR="00D712E9">
        <w:rPr>
          <w:rFonts w:ascii="Tahoma" w:hAnsi="Tahoma" w:cs="Tahoma"/>
          <w:sz w:val="24"/>
          <w:szCs w:val="24"/>
        </w:rPr>
        <w:t>ing</w:t>
      </w:r>
      <w:r w:rsidR="00D712E9" w:rsidRPr="00D712E9">
        <w:rPr>
          <w:rFonts w:ascii="Tahoma" w:hAnsi="Tahoma" w:cs="Tahoma"/>
          <w:sz w:val="24"/>
          <w:szCs w:val="24"/>
        </w:rPr>
        <w:t xml:space="preserve"> your positive response and the opportunity to partner with you in providing our students with this exceptional learning experience.</w:t>
      </w:r>
    </w:p>
    <w:p w14:paraId="11109AFE" w14:textId="77777777" w:rsidR="001813BA" w:rsidRPr="00A82F54" w:rsidRDefault="001813BA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7E3DE404" w14:textId="46B6622E" w:rsidR="0078386D" w:rsidRDefault="00A82F54" w:rsidP="00D712E9">
      <w:pPr>
        <w:ind w:hanging="18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       Yours </w:t>
      </w:r>
      <w:r w:rsidR="001E7EC2">
        <w:rPr>
          <w:rFonts w:ascii="Tahoma" w:hAnsi="Tahoma" w:cs="Tahoma"/>
          <w:sz w:val="24"/>
          <w:szCs w:val="24"/>
        </w:rPr>
        <w:t>Faithfully</w:t>
      </w:r>
      <w:r w:rsidRPr="00A82F54">
        <w:rPr>
          <w:rFonts w:ascii="Tahoma" w:hAnsi="Tahoma" w:cs="Tahoma"/>
          <w:sz w:val="24"/>
          <w:szCs w:val="24"/>
        </w:rPr>
        <w:t>,</w:t>
      </w:r>
    </w:p>
    <w:p w14:paraId="5B4927FB" w14:textId="77777777" w:rsidR="0078386D" w:rsidRDefault="0078386D" w:rsidP="00A82F54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286272A8" w14:textId="77777777" w:rsidR="00D712E9" w:rsidRDefault="00D712E9" w:rsidP="00A82F54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341F1B4B" w14:textId="74B4E885" w:rsidR="001E7EC2" w:rsidRDefault="001E7EC2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Principal</w:t>
      </w:r>
    </w:p>
    <w:p w14:paraId="266FA200" w14:textId="6CB3F339" w:rsidR="001E7EC2" w:rsidRDefault="001E7EC2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Kashmir Government Polytechnic College</w:t>
      </w:r>
    </w:p>
    <w:p w14:paraId="24667272" w14:textId="4CDD5185" w:rsidR="001E7EC2" w:rsidRPr="00A82F54" w:rsidRDefault="001E7EC2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Srinagar.</w:t>
      </w:r>
    </w:p>
    <w:p w14:paraId="47502507" w14:textId="74246833" w:rsidR="00A82F54" w:rsidRPr="00A82F54" w:rsidRDefault="00A82F54" w:rsidP="00A77585">
      <w:pPr>
        <w:ind w:left="-851" w:hanging="142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                         Copy to the:</w:t>
      </w:r>
    </w:p>
    <w:p w14:paraId="1C6EDF44" w14:textId="45E3CB56" w:rsidR="00A77585" w:rsidRDefault="00D712E9" w:rsidP="00A77585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</w:t>
      </w:r>
      <w:r w:rsidR="00A82F54" w:rsidRPr="00A82F54">
        <w:rPr>
          <w:rFonts w:ascii="Tahoma" w:hAnsi="Tahoma" w:cs="Tahoma"/>
          <w:sz w:val="24"/>
          <w:szCs w:val="24"/>
        </w:rPr>
        <w:t xml:space="preserve">. </w:t>
      </w:r>
      <w:r w:rsidR="0078386D" w:rsidRPr="00A82F54">
        <w:rPr>
          <w:rFonts w:ascii="Tahoma" w:hAnsi="Tahoma" w:cs="Tahoma"/>
          <w:sz w:val="24"/>
          <w:szCs w:val="24"/>
        </w:rPr>
        <w:t>Head of</w:t>
      </w:r>
      <w:r w:rsidR="0078386D">
        <w:rPr>
          <w:rFonts w:ascii="Tahoma" w:hAnsi="Tahoma" w:cs="Tahoma"/>
          <w:sz w:val="24"/>
          <w:szCs w:val="24"/>
        </w:rPr>
        <w:t xml:space="preserve"> Department</w:t>
      </w:r>
      <w:r w:rsidR="00982DBF">
        <w:rPr>
          <w:rFonts w:ascii="Tahoma" w:hAnsi="Tahoma" w:cs="Tahoma"/>
          <w:sz w:val="24"/>
          <w:szCs w:val="24"/>
        </w:rPr>
        <w:t xml:space="preserve">, E&amp;C </w:t>
      </w:r>
      <w:r w:rsidR="0078386D" w:rsidRPr="00A82F54">
        <w:rPr>
          <w:rFonts w:ascii="Tahoma" w:hAnsi="Tahoma" w:cs="Tahoma"/>
          <w:sz w:val="24"/>
          <w:szCs w:val="24"/>
        </w:rPr>
        <w:t>Engineering Department</w:t>
      </w:r>
      <w:r w:rsidR="0078386D">
        <w:rPr>
          <w:rFonts w:ascii="Tahoma" w:hAnsi="Tahoma" w:cs="Tahoma"/>
          <w:sz w:val="24"/>
          <w:szCs w:val="24"/>
        </w:rPr>
        <w:t xml:space="preserve"> for information.</w:t>
      </w:r>
    </w:p>
    <w:bookmarkEnd w:id="0"/>
    <w:p w14:paraId="5B07DFBC" w14:textId="77777777" w:rsidR="003F5B25" w:rsidRDefault="003F5B25" w:rsidP="00A77585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310AA429" w14:textId="77777777" w:rsidR="003F5B25" w:rsidRPr="00A82F54" w:rsidRDefault="003F5B25" w:rsidP="00A77585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6D3FFD54" w14:textId="633E2692" w:rsidR="00982DBF" w:rsidRPr="001E7EC2" w:rsidRDefault="00982DBF" w:rsidP="00982DBF">
      <w:pPr>
        <w:rPr>
          <w:rFonts w:ascii="Tahoma" w:hAnsi="Tahoma" w:cs="Tahoma"/>
          <w:sz w:val="24"/>
          <w:szCs w:val="24"/>
        </w:rPr>
      </w:pPr>
    </w:p>
    <w:sectPr w:rsidR="00982DBF" w:rsidRPr="001E7EC2" w:rsidSect="001813BA">
      <w:headerReference w:type="default" r:id="rId7"/>
      <w:footerReference w:type="default" r:id="rId8"/>
      <w:pgSz w:w="11906" w:h="16838"/>
      <w:pgMar w:top="871" w:right="56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F7F88" w14:textId="77777777" w:rsidR="00314C78" w:rsidRDefault="00314C78">
      <w:r>
        <w:separator/>
      </w:r>
    </w:p>
  </w:endnote>
  <w:endnote w:type="continuationSeparator" w:id="0">
    <w:p w14:paraId="0A1B4E95" w14:textId="77777777" w:rsidR="00314C78" w:rsidRDefault="00314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86E0F" w14:textId="77777777" w:rsidR="00314C78" w:rsidRDefault="00314C78">
      <w:r>
        <w:separator/>
      </w:r>
    </w:p>
  </w:footnote>
  <w:footnote w:type="continuationSeparator" w:id="0">
    <w:p w14:paraId="4221C235" w14:textId="77777777" w:rsidR="00314C78" w:rsidRDefault="00314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77777777" w:rsidR="0044478E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77777777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338CB4B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312574300" name="Picture 1312574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672D0A6F" w14:textId="77777777" w:rsidR="004829B1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KASHMIR GOVT. </w:t>
    </w:r>
    <w:proofErr w:type="gramStart"/>
    <w:r>
      <w:rPr>
        <w:rFonts w:ascii="Century Gothic" w:eastAsia="Calibri" w:hAnsi="Century Gothic"/>
        <w:b/>
        <w:bCs/>
      </w:rPr>
      <w:t>POLYTECHNIC ,COLLEGE</w:t>
    </w:r>
    <w:proofErr w:type="gramEnd"/>
    <w:r>
      <w:rPr>
        <w:rFonts w:ascii="Century Gothic" w:eastAsia="Calibri" w:hAnsi="Century Gothic"/>
        <w:b/>
        <w:bCs/>
      </w:rPr>
      <w:t xml:space="preserve"> GOGJI BAGH </w:t>
    </w:r>
  </w:p>
  <w:p w14:paraId="5859F3C3" w14:textId="76309667" w:rsidR="0044478E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      SRINAGAR.</w:t>
    </w:r>
  </w:p>
  <w:p w14:paraId="6159CB15" w14:textId="6AA5420F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</w:t>
    </w:r>
  </w:p>
  <w:p w14:paraId="0DE969B8" w14:textId="482CC81F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  </w:t>
    </w:r>
    <w:r w:rsidR="00D712E9"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7A7BD49C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</w:t>
    </w:r>
    <w:r w:rsidR="00D712E9">
      <w:rPr>
        <w:sz w:val="20"/>
        <w:szCs w:val="20"/>
      </w:rPr>
      <w:t xml:space="preserve">   </w:t>
    </w:r>
    <w:r>
      <w:rPr>
        <w:sz w:val="20"/>
        <w:szCs w:val="20"/>
      </w:rPr>
      <w:t xml:space="preserve">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8B8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13BA"/>
    <w:rsid w:val="00187C33"/>
    <w:rsid w:val="001936B7"/>
    <w:rsid w:val="00196AB1"/>
    <w:rsid w:val="001E7EC2"/>
    <w:rsid w:val="00201333"/>
    <w:rsid w:val="00210FA7"/>
    <w:rsid w:val="00216417"/>
    <w:rsid w:val="0026631D"/>
    <w:rsid w:val="002C2F53"/>
    <w:rsid w:val="00314C78"/>
    <w:rsid w:val="0033518C"/>
    <w:rsid w:val="003437C2"/>
    <w:rsid w:val="00377186"/>
    <w:rsid w:val="003A1C03"/>
    <w:rsid w:val="003F5B25"/>
    <w:rsid w:val="00414627"/>
    <w:rsid w:val="00425D63"/>
    <w:rsid w:val="0044478E"/>
    <w:rsid w:val="004643D8"/>
    <w:rsid w:val="004829B1"/>
    <w:rsid w:val="00497C24"/>
    <w:rsid w:val="004C7BA5"/>
    <w:rsid w:val="004E7628"/>
    <w:rsid w:val="004F3334"/>
    <w:rsid w:val="004F48F2"/>
    <w:rsid w:val="005149B1"/>
    <w:rsid w:val="005367F4"/>
    <w:rsid w:val="005647F2"/>
    <w:rsid w:val="005662D1"/>
    <w:rsid w:val="00573A09"/>
    <w:rsid w:val="005A4526"/>
    <w:rsid w:val="005C1B16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8386D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712E9"/>
    <w:rsid w:val="00D92BB7"/>
    <w:rsid w:val="00DC76D2"/>
    <w:rsid w:val="00DD30ED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245</Words>
  <Characters>1476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</cp:lastModifiedBy>
  <cp:revision>3</cp:revision>
  <cp:lastPrinted>2023-12-04T07:35:00Z</cp:lastPrinted>
  <dcterms:created xsi:type="dcterms:W3CDTF">2023-12-04T07:21:00Z</dcterms:created>
  <dcterms:modified xsi:type="dcterms:W3CDTF">2023-12-04T07:36:00Z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b9e70e232cc14102dab2b969cadc0cbaa95ed95a7a8bf11ae3b7be4c308f3166</vt:lpwstr>
  </property>
</Properties>
</file>