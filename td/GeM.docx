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B3F57" w14:textId="77777777" w:rsidR="00EE5032" w:rsidRDefault="00DE753B" w:rsidP="00B93F7C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>
        <w:rPr>
          <w:rFonts w:ascii="Tahoma" w:hAnsi="Tahoma" w:cs="Tahoma"/>
          <w:b/>
          <w:bCs/>
          <w:sz w:val="40"/>
          <w:szCs w:val="40"/>
        </w:rPr>
        <w:t xml:space="preserve">                </w:t>
      </w:r>
      <w:r w:rsidR="00D6460D"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 w:rsidRPr="00D6460D">
        <w:rPr>
          <w:rFonts w:ascii="Tahoma" w:hAnsi="Tahoma" w:cs="Tahoma"/>
          <w:b/>
          <w:bCs/>
          <w:sz w:val="36"/>
          <w:szCs w:val="36"/>
        </w:rPr>
        <w:t xml:space="preserve"> </w:t>
      </w:r>
    </w:p>
    <w:p w14:paraId="694AF81C" w14:textId="77777777" w:rsidR="003606F6" w:rsidRDefault="00EE5032" w:rsidP="00EE5032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</w:t>
      </w:r>
      <w:r w:rsidR="002167C5">
        <w:rPr>
          <w:rFonts w:ascii="Tahoma" w:hAnsi="Tahoma" w:cs="Tahoma"/>
          <w:b/>
          <w:bCs/>
          <w:sz w:val="36"/>
          <w:szCs w:val="36"/>
        </w:rPr>
        <w:t xml:space="preserve">  </w:t>
      </w:r>
    </w:p>
    <w:p w14:paraId="71AA8899" w14:textId="77777777" w:rsidR="003606F6" w:rsidRDefault="003606F6" w:rsidP="00EE5032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</w:p>
    <w:p w14:paraId="11FFCBEF" w14:textId="550DE6EB" w:rsidR="00EE5032" w:rsidRDefault="003606F6" w:rsidP="00EE5032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</w:t>
      </w:r>
      <w:r w:rsidR="002167C5">
        <w:rPr>
          <w:rFonts w:ascii="Tahoma" w:hAnsi="Tahoma" w:cs="Tahoma"/>
          <w:b/>
          <w:bCs/>
          <w:sz w:val="36"/>
          <w:szCs w:val="36"/>
        </w:rPr>
        <w:t xml:space="preserve"> </w:t>
      </w:r>
      <w:r>
        <w:rPr>
          <w:rFonts w:ascii="Tahoma" w:hAnsi="Tahoma" w:cs="Tahoma"/>
          <w:b/>
          <w:bCs/>
          <w:sz w:val="40"/>
          <w:szCs w:val="40"/>
        </w:rPr>
        <w:t>TO WHOM IT MAY CONCERN</w:t>
      </w:r>
    </w:p>
    <w:p w14:paraId="1160A74C" w14:textId="77777777" w:rsidR="00C31C96" w:rsidRPr="002167C5" w:rsidRDefault="00C31C96" w:rsidP="00EE5032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</w:p>
    <w:p w14:paraId="68C10D86" w14:textId="51D78CC9" w:rsidR="00A715D5" w:rsidRDefault="003606F6" w:rsidP="00C31C96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3606F6">
        <w:rPr>
          <w:rFonts w:ascii="Tahoma" w:hAnsi="Tahoma" w:cs="Tahoma"/>
          <w:sz w:val="28"/>
          <w:szCs w:val="28"/>
        </w:rPr>
        <w:t>This is to certify that in connection with the uploading of tender</w:t>
      </w:r>
      <w:r w:rsidR="00C31C96">
        <w:rPr>
          <w:rFonts w:ascii="Tahoma" w:hAnsi="Tahoma" w:cs="Tahoma"/>
          <w:sz w:val="28"/>
          <w:szCs w:val="28"/>
        </w:rPr>
        <w:t xml:space="preserve"> for Canteen Services </w:t>
      </w:r>
      <w:r w:rsidRPr="003606F6">
        <w:rPr>
          <w:rFonts w:ascii="Tahoma" w:hAnsi="Tahoma" w:cs="Tahoma"/>
          <w:sz w:val="28"/>
          <w:szCs w:val="28"/>
        </w:rPr>
        <w:t>on Gem</w:t>
      </w:r>
      <w:r w:rsidR="00C31C96">
        <w:rPr>
          <w:rFonts w:ascii="Tahoma" w:hAnsi="Tahoma" w:cs="Tahoma"/>
          <w:sz w:val="28"/>
          <w:szCs w:val="28"/>
        </w:rPr>
        <w:t>,</w:t>
      </w:r>
      <w:r w:rsidRPr="003606F6">
        <w:rPr>
          <w:rFonts w:ascii="Tahoma" w:hAnsi="Tahoma" w:cs="Tahoma"/>
          <w:sz w:val="28"/>
          <w:szCs w:val="28"/>
        </w:rPr>
        <w:t xml:space="preserve"> the </w:t>
      </w:r>
      <w:r w:rsidR="00C31C96" w:rsidRPr="003606F6">
        <w:rPr>
          <w:rFonts w:ascii="Tahoma" w:hAnsi="Tahoma" w:cs="Tahoma"/>
          <w:sz w:val="28"/>
          <w:szCs w:val="28"/>
        </w:rPr>
        <w:t>undersign</w:t>
      </w:r>
      <w:r w:rsidR="00C31C96">
        <w:rPr>
          <w:rFonts w:ascii="Tahoma" w:hAnsi="Tahoma" w:cs="Tahoma"/>
          <w:sz w:val="28"/>
          <w:szCs w:val="28"/>
        </w:rPr>
        <w:t>ed hereby requires not to show all the</w:t>
      </w:r>
      <w:r w:rsidR="00C31C96" w:rsidRPr="003606F6">
        <w:rPr>
          <w:rFonts w:ascii="Tahoma" w:hAnsi="Tahoma" w:cs="Tahoma"/>
          <w:sz w:val="28"/>
          <w:szCs w:val="28"/>
        </w:rPr>
        <w:t xml:space="preserve"> </w:t>
      </w:r>
      <w:r w:rsidRPr="003606F6">
        <w:rPr>
          <w:rFonts w:ascii="Tahoma" w:hAnsi="Tahoma" w:cs="Tahoma"/>
          <w:sz w:val="28"/>
          <w:szCs w:val="28"/>
        </w:rPr>
        <w:t xml:space="preserve">uploaded </w:t>
      </w:r>
      <w:r w:rsidR="00C31C96">
        <w:rPr>
          <w:rFonts w:ascii="Tahoma" w:hAnsi="Tahoma" w:cs="Tahoma"/>
          <w:sz w:val="28"/>
          <w:szCs w:val="28"/>
        </w:rPr>
        <w:t xml:space="preserve">documents </w:t>
      </w:r>
      <w:r w:rsidRPr="003606F6">
        <w:rPr>
          <w:rFonts w:ascii="Tahoma" w:hAnsi="Tahoma" w:cs="Tahoma"/>
          <w:sz w:val="28"/>
          <w:szCs w:val="28"/>
        </w:rPr>
        <w:t>by the bidders to all bidders participated in the Bid in order to conduct fair bidding process.</w:t>
      </w:r>
    </w:p>
    <w:p w14:paraId="60D2925F" w14:textId="09462693" w:rsidR="00C31C96" w:rsidRDefault="00C31C96" w:rsidP="00C31C96">
      <w:pPr>
        <w:spacing w:line="360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634283A2" w14:textId="09C0BA77" w:rsidR="00C31C96" w:rsidRDefault="00C31C96" w:rsidP="00C31C96">
      <w:pPr>
        <w:spacing w:line="360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2DC1AB68" w14:textId="77777777" w:rsidR="00C31C96" w:rsidRDefault="00C31C96" w:rsidP="00C31C96">
      <w:pPr>
        <w:spacing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CD3E5" wp14:editId="26D9C392">
                <wp:simplePos x="0" y="0"/>
                <wp:positionH relativeFrom="column">
                  <wp:posOffset>-145360</wp:posOffset>
                </wp:positionH>
                <wp:positionV relativeFrom="paragraph">
                  <wp:posOffset>230008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FEC1CD" w14:textId="4B73A2AC" w:rsidR="00C31C96" w:rsidRPr="00A715D5" w:rsidRDefault="00C31C96" w:rsidP="00C31C96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No: KGP/Estt/2025/                                                                    </w:t>
                            </w:r>
                          </w:p>
                          <w:p w14:paraId="435DB18F" w14:textId="6A177DE8" w:rsidR="00C31C96" w:rsidRPr="00A715D5" w:rsidRDefault="00C31C96" w:rsidP="00C31C96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</w:pP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Dated:2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>9</w:t>
                            </w:r>
                            <w:r w:rsidRPr="00A715D5">
                              <w:rPr>
                                <w:rFonts w:ascii="Tahoma" w:hAnsi="Tahoma" w:cs="Tahoma"/>
                                <w:color w:val="1F1F1F"/>
                                <w:sz w:val="28"/>
                                <w:szCs w:val="28"/>
                              </w:rPr>
                              <w:t xml:space="preserve">-10-2025     </w:t>
                            </w:r>
                          </w:p>
                          <w:p w14:paraId="7C719DDA" w14:textId="77777777" w:rsidR="00C31C96" w:rsidRDefault="00C31C96" w:rsidP="00C31C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7CD3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45pt;margin-top:18.1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" fillcolor="white [3201]" stroked="f" strokeweight=".5pt">
                <v:textbox>
                  <w:txbxContent>
                    <w:p w14:paraId="37FEC1CD" w14:textId="4B73A2AC" w:rsidR="00C31C96" w:rsidRPr="00A715D5" w:rsidRDefault="00C31C96" w:rsidP="00C31C96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No: KGP/Estt/2025/                                                                    </w:t>
                      </w:r>
                    </w:p>
                    <w:p w14:paraId="435DB18F" w14:textId="6A177DE8" w:rsidR="00C31C96" w:rsidRPr="00A715D5" w:rsidRDefault="00C31C96" w:rsidP="00C31C96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</w:pP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  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Dated:2</w:t>
                      </w:r>
                      <w:r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>9</w:t>
                      </w:r>
                      <w:r w:rsidRPr="00A715D5">
                        <w:rPr>
                          <w:rFonts w:ascii="Tahoma" w:hAnsi="Tahoma" w:cs="Tahoma"/>
                          <w:color w:val="1F1F1F"/>
                          <w:sz w:val="28"/>
                          <w:szCs w:val="28"/>
                        </w:rPr>
                        <w:t xml:space="preserve">-10-2025     </w:t>
                      </w:r>
                    </w:p>
                    <w:p w14:paraId="7C719DDA" w14:textId="77777777" w:rsidR="00C31C96" w:rsidRDefault="00C31C96" w:rsidP="00C31C96"/>
                  </w:txbxContent>
                </v:textbox>
              </v:shape>
            </w:pict>
          </mc:Fallback>
        </mc:AlternateContent>
      </w:r>
      <w:r w:rsidRPr="00EE5032">
        <w:rPr>
          <w:rFonts w:ascii="Tahoma" w:hAnsi="Tahoma" w:cs="Tahoma"/>
          <w:sz w:val="28"/>
          <w:szCs w:val="28"/>
        </w:rPr>
        <w:t xml:space="preserve"> </w:t>
      </w:r>
    </w:p>
    <w:p w14:paraId="79D98E51" w14:textId="77777777" w:rsidR="00C31C96" w:rsidRPr="00B93F7C" w:rsidRDefault="00C31C96" w:rsidP="00C31C96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A35BBF4" w14:textId="77777777" w:rsidR="00C31C96" w:rsidRPr="00A715D5" w:rsidRDefault="00C31C96" w:rsidP="00C31C96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                </w:t>
      </w:r>
    </w:p>
    <w:p w14:paraId="6A78434C" w14:textId="78F63A6C" w:rsidR="00C31C96" w:rsidRPr="00A715D5" w:rsidRDefault="00C31C96" w:rsidP="00C31C96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    </w:t>
      </w:r>
      <w:r>
        <w:rPr>
          <w:rFonts w:ascii="Tahoma" w:hAnsi="Tahoma" w:cs="Tahoma"/>
          <w:sz w:val="28"/>
          <w:szCs w:val="28"/>
        </w:rPr>
        <w:t xml:space="preserve">  </w:t>
      </w:r>
      <w:r w:rsidRPr="00A715D5">
        <w:rPr>
          <w:rFonts w:ascii="Tahoma" w:hAnsi="Tahoma" w:cs="Tahoma"/>
          <w:sz w:val="28"/>
          <w:szCs w:val="28"/>
        </w:rPr>
        <w:t>Principal</w:t>
      </w:r>
    </w:p>
    <w:p w14:paraId="22BABBA3" w14:textId="1FB6CCCD" w:rsidR="00C31C96" w:rsidRPr="00A715D5" w:rsidRDefault="00C31C96" w:rsidP="00C31C96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</w:t>
      </w:r>
      <w:r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>Kashmir Government Polytechnic College</w:t>
      </w:r>
    </w:p>
    <w:p w14:paraId="70BD2DCF" w14:textId="5540D0D0" w:rsidR="00C31C96" w:rsidRPr="00A715D5" w:rsidRDefault="00C31C96" w:rsidP="00C31C96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    </w:t>
      </w:r>
      <w:r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 xml:space="preserve"> Srinagar</w:t>
      </w:r>
    </w:p>
    <w:p w14:paraId="41BE2E30" w14:textId="77777777" w:rsidR="00C31C96" w:rsidRPr="00A715D5" w:rsidRDefault="00C31C96" w:rsidP="00C31C96">
      <w:pPr>
        <w:spacing w:line="360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C31C96">
      <w:headerReference w:type="default" r:id="rId7"/>
      <w:pgSz w:w="11906" w:h="16838"/>
      <w:pgMar w:top="1170" w:right="849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65C70" w14:textId="77777777" w:rsidR="003B4D8E" w:rsidRDefault="003B4D8E">
      <w:r>
        <w:separator/>
      </w:r>
    </w:p>
  </w:endnote>
  <w:endnote w:type="continuationSeparator" w:id="0">
    <w:p w14:paraId="088ACBB3" w14:textId="77777777" w:rsidR="003B4D8E" w:rsidRDefault="003B4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C483E" w14:textId="77777777" w:rsidR="003B4D8E" w:rsidRDefault="003B4D8E">
      <w:r>
        <w:separator/>
      </w:r>
    </w:p>
  </w:footnote>
  <w:footnote w:type="continuationSeparator" w:id="0">
    <w:p w14:paraId="3CB2DDDD" w14:textId="77777777" w:rsidR="003B4D8E" w:rsidRDefault="003B4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19A4663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05E9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6A73"/>
    <w:rsid w:val="0018796D"/>
    <w:rsid w:val="00187C33"/>
    <w:rsid w:val="001936B7"/>
    <w:rsid w:val="00196AB1"/>
    <w:rsid w:val="001B11C7"/>
    <w:rsid w:val="001C1530"/>
    <w:rsid w:val="001C27F6"/>
    <w:rsid w:val="001D02DE"/>
    <w:rsid w:val="001E487E"/>
    <w:rsid w:val="001F08DE"/>
    <w:rsid w:val="001F5E65"/>
    <w:rsid w:val="00201333"/>
    <w:rsid w:val="00210FA7"/>
    <w:rsid w:val="00213583"/>
    <w:rsid w:val="00216417"/>
    <w:rsid w:val="002167C5"/>
    <w:rsid w:val="00241686"/>
    <w:rsid w:val="00247F81"/>
    <w:rsid w:val="0026631D"/>
    <w:rsid w:val="002B4212"/>
    <w:rsid w:val="002C2F53"/>
    <w:rsid w:val="002D0BC4"/>
    <w:rsid w:val="002D2E11"/>
    <w:rsid w:val="0033518C"/>
    <w:rsid w:val="00335458"/>
    <w:rsid w:val="00342855"/>
    <w:rsid w:val="003437C2"/>
    <w:rsid w:val="003459EF"/>
    <w:rsid w:val="00360589"/>
    <w:rsid w:val="003606F6"/>
    <w:rsid w:val="00377186"/>
    <w:rsid w:val="0037797E"/>
    <w:rsid w:val="003A1C03"/>
    <w:rsid w:val="003B4D8E"/>
    <w:rsid w:val="003D4876"/>
    <w:rsid w:val="003D516B"/>
    <w:rsid w:val="003D7C94"/>
    <w:rsid w:val="00414627"/>
    <w:rsid w:val="00420B16"/>
    <w:rsid w:val="0042469D"/>
    <w:rsid w:val="00425D63"/>
    <w:rsid w:val="00427593"/>
    <w:rsid w:val="004643D8"/>
    <w:rsid w:val="004702C4"/>
    <w:rsid w:val="004831C3"/>
    <w:rsid w:val="00490BAE"/>
    <w:rsid w:val="00497C24"/>
    <w:rsid w:val="004A5CCD"/>
    <w:rsid w:val="004A69C0"/>
    <w:rsid w:val="004A7B91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F35A6"/>
    <w:rsid w:val="00705C8D"/>
    <w:rsid w:val="007152D7"/>
    <w:rsid w:val="00746C14"/>
    <w:rsid w:val="007667F7"/>
    <w:rsid w:val="00773D7C"/>
    <w:rsid w:val="00780DCF"/>
    <w:rsid w:val="00791CC2"/>
    <w:rsid w:val="007A339B"/>
    <w:rsid w:val="007C2C59"/>
    <w:rsid w:val="007E433B"/>
    <w:rsid w:val="007E5922"/>
    <w:rsid w:val="00801F23"/>
    <w:rsid w:val="008048EF"/>
    <w:rsid w:val="0081057F"/>
    <w:rsid w:val="0081176A"/>
    <w:rsid w:val="00837632"/>
    <w:rsid w:val="00843A25"/>
    <w:rsid w:val="0085640F"/>
    <w:rsid w:val="008567AA"/>
    <w:rsid w:val="00892712"/>
    <w:rsid w:val="008A3981"/>
    <w:rsid w:val="008A662F"/>
    <w:rsid w:val="008A680A"/>
    <w:rsid w:val="008B0BB0"/>
    <w:rsid w:val="008E6C4B"/>
    <w:rsid w:val="008F18C0"/>
    <w:rsid w:val="00907648"/>
    <w:rsid w:val="00913203"/>
    <w:rsid w:val="00923E46"/>
    <w:rsid w:val="00930FDE"/>
    <w:rsid w:val="00943636"/>
    <w:rsid w:val="009548FD"/>
    <w:rsid w:val="0097712B"/>
    <w:rsid w:val="00984C93"/>
    <w:rsid w:val="00987CE1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715D5"/>
    <w:rsid w:val="00A72C72"/>
    <w:rsid w:val="00A91424"/>
    <w:rsid w:val="00A94FBA"/>
    <w:rsid w:val="00AA2C77"/>
    <w:rsid w:val="00AC3FB9"/>
    <w:rsid w:val="00AC611D"/>
    <w:rsid w:val="00AC6C6E"/>
    <w:rsid w:val="00AC702A"/>
    <w:rsid w:val="00AD226F"/>
    <w:rsid w:val="00AE0CAB"/>
    <w:rsid w:val="00AF4EE9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C05085"/>
    <w:rsid w:val="00C05D35"/>
    <w:rsid w:val="00C1593D"/>
    <w:rsid w:val="00C31C96"/>
    <w:rsid w:val="00C32C89"/>
    <w:rsid w:val="00C50068"/>
    <w:rsid w:val="00C56C7E"/>
    <w:rsid w:val="00C776A4"/>
    <w:rsid w:val="00C86E14"/>
    <w:rsid w:val="00C9634A"/>
    <w:rsid w:val="00CA2C6C"/>
    <w:rsid w:val="00CB0652"/>
    <w:rsid w:val="00CB6456"/>
    <w:rsid w:val="00CC0600"/>
    <w:rsid w:val="00CC1CD0"/>
    <w:rsid w:val="00CC6DD7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E03E1"/>
    <w:rsid w:val="00DE753B"/>
    <w:rsid w:val="00E062CC"/>
    <w:rsid w:val="00E10AAA"/>
    <w:rsid w:val="00E2184D"/>
    <w:rsid w:val="00E57B6E"/>
    <w:rsid w:val="00E64C21"/>
    <w:rsid w:val="00EC24C6"/>
    <w:rsid w:val="00EE5032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6C33"/>
    <w:rsid w:val="00FB1AB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4</cp:revision>
  <cp:lastPrinted>2025-10-29T05:09:00Z</cp:lastPrinted>
  <dcterms:created xsi:type="dcterms:W3CDTF">2025-10-29T05:05:00Z</dcterms:created>
  <dcterms:modified xsi:type="dcterms:W3CDTF">2025-10-29T05:09:00Z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