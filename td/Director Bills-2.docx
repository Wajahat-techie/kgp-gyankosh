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188A9D7A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557CC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Dated:</w:t>
      </w:r>
    </w:p>
    <w:p w14:paraId="17147C18" w14:textId="77777777" w:rsidR="003D1396" w:rsidRPr="003E44A4" w:rsidRDefault="003D1396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8F368CE" w14:textId="185289CD" w:rsid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Subject: Completion of Physical Verification of Equipment/Items procured under the following bids and dispatch of verified documents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9DFF68E" w14:textId="77777777" w:rsidR="0036182F" w:rsidRPr="0036182F" w:rsidRDefault="0036182F" w:rsidP="0036182F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08698E" w14:textId="6A5D4412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Sir,</w:t>
      </w:r>
    </w:p>
    <w:p w14:paraId="20F0D346" w14:textId="33236C54" w:rsidR="0036182F" w:rsidRP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>With reference to the above captioned subject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it is to inform you that the physical verification of the equipment/items procured through the bids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whose details are enclosed 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has been completed by the </w:t>
      </w:r>
      <w:r>
        <w:rPr>
          <w:rFonts w:ascii="Tahoma" w:hAnsi="Tahoma" w:cs="Tahoma"/>
          <w:color w:val="1F1F1F"/>
          <w:sz w:val="25"/>
          <w:szCs w:val="25"/>
        </w:rPr>
        <w:t>third party and also by the internal committee of the Institution</w:t>
      </w:r>
      <w:r w:rsidR="00410AFD">
        <w:rPr>
          <w:rFonts w:ascii="Tahoma" w:hAnsi="Tahoma" w:cs="Tahoma"/>
          <w:color w:val="1F1F1F"/>
          <w:sz w:val="25"/>
          <w:szCs w:val="25"/>
        </w:rPr>
        <w:t>.</w:t>
      </w:r>
    </w:p>
    <w:p w14:paraId="7DFBC651" w14:textId="5E9AB445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10AFD">
        <w:rPr>
          <w:rFonts w:ascii="Tahoma" w:hAnsi="Tahoma" w:cs="Tahoma"/>
          <w:color w:val="1F1F1F"/>
          <w:sz w:val="25"/>
          <w:szCs w:val="25"/>
        </w:rPr>
        <w:t xml:space="preserve">required </w:t>
      </w:r>
      <w:r w:rsidR="002D00BE">
        <w:rPr>
          <w:rFonts w:ascii="Tahoma" w:hAnsi="Tahoma" w:cs="Tahoma"/>
          <w:color w:val="1F1F1F"/>
          <w:sz w:val="25"/>
          <w:szCs w:val="25"/>
        </w:rPr>
        <w:t xml:space="preserve">summary </w:t>
      </w:r>
      <w:r w:rsidRPr="0036182F">
        <w:rPr>
          <w:rFonts w:ascii="Tahoma" w:hAnsi="Tahoma" w:cs="Tahoma"/>
          <w:color w:val="1F1F1F"/>
          <w:sz w:val="25"/>
          <w:szCs w:val="25"/>
        </w:rPr>
        <w:t>report/format has been duly signed by all committee members after satisfactory inspection and matching with the supplied items as per specifications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44D48E14" w14:textId="26A2DCD5" w:rsidR="00557CC3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Hard copies of the 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13 No’s 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verified </w:t>
      </w:r>
      <w:r w:rsidR="00410AFD" w:rsidRPr="0036182F">
        <w:rPr>
          <w:rFonts w:ascii="Tahoma" w:hAnsi="Tahoma" w:cs="Tahoma"/>
          <w:color w:val="1F1F1F"/>
          <w:sz w:val="25"/>
          <w:szCs w:val="25"/>
        </w:rPr>
        <w:t>invoices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 amounting to Rs </w:t>
      </w:r>
      <w:r w:rsidR="00871D90" w:rsidRPr="00871D90">
        <w:rPr>
          <w:rFonts w:ascii="Tahoma" w:hAnsi="Tahoma" w:cs="Tahoma"/>
          <w:color w:val="1F1F1F"/>
          <w:sz w:val="25"/>
          <w:szCs w:val="25"/>
        </w:rPr>
        <w:t>2640878</w:t>
      </w:r>
      <w:r w:rsidR="00871D90">
        <w:rPr>
          <w:rFonts w:ascii="Tahoma" w:hAnsi="Tahoma" w:cs="Tahoma"/>
          <w:color w:val="1F1F1F"/>
          <w:sz w:val="25"/>
          <w:szCs w:val="25"/>
        </w:rPr>
        <w:t xml:space="preserve">, </w:t>
      </w:r>
      <w:r w:rsidRPr="0036182F">
        <w:rPr>
          <w:rFonts w:ascii="Tahoma" w:hAnsi="Tahoma" w:cs="Tahoma"/>
          <w:color w:val="1F1F1F"/>
          <w:sz w:val="25"/>
          <w:szCs w:val="25"/>
        </w:rPr>
        <w:t>along with the signed report and other relevant documents, have been dispatched to your office for further necessary action and processing.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C97370E" w14:textId="1BBD3630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94B7203" w14:textId="2A4813B6" w:rsidR="0036182F" w:rsidRPr="003E44A4" w:rsidRDefault="0036182F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2D1C5B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635E20BF" w:rsidR="0036182F" w:rsidRDefault="00E871E2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72288D29">
                <wp:simplePos x="0" y="0"/>
                <wp:positionH relativeFrom="margin">
                  <wp:posOffset>-196215</wp:posOffset>
                </wp:positionH>
                <wp:positionV relativeFrom="page">
                  <wp:posOffset>6711950</wp:posOffset>
                </wp:positionV>
                <wp:extent cx="3270250" cy="876300"/>
                <wp:effectExtent l="0" t="0" r="0" b="0"/>
                <wp:wrapTight wrapText="bothSides">
                  <wp:wrapPolygon edited="0">
                    <wp:start x="377" y="0"/>
                    <wp:lineTo x="377" y="21130"/>
                    <wp:lineTo x="21139" y="21130"/>
                    <wp:lineTo x="21139" y="0"/>
                    <wp:lineTo x="377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0250" cy="876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761143D" w14:textId="2A183C22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Signed </w:t>
                            </w:r>
                            <w:r w:rsidR="00E871E2"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Summary </w:t>
                            </w: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Report as per the Format.</w:t>
                            </w:r>
                          </w:p>
                          <w:p w14:paraId="32522E38" w14:textId="1F1299B2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Verified Invoices.</w:t>
                            </w:r>
                          </w:p>
                          <w:p w14:paraId="3716DA2B" w14:textId="46BAB211" w:rsidR="0036182F" w:rsidRPr="00E871E2" w:rsidRDefault="0036182F" w:rsidP="0036182F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E871E2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Contract and Sanction Orders.</w:t>
                            </w: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5.45pt;margin-top:528.5pt;width:257.5pt;height:69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761143D" w14:textId="2A183C22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Signed </w:t>
                      </w:r>
                      <w:r w:rsidR="00E871E2"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Summary </w:t>
                      </w: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Report as per the Format.</w:t>
                      </w:r>
                    </w:p>
                    <w:p w14:paraId="32522E38" w14:textId="1F1299B2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Verified Invoices.</w:t>
                      </w:r>
                    </w:p>
                    <w:p w14:paraId="3716DA2B" w14:textId="46BAB211" w:rsidR="0036182F" w:rsidRPr="00E871E2" w:rsidRDefault="0036182F" w:rsidP="0036182F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E871E2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Contract and Sanction Orders.</w:t>
                      </w: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="0036182F"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121FA734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6B407E2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00866771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76AFFE2F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278958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4B60F76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D4E1F4B" w14:textId="24F989D2" w:rsidR="00076EA7" w:rsidRPr="0036182F" w:rsidRDefault="0036182F" w:rsidP="0036182F">
      <w:pPr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Pr="0036182F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05AE9E0" w14:textId="3947E71F" w:rsidR="0036182F" w:rsidRPr="0036182F" w:rsidRDefault="0036182F" w:rsidP="0036182F">
      <w:pPr>
        <w:ind w:firstLine="142"/>
        <w:jc w:val="both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color w:val="1F1F1F"/>
          <w:sz w:val="25"/>
          <w:szCs w:val="25"/>
        </w:rPr>
        <w:t xml:space="preserve">  1.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Accounts Officer,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6182F">
        <w:rPr>
          <w:rFonts w:ascii="Tahoma" w:hAnsi="Tahoma" w:cs="Tahoma"/>
          <w:color w:val="1F1F1F"/>
          <w:sz w:val="25"/>
          <w:szCs w:val="25"/>
        </w:rPr>
        <w:t>Department of Skill Development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36182F">
        <w:rPr>
          <w:rFonts w:ascii="Tahoma" w:hAnsi="Tahoma" w:cs="Tahoma"/>
          <w:color w:val="1F1F1F"/>
          <w:sz w:val="25"/>
          <w:szCs w:val="25"/>
        </w:rPr>
        <w:t xml:space="preserve"> for information.</w:t>
      </w:r>
    </w:p>
    <w:p w14:paraId="43DEAD69" w14:textId="79EF8A74" w:rsidR="00076EA7" w:rsidRPr="003E44A4" w:rsidRDefault="00076EA7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3E44A4">
      <w:headerReference w:type="default" r:id="rId7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4B39" w14:textId="77777777" w:rsidR="00364DD9" w:rsidRDefault="00364DD9">
      <w:r>
        <w:separator/>
      </w:r>
    </w:p>
  </w:endnote>
  <w:endnote w:type="continuationSeparator" w:id="0">
    <w:p w14:paraId="6A893A5E" w14:textId="77777777" w:rsidR="00364DD9" w:rsidRDefault="0036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ABEE" w14:textId="77777777" w:rsidR="00364DD9" w:rsidRDefault="00364DD9">
      <w:r>
        <w:separator/>
      </w:r>
    </w:p>
  </w:footnote>
  <w:footnote w:type="continuationSeparator" w:id="0">
    <w:p w14:paraId="395143E7" w14:textId="77777777" w:rsidR="00364DD9" w:rsidRDefault="00364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4716930" name="Picture 17147169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0BE"/>
    <w:rsid w:val="002D0BC4"/>
    <w:rsid w:val="002D1C5B"/>
    <w:rsid w:val="002F1995"/>
    <w:rsid w:val="00322356"/>
    <w:rsid w:val="0033518C"/>
    <w:rsid w:val="00342855"/>
    <w:rsid w:val="003437C2"/>
    <w:rsid w:val="0036038D"/>
    <w:rsid w:val="00360589"/>
    <w:rsid w:val="0036182F"/>
    <w:rsid w:val="00364DD9"/>
    <w:rsid w:val="003735B5"/>
    <w:rsid w:val="00377186"/>
    <w:rsid w:val="0037797E"/>
    <w:rsid w:val="003A1C03"/>
    <w:rsid w:val="003A3251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1551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3469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90795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871E2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2026-03-23T05:22:00Z</cp:lastPrinted>
  <dcterms:created xsi:type="dcterms:W3CDTF">2026-03-16T06:12:00Z</dcterms:created>
  <dcterms:modified xsi:type="dcterms:W3CDTF">2026-03-23T09:56:00Z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