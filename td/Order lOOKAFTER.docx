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063FE" w14:textId="57EF6E9D" w:rsidR="00A14487" w:rsidRDefault="00721541" w:rsidP="009C0520">
      <w:pPr>
        <w:ind w:left="284"/>
        <w:rPr>
          <w:rFonts w:ascii="Tahoma" w:hAnsi="Tahoma" w:cs="Tahoma"/>
          <w:color w:val="1F1F1F"/>
          <w:sz w:val="26"/>
          <w:szCs w:val="26"/>
        </w:rPr>
      </w:pPr>
      <w:r w:rsidRPr="00377397">
        <w:rPr>
          <w:rFonts w:ascii="Tahoma" w:hAnsi="Tahoma" w:cs="Tahoma"/>
          <w:color w:val="1F1F1F"/>
          <w:sz w:val="26"/>
          <w:szCs w:val="26"/>
        </w:rPr>
        <w:t xml:space="preserve">        </w:t>
      </w:r>
      <w:r w:rsidR="00DB703B">
        <w:rPr>
          <w:rFonts w:ascii="Tahoma" w:hAnsi="Tahoma" w:cs="Tahoma"/>
          <w:color w:val="1F1F1F"/>
          <w:sz w:val="26"/>
          <w:szCs w:val="26"/>
        </w:rPr>
        <w:t xml:space="preserve">               </w:t>
      </w:r>
      <w:r w:rsidR="007F1B5E">
        <w:rPr>
          <w:rFonts w:ascii="Tahoma" w:hAnsi="Tahoma" w:cs="Tahoma"/>
          <w:color w:val="1F1F1F"/>
          <w:sz w:val="26"/>
          <w:szCs w:val="26"/>
        </w:rPr>
        <w:t xml:space="preserve">  </w:t>
      </w:r>
    </w:p>
    <w:p w14:paraId="6FC3C7A5" w14:textId="454B7F98" w:rsidR="00721541" w:rsidRDefault="00A14487" w:rsidP="00DB703B">
      <w:pPr>
        <w:ind w:left="284"/>
        <w:rPr>
          <w:rFonts w:ascii="Tahoma" w:hAnsi="Tahoma" w:cs="Tahoma"/>
          <w:b/>
          <w:bCs/>
          <w:color w:val="1F1F1F"/>
          <w:sz w:val="26"/>
          <w:szCs w:val="26"/>
        </w:rPr>
      </w:pPr>
      <w:r>
        <w:rPr>
          <w:rFonts w:ascii="Tahoma" w:hAnsi="Tahoma" w:cs="Tahoma"/>
          <w:color w:val="1F1F1F"/>
          <w:sz w:val="26"/>
          <w:szCs w:val="26"/>
        </w:rPr>
        <w:t xml:space="preserve">                           </w:t>
      </w:r>
      <w:r w:rsidR="007F1B5E">
        <w:rPr>
          <w:rFonts w:ascii="Tahoma" w:hAnsi="Tahoma" w:cs="Tahoma"/>
          <w:color w:val="1F1F1F"/>
          <w:sz w:val="26"/>
          <w:szCs w:val="26"/>
        </w:rPr>
        <w:t xml:space="preserve">   </w:t>
      </w:r>
      <w:r w:rsidR="00EF6040">
        <w:rPr>
          <w:rFonts w:ascii="Tahoma" w:hAnsi="Tahoma" w:cs="Tahoma"/>
          <w:color w:val="1F1F1F"/>
          <w:sz w:val="26"/>
          <w:szCs w:val="26"/>
        </w:rPr>
        <w:t xml:space="preserve"> </w:t>
      </w:r>
      <w:r w:rsidR="00721541" w:rsidRPr="00377397">
        <w:rPr>
          <w:rFonts w:ascii="Tahoma" w:hAnsi="Tahoma" w:cs="Tahoma"/>
          <w:b/>
          <w:bCs/>
          <w:color w:val="1F1F1F"/>
          <w:sz w:val="26"/>
          <w:szCs w:val="26"/>
        </w:rPr>
        <w:t>Order No</w:t>
      </w:r>
      <w:r w:rsidR="00AA7D82">
        <w:rPr>
          <w:rFonts w:ascii="Tahoma" w:hAnsi="Tahoma" w:cs="Tahoma"/>
          <w:b/>
          <w:bCs/>
          <w:color w:val="1F1F1F"/>
          <w:sz w:val="26"/>
          <w:szCs w:val="26"/>
        </w:rPr>
        <w:t>:</w:t>
      </w:r>
      <w:r w:rsidR="004A434D">
        <w:rPr>
          <w:rFonts w:ascii="Tahoma" w:hAnsi="Tahoma" w:cs="Tahoma"/>
          <w:b/>
          <w:bCs/>
          <w:color w:val="1F1F1F"/>
          <w:sz w:val="26"/>
          <w:szCs w:val="26"/>
        </w:rPr>
        <w:t xml:space="preserve"> </w:t>
      </w:r>
      <w:r w:rsidR="00A6364D">
        <w:rPr>
          <w:rFonts w:ascii="Tahoma" w:hAnsi="Tahoma" w:cs="Tahoma"/>
          <w:b/>
          <w:bCs/>
          <w:color w:val="1F1F1F"/>
          <w:sz w:val="26"/>
          <w:szCs w:val="26"/>
        </w:rPr>
        <w:t xml:space="preserve">01 of </w:t>
      </w:r>
      <w:r w:rsidR="00721541" w:rsidRPr="00377397">
        <w:rPr>
          <w:rFonts w:ascii="Tahoma" w:hAnsi="Tahoma" w:cs="Tahoma"/>
          <w:b/>
          <w:bCs/>
          <w:color w:val="1F1F1F"/>
          <w:sz w:val="26"/>
          <w:szCs w:val="26"/>
        </w:rPr>
        <w:t>202</w:t>
      </w:r>
      <w:r w:rsidR="00E23A6F">
        <w:rPr>
          <w:rFonts w:ascii="Tahoma" w:hAnsi="Tahoma" w:cs="Tahoma"/>
          <w:b/>
          <w:bCs/>
          <w:color w:val="1F1F1F"/>
          <w:sz w:val="26"/>
          <w:szCs w:val="26"/>
        </w:rPr>
        <w:t>6</w:t>
      </w:r>
    </w:p>
    <w:p w14:paraId="342E1882" w14:textId="0EA47CFD" w:rsidR="0081607F" w:rsidRDefault="00DB703B" w:rsidP="0081607F">
      <w:pPr>
        <w:ind w:left="284"/>
        <w:rPr>
          <w:rFonts w:ascii="Tahoma" w:hAnsi="Tahoma" w:cs="Tahoma"/>
          <w:b/>
          <w:bCs/>
          <w:color w:val="1F1F1F"/>
          <w:sz w:val="26"/>
          <w:szCs w:val="26"/>
        </w:rPr>
      </w:pPr>
      <w:r>
        <w:rPr>
          <w:rFonts w:ascii="Tahoma" w:hAnsi="Tahoma" w:cs="Tahoma"/>
          <w:b/>
          <w:bCs/>
          <w:color w:val="1F1F1F"/>
          <w:sz w:val="26"/>
          <w:szCs w:val="26"/>
        </w:rPr>
        <w:t xml:space="preserve">                    </w:t>
      </w:r>
      <w:r w:rsidR="007F1B5E">
        <w:rPr>
          <w:rFonts w:ascii="Tahoma" w:hAnsi="Tahoma" w:cs="Tahoma"/>
          <w:b/>
          <w:bCs/>
          <w:color w:val="1F1F1F"/>
          <w:sz w:val="26"/>
          <w:szCs w:val="26"/>
        </w:rPr>
        <w:t xml:space="preserve">    </w:t>
      </w:r>
      <w:r w:rsidR="00F956CC">
        <w:rPr>
          <w:rFonts w:ascii="Tahoma" w:hAnsi="Tahoma" w:cs="Tahoma"/>
          <w:b/>
          <w:bCs/>
          <w:color w:val="1F1F1F"/>
          <w:sz w:val="26"/>
          <w:szCs w:val="26"/>
        </w:rPr>
        <w:t xml:space="preserve"> </w:t>
      </w:r>
      <w:r w:rsidR="007F1B5E">
        <w:rPr>
          <w:rFonts w:ascii="Tahoma" w:hAnsi="Tahoma" w:cs="Tahoma"/>
          <w:b/>
          <w:bCs/>
          <w:color w:val="1F1F1F"/>
          <w:sz w:val="26"/>
          <w:szCs w:val="26"/>
        </w:rPr>
        <w:t xml:space="preserve">  </w:t>
      </w:r>
      <w:r>
        <w:rPr>
          <w:rFonts w:ascii="Tahoma" w:hAnsi="Tahoma" w:cs="Tahoma"/>
          <w:b/>
          <w:bCs/>
          <w:color w:val="1F1F1F"/>
          <w:sz w:val="26"/>
          <w:szCs w:val="26"/>
        </w:rPr>
        <w:t>Dated:</w:t>
      </w:r>
      <w:r w:rsidR="00BF0DCF">
        <w:rPr>
          <w:rFonts w:ascii="Tahoma" w:hAnsi="Tahoma" w:cs="Tahoma"/>
          <w:b/>
          <w:bCs/>
          <w:color w:val="1F1F1F"/>
          <w:sz w:val="26"/>
          <w:szCs w:val="26"/>
        </w:rPr>
        <w:t xml:space="preserve"> </w:t>
      </w:r>
      <w:r w:rsidR="0081607F">
        <w:rPr>
          <w:rFonts w:ascii="Tahoma" w:hAnsi="Tahoma" w:cs="Tahoma"/>
          <w:b/>
          <w:bCs/>
          <w:color w:val="1F1F1F"/>
          <w:sz w:val="26"/>
          <w:szCs w:val="26"/>
        </w:rPr>
        <w:t>02-04-2026</w:t>
      </w:r>
      <w:r w:rsidR="00BF0DCF">
        <w:rPr>
          <w:rFonts w:ascii="Tahoma" w:hAnsi="Tahoma" w:cs="Tahoma"/>
          <w:b/>
          <w:bCs/>
          <w:color w:val="1F1F1F"/>
          <w:sz w:val="26"/>
          <w:szCs w:val="26"/>
        </w:rPr>
        <w:t xml:space="preserve"> </w:t>
      </w:r>
    </w:p>
    <w:p w14:paraId="241E12E4" w14:textId="77777777" w:rsidR="0081607F" w:rsidRPr="0081607F" w:rsidRDefault="0081607F" w:rsidP="0081607F">
      <w:pPr>
        <w:ind w:left="284"/>
        <w:rPr>
          <w:rFonts w:ascii="Tahoma" w:hAnsi="Tahoma" w:cs="Tahoma"/>
          <w:b/>
          <w:bCs/>
          <w:color w:val="1F1F1F"/>
          <w:sz w:val="26"/>
          <w:szCs w:val="26"/>
        </w:rPr>
      </w:pPr>
    </w:p>
    <w:p w14:paraId="32648475" w14:textId="6D9A42C3" w:rsidR="001142AB" w:rsidRDefault="0081607F" w:rsidP="0081607F">
      <w:pPr>
        <w:shd w:val="clear" w:color="auto" w:fill="FFFFFF"/>
        <w:tabs>
          <w:tab w:val="num" w:pos="142"/>
        </w:tabs>
        <w:spacing w:line="360" w:lineRule="auto"/>
        <w:ind w:left="142"/>
        <w:jc w:val="both"/>
        <w:rPr>
          <w:rFonts w:ascii="Tahoma" w:hAnsi="Tahoma" w:cs="Tahoma"/>
          <w:color w:val="222222"/>
          <w:sz w:val="25"/>
          <w:szCs w:val="25"/>
          <w:lang w:eastAsia="en-US"/>
        </w:rPr>
      </w:pPr>
      <w:r w:rsidRPr="0081607F">
        <w:rPr>
          <w:rFonts w:ascii="Tahoma" w:hAnsi="Tahoma" w:cs="Tahoma"/>
          <w:color w:val="222222"/>
          <w:sz w:val="25"/>
          <w:szCs w:val="25"/>
          <w:lang w:eastAsia="en-US"/>
        </w:rPr>
        <w:t>As the undersigned is proceeding on leave with effect from 04-04-2026, it is hereby ordered that Mr. Bilal Ahmad Bhat, HOD, Leather Technology and Mr. Tahir Amin Wani, HOD/Incharge, Wood Technology</w:t>
      </w:r>
      <w:r>
        <w:rPr>
          <w:rFonts w:ascii="Tahoma" w:hAnsi="Tahoma" w:cs="Tahoma"/>
          <w:color w:val="222222"/>
          <w:sz w:val="25"/>
          <w:szCs w:val="25"/>
          <w:lang w:eastAsia="en-US"/>
        </w:rPr>
        <w:t>,</w:t>
      </w:r>
      <w:r w:rsidRPr="0081607F">
        <w:rPr>
          <w:rFonts w:ascii="Tahoma" w:hAnsi="Tahoma" w:cs="Tahoma"/>
          <w:color w:val="222222"/>
          <w:sz w:val="25"/>
          <w:szCs w:val="25"/>
          <w:lang w:eastAsia="en-US"/>
        </w:rPr>
        <w:t xml:space="preserve"> shall look after all institutional activities. All Heads of Departments,</w:t>
      </w:r>
      <w:r>
        <w:rPr>
          <w:rFonts w:ascii="Tahoma" w:hAnsi="Tahoma" w:cs="Tahoma"/>
          <w:color w:val="222222"/>
          <w:sz w:val="25"/>
          <w:szCs w:val="25"/>
          <w:lang w:eastAsia="en-US"/>
        </w:rPr>
        <w:t xml:space="preserve"> Incharges, Faculty </w:t>
      </w:r>
      <w:r w:rsidRPr="0081607F">
        <w:rPr>
          <w:rFonts w:ascii="Tahoma" w:hAnsi="Tahoma" w:cs="Tahoma"/>
          <w:color w:val="222222"/>
          <w:sz w:val="25"/>
          <w:szCs w:val="25"/>
          <w:lang w:eastAsia="en-US"/>
        </w:rPr>
        <w:t xml:space="preserve">and staff </w:t>
      </w:r>
      <w:r>
        <w:rPr>
          <w:rFonts w:ascii="Tahoma" w:hAnsi="Tahoma" w:cs="Tahoma"/>
          <w:color w:val="222222"/>
          <w:sz w:val="25"/>
          <w:szCs w:val="25"/>
          <w:lang w:eastAsia="en-US"/>
        </w:rPr>
        <w:t xml:space="preserve">of the Institution </w:t>
      </w:r>
      <w:r w:rsidRPr="0081607F">
        <w:rPr>
          <w:rFonts w:ascii="Tahoma" w:hAnsi="Tahoma" w:cs="Tahoma"/>
          <w:color w:val="222222"/>
          <w:sz w:val="25"/>
          <w:szCs w:val="25"/>
          <w:lang w:eastAsia="en-US"/>
        </w:rPr>
        <w:t>are requested to extend full cooperation to the above officers and route all official files, reports, correspondence and matters through them during this period. This arrangement shall take effect from 04-04-2026 and shall remain in force until the undersigned resumes duty.</w:t>
      </w:r>
    </w:p>
    <w:p w14:paraId="6E7F59FA" w14:textId="77777777" w:rsidR="0081607F" w:rsidRDefault="0081607F" w:rsidP="0081607F">
      <w:pPr>
        <w:shd w:val="clear" w:color="auto" w:fill="FFFFFF"/>
        <w:tabs>
          <w:tab w:val="num" w:pos="142"/>
        </w:tabs>
        <w:spacing w:line="360" w:lineRule="auto"/>
        <w:ind w:left="142"/>
        <w:jc w:val="both"/>
        <w:rPr>
          <w:rFonts w:ascii="Tahoma" w:hAnsi="Tahoma" w:cs="Tahoma"/>
          <w:color w:val="222222"/>
          <w:sz w:val="25"/>
          <w:szCs w:val="25"/>
          <w:lang w:eastAsia="en-US"/>
        </w:rPr>
      </w:pPr>
    </w:p>
    <w:p w14:paraId="65FDB6F8" w14:textId="6F4DA365" w:rsidR="00B20743" w:rsidRDefault="0081607F" w:rsidP="0081607F">
      <w:pPr>
        <w:shd w:val="clear" w:color="auto" w:fill="FFFFFF"/>
        <w:tabs>
          <w:tab w:val="num" w:pos="142"/>
          <w:tab w:val="left" w:pos="6220"/>
        </w:tabs>
        <w:spacing w:line="360" w:lineRule="auto"/>
        <w:ind w:left="142"/>
        <w:jc w:val="both"/>
        <w:rPr>
          <w:rFonts w:ascii="Tahoma" w:hAnsi="Tahoma" w:cs="Tahoma"/>
          <w:color w:val="222222"/>
          <w:sz w:val="25"/>
          <w:szCs w:val="25"/>
          <w:lang w:eastAsia="en-US"/>
        </w:rPr>
      </w:pPr>
      <w:r>
        <w:rPr>
          <w:rFonts w:ascii="Tahoma" w:hAnsi="Tahoma" w:cs="Tahoma"/>
          <w:color w:val="222222"/>
          <w:sz w:val="25"/>
          <w:szCs w:val="25"/>
          <w:lang w:eastAsia="en-US"/>
        </w:rPr>
        <w:tab/>
      </w:r>
      <w:r>
        <w:rPr>
          <w:noProof/>
        </w:rPr>
        <w:drawing>
          <wp:inline distT="0" distB="0" distL="0" distR="0" wp14:anchorId="14F12DF5" wp14:editId="77157DF1">
            <wp:extent cx="1600200" cy="857428"/>
            <wp:effectExtent l="0" t="0" r="0" b="0"/>
            <wp:docPr id="381594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01357" cy="858048"/>
                    </a:xfrm>
                    <a:prstGeom prst="rect">
                      <a:avLst/>
                    </a:prstGeom>
                    <a:noFill/>
                    <a:ln>
                      <a:noFill/>
                    </a:ln>
                  </pic:spPr>
                </pic:pic>
              </a:graphicData>
            </a:graphic>
          </wp:inline>
        </w:drawing>
      </w:r>
    </w:p>
    <w:p w14:paraId="7750BE24" w14:textId="0A7C869A" w:rsidR="00766784" w:rsidRPr="00377397" w:rsidRDefault="00D72DDA" w:rsidP="00E23A6F">
      <w:pPr>
        <w:shd w:val="clear" w:color="auto" w:fill="FFFFFF"/>
        <w:tabs>
          <w:tab w:val="num" w:pos="142"/>
        </w:tabs>
        <w:ind w:left="142"/>
        <w:jc w:val="both"/>
        <w:rPr>
          <w:rFonts w:ascii="Tahoma" w:hAnsi="Tahoma" w:cs="Tahoma"/>
          <w:b/>
          <w:bCs/>
          <w:color w:val="1F1F1F"/>
          <w:sz w:val="24"/>
          <w:szCs w:val="24"/>
        </w:rPr>
      </w:pPr>
      <w:r>
        <w:rPr>
          <w:rFonts w:ascii="Tahoma" w:hAnsi="Tahoma" w:cs="Tahoma"/>
          <w:color w:val="222222"/>
          <w:lang w:val="en-US" w:eastAsia="en-US"/>
        </w:rPr>
        <w:t xml:space="preserve">                                    </w:t>
      </w:r>
      <w:r w:rsidR="001142AB">
        <w:rPr>
          <w:rFonts w:ascii="Tahoma" w:hAnsi="Tahoma" w:cs="Tahoma"/>
          <w:color w:val="222222"/>
          <w:lang w:val="en-US" w:eastAsia="en-US"/>
        </w:rPr>
        <w:t xml:space="preserve"> </w:t>
      </w:r>
      <w:r>
        <w:rPr>
          <w:rFonts w:ascii="Tahoma" w:hAnsi="Tahoma" w:cs="Tahoma"/>
          <w:color w:val="222222"/>
          <w:lang w:val="en-US" w:eastAsia="en-US"/>
        </w:rPr>
        <w:t xml:space="preserve">                 </w:t>
      </w:r>
      <w:r w:rsidR="009B34AB">
        <w:rPr>
          <w:rFonts w:ascii="Tahoma" w:hAnsi="Tahoma" w:cs="Tahoma"/>
          <w:color w:val="222222"/>
          <w:lang w:val="en-US" w:eastAsia="en-US"/>
        </w:rPr>
        <w:t xml:space="preserve"> </w:t>
      </w:r>
      <w:r>
        <w:rPr>
          <w:rFonts w:ascii="Tahoma" w:hAnsi="Tahoma" w:cs="Tahoma"/>
          <w:color w:val="222222"/>
          <w:lang w:val="en-US" w:eastAsia="en-US"/>
        </w:rPr>
        <w:t xml:space="preserve"> </w:t>
      </w:r>
      <w:r w:rsidR="00215CA2">
        <w:rPr>
          <w:rFonts w:ascii="Tahoma" w:hAnsi="Tahoma" w:cs="Tahoma"/>
          <w:color w:val="222222"/>
          <w:lang w:val="en-US" w:eastAsia="en-US"/>
        </w:rPr>
        <w:t xml:space="preserve"> </w:t>
      </w:r>
      <w:r w:rsidR="009B34AB">
        <w:rPr>
          <w:rFonts w:ascii="Tahoma" w:hAnsi="Tahoma" w:cs="Tahoma"/>
          <w:color w:val="222222"/>
          <w:lang w:val="en-US" w:eastAsia="en-US"/>
        </w:rPr>
        <w:t xml:space="preserve"> </w:t>
      </w:r>
      <w:r w:rsidR="00377397">
        <w:rPr>
          <w:rFonts w:ascii="Tahoma" w:hAnsi="Tahoma" w:cs="Tahoma"/>
          <w:color w:val="222222"/>
          <w:lang w:val="en-US" w:eastAsia="en-US"/>
        </w:rPr>
        <w:t xml:space="preserve"> </w:t>
      </w:r>
      <w:r w:rsidR="00292351">
        <w:rPr>
          <w:rFonts w:ascii="Tahoma" w:hAnsi="Tahoma" w:cs="Tahoma"/>
          <w:color w:val="222222"/>
          <w:lang w:val="en-US" w:eastAsia="en-US"/>
        </w:rPr>
        <w:t xml:space="preserve"> </w:t>
      </w:r>
      <w:r>
        <w:rPr>
          <w:rFonts w:ascii="Tahoma" w:hAnsi="Tahoma" w:cs="Tahoma"/>
          <w:color w:val="222222"/>
          <w:lang w:val="en-US" w:eastAsia="en-US"/>
        </w:rPr>
        <w:t xml:space="preserve">  </w:t>
      </w:r>
      <w:r w:rsidR="00377397">
        <w:rPr>
          <w:rFonts w:ascii="Tahoma" w:hAnsi="Tahoma" w:cs="Tahoma"/>
          <w:color w:val="222222"/>
          <w:lang w:val="en-US" w:eastAsia="en-US"/>
        </w:rPr>
        <w:t xml:space="preserve">  </w:t>
      </w:r>
      <w:r w:rsidR="001E646F">
        <w:rPr>
          <w:rFonts w:ascii="Tahoma" w:hAnsi="Tahoma" w:cs="Tahoma"/>
          <w:color w:val="222222"/>
          <w:lang w:val="en-US" w:eastAsia="en-US"/>
        </w:rPr>
        <w:t xml:space="preserve"> </w:t>
      </w:r>
      <w:r w:rsidR="00282EDF">
        <w:rPr>
          <w:rFonts w:ascii="Tahoma" w:hAnsi="Tahoma" w:cs="Tahoma"/>
          <w:color w:val="222222"/>
          <w:lang w:val="en-US" w:eastAsia="en-US"/>
        </w:rPr>
        <w:t xml:space="preserve"> </w:t>
      </w:r>
      <w:r w:rsidR="00E71214">
        <w:rPr>
          <w:rFonts w:ascii="Tahoma" w:hAnsi="Tahoma" w:cs="Tahoma"/>
          <w:color w:val="222222"/>
          <w:lang w:val="en-US" w:eastAsia="en-US"/>
        </w:rPr>
        <w:t xml:space="preserve"> </w:t>
      </w:r>
      <w:r w:rsidR="009201BB">
        <w:rPr>
          <w:rFonts w:ascii="Tahoma" w:hAnsi="Tahoma" w:cs="Tahoma"/>
          <w:color w:val="222222"/>
          <w:lang w:val="en-US" w:eastAsia="en-US"/>
        </w:rPr>
        <w:t xml:space="preserve"> </w:t>
      </w:r>
      <w:r w:rsidR="00E71214">
        <w:rPr>
          <w:rFonts w:ascii="Tahoma" w:hAnsi="Tahoma" w:cs="Tahoma"/>
          <w:color w:val="222222"/>
          <w:lang w:val="en-US" w:eastAsia="en-US"/>
        </w:rPr>
        <w:t xml:space="preserve"> </w:t>
      </w:r>
      <w:r w:rsidRPr="00377397">
        <w:rPr>
          <w:rFonts w:ascii="Tahoma" w:hAnsi="Tahoma" w:cs="Tahoma"/>
          <w:b/>
          <w:bCs/>
          <w:color w:val="1F1F1F"/>
          <w:sz w:val="24"/>
          <w:szCs w:val="24"/>
        </w:rPr>
        <w:t>Dr. Shafquat</w:t>
      </w:r>
      <w:r w:rsidR="00721541" w:rsidRPr="00377397">
        <w:rPr>
          <w:rFonts w:ascii="Tahoma" w:hAnsi="Tahoma" w:cs="Tahoma"/>
          <w:b/>
          <w:bCs/>
          <w:color w:val="1F1F1F"/>
          <w:sz w:val="24"/>
          <w:szCs w:val="24"/>
        </w:rPr>
        <w:t xml:space="preserve"> Ara</w:t>
      </w:r>
    </w:p>
    <w:p w14:paraId="6F9B73AB" w14:textId="4D2ADF50" w:rsidR="00766784" w:rsidRPr="00377397" w:rsidRDefault="00721541" w:rsidP="00E23A6F">
      <w:pPr>
        <w:shd w:val="clear" w:color="auto" w:fill="FFFFFF"/>
        <w:tabs>
          <w:tab w:val="num" w:pos="142"/>
        </w:tabs>
        <w:ind w:left="142"/>
        <w:jc w:val="both"/>
        <w:rPr>
          <w:rFonts w:ascii="Tahoma" w:hAnsi="Tahoma" w:cs="Tahoma"/>
          <w:b/>
          <w:bCs/>
          <w:color w:val="1F1F1F"/>
          <w:sz w:val="24"/>
          <w:szCs w:val="24"/>
        </w:rPr>
      </w:pPr>
      <w:r w:rsidRPr="00377397">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sidR="00DB703B">
        <w:rPr>
          <w:rFonts w:ascii="Tahoma" w:hAnsi="Tahoma" w:cs="Tahoma"/>
          <w:b/>
          <w:bCs/>
          <w:color w:val="1F1F1F"/>
          <w:sz w:val="24"/>
          <w:szCs w:val="24"/>
        </w:rPr>
        <w:t xml:space="preserve"> </w:t>
      </w:r>
      <w:r w:rsidR="00E71214">
        <w:rPr>
          <w:rFonts w:ascii="Tahoma" w:hAnsi="Tahoma" w:cs="Tahoma"/>
          <w:b/>
          <w:bCs/>
          <w:color w:val="1F1F1F"/>
          <w:sz w:val="24"/>
          <w:szCs w:val="24"/>
        </w:rPr>
        <w:t xml:space="preserve"> </w:t>
      </w:r>
      <w:r w:rsidR="009201BB">
        <w:rPr>
          <w:rFonts w:ascii="Tahoma" w:hAnsi="Tahoma" w:cs="Tahoma"/>
          <w:b/>
          <w:bCs/>
          <w:color w:val="1F1F1F"/>
          <w:sz w:val="24"/>
          <w:szCs w:val="24"/>
        </w:rPr>
        <w:t xml:space="preserve">  </w:t>
      </w:r>
      <w:r w:rsidR="00722853">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009B34AB">
        <w:rPr>
          <w:rFonts w:ascii="Tahoma" w:hAnsi="Tahoma" w:cs="Tahoma"/>
          <w:b/>
          <w:bCs/>
          <w:color w:val="1F1F1F"/>
          <w:sz w:val="24"/>
          <w:szCs w:val="24"/>
        </w:rPr>
        <w:t xml:space="preserve"> </w:t>
      </w:r>
      <w:r w:rsidR="00766784" w:rsidRPr="00377397">
        <w:rPr>
          <w:rFonts w:ascii="Tahoma" w:hAnsi="Tahoma" w:cs="Tahoma"/>
          <w:b/>
          <w:bCs/>
          <w:color w:val="1F1F1F"/>
          <w:sz w:val="24"/>
          <w:szCs w:val="24"/>
        </w:rPr>
        <w:t>Principal</w:t>
      </w:r>
    </w:p>
    <w:p w14:paraId="61098261" w14:textId="1FE96326" w:rsidR="00292351" w:rsidRDefault="00D72DDA" w:rsidP="00E23A6F">
      <w:pPr>
        <w:shd w:val="clear" w:color="auto" w:fill="FFFFFF"/>
        <w:tabs>
          <w:tab w:val="num" w:pos="142"/>
        </w:tabs>
        <w:ind w:left="142"/>
        <w:jc w:val="both"/>
        <w:rPr>
          <w:rFonts w:ascii="Tahoma" w:hAnsi="Tahoma" w:cs="Tahoma"/>
          <w:b/>
          <w:bCs/>
          <w:color w:val="1F1F1F"/>
          <w:sz w:val="24"/>
          <w:szCs w:val="24"/>
        </w:rPr>
      </w:pPr>
      <w:r w:rsidRPr="00377397">
        <w:rPr>
          <w:rFonts w:ascii="Tahoma" w:hAnsi="Tahoma" w:cs="Tahoma"/>
          <w:b/>
          <w:bCs/>
          <w:color w:val="1F1F1F"/>
          <w:sz w:val="24"/>
          <w:szCs w:val="24"/>
        </w:rPr>
        <w:t xml:space="preserve">   </w:t>
      </w:r>
      <w:r w:rsidR="00063129">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00721541" w:rsidRPr="00377397">
        <w:rPr>
          <w:rFonts w:ascii="Tahoma" w:hAnsi="Tahoma" w:cs="Tahoma"/>
          <w:b/>
          <w:bCs/>
          <w:color w:val="1F1F1F"/>
          <w:sz w:val="24"/>
          <w:szCs w:val="24"/>
        </w:rPr>
        <w:t>Kashmir Govt.Polytechnic College Srinaga</w:t>
      </w:r>
      <w:r w:rsidR="002168A3">
        <w:rPr>
          <w:rFonts w:ascii="Tahoma" w:hAnsi="Tahoma" w:cs="Tahoma"/>
          <w:b/>
          <w:bCs/>
          <w:color w:val="1F1F1F"/>
          <w:sz w:val="24"/>
          <w:szCs w:val="24"/>
        </w:rPr>
        <w:t>r</w:t>
      </w:r>
    </w:p>
    <w:p w14:paraId="60B41439" w14:textId="77777777" w:rsidR="00A14487" w:rsidRDefault="00A14487" w:rsidP="00E23A6F">
      <w:pPr>
        <w:shd w:val="clear" w:color="auto" w:fill="FFFFFF"/>
        <w:tabs>
          <w:tab w:val="num" w:pos="142"/>
        </w:tabs>
        <w:ind w:left="142"/>
        <w:jc w:val="both"/>
        <w:rPr>
          <w:rFonts w:ascii="Tahoma" w:hAnsi="Tahoma" w:cs="Tahoma"/>
          <w:b/>
          <w:bCs/>
          <w:color w:val="1F1F1F"/>
          <w:sz w:val="24"/>
          <w:szCs w:val="24"/>
        </w:rPr>
      </w:pPr>
    </w:p>
    <w:p w14:paraId="6C87B02A" w14:textId="77777777" w:rsidR="00A14487" w:rsidRDefault="00A14487" w:rsidP="00E23A6F">
      <w:pPr>
        <w:shd w:val="clear" w:color="auto" w:fill="FFFFFF"/>
        <w:tabs>
          <w:tab w:val="num" w:pos="142"/>
        </w:tabs>
        <w:ind w:left="142"/>
        <w:jc w:val="both"/>
        <w:rPr>
          <w:rFonts w:ascii="Tahoma" w:hAnsi="Tahoma" w:cs="Tahoma"/>
          <w:b/>
          <w:bCs/>
          <w:color w:val="1F1F1F"/>
          <w:sz w:val="24"/>
          <w:szCs w:val="24"/>
        </w:rPr>
      </w:pPr>
    </w:p>
    <w:p w14:paraId="7DA59EAF" w14:textId="77777777" w:rsidR="00A14487" w:rsidRDefault="00A14487" w:rsidP="00E23A6F">
      <w:pPr>
        <w:shd w:val="clear" w:color="auto" w:fill="FFFFFF"/>
        <w:tabs>
          <w:tab w:val="num" w:pos="142"/>
        </w:tabs>
        <w:ind w:left="142"/>
        <w:jc w:val="both"/>
        <w:rPr>
          <w:rFonts w:ascii="Tahoma" w:hAnsi="Tahoma" w:cs="Tahoma"/>
          <w:b/>
          <w:bCs/>
          <w:color w:val="1F1F1F"/>
          <w:sz w:val="24"/>
          <w:szCs w:val="24"/>
        </w:rPr>
      </w:pPr>
    </w:p>
    <w:p w14:paraId="3F78246F" w14:textId="093446D5" w:rsidR="004A434D" w:rsidRDefault="00CC1512" w:rsidP="00E23A6F">
      <w:pPr>
        <w:shd w:val="clear" w:color="auto" w:fill="FFFFFF"/>
        <w:tabs>
          <w:tab w:val="num" w:pos="142"/>
        </w:tabs>
        <w:ind w:left="142"/>
        <w:jc w:val="both"/>
        <w:rPr>
          <w:rFonts w:ascii="Tahoma" w:hAnsi="Tahoma" w:cs="Tahoma"/>
          <w:sz w:val="24"/>
          <w:szCs w:val="24"/>
        </w:rPr>
      </w:pPr>
      <w:r w:rsidRPr="005204CF">
        <w:rPr>
          <w:rFonts w:ascii="Tahoma" w:hAnsi="Tahoma" w:cs="Tahoma"/>
          <w:b/>
          <w:bCs/>
          <w:sz w:val="24"/>
          <w:szCs w:val="24"/>
        </w:rPr>
        <w:t>No:</w:t>
      </w:r>
      <w:r w:rsidRPr="005204CF">
        <w:rPr>
          <w:rFonts w:ascii="Tahoma" w:hAnsi="Tahoma" w:cs="Tahoma"/>
          <w:sz w:val="24"/>
          <w:szCs w:val="24"/>
        </w:rPr>
        <w:t xml:space="preserve"> KGP/Estt/202</w:t>
      </w:r>
      <w:r w:rsidR="00E23A6F">
        <w:rPr>
          <w:rFonts w:ascii="Tahoma" w:hAnsi="Tahoma" w:cs="Tahoma"/>
          <w:sz w:val="24"/>
          <w:szCs w:val="24"/>
        </w:rPr>
        <w:t>6</w:t>
      </w:r>
      <w:r>
        <w:rPr>
          <w:rFonts w:ascii="Tahoma" w:hAnsi="Tahoma" w:cs="Tahoma"/>
          <w:sz w:val="24"/>
          <w:szCs w:val="24"/>
        </w:rPr>
        <w:t>/</w:t>
      </w:r>
      <w:r w:rsidR="00A6364D">
        <w:rPr>
          <w:rFonts w:ascii="Tahoma" w:hAnsi="Tahoma" w:cs="Tahoma"/>
          <w:sz w:val="24"/>
          <w:szCs w:val="24"/>
        </w:rPr>
        <w:t>38-39</w:t>
      </w:r>
      <w:r w:rsidRPr="005204CF">
        <w:rPr>
          <w:rFonts w:ascii="Tahoma" w:hAnsi="Tahoma" w:cs="Tahoma"/>
          <w:sz w:val="24"/>
          <w:szCs w:val="24"/>
        </w:rPr>
        <w:br/>
      </w:r>
      <w:r w:rsidRPr="005204CF">
        <w:rPr>
          <w:rFonts w:ascii="Tahoma" w:hAnsi="Tahoma" w:cs="Tahoma"/>
          <w:b/>
          <w:bCs/>
          <w:sz w:val="24"/>
          <w:szCs w:val="24"/>
        </w:rPr>
        <w:t>Dated:</w:t>
      </w:r>
      <w:r w:rsidR="0081607F">
        <w:rPr>
          <w:rFonts w:ascii="Tahoma" w:hAnsi="Tahoma" w:cs="Tahoma"/>
          <w:sz w:val="24"/>
          <w:szCs w:val="24"/>
        </w:rPr>
        <w:t>02-04-2026</w:t>
      </w:r>
    </w:p>
    <w:p w14:paraId="0F3CCA33" w14:textId="77777777" w:rsidR="00E23A6F" w:rsidRDefault="00E23A6F" w:rsidP="00E23A6F">
      <w:pPr>
        <w:shd w:val="clear" w:color="auto" w:fill="FFFFFF"/>
        <w:tabs>
          <w:tab w:val="num" w:pos="142"/>
        </w:tabs>
        <w:ind w:left="142"/>
        <w:jc w:val="both"/>
        <w:rPr>
          <w:rFonts w:ascii="Tahoma" w:hAnsi="Tahoma" w:cs="Tahoma"/>
          <w:sz w:val="24"/>
          <w:szCs w:val="24"/>
        </w:rPr>
      </w:pPr>
    </w:p>
    <w:p w14:paraId="073A8910" w14:textId="77777777" w:rsidR="00E23A6F" w:rsidRPr="004A434D" w:rsidRDefault="00E23A6F" w:rsidP="00E23A6F">
      <w:pPr>
        <w:shd w:val="clear" w:color="auto" w:fill="FFFFFF"/>
        <w:tabs>
          <w:tab w:val="num" w:pos="142"/>
        </w:tabs>
        <w:ind w:left="142"/>
        <w:jc w:val="both"/>
        <w:rPr>
          <w:rFonts w:ascii="Tahoma" w:hAnsi="Tahoma" w:cs="Tahoma"/>
          <w:sz w:val="24"/>
          <w:szCs w:val="24"/>
        </w:rPr>
      </w:pPr>
    </w:p>
    <w:p w14:paraId="34773855" w14:textId="3DA85918" w:rsidR="0081607F" w:rsidRPr="0081607F" w:rsidRDefault="0081607F" w:rsidP="0081607F">
      <w:pPr>
        <w:shd w:val="clear" w:color="auto" w:fill="FFFFFF"/>
        <w:tabs>
          <w:tab w:val="num" w:pos="142"/>
        </w:tabs>
        <w:ind w:left="142"/>
        <w:jc w:val="both"/>
        <w:rPr>
          <w:rFonts w:ascii="Tahoma" w:hAnsi="Tahoma" w:cs="Tahoma"/>
          <w:color w:val="222222"/>
          <w:sz w:val="25"/>
          <w:szCs w:val="25"/>
          <w:lang w:eastAsia="en-US"/>
        </w:rPr>
      </w:pPr>
      <w:r>
        <w:rPr>
          <w:rFonts w:ascii="Tahoma" w:hAnsi="Tahoma" w:cs="Tahoma"/>
          <w:b/>
          <w:bCs/>
          <w:color w:val="222222"/>
          <w:sz w:val="25"/>
          <w:szCs w:val="25"/>
          <w:lang w:eastAsia="en-US"/>
        </w:rPr>
        <w:t xml:space="preserve">  </w:t>
      </w:r>
      <w:r w:rsidR="00E23A6F" w:rsidRPr="00E23A6F">
        <w:rPr>
          <w:rFonts w:ascii="Tahoma" w:hAnsi="Tahoma" w:cs="Tahoma"/>
          <w:b/>
          <w:bCs/>
          <w:color w:val="222222"/>
          <w:sz w:val="25"/>
          <w:szCs w:val="25"/>
          <w:lang w:eastAsia="en-US"/>
        </w:rPr>
        <w:t>Copy to the:</w:t>
      </w:r>
    </w:p>
    <w:p w14:paraId="2EABAD72" w14:textId="77777777" w:rsidR="0081607F" w:rsidRPr="0081607F" w:rsidRDefault="0081607F" w:rsidP="0081607F">
      <w:pPr>
        <w:numPr>
          <w:ilvl w:val="0"/>
          <w:numId w:val="51"/>
        </w:numPr>
        <w:shd w:val="clear" w:color="auto" w:fill="FFFFFF"/>
        <w:jc w:val="both"/>
        <w:rPr>
          <w:rFonts w:ascii="Tahoma" w:hAnsi="Tahoma" w:cs="Tahoma"/>
          <w:color w:val="222222"/>
          <w:sz w:val="25"/>
          <w:szCs w:val="25"/>
          <w:lang w:eastAsia="en-US"/>
        </w:rPr>
      </w:pPr>
      <w:r w:rsidRPr="0081607F">
        <w:rPr>
          <w:rFonts w:ascii="Tahoma" w:hAnsi="Tahoma" w:cs="Tahoma"/>
          <w:color w:val="222222"/>
          <w:sz w:val="25"/>
          <w:szCs w:val="25"/>
          <w:lang w:eastAsia="en-US"/>
        </w:rPr>
        <w:t>Mr. Bilal Ahmad Bhat, HOD, Leather Technology</w:t>
      </w:r>
    </w:p>
    <w:p w14:paraId="0B29CD21" w14:textId="77777777" w:rsidR="0081607F" w:rsidRPr="0081607F" w:rsidRDefault="0081607F" w:rsidP="0081607F">
      <w:pPr>
        <w:numPr>
          <w:ilvl w:val="0"/>
          <w:numId w:val="51"/>
        </w:numPr>
        <w:shd w:val="clear" w:color="auto" w:fill="FFFFFF"/>
        <w:jc w:val="both"/>
        <w:rPr>
          <w:rFonts w:ascii="Tahoma" w:hAnsi="Tahoma" w:cs="Tahoma"/>
          <w:color w:val="222222"/>
          <w:sz w:val="25"/>
          <w:szCs w:val="25"/>
          <w:lang w:eastAsia="en-US"/>
        </w:rPr>
      </w:pPr>
      <w:r w:rsidRPr="0081607F">
        <w:rPr>
          <w:rFonts w:ascii="Tahoma" w:hAnsi="Tahoma" w:cs="Tahoma"/>
          <w:color w:val="222222"/>
          <w:sz w:val="25"/>
          <w:szCs w:val="25"/>
          <w:lang w:eastAsia="en-US"/>
        </w:rPr>
        <w:t>Mr. Tahir Amin Wani, HOD/Incharge, Wood Technology</w:t>
      </w:r>
    </w:p>
    <w:p w14:paraId="5DAF0EE1" w14:textId="2C7156F4" w:rsidR="0081607F" w:rsidRPr="0081607F" w:rsidRDefault="0081607F" w:rsidP="0081607F">
      <w:pPr>
        <w:numPr>
          <w:ilvl w:val="0"/>
          <w:numId w:val="51"/>
        </w:numPr>
        <w:shd w:val="clear" w:color="auto" w:fill="FFFFFF"/>
        <w:jc w:val="both"/>
        <w:rPr>
          <w:rFonts w:ascii="Tahoma" w:hAnsi="Tahoma" w:cs="Tahoma"/>
          <w:color w:val="222222"/>
          <w:sz w:val="25"/>
          <w:szCs w:val="25"/>
          <w:lang w:eastAsia="en-US"/>
        </w:rPr>
      </w:pPr>
      <w:r w:rsidRPr="0081607F">
        <w:rPr>
          <w:rFonts w:ascii="Tahoma" w:hAnsi="Tahoma" w:cs="Tahoma"/>
          <w:color w:val="222222"/>
          <w:sz w:val="25"/>
          <w:szCs w:val="25"/>
          <w:lang w:eastAsia="en-US"/>
        </w:rPr>
        <w:t>All Heads of Departments/</w:t>
      </w:r>
      <w:r>
        <w:rPr>
          <w:rFonts w:ascii="Tahoma" w:hAnsi="Tahoma" w:cs="Tahoma"/>
          <w:color w:val="222222"/>
          <w:sz w:val="25"/>
          <w:szCs w:val="25"/>
          <w:lang w:eastAsia="en-US"/>
        </w:rPr>
        <w:t>Incharges.</w:t>
      </w:r>
    </w:p>
    <w:p w14:paraId="1FDAA7CE" w14:textId="4F9F1D73" w:rsidR="0081607F" w:rsidRDefault="0081607F" w:rsidP="0081607F">
      <w:pPr>
        <w:numPr>
          <w:ilvl w:val="0"/>
          <w:numId w:val="51"/>
        </w:numPr>
        <w:shd w:val="clear" w:color="auto" w:fill="FFFFFF"/>
        <w:jc w:val="both"/>
        <w:rPr>
          <w:rFonts w:ascii="Tahoma" w:hAnsi="Tahoma" w:cs="Tahoma"/>
          <w:color w:val="222222"/>
          <w:sz w:val="25"/>
          <w:szCs w:val="25"/>
          <w:lang w:eastAsia="en-US"/>
        </w:rPr>
      </w:pPr>
      <w:r>
        <w:rPr>
          <w:rFonts w:ascii="Tahoma" w:hAnsi="Tahoma" w:cs="Tahoma"/>
          <w:color w:val="222222"/>
          <w:sz w:val="25"/>
          <w:szCs w:val="25"/>
          <w:lang w:eastAsia="en-US"/>
        </w:rPr>
        <w:t>All Concerned for Compliance.</w:t>
      </w:r>
    </w:p>
    <w:p w14:paraId="0F18FBF3" w14:textId="198F5AAE" w:rsidR="0081607F" w:rsidRPr="0081607F" w:rsidRDefault="0081607F" w:rsidP="0081607F">
      <w:pPr>
        <w:numPr>
          <w:ilvl w:val="0"/>
          <w:numId w:val="51"/>
        </w:numPr>
        <w:shd w:val="clear" w:color="auto" w:fill="FFFFFF"/>
        <w:jc w:val="both"/>
        <w:rPr>
          <w:rFonts w:ascii="Tahoma" w:hAnsi="Tahoma" w:cs="Tahoma"/>
          <w:color w:val="222222"/>
          <w:sz w:val="25"/>
          <w:szCs w:val="25"/>
          <w:lang w:eastAsia="en-US"/>
        </w:rPr>
      </w:pPr>
      <w:r>
        <w:rPr>
          <w:rFonts w:ascii="Tahoma" w:hAnsi="Tahoma" w:cs="Tahoma"/>
          <w:color w:val="222222"/>
          <w:sz w:val="25"/>
          <w:szCs w:val="25"/>
          <w:lang w:eastAsia="en-US"/>
        </w:rPr>
        <w:t>Office file</w:t>
      </w:r>
    </w:p>
    <w:p w14:paraId="25984099" w14:textId="22644A0D" w:rsidR="00847C59" w:rsidRPr="00E458AC" w:rsidRDefault="00847C59" w:rsidP="0081607F">
      <w:pPr>
        <w:shd w:val="clear" w:color="auto" w:fill="FFFFFF"/>
        <w:tabs>
          <w:tab w:val="num" w:pos="720"/>
        </w:tabs>
        <w:ind w:left="360"/>
        <w:jc w:val="both"/>
        <w:rPr>
          <w:rFonts w:ascii="Tahoma" w:hAnsi="Tahoma" w:cs="Tahoma"/>
          <w:color w:val="1F1F1F"/>
          <w:sz w:val="26"/>
          <w:szCs w:val="26"/>
        </w:rPr>
      </w:pPr>
    </w:p>
    <w:p w14:paraId="38CD67DD" w14:textId="5CF2FD4E" w:rsidR="00722853" w:rsidRPr="00847C59" w:rsidRDefault="00722853" w:rsidP="00E23A6F">
      <w:pPr>
        <w:tabs>
          <w:tab w:val="num" w:pos="142"/>
        </w:tabs>
        <w:ind w:left="142"/>
        <w:jc w:val="both"/>
        <w:rPr>
          <w:rFonts w:ascii="Tahoma" w:hAnsi="Tahoma" w:cs="Tahoma"/>
          <w:color w:val="1F1F1F"/>
          <w:sz w:val="26"/>
          <w:szCs w:val="26"/>
        </w:rPr>
      </w:pPr>
    </w:p>
    <w:p w14:paraId="17222DC3" w14:textId="389AC6A2" w:rsidR="00A80BE9" w:rsidRPr="00721541" w:rsidRDefault="00A80BE9" w:rsidP="00E23A6F">
      <w:pPr>
        <w:shd w:val="clear" w:color="auto" w:fill="FFFFFF"/>
        <w:tabs>
          <w:tab w:val="num" w:pos="142"/>
        </w:tabs>
        <w:ind w:left="142"/>
        <w:jc w:val="both"/>
        <w:rPr>
          <w:rFonts w:ascii="Tahoma" w:hAnsi="Tahoma" w:cs="Tahoma"/>
          <w:color w:val="222222"/>
          <w:lang w:val="en-US" w:eastAsia="en-US"/>
        </w:rPr>
      </w:pPr>
    </w:p>
    <w:p w14:paraId="1CED1811" w14:textId="4EC0F46E" w:rsidR="00766784" w:rsidRPr="00721541" w:rsidRDefault="00766784" w:rsidP="00E23A6F">
      <w:pPr>
        <w:shd w:val="clear" w:color="auto" w:fill="FFFFFF"/>
        <w:tabs>
          <w:tab w:val="num" w:pos="142"/>
        </w:tabs>
        <w:spacing w:before="100" w:beforeAutospacing="1"/>
        <w:ind w:left="142"/>
        <w:jc w:val="both"/>
        <w:rPr>
          <w:rFonts w:ascii="Tahoma" w:hAnsi="Tahoma" w:cs="Tahoma"/>
          <w:color w:val="222222"/>
          <w:lang w:val="en-US" w:eastAsia="en-US"/>
        </w:rPr>
      </w:pPr>
    </w:p>
    <w:p w14:paraId="5B6DF8E6" w14:textId="24F280B3" w:rsidR="00766784" w:rsidRDefault="00766784" w:rsidP="00E23A6F">
      <w:pPr>
        <w:shd w:val="clear" w:color="auto" w:fill="FFFFFF"/>
        <w:tabs>
          <w:tab w:val="num" w:pos="142"/>
        </w:tabs>
        <w:spacing w:before="100" w:beforeAutospacing="1"/>
        <w:ind w:left="142"/>
        <w:jc w:val="both"/>
        <w:rPr>
          <w:rFonts w:ascii="Tahoma" w:hAnsi="Tahoma" w:cs="Tahoma"/>
          <w:color w:val="222222"/>
          <w:sz w:val="24"/>
          <w:szCs w:val="24"/>
          <w:lang w:val="en-US" w:eastAsia="en-US"/>
        </w:rPr>
      </w:pPr>
    </w:p>
    <w:p w14:paraId="06401126" w14:textId="62DE822B" w:rsidR="00766784" w:rsidRDefault="00766784" w:rsidP="00E23A6F">
      <w:pPr>
        <w:shd w:val="clear" w:color="auto" w:fill="FFFFFF"/>
        <w:tabs>
          <w:tab w:val="num" w:pos="142"/>
        </w:tabs>
        <w:spacing w:before="100" w:beforeAutospacing="1"/>
        <w:ind w:left="142"/>
        <w:jc w:val="both"/>
        <w:rPr>
          <w:rFonts w:ascii="Tahoma" w:hAnsi="Tahoma" w:cs="Tahoma"/>
          <w:color w:val="222222"/>
          <w:sz w:val="24"/>
          <w:szCs w:val="24"/>
          <w:lang w:val="en-US" w:eastAsia="en-US"/>
        </w:rPr>
      </w:pPr>
    </w:p>
    <w:p w14:paraId="0D34A1A3" w14:textId="3729A0EA"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530EFB69" w14:textId="00CFD326"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3FE410C7" w14:textId="77777777"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69507B1D" w14:textId="77777777" w:rsidR="00F956CC" w:rsidRDefault="00F956CC" w:rsidP="00927DD1">
      <w:pPr>
        <w:rPr>
          <w:rFonts w:ascii="Tahoma" w:hAnsi="Tahoma" w:cs="Tahoma"/>
          <w:sz w:val="24"/>
          <w:szCs w:val="24"/>
        </w:rPr>
      </w:pPr>
    </w:p>
    <w:p w14:paraId="73C262E0" w14:textId="77777777" w:rsidR="00F956CC" w:rsidRDefault="00F956CC" w:rsidP="00F956CC">
      <w:pPr>
        <w:jc w:val="center"/>
        <w:rPr>
          <w:rFonts w:ascii="Tahoma" w:hAnsi="Tahoma" w:cs="Tahoma"/>
          <w:b/>
          <w:bCs/>
          <w:i/>
          <w:iCs/>
          <w:sz w:val="24"/>
          <w:szCs w:val="24"/>
        </w:rPr>
      </w:pPr>
      <w:r>
        <w:rPr>
          <w:rFonts w:ascii="Tahoma" w:hAnsi="Tahoma" w:cs="Tahoma"/>
          <w:b/>
          <w:bCs/>
          <w:i/>
          <w:iCs/>
          <w:sz w:val="24"/>
          <w:szCs w:val="24"/>
        </w:rPr>
        <w:t xml:space="preserve">                                                              </w:t>
      </w:r>
    </w:p>
    <w:p w14:paraId="4D78BB56" w14:textId="6B9CC6C5" w:rsidR="00F956CC" w:rsidRPr="00F956CC" w:rsidRDefault="00F956CC" w:rsidP="00F956CC">
      <w:pPr>
        <w:jc w:val="center"/>
        <w:rPr>
          <w:rFonts w:ascii="Tahoma" w:hAnsi="Tahoma" w:cs="Tahoma"/>
          <w:b/>
          <w:bCs/>
          <w:i/>
          <w:iCs/>
        </w:rPr>
      </w:pPr>
      <w:r w:rsidRPr="00F956CC">
        <w:rPr>
          <w:rFonts w:ascii="Tahoma" w:hAnsi="Tahoma" w:cs="Tahoma"/>
          <w:b/>
          <w:bCs/>
          <w:i/>
          <w:iCs/>
        </w:rPr>
        <w:t xml:space="preserve">                                                             Annexure A</w:t>
      </w:r>
    </w:p>
    <w:tbl>
      <w:tblPr>
        <w:tblW w:w="0" w:type="dxa"/>
        <w:tblLook w:val="04A0" w:firstRow="1" w:lastRow="0" w:firstColumn="1" w:lastColumn="0" w:noHBand="0" w:noVBand="1"/>
      </w:tblPr>
      <w:tblGrid>
        <w:gridCol w:w="683"/>
        <w:gridCol w:w="2219"/>
        <w:gridCol w:w="2297"/>
        <w:gridCol w:w="3945"/>
      </w:tblGrid>
      <w:tr w:rsidR="00E92A65" w:rsidRPr="00E92A65" w14:paraId="33B75F91" w14:textId="77777777" w:rsidTr="00E92A65">
        <w:trPr>
          <w:trHeight w:val="113"/>
        </w:trPr>
        <w:tc>
          <w:tcPr>
            <w:tcW w:w="0" w:type="auto"/>
            <w:tcBorders>
              <w:top w:val="single" w:sz="4" w:space="0" w:color="auto"/>
              <w:left w:val="single" w:sz="4" w:space="0" w:color="auto"/>
              <w:bottom w:val="single" w:sz="4" w:space="0" w:color="auto"/>
              <w:right w:val="single" w:sz="4" w:space="0" w:color="auto"/>
            </w:tcBorders>
            <w:noWrap/>
            <w:vAlign w:val="bottom"/>
            <w:hideMark/>
          </w:tcPr>
          <w:p w14:paraId="1976573A" w14:textId="77777777" w:rsidR="00E92A65" w:rsidRPr="00E92A65" w:rsidRDefault="00E92A65" w:rsidP="00E92A65">
            <w:pPr>
              <w:jc w:val="center"/>
              <w:rPr>
                <w:rFonts w:ascii="Tahoma" w:hAnsi="Tahoma" w:cs="Tahoma"/>
                <w:b/>
                <w:bCs/>
                <w:color w:val="000000"/>
                <w:sz w:val="20"/>
                <w:szCs w:val="20"/>
              </w:rPr>
            </w:pPr>
            <w:r w:rsidRPr="00E92A65">
              <w:rPr>
                <w:rFonts w:ascii="Tahoma" w:hAnsi="Tahoma" w:cs="Tahoma"/>
                <w:b/>
                <w:bCs/>
                <w:color w:val="000000"/>
                <w:sz w:val="20"/>
                <w:szCs w:val="20"/>
              </w:rPr>
              <w:t>S.No</w:t>
            </w:r>
          </w:p>
        </w:tc>
        <w:tc>
          <w:tcPr>
            <w:tcW w:w="0" w:type="auto"/>
            <w:tcBorders>
              <w:top w:val="single" w:sz="4" w:space="0" w:color="auto"/>
              <w:left w:val="nil"/>
              <w:bottom w:val="single" w:sz="4" w:space="0" w:color="auto"/>
              <w:right w:val="single" w:sz="4" w:space="0" w:color="auto"/>
            </w:tcBorders>
            <w:noWrap/>
            <w:vAlign w:val="bottom"/>
            <w:hideMark/>
          </w:tcPr>
          <w:p w14:paraId="6BFD01F1" w14:textId="77777777" w:rsidR="00E92A65" w:rsidRPr="00E92A65" w:rsidRDefault="00E92A65" w:rsidP="00E92A65">
            <w:pPr>
              <w:jc w:val="center"/>
              <w:rPr>
                <w:rFonts w:ascii="Tahoma" w:hAnsi="Tahoma" w:cs="Tahoma"/>
                <w:b/>
                <w:bCs/>
                <w:color w:val="000000"/>
                <w:sz w:val="20"/>
                <w:szCs w:val="20"/>
              </w:rPr>
            </w:pPr>
            <w:r w:rsidRPr="00E92A65">
              <w:rPr>
                <w:rFonts w:ascii="Tahoma" w:hAnsi="Tahoma" w:cs="Tahoma"/>
                <w:b/>
                <w:bCs/>
                <w:color w:val="000000"/>
                <w:sz w:val="20"/>
                <w:szCs w:val="20"/>
              </w:rPr>
              <w:t>Name of the Official</w:t>
            </w:r>
          </w:p>
        </w:tc>
        <w:tc>
          <w:tcPr>
            <w:tcW w:w="0" w:type="auto"/>
            <w:tcBorders>
              <w:top w:val="single" w:sz="4" w:space="0" w:color="auto"/>
              <w:left w:val="nil"/>
              <w:bottom w:val="single" w:sz="4" w:space="0" w:color="auto"/>
              <w:right w:val="single" w:sz="4" w:space="0" w:color="auto"/>
            </w:tcBorders>
            <w:noWrap/>
            <w:vAlign w:val="bottom"/>
            <w:hideMark/>
          </w:tcPr>
          <w:p w14:paraId="64406B64" w14:textId="77777777" w:rsidR="00E92A65" w:rsidRPr="00E92A65" w:rsidRDefault="00E92A65" w:rsidP="00E92A65">
            <w:pPr>
              <w:jc w:val="center"/>
              <w:rPr>
                <w:rFonts w:ascii="Tahoma" w:hAnsi="Tahoma" w:cs="Tahoma"/>
                <w:b/>
                <w:bCs/>
                <w:color w:val="000000"/>
                <w:sz w:val="20"/>
                <w:szCs w:val="20"/>
              </w:rPr>
            </w:pPr>
            <w:r w:rsidRPr="00E92A65">
              <w:rPr>
                <w:rFonts w:ascii="Tahoma" w:hAnsi="Tahoma" w:cs="Tahoma"/>
                <w:b/>
                <w:bCs/>
                <w:color w:val="000000"/>
                <w:sz w:val="20"/>
                <w:szCs w:val="20"/>
              </w:rPr>
              <w:t>Designation</w:t>
            </w:r>
          </w:p>
        </w:tc>
        <w:tc>
          <w:tcPr>
            <w:tcW w:w="0" w:type="auto"/>
            <w:tcBorders>
              <w:top w:val="single" w:sz="4" w:space="0" w:color="auto"/>
              <w:left w:val="nil"/>
              <w:bottom w:val="single" w:sz="4" w:space="0" w:color="auto"/>
              <w:right w:val="single" w:sz="4" w:space="0" w:color="auto"/>
            </w:tcBorders>
            <w:noWrap/>
            <w:vAlign w:val="bottom"/>
            <w:hideMark/>
          </w:tcPr>
          <w:p w14:paraId="1664CA73" w14:textId="77777777" w:rsidR="00E92A65" w:rsidRPr="00E92A65" w:rsidRDefault="00E92A65" w:rsidP="00E92A65">
            <w:pPr>
              <w:jc w:val="center"/>
              <w:rPr>
                <w:rFonts w:ascii="Tahoma" w:hAnsi="Tahoma" w:cs="Tahoma"/>
                <w:b/>
                <w:bCs/>
                <w:color w:val="000000"/>
                <w:sz w:val="20"/>
                <w:szCs w:val="20"/>
              </w:rPr>
            </w:pPr>
            <w:r w:rsidRPr="00E92A65">
              <w:rPr>
                <w:rFonts w:ascii="Tahoma" w:hAnsi="Tahoma" w:cs="Tahoma"/>
                <w:b/>
                <w:bCs/>
                <w:color w:val="000000"/>
                <w:sz w:val="20"/>
                <w:szCs w:val="20"/>
              </w:rPr>
              <w:t>New Place of Posting</w:t>
            </w:r>
          </w:p>
        </w:tc>
      </w:tr>
      <w:tr w:rsidR="00E92A65" w:rsidRPr="00E92A65" w14:paraId="1D3AB52F"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1CDA039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w:t>
            </w:r>
          </w:p>
        </w:tc>
        <w:tc>
          <w:tcPr>
            <w:tcW w:w="0" w:type="auto"/>
            <w:tcBorders>
              <w:top w:val="nil"/>
              <w:left w:val="nil"/>
              <w:bottom w:val="single" w:sz="4" w:space="0" w:color="auto"/>
              <w:right w:val="single" w:sz="4" w:space="0" w:color="auto"/>
            </w:tcBorders>
            <w:noWrap/>
            <w:vAlign w:val="bottom"/>
            <w:hideMark/>
          </w:tcPr>
          <w:p w14:paraId="72C8570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Riyaz Ahmad Bhat</w:t>
            </w:r>
          </w:p>
        </w:tc>
        <w:tc>
          <w:tcPr>
            <w:tcW w:w="0" w:type="auto"/>
            <w:tcBorders>
              <w:top w:val="nil"/>
              <w:left w:val="nil"/>
              <w:bottom w:val="single" w:sz="4" w:space="0" w:color="auto"/>
              <w:right w:val="single" w:sz="4" w:space="0" w:color="auto"/>
            </w:tcBorders>
            <w:noWrap/>
            <w:vAlign w:val="bottom"/>
            <w:hideMark/>
          </w:tcPr>
          <w:p w14:paraId="0ABF709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Daily Wager</w:t>
            </w:r>
          </w:p>
        </w:tc>
        <w:tc>
          <w:tcPr>
            <w:tcW w:w="0" w:type="auto"/>
            <w:tcBorders>
              <w:top w:val="nil"/>
              <w:left w:val="nil"/>
              <w:bottom w:val="single" w:sz="4" w:space="0" w:color="auto"/>
              <w:right w:val="single" w:sz="4" w:space="0" w:color="auto"/>
            </w:tcBorders>
            <w:noWrap/>
            <w:vAlign w:val="bottom"/>
            <w:hideMark/>
          </w:tcPr>
          <w:p w14:paraId="6D4F7B5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Accounts Section</w:t>
            </w:r>
          </w:p>
        </w:tc>
      </w:tr>
      <w:tr w:rsidR="00E92A65" w:rsidRPr="00E92A65" w14:paraId="6EBEFC57"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0458F2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w:t>
            </w:r>
          </w:p>
        </w:tc>
        <w:tc>
          <w:tcPr>
            <w:tcW w:w="0" w:type="auto"/>
            <w:tcBorders>
              <w:top w:val="nil"/>
              <w:left w:val="nil"/>
              <w:bottom w:val="single" w:sz="4" w:space="0" w:color="auto"/>
              <w:right w:val="single" w:sz="4" w:space="0" w:color="auto"/>
            </w:tcBorders>
            <w:noWrap/>
            <w:vAlign w:val="bottom"/>
            <w:hideMark/>
          </w:tcPr>
          <w:p w14:paraId="3790FAF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Mohd. Shafi Bhat</w:t>
            </w:r>
          </w:p>
        </w:tc>
        <w:tc>
          <w:tcPr>
            <w:tcW w:w="0" w:type="auto"/>
            <w:tcBorders>
              <w:top w:val="nil"/>
              <w:left w:val="nil"/>
              <w:bottom w:val="single" w:sz="4" w:space="0" w:color="auto"/>
              <w:right w:val="single" w:sz="4" w:space="0" w:color="auto"/>
            </w:tcBorders>
            <w:noWrap/>
            <w:vAlign w:val="bottom"/>
            <w:hideMark/>
          </w:tcPr>
          <w:p w14:paraId="4FF9D4F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Chowkidar</w:t>
            </w:r>
          </w:p>
        </w:tc>
        <w:tc>
          <w:tcPr>
            <w:tcW w:w="0" w:type="auto"/>
            <w:tcBorders>
              <w:top w:val="nil"/>
              <w:left w:val="nil"/>
              <w:bottom w:val="single" w:sz="4" w:space="0" w:color="auto"/>
              <w:right w:val="single" w:sz="4" w:space="0" w:color="auto"/>
            </w:tcBorders>
            <w:noWrap/>
            <w:vAlign w:val="bottom"/>
            <w:hideMark/>
          </w:tcPr>
          <w:p w14:paraId="3E6CCB4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Administration</w:t>
            </w:r>
          </w:p>
        </w:tc>
      </w:tr>
      <w:tr w:rsidR="00E92A65" w:rsidRPr="00E92A65" w14:paraId="064DD15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FE3937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w:t>
            </w:r>
          </w:p>
        </w:tc>
        <w:tc>
          <w:tcPr>
            <w:tcW w:w="0" w:type="auto"/>
            <w:tcBorders>
              <w:top w:val="nil"/>
              <w:left w:val="nil"/>
              <w:bottom w:val="single" w:sz="4" w:space="0" w:color="auto"/>
              <w:right w:val="single" w:sz="4" w:space="0" w:color="auto"/>
            </w:tcBorders>
            <w:noWrap/>
            <w:vAlign w:val="bottom"/>
            <w:hideMark/>
          </w:tcPr>
          <w:p w14:paraId="489DDBE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Bilal Ahmad Mir</w:t>
            </w:r>
          </w:p>
        </w:tc>
        <w:tc>
          <w:tcPr>
            <w:tcW w:w="0" w:type="auto"/>
            <w:tcBorders>
              <w:top w:val="nil"/>
              <w:left w:val="nil"/>
              <w:bottom w:val="single" w:sz="4" w:space="0" w:color="auto"/>
              <w:right w:val="single" w:sz="4" w:space="0" w:color="auto"/>
            </w:tcBorders>
            <w:noWrap/>
            <w:vAlign w:val="bottom"/>
            <w:hideMark/>
          </w:tcPr>
          <w:p w14:paraId="6B092CC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5A082A5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Administration</w:t>
            </w:r>
          </w:p>
        </w:tc>
      </w:tr>
      <w:tr w:rsidR="00E92A65" w:rsidRPr="00E92A65" w14:paraId="72654CF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2646F6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w:t>
            </w:r>
          </w:p>
        </w:tc>
        <w:tc>
          <w:tcPr>
            <w:tcW w:w="0" w:type="auto"/>
            <w:tcBorders>
              <w:top w:val="nil"/>
              <w:left w:val="nil"/>
              <w:bottom w:val="single" w:sz="4" w:space="0" w:color="auto"/>
              <w:right w:val="single" w:sz="4" w:space="0" w:color="auto"/>
            </w:tcBorders>
            <w:noWrap/>
            <w:vAlign w:val="bottom"/>
            <w:hideMark/>
          </w:tcPr>
          <w:p w14:paraId="1212FE9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Rouf Ahmad Mir</w:t>
            </w:r>
          </w:p>
        </w:tc>
        <w:tc>
          <w:tcPr>
            <w:tcW w:w="0" w:type="auto"/>
            <w:tcBorders>
              <w:top w:val="nil"/>
              <w:left w:val="nil"/>
              <w:bottom w:val="single" w:sz="4" w:space="0" w:color="auto"/>
              <w:right w:val="single" w:sz="4" w:space="0" w:color="auto"/>
            </w:tcBorders>
            <w:noWrap/>
            <w:vAlign w:val="bottom"/>
            <w:hideMark/>
          </w:tcPr>
          <w:p w14:paraId="7DBCB80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Workshop Bearer</w:t>
            </w:r>
          </w:p>
        </w:tc>
        <w:tc>
          <w:tcPr>
            <w:tcW w:w="0" w:type="auto"/>
            <w:tcBorders>
              <w:top w:val="nil"/>
              <w:left w:val="nil"/>
              <w:bottom w:val="single" w:sz="4" w:space="0" w:color="auto"/>
              <w:right w:val="single" w:sz="4" w:space="0" w:color="auto"/>
            </w:tcBorders>
            <w:noWrap/>
            <w:vAlign w:val="bottom"/>
            <w:hideMark/>
          </w:tcPr>
          <w:p w14:paraId="4BED871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Admission Section</w:t>
            </w:r>
          </w:p>
        </w:tc>
      </w:tr>
      <w:tr w:rsidR="00E92A65" w:rsidRPr="00E92A65" w14:paraId="0F1743E7"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34642A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5</w:t>
            </w:r>
          </w:p>
        </w:tc>
        <w:tc>
          <w:tcPr>
            <w:tcW w:w="0" w:type="auto"/>
            <w:tcBorders>
              <w:top w:val="nil"/>
              <w:left w:val="nil"/>
              <w:bottom w:val="single" w:sz="4" w:space="0" w:color="auto"/>
              <w:right w:val="single" w:sz="4" w:space="0" w:color="auto"/>
            </w:tcBorders>
            <w:noWrap/>
            <w:vAlign w:val="bottom"/>
            <w:hideMark/>
          </w:tcPr>
          <w:p w14:paraId="2977A6A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Showkat Ahmad Dar</w:t>
            </w:r>
          </w:p>
        </w:tc>
        <w:tc>
          <w:tcPr>
            <w:tcW w:w="0" w:type="auto"/>
            <w:tcBorders>
              <w:top w:val="nil"/>
              <w:left w:val="nil"/>
              <w:bottom w:val="single" w:sz="4" w:space="0" w:color="auto"/>
              <w:right w:val="single" w:sz="4" w:space="0" w:color="auto"/>
            </w:tcBorders>
            <w:noWrap/>
            <w:vAlign w:val="bottom"/>
            <w:hideMark/>
          </w:tcPr>
          <w:p w14:paraId="6E41586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5BE8DA9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Automobile Engg</w:t>
            </w:r>
          </w:p>
        </w:tc>
      </w:tr>
      <w:tr w:rsidR="00E92A65" w:rsidRPr="00E92A65" w14:paraId="4543F6FE"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0A94B55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6</w:t>
            </w:r>
          </w:p>
        </w:tc>
        <w:tc>
          <w:tcPr>
            <w:tcW w:w="0" w:type="auto"/>
            <w:tcBorders>
              <w:top w:val="nil"/>
              <w:left w:val="nil"/>
              <w:bottom w:val="single" w:sz="4" w:space="0" w:color="auto"/>
              <w:right w:val="single" w:sz="4" w:space="0" w:color="auto"/>
            </w:tcBorders>
            <w:noWrap/>
            <w:vAlign w:val="bottom"/>
            <w:hideMark/>
          </w:tcPr>
          <w:p w14:paraId="05FE45FE" w14:textId="77777777" w:rsidR="00E92A65" w:rsidRPr="00E92A65" w:rsidRDefault="00E92A65" w:rsidP="00E92A65">
            <w:pPr>
              <w:jc w:val="center"/>
              <w:rPr>
                <w:rFonts w:ascii="Tahoma" w:hAnsi="Tahoma" w:cs="Tahoma"/>
                <w:color w:val="000000"/>
                <w:sz w:val="20"/>
                <w:szCs w:val="20"/>
              </w:rPr>
            </w:pPr>
            <w:proofErr w:type="spellStart"/>
            <w:r w:rsidRPr="00E92A65">
              <w:rPr>
                <w:rFonts w:ascii="Tahoma" w:hAnsi="Tahoma" w:cs="Tahoma"/>
                <w:color w:val="000000"/>
                <w:sz w:val="20"/>
                <w:szCs w:val="20"/>
              </w:rPr>
              <w:t>Gh</w:t>
            </w:r>
            <w:proofErr w:type="spellEnd"/>
            <w:r w:rsidRPr="00E92A65">
              <w:rPr>
                <w:rFonts w:ascii="Tahoma" w:hAnsi="Tahoma" w:cs="Tahoma"/>
                <w:color w:val="000000"/>
                <w:sz w:val="20"/>
                <w:szCs w:val="20"/>
              </w:rPr>
              <w:t>. Rasool Chachi</w:t>
            </w:r>
          </w:p>
        </w:tc>
        <w:tc>
          <w:tcPr>
            <w:tcW w:w="0" w:type="auto"/>
            <w:tcBorders>
              <w:top w:val="nil"/>
              <w:left w:val="nil"/>
              <w:bottom w:val="single" w:sz="4" w:space="0" w:color="auto"/>
              <w:right w:val="single" w:sz="4" w:space="0" w:color="auto"/>
            </w:tcBorders>
            <w:noWrap/>
            <w:vAlign w:val="bottom"/>
            <w:hideMark/>
          </w:tcPr>
          <w:p w14:paraId="06CFE44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7074A0A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Academic Coordinator/Academic Cell</w:t>
            </w:r>
          </w:p>
        </w:tc>
      </w:tr>
      <w:tr w:rsidR="00E92A65" w:rsidRPr="00E92A65" w14:paraId="5D50B43D"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B673D5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7</w:t>
            </w:r>
          </w:p>
        </w:tc>
        <w:tc>
          <w:tcPr>
            <w:tcW w:w="0" w:type="auto"/>
            <w:tcBorders>
              <w:top w:val="nil"/>
              <w:left w:val="nil"/>
              <w:bottom w:val="single" w:sz="4" w:space="0" w:color="auto"/>
              <w:right w:val="single" w:sz="4" w:space="0" w:color="auto"/>
            </w:tcBorders>
            <w:noWrap/>
            <w:vAlign w:val="bottom"/>
            <w:hideMark/>
          </w:tcPr>
          <w:p w14:paraId="22A864D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Syed Mueizah Younis</w:t>
            </w:r>
          </w:p>
        </w:tc>
        <w:tc>
          <w:tcPr>
            <w:tcW w:w="0" w:type="auto"/>
            <w:tcBorders>
              <w:top w:val="nil"/>
              <w:left w:val="nil"/>
              <w:bottom w:val="single" w:sz="4" w:space="0" w:color="auto"/>
              <w:right w:val="single" w:sz="4" w:space="0" w:color="auto"/>
            </w:tcBorders>
            <w:noWrap/>
            <w:vAlign w:val="bottom"/>
            <w:hideMark/>
          </w:tcPr>
          <w:p w14:paraId="3131046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40822EF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Civil Engg</w:t>
            </w:r>
          </w:p>
        </w:tc>
      </w:tr>
      <w:tr w:rsidR="00E92A65" w:rsidRPr="00E92A65" w14:paraId="0900284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C1F615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8</w:t>
            </w:r>
          </w:p>
        </w:tc>
        <w:tc>
          <w:tcPr>
            <w:tcW w:w="0" w:type="auto"/>
            <w:tcBorders>
              <w:top w:val="nil"/>
              <w:left w:val="nil"/>
              <w:bottom w:val="single" w:sz="4" w:space="0" w:color="auto"/>
              <w:right w:val="single" w:sz="4" w:space="0" w:color="auto"/>
            </w:tcBorders>
            <w:noWrap/>
            <w:vAlign w:val="bottom"/>
            <w:hideMark/>
          </w:tcPr>
          <w:p w14:paraId="5AE58CD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Anjit Kumar</w:t>
            </w:r>
          </w:p>
        </w:tc>
        <w:tc>
          <w:tcPr>
            <w:tcW w:w="0" w:type="auto"/>
            <w:tcBorders>
              <w:top w:val="nil"/>
              <w:left w:val="nil"/>
              <w:bottom w:val="single" w:sz="4" w:space="0" w:color="auto"/>
              <w:right w:val="single" w:sz="4" w:space="0" w:color="auto"/>
            </w:tcBorders>
            <w:noWrap/>
            <w:vAlign w:val="bottom"/>
            <w:hideMark/>
          </w:tcPr>
          <w:p w14:paraId="3358C5E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6FAE33A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Civil Engg</w:t>
            </w:r>
          </w:p>
        </w:tc>
      </w:tr>
      <w:tr w:rsidR="00E92A65" w:rsidRPr="00E92A65" w14:paraId="309782B1"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6615A51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9</w:t>
            </w:r>
          </w:p>
        </w:tc>
        <w:tc>
          <w:tcPr>
            <w:tcW w:w="0" w:type="auto"/>
            <w:tcBorders>
              <w:top w:val="nil"/>
              <w:left w:val="nil"/>
              <w:bottom w:val="single" w:sz="4" w:space="0" w:color="auto"/>
              <w:right w:val="single" w:sz="4" w:space="0" w:color="auto"/>
            </w:tcBorders>
            <w:noWrap/>
            <w:vAlign w:val="bottom"/>
            <w:hideMark/>
          </w:tcPr>
          <w:p w14:paraId="676C901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Saleem Farooq</w:t>
            </w:r>
          </w:p>
        </w:tc>
        <w:tc>
          <w:tcPr>
            <w:tcW w:w="0" w:type="auto"/>
            <w:tcBorders>
              <w:top w:val="nil"/>
              <w:left w:val="nil"/>
              <w:bottom w:val="single" w:sz="4" w:space="0" w:color="auto"/>
              <w:right w:val="single" w:sz="4" w:space="0" w:color="auto"/>
            </w:tcBorders>
            <w:noWrap/>
            <w:vAlign w:val="bottom"/>
            <w:hideMark/>
          </w:tcPr>
          <w:p w14:paraId="4AE0CFE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2D94629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Computer Engg</w:t>
            </w:r>
          </w:p>
        </w:tc>
      </w:tr>
      <w:tr w:rsidR="00E92A65" w:rsidRPr="00E92A65" w14:paraId="39D08073"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F7D847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10</w:t>
            </w:r>
          </w:p>
        </w:tc>
        <w:tc>
          <w:tcPr>
            <w:tcW w:w="0" w:type="auto"/>
            <w:tcBorders>
              <w:top w:val="nil"/>
              <w:left w:val="nil"/>
              <w:bottom w:val="single" w:sz="4" w:space="0" w:color="auto"/>
              <w:right w:val="single" w:sz="4" w:space="0" w:color="auto"/>
            </w:tcBorders>
            <w:noWrap/>
            <w:vAlign w:val="bottom"/>
            <w:hideMark/>
          </w:tcPr>
          <w:p w14:paraId="4D506E2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Hilal Ahmad Rather</w:t>
            </w:r>
          </w:p>
        </w:tc>
        <w:tc>
          <w:tcPr>
            <w:tcW w:w="0" w:type="auto"/>
            <w:tcBorders>
              <w:top w:val="nil"/>
              <w:left w:val="nil"/>
              <w:bottom w:val="single" w:sz="4" w:space="0" w:color="auto"/>
              <w:right w:val="single" w:sz="4" w:space="0" w:color="auto"/>
            </w:tcBorders>
            <w:noWrap/>
            <w:vAlign w:val="bottom"/>
            <w:hideMark/>
          </w:tcPr>
          <w:p w14:paraId="219D9CB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Orderly</w:t>
            </w:r>
          </w:p>
        </w:tc>
        <w:tc>
          <w:tcPr>
            <w:tcW w:w="0" w:type="auto"/>
            <w:tcBorders>
              <w:top w:val="nil"/>
              <w:left w:val="nil"/>
              <w:bottom w:val="single" w:sz="4" w:space="0" w:color="auto"/>
              <w:right w:val="single" w:sz="4" w:space="0" w:color="auto"/>
            </w:tcBorders>
            <w:noWrap/>
            <w:vAlign w:val="bottom"/>
            <w:hideMark/>
          </w:tcPr>
          <w:p w14:paraId="3692D3B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Computer Engg</w:t>
            </w:r>
          </w:p>
        </w:tc>
      </w:tr>
      <w:tr w:rsidR="00E92A65" w:rsidRPr="00E92A65" w14:paraId="05622304"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0EDC906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11</w:t>
            </w:r>
          </w:p>
        </w:tc>
        <w:tc>
          <w:tcPr>
            <w:tcW w:w="0" w:type="auto"/>
            <w:tcBorders>
              <w:top w:val="nil"/>
              <w:left w:val="nil"/>
              <w:bottom w:val="single" w:sz="4" w:space="0" w:color="auto"/>
              <w:right w:val="single" w:sz="4" w:space="0" w:color="auto"/>
            </w:tcBorders>
            <w:noWrap/>
            <w:vAlign w:val="bottom"/>
            <w:hideMark/>
          </w:tcPr>
          <w:p w14:paraId="3E9B692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Bilal Ahmad Lone</w:t>
            </w:r>
          </w:p>
        </w:tc>
        <w:tc>
          <w:tcPr>
            <w:tcW w:w="0" w:type="auto"/>
            <w:tcBorders>
              <w:top w:val="nil"/>
              <w:left w:val="nil"/>
              <w:bottom w:val="single" w:sz="4" w:space="0" w:color="auto"/>
              <w:right w:val="single" w:sz="4" w:space="0" w:color="auto"/>
            </w:tcBorders>
            <w:noWrap/>
            <w:vAlign w:val="bottom"/>
            <w:hideMark/>
          </w:tcPr>
          <w:p w14:paraId="6B1CB79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47BBA97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Computer Engg</w:t>
            </w:r>
          </w:p>
        </w:tc>
      </w:tr>
      <w:tr w:rsidR="00E92A65" w:rsidRPr="00E92A65" w14:paraId="7DA5CF5B"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0E5F49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12</w:t>
            </w:r>
          </w:p>
        </w:tc>
        <w:tc>
          <w:tcPr>
            <w:tcW w:w="0" w:type="auto"/>
            <w:tcBorders>
              <w:top w:val="nil"/>
              <w:left w:val="nil"/>
              <w:bottom w:val="single" w:sz="4" w:space="0" w:color="auto"/>
              <w:right w:val="single" w:sz="4" w:space="0" w:color="auto"/>
            </w:tcBorders>
            <w:noWrap/>
            <w:vAlign w:val="bottom"/>
            <w:hideMark/>
          </w:tcPr>
          <w:p w14:paraId="30E44DA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Umer Bilal</w:t>
            </w:r>
          </w:p>
        </w:tc>
        <w:tc>
          <w:tcPr>
            <w:tcW w:w="0" w:type="auto"/>
            <w:tcBorders>
              <w:top w:val="nil"/>
              <w:left w:val="nil"/>
              <w:bottom w:val="single" w:sz="4" w:space="0" w:color="auto"/>
              <w:right w:val="single" w:sz="4" w:space="0" w:color="auto"/>
            </w:tcBorders>
            <w:noWrap/>
            <w:vAlign w:val="bottom"/>
            <w:hideMark/>
          </w:tcPr>
          <w:p w14:paraId="41838D2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6ECB05A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Driver/Automobile</w:t>
            </w:r>
          </w:p>
        </w:tc>
      </w:tr>
      <w:tr w:rsidR="00E92A65" w:rsidRPr="00E92A65" w14:paraId="4608D15E"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D10CCA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13</w:t>
            </w:r>
          </w:p>
        </w:tc>
        <w:tc>
          <w:tcPr>
            <w:tcW w:w="0" w:type="auto"/>
            <w:tcBorders>
              <w:top w:val="nil"/>
              <w:left w:val="nil"/>
              <w:bottom w:val="single" w:sz="4" w:space="0" w:color="auto"/>
              <w:right w:val="single" w:sz="4" w:space="0" w:color="auto"/>
            </w:tcBorders>
            <w:noWrap/>
            <w:vAlign w:val="bottom"/>
            <w:hideMark/>
          </w:tcPr>
          <w:p w14:paraId="6888AAA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Arif Beigh</w:t>
            </w:r>
          </w:p>
        </w:tc>
        <w:tc>
          <w:tcPr>
            <w:tcW w:w="0" w:type="auto"/>
            <w:tcBorders>
              <w:top w:val="nil"/>
              <w:left w:val="nil"/>
              <w:bottom w:val="single" w:sz="4" w:space="0" w:color="auto"/>
              <w:right w:val="single" w:sz="4" w:space="0" w:color="auto"/>
            </w:tcBorders>
            <w:noWrap/>
            <w:vAlign w:val="bottom"/>
            <w:hideMark/>
          </w:tcPr>
          <w:p w14:paraId="5E072C5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Instrument Repairer</w:t>
            </w:r>
          </w:p>
        </w:tc>
        <w:tc>
          <w:tcPr>
            <w:tcW w:w="0" w:type="auto"/>
            <w:tcBorders>
              <w:top w:val="nil"/>
              <w:left w:val="nil"/>
              <w:bottom w:val="single" w:sz="4" w:space="0" w:color="auto"/>
              <w:right w:val="single" w:sz="4" w:space="0" w:color="auto"/>
            </w:tcBorders>
            <w:noWrap/>
            <w:vAlign w:val="bottom"/>
            <w:hideMark/>
          </w:tcPr>
          <w:p w14:paraId="543D12D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E&amp;C Engg</w:t>
            </w:r>
          </w:p>
        </w:tc>
      </w:tr>
      <w:tr w:rsidR="00E92A65" w:rsidRPr="00E92A65" w14:paraId="1B266457"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B54E86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14</w:t>
            </w:r>
          </w:p>
        </w:tc>
        <w:tc>
          <w:tcPr>
            <w:tcW w:w="0" w:type="auto"/>
            <w:tcBorders>
              <w:top w:val="nil"/>
              <w:left w:val="nil"/>
              <w:bottom w:val="single" w:sz="4" w:space="0" w:color="auto"/>
              <w:right w:val="single" w:sz="4" w:space="0" w:color="auto"/>
            </w:tcBorders>
            <w:noWrap/>
            <w:vAlign w:val="bottom"/>
            <w:hideMark/>
          </w:tcPr>
          <w:p w14:paraId="636393E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Mohd. Waseem Bhat</w:t>
            </w:r>
          </w:p>
        </w:tc>
        <w:tc>
          <w:tcPr>
            <w:tcW w:w="0" w:type="auto"/>
            <w:tcBorders>
              <w:top w:val="nil"/>
              <w:left w:val="nil"/>
              <w:bottom w:val="single" w:sz="4" w:space="0" w:color="auto"/>
              <w:right w:val="single" w:sz="4" w:space="0" w:color="auto"/>
            </w:tcBorders>
            <w:noWrap/>
            <w:vAlign w:val="bottom"/>
            <w:hideMark/>
          </w:tcPr>
          <w:p w14:paraId="7E2EB7E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Lab Technician</w:t>
            </w:r>
          </w:p>
        </w:tc>
        <w:tc>
          <w:tcPr>
            <w:tcW w:w="0" w:type="auto"/>
            <w:tcBorders>
              <w:top w:val="nil"/>
              <w:left w:val="nil"/>
              <w:bottom w:val="single" w:sz="4" w:space="0" w:color="auto"/>
              <w:right w:val="single" w:sz="4" w:space="0" w:color="auto"/>
            </w:tcBorders>
            <w:noWrap/>
            <w:vAlign w:val="bottom"/>
            <w:hideMark/>
          </w:tcPr>
          <w:p w14:paraId="6151D35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E&amp;C Engg</w:t>
            </w:r>
          </w:p>
        </w:tc>
      </w:tr>
      <w:tr w:rsidR="00E92A65" w:rsidRPr="00E92A65" w14:paraId="05E4DC7A"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AE4110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15</w:t>
            </w:r>
          </w:p>
        </w:tc>
        <w:tc>
          <w:tcPr>
            <w:tcW w:w="0" w:type="auto"/>
            <w:tcBorders>
              <w:top w:val="nil"/>
              <w:left w:val="nil"/>
              <w:bottom w:val="single" w:sz="4" w:space="0" w:color="auto"/>
              <w:right w:val="single" w:sz="4" w:space="0" w:color="auto"/>
            </w:tcBorders>
            <w:noWrap/>
            <w:vAlign w:val="bottom"/>
            <w:hideMark/>
          </w:tcPr>
          <w:p w14:paraId="0A6D446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Afrooza Bashir</w:t>
            </w:r>
          </w:p>
        </w:tc>
        <w:tc>
          <w:tcPr>
            <w:tcW w:w="0" w:type="auto"/>
            <w:tcBorders>
              <w:top w:val="nil"/>
              <w:left w:val="nil"/>
              <w:bottom w:val="single" w:sz="4" w:space="0" w:color="auto"/>
              <w:right w:val="single" w:sz="4" w:space="0" w:color="auto"/>
            </w:tcBorders>
            <w:noWrap/>
            <w:vAlign w:val="bottom"/>
            <w:hideMark/>
          </w:tcPr>
          <w:p w14:paraId="1CE70D7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Workers</w:t>
            </w:r>
          </w:p>
        </w:tc>
        <w:tc>
          <w:tcPr>
            <w:tcW w:w="0" w:type="auto"/>
            <w:tcBorders>
              <w:top w:val="nil"/>
              <w:left w:val="nil"/>
              <w:bottom w:val="single" w:sz="4" w:space="0" w:color="auto"/>
              <w:right w:val="single" w:sz="4" w:space="0" w:color="auto"/>
            </w:tcBorders>
            <w:noWrap/>
            <w:vAlign w:val="bottom"/>
            <w:hideMark/>
          </w:tcPr>
          <w:p w14:paraId="66FCA8C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E&amp;C Engg</w:t>
            </w:r>
          </w:p>
        </w:tc>
      </w:tr>
      <w:tr w:rsidR="00E92A65" w:rsidRPr="00E92A65" w14:paraId="1E6A577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7EAEE8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16</w:t>
            </w:r>
          </w:p>
        </w:tc>
        <w:tc>
          <w:tcPr>
            <w:tcW w:w="0" w:type="auto"/>
            <w:tcBorders>
              <w:top w:val="nil"/>
              <w:left w:val="nil"/>
              <w:bottom w:val="single" w:sz="4" w:space="0" w:color="auto"/>
              <w:right w:val="single" w:sz="4" w:space="0" w:color="auto"/>
            </w:tcBorders>
            <w:noWrap/>
            <w:vAlign w:val="bottom"/>
            <w:hideMark/>
          </w:tcPr>
          <w:p w14:paraId="4ACE032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Mushtaq Punjabi</w:t>
            </w:r>
          </w:p>
        </w:tc>
        <w:tc>
          <w:tcPr>
            <w:tcW w:w="0" w:type="auto"/>
            <w:tcBorders>
              <w:top w:val="nil"/>
              <w:left w:val="nil"/>
              <w:bottom w:val="single" w:sz="4" w:space="0" w:color="auto"/>
              <w:right w:val="single" w:sz="4" w:space="0" w:color="auto"/>
            </w:tcBorders>
            <w:noWrap/>
            <w:vAlign w:val="bottom"/>
            <w:hideMark/>
          </w:tcPr>
          <w:p w14:paraId="5C5B623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Workers</w:t>
            </w:r>
          </w:p>
        </w:tc>
        <w:tc>
          <w:tcPr>
            <w:tcW w:w="0" w:type="auto"/>
            <w:tcBorders>
              <w:top w:val="nil"/>
              <w:left w:val="nil"/>
              <w:bottom w:val="single" w:sz="4" w:space="0" w:color="auto"/>
              <w:right w:val="single" w:sz="4" w:space="0" w:color="auto"/>
            </w:tcBorders>
            <w:noWrap/>
            <w:vAlign w:val="bottom"/>
            <w:hideMark/>
          </w:tcPr>
          <w:p w14:paraId="38D354D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E&amp;C Engg</w:t>
            </w:r>
          </w:p>
        </w:tc>
      </w:tr>
      <w:tr w:rsidR="00E92A65" w:rsidRPr="00E92A65" w14:paraId="39C2EFF7"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0A9E27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17</w:t>
            </w:r>
          </w:p>
        </w:tc>
        <w:tc>
          <w:tcPr>
            <w:tcW w:w="0" w:type="auto"/>
            <w:tcBorders>
              <w:top w:val="nil"/>
              <w:left w:val="nil"/>
              <w:bottom w:val="single" w:sz="4" w:space="0" w:color="auto"/>
              <w:right w:val="single" w:sz="4" w:space="0" w:color="auto"/>
            </w:tcBorders>
            <w:noWrap/>
            <w:vAlign w:val="bottom"/>
            <w:hideMark/>
          </w:tcPr>
          <w:p w14:paraId="4060F912" w14:textId="77777777" w:rsidR="00E92A65" w:rsidRPr="00E92A65" w:rsidRDefault="00E92A65" w:rsidP="00E92A65">
            <w:pPr>
              <w:jc w:val="center"/>
              <w:rPr>
                <w:rFonts w:ascii="Tahoma" w:hAnsi="Tahoma" w:cs="Tahoma"/>
                <w:color w:val="000000"/>
                <w:sz w:val="20"/>
                <w:szCs w:val="20"/>
              </w:rPr>
            </w:pPr>
            <w:proofErr w:type="spellStart"/>
            <w:r w:rsidRPr="00E92A65">
              <w:rPr>
                <w:rFonts w:ascii="Tahoma" w:hAnsi="Tahoma" w:cs="Tahoma"/>
                <w:color w:val="000000"/>
                <w:sz w:val="20"/>
                <w:szCs w:val="20"/>
              </w:rPr>
              <w:t>Atiqua</w:t>
            </w:r>
            <w:proofErr w:type="spellEnd"/>
            <w:r w:rsidRPr="00E92A65">
              <w:rPr>
                <w:rFonts w:ascii="Tahoma" w:hAnsi="Tahoma" w:cs="Tahoma"/>
                <w:color w:val="000000"/>
                <w:sz w:val="20"/>
                <w:szCs w:val="20"/>
              </w:rPr>
              <w:t xml:space="preserve"> Bano</w:t>
            </w:r>
          </w:p>
        </w:tc>
        <w:tc>
          <w:tcPr>
            <w:tcW w:w="0" w:type="auto"/>
            <w:tcBorders>
              <w:top w:val="nil"/>
              <w:left w:val="nil"/>
              <w:bottom w:val="single" w:sz="4" w:space="0" w:color="auto"/>
              <w:right w:val="single" w:sz="4" w:space="0" w:color="auto"/>
            </w:tcBorders>
            <w:noWrap/>
            <w:vAlign w:val="bottom"/>
            <w:hideMark/>
          </w:tcPr>
          <w:p w14:paraId="633FF04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26F2556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Electrical Engg</w:t>
            </w:r>
          </w:p>
        </w:tc>
      </w:tr>
      <w:tr w:rsidR="00E92A65" w:rsidRPr="00E92A65" w14:paraId="1E2CF6A4"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067C9C4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18</w:t>
            </w:r>
          </w:p>
        </w:tc>
        <w:tc>
          <w:tcPr>
            <w:tcW w:w="0" w:type="auto"/>
            <w:tcBorders>
              <w:top w:val="nil"/>
              <w:left w:val="nil"/>
              <w:bottom w:val="single" w:sz="4" w:space="0" w:color="auto"/>
              <w:right w:val="single" w:sz="4" w:space="0" w:color="auto"/>
            </w:tcBorders>
            <w:noWrap/>
            <w:vAlign w:val="bottom"/>
            <w:hideMark/>
          </w:tcPr>
          <w:p w14:paraId="7583A5C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Shabir Ahmad Sheikh</w:t>
            </w:r>
          </w:p>
        </w:tc>
        <w:tc>
          <w:tcPr>
            <w:tcW w:w="0" w:type="auto"/>
            <w:tcBorders>
              <w:top w:val="nil"/>
              <w:left w:val="nil"/>
              <w:bottom w:val="single" w:sz="4" w:space="0" w:color="auto"/>
              <w:right w:val="single" w:sz="4" w:space="0" w:color="auto"/>
            </w:tcBorders>
            <w:noWrap/>
            <w:vAlign w:val="bottom"/>
            <w:hideMark/>
          </w:tcPr>
          <w:p w14:paraId="567AE12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Workers</w:t>
            </w:r>
          </w:p>
        </w:tc>
        <w:tc>
          <w:tcPr>
            <w:tcW w:w="0" w:type="auto"/>
            <w:tcBorders>
              <w:top w:val="nil"/>
              <w:left w:val="nil"/>
              <w:bottom w:val="single" w:sz="4" w:space="0" w:color="auto"/>
              <w:right w:val="single" w:sz="4" w:space="0" w:color="auto"/>
            </w:tcBorders>
            <w:noWrap/>
            <w:vAlign w:val="bottom"/>
            <w:hideMark/>
          </w:tcPr>
          <w:p w14:paraId="431BD7A7"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Electrical Engg</w:t>
            </w:r>
          </w:p>
        </w:tc>
      </w:tr>
      <w:tr w:rsidR="00E92A65" w:rsidRPr="00E92A65" w14:paraId="681C274E"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DFEA44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19</w:t>
            </w:r>
          </w:p>
        </w:tc>
        <w:tc>
          <w:tcPr>
            <w:tcW w:w="0" w:type="auto"/>
            <w:tcBorders>
              <w:top w:val="nil"/>
              <w:left w:val="nil"/>
              <w:bottom w:val="single" w:sz="4" w:space="0" w:color="auto"/>
              <w:right w:val="single" w:sz="4" w:space="0" w:color="auto"/>
            </w:tcBorders>
            <w:noWrap/>
            <w:vAlign w:val="bottom"/>
            <w:hideMark/>
          </w:tcPr>
          <w:p w14:paraId="6CF21D0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Aaqif Ahmad Lone</w:t>
            </w:r>
          </w:p>
        </w:tc>
        <w:tc>
          <w:tcPr>
            <w:tcW w:w="0" w:type="auto"/>
            <w:tcBorders>
              <w:top w:val="nil"/>
              <w:left w:val="nil"/>
              <w:bottom w:val="single" w:sz="4" w:space="0" w:color="auto"/>
              <w:right w:val="single" w:sz="4" w:space="0" w:color="auto"/>
            </w:tcBorders>
            <w:noWrap/>
            <w:vAlign w:val="bottom"/>
            <w:hideMark/>
          </w:tcPr>
          <w:p w14:paraId="1F5157F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Orderly</w:t>
            </w:r>
          </w:p>
        </w:tc>
        <w:tc>
          <w:tcPr>
            <w:tcW w:w="0" w:type="auto"/>
            <w:tcBorders>
              <w:top w:val="nil"/>
              <w:left w:val="nil"/>
              <w:bottom w:val="single" w:sz="4" w:space="0" w:color="auto"/>
              <w:right w:val="single" w:sz="4" w:space="0" w:color="auto"/>
            </w:tcBorders>
            <w:noWrap/>
            <w:vAlign w:val="bottom"/>
            <w:hideMark/>
          </w:tcPr>
          <w:p w14:paraId="0EA842E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Establishment Section</w:t>
            </w:r>
          </w:p>
        </w:tc>
      </w:tr>
      <w:tr w:rsidR="00E92A65" w:rsidRPr="00E92A65" w14:paraId="3A0DFFEA"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1B1CD7C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20</w:t>
            </w:r>
          </w:p>
        </w:tc>
        <w:tc>
          <w:tcPr>
            <w:tcW w:w="0" w:type="auto"/>
            <w:tcBorders>
              <w:top w:val="nil"/>
              <w:left w:val="nil"/>
              <w:bottom w:val="single" w:sz="4" w:space="0" w:color="auto"/>
              <w:right w:val="single" w:sz="4" w:space="0" w:color="auto"/>
            </w:tcBorders>
            <w:noWrap/>
            <w:vAlign w:val="bottom"/>
            <w:hideMark/>
          </w:tcPr>
          <w:p w14:paraId="3C8F554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Saima Ibraheem</w:t>
            </w:r>
          </w:p>
        </w:tc>
        <w:tc>
          <w:tcPr>
            <w:tcW w:w="0" w:type="auto"/>
            <w:tcBorders>
              <w:top w:val="nil"/>
              <w:left w:val="nil"/>
              <w:bottom w:val="single" w:sz="4" w:space="0" w:color="auto"/>
              <w:right w:val="single" w:sz="4" w:space="0" w:color="auto"/>
            </w:tcBorders>
            <w:noWrap/>
            <w:vAlign w:val="bottom"/>
            <w:hideMark/>
          </w:tcPr>
          <w:p w14:paraId="61C71FB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2F17AB2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Establishment Section/LT</w:t>
            </w:r>
          </w:p>
        </w:tc>
      </w:tr>
      <w:tr w:rsidR="00E92A65" w:rsidRPr="00E92A65" w14:paraId="5D0F8749"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461F7A7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21</w:t>
            </w:r>
          </w:p>
        </w:tc>
        <w:tc>
          <w:tcPr>
            <w:tcW w:w="0" w:type="auto"/>
            <w:tcBorders>
              <w:top w:val="nil"/>
              <w:left w:val="nil"/>
              <w:bottom w:val="single" w:sz="4" w:space="0" w:color="auto"/>
              <w:right w:val="single" w:sz="4" w:space="0" w:color="auto"/>
            </w:tcBorders>
            <w:noWrap/>
            <w:vAlign w:val="bottom"/>
            <w:hideMark/>
          </w:tcPr>
          <w:p w14:paraId="40A9110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Suhail Sultan</w:t>
            </w:r>
          </w:p>
        </w:tc>
        <w:tc>
          <w:tcPr>
            <w:tcW w:w="0" w:type="auto"/>
            <w:tcBorders>
              <w:top w:val="nil"/>
              <w:left w:val="nil"/>
              <w:bottom w:val="single" w:sz="4" w:space="0" w:color="auto"/>
              <w:right w:val="single" w:sz="4" w:space="0" w:color="auto"/>
            </w:tcBorders>
            <w:noWrap/>
            <w:vAlign w:val="bottom"/>
            <w:hideMark/>
          </w:tcPr>
          <w:p w14:paraId="30FDFF9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Plumber</w:t>
            </w:r>
          </w:p>
        </w:tc>
        <w:tc>
          <w:tcPr>
            <w:tcW w:w="0" w:type="auto"/>
            <w:tcBorders>
              <w:top w:val="nil"/>
              <w:left w:val="nil"/>
              <w:bottom w:val="single" w:sz="4" w:space="0" w:color="auto"/>
              <w:right w:val="single" w:sz="4" w:space="0" w:color="auto"/>
            </w:tcBorders>
            <w:noWrap/>
            <w:vAlign w:val="bottom"/>
            <w:hideMark/>
          </w:tcPr>
          <w:p w14:paraId="1B42645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Estates/Establishment Office/Yuva Mission</w:t>
            </w:r>
          </w:p>
        </w:tc>
      </w:tr>
      <w:tr w:rsidR="00E92A65" w:rsidRPr="00E92A65" w14:paraId="2C729081"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7C5F22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22</w:t>
            </w:r>
          </w:p>
        </w:tc>
        <w:tc>
          <w:tcPr>
            <w:tcW w:w="0" w:type="auto"/>
            <w:tcBorders>
              <w:top w:val="nil"/>
              <w:left w:val="nil"/>
              <w:bottom w:val="single" w:sz="4" w:space="0" w:color="auto"/>
              <w:right w:val="single" w:sz="4" w:space="0" w:color="auto"/>
            </w:tcBorders>
            <w:noWrap/>
            <w:vAlign w:val="bottom"/>
            <w:hideMark/>
          </w:tcPr>
          <w:p w14:paraId="3FE6CA6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Umer Mushtaq</w:t>
            </w:r>
          </w:p>
        </w:tc>
        <w:tc>
          <w:tcPr>
            <w:tcW w:w="0" w:type="auto"/>
            <w:tcBorders>
              <w:top w:val="nil"/>
              <w:left w:val="nil"/>
              <w:bottom w:val="single" w:sz="4" w:space="0" w:color="auto"/>
              <w:right w:val="single" w:sz="4" w:space="0" w:color="auto"/>
            </w:tcBorders>
            <w:noWrap/>
            <w:vAlign w:val="bottom"/>
            <w:hideMark/>
          </w:tcPr>
          <w:p w14:paraId="13F0D42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Electrician</w:t>
            </w:r>
          </w:p>
        </w:tc>
        <w:tc>
          <w:tcPr>
            <w:tcW w:w="0" w:type="auto"/>
            <w:tcBorders>
              <w:top w:val="nil"/>
              <w:left w:val="nil"/>
              <w:bottom w:val="single" w:sz="4" w:space="0" w:color="auto"/>
              <w:right w:val="single" w:sz="4" w:space="0" w:color="auto"/>
            </w:tcBorders>
            <w:noWrap/>
            <w:vAlign w:val="bottom"/>
            <w:hideMark/>
          </w:tcPr>
          <w:p w14:paraId="1906944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Estates/Establishment Office/Yuva Mission</w:t>
            </w:r>
          </w:p>
        </w:tc>
      </w:tr>
      <w:tr w:rsidR="00E92A65" w:rsidRPr="00E92A65" w14:paraId="560CD93B"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421E6740"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23</w:t>
            </w:r>
          </w:p>
        </w:tc>
        <w:tc>
          <w:tcPr>
            <w:tcW w:w="0" w:type="auto"/>
            <w:tcBorders>
              <w:top w:val="nil"/>
              <w:left w:val="nil"/>
              <w:bottom w:val="single" w:sz="4" w:space="0" w:color="auto"/>
              <w:right w:val="single" w:sz="4" w:space="0" w:color="auto"/>
            </w:tcBorders>
            <w:noWrap/>
            <w:vAlign w:val="bottom"/>
            <w:hideMark/>
          </w:tcPr>
          <w:p w14:paraId="236BD98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Manish Kumar</w:t>
            </w:r>
          </w:p>
        </w:tc>
        <w:tc>
          <w:tcPr>
            <w:tcW w:w="0" w:type="auto"/>
            <w:tcBorders>
              <w:top w:val="nil"/>
              <w:left w:val="nil"/>
              <w:bottom w:val="single" w:sz="4" w:space="0" w:color="auto"/>
              <w:right w:val="single" w:sz="4" w:space="0" w:color="auto"/>
            </w:tcBorders>
            <w:noWrap/>
            <w:vAlign w:val="bottom"/>
            <w:hideMark/>
          </w:tcPr>
          <w:p w14:paraId="7B85746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49D045A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Estates/Wood</w:t>
            </w:r>
          </w:p>
        </w:tc>
      </w:tr>
      <w:tr w:rsidR="00E92A65" w:rsidRPr="00E92A65" w14:paraId="0FA254AC"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45F683C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24</w:t>
            </w:r>
          </w:p>
        </w:tc>
        <w:tc>
          <w:tcPr>
            <w:tcW w:w="0" w:type="auto"/>
            <w:tcBorders>
              <w:top w:val="nil"/>
              <w:left w:val="nil"/>
              <w:bottom w:val="single" w:sz="4" w:space="0" w:color="auto"/>
              <w:right w:val="single" w:sz="4" w:space="0" w:color="auto"/>
            </w:tcBorders>
            <w:noWrap/>
            <w:vAlign w:val="bottom"/>
            <w:hideMark/>
          </w:tcPr>
          <w:p w14:paraId="1D2B215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Bilal Ahmad Ganie</w:t>
            </w:r>
          </w:p>
        </w:tc>
        <w:tc>
          <w:tcPr>
            <w:tcW w:w="0" w:type="auto"/>
            <w:tcBorders>
              <w:top w:val="nil"/>
              <w:left w:val="nil"/>
              <w:bottom w:val="single" w:sz="4" w:space="0" w:color="auto"/>
              <w:right w:val="single" w:sz="4" w:space="0" w:color="auto"/>
            </w:tcBorders>
            <w:noWrap/>
            <w:vAlign w:val="bottom"/>
            <w:hideMark/>
          </w:tcPr>
          <w:p w14:paraId="1AAC017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Gardener</w:t>
            </w:r>
          </w:p>
        </w:tc>
        <w:tc>
          <w:tcPr>
            <w:tcW w:w="0" w:type="auto"/>
            <w:tcBorders>
              <w:top w:val="nil"/>
              <w:left w:val="nil"/>
              <w:bottom w:val="single" w:sz="4" w:space="0" w:color="auto"/>
              <w:right w:val="single" w:sz="4" w:space="0" w:color="auto"/>
            </w:tcBorders>
            <w:noWrap/>
            <w:vAlign w:val="bottom"/>
            <w:hideMark/>
          </w:tcPr>
          <w:p w14:paraId="53C0344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Gardens &amp; Parks</w:t>
            </w:r>
          </w:p>
        </w:tc>
      </w:tr>
      <w:tr w:rsidR="00E92A65" w:rsidRPr="00E92A65" w14:paraId="2766F90A"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61970BE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25</w:t>
            </w:r>
          </w:p>
        </w:tc>
        <w:tc>
          <w:tcPr>
            <w:tcW w:w="0" w:type="auto"/>
            <w:tcBorders>
              <w:top w:val="nil"/>
              <w:left w:val="nil"/>
              <w:bottom w:val="single" w:sz="4" w:space="0" w:color="auto"/>
              <w:right w:val="single" w:sz="4" w:space="0" w:color="auto"/>
            </w:tcBorders>
            <w:noWrap/>
            <w:vAlign w:val="bottom"/>
            <w:hideMark/>
          </w:tcPr>
          <w:p w14:paraId="7AB03FF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Abdul Majid Malik</w:t>
            </w:r>
          </w:p>
        </w:tc>
        <w:tc>
          <w:tcPr>
            <w:tcW w:w="0" w:type="auto"/>
            <w:tcBorders>
              <w:top w:val="nil"/>
              <w:left w:val="nil"/>
              <w:bottom w:val="single" w:sz="4" w:space="0" w:color="auto"/>
              <w:right w:val="single" w:sz="4" w:space="0" w:color="auto"/>
            </w:tcBorders>
            <w:noWrap/>
            <w:vAlign w:val="bottom"/>
            <w:hideMark/>
          </w:tcPr>
          <w:p w14:paraId="569380A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Orderly</w:t>
            </w:r>
          </w:p>
        </w:tc>
        <w:tc>
          <w:tcPr>
            <w:tcW w:w="0" w:type="auto"/>
            <w:tcBorders>
              <w:top w:val="nil"/>
              <w:left w:val="nil"/>
              <w:bottom w:val="single" w:sz="4" w:space="0" w:color="auto"/>
              <w:right w:val="single" w:sz="4" w:space="0" w:color="auto"/>
            </w:tcBorders>
            <w:noWrap/>
            <w:vAlign w:val="bottom"/>
            <w:hideMark/>
          </w:tcPr>
          <w:p w14:paraId="73BCA73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Gardens &amp; Parks</w:t>
            </w:r>
          </w:p>
        </w:tc>
      </w:tr>
      <w:tr w:rsidR="00E92A65" w:rsidRPr="00E92A65" w14:paraId="39BD651D"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46CC06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26</w:t>
            </w:r>
          </w:p>
        </w:tc>
        <w:tc>
          <w:tcPr>
            <w:tcW w:w="0" w:type="auto"/>
            <w:tcBorders>
              <w:top w:val="nil"/>
              <w:left w:val="nil"/>
              <w:bottom w:val="single" w:sz="4" w:space="0" w:color="auto"/>
              <w:right w:val="single" w:sz="4" w:space="0" w:color="auto"/>
            </w:tcBorders>
            <w:noWrap/>
            <w:vAlign w:val="bottom"/>
            <w:hideMark/>
          </w:tcPr>
          <w:p w14:paraId="4B1D61F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Mohd Iqbal Bhat</w:t>
            </w:r>
          </w:p>
        </w:tc>
        <w:tc>
          <w:tcPr>
            <w:tcW w:w="0" w:type="auto"/>
            <w:tcBorders>
              <w:top w:val="nil"/>
              <w:left w:val="nil"/>
              <w:bottom w:val="single" w:sz="4" w:space="0" w:color="auto"/>
              <w:right w:val="single" w:sz="4" w:space="0" w:color="auto"/>
            </w:tcBorders>
            <w:noWrap/>
            <w:vAlign w:val="bottom"/>
            <w:hideMark/>
          </w:tcPr>
          <w:p w14:paraId="41433B6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Workers</w:t>
            </w:r>
          </w:p>
        </w:tc>
        <w:tc>
          <w:tcPr>
            <w:tcW w:w="0" w:type="auto"/>
            <w:tcBorders>
              <w:top w:val="nil"/>
              <w:left w:val="nil"/>
              <w:bottom w:val="single" w:sz="4" w:space="0" w:color="auto"/>
              <w:right w:val="single" w:sz="4" w:space="0" w:color="auto"/>
            </w:tcBorders>
            <w:noWrap/>
            <w:vAlign w:val="bottom"/>
            <w:hideMark/>
          </w:tcPr>
          <w:p w14:paraId="4B4BE5D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Gardens &amp; Parks</w:t>
            </w:r>
          </w:p>
        </w:tc>
      </w:tr>
      <w:tr w:rsidR="00E92A65" w:rsidRPr="00E92A65" w14:paraId="375FD462"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1DCD49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27</w:t>
            </w:r>
          </w:p>
        </w:tc>
        <w:tc>
          <w:tcPr>
            <w:tcW w:w="0" w:type="auto"/>
            <w:tcBorders>
              <w:top w:val="nil"/>
              <w:left w:val="nil"/>
              <w:bottom w:val="single" w:sz="4" w:space="0" w:color="auto"/>
              <w:right w:val="single" w:sz="4" w:space="0" w:color="auto"/>
            </w:tcBorders>
            <w:noWrap/>
            <w:vAlign w:val="bottom"/>
            <w:hideMark/>
          </w:tcPr>
          <w:p w14:paraId="7FD5650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Khursheed Ahmad</w:t>
            </w:r>
          </w:p>
        </w:tc>
        <w:tc>
          <w:tcPr>
            <w:tcW w:w="0" w:type="auto"/>
            <w:tcBorders>
              <w:top w:val="nil"/>
              <w:left w:val="nil"/>
              <w:bottom w:val="single" w:sz="4" w:space="0" w:color="auto"/>
              <w:right w:val="single" w:sz="4" w:space="0" w:color="auto"/>
            </w:tcBorders>
            <w:noWrap/>
            <w:vAlign w:val="bottom"/>
            <w:hideMark/>
          </w:tcPr>
          <w:p w14:paraId="389176C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Outsourced Gatekeeper</w:t>
            </w:r>
          </w:p>
        </w:tc>
        <w:tc>
          <w:tcPr>
            <w:tcW w:w="0" w:type="auto"/>
            <w:tcBorders>
              <w:top w:val="nil"/>
              <w:left w:val="nil"/>
              <w:bottom w:val="single" w:sz="4" w:space="0" w:color="auto"/>
              <w:right w:val="single" w:sz="4" w:space="0" w:color="auto"/>
            </w:tcBorders>
            <w:noWrap/>
            <w:vAlign w:val="bottom"/>
            <w:hideMark/>
          </w:tcPr>
          <w:p w14:paraId="3F86F48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Gate Keeper</w:t>
            </w:r>
          </w:p>
        </w:tc>
      </w:tr>
      <w:tr w:rsidR="00E92A65" w:rsidRPr="00E92A65" w14:paraId="42F8E0C4"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263784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28</w:t>
            </w:r>
          </w:p>
        </w:tc>
        <w:tc>
          <w:tcPr>
            <w:tcW w:w="0" w:type="auto"/>
            <w:tcBorders>
              <w:top w:val="nil"/>
              <w:left w:val="nil"/>
              <w:bottom w:val="single" w:sz="4" w:space="0" w:color="auto"/>
              <w:right w:val="single" w:sz="4" w:space="0" w:color="auto"/>
            </w:tcBorders>
            <w:noWrap/>
            <w:vAlign w:val="bottom"/>
            <w:hideMark/>
          </w:tcPr>
          <w:p w14:paraId="6D0B5E3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Fayaz Ahmad</w:t>
            </w:r>
          </w:p>
        </w:tc>
        <w:tc>
          <w:tcPr>
            <w:tcW w:w="0" w:type="auto"/>
            <w:tcBorders>
              <w:top w:val="nil"/>
              <w:left w:val="nil"/>
              <w:bottom w:val="single" w:sz="4" w:space="0" w:color="auto"/>
              <w:right w:val="single" w:sz="4" w:space="0" w:color="auto"/>
            </w:tcBorders>
            <w:noWrap/>
            <w:vAlign w:val="bottom"/>
            <w:hideMark/>
          </w:tcPr>
          <w:p w14:paraId="6829626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Outsourced Gatekeeper</w:t>
            </w:r>
          </w:p>
        </w:tc>
        <w:tc>
          <w:tcPr>
            <w:tcW w:w="0" w:type="auto"/>
            <w:tcBorders>
              <w:top w:val="nil"/>
              <w:left w:val="nil"/>
              <w:bottom w:val="single" w:sz="4" w:space="0" w:color="auto"/>
              <w:right w:val="single" w:sz="4" w:space="0" w:color="auto"/>
            </w:tcBorders>
            <w:noWrap/>
            <w:vAlign w:val="bottom"/>
            <w:hideMark/>
          </w:tcPr>
          <w:p w14:paraId="16B1EDB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Gate Keeper</w:t>
            </w:r>
          </w:p>
        </w:tc>
      </w:tr>
      <w:tr w:rsidR="00E92A65" w:rsidRPr="00E92A65" w14:paraId="7145FEF0"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60D398E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29</w:t>
            </w:r>
          </w:p>
        </w:tc>
        <w:tc>
          <w:tcPr>
            <w:tcW w:w="0" w:type="auto"/>
            <w:tcBorders>
              <w:top w:val="nil"/>
              <w:left w:val="nil"/>
              <w:bottom w:val="single" w:sz="4" w:space="0" w:color="auto"/>
              <w:right w:val="single" w:sz="4" w:space="0" w:color="auto"/>
            </w:tcBorders>
            <w:noWrap/>
            <w:vAlign w:val="bottom"/>
            <w:hideMark/>
          </w:tcPr>
          <w:p w14:paraId="309D4CE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Mohd Sultan Ganie</w:t>
            </w:r>
          </w:p>
        </w:tc>
        <w:tc>
          <w:tcPr>
            <w:tcW w:w="0" w:type="auto"/>
            <w:tcBorders>
              <w:top w:val="nil"/>
              <w:left w:val="nil"/>
              <w:bottom w:val="single" w:sz="4" w:space="0" w:color="auto"/>
              <w:right w:val="single" w:sz="4" w:space="0" w:color="auto"/>
            </w:tcBorders>
            <w:noWrap/>
            <w:vAlign w:val="bottom"/>
            <w:hideMark/>
          </w:tcPr>
          <w:p w14:paraId="1D9D01B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Outsourced Safaiwala</w:t>
            </w:r>
          </w:p>
        </w:tc>
        <w:tc>
          <w:tcPr>
            <w:tcW w:w="0" w:type="auto"/>
            <w:tcBorders>
              <w:top w:val="nil"/>
              <w:left w:val="nil"/>
              <w:bottom w:val="single" w:sz="4" w:space="0" w:color="auto"/>
              <w:right w:val="single" w:sz="4" w:space="0" w:color="auto"/>
            </w:tcBorders>
            <w:noWrap/>
            <w:vAlign w:val="bottom"/>
            <w:hideMark/>
          </w:tcPr>
          <w:p w14:paraId="2B58306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General</w:t>
            </w:r>
          </w:p>
        </w:tc>
      </w:tr>
      <w:tr w:rsidR="00E92A65" w:rsidRPr="00E92A65" w14:paraId="1F4FFE19"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552326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30</w:t>
            </w:r>
          </w:p>
        </w:tc>
        <w:tc>
          <w:tcPr>
            <w:tcW w:w="0" w:type="auto"/>
            <w:tcBorders>
              <w:top w:val="nil"/>
              <w:left w:val="nil"/>
              <w:bottom w:val="single" w:sz="4" w:space="0" w:color="auto"/>
              <w:right w:val="single" w:sz="4" w:space="0" w:color="auto"/>
            </w:tcBorders>
            <w:noWrap/>
            <w:vAlign w:val="bottom"/>
            <w:hideMark/>
          </w:tcPr>
          <w:p w14:paraId="5D636A02" w14:textId="77777777" w:rsidR="00E92A65" w:rsidRPr="00E92A65" w:rsidRDefault="00E92A65" w:rsidP="00E92A65">
            <w:pPr>
              <w:jc w:val="center"/>
              <w:rPr>
                <w:rFonts w:ascii="Tahoma" w:hAnsi="Tahoma" w:cs="Tahoma"/>
                <w:color w:val="000000"/>
                <w:sz w:val="20"/>
                <w:szCs w:val="20"/>
              </w:rPr>
            </w:pPr>
            <w:proofErr w:type="spellStart"/>
            <w:r w:rsidRPr="00E92A65">
              <w:rPr>
                <w:rFonts w:ascii="Tahoma" w:hAnsi="Tahoma" w:cs="Tahoma"/>
                <w:color w:val="000000"/>
                <w:sz w:val="20"/>
                <w:szCs w:val="20"/>
              </w:rPr>
              <w:t>Gh</w:t>
            </w:r>
            <w:proofErr w:type="spellEnd"/>
            <w:r w:rsidRPr="00E92A65">
              <w:rPr>
                <w:rFonts w:ascii="Tahoma" w:hAnsi="Tahoma" w:cs="Tahoma"/>
                <w:color w:val="000000"/>
                <w:sz w:val="20"/>
                <w:szCs w:val="20"/>
              </w:rPr>
              <w:t>. Mohd. Wani</w:t>
            </w:r>
          </w:p>
        </w:tc>
        <w:tc>
          <w:tcPr>
            <w:tcW w:w="0" w:type="auto"/>
            <w:tcBorders>
              <w:top w:val="nil"/>
              <w:left w:val="nil"/>
              <w:bottom w:val="single" w:sz="4" w:space="0" w:color="auto"/>
              <w:right w:val="single" w:sz="4" w:space="0" w:color="auto"/>
            </w:tcBorders>
            <w:noWrap/>
            <w:vAlign w:val="bottom"/>
            <w:hideMark/>
          </w:tcPr>
          <w:p w14:paraId="49E6C67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Outsourced Safaiwala</w:t>
            </w:r>
          </w:p>
        </w:tc>
        <w:tc>
          <w:tcPr>
            <w:tcW w:w="0" w:type="auto"/>
            <w:tcBorders>
              <w:top w:val="nil"/>
              <w:left w:val="nil"/>
              <w:bottom w:val="single" w:sz="4" w:space="0" w:color="auto"/>
              <w:right w:val="single" w:sz="4" w:space="0" w:color="auto"/>
            </w:tcBorders>
            <w:noWrap/>
            <w:vAlign w:val="bottom"/>
            <w:hideMark/>
          </w:tcPr>
          <w:p w14:paraId="355880B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General</w:t>
            </w:r>
          </w:p>
        </w:tc>
      </w:tr>
      <w:tr w:rsidR="00E92A65" w:rsidRPr="00E92A65" w14:paraId="16CF449F"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AD3CF5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31</w:t>
            </w:r>
          </w:p>
        </w:tc>
        <w:tc>
          <w:tcPr>
            <w:tcW w:w="0" w:type="auto"/>
            <w:tcBorders>
              <w:top w:val="nil"/>
              <w:left w:val="nil"/>
              <w:bottom w:val="single" w:sz="4" w:space="0" w:color="auto"/>
              <w:right w:val="single" w:sz="4" w:space="0" w:color="auto"/>
            </w:tcBorders>
            <w:noWrap/>
            <w:vAlign w:val="bottom"/>
            <w:hideMark/>
          </w:tcPr>
          <w:p w14:paraId="0AC5F04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Gulzar Ahmad Sheikh</w:t>
            </w:r>
          </w:p>
        </w:tc>
        <w:tc>
          <w:tcPr>
            <w:tcW w:w="0" w:type="auto"/>
            <w:tcBorders>
              <w:top w:val="nil"/>
              <w:left w:val="nil"/>
              <w:bottom w:val="single" w:sz="4" w:space="0" w:color="auto"/>
              <w:right w:val="single" w:sz="4" w:space="0" w:color="auto"/>
            </w:tcBorders>
            <w:noWrap/>
            <w:vAlign w:val="bottom"/>
            <w:hideMark/>
          </w:tcPr>
          <w:p w14:paraId="66A0C6E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Safaiwala</w:t>
            </w:r>
          </w:p>
        </w:tc>
        <w:tc>
          <w:tcPr>
            <w:tcW w:w="0" w:type="auto"/>
            <w:tcBorders>
              <w:top w:val="nil"/>
              <w:left w:val="nil"/>
              <w:bottom w:val="single" w:sz="4" w:space="0" w:color="auto"/>
              <w:right w:val="single" w:sz="4" w:space="0" w:color="auto"/>
            </w:tcBorders>
            <w:noWrap/>
            <w:vAlign w:val="bottom"/>
            <w:hideMark/>
          </w:tcPr>
          <w:p w14:paraId="40FBCC0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General</w:t>
            </w:r>
          </w:p>
        </w:tc>
      </w:tr>
      <w:tr w:rsidR="00E92A65" w:rsidRPr="00E92A65" w14:paraId="027C2B1B"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88848F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32</w:t>
            </w:r>
          </w:p>
        </w:tc>
        <w:tc>
          <w:tcPr>
            <w:tcW w:w="0" w:type="auto"/>
            <w:tcBorders>
              <w:top w:val="nil"/>
              <w:left w:val="nil"/>
              <w:bottom w:val="single" w:sz="4" w:space="0" w:color="auto"/>
              <w:right w:val="single" w:sz="4" w:space="0" w:color="auto"/>
            </w:tcBorders>
            <w:noWrap/>
            <w:vAlign w:val="bottom"/>
            <w:hideMark/>
          </w:tcPr>
          <w:p w14:paraId="0F636D2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Fatima Banoo</w:t>
            </w:r>
          </w:p>
        </w:tc>
        <w:tc>
          <w:tcPr>
            <w:tcW w:w="0" w:type="auto"/>
            <w:tcBorders>
              <w:top w:val="nil"/>
              <w:left w:val="nil"/>
              <w:bottom w:val="single" w:sz="4" w:space="0" w:color="auto"/>
              <w:right w:val="single" w:sz="4" w:space="0" w:color="auto"/>
            </w:tcBorders>
            <w:noWrap/>
            <w:vAlign w:val="bottom"/>
            <w:hideMark/>
          </w:tcPr>
          <w:p w14:paraId="745FCAC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19F260E7"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General</w:t>
            </w:r>
          </w:p>
        </w:tc>
      </w:tr>
      <w:tr w:rsidR="00E92A65" w:rsidRPr="00E92A65" w14:paraId="1324E3CE"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08E4C3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33</w:t>
            </w:r>
          </w:p>
        </w:tc>
        <w:tc>
          <w:tcPr>
            <w:tcW w:w="0" w:type="auto"/>
            <w:tcBorders>
              <w:top w:val="nil"/>
              <w:left w:val="nil"/>
              <w:bottom w:val="single" w:sz="4" w:space="0" w:color="auto"/>
              <w:right w:val="single" w:sz="4" w:space="0" w:color="auto"/>
            </w:tcBorders>
            <w:noWrap/>
            <w:vAlign w:val="bottom"/>
            <w:hideMark/>
          </w:tcPr>
          <w:p w14:paraId="1E0F275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Fatima Hassan</w:t>
            </w:r>
          </w:p>
        </w:tc>
        <w:tc>
          <w:tcPr>
            <w:tcW w:w="0" w:type="auto"/>
            <w:tcBorders>
              <w:top w:val="nil"/>
              <w:left w:val="nil"/>
              <w:bottom w:val="single" w:sz="4" w:space="0" w:color="auto"/>
              <w:right w:val="single" w:sz="4" w:space="0" w:color="auto"/>
            </w:tcBorders>
            <w:noWrap/>
            <w:vAlign w:val="bottom"/>
            <w:hideMark/>
          </w:tcPr>
          <w:p w14:paraId="4665E08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Outsourced</w:t>
            </w:r>
          </w:p>
        </w:tc>
        <w:tc>
          <w:tcPr>
            <w:tcW w:w="0" w:type="auto"/>
            <w:tcBorders>
              <w:top w:val="nil"/>
              <w:left w:val="nil"/>
              <w:bottom w:val="single" w:sz="4" w:space="0" w:color="auto"/>
              <w:right w:val="single" w:sz="4" w:space="0" w:color="auto"/>
            </w:tcBorders>
            <w:noWrap/>
            <w:vAlign w:val="bottom"/>
            <w:hideMark/>
          </w:tcPr>
          <w:p w14:paraId="4D64127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Hostel Warden</w:t>
            </w:r>
          </w:p>
        </w:tc>
      </w:tr>
      <w:tr w:rsidR="00E92A65" w:rsidRPr="00E92A65" w14:paraId="72619724"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09440C6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34</w:t>
            </w:r>
          </w:p>
        </w:tc>
        <w:tc>
          <w:tcPr>
            <w:tcW w:w="0" w:type="auto"/>
            <w:tcBorders>
              <w:top w:val="nil"/>
              <w:left w:val="nil"/>
              <w:bottom w:val="single" w:sz="4" w:space="0" w:color="auto"/>
              <w:right w:val="single" w:sz="4" w:space="0" w:color="auto"/>
            </w:tcBorders>
            <w:noWrap/>
            <w:vAlign w:val="bottom"/>
            <w:hideMark/>
          </w:tcPr>
          <w:p w14:paraId="129BEE6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Javaid Ahmad Bhat</w:t>
            </w:r>
          </w:p>
        </w:tc>
        <w:tc>
          <w:tcPr>
            <w:tcW w:w="0" w:type="auto"/>
            <w:tcBorders>
              <w:top w:val="nil"/>
              <w:left w:val="nil"/>
              <w:bottom w:val="single" w:sz="4" w:space="0" w:color="auto"/>
              <w:right w:val="single" w:sz="4" w:space="0" w:color="auto"/>
            </w:tcBorders>
            <w:noWrap/>
            <w:vAlign w:val="bottom"/>
            <w:hideMark/>
          </w:tcPr>
          <w:p w14:paraId="0316E23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1FF0C27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Information Technology</w:t>
            </w:r>
          </w:p>
        </w:tc>
      </w:tr>
      <w:tr w:rsidR="00E92A65" w:rsidRPr="00E92A65" w14:paraId="03FD06EC"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4F0223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35</w:t>
            </w:r>
          </w:p>
        </w:tc>
        <w:tc>
          <w:tcPr>
            <w:tcW w:w="0" w:type="auto"/>
            <w:tcBorders>
              <w:top w:val="nil"/>
              <w:left w:val="nil"/>
              <w:bottom w:val="single" w:sz="4" w:space="0" w:color="auto"/>
              <w:right w:val="single" w:sz="4" w:space="0" w:color="auto"/>
            </w:tcBorders>
            <w:noWrap/>
            <w:vAlign w:val="bottom"/>
            <w:hideMark/>
          </w:tcPr>
          <w:p w14:paraId="2B5E2FD7"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Kuldeep Singh</w:t>
            </w:r>
          </w:p>
        </w:tc>
        <w:tc>
          <w:tcPr>
            <w:tcW w:w="0" w:type="auto"/>
            <w:tcBorders>
              <w:top w:val="nil"/>
              <w:left w:val="nil"/>
              <w:bottom w:val="single" w:sz="4" w:space="0" w:color="auto"/>
              <w:right w:val="single" w:sz="4" w:space="0" w:color="auto"/>
            </w:tcBorders>
            <w:noWrap/>
            <w:vAlign w:val="bottom"/>
            <w:hideMark/>
          </w:tcPr>
          <w:p w14:paraId="575E0EF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4E71EF7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Information Technology</w:t>
            </w:r>
          </w:p>
        </w:tc>
      </w:tr>
      <w:tr w:rsidR="00E92A65" w:rsidRPr="00E92A65" w14:paraId="641EF8C9"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1CFF38E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36</w:t>
            </w:r>
          </w:p>
        </w:tc>
        <w:tc>
          <w:tcPr>
            <w:tcW w:w="0" w:type="auto"/>
            <w:tcBorders>
              <w:top w:val="nil"/>
              <w:left w:val="nil"/>
              <w:bottom w:val="single" w:sz="4" w:space="0" w:color="auto"/>
              <w:right w:val="single" w:sz="4" w:space="0" w:color="auto"/>
            </w:tcBorders>
            <w:noWrap/>
            <w:vAlign w:val="bottom"/>
            <w:hideMark/>
          </w:tcPr>
          <w:p w14:paraId="0637572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Saleem Farooq Najar</w:t>
            </w:r>
          </w:p>
        </w:tc>
        <w:tc>
          <w:tcPr>
            <w:tcW w:w="0" w:type="auto"/>
            <w:tcBorders>
              <w:top w:val="nil"/>
              <w:left w:val="nil"/>
              <w:bottom w:val="single" w:sz="4" w:space="0" w:color="auto"/>
              <w:right w:val="single" w:sz="4" w:space="0" w:color="auto"/>
            </w:tcBorders>
            <w:noWrap/>
            <w:vAlign w:val="bottom"/>
            <w:hideMark/>
          </w:tcPr>
          <w:p w14:paraId="14174D76"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5D03569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Leather Technology</w:t>
            </w:r>
          </w:p>
        </w:tc>
      </w:tr>
      <w:tr w:rsidR="00E92A65" w:rsidRPr="00E92A65" w14:paraId="45FB2A1C"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133B2DD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37</w:t>
            </w:r>
          </w:p>
        </w:tc>
        <w:tc>
          <w:tcPr>
            <w:tcW w:w="0" w:type="auto"/>
            <w:tcBorders>
              <w:top w:val="nil"/>
              <w:left w:val="nil"/>
              <w:bottom w:val="single" w:sz="4" w:space="0" w:color="auto"/>
              <w:right w:val="single" w:sz="4" w:space="0" w:color="auto"/>
            </w:tcBorders>
            <w:noWrap/>
            <w:vAlign w:val="bottom"/>
            <w:hideMark/>
          </w:tcPr>
          <w:p w14:paraId="605B078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Raja Bano</w:t>
            </w:r>
          </w:p>
        </w:tc>
        <w:tc>
          <w:tcPr>
            <w:tcW w:w="0" w:type="auto"/>
            <w:tcBorders>
              <w:top w:val="nil"/>
              <w:left w:val="nil"/>
              <w:bottom w:val="single" w:sz="4" w:space="0" w:color="auto"/>
              <w:right w:val="single" w:sz="4" w:space="0" w:color="auto"/>
            </w:tcBorders>
            <w:noWrap/>
            <w:vAlign w:val="bottom"/>
            <w:hideMark/>
          </w:tcPr>
          <w:p w14:paraId="1F3D494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0D31AE5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Library</w:t>
            </w:r>
          </w:p>
        </w:tc>
      </w:tr>
      <w:tr w:rsidR="00E92A65" w:rsidRPr="00E92A65" w14:paraId="33B24C1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4F8B457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38</w:t>
            </w:r>
          </w:p>
        </w:tc>
        <w:tc>
          <w:tcPr>
            <w:tcW w:w="0" w:type="auto"/>
            <w:tcBorders>
              <w:top w:val="nil"/>
              <w:left w:val="nil"/>
              <w:bottom w:val="single" w:sz="4" w:space="0" w:color="auto"/>
              <w:right w:val="single" w:sz="4" w:space="0" w:color="auto"/>
            </w:tcBorders>
            <w:noWrap/>
            <w:vAlign w:val="bottom"/>
            <w:hideMark/>
          </w:tcPr>
          <w:p w14:paraId="2CF4E98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Shahid Ul Majid</w:t>
            </w:r>
          </w:p>
        </w:tc>
        <w:tc>
          <w:tcPr>
            <w:tcW w:w="0" w:type="auto"/>
            <w:tcBorders>
              <w:top w:val="nil"/>
              <w:left w:val="nil"/>
              <w:bottom w:val="single" w:sz="4" w:space="0" w:color="auto"/>
              <w:right w:val="single" w:sz="4" w:space="0" w:color="auto"/>
            </w:tcBorders>
            <w:noWrap/>
            <w:vAlign w:val="bottom"/>
            <w:hideMark/>
          </w:tcPr>
          <w:p w14:paraId="4AAEDCB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Orderly</w:t>
            </w:r>
          </w:p>
        </w:tc>
        <w:tc>
          <w:tcPr>
            <w:tcW w:w="0" w:type="auto"/>
            <w:tcBorders>
              <w:top w:val="nil"/>
              <w:left w:val="nil"/>
              <w:bottom w:val="single" w:sz="4" w:space="0" w:color="auto"/>
              <w:right w:val="single" w:sz="4" w:space="0" w:color="auto"/>
            </w:tcBorders>
            <w:noWrap/>
            <w:vAlign w:val="bottom"/>
            <w:hideMark/>
          </w:tcPr>
          <w:p w14:paraId="3155628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Library</w:t>
            </w:r>
          </w:p>
        </w:tc>
      </w:tr>
      <w:tr w:rsidR="00E92A65" w:rsidRPr="00E92A65" w14:paraId="4AF5260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A1D967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39</w:t>
            </w:r>
          </w:p>
        </w:tc>
        <w:tc>
          <w:tcPr>
            <w:tcW w:w="0" w:type="auto"/>
            <w:tcBorders>
              <w:top w:val="nil"/>
              <w:left w:val="nil"/>
              <w:bottom w:val="single" w:sz="4" w:space="0" w:color="auto"/>
              <w:right w:val="single" w:sz="4" w:space="0" w:color="auto"/>
            </w:tcBorders>
            <w:noWrap/>
            <w:vAlign w:val="bottom"/>
            <w:hideMark/>
          </w:tcPr>
          <w:p w14:paraId="3C2184E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Mohd Ishaq Mir</w:t>
            </w:r>
          </w:p>
        </w:tc>
        <w:tc>
          <w:tcPr>
            <w:tcW w:w="0" w:type="auto"/>
            <w:tcBorders>
              <w:top w:val="nil"/>
              <w:left w:val="nil"/>
              <w:bottom w:val="single" w:sz="4" w:space="0" w:color="auto"/>
              <w:right w:val="single" w:sz="4" w:space="0" w:color="auto"/>
            </w:tcBorders>
            <w:noWrap/>
            <w:vAlign w:val="bottom"/>
            <w:hideMark/>
          </w:tcPr>
          <w:p w14:paraId="6CF57F6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Lib Bearer</w:t>
            </w:r>
          </w:p>
        </w:tc>
        <w:tc>
          <w:tcPr>
            <w:tcW w:w="0" w:type="auto"/>
            <w:tcBorders>
              <w:top w:val="nil"/>
              <w:left w:val="nil"/>
              <w:bottom w:val="single" w:sz="4" w:space="0" w:color="auto"/>
              <w:right w:val="single" w:sz="4" w:space="0" w:color="auto"/>
            </w:tcBorders>
            <w:noWrap/>
            <w:vAlign w:val="bottom"/>
            <w:hideMark/>
          </w:tcPr>
          <w:p w14:paraId="2126075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Library</w:t>
            </w:r>
          </w:p>
        </w:tc>
      </w:tr>
      <w:tr w:rsidR="00E92A65" w:rsidRPr="00E92A65" w14:paraId="28EA3D53"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9C0603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40</w:t>
            </w:r>
          </w:p>
        </w:tc>
        <w:tc>
          <w:tcPr>
            <w:tcW w:w="0" w:type="auto"/>
            <w:tcBorders>
              <w:top w:val="nil"/>
              <w:left w:val="nil"/>
              <w:bottom w:val="single" w:sz="4" w:space="0" w:color="auto"/>
              <w:right w:val="single" w:sz="4" w:space="0" w:color="auto"/>
            </w:tcBorders>
            <w:noWrap/>
            <w:vAlign w:val="bottom"/>
            <w:hideMark/>
          </w:tcPr>
          <w:p w14:paraId="2438D68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Sakeena Amin</w:t>
            </w:r>
          </w:p>
        </w:tc>
        <w:tc>
          <w:tcPr>
            <w:tcW w:w="0" w:type="auto"/>
            <w:tcBorders>
              <w:top w:val="nil"/>
              <w:left w:val="nil"/>
              <w:bottom w:val="single" w:sz="4" w:space="0" w:color="auto"/>
              <w:right w:val="single" w:sz="4" w:space="0" w:color="auto"/>
            </w:tcBorders>
            <w:noWrap/>
            <w:vAlign w:val="bottom"/>
            <w:hideMark/>
          </w:tcPr>
          <w:p w14:paraId="338A049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50DF7DC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Library</w:t>
            </w:r>
          </w:p>
        </w:tc>
      </w:tr>
      <w:tr w:rsidR="00E92A65" w:rsidRPr="00E92A65" w14:paraId="5AD49EA4"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D3F6BC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41</w:t>
            </w:r>
          </w:p>
        </w:tc>
        <w:tc>
          <w:tcPr>
            <w:tcW w:w="0" w:type="auto"/>
            <w:tcBorders>
              <w:top w:val="nil"/>
              <w:left w:val="nil"/>
              <w:bottom w:val="single" w:sz="4" w:space="0" w:color="auto"/>
              <w:right w:val="single" w:sz="4" w:space="0" w:color="auto"/>
            </w:tcBorders>
            <w:noWrap/>
            <w:vAlign w:val="bottom"/>
            <w:hideMark/>
          </w:tcPr>
          <w:p w14:paraId="4517585C" w14:textId="77777777" w:rsidR="00E92A65" w:rsidRPr="00E92A65" w:rsidRDefault="00E92A65" w:rsidP="00E92A65">
            <w:pPr>
              <w:jc w:val="center"/>
              <w:rPr>
                <w:rFonts w:ascii="Tahoma" w:hAnsi="Tahoma" w:cs="Tahoma"/>
                <w:color w:val="000000"/>
                <w:sz w:val="20"/>
                <w:szCs w:val="20"/>
              </w:rPr>
            </w:pPr>
            <w:proofErr w:type="spellStart"/>
            <w:r w:rsidRPr="00E92A65">
              <w:rPr>
                <w:rFonts w:ascii="Tahoma" w:hAnsi="Tahoma" w:cs="Tahoma"/>
                <w:color w:val="000000"/>
                <w:sz w:val="20"/>
                <w:szCs w:val="20"/>
              </w:rPr>
              <w:t>Gh</w:t>
            </w:r>
            <w:proofErr w:type="spellEnd"/>
            <w:r w:rsidRPr="00E92A65">
              <w:rPr>
                <w:rFonts w:ascii="Tahoma" w:hAnsi="Tahoma" w:cs="Tahoma"/>
                <w:color w:val="000000"/>
                <w:sz w:val="20"/>
                <w:szCs w:val="20"/>
              </w:rPr>
              <w:t>. Rasool Mir</w:t>
            </w:r>
          </w:p>
        </w:tc>
        <w:tc>
          <w:tcPr>
            <w:tcW w:w="0" w:type="auto"/>
            <w:tcBorders>
              <w:top w:val="nil"/>
              <w:left w:val="nil"/>
              <w:bottom w:val="single" w:sz="4" w:space="0" w:color="auto"/>
              <w:right w:val="single" w:sz="4" w:space="0" w:color="auto"/>
            </w:tcBorders>
            <w:noWrap/>
            <w:vAlign w:val="bottom"/>
            <w:hideMark/>
          </w:tcPr>
          <w:p w14:paraId="2BA5A6C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0CFCD71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Mechanical Engg</w:t>
            </w:r>
          </w:p>
        </w:tc>
      </w:tr>
      <w:tr w:rsidR="00E92A65" w:rsidRPr="00E92A65" w14:paraId="0D5D9D23"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29D6DB2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42</w:t>
            </w:r>
          </w:p>
        </w:tc>
        <w:tc>
          <w:tcPr>
            <w:tcW w:w="0" w:type="auto"/>
            <w:tcBorders>
              <w:top w:val="nil"/>
              <w:left w:val="nil"/>
              <w:bottom w:val="single" w:sz="4" w:space="0" w:color="auto"/>
              <w:right w:val="single" w:sz="4" w:space="0" w:color="auto"/>
            </w:tcBorders>
            <w:noWrap/>
            <w:vAlign w:val="bottom"/>
            <w:hideMark/>
          </w:tcPr>
          <w:p w14:paraId="32A19439"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Shugufta Sultan</w:t>
            </w:r>
          </w:p>
        </w:tc>
        <w:tc>
          <w:tcPr>
            <w:tcW w:w="0" w:type="auto"/>
            <w:tcBorders>
              <w:top w:val="nil"/>
              <w:left w:val="nil"/>
              <w:bottom w:val="single" w:sz="4" w:space="0" w:color="auto"/>
              <w:right w:val="single" w:sz="4" w:space="0" w:color="auto"/>
            </w:tcBorders>
            <w:noWrap/>
            <w:vAlign w:val="bottom"/>
            <w:hideMark/>
          </w:tcPr>
          <w:p w14:paraId="7BC0259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1570399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Medical Lab Technology</w:t>
            </w:r>
          </w:p>
        </w:tc>
      </w:tr>
      <w:tr w:rsidR="00E92A65" w:rsidRPr="00E92A65" w14:paraId="58399FCB"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B620E4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43</w:t>
            </w:r>
          </w:p>
        </w:tc>
        <w:tc>
          <w:tcPr>
            <w:tcW w:w="0" w:type="auto"/>
            <w:tcBorders>
              <w:top w:val="nil"/>
              <w:left w:val="nil"/>
              <w:bottom w:val="single" w:sz="4" w:space="0" w:color="auto"/>
              <w:right w:val="single" w:sz="4" w:space="0" w:color="auto"/>
            </w:tcBorders>
            <w:noWrap/>
            <w:vAlign w:val="bottom"/>
            <w:hideMark/>
          </w:tcPr>
          <w:p w14:paraId="5BCB577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Manzoor Ahmad Ganie</w:t>
            </w:r>
          </w:p>
        </w:tc>
        <w:tc>
          <w:tcPr>
            <w:tcW w:w="0" w:type="auto"/>
            <w:tcBorders>
              <w:top w:val="nil"/>
              <w:left w:val="nil"/>
              <w:bottom w:val="single" w:sz="4" w:space="0" w:color="auto"/>
              <w:right w:val="single" w:sz="4" w:space="0" w:color="auto"/>
            </w:tcBorders>
            <w:noWrap/>
            <w:vAlign w:val="bottom"/>
            <w:hideMark/>
          </w:tcPr>
          <w:p w14:paraId="22E86D78"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49BC4F4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Medical Lab Technology</w:t>
            </w:r>
          </w:p>
        </w:tc>
      </w:tr>
      <w:tr w:rsidR="00E92A65" w:rsidRPr="00E92A65" w14:paraId="4AE6C0D5"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35B4228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44</w:t>
            </w:r>
          </w:p>
        </w:tc>
        <w:tc>
          <w:tcPr>
            <w:tcW w:w="0" w:type="auto"/>
            <w:tcBorders>
              <w:top w:val="nil"/>
              <w:left w:val="nil"/>
              <w:bottom w:val="single" w:sz="4" w:space="0" w:color="auto"/>
              <w:right w:val="single" w:sz="4" w:space="0" w:color="auto"/>
            </w:tcBorders>
            <w:noWrap/>
            <w:vAlign w:val="bottom"/>
            <w:hideMark/>
          </w:tcPr>
          <w:p w14:paraId="5A9CC76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Javeed Ahmad Baba</w:t>
            </w:r>
          </w:p>
        </w:tc>
        <w:tc>
          <w:tcPr>
            <w:tcW w:w="0" w:type="auto"/>
            <w:tcBorders>
              <w:top w:val="nil"/>
              <w:left w:val="nil"/>
              <w:bottom w:val="single" w:sz="4" w:space="0" w:color="auto"/>
              <w:right w:val="single" w:sz="4" w:space="0" w:color="auto"/>
            </w:tcBorders>
            <w:noWrap/>
            <w:vAlign w:val="bottom"/>
            <w:hideMark/>
          </w:tcPr>
          <w:p w14:paraId="4B9B26D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Workshop Bearer</w:t>
            </w:r>
          </w:p>
        </w:tc>
        <w:tc>
          <w:tcPr>
            <w:tcW w:w="0" w:type="auto"/>
            <w:tcBorders>
              <w:top w:val="nil"/>
              <w:left w:val="nil"/>
              <w:bottom w:val="single" w:sz="4" w:space="0" w:color="auto"/>
              <w:right w:val="single" w:sz="4" w:space="0" w:color="auto"/>
            </w:tcBorders>
            <w:noWrap/>
            <w:vAlign w:val="bottom"/>
            <w:hideMark/>
          </w:tcPr>
          <w:p w14:paraId="1A2CFCB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Store</w:t>
            </w:r>
          </w:p>
        </w:tc>
      </w:tr>
      <w:tr w:rsidR="00E92A65" w:rsidRPr="00E92A65" w14:paraId="7823F268"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11807D81"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45</w:t>
            </w:r>
          </w:p>
        </w:tc>
        <w:tc>
          <w:tcPr>
            <w:tcW w:w="0" w:type="auto"/>
            <w:tcBorders>
              <w:top w:val="nil"/>
              <w:left w:val="nil"/>
              <w:bottom w:val="single" w:sz="4" w:space="0" w:color="auto"/>
              <w:right w:val="single" w:sz="4" w:space="0" w:color="auto"/>
            </w:tcBorders>
            <w:noWrap/>
            <w:vAlign w:val="bottom"/>
            <w:hideMark/>
          </w:tcPr>
          <w:p w14:paraId="095B7457"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Adnan Saied</w:t>
            </w:r>
          </w:p>
        </w:tc>
        <w:tc>
          <w:tcPr>
            <w:tcW w:w="0" w:type="auto"/>
            <w:tcBorders>
              <w:top w:val="nil"/>
              <w:left w:val="nil"/>
              <w:bottom w:val="single" w:sz="4" w:space="0" w:color="auto"/>
              <w:right w:val="single" w:sz="4" w:space="0" w:color="auto"/>
            </w:tcBorders>
            <w:noWrap/>
            <w:vAlign w:val="bottom"/>
            <w:hideMark/>
          </w:tcPr>
          <w:p w14:paraId="148AE31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Orderly</w:t>
            </w:r>
          </w:p>
        </w:tc>
        <w:tc>
          <w:tcPr>
            <w:tcW w:w="0" w:type="auto"/>
            <w:tcBorders>
              <w:top w:val="nil"/>
              <w:left w:val="nil"/>
              <w:bottom w:val="single" w:sz="4" w:space="0" w:color="auto"/>
              <w:right w:val="single" w:sz="4" w:space="0" w:color="auto"/>
            </w:tcBorders>
            <w:noWrap/>
            <w:vAlign w:val="bottom"/>
            <w:hideMark/>
          </w:tcPr>
          <w:p w14:paraId="2F3750C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Store</w:t>
            </w:r>
          </w:p>
        </w:tc>
      </w:tr>
      <w:tr w:rsidR="00E92A65" w:rsidRPr="00E92A65" w14:paraId="3A3DAC41"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16177E7D"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46</w:t>
            </w:r>
          </w:p>
        </w:tc>
        <w:tc>
          <w:tcPr>
            <w:tcW w:w="0" w:type="auto"/>
            <w:tcBorders>
              <w:top w:val="nil"/>
              <w:left w:val="nil"/>
              <w:bottom w:val="single" w:sz="4" w:space="0" w:color="auto"/>
              <w:right w:val="single" w:sz="4" w:space="0" w:color="auto"/>
            </w:tcBorders>
            <w:noWrap/>
            <w:vAlign w:val="bottom"/>
            <w:hideMark/>
          </w:tcPr>
          <w:p w14:paraId="1E5C3AE2"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Parvez Ahmad Bhat</w:t>
            </w:r>
          </w:p>
        </w:tc>
        <w:tc>
          <w:tcPr>
            <w:tcW w:w="0" w:type="auto"/>
            <w:tcBorders>
              <w:top w:val="nil"/>
              <w:left w:val="nil"/>
              <w:bottom w:val="single" w:sz="4" w:space="0" w:color="auto"/>
              <w:right w:val="single" w:sz="4" w:space="0" w:color="auto"/>
            </w:tcBorders>
            <w:noWrap/>
            <w:vAlign w:val="bottom"/>
            <w:hideMark/>
          </w:tcPr>
          <w:p w14:paraId="534BAFC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Need Base Worker</w:t>
            </w:r>
          </w:p>
        </w:tc>
        <w:tc>
          <w:tcPr>
            <w:tcW w:w="0" w:type="auto"/>
            <w:tcBorders>
              <w:top w:val="nil"/>
              <w:left w:val="nil"/>
              <w:bottom w:val="single" w:sz="4" w:space="0" w:color="auto"/>
              <w:right w:val="single" w:sz="4" w:space="0" w:color="auto"/>
            </w:tcBorders>
            <w:noWrap/>
            <w:vAlign w:val="bottom"/>
            <w:hideMark/>
          </w:tcPr>
          <w:p w14:paraId="19A3C15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Training and Placement Cell</w:t>
            </w:r>
          </w:p>
        </w:tc>
      </w:tr>
      <w:tr w:rsidR="00E92A65" w:rsidRPr="00E92A65" w14:paraId="2C2732CC"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6B061E8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47</w:t>
            </w:r>
          </w:p>
        </w:tc>
        <w:tc>
          <w:tcPr>
            <w:tcW w:w="0" w:type="auto"/>
            <w:tcBorders>
              <w:top w:val="nil"/>
              <w:left w:val="nil"/>
              <w:bottom w:val="single" w:sz="4" w:space="0" w:color="auto"/>
              <w:right w:val="single" w:sz="4" w:space="0" w:color="auto"/>
            </w:tcBorders>
            <w:noWrap/>
            <w:vAlign w:val="bottom"/>
            <w:hideMark/>
          </w:tcPr>
          <w:p w14:paraId="64CE87A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Rubeena</w:t>
            </w:r>
          </w:p>
        </w:tc>
        <w:tc>
          <w:tcPr>
            <w:tcW w:w="0" w:type="auto"/>
            <w:tcBorders>
              <w:top w:val="nil"/>
              <w:left w:val="nil"/>
              <w:bottom w:val="single" w:sz="4" w:space="0" w:color="auto"/>
              <w:right w:val="single" w:sz="4" w:space="0" w:color="auto"/>
            </w:tcBorders>
            <w:noWrap/>
            <w:vAlign w:val="bottom"/>
            <w:hideMark/>
          </w:tcPr>
          <w:p w14:paraId="6237AEEB"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Bearer</w:t>
            </w:r>
          </w:p>
        </w:tc>
        <w:tc>
          <w:tcPr>
            <w:tcW w:w="0" w:type="auto"/>
            <w:tcBorders>
              <w:top w:val="nil"/>
              <w:left w:val="nil"/>
              <w:bottom w:val="single" w:sz="4" w:space="0" w:color="auto"/>
              <w:right w:val="single" w:sz="4" w:space="0" w:color="auto"/>
            </w:tcBorders>
            <w:noWrap/>
            <w:vAlign w:val="bottom"/>
            <w:hideMark/>
          </w:tcPr>
          <w:p w14:paraId="0D3E5A9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Wood Technology</w:t>
            </w:r>
          </w:p>
        </w:tc>
      </w:tr>
      <w:tr w:rsidR="00E92A65" w:rsidRPr="00E92A65" w14:paraId="0C16AE6B"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76D475F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48</w:t>
            </w:r>
          </w:p>
        </w:tc>
        <w:tc>
          <w:tcPr>
            <w:tcW w:w="0" w:type="auto"/>
            <w:tcBorders>
              <w:top w:val="nil"/>
              <w:left w:val="nil"/>
              <w:bottom w:val="single" w:sz="4" w:space="0" w:color="auto"/>
              <w:right w:val="single" w:sz="4" w:space="0" w:color="auto"/>
            </w:tcBorders>
            <w:noWrap/>
            <w:vAlign w:val="bottom"/>
            <w:hideMark/>
          </w:tcPr>
          <w:p w14:paraId="4FBDF42C"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Shameen Ahmad Bhat</w:t>
            </w:r>
          </w:p>
        </w:tc>
        <w:tc>
          <w:tcPr>
            <w:tcW w:w="0" w:type="auto"/>
            <w:tcBorders>
              <w:top w:val="nil"/>
              <w:left w:val="nil"/>
              <w:bottom w:val="single" w:sz="4" w:space="0" w:color="auto"/>
              <w:right w:val="single" w:sz="4" w:space="0" w:color="auto"/>
            </w:tcBorders>
            <w:noWrap/>
            <w:vAlign w:val="bottom"/>
            <w:hideMark/>
          </w:tcPr>
          <w:p w14:paraId="454D106E"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Daily Wager</w:t>
            </w:r>
          </w:p>
        </w:tc>
        <w:tc>
          <w:tcPr>
            <w:tcW w:w="0" w:type="auto"/>
            <w:tcBorders>
              <w:top w:val="nil"/>
              <w:left w:val="nil"/>
              <w:bottom w:val="single" w:sz="4" w:space="0" w:color="auto"/>
              <w:right w:val="single" w:sz="4" w:space="0" w:color="auto"/>
            </w:tcBorders>
            <w:noWrap/>
            <w:vAlign w:val="bottom"/>
            <w:hideMark/>
          </w:tcPr>
          <w:p w14:paraId="387C1AA3"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Workshop</w:t>
            </w:r>
          </w:p>
        </w:tc>
      </w:tr>
      <w:tr w:rsidR="00E92A65" w:rsidRPr="00E92A65" w14:paraId="6B167240" w14:textId="77777777" w:rsidTr="00E92A65">
        <w:trPr>
          <w:trHeight w:val="113"/>
        </w:trPr>
        <w:tc>
          <w:tcPr>
            <w:tcW w:w="0" w:type="auto"/>
            <w:tcBorders>
              <w:top w:val="nil"/>
              <w:left w:val="single" w:sz="4" w:space="0" w:color="auto"/>
              <w:bottom w:val="single" w:sz="4" w:space="0" w:color="auto"/>
              <w:right w:val="single" w:sz="4" w:space="0" w:color="auto"/>
            </w:tcBorders>
            <w:noWrap/>
            <w:vAlign w:val="bottom"/>
            <w:hideMark/>
          </w:tcPr>
          <w:p w14:paraId="5D2DF21F"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49</w:t>
            </w:r>
          </w:p>
        </w:tc>
        <w:tc>
          <w:tcPr>
            <w:tcW w:w="0" w:type="auto"/>
            <w:tcBorders>
              <w:top w:val="nil"/>
              <w:left w:val="nil"/>
              <w:bottom w:val="single" w:sz="4" w:space="0" w:color="auto"/>
              <w:right w:val="single" w:sz="4" w:space="0" w:color="auto"/>
            </w:tcBorders>
            <w:noWrap/>
            <w:vAlign w:val="bottom"/>
            <w:hideMark/>
          </w:tcPr>
          <w:p w14:paraId="46AE7264"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Haseena Akhter</w:t>
            </w:r>
          </w:p>
        </w:tc>
        <w:tc>
          <w:tcPr>
            <w:tcW w:w="0" w:type="auto"/>
            <w:tcBorders>
              <w:top w:val="nil"/>
              <w:left w:val="nil"/>
              <w:bottom w:val="single" w:sz="4" w:space="0" w:color="auto"/>
              <w:right w:val="single" w:sz="4" w:space="0" w:color="auto"/>
            </w:tcBorders>
            <w:noWrap/>
            <w:vAlign w:val="bottom"/>
            <w:hideMark/>
          </w:tcPr>
          <w:p w14:paraId="2D674C15"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Daily Wager</w:t>
            </w:r>
          </w:p>
        </w:tc>
        <w:tc>
          <w:tcPr>
            <w:tcW w:w="0" w:type="auto"/>
            <w:tcBorders>
              <w:top w:val="nil"/>
              <w:left w:val="nil"/>
              <w:bottom w:val="single" w:sz="4" w:space="0" w:color="auto"/>
              <w:right w:val="single" w:sz="4" w:space="0" w:color="auto"/>
            </w:tcBorders>
            <w:noWrap/>
            <w:vAlign w:val="bottom"/>
            <w:hideMark/>
          </w:tcPr>
          <w:p w14:paraId="6EDE8EBA" w14:textId="77777777" w:rsidR="00E92A65" w:rsidRPr="00E92A65" w:rsidRDefault="00E92A65" w:rsidP="00E92A65">
            <w:pPr>
              <w:jc w:val="center"/>
              <w:rPr>
                <w:rFonts w:ascii="Tahoma" w:hAnsi="Tahoma" w:cs="Tahoma"/>
                <w:color w:val="000000"/>
                <w:sz w:val="20"/>
                <w:szCs w:val="20"/>
              </w:rPr>
            </w:pPr>
            <w:r w:rsidRPr="00E92A65">
              <w:rPr>
                <w:rFonts w:ascii="Tahoma" w:hAnsi="Tahoma" w:cs="Tahoma"/>
                <w:color w:val="000000"/>
                <w:sz w:val="20"/>
                <w:szCs w:val="20"/>
              </w:rPr>
              <w:t>Workshop</w:t>
            </w:r>
          </w:p>
        </w:tc>
      </w:tr>
    </w:tbl>
    <w:p w14:paraId="6AE26043" w14:textId="77777777" w:rsidR="006C71E4" w:rsidRDefault="00F956CC" w:rsidP="00F956CC">
      <w:pPr>
        <w:shd w:val="clear" w:color="auto" w:fill="FFFFFF"/>
        <w:ind w:left="284"/>
        <w:jc w:val="both"/>
        <w:rPr>
          <w:rFonts w:ascii="Tahoma" w:hAnsi="Tahoma" w:cs="Tahoma"/>
          <w:b/>
          <w:bCs/>
          <w:color w:val="1F1F1F"/>
          <w:sz w:val="24"/>
          <w:szCs w:val="24"/>
        </w:rPr>
      </w:pPr>
      <w:r>
        <w:rPr>
          <w:rFonts w:ascii="Tahoma" w:hAnsi="Tahoma" w:cs="Tahoma"/>
          <w:b/>
          <w:bCs/>
          <w:color w:val="1F1F1F"/>
          <w:sz w:val="24"/>
          <w:szCs w:val="24"/>
        </w:rPr>
        <w:t xml:space="preserve">                                                             </w:t>
      </w:r>
    </w:p>
    <w:p w14:paraId="6AD389EF" w14:textId="0993D7F7" w:rsidR="00F956CC" w:rsidRDefault="00F956CC" w:rsidP="00F956CC">
      <w:pPr>
        <w:shd w:val="clear" w:color="auto" w:fill="FFFFFF"/>
        <w:ind w:left="284"/>
        <w:jc w:val="both"/>
        <w:rPr>
          <w:rFonts w:ascii="Tahoma" w:hAnsi="Tahoma" w:cs="Tahoma"/>
          <w:b/>
          <w:bCs/>
          <w:color w:val="1F1F1F"/>
          <w:sz w:val="24"/>
          <w:szCs w:val="24"/>
        </w:rPr>
      </w:pPr>
      <w:r>
        <w:rPr>
          <w:rFonts w:ascii="Tahoma" w:hAnsi="Tahoma" w:cs="Tahoma"/>
          <w:b/>
          <w:bCs/>
          <w:color w:val="1F1F1F"/>
          <w:sz w:val="24"/>
          <w:szCs w:val="24"/>
        </w:rPr>
        <w:t xml:space="preserve">                        </w:t>
      </w:r>
    </w:p>
    <w:p w14:paraId="25334D83" w14:textId="1F29B549" w:rsidR="00F956CC" w:rsidRPr="00F956CC" w:rsidRDefault="00F956CC" w:rsidP="00F956CC">
      <w:pPr>
        <w:shd w:val="clear" w:color="auto" w:fill="FFFFFF"/>
        <w:ind w:left="284"/>
        <w:jc w:val="both"/>
        <w:rPr>
          <w:rFonts w:ascii="Tahoma" w:hAnsi="Tahoma" w:cs="Tahoma"/>
          <w:b/>
          <w:bCs/>
          <w:color w:val="1F1F1F"/>
          <w:sz w:val="20"/>
          <w:szCs w:val="20"/>
        </w:rPr>
      </w:pPr>
      <w:r w:rsidRPr="00F956CC">
        <w:rPr>
          <w:rFonts w:ascii="Tahoma" w:hAnsi="Tahoma" w:cs="Tahoma"/>
          <w:b/>
          <w:bCs/>
          <w:color w:val="1F1F1F"/>
          <w:sz w:val="20"/>
          <w:szCs w:val="20"/>
        </w:rPr>
        <w:t xml:space="preserve">                                                       </w:t>
      </w:r>
      <w:r>
        <w:rPr>
          <w:rFonts w:ascii="Tahoma" w:hAnsi="Tahoma" w:cs="Tahoma"/>
          <w:b/>
          <w:bCs/>
          <w:color w:val="1F1F1F"/>
          <w:sz w:val="20"/>
          <w:szCs w:val="20"/>
        </w:rPr>
        <w:t xml:space="preserve">                  </w:t>
      </w:r>
      <w:r w:rsidRPr="00F956CC">
        <w:rPr>
          <w:rFonts w:ascii="Tahoma" w:hAnsi="Tahoma" w:cs="Tahoma"/>
          <w:b/>
          <w:bCs/>
          <w:color w:val="1F1F1F"/>
          <w:sz w:val="20"/>
          <w:szCs w:val="20"/>
        </w:rPr>
        <w:t xml:space="preserve"> Principal</w:t>
      </w:r>
    </w:p>
    <w:p w14:paraId="4C7390A2" w14:textId="74971221" w:rsidR="00F956CC" w:rsidRPr="00F956CC" w:rsidRDefault="00F956CC" w:rsidP="00F956CC">
      <w:pPr>
        <w:shd w:val="clear" w:color="auto" w:fill="FFFFFF"/>
        <w:ind w:left="284"/>
        <w:jc w:val="both"/>
        <w:rPr>
          <w:rFonts w:ascii="Tahoma" w:hAnsi="Tahoma" w:cs="Tahoma"/>
          <w:b/>
          <w:bCs/>
          <w:color w:val="1F1F1F"/>
          <w:sz w:val="20"/>
          <w:szCs w:val="20"/>
        </w:rPr>
      </w:pPr>
      <w:r w:rsidRPr="00F956CC">
        <w:rPr>
          <w:rFonts w:ascii="Tahoma" w:hAnsi="Tahoma" w:cs="Tahoma"/>
          <w:b/>
          <w:bCs/>
          <w:color w:val="1F1F1F"/>
          <w:sz w:val="20"/>
          <w:szCs w:val="20"/>
        </w:rPr>
        <w:t xml:space="preserve">                                         </w:t>
      </w:r>
      <w:r>
        <w:rPr>
          <w:rFonts w:ascii="Tahoma" w:hAnsi="Tahoma" w:cs="Tahoma"/>
          <w:b/>
          <w:bCs/>
          <w:color w:val="1F1F1F"/>
          <w:sz w:val="20"/>
          <w:szCs w:val="20"/>
        </w:rPr>
        <w:t xml:space="preserve">                 </w:t>
      </w:r>
      <w:r w:rsidRPr="00F956CC">
        <w:rPr>
          <w:rFonts w:ascii="Tahoma" w:hAnsi="Tahoma" w:cs="Tahoma"/>
          <w:b/>
          <w:bCs/>
          <w:color w:val="1F1F1F"/>
          <w:sz w:val="20"/>
          <w:szCs w:val="20"/>
        </w:rPr>
        <w:t xml:space="preserve"> </w:t>
      </w:r>
      <w:r w:rsidR="006C71E4">
        <w:rPr>
          <w:rFonts w:ascii="Tahoma" w:hAnsi="Tahoma" w:cs="Tahoma"/>
          <w:b/>
          <w:bCs/>
          <w:color w:val="1F1F1F"/>
          <w:sz w:val="20"/>
          <w:szCs w:val="20"/>
        </w:rPr>
        <w:t xml:space="preserve">  </w:t>
      </w:r>
      <w:r w:rsidRPr="00F956CC">
        <w:rPr>
          <w:rFonts w:ascii="Tahoma" w:hAnsi="Tahoma" w:cs="Tahoma"/>
          <w:b/>
          <w:bCs/>
          <w:color w:val="1F1F1F"/>
          <w:sz w:val="20"/>
          <w:szCs w:val="20"/>
        </w:rPr>
        <w:t>Kashmir Govt.Polytechnic College</w:t>
      </w:r>
    </w:p>
    <w:p w14:paraId="3C3157A8" w14:textId="120A051C" w:rsidR="00F956CC" w:rsidRPr="00F956CC" w:rsidRDefault="00F956CC" w:rsidP="00F956CC">
      <w:pPr>
        <w:shd w:val="clear" w:color="auto" w:fill="FFFFFF"/>
        <w:ind w:left="284"/>
        <w:jc w:val="both"/>
        <w:rPr>
          <w:rFonts w:ascii="Tahoma" w:hAnsi="Tahoma" w:cs="Tahoma"/>
          <w:b/>
          <w:bCs/>
          <w:color w:val="1F1F1F"/>
          <w:sz w:val="20"/>
          <w:szCs w:val="20"/>
        </w:rPr>
      </w:pPr>
      <w:r w:rsidRPr="00F956CC">
        <w:rPr>
          <w:rFonts w:ascii="Tahoma" w:hAnsi="Tahoma" w:cs="Tahoma"/>
          <w:b/>
          <w:bCs/>
          <w:color w:val="1F1F1F"/>
          <w:sz w:val="20"/>
          <w:szCs w:val="20"/>
        </w:rPr>
        <w:t xml:space="preserve">                                                     </w:t>
      </w:r>
      <w:r>
        <w:rPr>
          <w:rFonts w:ascii="Tahoma" w:hAnsi="Tahoma" w:cs="Tahoma"/>
          <w:b/>
          <w:bCs/>
          <w:color w:val="1F1F1F"/>
          <w:sz w:val="20"/>
          <w:szCs w:val="20"/>
        </w:rPr>
        <w:t xml:space="preserve">                  </w:t>
      </w:r>
      <w:r w:rsidRPr="00F956CC">
        <w:rPr>
          <w:rFonts w:ascii="Tahoma" w:hAnsi="Tahoma" w:cs="Tahoma"/>
          <w:b/>
          <w:bCs/>
          <w:color w:val="1F1F1F"/>
          <w:sz w:val="20"/>
          <w:szCs w:val="20"/>
        </w:rPr>
        <w:t xml:space="preserve">   Srinagar</w:t>
      </w:r>
    </w:p>
    <w:p w14:paraId="43DF3A55" w14:textId="77777777" w:rsidR="00F956CC" w:rsidRPr="00F956CC" w:rsidRDefault="00F956CC" w:rsidP="00F956CC">
      <w:pPr>
        <w:jc w:val="center"/>
        <w:rPr>
          <w:rFonts w:ascii="Tahoma" w:hAnsi="Tahoma" w:cs="Tahoma"/>
          <w:b/>
          <w:bCs/>
          <w:i/>
          <w:iCs/>
          <w:sz w:val="24"/>
          <w:szCs w:val="24"/>
        </w:rPr>
      </w:pPr>
    </w:p>
    <w:sectPr w:rsidR="00F956CC" w:rsidRPr="00F956CC" w:rsidSect="00F956CC">
      <w:headerReference w:type="default" r:id="rId8"/>
      <w:pgSz w:w="11906" w:h="16838"/>
      <w:pgMar w:top="964" w:right="707" w:bottom="0" w:left="709" w:header="3"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4302F" w14:textId="77777777" w:rsidR="00604853" w:rsidRDefault="00604853">
      <w:r>
        <w:separator/>
      </w:r>
    </w:p>
  </w:endnote>
  <w:endnote w:type="continuationSeparator" w:id="0">
    <w:p w14:paraId="76036AB4" w14:textId="77777777" w:rsidR="00604853" w:rsidRDefault="006048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9AF28" w14:textId="77777777" w:rsidR="00604853" w:rsidRDefault="00604853">
      <w:r>
        <w:separator/>
      </w:r>
    </w:p>
  </w:footnote>
  <w:footnote w:type="continuationSeparator" w:id="0">
    <w:p w14:paraId="5AC101FD" w14:textId="77777777" w:rsidR="00604853" w:rsidRDefault="006048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1D156" w14:textId="6D43587B" w:rsidR="00C160EC" w:rsidRDefault="00847C59" w:rsidP="00F956CC">
    <w:pPr>
      <w:tabs>
        <w:tab w:val="left" w:pos="2140"/>
        <w:tab w:val="center" w:pos="4410"/>
      </w:tabs>
      <w:rPr>
        <w:rFonts w:ascii="Algerian" w:eastAsia="Calibri" w:hAnsi="Algerian"/>
        <w:b/>
        <w:bCs/>
        <w:sz w:val="28"/>
        <w:szCs w:val="28"/>
      </w:rPr>
    </w:pPr>
    <w:r>
      <w:rPr>
        <w:rFonts w:ascii="Century Gothic" w:eastAsia="Calibri" w:hAnsi="Century Gothic"/>
        <w:sz w:val="16"/>
        <w:szCs w:val="16"/>
      </w:rPr>
      <w:t xml:space="preserve">  </w:t>
    </w:r>
  </w:p>
  <w:p w14:paraId="4DF18286" w14:textId="4BA6465E" w:rsidR="00C160EC" w:rsidRPr="00461DF9" w:rsidRDefault="00F956CC" w:rsidP="00C160EC">
    <w:pPr>
      <w:ind w:left="720" w:hanging="436"/>
      <w:contextualSpacing/>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43FFB112" wp14:editId="58A591E2">
          <wp:simplePos x="0" y="0"/>
          <wp:positionH relativeFrom="margin">
            <wp:posOffset>190500</wp:posOffset>
          </wp:positionH>
          <wp:positionV relativeFrom="page">
            <wp:posOffset>240030</wp:posOffset>
          </wp:positionV>
          <wp:extent cx="768350" cy="743585"/>
          <wp:effectExtent l="0" t="0" r="0" b="0"/>
          <wp:wrapTight wrapText="bothSides">
            <wp:wrapPolygon edited="0">
              <wp:start x="0" y="0"/>
              <wp:lineTo x="0" y="21028"/>
              <wp:lineTo x="20886" y="21028"/>
              <wp:lineTo x="20886" y="0"/>
              <wp:lineTo x="0" y="0"/>
            </wp:wrapPolygon>
          </wp:wrapTight>
          <wp:docPr id="87965844" name="Picture 87965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68350" cy="7435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60EC">
      <w:rPr>
        <w:rFonts w:ascii="Algerian" w:eastAsia="Calibri" w:hAnsi="Algerian"/>
        <w:b/>
        <w:bCs/>
        <w:sz w:val="28"/>
        <w:szCs w:val="28"/>
      </w:rPr>
      <w:t xml:space="preserve">             </w:t>
    </w:r>
    <w:r w:rsidR="00847C59">
      <w:rPr>
        <w:rFonts w:ascii="Algerian" w:eastAsia="Calibri" w:hAnsi="Algerian"/>
        <w:b/>
        <w:bCs/>
        <w:sz w:val="28"/>
        <w:szCs w:val="28"/>
      </w:rPr>
      <w:t xml:space="preserve">   </w:t>
    </w:r>
    <w:r w:rsidR="00C160EC">
      <w:rPr>
        <w:rFonts w:ascii="Algerian" w:eastAsia="Calibri" w:hAnsi="Algerian"/>
        <w:b/>
        <w:bCs/>
        <w:sz w:val="28"/>
        <w:szCs w:val="28"/>
      </w:rPr>
      <w:t xml:space="preserve"> </w:t>
    </w:r>
    <w:r w:rsidR="00C160EC" w:rsidRPr="00461DF9">
      <w:rPr>
        <w:rFonts w:ascii="Algerian" w:eastAsia="Calibri" w:hAnsi="Algerian"/>
        <w:b/>
        <w:bCs/>
        <w:sz w:val="28"/>
        <w:szCs w:val="28"/>
      </w:rPr>
      <w:t>OFFICE OF THE PRINCIPAL,</w:t>
    </w:r>
  </w:p>
  <w:p w14:paraId="45293BED" w14:textId="185578C9" w:rsidR="00C160EC" w:rsidRPr="00461DF9" w:rsidRDefault="00847C59" w:rsidP="00C160EC">
    <w:pPr>
      <w:ind w:left="720" w:hanging="436"/>
      <w:contextualSpacing/>
      <w:jc w:val="center"/>
      <w:rPr>
        <w:rFonts w:ascii="Algerian" w:eastAsia="Calibri" w:hAnsi="Algerian"/>
        <w:b/>
        <w:bCs/>
        <w:sz w:val="28"/>
        <w:szCs w:val="28"/>
      </w:rPr>
    </w:pPr>
    <w:r>
      <w:rPr>
        <w:rFonts w:ascii="Algerian" w:eastAsia="Calibri" w:hAnsi="Algerian"/>
        <w:b/>
        <w:bCs/>
        <w:sz w:val="28"/>
        <w:szCs w:val="28"/>
      </w:rPr>
      <w:t xml:space="preserve"> </w:t>
    </w:r>
    <w:r w:rsidR="00C160EC" w:rsidRPr="00461DF9">
      <w:rPr>
        <w:rFonts w:ascii="Algerian" w:eastAsia="Calibri" w:hAnsi="Algerian"/>
        <w:b/>
        <w:bCs/>
        <w:sz w:val="28"/>
        <w:szCs w:val="28"/>
      </w:rPr>
      <w:t>KASHMIR GOVT. POLYTECHNIC COLLEGE GOGJI BAGH SRINAGAR.</w:t>
    </w:r>
  </w:p>
  <w:p w14:paraId="59ECC67E" w14:textId="557AD17C" w:rsidR="00C160EC" w:rsidRDefault="00C160EC" w:rsidP="00C160EC">
    <w:pPr>
      <w:contextualSpacing/>
      <w:rPr>
        <w:sz w:val="20"/>
        <w:szCs w:val="20"/>
      </w:rPr>
    </w:pPr>
    <w:r>
      <w:t xml:space="preserve">                 </w:t>
    </w:r>
    <w:r w:rsidR="00626912">
      <w:t xml:space="preserve"> </w:t>
    </w:r>
    <w:r>
      <w:t xml:space="preserve"> </w:t>
    </w:r>
    <w:hyperlink r:id="rId2" w:history="1">
      <w:r w:rsidRPr="002C7B1B">
        <w:rPr>
          <w:rStyle w:val="Hyperlink"/>
          <w:rFonts w:ascii="Century Gothic" w:hAnsi="Century Gothic" w:cs="Calibri"/>
          <w:sz w:val="20"/>
          <w:szCs w:val="20"/>
        </w:rPr>
        <w:t>http://www.kgpsrinagar.edu.in.</w:t>
      </w:r>
    </w:hyperlink>
  </w:p>
  <w:p w14:paraId="6B87AFFB" w14:textId="4DB7A634" w:rsidR="00C160EC" w:rsidRDefault="00C160EC" w:rsidP="00C160EC">
    <w:pPr>
      <w:contextualSpacing/>
      <w:rPr>
        <w:sz w:val="20"/>
        <w:szCs w:val="20"/>
      </w:rPr>
    </w:pPr>
    <w:r>
      <w:rPr>
        <w:sz w:val="20"/>
        <w:szCs w:val="20"/>
      </w:rPr>
      <w:t xml:space="preserve">                     Email: </w:t>
    </w:r>
    <w:hyperlink r:id="rId3" w:history="1">
      <w:r w:rsidRPr="002450CA">
        <w:rPr>
          <w:rStyle w:val="Hyperlink"/>
          <w:sz w:val="20"/>
          <w:szCs w:val="20"/>
        </w:rPr>
        <w:t>kgpolysgr58@gmail.com</w:t>
      </w:r>
    </w:hyperlink>
  </w:p>
  <w:p w14:paraId="3B73CCB8" w14:textId="63CD41C7" w:rsidR="0044478E" w:rsidRDefault="00E21D97" w:rsidP="00C160EC">
    <w:pPr>
      <w:jc w:val="right"/>
      <w:rPr>
        <w:rFonts w:ascii="Century Gothic" w:eastAsia="Calibri" w:hAnsi="Century Gothic"/>
        <w:color w:val="FFFFFF"/>
        <w:sz w:val="16"/>
        <w:szCs w:val="16"/>
      </w:rPr>
    </w:pPr>
    <w:r>
      <w:rPr>
        <w:rFonts w:ascii="Century Gothic" w:eastAsia="Calibri" w:hAnsi="Century Gothic"/>
        <w:sz w:val="16"/>
        <w:szCs w:val="16"/>
      </w:rPr>
      <w:t xml:space="preserve">             </w:t>
    </w:r>
    <w:r w:rsidR="00721541">
      <w:rPr>
        <w:rFonts w:ascii="Century Gothic" w:eastAsia="Calibri" w:hAnsi="Century Gothic"/>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04867B5"/>
    <w:multiLevelType w:val="multilevel"/>
    <w:tmpl w:val="AE26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3451F6B"/>
    <w:multiLevelType w:val="multilevel"/>
    <w:tmpl w:val="25628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4766039"/>
    <w:multiLevelType w:val="multilevel"/>
    <w:tmpl w:val="7298BB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666198B"/>
    <w:multiLevelType w:val="multilevel"/>
    <w:tmpl w:val="21AC1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1C1B4C"/>
    <w:multiLevelType w:val="multilevel"/>
    <w:tmpl w:val="B2D4D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3C0248"/>
    <w:multiLevelType w:val="multilevel"/>
    <w:tmpl w:val="5FFC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832000"/>
    <w:multiLevelType w:val="multilevel"/>
    <w:tmpl w:val="B5922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39455BC"/>
    <w:multiLevelType w:val="multilevel"/>
    <w:tmpl w:val="B2A0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467704"/>
    <w:multiLevelType w:val="multilevel"/>
    <w:tmpl w:val="40DA6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87B6C44"/>
    <w:multiLevelType w:val="multilevel"/>
    <w:tmpl w:val="9050E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F6949CF"/>
    <w:multiLevelType w:val="hybridMultilevel"/>
    <w:tmpl w:val="B14C5B3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1" w15:restartNumberingAfterBreak="0">
    <w:nsid w:val="20AE6674"/>
    <w:multiLevelType w:val="multilevel"/>
    <w:tmpl w:val="68B8D7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1D1143C"/>
    <w:multiLevelType w:val="multilevel"/>
    <w:tmpl w:val="E2F6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246635"/>
    <w:multiLevelType w:val="multilevel"/>
    <w:tmpl w:val="7FC6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6612421"/>
    <w:multiLevelType w:val="hybridMultilevel"/>
    <w:tmpl w:val="01F0BD4C"/>
    <w:lvl w:ilvl="0" w:tplc="40090001">
      <w:start w:val="1"/>
      <w:numFmt w:val="bullet"/>
      <w:lvlText w:val=""/>
      <w:lvlJc w:val="left"/>
      <w:pPr>
        <w:ind w:left="153" w:hanging="360"/>
      </w:pPr>
      <w:rPr>
        <w:rFonts w:ascii="Symbol" w:hAnsi="Symbol" w:hint="default"/>
      </w:rPr>
    </w:lvl>
    <w:lvl w:ilvl="1" w:tplc="40090003">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5" w15:restartNumberingAfterBreak="0">
    <w:nsid w:val="2E13438D"/>
    <w:multiLevelType w:val="multilevel"/>
    <w:tmpl w:val="6E147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FE76850"/>
    <w:multiLevelType w:val="multilevel"/>
    <w:tmpl w:val="0344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34E6745"/>
    <w:multiLevelType w:val="multilevel"/>
    <w:tmpl w:val="02D6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6F7993"/>
    <w:multiLevelType w:val="multilevel"/>
    <w:tmpl w:val="82183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49C7F01"/>
    <w:multiLevelType w:val="multilevel"/>
    <w:tmpl w:val="49C69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E74603"/>
    <w:multiLevelType w:val="hybridMultilevel"/>
    <w:tmpl w:val="6DBC5406"/>
    <w:lvl w:ilvl="0" w:tplc="B142AEF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34F90565"/>
    <w:multiLevelType w:val="hybridMultilevel"/>
    <w:tmpl w:val="BBB245CC"/>
    <w:lvl w:ilvl="0" w:tplc="0AEC77F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32" w15:restartNumberingAfterBreak="0">
    <w:nsid w:val="37311286"/>
    <w:multiLevelType w:val="multilevel"/>
    <w:tmpl w:val="A54CE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76E419C"/>
    <w:multiLevelType w:val="hybridMultilevel"/>
    <w:tmpl w:val="B372A78C"/>
    <w:lvl w:ilvl="0" w:tplc="FA4AB072">
      <w:start w:val="1"/>
      <w:numFmt w:val="decimal"/>
      <w:lvlText w:val="%1."/>
      <w:lvlJc w:val="left"/>
      <w:pPr>
        <w:ind w:left="764" w:hanging="360"/>
      </w:pPr>
      <w:rPr>
        <w:rFonts w:hint="default"/>
        <w:color w:val="1F1F1F"/>
        <w:sz w:val="26"/>
      </w:rPr>
    </w:lvl>
    <w:lvl w:ilvl="1" w:tplc="40090019" w:tentative="1">
      <w:start w:val="1"/>
      <w:numFmt w:val="lowerLetter"/>
      <w:lvlText w:val="%2."/>
      <w:lvlJc w:val="left"/>
      <w:pPr>
        <w:ind w:left="1484" w:hanging="360"/>
      </w:pPr>
    </w:lvl>
    <w:lvl w:ilvl="2" w:tplc="4009001B" w:tentative="1">
      <w:start w:val="1"/>
      <w:numFmt w:val="lowerRoman"/>
      <w:lvlText w:val="%3."/>
      <w:lvlJc w:val="right"/>
      <w:pPr>
        <w:ind w:left="2204" w:hanging="180"/>
      </w:pPr>
    </w:lvl>
    <w:lvl w:ilvl="3" w:tplc="4009000F" w:tentative="1">
      <w:start w:val="1"/>
      <w:numFmt w:val="decimal"/>
      <w:lvlText w:val="%4."/>
      <w:lvlJc w:val="left"/>
      <w:pPr>
        <w:ind w:left="2924" w:hanging="360"/>
      </w:pPr>
    </w:lvl>
    <w:lvl w:ilvl="4" w:tplc="40090019" w:tentative="1">
      <w:start w:val="1"/>
      <w:numFmt w:val="lowerLetter"/>
      <w:lvlText w:val="%5."/>
      <w:lvlJc w:val="left"/>
      <w:pPr>
        <w:ind w:left="3644" w:hanging="360"/>
      </w:pPr>
    </w:lvl>
    <w:lvl w:ilvl="5" w:tplc="4009001B" w:tentative="1">
      <w:start w:val="1"/>
      <w:numFmt w:val="lowerRoman"/>
      <w:lvlText w:val="%6."/>
      <w:lvlJc w:val="right"/>
      <w:pPr>
        <w:ind w:left="4364" w:hanging="180"/>
      </w:pPr>
    </w:lvl>
    <w:lvl w:ilvl="6" w:tplc="4009000F" w:tentative="1">
      <w:start w:val="1"/>
      <w:numFmt w:val="decimal"/>
      <w:lvlText w:val="%7."/>
      <w:lvlJc w:val="left"/>
      <w:pPr>
        <w:ind w:left="5084" w:hanging="360"/>
      </w:pPr>
    </w:lvl>
    <w:lvl w:ilvl="7" w:tplc="40090019" w:tentative="1">
      <w:start w:val="1"/>
      <w:numFmt w:val="lowerLetter"/>
      <w:lvlText w:val="%8."/>
      <w:lvlJc w:val="left"/>
      <w:pPr>
        <w:ind w:left="5804" w:hanging="360"/>
      </w:pPr>
    </w:lvl>
    <w:lvl w:ilvl="8" w:tplc="4009001B" w:tentative="1">
      <w:start w:val="1"/>
      <w:numFmt w:val="lowerRoman"/>
      <w:lvlText w:val="%9."/>
      <w:lvlJc w:val="right"/>
      <w:pPr>
        <w:ind w:left="6524" w:hanging="180"/>
      </w:pPr>
    </w:lvl>
  </w:abstractNum>
  <w:abstractNum w:abstractNumId="34" w15:restartNumberingAfterBreak="0">
    <w:nsid w:val="3F113367"/>
    <w:multiLevelType w:val="multilevel"/>
    <w:tmpl w:val="CF662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44A2073"/>
    <w:multiLevelType w:val="hybridMultilevel"/>
    <w:tmpl w:val="43F435DE"/>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463512BD"/>
    <w:multiLevelType w:val="multilevel"/>
    <w:tmpl w:val="2FA8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B60682"/>
    <w:multiLevelType w:val="hybridMultilevel"/>
    <w:tmpl w:val="9980595E"/>
    <w:lvl w:ilvl="0" w:tplc="006EE73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51D34080"/>
    <w:multiLevelType w:val="multilevel"/>
    <w:tmpl w:val="81227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26E07A3"/>
    <w:multiLevelType w:val="hybridMultilevel"/>
    <w:tmpl w:val="4A0AD4E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40" w15:restartNumberingAfterBreak="0">
    <w:nsid w:val="52E14D2C"/>
    <w:multiLevelType w:val="multilevel"/>
    <w:tmpl w:val="954C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5E7CA3"/>
    <w:multiLevelType w:val="multilevel"/>
    <w:tmpl w:val="9EAA4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49B7FDA"/>
    <w:multiLevelType w:val="hybridMultilevel"/>
    <w:tmpl w:val="546C04BC"/>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43" w15:restartNumberingAfterBreak="0">
    <w:nsid w:val="5A857B4B"/>
    <w:multiLevelType w:val="multilevel"/>
    <w:tmpl w:val="72408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68959A4"/>
    <w:multiLevelType w:val="hybridMultilevel"/>
    <w:tmpl w:val="E8AE11FE"/>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67197EE2"/>
    <w:multiLevelType w:val="hybridMultilevel"/>
    <w:tmpl w:val="703C396E"/>
    <w:lvl w:ilvl="0" w:tplc="475891F8">
      <w:start w:val="1"/>
      <w:numFmt w:val="decimal"/>
      <w:lvlText w:val="%1."/>
      <w:lvlJc w:val="left"/>
      <w:pPr>
        <w:ind w:left="180" w:hanging="360"/>
      </w:pPr>
      <w:rPr>
        <w:rFonts w:hint="default"/>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46" w15:restartNumberingAfterBreak="0">
    <w:nsid w:val="6EF04256"/>
    <w:multiLevelType w:val="multilevel"/>
    <w:tmpl w:val="B380C73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0641AA"/>
    <w:multiLevelType w:val="hybridMultilevel"/>
    <w:tmpl w:val="263C2A98"/>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75395EB7"/>
    <w:multiLevelType w:val="multilevel"/>
    <w:tmpl w:val="AE8A8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1B7245"/>
    <w:multiLevelType w:val="hybridMultilevel"/>
    <w:tmpl w:val="80465A16"/>
    <w:lvl w:ilvl="0" w:tplc="A5AC5AE6">
      <w:start w:val="1"/>
      <w:numFmt w:val="decimal"/>
      <w:lvlText w:val="%1."/>
      <w:lvlJc w:val="left"/>
      <w:pPr>
        <w:ind w:left="720" w:hanging="360"/>
      </w:pPr>
      <w:rPr>
        <w:rFonts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7D8662D2"/>
    <w:multiLevelType w:val="multilevel"/>
    <w:tmpl w:val="C53AC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0755391">
    <w:abstractNumId w:val="9"/>
  </w:num>
  <w:num w:numId="2" w16cid:durableId="910192046">
    <w:abstractNumId w:val="7"/>
  </w:num>
  <w:num w:numId="3" w16cid:durableId="1477379015">
    <w:abstractNumId w:val="6"/>
  </w:num>
  <w:num w:numId="4" w16cid:durableId="2063213886">
    <w:abstractNumId w:val="5"/>
  </w:num>
  <w:num w:numId="5" w16cid:durableId="56709459">
    <w:abstractNumId w:val="4"/>
  </w:num>
  <w:num w:numId="6" w16cid:durableId="1401253439">
    <w:abstractNumId w:val="8"/>
  </w:num>
  <w:num w:numId="7" w16cid:durableId="2074427239">
    <w:abstractNumId w:val="3"/>
  </w:num>
  <w:num w:numId="8" w16cid:durableId="1963926024">
    <w:abstractNumId w:val="2"/>
  </w:num>
  <w:num w:numId="9" w16cid:durableId="1413310412">
    <w:abstractNumId w:val="1"/>
  </w:num>
  <w:num w:numId="10" w16cid:durableId="2039155849">
    <w:abstractNumId w:val="0"/>
  </w:num>
  <w:num w:numId="11" w16cid:durableId="2084138098">
    <w:abstractNumId w:val="23"/>
  </w:num>
  <w:num w:numId="12" w16cid:durableId="178743538">
    <w:abstractNumId w:val="24"/>
  </w:num>
  <w:num w:numId="13" w16cid:durableId="28265478">
    <w:abstractNumId w:val="20"/>
  </w:num>
  <w:num w:numId="14" w16cid:durableId="848176785">
    <w:abstractNumId w:val="39"/>
  </w:num>
  <w:num w:numId="15" w16cid:durableId="837620534">
    <w:abstractNumId w:val="37"/>
  </w:num>
  <w:num w:numId="16" w16cid:durableId="793408588">
    <w:abstractNumId w:val="31"/>
  </w:num>
  <w:num w:numId="17" w16cid:durableId="50344699">
    <w:abstractNumId w:val="26"/>
  </w:num>
  <w:num w:numId="18" w16cid:durableId="1406949506">
    <w:abstractNumId w:val="45"/>
  </w:num>
  <w:num w:numId="19" w16cid:durableId="2079209740">
    <w:abstractNumId w:val="48"/>
  </w:num>
  <w:num w:numId="20" w16cid:durableId="1492601536">
    <w:abstractNumId w:val="22"/>
  </w:num>
  <w:num w:numId="21" w16cid:durableId="1653755293">
    <w:abstractNumId w:val="15"/>
  </w:num>
  <w:num w:numId="22" w16cid:durableId="1188638202">
    <w:abstractNumId w:val="10"/>
  </w:num>
  <w:num w:numId="23" w16cid:durableId="1895700139">
    <w:abstractNumId w:val="14"/>
  </w:num>
  <w:num w:numId="24" w16cid:durableId="982202028">
    <w:abstractNumId w:val="19"/>
  </w:num>
  <w:num w:numId="25" w16cid:durableId="570695246">
    <w:abstractNumId w:val="18"/>
  </w:num>
  <w:num w:numId="26" w16cid:durableId="1097335526">
    <w:abstractNumId w:val="43"/>
  </w:num>
  <w:num w:numId="27" w16cid:durableId="2060938987">
    <w:abstractNumId w:val="36"/>
  </w:num>
  <w:num w:numId="28" w16cid:durableId="338385314">
    <w:abstractNumId w:val="16"/>
  </w:num>
  <w:num w:numId="29" w16cid:durableId="2086100649">
    <w:abstractNumId w:val="29"/>
  </w:num>
  <w:num w:numId="30" w16cid:durableId="512956374">
    <w:abstractNumId w:val="41"/>
  </w:num>
  <w:num w:numId="31" w16cid:durableId="1113784418">
    <w:abstractNumId w:val="30"/>
  </w:num>
  <w:num w:numId="32" w16cid:durableId="23021908">
    <w:abstractNumId w:val="44"/>
  </w:num>
  <w:num w:numId="33" w16cid:durableId="1876114867">
    <w:abstractNumId w:val="40"/>
  </w:num>
  <w:num w:numId="34" w16cid:durableId="1135636904">
    <w:abstractNumId w:val="38"/>
  </w:num>
  <w:num w:numId="35" w16cid:durableId="1877427338">
    <w:abstractNumId w:val="50"/>
  </w:num>
  <w:num w:numId="36" w16cid:durableId="1220281744">
    <w:abstractNumId w:val="12"/>
  </w:num>
  <w:num w:numId="37" w16cid:durableId="153302962">
    <w:abstractNumId w:val="17"/>
  </w:num>
  <w:num w:numId="38" w16cid:durableId="108476727">
    <w:abstractNumId w:val="42"/>
  </w:num>
  <w:num w:numId="39" w16cid:durableId="1103067440">
    <w:abstractNumId w:val="34"/>
  </w:num>
  <w:num w:numId="40" w16cid:durableId="786898415">
    <w:abstractNumId w:val="35"/>
  </w:num>
  <w:num w:numId="41" w16cid:durableId="329913731">
    <w:abstractNumId w:val="33"/>
  </w:num>
  <w:num w:numId="42" w16cid:durableId="392772848">
    <w:abstractNumId w:val="25"/>
  </w:num>
  <w:num w:numId="43" w16cid:durableId="1419719240">
    <w:abstractNumId w:val="13"/>
  </w:num>
  <w:num w:numId="44" w16cid:durableId="34165389">
    <w:abstractNumId w:val="27"/>
  </w:num>
  <w:num w:numId="45" w16cid:durableId="821585307">
    <w:abstractNumId w:val="21"/>
  </w:num>
  <w:num w:numId="46" w16cid:durableId="1952274580">
    <w:abstractNumId w:val="28"/>
  </w:num>
  <w:num w:numId="47" w16cid:durableId="251814960">
    <w:abstractNumId w:val="49"/>
  </w:num>
  <w:num w:numId="48" w16cid:durableId="1413501296">
    <w:abstractNumId w:val="11"/>
  </w:num>
  <w:num w:numId="49" w16cid:durableId="541594250">
    <w:abstractNumId w:val="46"/>
  </w:num>
  <w:num w:numId="50" w16cid:durableId="1609315708">
    <w:abstractNumId w:val="47"/>
  </w:num>
  <w:num w:numId="51" w16cid:durableId="50949185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0C6C"/>
    <w:rsid w:val="00016984"/>
    <w:rsid w:val="00050A31"/>
    <w:rsid w:val="00063129"/>
    <w:rsid w:val="000716D2"/>
    <w:rsid w:val="00071AAB"/>
    <w:rsid w:val="000A2EB0"/>
    <w:rsid w:val="000B76C4"/>
    <w:rsid w:val="000C5610"/>
    <w:rsid w:val="000E6552"/>
    <w:rsid w:val="000F3A4F"/>
    <w:rsid w:val="000F59AC"/>
    <w:rsid w:val="000F662F"/>
    <w:rsid w:val="0010776C"/>
    <w:rsid w:val="001142AB"/>
    <w:rsid w:val="001364FE"/>
    <w:rsid w:val="001368DD"/>
    <w:rsid w:val="00142453"/>
    <w:rsid w:val="00147DB3"/>
    <w:rsid w:val="001518A5"/>
    <w:rsid w:val="00160095"/>
    <w:rsid w:val="00170095"/>
    <w:rsid w:val="00170E4F"/>
    <w:rsid w:val="001743F4"/>
    <w:rsid w:val="00187C33"/>
    <w:rsid w:val="001936B7"/>
    <w:rsid w:val="00196AB1"/>
    <w:rsid w:val="001E646F"/>
    <w:rsid w:val="001E7EC2"/>
    <w:rsid w:val="001F1320"/>
    <w:rsid w:val="001F20C2"/>
    <w:rsid w:val="00201333"/>
    <w:rsid w:val="002045B5"/>
    <w:rsid w:val="00210FA7"/>
    <w:rsid w:val="00215347"/>
    <w:rsid w:val="00215CA2"/>
    <w:rsid w:val="00216417"/>
    <w:rsid w:val="002168A3"/>
    <w:rsid w:val="00230B3A"/>
    <w:rsid w:val="00231E89"/>
    <w:rsid w:val="00245DE8"/>
    <w:rsid w:val="00254D6B"/>
    <w:rsid w:val="00264F48"/>
    <w:rsid w:val="0026631D"/>
    <w:rsid w:val="00272FAA"/>
    <w:rsid w:val="00282EDF"/>
    <w:rsid w:val="00292351"/>
    <w:rsid w:val="002A7114"/>
    <w:rsid w:val="002C2F53"/>
    <w:rsid w:val="00311AE2"/>
    <w:rsid w:val="0033518C"/>
    <w:rsid w:val="003437C2"/>
    <w:rsid w:val="0037068E"/>
    <w:rsid w:val="003756E0"/>
    <w:rsid w:val="00377186"/>
    <w:rsid w:val="00377397"/>
    <w:rsid w:val="00382504"/>
    <w:rsid w:val="00392947"/>
    <w:rsid w:val="003A1C03"/>
    <w:rsid w:val="003A7892"/>
    <w:rsid w:val="003C6D3A"/>
    <w:rsid w:val="003F5B25"/>
    <w:rsid w:val="00414627"/>
    <w:rsid w:val="0041554B"/>
    <w:rsid w:val="00425D63"/>
    <w:rsid w:val="0044478E"/>
    <w:rsid w:val="00457729"/>
    <w:rsid w:val="0046104B"/>
    <w:rsid w:val="004643D8"/>
    <w:rsid w:val="00466F6A"/>
    <w:rsid w:val="00477816"/>
    <w:rsid w:val="0048034A"/>
    <w:rsid w:val="00497C24"/>
    <w:rsid w:val="004A434D"/>
    <w:rsid w:val="004C0BDD"/>
    <w:rsid w:val="004C7BA5"/>
    <w:rsid w:val="004D79C9"/>
    <w:rsid w:val="004D7A7B"/>
    <w:rsid w:val="004E7628"/>
    <w:rsid w:val="004F3334"/>
    <w:rsid w:val="004F48F2"/>
    <w:rsid w:val="004F6EC1"/>
    <w:rsid w:val="005149B1"/>
    <w:rsid w:val="005155A1"/>
    <w:rsid w:val="005204CF"/>
    <w:rsid w:val="00522BE9"/>
    <w:rsid w:val="0052319A"/>
    <w:rsid w:val="00533B08"/>
    <w:rsid w:val="005367F4"/>
    <w:rsid w:val="00536819"/>
    <w:rsid w:val="00541256"/>
    <w:rsid w:val="005647F2"/>
    <w:rsid w:val="005662D1"/>
    <w:rsid w:val="005706F9"/>
    <w:rsid w:val="00573933"/>
    <w:rsid w:val="00573A09"/>
    <w:rsid w:val="0058708E"/>
    <w:rsid w:val="005A4526"/>
    <w:rsid w:val="005A6289"/>
    <w:rsid w:val="005B6603"/>
    <w:rsid w:val="005C1B16"/>
    <w:rsid w:val="005D5698"/>
    <w:rsid w:val="005E35CF"/>
    <w:rsid w:val="005E53D0"/>
    <w:rsid w:val="005E64A1"/>
    <w:rsid w:val="006002EB"/>
    <w:rsid w:val="006004A6"/>
    <w:rsid w:val="00604853"/>
    <w:rsid w:val="00604D04"/>
    <w:rsid w:val="00604D34"/>
    <w:rsid w:val="006128EF"/>
    <w:rsid w:val="00624B0E"/>
    <w:rsid w:val="006264B4"/>
    <w:rsid w:val="00626912"/>
    <w:rsid w:val="0063188B"/>
    <w:rsid w:val="00643033"/>
    <w:rsid w:val="00644CC3"/>
    <w:rsid w:val="00661468"/>
    <w:rsid w:val="006649F0"/>
    <w:rsid w:val="0067245D"/>
    <w:rsid w:val="0068470E"/>
    <w:rsid w:val="00686561"/>
    <w:rsid w:val="00690E49"/>
    <w:rsid w:val="00695DCD"/>
    <w:rsid w:val="006A05CC"/>
    <w:rsid w:val="006A1E4D"/>
    <w:rsid w:val="006A35A7"/>
    <w:rsid w:val="006A59DF"/>
    <w:rsid w:val="006B2EDC"/>
    <w:rsid w:val="006C2F11"/>
    <w:rsid w:val="006C50F7"/>
    <w:rsid w:val="006C5D76"/>
    <w:rsid w:val="006C71E4"/>
    <w:rsid w:val="006F01FB"/>
    <w:rsid w:val="006F0CCE"/>
    <w:rsid w:val="006F267E"/>
    <w:rsid w:val="0070544A"/>
    <w:rsid w:val="007152D7"/>
    <w:rsid w:val="00721541"/>
    <w:rsid w:val="00722853"/>
    <w:rsid w:val="00746C14"/>
    <w:rsid w:val="00752D55"/>
    <w:rsid w:val="00764733"/>
    <w:rsid w:val="00766784"/>
    <w:rsid w:val="007668FB"/>
    <w:rsid w:val="0077155C"/>
    <w:rsid w:val="0078386D"/>
    <w:rsid w:val="007A37AE"/>
    <w:rsid w:val="007C2C59"/>
    <w:rsid w:val="007F1B5E"/>
    <w:rsid w:val="007F3B24"/>
    <w:rsid w:val="00801F23"/>
    <w:rsid w:val="0081607F"/>
    <w:rsid w:val="008334DD"/>
    <w:rsid w:val="00837632"/>
    <w:rsid w:val="00847C59"/>
    <w:rsid w:val="00852E5E"/>
    <w:rsid w:val="0085640F"/>
    <w:rsid w:val="008567AA"/>
    <w:rsid w:val="008612C5"/>
    <w:rsid w:val="0086256F"/>
    <w:rsid w:val="00892712"/>
    <w:rsid w:val="008A2601"/>
    <w:rsid w:val="008A46C2"/>
    <w:rsid w:val="008A680A"/>
    <w:rsid w:val="008B0BB0"/>
    <w:rsid w:val="008B6180"/>
    <w:rsid w:val="008D1070"/>
    <w:rsid w:val="008E6C4B"/>
    <w:rsid w:val="008E730F"/>
    <w:rsid w:val="008F18C0"/>
    <w:rsid w:val="00907648"/>
    <w:rsid w:val="009201BB"/>
    <w:rsid w:val="00927DD1"/>
    <w:rsid w:val="00930FDE"/>
    <w:rsid w:val="009344A3"/>
    <w:rsid w:val="009779B3"/>
    <w:rsid w:val="00982DBF"/>
    <w:rsid w:val="00984C93"/>
    <w:rsid w:val="00987CE1"/>
    <w:rsid w:val="0099405C"/>
    <w:rsid w:val="00994F30"/>
    <w:rsid w:val="009B34AB"/>
    <w:rsid w:val="009C0520"/>
    <w:rsid w:val="009C600F"/>
    <w:rsid w:val="009D125F"/>
    <w:rsid w:val="009D3723"/>
    <w:rsid w:val="009E04F2"/>
    <w:rsid w:val="009E3959"/>
    <w:rsid w:val="009E3DE6"/>
    <w:rsid w:val="00A03B7B"/>
    <w:rsid w:val="00A119F0"/>
    <w:rsid w:val="00A14487"/>
    <w:rsid w:val="00A200C9"/>
    <w:rsid w:val="00A250D5"/>
    <w:rsid w:val="00A32F56"/>
    <w:rsid w:val="00A35293"/>
    <w:rsid w:val="00A36028"/>
    <w:rsid w:val="00A6364D"/>
    <w:rsid w:val="00A77585"/>
    <w:rsid w:val="00A80BE9"/>
    <w:rsid w:val="00A82F54"/>
    <w:rsid w:val="00A91424"/>
    <w:rsid w:val="00AA2C77"/>
    <w:rsid w:val="00AA7D82"/>
    <w:rsid w:val="00AC1AEF"/>
    <w:rsid w:val="00AC3FB9"/>
    <w:rsid w:val="00AC702A"/>
    <w:rsid w:val="00AD226F"/>
    <w:rsid w:val="00AD3B3B"/>
    <w:rsid w:val="00B03E5E"/>
    <w:rsid w:val="00B05ADC"/>
    <w:rsid w:val="00B1271A"/>
    <w:rsid w:val="00B13A52"/>
    <w:rsid w:val="00B20743"/>
    <w:rsid w:val="00B23262"/>
    <w:rsid w:val="00B24CF4"/>
    <w:rsid w:val="00B26993"/>
    <w:rsid w:val="00B30D6D"/>
    <w:rsid w:val="00B355E3"/>
    <w:rsid w:val="00B4570C"/>
    <w:rsid w:val="00B5208C"/>
    <w:rsid w:val="00B74876"/>
    <w:rsid w:val="00B74B79"/>
    <w:rsid w:val="00B8218E"/>
    <w:rsid w:val="00B84D3E"/>
    <w:rsid w:val="00BB4D1F"/>
    <w:rsid w:val="00BB7485"/>
    <w:rsid w:val="00BB7C2B"/>
    <w:rsid w:val="00BC0805"/>
    <w:rsid w:val="00BC1664"/>
    <w:rsid w:val="00BC2546"/>
    <w:rsid w:val="00BC54DE"/>
    <w:rsid w:val="00BF0DCF"/>
    <w:rsid w:val="00C02180"/>
    <w:rsid w:val="00C05085"/>
    <w:rsid w:val="00C1593D"/>
    <w:rsid w:val="00C160EC"/>
    <w:rsid w:val="00C37FC7"/>
    <w:rsid w:val="00C56C7E"/>
    <w:rsid w:val="00C66896"/>
    <w:rsid w:val="00C763DC"/>
    <w:rsid w:val="00C776A4"/>
    <w:rsid w:val="00CA2C6C"/>
    <w:rsid w:val="00CA43D3"/>
    <w:rsid w:val="00CB0F82"/>
    <w:rsid w:val="00CB5179"/>
    <w:rsid w:val="00CB5807"/>
    <w:rsid w:val="00CB5CDB"/>
    <w:rsid w:val="00CB79EE"/>
    <w:rsid w:val="00CC0600"/>
    <w:rsid w:val="00CC1512"/>
    <w:rsid w:val="00CC78AC"/>
    <w:rsid w:val="00CF5524"/>
    <w:rsid w:val="00CF7953"/>
    <w:rsid w:val="00D07232"/>
    <w:rsid w:val="00D10245"/>
    <w:rsid w:val="00D21BDD"/>
    <w:rsid w:val="00D243B1"/>
    <w:rsid w:val="00D24EAB"/>
    <w:rsid w:val="00D257BB"/>
    <w:rsid w:val="00D26A28"/>
    <w:rsid w:val="00D65F07"/>
    <w:rsid w:val="00D72DDA"/>
    <w:rsid w:val="00D748AC"/>
    <w:rsid w:val="00D75D3D"/>
    <w:rsid w:val="00D85272"/>
    <w:rsid w:val="00D87ED5"/>
    <w:rsid w:val="00D92BB7"/>
    <w:rsid w:val="00DA30EB"/>
    <w:rsid w:val="00DA75B0"/>
    <w:rsid w:val="00DB64A9"/>
    <w:rsid w:val="00DB703B"/>
    <w:rsid w:val="00DC76D2"/>
    <w:rsid w:val="00DD1000"/>
    <w:rsid w:val="00DD30ED"/>
    <w:rsid w:val="00E01251"/>
    <w:rsid w:val="00E17F4F"/>
    <w:rsid w:val="00E21D97"/>
    <w:rsid w:val="00E23A6F"/>
    <w:rsid w:val="00E458AC"/>
    <w:rsid w:val="00E578DA"/>
    <w:rsid w:val="00E62E31"/>
    <w:rsid w:val="00E64C21"/>
    <w:rsid w:val="00E71214"/>
    <w:rsid w:val="00E826FF"/>
    <w:rsid w:val="00E92A65"/>
    <w:rsid w:val="00EA0CA6"/>
    <w:rsid w:val="00EC24C6"/>
    <w:rsid w:val="00EF2255"/>
    <w:rsid w:val="00EF2933"/>
    <w:rsid w:val="00EF434A"/>
    <w:rsid w:val="00EF6040"/>
    <w:rsid w:val="00F01BD2"/>
    <w:rsid w:val="00F05146"/>
    <w:rsid w:val="00F1115D"/>
    <w:rsid w:val="00F121DB"/>
    <w:rsid w:val="00F22817"/>
    <w:rsid w:val="00F3513C"/>
    <w:rsid w:val="00F37743"/>
    <w:rsid w:val="00F465C5"/>
    <w:rsid w:val="00F514B1"/>
    <w:rsid w:val="00F5180D"/>
    <w:rsid w:val="00F51B21"/>
    <w:rsid w:val="00F51D87"/>
    <w:rsid w:val="00F5256C"/>
    <w:rsid w:val="00F8142D"/>
    <w:rsid w:val="00F8455C"/>
    <w:rsid w:val="00F956CC"/>
    <w:rsid w:val="00FA566A"/>
    <w:rsid w:val="00FC5D70"/>
    <w:rsid w:val="00FD39E1"/>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185141233">
      <w:bodyDiv w:val="1"/>
      <w:marLeft w:val="0"/>
      <w:marRight w:val="0"/>
      <w:marTop w:val="0"/>
      <w:marBottom w:val="0"/>
      <w:divBdr>
        <w:top w:val="none" w:sz="0" w:space="0" w:color="auto"/>
        <w:left w:val="none" w:sz="0" w:space="0" w:color="auto"/>
        <w:bottom w:val="none" w:sz="0" w:space="0" w:color="auto"/>
        <w:right w:val="none" w:sz="0" w:space="0" w:color="auto"/>
      </w:divBdr>
    </w:div>
    <w:div w:id="309135999">
      <w:bodyDiv w:val="1"/>
      <w:marLeft w:val="0"/>
      <w:marRight w:val="0"/>
      <w:marTop w:val="0"/>
      <w:marBottom w:val="0"/>
      <w:divBdr>
        <w:top w:val="none" w:sz="0" w:space="0" w:color="auto"/>
        <w:left w:val="none" w:sz="0" w:space="0" w:color="auto"/>
        <w:bottom w:val="none" w:sz="0" w:space="0" w:color="auto"/>
        <w:right w:val="none" w:sz="0" w:space="0" w:color="auto"/>
      </w:divBdr>
    </w:div>
    <w:div w:id="348532600">
      <w:bodyDiv w:val="1"/>
      <w:marLeft w:val="0"/>
      <w:marRight w:val="0"/>
      <w:marTop w:val="0"/>
      <w:marBottom w:val="0"/>
      <w:divBdr>
        <w:top w:val="none" w:sz="0" w:space="0" w:color="auto"/>
        <w:left w:val="none" w:sz="0" w:space="0" w:color="auto"/>
        <w:bottom w:val="none" w:sz="0" w:space="0" w:color="auto"/>
        <w:right w:val="none" w:sz="0" w:space="0" w:color="auto"/>
      </w:divBdr>
    </w:div>
    <w:div w:id="522129338">
      <w:bodyDiv w:val="1"/>
      <w:marLeft w:val="0"/>
      <w:marRight w:val="0"/>
      <w:marTop w:val="0"/>
      <w:marBottom w:val="0"/>
      <w:divBdr>
        <w:top w:val="none" w:sz="0" w:space="0" w:color="auto"/>
        <w:left w:val="none" w:sz="0" w:space="0" w:color="auto"/>
        <w:bottom w:val="none" w:sz="0" w:space="0" w:color="auto"/>
        <w:right w:val="none" w:sz="0" w:space="0" w:color="auto"/>
      </w:divBdr>
    </w:div>
    <w:div w:id="537471867">
      <w:bodyDiv w:val="1"/>
      <w:marLeft w:val="0"/>
      <w:marRight w:val="0"/>
      <w:marTop w:val="0"/>
      <w:marBottom w:val="0"/>
      <w:divBdr>
        <w:top w:val="none" w:sz="0" w:space="0" w:color="auto"/>
        <w:left w:val="none" w:sz="0" w:space="0" w:color="auto"/>
        <w:bottom w:val="none" w:sz="0" w:space="0" w:color="auto"/>
        <w:right w:val="none" w:sz="0" w:space="0" w:color="auto"/>
      </w:divBdr>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63770011">
      <w:bodyDiv w:val="1"/>
      <w:marLeft w:val="0"/>
      <w:marRight w:val="0"/>
      <w:marTop w:val="0"/>
      <w:marBottom w:val="0"/>
      <w:divBdr>
        <w:top w:val="none" w:sz="0" w:space="0" w:color="auto"/>
        <w:left w:val="none" w:sz="0" w:space="0" w:color="auto"/>
        <w:bottom w:val="none" w:sz="0" w:space="0" w:color="auto"/>
        <w:right w:val="none" w:sz="0" w:space="0" w:color="auto"/>
      </w:divBdr>
    </w:div>
    <w:div w:id="955872795">
      <w:bodyDiv w:val="1"/>
      <w:marLeft w:val="0"/>
      <w:marRight w:val="0"/>
      <w:marTop w:val="0"/>
      <w:marBottom w:val="0"/>
      <w:divBdr>
        <w:top w:val="none" w:sz="0" w:space="0" w:color="auto"/>
        <w:left w:val="none" w:sz="0" w:space="0" w:color="auto"/>
        <w:bottom w:val="none" w:sz="0" w:space="0" w:color="auto"/>
        <w:right w:val="none" w:sz="0" w:space="0" w:color="auto"/>
      </w:divBdr>
    </w:div>
    <w:div w:id="1134250459">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237742395">
      <w:bodyDiv w:val="1"/>
      <w:marLeft w:val="0"/>
      <w:marRight w:val="0"/>
      <w:marTop w:val="0"/>
      <w:marBottom w:val="0"/>
      <w:divBdr>
        <w:top w:val="none" w:sz="0" w:space="0" w:color="auto"/>
        <w:left w:val="none" w:sz="0" w:space="0" w:color="auto"/>
        <w:bottom w:val="none" w:sz="0" w:space="0" w:color="auto"/>
        <w:right w:val="none" w:sz="0" w:space="0" w:color="auto"/>
      </w:divBdr>
    </w:div>
    <w:div w:id="1342199869">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389958355">
      <w:bodyDiv w:val="1"/>
      <w:marLeft w:val="0"/>
      <w:marRight w:val="0"/>
      <w:marTop w:val="0"/>
      <w:marBottom w:val="0"/>
      <w:divBdr>
        <w:top w:val="none" w:sz="0" w:space="0" w:color="auto"/>
        <w:left w:val="none" w:sz="0" w:space="0" w:color="auto"/>
        <w:bottom w:val="none" w:sz="0" w:space="0" w:color="auto"/>
        <w:right w:val="none" w:sz="0" w:space="0" w:color="auto"/>
      </w:divBdr>
    </w:div>
    <w:div w:id="1698701676">
      <w:bodyDiv w:val="1"/>
      <w:marLeft w:val="0"/>
      <w:marRight w:val="0"/>
      <w:marTop w:val="0"/>
      <w:marBottom w:val="0"/>
      <w:divBdr>
        <w:top w:val="none" w:sz="0" w:space="0" w:color="auto"/>
        <w:left w:val="none" w:sz="0" w:space="0" w:color="auto"/>
        <w:bottom w:val="none" w:sz="0" w:space="0" w:color="auto"/>
        <w:right w:val="none" w:sz="0" w:space="0" w:color="auto"/>
      </w:divBdr>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791507462">
      <w:bodyDiv w:val="1"/>
      <w:marLeft w:val="0"/>
      <w:marRight w:val="0"/>
      <w:marTop w:val="0"/>
      <w:marBottom w:val="0"/>
      <w:divBdr>
        <w:top w:val="none" w:sz="0" w:space="0" w:color="auto"/>
        <w:left w:val="none" w:sz="0" w:space="0" w:color="auto"/>
        <w:bottom w:val="none" w:sz="0" w:space="0" w:color="auto"/>
        <w:right w:val="none" w:sz="0" w:space="0" w:color="auto"/>
      </w:divBdr>
    </w:div>
    <w:div w:id="1798139479">
      <w:bodyDiv w:val="1"/>
      <w:marLeft w:val="0"/>
      <w:marRight w:val="0"/>
      <w:marTop w:val="0"/>
      <w:marBottom w:val="0"/>
      <w:divBdr>
        <w:top w:val="none" w:sz="0" w:space="0" w:color="auto"/>
        <w:left w:val="none" w:sz="0" w:space="0" w:color="auto"/>
        <w:bottom w:val="none" w:sz="0" w:space="0" w:color="auto"/>
        <w:right w:val="none" w:sz="0" w:space="0" w:color="auto"/>
      </w:divBdr>
    </w:div>
    <w:div w:id="1877228763">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 w:id="2004115146">
      <w:bodyDiv w:val="1"/>
      <w:marLeft w:val="0"/>
      <w:marRight w:val="0"/>
      <w:marTop w:val="0"/>
      <w:marBottom w:val="0"/>
      <w:divBdr>
        <w:top w:val="none" w:sz="0" w:space="0" w:color="auto"/>
        <w:left w:val="none" w:sz="0" w:space="0" w:color="auto"/>
        <w:bottom w:val="none" w:sz="0" w:space="0" w:color="auto"/>
        <w:right w:val="none" w:sz="0" w:space="0" w:color="auto"/>
      </w:divBdr>
    </w:div>
    <w:div w:id="20854883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605</Words>
  <Characters>3455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3</cp:revision>
  <cp:lastPrinted>2026-02-27T07:32:00Z</cp:lastPrinted>
  <dcterms:created xsi:type="dcterms:W3CDTF">2026-04-02T08:38:00Z</dcterms:created>
  <dcterms:modified xsi:type="dcterms:W3CDTF">2026-04-02T08:39:00Z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