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B77D" w14:textId="77777777" w:rsidR="00C06422" w:rsidRDefault="00C06422" w:rsidP="00564D80">
      <w:pPr>
        <w:rPr>
          <w:rFonts w:ascii="Tahoma" w:hAnsi="Tahoma" w:cs="Tahoma"/>
          <w:sz w:val="25"/>
          <w:szCs w:val="25"/>
        </w:rPr>
      </w:pPr>
      <w:bookmarkStart w:id="0" w:name="_Hlk201913794"/>
    </w:p>
    <w:p w14:paraId="0F390E74" w14:textId="095C4766" w:rsidR="00A03137" w:rsidRPr="00A03137" w:rsidRDefault="00A03137" w:rsidP="00A03137">
      <w:pPr>
        <w:ind w:left="360"/>
        <w:rPr>
          <w:rFonts w:ascii="Tahoma" w:hAnsi="Tahoma" w:cs="Tahoma"/>
          <w:sz w:val="25"/>
          <w:szCs w:val="25"/>
        </w:rPr>
      </w:pPr>
      <w:r w:rsidRPr="00A03137">
        <w:rPr>
          <w:rFonts w:ascii="Tahoma" w:hAnsi="Tahoma" w:cs="Tahoma"/>
          <w:sz w:val="25"/>
          <w:szCs w:val="25"/>
        </w:rPr>
        <w:t>The D</w:t>
      </w:r>
      <w:r w:rsidR="00D45E5D">
        <w:rPr>
          <w:rFonts w:ascii="Tahoma" w:hAnsi="Tahoma" w:cs="Tahoma"/>
          <w:sz w:val="25"/>
          <w:szCs w:val="25"/>
        </w:rPr>
        <w:t>irector</w:t>
      </w:r>
      <w:r w:rsidRPr="00A03137">
        <w:rPr>
          <w:rFonts w:ascii="Tahoma" w:hAnsi="Tahoma" w:cs="Tahoma"/>
          <w:sz w:val="25"/>
          <w:szCs w:val="25"/>
        </w:rPr>
        <w:t>,</w:t>
      </w:r>
    </w:p>
    <w:p w14:paraId="6DE315EC" w14:textId="2B0462DF" w:rsidR="00A03137" w:rsidRDefault="00D45E5D" w:rsidP="00A03137">
      <w:pPr>
        <w:ind w:left="360"/>
        <w:rPr>
          <w:rFonts w:ascii="Tahoma" w:hAnsi="Tahoma" w:cs="Tahoma"/>
          <w:sz w:val="25"/>
          <w:szCs w:val="25"/>
        </w:rPr>
      </w:pPr>
      <w:r>
        <w:rPr>
          <w:rFonts w:ascii="Tahoma" w:hAnsi="Tahoma" w:cs="Tahoma"/>
          <w:sz w:val="25"/>
          <w:szCs w:val="25"/>
        </w:rPr>
        <w:t>Department of Skill Development</w:t>
      </w:r>
      <w:r w:rsidR="00A03137" w:rsidRPr="00A03137">
        <w:rPr>
          <w:rFonts w:ascii="Tahoma" w:hAnsi="Tahoma" w:cs="Tahoma"/>
          <w:sz w:val="25"/>
          <w:szCs w:val="25"/>
        </w:rPr>
        <w:t>,</w:t>
      </w:r>
    </w:p>
    <w:p w14:paraId="0B884D58" w14:textId="74D015D9" w:rsidR="00173553" w:rsidRDefault="00173553" w:rsidP="00A03137">
      <w:pPr>
        <w:ind w:left="360"/>
        <w:rPr>
          <w:rFonts w:ascii="Tahoma" w:hAnsi="Tahoma" w:cs="Tahoma"/>
          <w:sz w:val="25"/>
          <w:szCs w:val="25"/>
        </w:rPr>
      </w:pPr>
      <w:r>
        <w:rPr>
          <w:rFonts w:ascii="Tahoma" w:hAnsi="Tahoma" w:cs="Tahoma"/>
          <w:sz w:val="25"/>
          <w:szCs w:val="25"/>
        </w:rPr>
        <w:t>Jammu and Kashmir.</w:t>
      </w:r>
    </w:p>
    <w:p w14:paraId="40D62086" w14:textId="77777777" w:rsidR="00A03137" w:rsidRDefault="00A03137" w:rsidP="00A03137">
      <w:pPr>
        <w:ind w:left="360"/>
        <w:rPr>
          <w:rFonts w:ascii="Tahoma" w:hAnsi="Tahoma" w:cs="Tahoma"/>
          <w:sz w:val="25"/>
          <w:szCs w:val="25"/>
        </w:rPr>
      </w:pPr>
    </w:p>
    <w:p w14:paraId="40DA70C9" w14:textId="37DA5A5B" w:rsidR="00D77AFA" w:rsidRDefault="00173553" w:rsidP="00D77AFA">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CA3F45">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D77AFA">
        <w:rPr>
          <w:rFonts w:ascii="Tahoma" w:hAnsi="Tahoma" w:cs="Tahoma"/>
          <w:color w:val="1F1F1F"/>
          <w:sz w:val="25"/>
          <w:szCs w:val="25"/>
        </w:rPr>
        <w:t>24</w:t>
      </w:r>
      <w:r>
        <w:rPr>
          <w:rFonts w:ascii="Tahoma" w:hAnsi="Tahoma" w:cs="Tahoma"/>
          <w:color w:val="1F1F1F"/>
          <w:sz w:val="25"/>
          <w:szCs w:val="25"/>
        </w:rPr>
        <w:t>-0</w:t>
      </w:r>
      <w:r w:rsidR="00D77AFA">
        <w:rPr>
          <w:rFonts w:ascii="Tahoma" w:hAnsi="Tahoma" w:cs="Tahoma"/>
          <w:color w:val="1F1F1F"/>
          <w:sz w:val="25"/>
          <w:szCs w:val="25"/>
        </w:rPr>
        <w:t>9</w:t>
      </w:r>
      <w:r>
        <w:rPr>
          <w:rFonts w:ascii="Tahoma" w:hAnsi="Tahoma" w:cs="Tahoma"/>
          <w:color w:val="1F1F1F"/>
          <w:sz w:val="25"/>
          <w:szCs w:val="25"/>
        </w:rPr>
        <w:t>-2025</w:t>
      </w:r>
      <w:bookmarkEnd w:id="0"/>
    </w:p>
    <w:p w14:paraId="679DF97E" w14:textId="50D40A8E" w:rsidR="00D77AFA" w:rsidRDefault="00D77AFA" w:rsidP="00D77AFA">
      <w:pPr>
        <w:tabs>
          <w:tab w:val="left" w:pos="7371"/>
        </w:tabs>
        <w:ind w:left="270" w:hanging="90"/>
        <w:jc w:val="both"/>
        <w:rPr>
          <w:rFonts w:ascii="Tahoma" w:hAnsi="Tahoma" w:cs="Tahoma"/>
          <w:b/>
          <w:bCs/>
          <w:color w:val="1F1F1F"/>
          <w:sz w:val="25"/>
          <w:szCs w:val="25"/>
        </w:rPr>
      </w:pPr>
      <w:r>
        <w:rPr>
          <w:rFonts w:ascii="Tahoma" w:hAnsi="Tahoma" w:cs="Tahoma"/>
          <w:color w:val="1F1F1F"/>
          <w:sz w:val="25"/>
          <w:szCs w:val="25"/>
        </w:rPr>
        <w:t xml:space="preserve"> </w:t>
      </w:r>
      <w:r w:rsidRPr="00D77AFA">
        <w:rPr>
          <w:rFonts w:ascii="Tahoma" w:hAnsi="Tahoma" w:cs="Tahoma"/>
          <w:b/>
          <w:bCs/>
          <w:color w:val="1F1F1F"/>
          <w:sz w:val="25"/>
          <w:szCs w:val="25"/>
        </w:rPr>
        <w:t xml:space="preserve">Subject: Request for Transfer of Funds under Training Head for </w:t>
      </w:r>
      <w:proofErr w:type="gramStart"/>
      <w:r w:rsidRPr="00D77AFA">
        <w:rPr>
          <w:rFonts w:ascii="Tahoma" w:hAnsi="Tahoma" w:cs="Tahoma"/>
          <w:b/>
          <w:bCs/>
          <w:color w:val="1F1F1F"/>
          <w:sz w:val="25"/>
          <w:szCs w:val="25"/>
        </w:rPr>
        <w:t xml:space="preserve">Conducting </w:t>
      </w:r>
      <w:r>
        <w:rPr>
          <w:rFonts w:ascii="Tahoma" w:hAnsi="Tahoma" w:cs="Tahoma"/>
          <w:b/>
          <w:bCs/>
          <w:color w:val="1F1F1F"/>
          <w:sz w:val="25"/>
          <w:szCs w:val="25"/>
        </w:rPr>
        <w:t xml:space="preserve"> </w:t>
      </w:r>
      <w:r w:rsidRPr="00D77AFA">
        <w:rPr>
          <w:rFonts w:ascii="Tahoma" w:hAnsi="Tahoma" w:cs="Tahoma"/>
          <w:b/>
          <w:bCs/>
          <w:color w:val="1F1F1F"/>
          <w:sz w:val="25"/>
          <w:szCs w:val="25"/>
        </w:rPr>
        <w:t>Practical</w:t>
      </w:r>
      <w:proofErr w:type="gramEnd"/>
      <w:r w:rsidRPr="00D77AFA">
        <w:rPr>
          <w:rFonts w:ascii="Tahoma" w:hAnsi="Tahoma" w:cs="Tahoma"/>
          <w:b/>
          <w:bCs/>
          <w:color w:val="1F1F1F"/>
          <w:sz w:val="25"/>
          <w:szCs w:val="25"/>
        </w:rPr>
        <w:t xml:space="preserve"> Classes for 3rd Semester Medical Lab Technology (MLT) Students at Govt. Polytechnic for Women, Srinagar.</w:t>
      </w:r>
    </w:p>
    <w:p w14:paraId="23EA3CF3" w14:textId="77777777" w:rsidR="00D77AFA" w:rsidRPr="00D77AFA" w:rsidRDefault="00D77AFA" w:rsidP="00D77AFA">
      <w:pPr>
        <w:tabs>
          <w:tab w:val="left" w:pos="7371"/>
        </w:tabs>
        <w:ind w:left="270" w:hanging="90"/>
        <w:jc w:val="both"/>
        <w:rPr>
          <w:rFonts w:ascii="Tahoma" w:hAnsi="Tahoma" w:cs="Tahoma"/>
          <w:color w:val="1F1F1F"/>
          <w:sz w:val="25"/>
          <w:szCs w:val="25"/>
        </w:rPr>
      </w:pPr>
    </w:p>
    <w:p w14:paraId="3279490A" w14:textId="77777777" w:rsidR="00D77AFA" w:rsidRPr="00D77AFA" w:rsidRDefault="00D77AFA" w:rsidP="00D77AFA">
      <w:pPr>
        <w:tabs>
          <w:tab w:val="left" w:pos="7371"/>
        </w:tabs>
        <w:spacing w:line="360" w:lineRule="auto"/>
        <w:ind w:left="360"/>
        <w:jc w:val="both"/>
        <w:rPr>
          <w:rFonts w:ascii="Tahoma" w:hAnsi="Tahoma" w:cs="Tahoma"/>
          <w:color w:val="1F1F1F"/>
          <w:sz w:val="25"/>
          <w:szCs w:val="25"/>
        </w:rPr>
      </w:pPr>
      <w:r w:rsidRPr="00D77AFA">
        <w:rPr>
          <w:rFonts w:ascii="Tahoma" w:hAnsi="Tahoma" w:cs="Tahoma"/>
          <w:color w:val="1F1F1F"/>
          <w:sz w:val="25"/>
          <w:szCs w:val="25"/>
        </w:rPr>
        <w:t>Sir,</w:t>
      </w:r>
    </w:p>
    <w:p w14:paraId="71F3DE8B" w14:textId="77777777" w:rsidR="00D77AFA" w:rsidRPr="00D77AFA" w:rsidRDefault="00D77AFA" w:rsidP="00D77AFA">
      <w:pPr>
        <w:tabs>
          <w:tab w:val="left" w:pos="7371"/>
        </w:tabs>
        <w:spacing w:line="276" w:lineRule="auto"/>
        <w:ind w:left="360"/>
        <w:jc w:val="both"/>
        <w:rPr>
          <w:rFonts w:ascii="Tahoma" w:hAnsi="Tahoma" w:cs="Tahoma"/>
          <w:color w:val="1F1F1F"/>
          <w:sz w:val="25"/>
          <w:szCs w:val="25"/>
        </w:rPr>
      </w:pPr>
      <w:r w:rsidRPr="00D77AFA">
        <w:rPr>
          <w:rFonts w:ascii="Tahoma" w:hAnsi="Tahoma" w:cs="Tahoma"/>
          <w:color w:val="1F1F1F"/>
          <w:sz w:val="25"/>
          <w:szCs w:val="25"/>
        </w:rPr>
        <w:t>I am writing to bring to your kind attention the need for funds to support the practical training of our 3rd Semester Medical Lab Technology (MLT) students. Due to the unavailability of necessary equipment at our institution, we have arranged for these students to perform their practical classes at the Govt. Polytechnic for Women, Srinagar.</w:t>
      </w:r>
    </w:p>
    <w:p w14:paraId="33AD7980" w14:textId="1B6EB1FB" w:rsidR="00D77AFA" w:rsidRPr="00D77AFA" w:rsidRDefault="00D77AFA" w:rsidP="00D77AFA">
      <w:pPr>
        <w:tabs>
          <w:tab w:val="left" w:pos="7371"/>
        </w:tabs>
        <w:spacing w:line="276" w:lineRule="auto"/>
        <w:ind w:left="360"/>
        <w:jc w:val="both"/>
        <w:rPr>
          <w:rFonts w:ascii="Tahoma" w:hAnsi="Tahoma" w:cs="Tahoma"/>
          <w:color w:val="1F1F1F"/>
          <w:sz w:val="25"/>
          <w:szCs w:val="25"/>
        </w:rPr>
      </w:pPr>
      <w:r w:rsidRPr="00D77AFA">
        <w:rPr>
          <w:rFonts w:ascii="Tahoma" w:hAnsi="Tahoma" w:cs="Tahoma"/>
          <w:color w:val="1F1F1F"/>
          <w:sz w:val="25"/>
          <w:szCs w:val="25"/>
        </w:rPr>
        <w:t xml:space="preserve">Reference is made to our office letter No. KGP/Estt/2025/1101-1102 dated 19-09-2025, wherein we requested permission from the Principal, Govt. Polytechnic for Women, Srinagar, to utilize their facilities for this purpose. In response, vide their letter No. GPW/Estt/2025/066 dated 22-09-2025, permission has been granted for conducting the practical classes for a period of three weeks, commencing from Thursday to Saturday (10:30 AM onwards), with the condition that a lumpsum amount of Rs. 25,000/- be deposited into their official </w:t>
      </w:r>
      <w:r>
        <w:rPr>
          <w:rFonts w:ascii="Tahoma" w:hAnsi="Tahoma" w:cs="Tahoma"/>
          <w:color w:val="1F1F1F"/>
          <w:sz w:val="25"/>
          <w:szCs w:val="25"/>
        </w:rPr>
        <w:t>account</w:t>
      </w:r>
      <w:r w:rsidRPr="00D77AFA">
        <w:rPr>
          <w:rFonts w:ascii="Tahoma" w:hAnsi="Tahoma" w:cs="Tahoma"/>
          <w:color w:val="1F1F1F"/>
          <w:sz w:val="25"/>
          <w:szCs w:val="25"/>
        </w:rPr>
        <w:t xml:space="preserve"> to cover the cost of consumables and other materials required for the practicals.</w:t>
      </w:r>
    </w:p>
    <w:p w14:paraId="211AF8D8" w14:textId="77777777" w:rsidR="00D77AFA" w:rsidRPr="00D77AFA" w:rsidRDefault="00D77AFA" w:rsidP="00D77AFA">
      <w:pPr>
        <w:tabs>
          <w:tab w:val="left" w:pos="7371"/>
        </w:tabs>
        <w:spacing w:line="276" w:lineRule="auto"/>
        <w:ind w:left="360"/>
        <w:jc w:val="both"/>
        <w:rPr>
          <w:rFonts w:ascii="Tahoma" w:hAnsi="Tahoma" w:cs="Tahoma"/>
          <w:color w:val="1F1F1F"/>
          <w:sz w:val="25"/>
          <w:szCs w:val="25"/>
        </w:rPr>
      </w:pPr>
      <w:r w:rsidRPr="00D77AFA">
        <w:rPr>
          <w:rFonts w:ascii="Tahoma" w:hAnsi="Tahoma" w:cs="Tahoma"/>
          <w:color w:val="1F1F1F"/>
          <w:sz w:val="25"/>
          <w:szCs w:val="25"/>
        </w:rPr>
        <w:t>However, as there are currently no funds available under the Training Head at our institution, we are unable to make the required payment at this time. The practical training is essential for bridging the theoretical knowledge of our students with real-world applications, and any delay could disrupt their academic schedule.</w:t>
      </w:r>
    </w:p>
    <w:p w14:paraId="22C94C0A" w14:textId="77777777" w:rsidR="00D77AFA" w:rsidRPr="00D77AFA" w:rsidRDefault="00D77AFA" w:rsidP="00D77AFA">
      <w:pPr>
        <w:tabs>
          <w:tab w:val="left" w:pos="7371"/>
        </w:tabs>
        <w:spacing w:line="276" w:lineRule="auto"/>
        <w:ind w:left="360"/>
        <w:jc w:val="both"/>
        <w:rPr>
          <w:rFonts w:ascii="Tahoma" w:hAnsi="Tahoma" w:cs="Tahoma"/>
          <w:color w:val="1F1F1F"/>
          <w:sz w:val="25"/>
          <w:szCs w:val="25"/>
        </w:rPr>
      </w:pPr>
      <w:r w:rsidRPr="00D77AFA">
        <w:rPr>
          <w:rFonts w:ascii="Tahoma" w:hAnsi="Tahoma" w:cs="Tahoma"/>
          <w:color w:val="1F1F1F"/>
          <w:sz w:val="25"/>
          <w:szCs w:val="25"/>
        </w:rPr>
        <w:t>It is, therefore, kindly requested to transfer an amount of Rs. 25,000/- (Rupees Twenty-Five Thousand only) under the Training Head to our institution's account at the earliest. This will enable us to promptly settle the full amount with the Govt. Polytechnic for Women, Srinagar, and ensure the smooth commencement and completion of the practical classes.</w:t>
      </w:r>
    </w:p>
    <w:p w14:paraId="0F7BE509" w14:textId="77777777" w:rsidR="00D77AFA" w:rsidRDefault="00CD7194" w:rsidP="00BC2334">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BC2334">
        <w:rPr>
          <w:rFonts w:ascii="Tahoma" w:hAnsi="Tahoma" w:cs="Tahoma"/>
          <w:color w:val="1F1F1F"/>
          <w:sz w:val="25"/>
          <w:szCs w:val="25"/>
        </w:rPr>
        <w:t xml:space="preserve">      </w:t>
      </w:r>
      <w:r w:rsidR="00C06422">
        <w:rPr>
          <w:rFonts w:ascii="Tahoma" w:hAnsi="Tahoma" w:cs="Tahoma"/>
          <w:color w:val="1F1F1F"/>
          <w:sz w:val="25"/>
          <w:szCs w:val="25"/>
        </w:rPr>
        <w:t xml:space="preserve"> </w:t>
      </w:r>
      <w:r w:rsidR="00BC2334">
        <w:rPr>
          <w:rFonts w:ascii="Tahoma" w:hAnsi="Tahoma" w:cs="Tahoma"/>
          <w:color w:val="1F1F1F"/>
          <w:sz w:val="25"/>
          <w:szCs w:val="25"/>
        </w:rPr>
        <w:t xml:space="preserve">   </w:t>
      </w:r>
    </w:p>
    <w:p w14:paraId="39CB3E3C" w14:textId="1B0A117F" w:rsidR="00CD7194" w:rsidRDefault="00D77AFA" w:rsidP="00BC2334">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Yours</w:t>
      </w:r>
      <w:r w:rsidR="00BC2334">
        <w:rPr>
          <w:rFonts w:ascii="Tahoma" w:hAnsi="Tahoma" w:cs="Tahoma"/>
          <w:color w:val="1F1F1F"/>
          <w:sz w:val="25"/>
          <w:szCs w:val="25"/>
        </w:rPr>
        <w:t xml:space="preserve"> </w:t>
      </w:r>
      <w:r w:rsidR="00A47EA1" w:rsidRPr="00337606">
        <w:rPr>
          <w:rFonts w:ascii="Tahoma" w:hAnsi="Tahoma" w:cs="Tahoma"/>
          <w:color w:val="1F1F1F"/>
          <w:sz w:val="25"/>
          <w:szCs w:val="25"/>
        </w:rPr>
        <w:t>Faithfully</w:t>
      </w:r>
    </w:p>
    <w:p w14:paraId="6A2AC297" w14:textId="77777777" w:rsidR="00C06422" w:rsidRDefault="00C06422" w:rsidP="00BC2334">
      <w:pPr>
        <w:tabs>
          <w:tab w:val="left" w:pos="7371"/>
        </w:tabs>
        <w:spacing w:line="360" w:lineRule="auto"/>
        <w:ind w:left="360"/>
        <w:jc w:val="both"/>
        <w:rPr>
          <w:rFonts w:ascii="Tahoma" w:hAnsi="Tahoma" w:cs="Tahoma"/>
          <w:color w:val="1F1F1F"/>
          <w:sz w:val="25"/>
          <w:szCs w:val="25"/>
        </w:rPr>
      </w:pPr>
    </w:p>
    <w:p w14:paraId="65FE15CF" w14:textId="77777777" w:rsidR="00BC2334"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p>
    <w:p w14:paraId="2141638F" w14:textId="6DCBD2A5" w:rsidR="00247F81" w:rsidRPr="003D1396" w:rsidRDefault="00BC2334"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C06422">
        <w:rPr>
          <w:rFonts w:ascii="Tahoma" w:hAnsi="Tahoma" w:cs="Tahoma"/>
          <w:color w:val="1F1F1F"/>
          <w:sz w:val="25"/>
          <w:szCs w:val="25"/>
        </w:rPr>
        <w:t xml:space="preserve"> </w:t>
      </w: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4A6C0B22" w14:textId="57E6C9E4" w:rsidR="008F0D79" w:rsidRDefault="00247F81" w:rsidP="00D77AFA">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4F8AB39" w14:textId="77777777" w:rsidR="00EF3557" w:rsidRDefault="00EF3557" w:rsidP="00EF3557">
      <w:pPr>
        <w:ind w:left="360"/>
        <w:jc w:val="both"/>
        <w:rPr>
          <w:rFonts w:ascii="Tahoma" w:hAnsi="Tahoma" w:cs="Tahoma"/>
          <w:b/>
          <w:bCs/>
          <w:color w:val="1F1F1F"/>
          <w:sz w:val="24"/>
          <w:szCs w:val="24"/>
        </w:rPr>
      </w:pPr>
      <w:r w:rsidRPr="00EF3557">
        <w:rPr>
          <w:rFonts w:ascii="Tahoma" w:hAnsi="Tahoma" w:cs="Tahoma"/>
          <w:b/>
          <w:bCs/>
          <w:color w:val="1F1F1F"/>
          <w:sz w:val="24"/>
          <w:szCs w:val="24"/>
        </w:rPr>
        <w:t>Copy to the:</w:t>
      </w:r>
    </w:p>
    <w:p w14:paraId="5726A7CA" w14:textId="4264C34B" w:rsidR="00EF3557" w:rsidRPr="00EF3557" w:rsidRDefault="00EF3557" w:rsidP="00EF3557">
      <w:pPr>
        <w:ind w:left="360"/>
        <w:jc w:val="both"/>
        <w:rPr>
          <w:rFonts w:ascii="Tahoma" w:hAnsi="Tahoma" w:cs="Tahoma"/>
          <w:b/>
          <w:bCs/>
          <w:color w:val="1F1F1F"/>
          <w:sz w:val="24"/>
          <w:szCs w:val="24"/>
        </w:rPr>
      </w:pPr>
      <w:r>
        <w:rPr>
          <w:rFonts w:ascii="Tahoma" w:hAnsi="Tahoma" w:cs="Tahoma"/>
          <w:color w:val="1F1F1F"/>
          <w:sz w:val="24"/>
          <w:szCs w:val="24"/>
        </w:rPr>
        <w:t>1.Accounts Officer, Department of Skill Development for information.</w:t>
      </w: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3E5FBC">
      <w:headerReference w:type="default" r:id="rId7"/>
      <w:pgSz w:w="11906" w:h="16838"/>
      <w:pgMar w:top="1170" w:right="849"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DBC4E" w14:textId="77777777" w:rsidR="009E3983" w:rsidRDefault="009E3983">
      <w:r>
        <w:separator/>
      </w:r>
    </w:p>
  </w:endnote>
  <w:endnote w:type="continuationSeparator" w:id="0">
    <w:p w14:paraId="6C8D343A" w14:textId="77777777" w:rsidR="009E3983" w:rsidRDefault="009E3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F8290" w14:textId="77777777" w:rsidR="009E3983" w:rsidRDefault="009E3983">
      <w:r>
        <w:separator/>
      </w:r>
    </w:p>
  </w:footnote>
  <w:footnote w:type="continuationSeparator" w:id="0">
    <w:p w14:paraId="65D6707D" w14:textId="77777777" w:rsidR="009E3983" w:rsidRDefault="009E3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630091150">
    <w:abstractNumId w:val="9"/>
  </w:num>
  <w:num w:numId="2" w16cid:durableId="1463033511">
    <w:abstractNumId w:val="7"/>
  </w:num>
  <w:num w:numId="3" w16cid:durableId="1620994505">
    <w:abstractNumId w:val="6"/>
  </w:num>
  <w:num w:numId="4" w16cid:durableId="2060546944">
    <w:abstractNumId w:val="5"/>
  </w:num>
  <w:num w:numId="5" w16cid:durableId="787394">
    <w:abstractNumId w:val="4"/>
  </w:num>
  <w:num w:numId="6" w16cid:durableId="2141996345">
    <w:abstractNumId w:val="8"/>
  </w:num>
  <w:num w:numId="7" w16cid:durableId="1593468049">
    <w:abstractNumId w:val="3"/>
  </w:num>
  <w:num w:numId="8" w16cid:durableId="1248466332">
    <w:abstractNumId w:val="2"/>
  </w:num>
  <w:num w:numId="9" w16cid:durableId="221478026">
    <w:abstractNumId w:val="1"/>
  </w:num>
  <w:num w:numId="10" w16cid:durableId="1184712979">
    <w:abstractNumId w:val="0"/>
  </w:num>
  <w:num w:numId="11" w16cid:durableId="1294140927">
    <w:abstractNumId w:val="12"/>
  </w:num>
  <w:num w:numId="12" w16cid:durableId="789593564">
    <w:abstractNumId w:val="13"/>
  </w:num>
  <w:num w:numId="13" w16cid:durableId="875775439">
    <w:abstractNumId w:val="11"/>
  </w:num>
  <w:num w:numId="14" w16cid:durableId="438766406">
    <w:abstractNumId w:val="17"/>
  </w:num>
  <w:num w:numId="15" w16cid:durableId="270474203">
    <w:abstractNumId w:val="15"/>
  </w:num>
  <w:num w:numId="16" w16cid:durableId="25449281">
    <w:abstractNumId w:val="18"/>
  </w:num>
  <w:num w:numId="17" w16cid:durableId="29231217">
    <w:abstractNumId w:val="14"/>
  </w:num>
  <w:num w:numId="18" w16cid:durableId="449933476">
    <w:abstractNumId w:val="10"/>
  </w:num>
  <w:num w:numId="19" w16cid:durableId="21292309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143B7"/>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B7CBB"/>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72108"/>
    <w:rsid w:val="00297397"/>
    <w:rsid w:val="002A5606"/>
    <w:rsid w:val="002C2F53"/>
    <w:rsid w:val="002D0BC4"/>
    <w:rsid w:val="002F1995"/>
    <w:rsid w:val="00301E2D"/>
    <w:rsid w:val="00322356"/>
    <w:rsid w:val="0033518C"/>
    <w:rsid w:val="00337606"/>
    <w:rsid w:val="00342855"/>
    <w:rsid w:val="003437C2"/>
    <w:rsid w:val="00344A03"/>
    <w:rsid w:val="0036038D"/>
    <w:rsid w:val="00360589"/>
    <w:rsid w:val="003735B5"/>
    <w:rsid w:val="003737B7"/>
    <w:rsid w:val="00377186"/>
    <w:rsid w:val="0037797E"/>
    <w:rsid w:val="00381641"/>
    <w:rsid w:val="003832DA"/>
    <w:rsid w:val="003A1C03"/>
    <w:rsid w:val="003C2E46"/>
    <w:rsid w:val="003C3196"/>
    <w:rsid w:val="003D1396"/>
    <w:rsid w:val="003E0D73"/>
    <w:rsid w:val="003E5FBC"/>
    <w:rsid w:val="00414627"/>
    <w:rsid w:val="00420B16"/>
    <w:rsid w:val="00421AFA"/>
    <w:rsid w:val="00425A12"/>
    <w:rsid w:val="00425D63"/>
    <w:rsid w:val="00461DF9"/>
    <w:rsid w:val="004643D8"/>
    <w:rsid w:val="00473EA5"/>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2E22"/>
    <w:rsid w:val="005366CB"/>
    <w:rsid w:val="005511E0"/>
    <w:rsid w:val="00554BB2"/>
    <w:rsid w:val="005647F2"/>
    <w:rsid w:val="00564D80"/>
    <w:rsid w:val="005662D1"/>
    <w:rsid w:val="00572053"/>
    <w:rsid w:val="00573A09"/>
    <w:rsid w:val="0058776A"/>
    <w:rsid w:val="005A4526"/>
    <w:rsid w:val="005A46EE"/>
    <w:rsid w:val="005B473D"/>
    <w:rsid w:val="005C1B16"/>
    <w:rsid w:val="005E3E10"/>
    <w:rsid w:val="005E53D0"/>
    <w:rsid w:val="005E759A"/>
    <w:rsid w:val="005F0F78"/>
    <w:rsid w:val="006002EB"/>
    <w:rsid w:val="00600676"/>
    <w:rsid w:val="006128EF"/>
    <w:rsid w:val="006264B4"/>
    <w:rsid w:val="00632CB9"/>
    <w:rsid w:val="00635DE5"/>
    <w:rsid w:val="00643033"/>
    <w:rsid w:val="00644CC3"/>
    <w:rsid w:val="0065245E"/>
    <w:rsid w:val="00661468"/>
    <w:rsid w:val="006649F0"/>
    <w:rsid w:val="0067245D"/>
    <w:rsid w:val="00676A3D"/>
    <w:rsid w:val="00683CF5"/>
    <w:rsid w:val="0068470E"/>
    <w:rsid w:val="006865BA"/>
    <w:rsid w:val="00691141"/>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1061"/>
    <w:rsid w:val="0085640F"/>
    <w:rsid w:val="008567AA"/>
    <w:rsid w:val="008729B0"/>
    <w:rsid w:val="00885B28"/>
    <w:rsid w:val="00892712"/>
    <w:rsid w:val="008961CA"/>
    <w:rsid w:val="008A680A"/>
    <w:rsid w:val="008B0BB0"/>
    <w:rsid w:val="008B22E1"/>
    <w:rsid w:val="008C0DC9"/>
    <w:rsid w:val="008E6C4B"/>
    <w:rsid w:val="008F0D79"/>
    <w:rsid w:val="008F18C0"/>
    <w:rsid w:val="00900EE4"/>
    <w:rsid w:val="00904F3B"/>
    <w:rsid w:val="00907648"/>
    <w:rsid w:val="0091206A"/>
    <w:rsid w:val="00930FDE"/>
    <w:rsid w:val="00932BAF"/>
    <w:rsid w:val="00934C7C"/>
    <w:rsid w:val="00937AD8"/>
    <w:rsid w:val="0094030F"/>
    <w:rsid w:val="00965277"/>
    <w:rsid w:val="00984C93"/>
    <w:rsid w:val="00987CE1"/>
    <w:rsid w:val="0099405C"/>
    <w:rsid w:val="009A1100"/>
    <w:rsid w:val="009B27AA"/>
    <w:rsid w:val="009C600F"/>
    <w:rsid w:val="009D3723"/>
    <w:rsid w:val="009E04F2"/>
    <w:rsid w:val="009E3983"/>
    <w:rsid w:val="009F394D"/>
    <w:rsid w:val="00A00745"/>
    <w:rsid w:val="00A02CB2"/>
    <w:rsid w:val="00A03137"/>
    <w:rsid w:val="00A03B7B"/>
    <w:rsid w:val="00A05BB6"/>
    <w:rsid w:val="00A13D12"/>
    <w:rsid w:val="00A200C9"/>
    <w:rsid w:val="00A209F8"/>
    <w:rsid w:val="00A250D5"/>
    <w:rsid w:val="00A32F56"/>
    <w:rsid w:val="00A36028"/>
    <w:rsid w:val="00A47EA1"/>
    <w:rsid w:val="00A8056F"/>
    <w:rsid w:val="00A86E40"/>
    <w:rsid w:val="00A91424"/>
    <w:rsid w:val="00A9467C"/>
    <w:rsid w:val="00AA2C77"/>
    <w:rsid w:val="00AA5C1D"/>
    <w:rsid w:val="00AB2CF2"/>
    <w:rsid w:val="00AB7B78"/>
    <w:rsid w:val="00AC336D"/>
    <w:rsid w:val="00AC3FB9"/>
    <w:rsid w:val="00AC702A"/>
    <w:rsid w:val="00AD0FA7"/>
    <w:rsid w:val="00AD226F"/>
    <w:rsid w:val="00AF292B"/>
    <w:rsid w:val="00AF4BE2"/>
    <w:rsid w:val="00B120F1"/>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334"/>
    <w:rsid w:val="00BC2546"/>
    <w:rsid w:val="00BC7CCF"/>
    <w:rsid w:val="00BD636C"/>
    <w:rsid w:val="00BE41BC"/>
    <w:rsid w:val="00BF3E13"/>
    <w:rsid w:val="00C05085"/>
    <w:rsid w:val="00C06422"/>
    <w:rsid w:val="00C12F58"/>
    <w:rsid w:val="00C1593D"/>
    <w:rsid w:val="00C17FA6"/>
    <w:rsid w:val="00C45227"/>
    <w:rsid w:val="00C56C7E"/>
    <w:rsid w:val="00C644CF"/>
    <w:rsid w:val="00C73C0F"/>
    <w:rsid w:val="00C776A4"/>
    <w:rsid w:val="00CA2C6C"/>
    <w:rsid w:val="00CA3F45"/>
    <w:rsid w:val="00CB030E"/>
    <w:rsid w:val="00CB0652"/>
    <w:rsid w:val="00CB127E"/>
    <w:rsid w:val="00CC0600"/>
    <w:rsid w:val="00CC2769"/>
    <w:rsid w:val="00CC586C"/>
    <w:rsid w:val="00CC78AC"/>
    <w:rsid w:val="00CD7194"/>
    <w:rsid w:val="00CF3120"/>
    <w:rsid w:val="00CF7953"/>
    <w:rsid w:val="00D07232"/>
    <w:rsid w:val="00D10245"/>
    <w:rsid w:val="00D21BDD"/>
    <w:rsid w:val="00D268B2"/>
    <w:rsid w:val="00D34210"/>
    <w:rsid w:val="00D45E5D"/>
    <w:rsid w:val="00D464E1"/>
    <w:rsid w:val="00D5625E"/>
    <w:rsid w:val="00D57D96"/>
    <w:rsid w:val="00D6579E"/>
    <w:rsid w:val="00D65F07"/>
    <w:rsid w:val="00D704F3"/>
    <w:rsid w:val="00D77AFA"/>
    <w:rsid w:val="00D80CBE"/>
    <w:rsid w:val="00D92B62"/>
    <w:rsid w:val="00D92BB7"/>
    <w:rsid w:val="00DC76D2"/>
    <w:rsid w:val="00DD30ED"/>
    <w:rsid w:val="00DE2F2A"/>
    <w:rsid w:val="00DE34B8"/>
    <w:rsid w:val="00DF03A7"/>
    <w:rsid w:val="00E00548"/>
    <w:rsid w:val="00E03670"/>
    <w:rsid w:val="00E05D9F"/>
    <w:rsid w:val="00E50B6A"/>
    <w:rsid w:val="00E51F8D"/>
    <w:rsid w:val="00E64C21"/>
    <w:rsid w:val="00E66F64"/>
    <w:rsid w:val="00E67631"/>
    <w:rsid w:val="00E7798A"/>
    <w:rsid w:val="00E81656"/>
    <w:rsid w:val="00E82173"/>
    <w:rsid w:val="00EC24C6"/>
    <w:rsid w:val="00EF2933"/>
    <w:rsid w:val="00EF3557"/>
    <w:rsid w:val="00F05146"/>
    <w:rsid w:val="00F1115D"/>
    <w:rsid w:val="00F21194"/>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11170366">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47963931">
      <w:bodyDiv w:val="1"/>
      <w:marLeft w:val="0"/>
      <w:marRight w:val="0"/>
      <w:marTop w:val="0"/>
      <w:marBottom w:val="0"/>
      <w:divBdr>
        <w:top w:val="none" w:sz="0" w:space="0" w:color="auto"/>
        <w:left w:val="none" w:sz="0" w:space="0" w:color="auto"/>
        <w:bottom w:val="none" w:sz="0" w:space="0" w:color="auto"/>
        <w:right w:val="none" w:sz="0" w:space="0" w:color="auto"/>
      </w:divBdr>
      <w:divsChild>
        <w:div w:id="329211020">
          <w:marLeft w:val="0"/>
          <w:marRight w:val="0"/>
          <w:marTop w:val="0"/>
          <w:marBottom w:val="0"/>
          <w:divBdr>
            <w:top w:val="none" w:sz="0" w:space="0" w:color="auto"/>
            <w:left w:val="none" w:sz="0" w:space="0" w:color="auto"/>
            <w:bottom w:val="none" w:sz="0" w:space="0" w:color="auto"/>
            <w:right w:val="none" w:sz="0" w:space="0" w:color="auto"/>
          </w:divBdr>
        </w:div>
        <w:div w:id="26300408">
          <w:marLeft w:val="0"/>
          <w:marRight w:val="0"/>
          <w:marTop w:val="0"/>
          <w:marBottom w:val="0"/>
          <w:divBdr>
            <w:top w:val="none" w:sz="0" w:space="0" w:color="auto"/>
            <w:left w:val="none" w:sz="0" w:space="0" w:color="auto"/>
            <w:bottom w:val="none" w:sz="0" w:space="0" w:color="auto"/>
            <w:right w:val="none" w:sz="0" w:space="0" w:color="auto"/>
          </w:divBdr>
        </w:div>
        <w:div w:id="228462264">
          <w:marLeft w:val="0"/>
          <w:marRight w:val="0"/>
          <w:marTop w:val="0"/>
          <w:marBottom w:val="0"/>
          <w:divBdr>
            <w:top w:val="none" w:sz="0" w:space="0" w:color="auto"/>
            <w:left w:val="none" w:sz="0" w:space="0" w:color="auto"/>
            <w:bottom w:val="none" w:sz="0" w:space="0" w:color="auto"/>
            <w:right w:val="none" w:sz="0" w:space="0" w:color="auto"/>
          </w:divBdr>
        </w:div>
        <w:div w:id="746147704">
          <w:marLeft w:val="0"/>
          <w:marRight w:val="0"/>
          <w:marTop w:val="0"/>
          <w:marBottom w:val="0"/>
          <w:divBdr>
            <w:top w:val="none" w:sz="0" w:space="0" w:color="auto"/>
            <w:left w:val="none" w:sz="0" w:space="0" w:color="auto"/>
            <w:bottom w:val="none" w:sz="0" w:space="0" w:color="auto"/>
            <w:right w:val="none" w:sz="0" w:space="0" w:color="auto"/>
          </w:divBdr>
        </w:div>
        <w:div w:id="1184172388">
          <w:marLeft w:val="0"/>
          <w:marRight w:val="0"/>
          <w:marTop w:val="0"/>
          <w:marBottom w:val="0"/>
          <w:divBdr>
            <w:top w:val="none" w:sz="0" w:space="0" w:color="auto"/>
            <w:left w:val="none" w:sz="0" w:space="0" w:color="auto"/>
            <w:bottom w:val="none" w:sz="0" w:space="0" w:color="auto"/>
            <w:right w:val="none" w:sz="0" w:space="0" w:color="auto"/>
          </w:divBdr>
        </w:div>
        <w:div w:id="1423792775">
          <w:marLeft w:val="0"/>
          <w:marRight w:val="0"/>
          <w:marTop w:val="0"/>
          <w:marBottom w:val="0"/>
          <w:divBdr>
            <w:top w:val="none" w:sz="0" w:space="0" w:color="auto"/>
            <w:left w:val="none" w:sz="0" w:space="0" w:color="auto"/>
            <w:bottom w:val="none" w:sz="0" w:space="0" w:color="auto"/>
            <w:right w:val="none" w:sz="0" w:space="0" w:color="auto"/>
          </w:divBdr>
        </w:div>
        <w:div w:id="48580399">
          <w:marLeft w:val="0"/>
          <w:marRight w:val="0"/>
          <w:marTop w:val="0"/>
          <w:marBottom w:val="0"/>
          <w:divBdr>
            <w:top w:val="none" w:sz="0" w:space="0" w:color="auto"/>
            <w:left w:val="none" w:sz="0" w:space="0" w:color="auto"/>
            <w:bottom w:val="none" w:sz="0" w:space="0" w:color="auto"/>
            <w:right w:val="none" w:sz="0" w:space="0" w:color="auto"/>
          </w:divBdr>
        </w:div>
        <w:div w:id="1853183130">
          <w:marLeft w:val="0"/>
          <w:marRight w:val="0"/>
          <w:marTop w:val="0"/>
          <w:marBottom w:val="0"/>
          <w:divBdr>
            <w:top w:val="none" w:sz="0" w:space="0" w:color="auto"/>
            <w:left w:val="none" w:sz="0" w:space="0" w:color="auto"/>
            <w:bottom w:val="none" w:sz="0" w:space="0" w:color="auto"/>
            <w:right w:val="none" w:sz="0" w:space="0" w:color="auto"/>
          </w:divBdr>
        </w:div>
        <w:div w:id="952708406">
          <w:marLeft w:val="0"/>
          <w:marRight w:val="0"/>
          <w:marTop w:val="0"/>
          <w:marBottom w:val="0"/>
          <w:divBdr>
            <w:top w:val="none" w:sz="0" w:space="0" w:color="auto"/>
            <w:left w:val="none" w:sz="0" w:space="0" w:color="auto"/>
            <w:bottom w:val="none" w:sz="0" w:space="0" w:color="auto"/>
            <w:right w:val="none" w:sz="0" w:space="0" w:color="auto"/>
          </w:divBdr>
        </w:div>
        <w:div w:id="2000032213">
          <w:marLeft w:val="0"/>
          <w:marRight w:val="0"/>
          <w:marTop w:val="0"/>
          <w:marBottom w:val="0"/>
          <w:divBdr>
            <w:top w:val="none" w:sz="0" w:space="0" w:color="auto"/>
            <w:left w:val="none" w:sz="0" w:space="0" w:color="auto"/>
            <w:bottom w:val="none" w:sz="0" w:space="0" w:color="auto"/>
            <w:right w:val="none" w:sz="0" w:space="0" w:color="auto"/>
          </w:divBdr>
        </w:div>
        <w:div w:id="716901821">
          <w:marLeft w:val="0"/>
          <w:marRight w:val="0"/>
          <w:marTop w:val="0"/>
          <w:marBottom w:val="0"/>
          <w:divBdr>
            <w:top w:val="none" w:sz="0" w:space="0" w:color="auto"/>
            <w:left w:val="none" w:sz="0" w:space="0" w:color="auto"/>
            <w:bottom w:val="none" w:sz="0" w:space="0" w:color="auto"/>
            <w:right w:val="none" w:sz="0" w:space="0" w:color="auto"/>
          </w:divBdr>
        </w:div>
        <w:div w:id="637149113">
          <w:marLeft w:val="0"/>
          <w:marRight w:val="0"/>
          <w:marTop w:val="0"/>
          <w:marBottom w:val="0"/>
          <w:divBdr>
            <w:top w:val="none" w:sz="0" w:space="0" w:color="auto"/>
            <w:left w:val="none" w:sz="0" w:space="0" w:color="auto"/>
            <w:bottom w:val="none" w:sz="0" w:space="0" w:color="auto"/>
            <w:right w:val="none" w:sz="0" w:space="0" w:color="auto"/>
          </w:divBdr>
        </w:div>
        <w:div w:id="423579354">
          <w:marLeft w:val="0"/>
          <w:marRight w:val="0"/>
          <w:marTop w:val="0"/>
          <w:marBottom w:val="0"/>
          <w:divBdr>
            <w:top w:val="none" w:sz="0" w:space="0" w:color="auto"/>
            <w:left w:val="none" w:sz="0" w:space="0" w:color="auto"/>
            <w:bottom w:val="none" w:sz="0" w:space="0" w:color="auto"/>
            <w:right w:val="none" w:sz="0" w:space="0" w:color="auto"/>
          </w:divBdr>
        </w:div>
        <w:div w:id="483860539">
          <w:marLeft w:val="0"/>
          <w:marRight w:val="0"/>
          <w:marTop w:val="0"/>
          <w:marBottom w:val="0"/>
          <w:divBdr>
            <w:top w:val="none" w:sz="0" w:space="0" w:color="auto"/>
            <w:left w:val="none" w:sz="0" w:space="0" w:color="auto"/>
            <w:bottom w:val="none" w:sz="0" w:space="0" w:color="auto"/>
            <w:right w:val="none" w:sz="0" w:space="0" w:color="auto"/>
          </w:divBdr>
        </w:div>
        <w:div w:id="3484491">
          <w:marLeft w:val="0"/>
          <w:marRight w:val="0"/>
          <w:marTop w:val="0"/>
          <w:marBottom w:val="0"/>
          <w:divBdr>
            <w:top w:val="none" w:sz="0" w:space="0" w:color="auto"/>
            <w:left w:val="none" w:sz="0" w:space="0" w:color="auto"/>
            <w:bottom w:val="none" w:sz="0" w:space="0" w:color="auto"/>
            <w:right w:val="none" w:sz="0" w:space="0" w:color="auto"/>
          </w:divBdr>
        </w:div>
      </w:divsChild>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96915094">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64376483">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028795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340</Words>
  <Characters>2172</Characters>
  <Application>Microsoft Office Word</Application>
  <DocSecurity>0</DocSecurity>
  <Lines>86</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11</cp:revision>
  <cp:lastPrinted>2025-07-19T06:35:00Z</cp:lastPrinted>
  <dcterms:created xsi:type="dcterms:W3CDTF">2025-07-19T05:07:00Z</dcterms:created>
  <dcterms:modified xsi:type="dcterms:W3CDTF">2025-09-24T06:22:00Z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