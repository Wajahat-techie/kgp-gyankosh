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08771919" w:rsidR="00247F81" w:rsidRDefault="00247F81" w:rsidP="007F61ED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AA4BFD">
        <w:rPr>
          <w:rFonts w:ascii="Tahoma" w:hAnsi="Tahoma" w:cs="Tahoma"/>
          <w:sz w:val="24"/>
          <w:szCs w:val="24"/>
        </w:rPr>
        <w:t>6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AA4BFD" w:rsidRPr="00AA4BFD">
        <w:rPr>
          <w:rFonts w:ascii="Tahoma" w:hAnsi="Tahoma" w:cs="Tahoma"/>
          <w:sz w:val="24"/>
          <w:szCs w:val="24"/>
        </w:rPr>
        <w:t>558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1D128D">
        <w:rPr>
          <w:rFonts w:ascii="Tahoma" w:hAnsi="Tahoma" w:cs="Tahoma"/>
          <w:sz w:val="24"/>
          <w:szCs w:val="24"/>
        </w:rPr>
        <w:t xml:space="preserve">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AA4BFD">
        <w:rPr>
          <w:rFonts w:ascii="Tahoma" w:hAnsi="Tahoma" w:cs="Tahoma"/>
          <w:sz w:val="24"/>
          <w:szCs w:val="24"/>
        </w:rPr>
        <w:t>29</w:t>
      </w:r>
      <w:r w:rsidR="007F61ED">
        <w:rPr>
          <w:rFonts w:ascii="Tahoma" w:hAnsi="Tahoma" w:cs="Tahoma"/>
          <w:sz w:val="24"/>
          <w:szCs w:val="24"/>
        </w:rPr>
        <w:t>-0</w:t>
      </w:r>
      <w:r w:rsidR="00AA4BFD">
        <w:rPr>
          <w:rFonts w:ascii="Tahoma" w:hAnsi="Tahoma" w:cs="Tahoma"/>
          <w:sz w:val="24"/>
          <w:szCs w:val="24"/>
        </w:rPr>
        <w:t>6</w:t>
      </w:r>
      <w:r w:rsidR="007F61ED">
        <w:rPr>
          <w:rFonts w:ascii="Tahoma" w:hAnsi="Tahoma" w:cs="Tahoma"/>
          <w:sz w:val="24"/>
          <w:szCs w:val="24"/>
        </w:rPr>
        <w:t>-202</w:t>
      </w:r>
      <w:r w:rsidR="00AA4BFD">
        <w:rPr>
          <w:rFonts w:ascii="Tahoma" w:hAnsi="Tahoma" w:cs="Tahoma"/>
          <w:sz w:val="24"/>
          <w:szCs w:val="24"/>
        </w:rPr>
        <w:t>6</w:t>
      </w:r>
    </w:p>
    <w:p w14:paraId="15D092DB" w14:textId="77777777" w:rsidR="001D128D" w:rsidRPr="007F61ED" w:rsidRDefault="001D128D" w:rsidP="007F61ED">
      <w:pPr>
        <w:ind w:left="-360"/>
        <w:rPr>
          <w:rFonts w:ascii="Tahoma" w:hAnsi="Tahoma" w:cs="Tahoma"/>
          <w:sz w:val="24"/>
          <w:szCs w:val="24"/>
        </w:rPr>
      </w:pPr>
    </w:p>
    <w:p w14:paraId="33EED86D" w14:textId="5A99DE7E" w:rsid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1D128D">
        <w:rPr>
          <w:rFonts w:ascii="Tahoma" w:hAnsi="Tahoma" w:cs="Tahoma"/>
          <w:b/>
          <w:bCs/>
          <w:sz w:val="25"/>
          <w:szCs w:val="25"/>
        </w:rPr>
        <w:t>Subject: Submission of Seat Availability in 3</w:t>
      </w:r>
      <w:r w:rsidRPr="001D128D">
        <w:rPr>
          <w:rFonts w:ascii="Tahoma" w:hAnsi="Tahoma" w:cs="Tahoma"/>
          <w:b/>
          <w:bCs/>
          <w:sz w:val="25"/>
          <w:szCs w:val="25"/>
          <w:vertAlign w:val="superscript"/>
        </w:rPr>
        <w:t>rd</w:t>
      </w:r>
      <w:r w:rsidRPr="001D128D">
        <w:rPr>
          <w:rFonts w:ascii="Tahoma" w:hAnsi="Tahoma" w:cs="Tahoma"/>
          <w:b/>
          <w:bCs/>
          <w:sz w:val="25"/>
          <w:szCs w:val="25"/>
        </w:rPr>
        <w:t xml:space="preserve"> Semester for All Branches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397C7292" w14:textId="77777777" w:rsidR="001D128D" w:rsidRP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5E88E77" w14:textId="6E1F1059" w:rsidR="001D128D" w:rsidRP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D128D">
        <w:rPr>
          <w:rFonts w:ascii="Tahoma" w:hAnsi="Tahoma" w:cs="Tahoma"/>
          <w:sz w:val="25"/>
          <w:szCs w:val="25"/>
        </w:rPr>
        <w:t>Sir,</w:t>
      </w:r>
    </w:p>
    <w:p w14:paraId="462D8749" w14:textId="1FAC8435" w:rsidR="001D128D" w:rsidRDefault="001D128D" w:rsidP="008C47E8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D128D">
        <w:rPr>
          <w:rFonts w:ascii="Tahoma" w:hAnsi="Tahoma" w:cs="Tahoma"/>
          <w:sz w:val="25"/>
          <w:szCs w:val="25"/>
        </w:rPr>
        <w:t>In response to your letter No. BOTE/</w:t>
      </w:r>
      <w:r w:rsidR="00AA4BFD">
        <w:rPr>
          <w:rFonts w:ascii="Tahoma" w:hAnsi="Tahoma" w:cs="Tahoma"/>
          <w:sz w:val="25"/>
          <w:szCs w:val="25"/>
        </w:rPr>
        <w:t>Eval</w:t>
      </w:r>
      <w:r w:rsidRPr="001D128D">
        <w:rPr>
          <w:rFonts w:ascii="Tahoma" w:hAnsi="Tahoma" w:cs="Tahoma"/>
          <w:sz w:val="25"/>
          <w:szCs w:val="25"/>
        </w:rPr>
        <w:t>/</w:t>
      </w:r>
      <w:r w:rsidR="00AA4BFD">
        <w:rPr>
          <w:rFonts w:ascii="Tahoma" w:hAnsi="Tahoma" w:cs="Tahoma"/>
          <w:sz w:val="25"/>
          <w:szCs w:val="25"/>
        </w:rPr>
        <w:t>26/1861,</w:t>
      </w:r>
      <w:r w:rsidRPr="001D128D">
        <w:rPr>
          <w:rFonts w:ascii="Tahoma" w:hAnsi="Tahoma" w:cs="Tahoma"/>
          <w:sz w:val="25"/>
          <w:szCs w:val="25"/>
        </w:rPr>
        <w:t xml:space="preserve"> dated </w:t>
      </w:r>
      <w:r w:rsidR="00AA4BFD">
        <w:rPr>
          <w:rFonts w:ascii="Tahoma" w:hAnsi="Tahoma" w:cs="Tahoma"/>
          <w:sz w:val="25"/>
          <w:szCs w:val="25"/>
        </w:rPr>
        <w:t>29</w:t>
      </w:r>
      <w:r w:rsidRPr="001D128D">
        <w:rPr>
          <w:rFonts w:ascii="Tahoma" w:hAnsi="Tahoma" w:cs="Tahoma"/>
          <w:sz w:val="25"/>
          <w:szCs w:val="25"/>
        </w:rPr>
        <w:t>/0</w:t>
      </w:r>
      <w:r w:rsidR="00AA4BFD">
        <w:rPr>
          <w:rFonts w:ascii="Tahoma" w:hAnsi="Tahoma" w:cs="Tahoma"/>
          <w:sz w:val="25"/>
          <w:szCs w:val="25"/>
        </w:rPr>
        <w:t>6</w:t>
      </w:r>
      <w:r w:rsidRPr="001D128D">
        <w:rPr>
          <w:rFonts w:ascii="Tahoma" w:hAnsi="Tahoma" w:cs="Tahoma"/>
          <w:sz w:val="25"/>
          <w:szCs w:val="25"/>
        </w:rPr>
        <w:t>/</w:t>
      </w:r>
      <w:r w:rsidR="00841615" w:rsidRPr="001D128D">
        <w:rPr>
          <w:rFonts w:ascii="Tahoma" w:hAnsi="Tahoma" w:cs="Tahoma"/>
          <w:sz w:val="25"/>
          <w:szCs w:val="25"/>
        </w:rPr>
        <w:t>202</w:t>
      </w:r>
      <w:r w:rsidR="00AA4BFD">
        <w:rPr>
          <w:rFonts w:ascii="Tahoma" w:hAnsi="Tahoma" w:cs="Tahoma"/>
          <w:sz w:val="25"/>
          <w:szCs w:val="25"/>
        </w:rPr>
        <w:t>6</w:t>
      </w:r>
      <w:r w:rsidR="00841615" w:rsidRPr="001D128D">
        <w:rPr>
          <w:rFonts w:ascii="Tahoma" w:hAnsi="Tahoma" w:cs="Tahoma"/>
          <w:sz w:val="25"/>
          <w:szCs w:val="25"/>
        </w:rPr>
        <w:t>,</w:t>
      </w:r>
      <w:r w:rsidR="00841615">
        <w:rPr>
          <w:rFonts w:ascii="Tahoma" w:hAnsi="Tahoma" w:cs="Tahoma"/>
          <w:sz w:val="25"/>
          <w:szCs w:val="25"/>
        </w:rPr>
        <w:t xml:space="preserve"> Kindly</w:t>
      </w:r>
      <w:r w:rsidRPr="001D128D">
        <w:rPr>
          <w:rFonts w:ascii="Tahoma" w:hAnsi="Tahoma" w:cs="Tahoma"/>
          <w:sz w:val="25"/>
          <w:szCs w:val="25"/>
        </w:rPr>
        <w:t xml:space="preserve"> find below the details of vacant seats in the 3rd semester across all branches at our institution:</w:t>
      </w:r>
    </w:p>
    <w:p w14:paraId="6D04CEA9" w14:textId="77777777" w:rsidR="008C47E8" w:rsidRDefault="008C47E8" w:rsidP="008C47E8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96D045E" w14:textId="24FF7A9C" w:rsidR="001D128D" w:rsidRDefault="00AA4BFD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AA4BFD">
        <w:rPr>
          <w:rFonts w:ascii="Tahoma" w:hAnsi="Tahoma" w:cs="Tahoma"/>
          <w:noProof/>
          <w:sz w:val="25"/>
          <w:szCs w:val="25"/>
        </w:rPr>
        <w:drawing>
          <wp:inline distT="0" distB="0" distL="0" distR="0" wp14:anchorId="780F798D" wp14:editId="2A7331D7">
            <wp:extent cx="5691820" cy="3155950"/>
            <wp:effectExtent l="0" t="0" r="4445" b="6350"/>
            <wp:docPr id="10929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64167" name=""/>
                    <pic:cNvPicPr/>
                  </pic:nvPicPr>
                  <pic:blipFill rotWithShape="1">
                    <a:blip r:embed="rId7"/>
                    <a:srcRect b="1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84" cy="315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A969E" w14:textId="2036E71F" w:rsidR="001D128D" w:rsidRDefault="001D128D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AA220C4" w14:textId="77777777" w:rsidR="00944190" w:rsidRDefault="00944190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77FFF597" w14:textId="77777777" w:rsidR="00944190" w:rsidRDefault="00944190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384C72D3" w14:textId="77777777" w:rsidR="00944190" w:rsidRDefault="00944190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6D16A7E8" w:rsidR="00247F81" w:rsidRPr="001E487E" w:rsidRDefault="00AA4BFD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15F417" wp14:editId="45C6D82E">
            <wp:simplePos x="0" y="0"/>
            <wp:positionH relativeFrom="column">
              <wp:posOffset>3627120</wp:posOffset>
            </wp:positionH>
            <wp:positionV relativeFrom="paragraph">
              <wp:posOffset>286385</wp:posOffset>
            </wp:positionV>
            <wp:extent cx="1827947" cy="975360"/>
            <wp:effectExtent l="0" t="0" r="1270" b="0"/>
            <wp:wrapTight wrapText="bothSides">
              <wp:wrapPolygon edited="0">
                <wp:start x="13284" y="0"/>
                <wp:lineTo x="8556" y="844"/>
                <wp:lineTo x="2026" y="5063"/>
                <wp:lineTo x="2026" y="7172"/>
                <wp:lineTo x="0" y="12234"/>
                <wp:lineTo x="0" y="13500"/>
                <wp:lineTo x="6755" y="13922"/>
                <wp:lineTo x="6980" y="21094"/>
                <wp:lineTo x="8106" y="21094"/>
                <wp:lineTo x="8106" y="20672"/>
                <wp:lineTo x="9682" y="13922"/>
                <wp:lineTo x="16436" y="7172"/>
                <wp:lineTo x="21390" y="5484"/>
                <wp:lineTo x="21390" y="1688"/>
                <wp:lineTo x="14410" y="0"/>
                <wp:lineTo x="13284" y="0"/>
              </wp:wrapPolygon>
            </wp:wrapTight>
            <wp:docPr id="484977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947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7F81"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69600EB4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70CC7D8D" w14:textId="5AAAFF72" w:rsidR="00AA4BFD" w:rsidRDefault="00AA4BFD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D37780F" w14:textId="77777777" w:rsidR="00AA4BFD" w:rsidRDefault="00AA4BFD" w:rsidP="00AA4BF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C47E8">
      <w:headerReference w:type="default" r:id="rId9"/>
      <w:pgSz w:w="11906" w:h="16838"/>
      <w:pgMar w:top="797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8925C" w14:textId="77777777" w:rsidR="00472E39" w:rsidRDefault="00472E39">
      <w:r>
        <w:separator/>
      </w:r>
    </w:p>
  </w:endnote>
  <w:endnote w:type="continuationSeparator" w:id="0">
    <w:p w14:paraId="52AA23D4" w14:textId="77777777" w:rsidR="00472E39" w:rsidRDefault="00472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A451E" w14:textId="77777777" w:rsidR="00472E39" w:rsidRDefault="00472E39">
      <w:r>
        <w:separator/>
      </w:r>
    </w:p>
  </w:footnote>
  <w:footnote w:type="continuationSeparator" w:id="0">
    <w:p w14:paraId="1B99F78B" w14:textId="77777777" w:rsidR="00472E39" w:rsidRDefault="00472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70453635" name="Picture 127045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107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128D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61151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72E39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B7E12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41615"/>
    <w:rsid w:val="0085640F"/>
    <w:rsid w:val="008567AA"/>
    <w:rsid w:val="00891029"/>
    <w:rsid w:val="00892712"/>
    <w:rsid w:val="008A680A"/>
    <w:rsid w:val="008B0BB0"/>
    <w:rsid w:val="008C47E8"/>
    <w:rsid w:val="008E6C4B"/>
    <w:rsid w:val="008F18C0"/>
    <w:rsid w:val="00907648"/>
    <w:rsid w:val="00914E34"/>
    <w:rsid w:val="00930FDE"/>
    <w:rsid w:val="00940BA1"/>
    <w:rsid w:val="00944190"/>
    <w:rsid w:val="00981035"/>
    <w:rsid w:val="00984C93"/>
    <w:rsid w:val="00987CE1"/>
    <w:rsid w:val="0099405C"/>
    <w:rsid w:val="009C600F"/>
    <w:rsid w:val="009D3723"/>
    <w:rsid w:val="009E04F2"/>
    <w:rsid w:val="009E3EDD"/>
    <w:rsid w:val="00A03B7B"/>
    <w:rsid w:val="00A200C9"/>
    <w:rsid w:val="00A250D5"/>
    <w:rsid w:val="00A32F56"/>
    <w:rsid w:val="00A36028"/>
    <w:rsid w:val="00A43D19"/>
    <w:rsid w:val="00A50E0A"/>
    <w:rsid w:val="00A91424"/>
    <w:rsid w:val="00AA2C77"/>
    <w:rsid w:val="00AA4BFD"/>
    <w:rsid w:val="00AC3FB9"/>
    <w:rsid w:val="00AC702A"/>
    <w:rsid w:val="00AD226F"/>
    <w:rsid w:val="00B13A52"/>
    <w:rsid w:val="00B14580"/>
    <w:rsid w:val="00B24CF4"/>
    <w:rsid w:val="00B26993"/>
    <w:rsid w:val="00B42EF5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7</cp:revision>
  <cp:lastPrinted>2026-06-29T15:06:00Z</cp:lastPrinted>
  <dcterms:created xsi:type="dcterms:W3CDTF">2025-07-10T03:33:00Z</dcterms:created>
  <dcterms:modified xsi:type="dcterms:W3CDTF">2026-06-30T05:32:00Z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