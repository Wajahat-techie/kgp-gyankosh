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88AB" w14:textId="77777777" w:rsidR="00723FFC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</w:p>
    <w:p w14:paraId="7759087D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3526FEF9" w14:textId="1BF54D3B" w:rsidR="00723FFC" w:rsidRPr="00103253" w:rsidRDefault="00723FFC" w:rsidP="005E278F">
      <w:pPr>
        <w:ind w:left="-450" w:firstLine="90"/>
        <w:jc w:val="both"/>
        <w:rPr>
          <w:rFonts w:ascii="Tahoma" w:hAnsi="Tahoma" w:cs="Tahoma"/>
          <w:sz w:val="40"/>
          <w:szCs w:val="40"/>
        </w:rPr>
      </w:pPr>
      <w:r>
        <w:rPr>
          <w:rFonts w:ascii="Tahoma" w:hAnsi="Tahoma" w:cs="Tahoma"/>
          <w:sz w:val="25"/>
          <w:szCs w:val="25"/>
        </w:rPr>
        <w:t xml:space="preserve">                    </w:t>
      </w:r>
      <w:r w:rsidR="00640BC8">
        <w:rPr>
          <w:rFonts w:ascii="Tahoma" w:hAnsi="Tahoma" w:cs="Tahoma"/>
          <w:sz w:val="25"/>
          <w:szCs w:val="25"/>
        </w:rPr>
        <w:t xml:space="preserve">   </w:t>
      </w:r>
      <w:r>
        <w:rPr>
          <w:rFonts w:ascii="Tahoma" w:hAnsi="Tahoma" w:cs="Tahoma"/>
          <w:sz w:val="25"/>
          <w:szCs w:val="25"/>
        </w:rPr>
        <w:t xml:space="preserve"> </w:t>
      </w:r>
      <w:r w:rsidR="00640BC8">
        <w:rPr>
          <w:rFonts w:ascii="Tahoma" w:hAnsi="Tahoma" w:cs="Tahoma"/>
          <w:sz w:val="25"/>
          <w:szCs w:val="25"/>
        </w:rPr>
        <w:t xml:space="preserve"> </w:t>
      </w:r>
      <w:r w:rsidR="00071758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</w:t>
      </w:r>
      <w:r w:rsidR="003E542C" w:rsidRPr="003E542C">
        <w:rPr>
          <w:rFonts w:ascii="Tahoma" w:hAnsi="Tahoma" w:cs="Tahoma"/>
          <w:b/>
          <w:bCs/>
          <w:sz w:val="40"/>
          <w:szCs w:val="40"/>
        </w:rPr>
        <w:t>MEETING NOTICE</w:t>
      </w:r>
    </w:p>
    <w:p w14:paraId="28C51E23" w14:textId="77777777" w:rsidR="00FB5E3E" w:rsidRPr="00FB5E3E" w:rsidRDefault="00FB5E3E" w:rsidP="00FB5E3E">
      <w:pPr>
        <w:jc w:val="both"/>
        <w:rPr>
          <w:rFonts w:ascii="Tahoma" w:hAnsi="Tahoma" w:cs="Tahoma"/>
          <w:sz w:val="26"/>
          <w:szCs w:val="26"/>
        </w:rPr>
      </w:pPr>
    </w:p>
    <w:p w14:paraId="2D21E827" w14:textId="0825B6B7" w:rsidR="00FB5E3E" w:rsidRPr="00FB5E3E" w:rsidRDefault="00FB5E3E" w:rsidP="00FB5E3E">
      <w:pPr>
        <w:ind w:left="-450" w:firstLine="90"/>
        <w:jc w:val="both"/>
        <w:rPr>
          <w:rFonts w:ascii="Tahoma" w:hAnsi="Tahoma" w:cs="Tahoma"/>
          <w:b/>
          <w:bCs/>
          <w:sz w:val="26"/>
          <w:szCs w:val="26"/>
        </w:rPr>
      </w:pPr>
      <w:r w:rsidRPr="00FB5E3E">
        <w:rPr>
          <w:rFonts w:ascii="Tahoma" w:hAnsi="Tahoma" w:cs="Tahoma"/>
          <w:b/>
          <w:bCs/>
          <w:sz w:val="26"/>
          <w:szCs w:val="26"/>
        </w:rPr>
        <w:t>No: KGP/Estt/2026/</w:t>
      </w:r>
      <w:r w:rsidR="005A083F">
        <w:rPr>
          <w:rFonts w:ascii="Tahoma" w:hAnsi="Tahoma" w:cs="Tahoma"/>
          <w:b/>
          <w:bCs/>
          <w:sz w:val="26"/>
          <w:szCs w:val="26"/>
        </w:rPr>
        <w:t xml:space="preserve">    </w:t>
      </w:r>
      <w:r w:rsidRPr="00FB5E3E">
        <w:rPr>
          <w:rFonts w:ascii="Tahoma" w:hAnsi="Tahoma" w:cs="Tahoma"/>
          <w:b/>
          <w:bCs/>
          <w:sz w:val="26"/>
          <w:szCs w:val="26"/>
        </w:rPr>
        <w:t xml:space="preserve">                         </w:t>
      </w:r>
      <w:r w:rsidR="005A083F">
        <w:rPr>
          <w:rFonts w:ascii="Tahoma" w:hAnsi="Tahoma" w:cs="Tahoma"/>
          <w:b/>
          <w:bCs/>
          <w:sz w:val="26"/>
          <w:szCs w:val="26"/>
        </w:rPr>
        <w:t xml:space="preserve"> </w:t>
      </w:r>
      <w:r w:rsidRPr="00FB5E3E">
        <w:rPr>
          <w:rFonts w:ascii="Tahoma" w:hAnsi="Tahoma" w:cs="Tahoma"/>
          <w:b/>
          <w:bCs/>
          <w:sz w:val="26"/>
          <w:szCs w:val="26"/>
        </w:rPr>
        <w:t>Dated: 29-08-2026</w:t>
      </w:r>
    </w:p>
    <w:p w14:paraId="08D3E5EE" w14:textId="77777777" w:rsidR="00FB5E3E" w:rsidRPr="00FB5E3E" w:rsidRDefault="00FB5E3E" w:rsidP="00FB5E3E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639E77BF" w14:textId="625D63A2" w:rsidR="00FB5E3E" w:rsidRPr="00FB5E3E" w:rsidRDefault="00FB5E3E" w:rsidP="00FB5E3E">
      <w:pPr>
        <w:ind w:left="-450" w:firstLine="90"/>
        <w:jc w:val="both"/>
        <w:rPr>
          <w:rFonts w:ascii="Tahoma" w:hAnsi="Tahoma" w:cs="Tahoma"/>
          <w:b/>
          <w:bCs/>
          <w:sz w:val="26"/>
          <w:szCs w:val="26"/>
        </w:rPr>
      </w:pPr>
      <w:r w:rsidRPr="00FB5E3E">
        <w:rPr>
          <w:rFonts w:ascii="Tahoma" w:hAnsi="Tahoma" w:cs="Tahoma"/>
          <w:b/>
          <w:bCs/>
          <w:sz w:val="26"/>
          <w:szCs w:val="26"/>
        </w:rPr>
        <w:t xml:space="preserve">Subject: Meeting of the Committee for the Wood Carving Artisan Heritage Course under </w:t>
      </w:r>
      <w:r w:rsidRPr="00FB5E3E">
        <w:rPr>
          <w:rFonts w:ascii="Tahoma" w:hAnsi="Tahoma" w:cs="Tahoma"/>
          <w:b/>
          <w:bCs/>
          <w:sz w:val="26"/>
          <w:szCs w:val="26"/>
        </w:rPr>
        <w:t>the “</w:t>
      </w:r>
      <w:r w:rsidRPr="00FB5E3E">
        <w:rPr>
          <w:rFonts w:ascii="Tahoma" w:hAnsi="Tahoma" w:cs="Tahoma"/>
          <w:b/>
          <w:bCs/>
          <w:sz w:val="26"/>
          <w:szCs w:val="26"/>
        </w:rPr>
        <w:t>Chief Minister's Scheme for Introduction of Heritage Courses" for the Session 2025-26.</w:t>
      </w:r>
    </w:p>
    <w:p w14:paraId="5164B74C" w14:textId="77777777" w:rsidR="00FB5E3E" w:rsidRPr="00FB5E3E" w:rsidRDefault="00FB5E3E" w:rsidP="00FB5E3E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1FD8C171" w14:textId="77777777" w:rsidR="00FB5E3E" w:rsidRPr="00FB5E3E" w:rsidRDefault="00FB5E3E" w:rsidP="005A083F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FB5E3E">
        <w:rPr>
          <w:rFonts w:ascii="Tahoma" w:hAnsi="Tahoma" w:cs="Tahoma"/>
          <w:sz w:val="26"/>
          <w:szCs w:val="26"/>
        </w:rPr>
        <w:t xml:space="preserve">In continuation to Order No. 130 of 2025 dated 04-11-2025 regarding constitution of the </w:t>
      </w:r>
    </w:p>
    <w:p w14:paraId="5981D5EE" w14:textId="77777777" w:rsidR="00FB5E3E" w:rsidRPr="00FB5E3E" w:rsidRDefault="00FB5E3E" w:rsidP="005A083F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FB5E3E">
        <w:rPr>
          <w:rFonts w:ascii="Tahoma" w:hAnsi="Tahoma" w:cs="Tahoma"/>
          <w:sz w:val="26"/>
          <w:szCs w:val="26"/>
        </w:rPr>
        <w:t xml:space="preserve">Committee for the Wood Carving Artisan Heritage Course, all members of the Committee </w:t>
      </w:r>
    </w:p>
    <w:p w14:paraId="64F8E90B" w14:textId="77777777" w:rsidR="00FB5E3E" w:rsidRPr="00FB5E3E" w:rsidRDefault="00FB5E3E" w:rsidP="005A083F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FB5E3E">
        <w:rPr>
          <w:rFonts w:ascii="Tahoma" w:hAnsi="Tahoma" w:cs="Tahoma"/>
          <w:sz w:val="26"/>
          <w:szCs w:val="26"/>
        </w:rPr>
        <w:t xml:space="preserve">along with the concerned Instructors are hereby informed that a meeting has been </w:t>
      </w:r>
    </w:p>
    <w:p w14:paraId="7DBE1DDC" w14:textId="3B0E9C17" w:rsidR="00FB5E3E" w:rsidRPr="00FB5E3E" w:rsidRDefault="00FB5E3E" w:rsidP="005A083F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FB5E3E">
        <w:rPr>
          <w:rFonts w:ascii="Tahoma" w:hAnsi="Tahoma" w:cs="Tahoma"/>
          <w:sz w:val="26"/>
          <w:szCs w:val="26"/>
        </w:rPr>
        <w:t>scheduled as under:</w:t>
      </w:r>
    </w:p>
    <w:p w14:paraId="71CA7785" w14:textId="76DB14D8" w:rsidR="005A083F" w:rsidRPr="005A083F" w:rsidRDefault="005A083F" w:rsidP="005A083F">
      <w:pPr>
        <w:tabs>
          <w:tab w:val="left" w:pos="-142"/>
          <w:tab w:val="left" w:pos="0"/>
        </w:tabs>
        <w:ind w:hanging="284"/>
        <w:jc w:val="both"/>
        <w:rPr>
          <w:rFonts w:ascii="Tahoma" w:hAnsi="Tahoma" w:cs="Tahoma"/>
          <w:b/>
          <w:bCs/>
          <w:sz w:val="26"/>
          <w:szCs w:val="26"/>
        </w:rPr>
      </w:pPr>
      <w:r w:rsidRPr="005A083F">
        <w:rPr>
          <w:rFonts w:ascii="Tahoma" w:hAnsi="Tahoma" w:cs="Tahoma"/>
          <w:b/>
          <w:bCs/>
          <w:sz w:val="26"/>
          <w:szCs w:val="26"/>
        </w:rPr>
        <w:t>Date: Monday, 31st August 2026</w:t>
      </w:r>
    </w:p>
    <w:p w14:paraId="1EB9FF64" w14:textId="767D5005" w:rsidR="005A083F" w:rsidRPr="005A083F" w:rsidRDefault="005A083F" w:rsidP="005A083F">
      <w:pPr>
        <w:tabs>
          <w:tab w:val="left" w:pos="-142"/>
          <w:tab w:val="left" w:pos="0"/>
        </w:tabs>
        <w:ind w:hanging="284"/>
        <w:jc w:val="both"/>
        <w:rPr>
          <w:rFonts w:ascii="Tahoma" w:hAnsi="Tahoma" w:cs="Tahoma"/>
          <w:b/>
          <w:bCs/>
          <w:sz w:val="26"/>
          <w:szCs w:val="26"/>
        </w:rPr>
      </w:pPr>
      <w:r w:rsidRPr="005A083F">
        <w:rPr>
          <w:rFonts w:ascii="Tahoma" w:hAnsi="Tahoma" w:cs="Tahoma"/>
          <w:b/>
          <w:bCs/>
          <w:sz w:val="26"/>
          <w:szCs w:val="26"/>
        </w:rPr>
        <w:t>Time: 0</w:t>
      </w:r>
      <w:r w:rsidRPr="005A083F">
        <w:rPr>
          <w:rFonts w:ascii="Tahoma" w:hAnsi="Tahoma" w:cs="Tahoma"/>
          <w:b/>
          <w:bCs/>
          <w:sz w:val="26"/>
          <w:szCs w:val="26"/>
        </w:rPr>
        <w:t>2</w:t>
      </w:r>
      <w:r w:rsidRPr="005A083F">
        <w:rPr>
          <w:rFonts w:ascii="Tahoma" w:hAnsi="Tahoma" w:cs="Tahoma"/>
          <w:b/>
          <w:bCs/>
          <w:sz w:val="26"/>
          <w:szCs w:val="26"/>
        </w:rPr>
        <w:t>:</w:t>
      </w:r>
      <w:r w:rsidRPr="005A083F">
        <w:rPr>
          <w:rFonts w:ascii="Tahoma" w:hAnsi="Tahoma" w:cs="Tahoma"/>
          <w:b/>
          <w:bCs/>
          <w:sz w:val="26"/>
          <w:szCs w:val="26"/>
        </w:rPr>
        <w:t>30</w:t>
      </w:r>
      <w:r w:rsidRPr="005A083F">
        <w:rPr>
          <w:rFonts w:ascii="Tahoma" w:hAnsi="Tahoma" w:cs="Tahoma"/>
          <w:b/>
          <w:bCs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sz w:val="26"/>
          <w:szCs w:val="26"/>
        </w:rPr>
        <w:t>P.M</w:t>
      </w:r>
      <w:r w:rsidRPr="005A083F">
        <w:rPr>
          <w:rFonts w:ascii="Tahoma" w:hAnsi="Tahoma" w:cs="Tahoma"/>
          <w:b/>
          <w:bCs/>
          <w:sz w:val="26"/>
          <w:szCs w:val="26"/>
        </w:rPr>
        <w:t>.</w:t>
      </w:r>
    </w:p>
    <w:p w14:paraId="1DFF626F" w14:textId="04B1FB9E" w:rsidR="00FB5E3E" w:rsidRPr="005A083F" w:rsidRDefault="005A083F" w:rsidP="005A083F">
      <w:pPr>
        <w:tabs>
          <w:tab w:val="left" w:pos="-142"/>
          <w:tab w:val="left" w:pos="0"/>
        </w:tabs>
        <w:ind w:hanging="284"/>
        <w:jc w:val="both"/>
        <w:rPr>
          <w:rFonts w:ascii="Tahoma" w:hAnsi="Tahoma" w:cs="Tahoma"/>
          <w:b/>
          <w:bCs/>
          <w:sz w:val="26"/>
          <w:szCs w:val="26"/>
        </w:rPr>
      </w:pPr>
      <w:r w:rsidRPr="005A083F">
        <w:rPr>
          <w:rFonts w:ascii="Tahoma" w:hAnsi="Tahoma" w:cs="Tahoma"/>
          <w:b/>
          <w:bCs/>
          <w:sz w:val="26"/>
          <w:szCs w:val="26"/>
        </w:rPr>
        <w:t>Venue: Office of the Principal</w:t>
      </w:r>
      <w:r w:rsidRPr="005A083F">
        <w:rPr>
          <w:rFonts w:ascii="Tahoma" w:hAnsi="Tahoma" w:cs="Tahoma"/>
          <w:b/>
          <w:bCs/>
          <w:sz w:val="26"/>
          <w:szCs w:val="26"/>
        </w:rPr>
        <w:t>.</w:t>
      </w:r>
    </w:p>
    <w:p w14:paraId="697000B2" w14:textId="77777777" w:rsidR="00FB5E3E" w:rsidRPr="00FB5E3E" w:rsidRDefault="00FB5E3E" w:rsidP="00FB5E3E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FB5E3E">
        <w:rPr>
          <w:rFonts w:ascii="Tahoma" w:hAnsi="Tahoma" w:cs="Tahoma"/>
          <w:sz w:val="26"/>
          <w:szCs w:val="26"/>
        </w:rPr>
        <w:t>Agenda / Instructions:</w:t>
      </w:r>
    </w:p>
    <w:p w14:paraId="08D78FFC" w14:textId="65458521" w:rsidR="00FB5E3E" w:rsidRPr="00FB5E3E" w:rsidRDefault="00FB5E3E" w:rsidP="00FB5E3E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FB5E3E">
        <w:rPr>
          <w:rFonts w:ascii="Tahoma" w:hAnsi="Tahoma" w:cs="Tahoma"/>
          <w:sz w:val="26"/>
          <w:szCs w:val="26"/>
        </w:rPr>
        <w:t>1. Review of progress of the Wood Carving Artisan Heritage Course</w:t>
      </w:r>
    </w:p>
    <w:p w14:paraId="42634865" w14:textId="062E9E4B" w:rsidR="00FB5E3E" w:rsidRPr="00FB5E3E" w:rsidRDefault="00FB5E3E" w:rsidP="007151A1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FB5E3E">
        <w:rPr>
          <w:rFonts w:ascii="Tahoma" w:hAnsi="Tahoma" w:cs="Tahoma"/>
          <w:sz w:val="26"/>
          <w:szCs w:val="26"/>
        </w:rPr>
        <w:t>2. Discussion on admission formalities, training delivery, assessment</w:t>
      </w:r>
      <w:r w:rsidR="007151A1">
        <w:rPr>
          <w:rFonts w:ascii="Tahoma" w:hAnsi="Tahoma" w:cs="Tahoma"/>
          <w:sz w:val="26"/>
          <w:szCs w:val="26"/>
        </w:rPr>
        <w:t xml:space="preserve"> </w:t>
      </w:r>
      <w:r w:rsidRPr="00FB5E3E">
        <w:rPr>
          <w:rFonts w:ascii="Tahoma" w:hAnsi="Tahoma" w:cs="Tahoma"/>
          <w:sz w:val="26"/>
          <w:szCs w:val="26"/>
        </w:rPr>
        <w:t>and issuance of Certificates.</w:t>
      </w:r>
    </w:p>
    <w:p w14:paraId="75DD10D2" w14:textId="10DA4B44" w:rsidR="00FB5E3E" w:rsidRPr="00FB5E3E" w:rsidRDefault="00FB5E3E" w:rsidP="00FB5E3E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FB5E3E">
        <w:rPr>
          <w:rFonts w:ascii="Tahoma" w:hAnsi="Tahoma" w:cs="Tahoma"/>
          <w:sz w:val="26"/>
          <w:szCs w:val="26"/>
        </w:rPr>
        <w:t>3. Status of stipend disbursement</w:t>
      </w:r>
      <w:r w:rsidR="007151A1">
        <w:rPr>
          <w:rFonts w:ascii="Tahoma" w:hAnsi="Tahoma" w:cs="Tahoma"/>
          <w:sz w:val="26"/>
          <w:szCs w:val="26"/>
        </w:rPr>
        <w:t>.</w:t>
      </w:r>
    </w:p>
    <w:p w14:paraId="438FDA7C" w14:textId="1F5EFC91" w:rsidR="00FB5E3E" w:rsidRDefault="00FB5E3E" w:rsidP="005A083F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FB5E3E">
        <w:rPr>
          <w:rFonts w:ascii="Tahoma" w:hAnsi="Tahoma" w:cs="Tahoma"/>
          <w:sz w:val="26"/>
          <w:szCs w:val="26"/>
        </w:rPr>
        <w:t xml:space="preserve">4. </w:t>
      </w:r>
      <w:r w:rsidR="005A083F">
        <w:rPr>
          <w:rFonts w:ascii="Tahoma" w:hAnsi="Tahoma" w:cs="Tahoma"/>
          <w:sz w:val="26"/>
          <w:szCs w:val="26"/>
        </w:rPr>
        <w:t>Other related discussions.</w:t>
      </w:r>
    </w:p>
    <w:p w14:paraId="5977111B" w14:textId="77777777" w:rsidR="005A083F" w:rsidRPr="00FB5E3E" w:rsidRDefault="005A083F" w:rsidP="005A083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00BDACCE" w14:textId="77777777" w:rsidR="00FB5E3E" w:rsidRPr="00FB5E3E" w:rsidRDefault="00FB5E3E" w:rsidP="00FB5E3E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FB5E3E">
        <w:rPr>
          <w:rFonts w:ascii="Tahoma" w:hAnsi="Tahoma" w:cs="Tahoma"/>
          <w:sz w:val="26"/>
          <w:szCs w:val="26"/>
        </w:rPr>
        <w:t>All members and Instructors are requested to come along with the following documents:</w:t>
      </w:r>
    </w:p>
    <w:p w14:paraId="079B0194" w14:textId="77777777" w:rsidR="00FB5E3E" w:rsidRPr="00FB5E3E" w:rsidRDefault="00FB5E3E" w:rsidP="00FB5E3E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FB5E3E">
        <w:rPr>
          <w:rFonts w:ascii="Tahoma" w:hAnsi="Tahoma" w:cs="Tahoma"/>
          <w:sz w:val="26"/>
          <w:szCs w:val="26"/>
        </w:rPr>
        <w:t>•  Complete Student Details / Enrolment list of trainees</w:t>
      </w:r>
    </w:p>
    <w:p w14:paraId="60983AB8" w14:textId="77777777" w:rsidR="00FB5E3E" w:rsidRPr="00FB5E3E" w:rsidRDefault="00FB5E3E" w:rsidP="00FB5E3E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FB5E3E">
        <w:rPr>
          <w:rFonts w:ascii="Tahoma" w:hAnsi="Tahoma" w:cs="Tahoma"/>
          <w:sz w:val="26"/>
          <w:szCs w:val="26"/>
        </w:rPr>
        <w:t>•  Attendance records of all trainees (upto date)</w:t>
      </w:r>
    </w:p>
    <w:p w14:paraId="4B1193C6" w14:textId="77777777" w:rsidR="00FB5E3E" w:rsidRPr="00FB5E3E" w:rsidRDefault="00FB5E3E" w:rsidP="00FB5E3E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FB5E3E">
        <w:rPr>
          <w:rFonts w:ascii="Tahoma" w:hAnsi="Tahoma" w:cs="Tahoma"/>
          <w:sz w:val="26"/>
          <w:szCs w:val="26"/>
        </w:rPr>
        <w:t>•  Progress / assessment reports, if any</w:t>
      </w:r>
    </w:p>
    <w:p w14:paraId="7C5EFCE0" w14:textId="77777777" w:rsidR="00FB5E3E" w:rsidRPr="00FB5E3E" w:rsidRDefault="00FB5E3E" w:rsidP="00FB5E3E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FB5E3E">
        <w:rPr>
          <w:rFonts w:ascii="Tahoma" w:hAnsi="Tahoma" w:cs="Tahoma"/>
          <w:sz w:val="26"/>
          <w:szCs w:val="26"/>
        </w:rPr>
        <w:t>•  Any other relevant records pertaining to the course</w:t>
      </w:r>
    </w:p>
    <w:p w14:paraId="6318176E" w14:textId="77777777" w:rsidR="00FB5E3E" w:rsidRPr="00FB5E3E" w:rsidRDefault="00FB5E3E" w:rsidP="00FB5E3E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2E47D31E" w14:textId="77777777" w:rsidR="00FB5E3E" w:rsidRPr="00FB5E3E" w:rsidRDefault="00FB5E3E" w:rsidP="00FB5E3E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FB5E3E">
        <w:rPr>
          <w:rFonts w:ascii="Tahoma" w:hAnsi="Tahoma" w:cs="Tahoma"/>
          <w:sz w:val="26"/>
          <w:szCs w:val="26"/>
        </w:rPr>
        <w:t xml:space="preserve">All concerned are requested to make it convenient to attend the meeting on the </w:t>
      </w:r>
    </w:p>
    <w:p w14:paraId="147AFEEB" w14:textId="77777777" w:rsidR="00FB5E3E" w:rsidRDefault="00FB5E3E" w:rsidP="00FB5E3E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FB5E3E">
        <w:rPr>
          <w:rFonts w:ascii="Tahoma" w:hAnsi="Tahoma" w:cs="Tahoma"/>
          <w:sz w:val="26"/>
          <w:szCs w:val="26"/>
        </w:rPr>
        <w:t>scheduled date and time without fail.</w:t>
      </w:r>
    </w:p>
    <w:p w14:paraId="37E43685" w14:textId="77777777" w:rsidR="005A083F" w:rsidRDefault="005A083F" w:rsidP="00FB5E3E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63714FED" w14:textId="77777777" w:rsidR="005A083F" w:rsidRDefault="005A083F" w:rsidP="00FB5E3E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4D9228C1" w14:textId="77777777" w:rsidR="00FB5E3E" w:rsidRPr="00FB5E3E" w:rsidRDefault="00FB5E3E" w:rsidP="00FB5E3E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5A1D82E0" w14:textId="6C819482" w:rsidR="00FB5E3E" w:rsidRPr="00FB5E3E" w:rsidRDefault="00FB5E3E" w:rsidP="005A083F">
      <w:pPr>
        <w:jc w:val="both"/>
        <w:rPr>
          <w:rFonts w:ascii="Tahoma" w:hAnsi="Tahoma" w:cs="Tahoma"/>
          <w:sz w:val="26"/>
          <w:szCs w:val="26"/>
        </w:rPr>
      </w:pPr>
      <w:r w:rsidRPr="00FB5E3E">
        <w:rPr>
          <w:rFonts w:ascii="Tahoma" w:hAnsi="Tahoma" w:cs="Tahoma"/>
          <w:sz w:val="26"/>
          <w:szCs w:val="26"/>
        </w:rPr>
        <w:t xml:space="preserve">                                                     Principal</w:t>
      </w:r>
    </w:p>
    <w:p w14:paraId="3932B9E5" w14:textId="77777777" w:rsidR="00FB5E3E" w:rsidRPr="00FB5E3E" w:rsidRDefault="00FB5E3E" w:rsidP="00FB5E3E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FB5E3E">
        <w:rPr>
          <w:rFonts w:ascii="Tahoma" w:hAnsi="Tahoma" w:cs="Tahoma"/>
          <w:sz w:val="26"/>
          <w:szCs w:val="26"/>
        </w:rPr>
        <w:t xml:space="preserve">                                              Kashmir Govt. Polytechnic College</w:t>
      </w:r>
    </w:p>
    <w:p w14:paraId="6A125CF5" w14:textId="79FE5C26" w:rsidR="00FB5E3E" w:rsidRPr="00FB5E3E" w:rsidRDefault="00FB5E3E" w:rsidP="00FB5E3E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FB5E3E">
        <w:rPr>
          <w:rFonts w:ascii="Tahoma" w:hAnsi="Tahoma" w:cs="Tahoma"/>
          <w:sz w:val="26"/>
          <w:szCs w:val="26"/>
        </w:rPr>
        <w:t xml:space="preserve">                                                        Srinagar</w:t>
      </w:r>
    </w:p>
    <w:p w14:paraId="5D8509E1" w14:textId="77777777" w:rsidR="00FB5E3E" w:rsidRPr="00FB5E3E" w:rsidRDefault="00FB5E3E" w:rsidP="00FB5E3E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53D8E5A3" w14:textId="77777777" w:rsidR="00FB5E3E" w:rsidRPr="00FB5E3E" w:rsidRDefault="00FB5E3E" w:rsidP="00FB5E3E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42EE8371" w14:textId="77777777" w:rsidR="00FB5E3E" w:rsidRPr="005A083F" w:rsidRDefault="00FB5E3E" w:rsidP="00FB5E3E">
      <w:pPr>
        <w:ind w:left="-450" w:firstLine="90"/>
        <w:jc w:val="both"/>
        <w:rPr>
          <w:rFonts w:ascii="Tahoma" w:hAnsi="Tahoma" w:cs="Tahoma"/>
          <w:b/>
          <w:bCs/>
          <w:sz w:val="26"/>
          <w:szCs w:val="26"/>
        </w:rPr>
      </w:pPr>
      <w:r w:rsidRPr="005A083F">
        <w:rPr>
          <w:rFonts w:ascii="Tahoma" w:hAnsi="Tahoma" w:cs="Tahoma"/>
          <w:b/>
          <w:bCs/>
          <w:sz w:val="26"/>
          <w:szCs w:val="26"/>
        </w:rPr>
        <w:t>Copy to the:</w:t>
      </w:r>
    </w:p>
    <w:p w14:paraId="7F91D436" w14:textId="1E0F0F13" w:rsidR="00FB5E3E" w:rsidRPr="00FB5E3E" w:rsidRDefault="005A083F" w:rsidP="00FB5E3E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1</w:t>
      </w:r>
      <w:r w:rsidR="00FB5E3E" w:rsidRPr="00FB5E3E">
        <w:rPr>
          <w:rFonts w:ascii="Tahoma" w:hAnsi="Tahoma" w:cs="Tahoma"/>
          <w:sz w:val="26"/>
          <w:szCs w:val="26"/>
        </w:rPr>
        <w:t xml:space="preserve">. All concerned </w:t>
      </w:r>
      <w:r>
        <w:rPr>
          <w:rFonts w:ascii="Tahoma" w:hAnsi="Tahoma" w:cs="Tahoma"/>
          <w:sz w:val="26"/>
          <w:szCs w:val="26"/>
        </w:rPr>
        <w:t>for Compliance.</w:t>
      </w:r>
    </w:p>
    <w:p w14:paraId="03993133" w14:textId="79D6DF52" w:rsidR="00271BD9" w:rsidRPr="00103253" w:rsidRDefault="00271BD9" w:rsidP="005A083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103253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5493BDBB" w14:textId="77777777" w:rsidR="00360589" w:rsidRPr="00103253" w:rsidRDefault="00360589" w:rsidP="009135F9">
      <w:pPr>
        <w:spacing w:line="480" w:lineRule="auto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DF2A2C">
      <w:headerReference w:type="default" r:id="rId7"/>
      <w:pgSz w:w="11906" w:h="16838"/>
      <w:pgMar w:top="797" w:right="56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06E71" w14:textId="77777777" w:rsidR="005F3ED0" w:rsidRDefault="005F3ED0">
      <w:r>
        <w:separator/>
      </w:r>
    </w:p>
  </w:endnote>
  <w:endnote w:type="continuationSeparator" w:id="0">
    <w:p w14:paraId="5418EDCF" w14:textId="77777777" w:rsidR="005F3ED0" w:rsidRDefault="005F3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2601E" w14:textId="77777777" w:rsidR="005F3ED0" w:rsidRDefault="005F3ED0">
      <w:r>
        <w:separator/>
      </w:r>
    </w:p>
  </w:footnote>
  <w:footnote w:type="continuationSeparator" w:id="0">
    <w:p w14:paraId="45F85A05" w14:textId="77777777" w:rsidR="005F3ED0" w:rsidRDefault="005F3E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841500183" name="Picture 8415001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75AF4"/>
    <w:multiLevelType w:val="multilevel"/>
    <w:tmpl w:val="2A0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67828"/>
    <w:multiLevelType w:val="multilevel"/>
    <w:tmpl w:val="C9B2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378803">
    <w:abstractNumId w:val="9"/>
  </w:num>
  <w:num w:numId="2" w16cid:durableId="1473522586">
    <w:abstractNumId w:val="7"/>
  </w:num>
  <w:num w:numId="3" w16cid:durableId="2078286466">
    <w:abstractNumId w:val="6"/>
  </w:num>
  <w:num w:numId="4" w16cid:durableId="1724021077">
    <w:abstractNumId w:val="5"/>
  </w:num>
  <w:num w:numId="5" w16cid:durableId="1077508991">
    <w:abstractNumId w:val="4"/>
  </w:num>
  <w:num w:numId="6" w16cid:durableId="2443327">
    <w:abstractNumId w:val="8"/>
  </w:num>
  <w:num w:numId="7" w16cid:durableId="1044670391">
    <w:abstractNumId w:val="3"/>
  </w:num>
  <w:num w:numId="8" w16cid:durableId="1134640991">
    <w:abstractNumId w:val="2"/>
  </w:num>
  <w:num w:numId="9" w16cid:durableId="206527516">
    <w:abstractNumId w:val="1"/>
  </w:num>
  <w:num w:numId="10" w16cid:durableId="24526711">
    <w:abstractNumId w:val="0"/>
  </w:num>
  <w:num w:numId="11" w16cid:durableId="320471243">
    <w:abstractNumId w:val="10"/>
  </w:num>
  <w:num w:numId="12" w16cid:durableId="126170418">
    <w:abstractNumId w:val="13"/>
  </w:num>
  <w:num w:numId="13" w16cid:durableId="659774230">
    <w:abstractNumId w:val="11"/>
  </w:num>
  <w:num w:numId="14" w16cid:durableId="19927084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350D"/>
    <w:rsid w:val="000163FC"/>
    <w:rsid w:val="00033893"/>
    <w:rsid w:val="00035D9D"/>
    <w:rsid w:val="000450C6"/>
    <w:rsid w:val="00045AAD"/>
    <w:rsid w:val="000478EE"/>
    <w:rsid w:val="00050A31"/>
    <w:rsid w:val="000716D2"/>
    <w:rsid w:val="00071758"/>
    <w:rsid w:val="00071AAB"/>
    <w:rsid w:val="00082091"/>
    <w:rsid w:val="00086CB1"/>
    <w:rsid w:val="00096FF3"/>
    <w:rsid w:val="000B2583"/>
    <w:rsid w:val="000B76C4"/>
    <w:rsid w:val="000C5610"/>
    <w:rsid w:val="000E6552"/>
    <w:rsid w:val="000F334E"/>
    <w:rsid w:val="000F3A4F"/>
    <w:rsid w:val="000F59AC"/>
    <w:rsid w:val="00103253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71BD9"/>
    <w:rsid w:val="002C2F53"/>
    <w:rsid w:val="002D0BC4"/>
    <w:rsid w:val="00314311"/>
    <w:rsid w:val="0033518C"/>
    <w:rsid w:val="00342855"/>
    <w:rsid w:val="003437C2"/>
    <w:rsid w:val="00351A0D"/>
    <w:rsid w:val="00360589"/>
    <w:rsid w:val="00377186"/>
    <w:rsid w:val="0037797E"/>
    <w:rsid w:val="0038036A"/>
    <w:rsid w:val="003A0C71"/>
    <w:rsid w:val="003A1509"/>
    <w:rsid w:val="003A1C03"/>
    <w:rsid w:val="003E542C"/>
    <w:rsid w:val="003F31D1"/>
    <w:rsid w:val="00414627"/>
    <w:rsid w:val="00420B16"/>
    <w:rsid w:val="0042469D"/>
    <w:rsid w:val="00425D63"/>
    <w:rsid w:val="004643D8"/>
    <w:rsid w:val="004831C3"/>
    <w:rsid w:val="00497C24"/>
    <w:rsid w:val="004A722E"/>
    <w:rsid w:val="004C7BA5"/>
    <w:rsid w:val="004D5529"/>
    <w:rsid w:val="004E5652"/>
    <w:rsid w:val="004E7628"/>
    <w:rsid w:val="004F48F2"/>
    <w:rsid w:val="005149B1"/>
    <w:rsid w:val="005274C6"/>
    <w:rsid w:val="00536EA1"/>
    <w:rsid w:val="005511E0"/>
    <w:rsid w:val="005572F3"/>
    <w:rsid w:val="005647F2"/>
    <w:rsid w:val="005662D1"/>
    <w:rsid w:val="00573A09"/>
    <w:rsid w:val="00575303"/>
    <w:rsid w:val="005772BE"/>
    <w:rsid w:val="005966EF"/>
    <w:rsid w:val="005A083F"/>
    <w:rsid w:val="005A4526"/>
    <w:rsid w:val="005C1B16"/>
    <w:rsid w:val="005E278F"/>
    <w:rsid w:val="005E53D0"/>
    <w:rsid w:val="005F3ED0"/>
    <w:rsid w:val="006002EB"/>
    <w:rsid w:val="00611656"/>
    <w:rsid w:val="006128EF"/>
    <w:rsid w:val="006264B4"/>
    <w:rsid w:val="00635DE5"/>
    <w:rsid w:val="00640BC8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B12D5"/>
    <w:rsid w:val="006C7C59"/>
    <w:rsid w:val="006F38DC"/>
    <w:rsid w:val="00705C8D"/>
    <w:rsid w:val="007151A1"/>
    <w:rsid w:val="007152D7"/>
    <w:rsid w:val="00723FFC"/>
    <w:rsid w:val="00746C14"/>
    <w:rsid w:val="00753ABB"/>
    <w:rsid w:val="007630D9"/>
    <w:rsid w:val="00766B7E"/>
    <w:rsid w:val="00780DCF"/>
    <w:rsid w:val="00791CC2"/>
    <w:rsid w:val="007A0C24"/>
    <w:rsid w:val="007A1AA9"/>
    <w:rsid w:val="007C2C59"/>
    <w:rsid w:val="007D1080"/>
    <w:rsid w:val="007E433B"/>
    <w:rsid w:val="007F61ED"/>
    <w:rsid w:val="00801F23"/>
    <w:rsid w:val="008048EF"/>
    <w:rsid w:val="008058B5"/>
    <w:rsid w:val="00832B6F"/>
    <w:rsid w:val="00837632"/>
    <w:rsid w:val="0085640F"/>
    <w:rsid w:val="008567AA"/>
    <w:rsid w:val="00880B6E"/>
    <w:rsid w:val="00892712"/>
    <w:rsid w:val="008A680A"/>
    <w:rsid w:val="008B0BB0"/>
    <w:rsid w:val="008E6C4B"/>
    <w:rsid w:val="008F18C0"/>
    <w:rsid w:val="0090109E"/>
    <w:rsid w:val="00907648"/>
    <w:rsid w:val="009135F9"/>
    <w:rsid w:val="00925D5A"/>
    <w:rsid w:val="00930FDE"/>
    <w:rsid w:val="00940BA1"/>
    <w:rsid w:val="00984C93"/>
    <w:rsid w:val="00987CE1"/>
    <w:rsid w:val="0099405C"/>
    <w:rsid w:val="009C600F"/>
    <w:rsid w:val="009D3723"/>
    <w:rsid w:val="009E04F2"/>
    <w:rsid w:val="009F0893"/>
    <w:rsid w:val="00A03B7B"/>
    <w:rsid w:val="00A200C9"/>
    <w:rsid w:val="00A250D5"/>
    <w:rsid w:val="00A32F56"/>
    <w:rsid w:val="00A36028"/>
    <w:rsid w:val="00A72AEE"/>
    <w:rsid w:val="00A91424"/>
    <w:rsid w:val="00AA2C77"/>
    <w:rsid w:val="00AC3FB9"/>
    <w:rsid w:val="00AC702A"/>
    <w:rsid w:val="00AD226F"/>
    <w:rsid w:val="00B05B0F"/>
    <w:rsid w:val="00B13A52"/>
    <w:rsid w:val="00B14580"/>
    <w:rsid w:val="00B24CF4"/>
    <w:rsid w:val="00B26993"/>
    <w:rsid w:val="00B4570C"/>
    <w:rsid w:val="00B5208C"/>
    <w:rsid w:val="00B52214"/>
    <w:rsid w:val="00B55FD8"/>
    <w:rsid w:val="00B60B3A"/>
    <w:rsid w:val="00B74876"/>
    <w:rsid w:val="00B75606"/>
    <w:rsid w:val="00B95A6D"/>
    <w:rsid w:val="00BB6F6B"/>
    <w:rsid w:val="00BB7C2B"/>
    <w:rsid w:val="00BC1664"/>
    <w:rsid w:val="00BC2546"/>
    <w:rsid w:val="00BC4327"/>
    <w:rsid w:val="00C05085"/>
    <w:rsid w:val="00C1593D"/>
    <w:rsid w:val="00C237D9"/>
    <w:rsid w:val="00C44390"/>
    <w:rsid w:val="00C56C7E"/>
    <w:rsid w:val="00C776A4"/>
    <w:rsid w:val="00CA2C6C"/>
    <w:rsid w:val="00CB0652"/>
    <w:rsid w:val="00CC0600"/>
    <w:rsid w:val="00CC78AC"/>
    <w:rsid w:val="00CF7953"/>
    <w:rsid w:val="00D03BFB"/>
    <w:rsid w:val="00D06A79"/>
    <w:rsid w:val="00D07232"/>
    <w:rsid w:val="00D10245"/>
    <w:rsid w:val="00D21BDD"/>
    <w:rsid w:val="00D2622E"/>
    <w:rsid w:val="00D61B7B"/>
    <w:rsid w:val="00D65F07"/>
    <w:rsid w:val="00D732ED"/>
    <w:rsid w:val="00D92BB7"/>
    <w:rsid w:val="00DC76D2"/>
    <w:rsid w:val="00DD30ED"/>
    <w:rsid w:val="00DF2A2C"/>
    <w:rsid w:val="00E130C1"/>
    <w:rsid w:val="00E265C7"/>
    <w:rsid w:val="00E64C21"/>
    <w:rsid w:val="00E744D7"/>
    <w:rsid w:val="00E75ABB"/>
    <w:rsid w:val="00E928B8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55221"/>
    <w:rsid w:val="00F579F7"/>
    <w:rsid w:val="00F8455C"/>
    <w:rsid w:val="00FB5E3E"/>
    <w:rsid w:val="00FD6224"/>
    <w:rsid w:val="00FE462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2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3</cp:revision>
  <cp:lastPrinted>2026-08-29T09:12:00Z</cp:lastPrinted>
  <dcterms:created xsi:type="dcterms:W3CDTF">2026-08-29T09:07:00Z</dcterms:created>
  <dcterms:modified xsi:type="dcterms:W3CDTF">2026-08-29T09:15:00Z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