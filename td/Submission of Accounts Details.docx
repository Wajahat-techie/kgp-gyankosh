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A435" w14:textId="6405EC78" w:rsidR="008132E0" w:rsidRDefault="008132E0" w:rsidP="008132E0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132E0">
        <w:rPr>
          <w:rFonts w:ascii="Tahoma" w:hAnsi="Tahoma" w:cs="Tahoma"/>
          <w:b/>
          <w:bCs/>
          <w:color w:val="1F1F1F"/>
          <w:sz w:val="25"/>
          <w:szCs w:val="25"/>
        </w:rPr>
        <w:t xml:space="preserve">Mrs. Nazia Chowdhary, </w:t>
      </w:r>
    </w:p>
    <w:p w14:paraId="052D1CDD" w14:textId="77777777" w:rsidR="008132E0" w:rsidRDefault="008132E0" w:rsidP="008132E0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8132E0">
        <w:rPr>
          <w:rFonts w:ascii="Tahoma" w:hAnsi="Tahoma" w:cs="Tahoma"/>
          <w:b/>
          <w:bCs/>
          <w:color w:val="1F1F1F"/>
          <w:sz w:val="25"/>
          <w:szCs w:val="25"/>
        </w:rPr>
        <w:t>JKAS</w:t>
      </w:r>
      <w:r w:rsidRPr="008132E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8132E0">
        <w:rPr>
          <w:rFonts w:ascii="Tahoma" w:hAnsi="Tahoma" w:cs="Tahoma"/>
          <w:b/>
          <w:bCs/>
          <w:color w:val="1F1F1F"/>
          <w:sz w:val="25"/>
          <w:szCs w:val="25"/>
        </w:rPr>
        <w:t>Under Secretary,</w:t>
      </w:r>
    </w:p>
    <w:p w14:paraId="3F276F9E" w14:textId="2EB8EC87" w:rsidR="008132E0" w:rsidRPr="008132E0" w:rsidRDefault="008132E0" w:rsidP="008132E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8132E0">
        <w:rPr>
          <w:rFonts w:ascii="Tahoma" w:hAnsi="Tahoma" w:cs="Tahoma"/>
          <w:b/>
          <w:bCs/>
          <w:color w:val="1F1F1F"/>
          <w:sz w:val="25"/>
          <w:szCs w:val="25"/>
        </w:rPr>
        <w:t>J &amp; K BOPEE.</w:t>
      </w:r>
    </w:p>
    <w:p w14:paraId="77C3D3AF" w14:textId="77777777" w:rsidR="009E0171" w:rsidRPr="003D1396" w:rsidRDefault="009E0171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474D1EA" w14:textId="74322249" w:rsidR="00B77453" w:rsidRDefault="00900EE4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3D488B">
        <w:rPr>
          <w:rFonts w:ascii="Tahoma" w:hAnsi="Tahoma" w:cs="Tahoma"/>
          <w:color w:val="1F1F1F"/>
          <w:sz w:val="25"/>
          <w:szCs w:val="25"/>
        </w:rPr>
        <w:t xml:space="preserve">290     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B77453">
        <w:rPr>
          <w:rFonts w:ascii="Tahoma" w:hAnsi="Tahoma" w:cs="Tahoma"/>
          <w:color w:val="1F1F1F"/>
          <w:sz w:val="25"/>
          <w:szCs w:val="25"/>
        </w:rPr>
        <w:t>13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C87FA6">
        <w:rPr>
          <w:rFonts w:ascii="Tahoma" w:hAnsi="Tahoma" w:cs="Tahoma"/>
          <w:color w:val="1F1F1F"/>
          <w:sz w:val="25"/>
          <w:szCs w:val="25"/>
        </w:rPr>
        <w:t>5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4ED33C83" w14:textId="77777777" w:rsidR="00B77453" w:rsidRDefault="00B77453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8A69F21" w14:textId="434AC48E" w:rsidR="008132E0" w:rsidRPr="008132E0" w:rsidRDefault="008132E0" w:rsidP="003D488B">
      <w:pPr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Pr="008132E0">
        <w:rPr>
          <w:rFonts w:ascii="Tahoma" w:hAnsi="Tahoma" w:cs="Tahoma"/>
          <w:b/>
          <w:bCs/>
          <w:color w:val="1F1F1F"/>
          <w:sz w:val="25"/>
          <w:szCs w:val="25"/>
        </w:rPr>
        <w:t>Subject: Submission of Account Details</w:t>
      </w:r>
      <w:r w:rsidR="003D488B">
        <w:rPr>
          <w:rFonts w:ascii="Tahoma" w:hAnsi="Tahoma" w:cs="Tahoma"/>
          <w:b/>
          <w:bCs/>
          <w:color w:val="1F1F1F"/>
          <w:sz w:val="25"/>
          <w:szCs w:val="25"/>
        </w:rPr>
        <w:t xml:space="preserve"> related to</w:t>
      </w:r>
      <w:r w:rsidR="003D488B" w:rsidRPr="003D488B">
        <w:rPr>
          <w:rFonts w:ascii="Tahoma" w:hAnsi="Tahoma" w:cs="Tahoma"/>
          <w:b/>
          <w:bCs/>
          <w:color w:val="1F1F1F"/>
          <w:sz w:val="25"/>
          <w:szCs w:val="25"/>
        </w:rPr>
        <w:t xml:space="preserve"> Common Entrance </w:t>
      </w:r>
      <w:r w:rsidR="003D488B" w:rsidRPr="003D488B">
        <w:rPr>
          <w:rFonts w:ascii="Tahoma" w:hAnsi="Tahoma" w:cs="Tahoma"/>
          <w:b/>
          <w:bCs/>
          <w:color w:val="1F1F1F"/>
          <w:sz w:val="25"/>
          <w:szCs w:val="25"/>
        </w:rPr>
        <w:t xml:space="preserve">Test </w:t>
      </w:r>
      <w:r w:rsidR="003D488B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r w:rsidR="003D488B" w:rsidRPr="003D488B">
        <w:rPr>
          <w:rFonts w:ascii="Tahoma" w:hAnsi="Tahoma" w:cs="Tahoma"/>
          <w:b/>
          <w:bCs/>
          <w:color w:val="1F1F1F"/>
          <w:sz w:val="25"/>
          <w:szCs w:val="25"/>
        </w:rPr>
        <w:t>GNM/ANM)</w:t>
      </w:r>
      <w:r w:rsidR="003D488B">
        <w:rPr>
          <w:rFonts w:ascii="Tahoma" w:hAnsi="Tahoma" w:cs="Tahoma"/>
          <w:b/>
          <w:bCs/>
          <w:color w:val="1F1F1F"/>
          <w:sz w:val="25"/>
          <w:szCs w:val="25"/>
        </w:rPr>
        <w:t>-</w:t>
      </w:r>
      <w:r w:rsidR="003D488B" w:rsidRPr="003D488B">
        <w:rPr>
          <w:rFonts w:ascii="Tahoma" w:hAnsi="Tahoma" w:cs="Tahoma"/>
          <w:b/>
          <w:bCs/>
          <w:color w:val="1F1F1F"/>
          <w:sz w:val="25"/>
          <w:szCs w:val="25"/>
        </w:rPr>
        <w:t>2026.</w:t>
      </w:r>
    </w:p>
    <w:p w14:paraId="7AF3B21F" w14:textId="77777777" w:rsidR="008132E0" w:rsidRDefault="008132E0" w:rsidP="003D488B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1371492" w14:textId="7EE0859C" w:rsidR="003D488B" w:rsidRPr="003D488B" w:rsidRDefault="008132E0" w:rsidP="003D488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488B">
        <w:rPr>
          <w:rFonts w:ascii="Tahoma" w:hAnsi="Tahoma" w:cs="Tahoma"/>
          <w:color w:val="1F1F1F"/>
          <w:sz w:val="25"/>
          <w:szCs w:val="25"/>
        </w:rPr>
        <w:t>Madam,</w:t>
      </w:r>
    </w:p>
    <w:p w14:paraId="720512D5" w14:textId="1CB8F6CB" w:rsidR="003D488B" w:rsidRPr="003D488B" w:rsidRDefault="003D488B" w:rsidP="003D488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488B">
        <w:rPr>
          <w:rFonts w:ascii="Tahoma" w:hAnsi="Tahoma" w:cs="Tahoma"/>
          <w:color w:val="1F1F1F"/>
          <w:sz w:val="25"/>
          <w:szCs w:val="25"/>
        </w:rPr>
        <w:t>Kindly refer to your letter No. BOPEE-Exam/20/2025/7667912 dated 11-05-2026 regarding the conduct of Common Entrance Test for admission to GNM/ANM Courses-2026.</w:t>
      </w:r>
    </w:p>
    <w:p w14:paraId="47B07548" w14:textId="77777777" w:rsidR="003D488B" w:rsidRPr="003D488B" w:rsidRDefault="003D488B" w:rsidP="003D488B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488B">
        <w:rPr>
          <w:rFonts w:ascii="Tahoma" w:hAnsi="Tahoma" w:cs="Tahoma"/>
          <w:color w:val="1F1F1F"/>
          <w:sz w:val="25"/>
          <w:szCs w:val="25"/>
        </w:rPr>
        <w:t>In this connection, the following information is submitted for your kind perusal and further necessary action:</w:t>
      </w:r>
    </w:p>
    <w:p w14:paraId="049C7A67" w14:textId="77777777" w:rsidR="003D488B" w:rsidRDefault="003D488B" w:rsidP="003D488B">
      <w:pPr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640"/>
        <w:gridCol w:w="4090"/>
        <w:gridCol w:w="2571"/>
      </w:tblGrid>
      <w:tr w:rsidR="003D488B" w:rsidRPr="003D488B" w14:paraId="1082EF71" w14:textId="77777777" w:rsidTr="003D488B">
        <w:trPr>
          <w:trHeight w:val="8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1714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b/>
                <w:bCs/>
                <w:color w:val="1F1F1F"/>
              </w:rPr>
            </w:pPr>
            <w:r w:rsidRPr="003D488B">
              <w:rPr>
                <w:rFonts w:ascii="Tahoma" w:hAnsi="Tahoma" w:cs="Tahoma"/>
                <w:b/>
                <w:bCs/>
                <w:color w:val="1F1F1F"/>
              </w:rPr>
              <w:t>S.No.</w:t>
            </w:r>
          </w:p>
        </w:tc>
        <w:tc>
          <w:tcPr>
            <w:tcW w:w="2610" w:type="dxa"/>
            <w:vAlign w:val="center"/>
            <w:hideMark/>
          </w:tcPr>
          <w:p w14:paraId="0BAA44E4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b/>
                <w:bCs/>
                <w:color w:val="1F1F1F"/>
              </w:rPr>
            </w:pPr>
            <w:r w:rsidRPr="003D488B">
              <w:rPr>
                <w:rFonts w:ascii="Tahoma" w:hAnsi="Tahoma" w:cs="Tahoma"/>
                <w:b/>
                <w:bCs/>
                <w:color w:val="1F1F1F"/>
              </w:rPr>
              <w:t>Name of the Institution</w:t>
            </w:r>
          </w:p>
        </w:tc>
        <w:tc>
          <w:tcPr>
            <w:tcW w:w="0" w:type="auto"/>
            <w:vAlign w:val="center"/>
            <w:hideMark/>
          </w:tcPr>
          <w:p w14:paraId="1E21A497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b/>
                <w:bCs/>
                <w:color w:val="1F1F1F"/>
              </w:rPr>
            </w:pPr>
            <w:r w:rsidRPr="003D488B">
              <w:rPr>
                <w:rFonts w:ascii="Tahoma" w:hAnsi="Tahoma" w:cs="Tahoma"/>
                <w:b/>
                <w:bCs/>
                <w:color w:val="1F1F1F"/>
              </w:rPr>
              <w:t>16 Digit Bank Account No. with IFSC Code</w:t>
            </w:r>
          </w:p>
        </w:tc>
        <w:tc>
          <w:tcPr>
            <w:tcW w:w="2526" w:type="dxa"/>
            <w:vAlign w:val="center"/>
            <w:hideMark/>
          </w:tcPr>
          <w:p w14:paraId="0BB3EC75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b/>
                <w:bCs/>
                <w:color w:val="1F1F1F"/>
              </w:rPr>
            </w:pPr>
            <w:r w:rsidRPr="003D488B">
              <w:rPr>
                <w:rFonts w:ascii="Tahoma" w:hAnsi="Tahoma" w:cs="Tahoma"/>
                <w:b/>
                <w:bCs/>
                <w:color w:val="1F1F1F"/>
              </w:rPr>
              <w:t>Name of the Bank with Branch</w:t>
            </w:r>
          </w:p>
        </w:tc>
      </w:tr>
      <w:tr w:rsidR="003D488B" w:rsidRPr="003D488B" w14:paraId="5EC8110A" w14:textId="77777777" w:rsidTr="003D48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789A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3D488B">
              <w:rPr>
                <w:rFonts w:ascii="Tahoma" w:hAnsi="Tahoma" w:cs="Tahoma"/>
                <w:color w:val="1F1F1F"/>
                <w:sz w:val="25"/>
                <w:szCs w:val="25"/>
              </w:rPr>
              <w:t>1</w:t>
            </w:r>
          </w:p>
        </w:tc>
        <w:tc>
          <w:tcPr>
            <w:tcW w:w="2610" w:type="dxa"/>
            <w:vAlign w:val="center"/>
            <w:hideMark/>
          </w:tcPr>
          <w:p w14:paraId="4DA76869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3D488B">
              <w:rPr>
                <w:rFonts w:ascii="Tahoma" w:hAnsi="Tahoma" w:cs="Tahoma"/>
                <w:color w:val="1F1F1F"/>
                <w:sz w:val="25"/>
                <w:szCs w:val="25"/>
              </w:rPr>
              <w:t>Kashmir Govt. Polytechnic College, Srinagar</w:t>
            </w:r>
          </w:p>
        </w:tc>
        <w:tc>
          <w:tcPr>
            <w:tcW w:w="0" w:type="auto"/>
            <w:vAlign w:val="center"/>
            <w:hideMark/>
          </w:tcPr>
          <w:p w14:paraId="3515D4D2" w14:textId="77777777" w:rsidR="003D488B" w:rsidRDefault="003D488B" w:rsidP="003D488B">
            <w:pPr>
              <w:ind w:left="284"/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3D488B">
              <w:rPr>
                <w:rFonts w:ascii="Tahoma" w:hAnsi="Tahoma" w:cs="Tahoma"/>
                <w:color w:val="1F1F1F"/>
                <w:sz w:val="25"/>
                <w:szCs w:val="25"/>
              </w:rPr>
              <w:t xml:space="preserve">A/c No: 0365040100008547 </w:t>
            </w:r>
          </w:p>
          <w:p w14:paraId="2A5D7464" w14:textId="4903E285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3D488B">
              <w:rPr>
                <w:rFonts w:ascii="Tahoma" w:hAnsi="Tahoma" w:cs="Tahoma"/>
                <w:color w:val="1F1F1F"/>
                <w:sz w:val="25"/>
                <w:szCs w:val="25"/>
              </w:rPr>
              <w:t>IFSC Code: JAKA0SBOARD</w:t>
            </w:r>
          </w:p>
        </w:tc>
        <w:tc>
          <w:tcPr>
            <w:tcW w:w="2526" w:type="dxa"/>
            <w:vAlign w:val="center"/>
            <w:hideMark/>
          </w:tcPr>
          <w:p w14:paraId="5E46D78C" w14:textId="77777777" w:rsidR="003D488B" w:rsidRPr="003D488B" w:rsidRDefault="003D488B" w:rsidP="003D488B">
            <w:pPr>
              <w:ind w:left="284"/>
              <w:jc w:val="center"/>
              <w:rPr>
                <w:rFonts w:ascii="Tahoma" w:hAnsi="Tahoma" w:cs="Tahoma"/>
                <w:color w:val="1F1F1F"/>
                <w:sz w:val="25"/>
                <w:szCs w:val="25"/>
              </w:rPr>
            </w:pPr>
            <w:r w:rsidRPr="003D488B">
              <w:rPr>
                <w:rFonts w:ascii="Tahoma" w:hAnsi="Tahoma" w:cs="Tahoma"/>
                <w:color w:val="1F1F1F"/>
                <w:sz w:val="25"/>
                <w:szCs w:val="25"/>
              </w:rPr>
              <w:t>Jammu and Kashmir Bank Lal Mandi</w:t>
            </w:r>
          </w:p>
        </w:tc>
      </w:tr>
    </w:tbl>
    <w:p w14:paraId="4C10CA7C" w14:textId="77777777" w:rsidR="003D488B" w:rsidRPr="008132E0" w:rsidRDefault="003D488B" w:rsidP="008132E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E7BF45C" w14:textId="77777777" w:rsidR="008132E0" w:rsidRPr="00B77453" w:rsidRDefault="008132E0" w:rsidP="008132E0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BC2896" w14:textId="77777777" w:rsidR="00C87FA6" w:rsidRPr="00C87FA6" w:rsidRDefault="00C87FA6" w:rsidP="00C87FA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370412A0" w:rsidR="00247F81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C87FA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19D3C97D" w:rsidR="00C87FA6" w:rsidRDefault="00C87FA6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5923E15D" w:rsidR="00076EA7" w:rsidRPr="00337606" w:rsidRDefault="00076EA7" w:rsidP="0073621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26BA0E5" w14:textId="0BCDF4C0" w:rsidR="001F59E7" w:rsidRDefault="00247F81" w:rsidP="003D488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AE845C7" w14:textId="7C9EE269" w:rsidR="00A47EA1" w:rsidRDefault="001F59E7" w:rsidP="003D488B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E2199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15A9014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04B1C5B" w14:textId="77777777" w:rsidR="003D488B" w:rsidRDefault="003D488B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4C45BB" w14:textId="77777777" w:rsidR="003D488B" w:rsidRDefault="003D488B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58DED04" w14:textId="77777777" w:rsidR="003D488B" w:rsidRDefault="003D488B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258AEBD" w14:textId="77777777" w:rsidR="003D488B" w:rsidRDefault="003D488B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BFAC8E7" w14:textId="77777777" w:rsidR="003D488B" w:rsidRDefault="003D488B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3D488B" w:rsidSect="003D488B">
      <w:headerReference w:type="default" r:id="rId7"/>
      <w:pgSz w:w="11906" w:h="16838"/>
      <w:pgMar w:top="1170" w:right="991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21CC" w14:textId="77777777" w:rsidR="00D03DCA" w:rsidRDefault="00D03DCA">
      <w:r>
        <w:separator/>
      </w:r>
    </w:p>
  </w:endnote>
  <w:endnote w:type="continuationSeparator" w:id="0">
    <w:p w14:paraId="14CCD388" w14:textId="77777777" w:rsidR="00D03DCA" w:rsidRDefault="00D03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8CEB" w14:textId="77777777" w:rsidR="00D03DCA" w:rsidRDefault="00D03DCA">
      <w:r>
        <w:separator/>
      </w:r>
    </w:p>
  </w:footnote>
  <w:footnote w:type="continuationSeparator" w:id="0">
    <w:p w14:paraId="0E84DCE1" w14:textId="77777777" w:rsidR="00D03DCA" w:rsidRDefault="00D03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40434239" name="Picture 1640434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05832172">
    <w:abstractNumId w:val="9"/>
  </w:num>
  <w:num w:numId="2" w16cid:durableId="1046876647">
    <w:abstractNumId w:val="7"/>
  </w:num>
  <w:num w:numId="3" w16cid:durableId="1458716182">
    <w:abstractNumId w:val="6"/>
  </w:num>
  <w:num w:numId="4" w16cid:durableId="1834947129">
    <w:abstractNumId w:val="5"/>
  </w:num>
  <w:num w:numId="5" w16cid:durableId="1887639752">
    <w:abstractNumId w:val="4"/>
  </w:num>
  <w:num w:numId="6" w16cid:durableId="420176334">
    <w:abstractNumId w:val="8"/>
  </w:num>
  <w:num w:numId="7" w16cid:durableId="1264192528">
    <w:abstractNumId w:val="3"/>
  </w:num>
  <w:num w:numId="8" w16cid:durableId="544297946">
    <w:abstractNumId w:val="2"/>
  </w:num>
  <w:num w:numId="9" w16cid:durableId="1179006021">
    <w:abstractNumId w:val="1"/>
  </w:num>
  <w:num w:numId="10" w16cid:durableId="2095278142">
    <w:abstractNumId w:val="0"/>
  </w:num>
  <w:num w:numId="11" w16cid:durableId="1015766541">
    <w:abstractNumId w:val="12"/>
  </w:num>
  <w:num w:numId="12" w16cid:durableId="849296141">
    <w:abstractNumId w:val="15"/>
  </w:num>
  <w:num w:numId="13" w16cid:durableId="1775007699">
    <w:abstractNumId w:val="11"/>
  </w:num>
  <w:num w:numId="14" w16cid:durableId="1039822425">
    <w:abstractNumId w:val="19"/>
  </w:num>
  <w:num w:numId="15" w16cid:durableId="601499371">
    <w:abstractNumId w:val="16"/>
  </w:num>
  <w:num w:numId="16" w16cid:durableId="1555654741">
    <w:abstractNumId w:val="20"/>
  </w:num>
  <w:num w:numId="17" w16cid:durableId="372849766">
    <w:abstractNumId w:val="21"/>
  </w:num>
  <w:num w:numId="18" w16cid:durableId="1013336003">
    <w:abstractNumId w:val="14"/>
  </w:num>
  <w:num w:numId="19" w16cid:durableId="716129780">
    <w:abstractNumId w:val="18"/>
  </w:num>
  <w:num w:numId="20" w16cid:durableId="110127410">
    <w:abstractNumId w:val="13"/>
  </w:num>
  <w:num w:numId="21" w16cid:durableId="1700164474">
    <w:abstractNumId w:val="17"/>
  </w:num>
  <w:num w:numId="22" w16cid:durableId="372460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6038D"/>
    <w:rsid w:val="00360589"/>
    <w:rsid w:val="003735B5"/>
    <w:rsid w:val="00377186"/>
    <w:rsid w:val="0037797E"/>
    <w:rsid w:val="00391462"/>
    <w:rsid w:val="003A1C03"/>
    <w:rsid w:val="003C3196"/>
    <w:rsid w:val="003D1396"/>
    <w:rsid w:val="003D488B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132E0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9683E"/>
    <w:rsid w:val="00BB0345"/>
    <w:rsid w:val="00BB7C2B"/>
    <w:rsid w:val="00BC1664"/>
    <w:rsid w:val="00BC2546"/>
    <w:rsid w:val="00BD636C"/>
    <w:rsid w:val="00BE1C9F"/>
    <w:rsid w:val="00BE41BC"/>
    <w:rsid w:val="00BF3E13"/>
    <w:rsid w:val="00C05085"/>
    <w:rsid w:val="00C14F85"/>
    <w:rsid w:val="00C1593D"/>
    <w:rsid w:val="00C17FA6"/>
    <w:rsid w:val="00C45227"/>
    <w:rsid w:val="00C56C7E"/>
    <w:rsid w:val="00C644CF"/>
    <w:rsid w:val="00C73C0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F3120"/>
    <w:rsid w:val="00CF7953"/>
    <w:rsid w:val="00D03DCA"/>
    <w:rsid w:val="00D07232"/>
    <w:rsid w:val="00D10245"/>
    <w:rsid w:val="00D21BDD"/>
    <w:rsid w:val="00D327C8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2026-05-13T09:28:00Z</cp:lastPrinted>
  <dcterms:created xsi:type="dcterms:W3CDTF">2026-05-13T09:29:00Z</dcterms:created>
  <dcterms:modified xsi:type="dcterms:W3CDTF">2026-05-13T09:29:00Z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