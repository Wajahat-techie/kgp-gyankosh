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F72B04D" w:rsidR="00377397" w:rsidRDefault="00721541" w:rsidP="006C24E1">
      <w:pPr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5F879764" w:rsidR="00721541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8B4908">
        <w:rPr>
          <w:rFonts w:ascii="Tahoma" w:hAnsi="Tahoma" w:cs="Tahoma"/>
          <w:b/>
          <w:bCs/>
          <w:color w:val="1F1F1F"/>
          <w:sz w:val="26"/>
          <w:szCs w:val="26"/>
        </w:rPr>
        <w:t>99</w:t>
      </w:r>
      <w:r w:rsidR="0030686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04EFA90E" w:rsidR="0078386D" w:rsidRPr="00377397" w:rsidRDefault="00205F32" w:rsidP="00205F32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336D42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8B4908">
        <w:rPr>
          <w:rFonts w:ascii="Tahoma" w:hAnsi="Tahoma" w:cs="Tahoma"/>
          <w:b/>
          <w:bCs/>
          <w:color w:val="1F1F1F"/>
          <w:sz w:val="26"/>
          <w:szCs w:val="26"/>
        </w:rPr>
        <w:t>5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79217F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5F485411" w14:textId="77777777" w:rsidR="00306867" w:rsidRDefault="00306867" w:rsidP="00306867">
      <w:pPr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37F6DFC6" w14:textId="65CCA50E" w:rsidR="003E2D8D" w:rsidRDefault="003E2D8D" w:rsidP="003E2D8D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3E2D8D">
        <w:rPr>
          <w:rFonts w:ascii="Tahoma" w:hAnsi="Tahoma" w:cs="Tahoma"/>
          <w:b/>
          <w:bCs/>
          <w:color w:val="1F1F1F"/>
          <w:sz w:val="25"/>
          <w:szCs w:val="25"/>
        </w:rPr>
        <w:t>Subject: Yuva Udhyam Fest on 2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6-09-</w:t>
      </w:r>
      <w:r w:rsidR="008B4908">
        <w:rPr>
          <w:rFonts w:ascii="Tahoma" w:hAnsi="Tahoma" w:cs="Tahoma"/>
          <w:b/>
          <w:bCs/>
          <w:color w:val="1F1F1F"/>
          <w:sz w:val="25"/>
          <w:szCs w:val="25"/>
        </w:rPr>
        <w:t xml:space="preserve">2025 and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27-09-2025 </w:t>
      </w:r>
      <w:r w:rsidRPr="003E2D8D">
        <w:rPr>
          <w:rFonts w:ascii="Tahoma" w:hAnsi="Tahoma" w:cs="Tahoma"/>
          <w:b/>
          <w:bCs/>
          <w:color w:val="1F1F1F"/>
          <w:sz w:val="25"/>
          <w:szCs w:val="25"/>
        </w:rPr>
        <w:t>under Mission Y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UVA.</w:t>
      </w:r>
    </w:p>
    <w:p w14:paraId="3EA53C55" w14:textId="77777777" w:rsidR="003E2D8D" w:rsidRPr="003E2D8D" w:rsidRDefault="003E2D8D" w:rsidP="003E2D8D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1822F55A" w14:textId="29852067" w:rsidR="003E2D8D" w:rsidRPr="003E2D8D" w:rsidRDefault="003E2D8D" w:rsidP="003E2D8D">
      <w:pPr>
        <w:tabs>
          <w:tab w:val="left" w:pos="90"/>
          <w:tab w:val="left" w:pos="18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E2D8D">
        <w:rPr>
          <w:rFonts w:ascii="Tahoma" w:hAnsi="Tahoma" w:cs="Tahoma"/>
          <w:color w:val="1F1F1F"/>
          <w:sz w:val="25"/>
          <w:szCs w:val="25"/>
        </w:rPr>
        <w:t>In view of the ongoing Sewa Parv event being conducted under Mission Yuva</w:t>
      </w:r>
      <w:r>
        <w:rPr>
          <w:rFonts w:ascii="Tahoma" w:hAnsi="Tahoma" w:cs="Tahoma"/>
          <w:color w:val="1F1F1F"/>
          <w:sz w:val="25"/>
          <w:szCs w:val="25"/>
        </w:rPr>
        <w:t>, t</w:t>
      </w:r>
      <w:r w:rsidRPr="003E2D8D">
        <w:rPr>
          <w:rFonts w:ascii="Tahoma" w:hAnsi="Tahoma" w:cs="Tahoma"/>
          <w:color w:val="1F1F1F"/>
          <w:sz w:val="25"/>
          <w:szCs w:val="25"/>
        </w:rPr>
        <w:t>he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2D8D">
        <w:rPr>
          <w:rFonts w:ascii="Tahoma" w:hAnsi="Tahoma" w:cs="Tahoma"/>
          <w:color w:val="1F1F1F"/>
          <w:sz w:val="25"/>
          <w:szCs w:val="25"/>
        </w:rPr>
        <w:t>instructions for these events are as follows:</w:t>
      </w:r>
    </w:p>
    <w:p w14:paraId="102B360B" w14:textId="77777777" w:rsidR="003E2D8D" w:rsidRPr="003E2D8D" w:rsidRDefault="003E2D8D" w:rsidP="003E2D8D">
      <w:pPr>
        <w:numPr>
          <w:ilvl w:val="0"/>
          <w:numId w:val="25"/>
        </w:num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3E2D8D">
        <w:rPr>
          <w:rFonts w:ascii="Tahoma" w:hAnsi="Tahoma" w:cs="Tahoma"/>
          <w:color w:val="1F1F1F"/>
          <w:sz w:val="25"/>
          <w:szCs w:val="25"/>
        </w:rPr>
        <w:t xml:space="preserve">The Udhyam Fest will be held on </w:t>
      </w:r>
      <w:r w:rsidRPr="003E2D8D">
        <w:rPr>
          <w:rFonts w:ascii="Tahoma" w:hAnsi="Tahoma" w:cs="Tahoma"/>
          <w:b/>
          <w:bCs/>
          <w:color w:val="1F1F1F"/>
          <w:sz w:val="25"/>
          <w:szCs w:val="25"/>
        </w:rPr>
        <w:t>26-09-2025</w:t>
      </w:r>
      <w:r w:rsidRPr="003E2D8D">
        <w:rPr>
          <w:rFonts w:ascii="Tahoma" w:hAnsi="Tahoma" w:cs="Tahoma"/>
          <w:color w:val="1F1F1F"/>
          <w:sz w:val="25"/>
          <w:szCs w:val="25"/>
        </w:rPr>
        <w:t xml:space="preserve"> at the college premises. All participants are required to assemble by 10:00 AM for the events.</w:t>
      </w:r>
    </w:p>
    <w:p w14:paraId="64C50E40" w14:textId="77777777" w:rsidR="003E2D8D" w:rsidRPr="003E2D8D" w:rsidRDefault="003E2D8D" w:rsidP="003E2D8D">
      <w:pPr>
        <w:numPr>
          <w:ilvl w:val="0"/>
          <w:numId w:val="25"/>
        </w:num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3E2D8D">
        <w:rPr>
          <w:rFonts w:ascii="Tahoma" w:hAnsi="Tahoma" w:cs="Tahoma"/>
          <w:color w:val="1F1F1F"/>
          <w:sz w:val="25"/>
          <w:szCs w:val="25"/>
        </w:rPr>
        <w:t xml:space="preserve">The winners of the program will be felicitated at </w:t>
      </w:r>
      <w:r w:rsidRPr="003E2D8D">
        <w:rPr>
          <w:rFonts w:ascii="Tahoma" w:hAnsi="Tahoma" w:cs="Tahoma"/>
          <w:b/>
          <w:bCs/>
          <w:color w:val="1F1F1F"/>
          <w:sz w:val="25"/>
          <w:szCs w:val="25"/>
        </w:rPr>
        <w:t>Government Polytechnic for Women, Bemina Srinagar</w:t>
      </w:r>
      <w:r w:rsidRPr="003E2D8D">
        <w:rPr>
          <w:rFonts w:ascii="Tahoma" w:hAnsi="Tahoma" w:cs="Tahoma"/>
          <w:color w:val="1F1F1F"/>
          <w:sz w:val="25"/>
          <w:szCs w:val="25"/>
        </w:rPr>
        <w:t xml:space="preserve"> on </w:t>
      </w:r>
      <w:r w:rsidRPr="003E2D8D">
        <w:rPr>
          <w:rFonts w:ascii="Tahoma" w:hAnsi="Tahoma" w:cs="Tahoma"/>
          <w:b/>
          <w:bCs/>
          <w:color w:val="1F1F1F"/>
          <w:sz w:val="25"/>
          <w:szCs w:val="25"/>
        </w:rPr>
        <w:t>27-09-2025</w:t>
      </w:r>
      <w:r w:rsidRPr="003E2D8D">
        <w:rPr>
          <w:rFonts w:ascii="Tahoma" w:hAnsi="Tahoma" w:cs="Tahoma"/>
          <w:color w:val="1F1F1F"/>
          <w:sz w:val="25"/>
          <w:szCs w:val="25"/>
        </w:rPr>
        <w:t xml:space="preserve">. They should reach sharp </w:t>
      </w:r>
      <w:r w:rsidRPr="003E2D8D">
        <w:rPr>
          <w:rFonts w:ascii="Tahoma" w:hAnsi="Tahoma" w:cs="Tahoma"/>
          <w:b/>
          <w:bCs/>
          <w:color w:val="1F1F1F"/>
          <w:sz w:val="25"/>
          <w:szCs w:val="25"/>
        </w:rPr>
        <w:t>10:00 AM in the morning</w:t>
      </w:r>
      <w:r w:rsidRPr="003E2D8D">
        <w:rPr>
          <w:rFonts w:ascii="Tahoma" w:hAnsi="Tahoma" w:cs="Tahoma"/>
          <w:color w:val="1F1F1F"/>
          <w:sz w:val="25"/>
          <w:szCs w:val="25"/>
        </w:rPr>
        <w:t xml:space="preserve"> on 27th September 2025.</w:t>
      </w:r>
    </w:p>
    <w:p w14:paraId="76C08750" w14:textId="77777777" w:rsidR="003E2D8D" w:rsidRDefault="003E2D8D" w:rsidP="003E2D8D">
      <w:pPr>
        <w:numPr>
          <w:ilvl w:val="0"/>
          <w:numId w:val="25"/>
        </w:num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3E2D8D">
        <w:rPr>
          <w:rFonts w:ascii="Tahoma" w:hAnsi="Tahoma" w:cs="Tahoma"/>
          <w:color w:val="1F1F1F"/>
          <w:sz w:val="25"/>
          <w:szCs w:val="25"/>
        </w:rPr>
        <w:t xml:space="preserve">Further, the entrepreneurs and the projects which are to be showcased on 27th September at GWP need to first come tomorrow here at </w:t>
      </w:r>
      <w:r w:rsidRPr="003E2D8D">
        <w:rPr>
          <w:rFonts w:ascii="Tahoma" w:hAnsi="Tahoma" w:cs="Tahoma"/>
          <w:b/>
          <w:bCs/>
          <w:color w:val="1F1F1F"/>
          <w:sz w:val="25"/>
          <w:szCs w:val="25"/>
        </w:rPr>
        <w:t>2:00 PM</w:t>
      </w:r>
      <w:r w:rsidRPr="003E2D8D">
        <w:rPr>
          <w:rFonts w:ascii="Tahoma" w:hAnsi="Tahoma" w:cs="Tahoma"/>
          <w:color w:val="1F1F1F"/>
          <w:sz w:val="25"/>
          <w:szCs w:val="25"/>
        </w:rPr>
        <w:t xml:space="preserve"> on 26-09-2025 for final preparations and briefing.</w:t>
      </w:r>
    </w:p>
    <w:p w14:paraId="68CF60DB" w14:textId="77777777" w:rsidR="003E2D8D" w:rsidRDefault="003E2D8D" w:rsidP="003E2D8D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47A20FE6" w14:textId="55A69717" w:rsidR="003E2D8D" w:rsidRPr="008B4908" w:rsidRDefault="003E2D8D" w:rsidP="003E2D8D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8B4908">
        <w:rPr>
          <w:rFonts w:ascii="Tahoma" w:hAnsi="Tahoma" w:cs="Tahoma"/>
          <w:b/>
          <w:bCs/>
          <w:color w:val="1F1F1F"/>
          <w:sz w:val="25"/>
          <w:szCs w:val="25"/>
        </w:rPr>
        <w:t>The duties assigned and locations are as under: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730"/>
        <w:gridCol w:w="2166"/>
        <w:gridCol w:w="1567"/>
        <w:gridCol w:w="1382"/>
        <w:gridCol w:w="4050"/>
      </w:tblGrid>
      <w:tr w:rsidR="008B4908" w:rsidRPr="003E2D8D" w14:paraId="067C966A" w14:textId="77777777" w:rsidTr="001E0DAB">
        <w:trPr>
          <w:trHeight w:val="2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D08F7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proofErr w:type="gramStart"/>
            <w:r w:rsidRPr="003E2D8D">
              <w:rPr>
                <w:rFonts w:ascii="Tahoma" w:hAnsi="Tahoma" w:cs="Tahoma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DCBC9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3E2D8D">
              <w:rPr>
                <w:rFonts w:ascii="Tahoma" w:hAnsi="Tahoma" w:cs="Tahoma"/>
                <w:b/>
                <w:bCs/>
                <w:color w:val="000000"/>
              </w:rPr>
              <w:t>Name of the Event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FD8FB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3E2D8D">
              <w:rPr>
                <w:rFonts w:ascii="Tahoma" w:hAnsi="Tahoma" w:cs="Tahoma"/>
                <w:b/>
                <w:bCs/>
                <w:color w:val="000000"/>
              </w:rPr>
              <w:t>Timing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3CB81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3E2D8D">
              <w:rPr>
                <w:rFonts w:ascii="Tahoma" w:hAnsi="Tahoma" w:cs="Tahoma"/>
                <w:b/>
                <w:bCs/>
                <w:color w:val="000000"/>
              </w:rPr>
              <w:t>Venue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30827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3E2D8D">
              <w:rPr>
                <w:rFonts w:ascii="Tahoma" w:hAnsi="Tahoma" w:cs="Tahoma"/>
                <w:b/>
                <w:bCs/>
                <w:color w:val="000000"/>
              </w:rPr>
              <w:t>Faculty Involved</w:t>
            </w:r>
          </w:p>
        </w:tc>
      </w:tr>
      <w:tr w:rsidR="008B4908" w:rsidRPr="003E2D8D" w14:paraId="1591FB3C" w14:textId="77777777" w:rsidTr="001E0DAB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3169A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717B2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Essay Competition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4C3FB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10:00 a.m. to 11:00 a.m.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F567D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Civil Engg Department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5DF3C" w14:textId="77777777" w:rsidR="003E2D8D" w:rsidRPr="003E2D8D" w:rsidRDefault="003E2D8D" w:rsidP="003E2D8D">
            <w:pPr>
              <w:rPr>
                <w:rFonts w:ascii="Tahoma" w:hAnsi="Tahoma" w:cs="Tahoma"/>
                <w:color w:val="000000"/>
              </w:rPr>
            </w:pPr>
            <w:proofErr w:type="spellStart"/>
            <w:proofErr w:type="gramStart"/>
            <w:r w:rsidRPr="003E2D8D">
              <w:rPr>
                <w:rFonts w:ascii="Tahoma" w:hAnsi="Tahoma" w:cs="Tahoma"/>
                <w:color w:val="000000"/>
              </w:rPr>
              <w:t>Ms.Azmat</w:t>
            </w:r>
            <w:proofErr w:type="spellEnd"/>
            <w:proofErr w:type="gramEnd"/>
            <w:r w:rsidRPr="003E2D8D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Jehan,Mr.Tahir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Amin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Wani,Ms.Saima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Wani,Mr.Amir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Khan</w:t>
            </w:r>
          </w:p>
        </w:tc>
      </w:tr>
      <w:tr w:rsidR="008B4908" w:rsidRPr="003E2D8D" w14:paraId="67A7555A" w14:textId="77777777" w:rsidTr="001E0DAB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FD8A2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67C4B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Painting Competition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B20FD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11:00 a.m. to 12:30 p.m.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D584A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Ground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0C235" w14:textId="290E4150" w:rsidR="003E2D8D" w:rsidRPr="003E2D8D" w:rsidRDefault="003E2D8D" w:rsidP="003E2D8D">
            <w:pPr>
              <w:rPr>
                <w:rFonts w:ascii="Tahoma" w:hAnsi="Tahoma" w:cs="Tahoma"/>
                <w:color w:val="000000"/>
              </w:rPr>
            </w:pPr>
            <w:proofErr w:type="gramStart"/>
            <w:r w:rsidRPr="003E2D8D">
              <w:rPr>
                <w:rFonts w:ascii="Tahoma" w:hAnsi="Tahoma" w:cs="Tahoma"/>
                <w:color w:val="000000"/>
              </w:rPr>
              <w:t>Ms.Tooba</w:t>
            </w:r>
            <w:proofErr w:type="gramEnd"/>
            <w:r w:rsidR="001E0DAB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="001E0DAB">
              <w:rPr>
                <w:rFonts w:ascii="Tahoma" w:hAnsi="Tahoma" w:cs="Tahoma"/>
                <w:color w:val="000000"/>
              </w:rPr>
              <w:t>shah</w:t>
            </w:r>
            <w:r w:rsidRPr="003E2D8D">
              <w:rPr>
                <w:rFonts w:ascii="Tahoma" w:hAnsi="Tahoma" w:cs="Tahoma"/>
                <w:color w:val="000000"/>
              </w:rPr>
              <w:t>,Mr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Bilal Ahmad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Khan,Mr.Shahnawaz</w:t>
            </w:r>
            <w:proofErr w:type="spellEnd"/>
            <w:r w:rsidR="008B4908">
              <w:rPr>
                <w:rFonts w:ascii="Tahoma" w:hAnsi="Tahoma" w:cs="Tahoma"/>
                <w:color w:val="000000"/>
              </w:rPr>
              <w:t xml:space="preserve"> Mohd </w:t>
            </w:r>
            <w:r w:rsidRPr="003E2D8D">
              <w:rPr>
                <w:rFonts w:ascii="Tahoma" w:hAnsi="Tahoma" w:cs="Tahoma"/>
                <w:color w:val="000000"/>
              </w:rPr>
              <w:t>,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Mr.Umar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Sharief,Mr.Raes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Ahmad Khan</w:t>
            </w:r>
          </w:p>
        </w:tc>
      </w:tr>
      <w:tr w:rsidR="008B4908" w:rsidRPr="003E2D8D" w14:paraId="0D5B291C" w14:textId="77777777" w:rsidTr="001E0DAB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23F54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446FE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Speech Competition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45111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02:00 p.m. to 3:00 P.m.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6EE5E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Auditorium Competition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342ED" w14:textId="0BC92A64" w:rsidR="003E2D8D" w:rsidRPr="003E2D8D" w:rsidRDefault="003E2D8D" w:rsidP="001E0DAB">
            <w:pPr>
              <w:rPr>
                <w:rFonts w:ascii="Tahoma" w:hAnsi="Tahoma" w:cs="Tahoma"/>
                <w:color w:val="000000"/>
              </w:rPr>
            </w:pPr>
            <w:proofErr w:type="gramStart"/>
            <w:r w:rsidRPr="003E2D8D">
              <w:rPr>
                <w:rFonts w:ascii="Tahoma" w:hAnsi="Tahoma" w:cs="Tahoma"/>
                <w:color w:val="000000"/>
              </w:rPr>
              <w:t>Ms.Inhas</w:t>
            </w:r>
            <w:proofErr w:type="gramEnd"/>
            <w:r w:rsidRPr="003E2D8D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Ashraf,</w:t>
            </w:r>
            <w:r w:rsidR="001E0DAB" w:rsidRPr="003E2D8D">
              <w:rPr>
                <w:rFonts w:ascii="Tahoma" w:hAnsi="Tahoma" w:cs="Tahoma"/>
                <w:color w:val="000000"/>
              </w:rPr>
              <w:t>Ms.Ulfat</w:t>
            </w:r>
            <w:proofErr w:type="spellEnd"/>
            <w:r w:rsidR="001E0DAB" w:rsidRPr="003E2D8D">
              <w:rPr>
                <w:rFonts w:ascii="Tahoma" w:hAnsi="Tahoma" w:cs="Tahoma"/>
                <w:color w:val="000000"/>
              </w:rPr>
              <w:t xml:space="preserve"> Ara</w:t>
            </w:r>
            <w:r w:rsidR="001E0DAB">
              <w:rPr>
                <w:rFonts w:ascii="Tahoma" w:hAnsi="Tahoma" w:cs="Tahoma"/>
                <w:color w:val="000000"/>
              </w:rPr>
              <w:t xml:space="preserve"> </w:t>
            </w:r>
            <w:r w:rsidR="001E0DAB" w:rsidRPr="003E2D8D">
              <w:rPr>
                <w:rFonts w:ascii="Tahoma" w:hAnsi="Tahoma" w:cs="Tahoma"/>
                <w:color w:val="000000"/>
              </w:rPr>
              <w:t>Khan,</w:t>
            </w:r>
            <w:r w:rsidR="001E0DAB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Mr.Mehraj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U Din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Teli,Mr.Ashiq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Hussain Patloo</w:t>
            </w:r>
          </w:p>
        </w:tc>
      </w:tr>
      <w:tr w:rsidR="008B4908" w:rsidRPr="003E2D8D" w14:paraId="23387E26" w14:textId="77777777" w:rsidTr="001E0DAB">
        <w:trPr>
          <w:trHeight w:val="5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4D4AF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42A5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 xml:space="preserve">Quiz </w:t>
            </w:r>
            <w:proofErr w:type="gramStart"/>
            <w:r w:rsidRPr="003E2D8D">
              <w:rPr>
                <w:rFonts w:ascii="Tahoma" w:hAnsi="Tahoma" w:cs="Tahoma"/>
                <w:color w:val="000000"/>
              </w:rPr>
              <w:t>Competition(</w:t>
            </w:r>
            <w:proofErr w:type="gramEnd"/>
            <w:r w:rsidRPr="003E2D8D">
              <w:rPr>
                <w:rFonts w:ascii="Tahoma" w:hAnsi="Tahoma" w:cs="Tahoma"/>
                <w:color w:val="000000"/>
              </w:rPr>
              <w:t>Online)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9A490" w14:textId="5AD8B391" w:rsidR="003E2D8D" w:rsidRPr="003E2D8D" w:rsidRDefault="005F6E16" w:rsidP="003E2D8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</w:t>
            </w:r>
            <w:r w:rsidR="003E2D8D" w:rsidRPr="003E2D8D">
              <w:rPr>
                <w:rFonts w:ascii="Tahoma" w:hAnsi="Tahoma" w:cs="Tahoma"/>
                <w:color w:val="000000"/>
              </w:rPr>
              <w:t>2:00 p.m. to 3:00 P.m.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ADC04" w14:textId="77777777" w:rsidR="003E2D8D" w:rsidRPr="003E2D8D" w:rsidRDefault="003E2D8D" w:rsidP="003E2D8D">
            <w:pPr>
              <w:jc w:val="center"/>
              <w:rPr>
                <w:rFonts w:ascii="Tahoma" w:hAnsi="Tahoma" w:cs="Tahoma"/>
                <w:color w:val="000000"/>
              </w:rPr>
            </w:pPr>
            <w:r w:rsidRPr="003E2D8D">
              <w:rPr>
                <w:rFonts w:ascii="Tahoma" w:hAnsi="Tahoma" w:cs="Tahoma"/>
                <w:color w:val="000000"/>
              </w:rPr>
              <w:t>Ground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745AB" w14:textId="77777777" w:rsidR="003E2D8D" w:rsidRPr="003E2D8D" w:rsidRDefault="003E2D8D" w:rsidP="003E2D8D">
            <w:pPr>
              <w:rPr>
                <w:rFonts w:ascii="Tahoma" w:hAnsi="Tahoma" w:cs="Tahoma"/>
                <w:color w:val="000000"/>
              </w:rPr>
            </w:pPr>
            <w:proofErr w:type="gramStart"/>
            <w:r w:rsidRPr="003E2D8D">
              <w:rPr>
                <w:rFonts w:ascii="Tahoma" w:hAnsi="Tahoma" w:cs="Tahoma"/>
                <w:color w:val="000000"/>
              </w:rPr>
              <w:t>Ms.Masrat</w:t>
            </w:r>
            <w:proofErr w:type="gramEnd"/>
            <w:r w:rsidRPr="003E2D8D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Mehraj,Mr.Farooq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Ahmad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Bhat,Mr.Mohd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Amin,Mr.Tariq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Ahmad </w:t>
            </w:r>
            <w:proofErr w:type="spellStart"/>
            <w:r w:rsidRPr="003E2D8D">
              <w:rPr>
                <w:rFonts w:ascii="Tahoma" w:hAnsi="Tahoma" w:cs="Tahoma"/>
                <w:color w:val="000000"/>
              </w:rPr>
              <w:t>Khan,Mr.Mohammad</w:t>
            </w:r>
            <w:proofErr w:type="spellEnd"/>
            <w:r w:rsidRPr="003E2D8D">
              <w:rPr>
                <w:rFonts w:ascii="Tahoma" w:hAnsi="Tahoma" w:cs="Tahoma"/>
                <w:color w:val="000000"/>
              </w:rPr>
              <w:t xml:space="preserve"> Ibrahim </w:t>
            </w:r>
          </w:p>
        </w:tc>
      </w:tr>
    </w:tbl>
    <w:p w14:paraId="5517B6BA" w14:textId="77777777" w:rsidR="00205F32" w:rsidRPr="00205F32" w:rsidRDefault="00205F32" w:rsidP="00336D42">
      <w:pPr>
        <w:tabs>
          <w:tab w:val="left" w:pos="90"/>
          <w:tab w:val="left" w:pos="180"/>
        </w:tabs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4C8C35C4" w14:textId="22E8FF7C" w:rsidR="00205F32" w:rsidRDefault="00205F32" w:rsidP="00205F32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DE4CC1" wp14:editId="743B444B">
            <wp:simplePos x="0" y="0"/>
            <wp:positionH relativeFrom="column">
              <wp:posOffset>3731260</wp:posOffset>
            </wp:positionH>
            <wp:positionV relativeFrom="paragraph">
              <wp:posOffset>5080</wp:posOffset>
            </wp:positionV>
            <wp:extent cx="1657350" cy="887095"/>
            <wp:effectExtent l="0" t="0" r="0" b="8255"/>
            <wp:wrapTight wrapText="bothSides">
              <wp:wrapPolygon edited="0">
                <wp:start x="13159" y="0"/>
                <wp:lineTo x="8938" y="464"/>
                <wp:lineTo x="1986" y="5102"/>
                <wp:lineTo x="1986" y="7885"/>
                <wp:lineTo x="0" y="12060"/>
                <wp:lineTo x="0" y="13452"/>
                <wp:lineTo x="6703" y="15307"/>
                <wp:lineTo x="6952" y="21337"/>
                <wp:lineTo x="8193" y="21337"/>
                <wp:lineTo x="8441" y="20873"/>
                <wp:lineTo x="9683" y="15307"/>
                <wp:lineTo x="14400" y="7885"/>
                <wp:lineTo x="21352" y="6494"/>
                <wp:lineTo x="21352" y="1855"/>
                <wp:lineTo x="14400" y="0"/>
                <wp:lineTo x="13159" y="0"/>
              </wp:wrapPolygon>
            </wp:wrapTight>
            <wp:docPr id="287939077" name="Picture 2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9077" name="Picture 2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A4B12" w14:textId="14980DCD" w:rsidR="0070544A" w:rsidRDefault="0070544A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7424FA62" w14:textId="4DD0C529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69936882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proofErr w:type="gramStart"/>
      <w:r w:rsidR="00282EDF" w:rsidRPr="00377397">
        <w:rPr>
          <w:rFonts w:ascii="Tahoma" w:hAnsi="Tahoma" w:cs="Tahoma"/>
          <w:color w:val="1F1F1F"/>
          <w:sz w:val="24"/>
          <w:szCs w:val="24"/>
        </w:rPr>
        <w:t>No:KGP</w:t>
      </w:r>
      <w:proofErr w:type="gramEnd"/>
      <w:r w:rsidR="00282EDF" w:rsidRPr="00377397">
        <w:rPr>
          <w:rFonts w:ascii="Tahoma" w:hAnsi="Tahoma" w:cs="Tahoma"/>
          <w:color w:val="1F1F1F"/>
          <w:sz w:val="24"/>
          <w:szCs w:val="24"/>
        </w:rPr>
        <w:t>/Estt/2025/</w:t>
      </w:r>
      <w:r w:rsidR="008B4908">
        <w:rPr>
          <w:rFonts w:ascii="Tahoma" w:hAnsi="Tahoma" w:cs="Tahoma"/>
          <w:color w:val="1F1F1F"/>
          <w:sz w:val="24"/>
          <w:szCs w:val="24"/>
        </w:rPr>
        <w:t>1170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</w:t>
      </w:r>
    </w:p>
    <w:p w14:paraId="32B47F88" w14:textId="40D5DFE5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306867">
        <w:rPr>
          <w:rFonts w:ascii="Tahoma" w:hAnsi="Tahoma" w:cs="Tahoma"/>
          <w:color w:val="1F1F1F"/>
          <w:sz w:val="24"/>
          <w:szCs w:val="24"/>
        </w:rPr>
        <w:t>2</w:t>
      </w:r>
      <w:r w:rsidR="008B4908">
        <w:rPr>
          <w:rFonts w:ascii="Tahoma" w:hAnsi="Tahoma" w:cs="Tahoma"/>
          <w:color w:val="1F1F1F"/>
          <w:sz w:val="24"/>
          <w:szCs w:val="24"/>
        </w:rPr>
        <w:t>5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8B4908">
        <w:rPr>
          <w:rFonts w:ascii="Tahoma" w:hAnsi="Tahoma" w:cs="Tahoma"/>
          <w:color w:val="1F1F1F"/>
          <w:sz w:val="24"/>
          <w:szCs w:val="24"/>
        </w:rPr>
        <w:t>9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7FBFD948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29043EC6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67FB2DE1" w:rsidR="0070544A" w:rsidRPr="008B4908" w:rsidRDefault="00D72DDA" w:rsidP="008B4908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41EF324" w14:textId="5F249DBE" w:rsidR="00766784" w:rsidRPr="008B4908" w:rsidRDefault="00766784" w:rsidP="00377397">
      <w:pPr>
        <w:spacing w:line="276" w:lineRule="auto"/>
        <w:ind w:left="-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B4908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8B4908" w:rsidRPr="008B4908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proofErr w:type="gramStart"/>
      <w:r w:rsidR="008B4908" w:rsidRPr="008B4908">
        <w:rPr>
          <w:rFonts w:ascii="Tahoma" w:hAnsi="Tahoma" w:cs="Tahoma"/>
          <w:b/>
          <w:bCs/>
          <w:color w:val="1F1F1F"/>
          <w:sz w:val="24"/>
          <w:szCs w:val="24"/>
        </w:rPr>
        <w:t xml:space="preserve">the </w:t>
      </w:r>
      <w:r w:rsidRPr="008B4908">
        <w:rPr>
          <w:rFonts w:ascii="Tahoma" w:hAnsi="Tahoma" w:cs="Tahoma"/>
          <w:b/>
          <w:bCs/>
          <w:color w:val="1F1F1F"/>
          <w:sz w:val="24"/>
          <w:szCs w:val="24"/>
        </w:rPr>
        <w:t>:</w:t>
      </w:r>
      <w:proofErr w:type="gramEnd"/>
    </w:p>
    <w:p w14:paraId="7D46D4D0" w14:textId="7B32FE8F" w:rsidR="00282EDF" w:rsidRPr="00282EDF" w:rsidRDefault="00282EDF" w:rsidP="0079217F">
      <w:pPr>
        <w:pStyle w:val="ListParagraph"/>
        <w:numPr>
          <w:ilvl w:val="0"/>
          <w:numId w:val="18"/>
        </w:numPr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>Concerned</w:t>
      </w:r>
      <w:r w:rsidR="00306867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B4908">
        <w:rPr>
          <w:rFonts w:ascii="Tahoma" w:hAnsi="Tahoma" w:cs="Tahoma"/>
          <w:color w:val="1F1F1F"/>
          <w:sz w:val="24"/>
          <w:szCs w:val="24"/>
        </w:rPr>
        <w:t>O</w:t>
      </w:r>
      <w:r w:rsidR="00306867">
        <w:rPr>
          <w:rFonts w:ascii="Tahoma" w:hAnsi="Tahoma" w:cs="Tahoma"/>
          <w:color w:val="1F1F1F"/>
          <w:sz w:val="24"/>
          <w:szCs w:val="24"/>
        </w:rPr>
        <w:t xml:space="preserve">fficers/Officials 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for </w:t>
      </w:r>
      <w:r w:rsidR="00306867">
        <w:rPr>
          <w:rFonts w:ascii="Tahoma" w:hAnsi="Tahoma" w:cs="Tahoma"/>
          <w:color w:val="1F1F1F"/>
          <w:sz w:val="24"/>
          <w:szCs w:val="24"/>
        </w:rPr>
        <w:t xml:space="preserve">information and </w:t>
      </w:r>
      <w:r w:rsidRPr="00282EDF">
        <w:rPr>
          <w:rFonts w:ascii="Tahoma" w:hAnsi="Tahoma" w:cs="Tahoma"/>
          <w:color w:val="1F1F1F"/>
          <w:sz w:val="24"/>
          <w:szCs w:val="24"/>
        </w:rPr>
        <w:t>compliance</w:t>
      </w:r>
      <w:r w:rsidR="008B4908">
        <w:rPr>
          <w:rFonts w:ascii="Tahoma" w:hAnsi="Tahoma" w:cs="Tahoma"/>
          <w:color w:val="1F1F1F"/>
          <w:sz w:val="24"/>
          <w:szCs w:val="24"/>
        </w:rPr>
        <w:t xml:space="preserve"> with the directions to inform the students for active participation of the students.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B4908">
      <w:headerReference w:type="default" r:id="rId8"/>
      <w:footerReference w:type="default" r:id="rId9"/>
      <w:pgSz w:w="11906" w:h="16838"/>
      <w:pgMar w:top="720" w:right="38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80ED7" w14:textId="77777777" w:rsidR="00A95C0A" w:rsidRDefault="00A95C0A">
      <w:r>
        <w:separator/>
      </w:r>
    </w:p>
  </w:endnote>
  <w:endnote w:type="continuationSeparator" w:id="0">
    <w:p w14:paraId="7DC7DA0B" w14:textId="77777777" w:rsidR="00A95C0A" w:rsidRDefault="00A95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CBFC" w14:textId="77777777" w:rsidR="00A95C0A" w:rsidRDefault="00A95C0A">
      <w:r>
        <w:separator/>
      </w:r>
    </w:p>
  </w:footnote>
  <w:footnote w:type="continuationSeparator" w:id="0">
    <w:p w14:paraId="401773F8" w14:textId="77777777" w:rsidR="00A95C0A" w:rsidRDefault="00A95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019634251" name="Picture 10196342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 w15:restartNumberingAfterBreak="0">
    <w:nsid w:val="37EF066C"/>
    <w:multiLevelType w:val="multilevel"/>
    <w:tmpl w:val="300E05E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95CD3"/>
    <w:multiLevelType w:val="multilevel"/>
    <w:tmpl w:val="9D4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598413">
    <w:abstractNumId w:val="9"/>
  </w:num>
  <w:num w:numId="2" w16cid:durableId="164635648">
    <w:abstractNumId w:val="7"/>
  </w:num>
  <w:num w:numId="3" w16cid:durableId="185094943">
    <w:abstractNumId w:val="6"/>
  </w:num>
  <w:num w:numId="4" w16cid:durableId="2144301019">
    <w:abstractNumId w:val="5"/>
  </w:num>
  <w:num w:numId="5" w16cid:durableId="2092845875">
    <w:abstractNumId w:val="4"/>
  </w:num>
  <w:num w:numId="6" w16cid:durableId="1557663394">
    <w:abstractNumId w:val="8"/>
  </w:num>
  <w:num w:numId="7" w16cid:durableId="1924491120">
    <w:abstractNumId w:val="3"/>
  </w:num>
  <w:num w:numId="8" w16cid:durableId="1262101290">
    <w:abstractNumId w:val="2"/>
  </w:num>
  <w:num w:numId="9" w16cid:durableId="882519117">
    <w:abstractNumId w:val="1"/>
  </w:num>
  <w:num w:numId="10" w16cid:durableId="2134397909">
    <w:abstractNumId w:val="0"/>
  </w:num>
  <w:num w:numId="11" w16cid:durableId="721027821">
    <w:abstractNumId w:val="13"/>
  </w:num>
  <w:num w:numId="12" w16cid:durableId="625895537">
    <w:abstractNumId w:val="15"/>
  </w:num>
  <w:num w:numId="13" w16cid:durableId="1304312004">
    <w:abstractNumId w:val="12"/>
  </w:num>
  <w:num w:numId="14" w16cid:durableId="1377852471">
    <w:abstractNumId w:val="21"/>
  </w:num>
  <w:num w:numId="15" w16cid:durableId="1075014690">
    <w:abstractNumId w:val="19"/>
  </w:num>
  <w:num w:numId="16" w16cid:durableId="1422067692">
    <w:abstractNumId w:val="17"/>
  </w:num>
  <w:num w:numId="17" w16cid:durableId="1458600501">
    <w:abstractNumId w:val="16"/>
  </w:num>
  <w:num w:numId="18" w16cid:durableId="1152866410">
    <w:abstractNumId w:val="22"/>
  </w:num>
  <w:num w:numId="19" w16cid:durableId="1263879570">
    <w:abstractNumId w:val="23"/>
  </w:num>
  <w:num w:numId="20" w16cid:durableId="1190752850">
    <w:abstractNumId w:val="24"/>
  </w:num>
  <w:num w:numId="21" w16cid:durableId="1857190819">
    <w:abstractNumId w:val="14"/>
  </w:num>
  <w:num w:numId="22" w16cid:durableId="2076320403">
    <w:abstractNumId w:val="11"/>
  </w:num>
  <w:num w:numId="23" w16cid:durableId="1392535873">
    <w:abstractNumId w:val="10"/>
  </w:num>
  <w:num w:numId="24" w16cid:durableId="151412987">
    <w:abstractNumId w:val="18"/>
  </w:num>
  <w:num w:numId="25" w16cid:durableId="8379617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5BBF"/>
    <w:rsid w:val="00027404"/>
    <w:rsid w:val="00050A31"/>
    <w:rsid w:val="0006637A"/>
    <w:rsid w:val="000716D2"/>
    <w:rsid w:val="00071AAB"/>
    <w:rsid w:val="000A2EB0"/>
    <w:rsid w:val="000B76C4"/>
    <w:rsid w:val="000C5610"/>
    <w:rsid w:val="000E6552"/>
    <w:rsid w:val="000F3A4F"/>
    <w:rsid w:val="000F59AC"/>
    <w:rsid w:val="0013495F"/>
    <w:rsid w:val="001364FE"/>
    <w:rsid w:val="001368DD"/>
    <w:rsid w:val="0014412A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C45E5"/>
    <w:rsid w:val="001E0DAB"/>
    <w:rsid w:val="001E6DDF"/>
    <w:rsid w:val="001E7EC2"/>
    <w:rsid w:val="001F1320"/>
    <w:rsid w:val="001F6F61"/>
    <w:rsid w:val="001F703D"/>
    <w:rsid w:val="00201333"/>
    <w:rsid w:val="00205F32"/>
    <w:rsid w:val="00210FA7"/>
    <w:rsid w:val="00215347"/>
    <w:rsid w:val="00216417"/>
    <w:rsid w:val="00242112"/>
    <w:rsid w:val="0026631D"/>
    <w:rsid w:val="00282EDF"/>
    <w:rsid w:val="002A7114"/>
    <w:rsid w:val="002C1609"/>
    <w:rsid w:val="002C2F53"/>
    <w:rsid w:val="00306867"/>
    <w:rsid w:val="0033518C"/>
    <w:rsid w:val="00336D42"/>
    <w:rsid w:val="003437C2"/>
    <w:rsid w:val="003756E0"/>
    <w:rsid w:val="00377186"/>
    <w:rsid w:val="00377397"/>
    <w:rsid w:val="003A1C03"/>
    <w:rsid w:val="003A7892"/>
    <w:rsid w:val="003E2D8D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5F6E16"/>
    <w:rsid w:val="006002EB"/>
    <w:rsid w:val="00604D34"/>
    <w:rsid w:val="006128EF"/>
    <w:rsid w:val="00624B0E"/>
    <w:rsid w:val="006264B4"/>
    <w:rsid w:val="0063188B"/>
    <w:rsid w:val="00641C95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24E1"/>
    <w:rsid w:val="006F0CCE"/>
    <w:rsid w:val="006F267E"/>
    <w:rsid w:val="0070544A"/>
    <w:rsid w:val="007152D7"/>
    <w:rsid w:val="00721541"/>
    <w:rsid w:val="00737D45"/>
    <w:rsid w:val="00746C14"/>
    <w:rsid w:val="00766784"/>
    <w:rsid w:val="0078386D"/>
    <w:rsid w:val="00783FDB"/>
    <w:rsid w:val="0079217F"/>
    <w:rsid w:val="007C2C59"/>
    <w:rsid w:val="007D27D6"/>
    <w:rsid w:val="007E630B"/>
    <w:rsid w:val="007F3B24"/>
    <w:rsid w:val="00801F23"/>
    <w:rsid w:val="00837632"/>
    <w:rsid w:val="0085640F"/>
    <w:rsid w:val="008567AA"/>
    <w:rsid w:val="00892712"/>
    <w:rsid w:val="008A2D74"/>
    <w:rsid w:val="008A46C2"/>
    <w:rsid w:val="008A680A"/>
    <w:rsid w:val="008B0BB0"/>
    <w:rsid w:val="008B4908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3EDF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95C0A"/>
    <w:rsid w:val="00AA2C77"/>
    <w:rsid w:val="00AC3FB9"/>
    <w:rsid w:val="00AC702A"/>
    <w:rsid w:val="00AD226F"/>
    <w:rsid w:val="00B05ADC"/>
    <w:rsid w:val="00B13A52"/>
    <w:rsid w:val="00B209B1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BF3763"/>
    <w:rsid w:val="00BF3EEE"/>
    <w:rsid w:val="00C05085"/>
    <w:rsid w:val="00C1593D"/>
    <w:rsid w:val="00C160EC"/>
    <w:rsid w:val="00C37FC7"/>
    <w:rsid w:val="00C56C7E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65F07"/>
    <w:rsid w:val="00D72DDA"/>
    <w:rsid w:val="00D7550C"/>
    <w:rsid w:val="00D853AE"/>
    <w:rsid w:val="00D92BB7"/>
    <w:rsid w:val="00DA75B0"/>
    <w:rsid w:val="00DC76D2"/>
    <w:rsid w:val="00DD30ED"/>
    <w:rsid w:val="00DE6F56"/>
    <w:rsid w:val="00DF113A"/>
    <w:rsid w:val="00DF73F9"/>
    <w:rsid w:val="00E17F4F"/>
    <w:rsid w:val="00E21D97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11CC8"/>
    <w:rsid w:val="00F22817"/>
    <w:rsid w:val="00F3513C"/>
    <w:rsid w:val="00F465C5"/>
    <w:rsid w:val="00F5180D"/>
    <w:rsid w:val="00F51B21"/>
    <w:rsid w:val="00F51D87"/>
    <w:rsid w:val="00F5256C"/>
    <w:rsid w:val="00F62DE4"/>
    <w:rsid w:val="00F8142D"/>
    <w:rsid w:val="00F8455C"/>
    <w:rsid w:val="00FA566A"/>
    <w:rsid w:val="00FB2654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301</Words>
  <Characters>1759</Characters>
  <Application>Microsoft Office Word</Application>
  <DocSecurity>0</DocSecurity>
  <Lines>103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6</cp:revision>
  <cp:lastPrinted>2025-09-25T09:38:00Z</cp:lastPrinted>
  <dcterms:created xsi:type="dcterms:W3CDTF">2025-09-25T09:27:00Z</dcterms:created>
  <dcterms:modified xsi:type="dcterms:W3CDTF">2025-09-25T09:45:00Z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