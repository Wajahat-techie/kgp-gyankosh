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F934C3" w14:textId="2BDF259F" w:rsidR="003439A1" w:rsidRPr="003439A1" w:rsidRDefault="003439A1" w:rsidP="005C508E">
      <w:pPr>
        <w:tabs>
          <w:tab w:val="left" w:pos="1575"/>
        </w:tabs>
        <w:ind w:left="-270"/>
        <w:jc w:val="both"/>
        <w:rPr>
          <w:rFonts w:ascii="Tahoma" w:hAnsi="Tahoma" w:cs="Tahoma"/>
          <w:b/>
          <w:bCs/>
          <w:sz w:val="24"/>
          <w:szCs w:val="24"/>
        </w:rPr>
      </w:pPr>
      <w:r w:rsidRPr="003439A1">
        <w:rPr>
          <w:rFonts w:ascii="Tahoma" w:hAnsi="Tahoma" w:cs="Tahoma"/>
          <w:b/>
          <w:bCs/>
        </w:rPr>
        <w:t xml:space="preserve">                      </w:t>
      </w:r>
      <w:r w:rsidRPr="003439A1">
        <w:rPr>
          <w:rFonts w:ascii="Tahoma" w:hAnsi="Tahoma" w:cs="Tahoma"/>
          <w:b/>
          <w:bCs/>
          <w:sz w:val="24"/>
          <w:szCs w:val="24"/>
        </w:rPr>
        <w:t xml:space="preserve">Order No: </w:t>
      </w:r>
      <w:r w:rsidR="003E5E57">
        <w:rPr>
          <w:rFonts w:ascii="Tahoma" w:hAnsi="Tahoma" w:cs="Tahoma"/>
          <w:b/>
          <w:bCs/>
          <w:sz w:val="24"/>
          <w:szCs w:val="24"/>
        </w:rPr>
        <w:t>150</w:t>
      </w:r>
      <w:r w:rsidR="00433601">
        <w:rPr>
          <w:rFonts w:ascii="Tahoma" w:hAnsi="Tahoma" w:cs="Tahoma"/>
          <w:b/>
          <w:bCs/>
          <w:sz w:val="24"/>
          <w:szCs w:val="24"/>
        </w:rPr>
        <w:t xml:space="preserve"> </w:t>
      </w:r>
      <w:r w:rsidRPr="003439A1">
        <w:rPr>
          <w:rFonts w:ascii="Tahoma" w:hAnsi="Tahoma" w:cs="Tahoma"/>
          <w:b/>
          <w:bCs/>
          <w:sz w:val="24"/>
          <w:szCs w:val="24"/>
        </w:rPr>
        <w:t>of 2025</w:t>
      </w:r>
    </w:p>
    <w:p w14:paraId="348DB2EC" w14:textId="61C14403" w:rsidR="003439A1" w:rsidRPr="00711890" w:rsidRDefault="003439A1" w:rsidP="00711890">
      <w:pPr>
        <w:tabs>
          <w:tab w:val="left" w:pos="1575"/>
        </w:tabs>
        <w:ind w:left="-270"/>
        <w:jc w:val="both"/>
        <w:rPr>
          <w:rFonts w:ascii="Tahoma" w:hAnsi="Tahoma" w:cs="Tahoma"/>
          <w:b/>
          <w:bCs/>
          <w:sz w:val="24"/>
          <w:szCs w:val="24"/>
        </w:rPr>
      </w:pPr>
      <w:r w:rsidRPr="003439A1">
        <w:rPr>
          <w:rFonts w:ascii="Tahoma" w:hAnsi="Tahoma" w:cs="Tahoma"/>
          <w:b/>
          <w:bCs/>
          <w:sz w:val="24"/>
          <w:szCs w:val="24"/>
        </w:rPr>
        <w:t xml:space="preserve">                                 Dated:</w:t>
      </w:r>
      <w:r w:rsidR="003F467A">
        <w:rPr>
          <w:rFonts w:ascii="Tahoma" w:hAnsi="Tahoma" w:cs="Tahoma"/>
          <w:b/>
          <w:bCs/>
          <w:sz w:val="24"/>
          <w:szCs w:val="24"/>
        </w:rPr>
        <w:t xml:space="preserve"> </w:t>
      </w:r>
      <w:r w:rsidR="006D459C">
        <w:rPr>
          <w:rFonts w:ascii="Tahoma" w:hAnsi="Tahoma" w:cs="Tahoma"/>
          <w:b/>
          <w:bCs/>
          <w:sz w:val="24"/>
          <w:szCs w:val="24"/>
        </w:rPr>
        <w:t>0</w:t>
      </w:r>
      <w:r w:rsidR="00433601">
        <w:rPr>
          <w:rFonts w:ascii="Tahoma" w:hAnsi="Tahoma" w:cs="Tahoma"/>
          <w:b/>
          <w:bCs/>
          <w:sz w:val="24"/>
          <w:szCs w:val="24"/>
        </w:rPr>
        <w:t>5</w:t>
      </w:r>
      <w:r w:rsidRPr="003439A1">
        <w:rPr>
          <w:rFonts w:ascii="Tahoma" w:hAnsi="Tahoma" w:cs="Tahoma"/>
          <w:b/>
          <w:bCs/>
          <w:sz w:val="24"/>
          <w:szCs w:val="24"/>
        </w:rPr>
        <w:t>-</w:t>
      </w:r>
      <w:r w:rsidR="002C29C8">
        <w:rPr>
          <w:rFonts w:ascii="Tahoma" w:hAnsi="Tahoma" w:cs="Tahoma"/>
          <w:b/>
          <w:bCs/>
          <w:sz w:val="24"/>
          <w:szCs w:val="24"/>
        </w:rPr>
        <w:t>1</w:t>
      </w:r>
      <w:r w:rsidR="00433601">
        <w:rPr>
          <w:rFonts w:ascii="Tahoma" w:hAnsi="Tahoma" w:cs="Tahoma"/>
          <w:b/>
          <w:bCs/>
          <w:sz w:val="24"/>
          <w:szCs w:val="24"/>
        </w:rPr>
        <w:t>2</w:t>
      </w:r>
      <w:r w:rsidRPr="003439A1">
        <w:rPr>
          <w:rFonts w:ascii="Tahoma" w:hAnsi="Tahoma" w:cs="Tahoma"/>
          <w:b/>
          <w:bCs/>
          <w:sz w:val="24"/>
          <w:szCs w:val="24"/>
        </w:rPr>
        <w:t>-2025</w:t>
      </w:r>
    </w:p>
    <w:p w14:paraId="4B5F5E03" w14:textId="0A1C45FC" w:rsidR="003E5E57" w:rsidRDefault="006C1F03" w:rsidP="003E5E57">
      <w:pPr>
        <w:tabs>
          <w:tab w:val="left" w:pos="1575"/>
        </w:tabs>
        <w:ind w:left="-270"/>
        <w:jc w:val="both"/>
        <w:rPr>
          <w:rFonts w:ascii="Tahoma" w:hAnsi="Tahoma" w:cs="Tahoma"/>
        </w:rPr>
      </w:pPr>
      <w:r w:rsidRPr="006C1F03">
        <w:rPr>
          <w:rFonts w:ascii="Tahoma" w:hAnsi="Tahoma" w:cs="Tahoma"/>
        </w:rPr>
        <w:t>The following officers and officials are assigned duties as indicated for each room to ensure the smooth conduct of the</w:t>
      </w:r>
      <w:r w:rsidR="00F14589">
        <w:rPr>
          <w:rFonts w:ascii="Tahoma" w:hAnsi="Tahoma" w:cs="Tahoma"/>
        </w:rPr>
        <w:t xml:space="preserve"> Written examination for the</w:t>
      </w:r>
      <w:r w:rsidR="00433601">
        <w:rPr>
          <w:rFonts w:ascii="Tahoma" w:hAnsi="Tahoma" w:cs="Tahoma"/>
        </w:rPr>
        <w:t xml:space="preserve"> </w:t>
      </w:r>
      <w:r w:rsidR="00433601" w:rsidRPr="00ED3968">
        <w:rPr>
          <w:rFonts w:ascii="Tahoma" w:hAnsi="Tahoma" w:cs="Tahoma"/>
          <w:b/>
          <w:bCs/>
        </w:rPr>
        <w:t>JK Combined Competitive (Preliminary) Examination</w:t>
      </w:r>
      <w:r w:rsidR="00433601" w:rsidRPr="00433601">
        <w:rPr>
          <w:rFonts w:ascii="Tahoma" w:hAnsi="Tahoma" w:cs="Tahoma"/>
        </w:rPr>
        <w:t>,</w:t>
      </w:r>
      <w:r w:rsidR="00433601">
        <w:rPr>
          <w:rFonts w:ascii="Tahoma" w:hAnsi="Tahoma" w:cs="Tahoma"/>
        </w:rPr>
        <w:t xml:space="preserve"> </w:t>
      </w:r>
      <w:r>
        <w:rPr>
          <w:rFonts w:ascii="Tahoma" w:hAnsi="Tahoma" w:cs="Tahoma"/>
        </w:rPr>
        <w:t>conducted</w:t>
      </w:r>
      <w:r w:rsidR="00B40F6F">
        <w:rPr>
          <w:rFonts w:ascii="Tahoma" w:hAnsi="Tahoma" w:cs="Tahoma"/>
        </w:rPr>
        <w:t xml:space="preserve"> by </w:t>
      </w:r>
      <w:r>
        <w:rPr>
          <w:rFonts w:ascii="Tahoma" w:hAnsi="Tahoma" w:cs="Tahoma"/>
        </w:rPr>
        <w:t>the</w:t>
      </w:r>
      <w:r w:rsidR="00F14589">
        <w:rPr>
          <w:rFonts w:ascii="Tahoma" w:hAnsi="Tahoma" w:cs="Tahoma"/>
        </w:rPr>
        <w:t xml:space="preserve"> JKPSC </w:t>
      </w:r>
      <w:r w:rsidR="00B40F6F">
        <w:rPr>
          <w:rFonts w:ascii="Tahoma" w:hAnsi="Tahoma" w:cs="Tahoma"/>
        </w:rPr>
        <w:t>in the institution</w:t>
      </w:r>
      <w:r w:rsidR="00433601">
        <w:rPr>
          <w:rFonts w:ascii="Tahoma" w:hAnsi="Tahoma" w:cs="Tahoma"/>
        </w:rPr>
        <w:t xml:space="preserve"> </w:t>
      </w:r>
      <w:r w:rsidRPr="00FA56E8">
        <w:rPr>
          <w:rFonts w:ascii="Tahoma" w:hAnsi="Tahoma" w:cs="Tahoma"/>
        </w:rPr>
        <w:t>on</w:t>
      </w:r>
      <w:r w:rsidR="00B40F6F" w:rsidRPr="00FA56E8">
        <w:rPr>
          <w:rFonts w:ascii="Tahoma" w:hAnsi="Tahoma" w:cs="Tahoma"/>
        </w:rPr>
        <w:t xml:space="preserve"> </w:t>
      </w:r>
      <w:r w:rsidR="000A4151">
        <w:rPr>
          <w:rFonts w:ascii="Tahoma" w:hAnsi="Tahoma" w:cs="Tahoma"/>
          <w:b/>
          <w:bCs/>
        </w:rPr>
        <w:t>0</w:t>
      </w:r>
      <w:r w:rsidR="00433601">
        <w:rPr>
          <w:rFonts w:ascii="Tahoma" w:hAnsi="Tahoma" w:cs="Tahoma"/>
          <w:b/>
          <w:bCs/>
        </w:rPr>
        <w:t>7</w:t>
      </w:r>
      <w:r w:rsidR="00B40F6F" w:rsidRPr="006C1F03">
        <w:rPr>
          <w:rFonts w:ascii="Tahoma" w:hAnsi="Tahoma" w:cs="Tahoma"/>
          <w:b/>
          <w:bCs/>
        </w:rPr>
        <w:t>-</w:t>
      </w:r>
      <w:r w:rsidR="002C29C8">
        <w:rPr>
          <w:rFonts w:ascii="Tahoma" w:hAnsi="Tahoma" w:cs="Tahoma"/>
          <w:b/>
          <w:bCs/>
        </w:rPr>
        <w:t>1</w:t>
      </w:r>
      <w:r w:rsidR="00433601">
        <w:rPr>
          <w:rFonts w:ascii="Tahoma" w:hAnsi="Tahoma" w:cs="Tahoma"/>
          <w:b/>
          <w:bCs/>
        </w:rPr>
        <w:t>2</w:t>
      </w:r>
      <w:r w:rsidR="00B40F6F" w:rsidRPr="006C1F03">
        <w:rPr>
          <w:rFonts w:ascii="Tahoma" w:hAnsi="Tahoma" w:cs="Tahoma"/>
          <w:b/>
          <w:bCs/>
        </w:rPr>
        <w:t>-2025</w:t>
      </w:r>
      <w:r w:rsidR="00B40F6F">
        <w:rPr>
          <w:rFonts w:ascii="Tahoma" w:hAnsi="Tahoma" w:cs="Tahoma"/>
        </w:rPr>
        <w:t xml:space="preserve"> </w:t>
      </w:r>
      <w:r w:rsidR="00B40F6F" w:rsidRPr="006C1F03">
        <w:rPr>
          <w:rFonts w:ascii="Tahoma" w:hAnsi="Tahoma" w:cs="Tahoma"/>
          <w:b/>
          <w:bCs/>
        </w:rPr>
        <w:t>(S</w:t>
      </w:r>
      <w:r w:rsidR="004B3C52">
        <w:rPr>
          <w:rFonts w:ascii="Tahoma" w:hAnsi="Tahoma" w:cs="Tahoma"/>
          <w:b/>
          <w:bCs/>
        </w:rPr>
        <w:t>unday</w:t>
      </w:r>
      <w:r w:rsidR="00B40F6F" w:rsidRPr="006C1F03">
        <w:rPr>
          <w:rFonts w:ascii="Tahoma" w:hAnsi="Tahoma" w:cs="Tahoma"/>
          <w:b/>
          <w:bCs/>
        </w:rPr>
        <w:t>)</w:t>
      </w:r>
      <w:r w:rsidR="00B40F6F">
        <w:rPr>
          <w:rFonts w:ascii="Tahoma" w:hAnsi="Tahoma" w:cs="Tahoma"/>
        </w:rPr>
        <w:t xml:space="preserve"> in two </w:t>
      </w:r>
      <w:r w:rsidR="00ED3968">
        <w:rPr>
          <w:rFonts w:ascii="Tahoma" w:hAnsi="Tahoma" w:cs="Tahoma"/>
        </w:rPr>
        <w:t>s</w:t>
      </w:r>
      <w:r>
        <w:rPr>
          <w:rFonts w:ascii="Tahoma" w:hAnsi="Tahoma" w:cs="Tahoma"/>
        </w:rPr>
        <w:t xml:space="preserve">hifts </w:t>
      </w:r>
      <w:r w:rsidR="00433601">
        <w:rPr>
          <w:rFonts w:ascii="Tahoma" w:hAnsi="Tahoma" w:cs="Tahoma"/>
          <w:b/>
          <w:bCs/>
          <w:color w:val="7030A0"/>
          <w:sz w:val="20"/>
          <w:szCs w:val="20"/>
        </w:rPr>
        <w:t xml:space="preserve">General Studies-I </w:t>
      </w:r>
      <w:r>
        <w:rPr>
          <w:rFonts w:ascii="Tahoma" w:hAnsi="Tahoma" w:cs="Tahoma"/>
        </w:rPr>
        <w:t xml:space="preserve">from </w:t>
      </w:r>
      <w:r w:rsidR="00B40F6F" w:rsidRPr="002C29C8">
        <w:rPr>
          <w:rFonts w:ascii="Tahoma" w:hAnsi="Tahoma" w:cs="Tahoma"/>
          <w:b/>
          <w:bCs/>
        </w:rPr>
        <w:t>10.00</w:t>
      </w:r>
      <w:r w:rsidR="00595996" w:rsidRPr="002C29C8">
        <w:rPr>
          <w:rFonts w:ascii="Tahoma" w:hAnsi="Tahoma" w:cs="Tahoma"/>
          <w:b/>
          <w:bCs/>
        </w:rPr>
        <w:t xml:space="preserve"> a.m.</w:t>
      </w:r>
      <w:r w:rsidR="00B40F6F" w:rsidRPr="002C29C8">
        <w:rPr>
          <w:rFonts w:ascii="Tahoma" w:hAnsi="Tahoma" w:cs="Tahoma"/>
          <w:b/>
          <w:bCs/>
        </w:rPr>
        <w:t xml:space="preserve"> to 1</w:t>
      </w:r>
      <w:r w:rsidR="00F14589" w:rsidRPr="002C29C8">
        <w:rPr>
          <w:rFonts w:ascii="Tahoma" w:hAnsi="Tahoma" w:cs="Tahoma"/>
          <w:b/>
          <w:bCs/>
        </w:rPr>
        <w:t>2</w:t>
      </w:r>
      <w:r w:rsidR="00B40F6F" w:rsidRPr="002C29C8">
        <w:rPr>
          <w:rFonts w:ascii="Tahoma" w:hAnsi="Tahoma" w:cs="Tahoma"/>
          <w:b/>
          <w:bCs/>
        </w:rPr>
        <w:t xml:space="preserve">.00 </w:t>
      </w:r>
      <w:r w:rsidR="00595996" w:rsidRPr="002C29C8">
        <w:rPr>
          <w:rFonts w:ascii="Tahoma" w:hAnsi="Tahoma" w:cs="Tahoma"/>
          <w:b/>
          <w:bCs/>
        </w:rPr>
        <w:t>P</w:t>
      </w:r>
      <w:r w:rsidR="00B40F6F" w:rsidRPr="002C29C8">
        <w:rPr>
          <w:rFonts w:ascii="Tahoma" w:hAnsi="Tahoma" w:cs="Tahoma"/>
          <w:b/>
          <w:bCs/>
        </w:rPr>
        <w:t>.m</w:t>
      </w:r>
      <w:r w:rsidR="00B40F6F" w:rsidRPr="00A500E7">
        <w:rPr>
          <w:rFonts w:ascii="Tahoma" w:hAnsi="Tahoma" w:cs="Tahoma"/>
        </w:rPr>
        <w:t xml:space="preserve">. and </w:t>
      </w:r>
      <w:r w:rsidR="00433601">
        <w:rPr>
          <w:rFonts w:ascii="Tahoma" w:hAnsi="Tahoma" w:cs="Tahoma"/>
          <w:b/>
          <w:bCs/>
          <w:color w:val="7030A0"/>
          <w:sz w:val="20"/>
          <w:szCs w:val="20"/>
        </w:rPr>
        <w:t xml:space="preserve">General Studies-II </w:t>
      </w:r>
      <w:r w:rsidR="00433601" w:rsidRPr="00433601">
        <w:rPr>
          <w:rFonts w:ascii="Tahoma" w:hAnsi="Tahoma" w:cs="Tahoma"/>
          <w:color w:val="000000" w:themeColor="text1"/>
          <w:sz w:val="20"/>
          <w:szCs w:val="20"/>
        </w:rPr>
        <w:t>from</w:t>
      </w:r>
      <w:r w:rsidR="00B40F6F" w:rsidRPr="00A500E7">
        <w:rPr>
          <w:rFonts w:ascii="Tahoma" w:hAnsi="Tahoma" w:cs="Tahoma"/>
        </w:rPr>
        <w:t xml:space="preserve"> </w:t>
      </w:r>
      <w:r w:rsidR="00F14589" w:rsidRPr="002C29C8">
        <w:rPr>
          <w:rFonts w:ascii="Tahoma" w:hAnsi="Tahoma" w:cs="Tahoma"/>
          <w:b/>
          <w:bCs/>
        </w:rPr>
        <w:t>02</w:t>
      </w:r>
      <w:r w:rsidR="00B40F6F" w:rsidRPr="002C29C8">
        <w:rPr>
          <w:rFonts w:ascii="Tahoma" w:hAnsi="Tahoma" w:cs="Tahoma"/>
          <w:b/>
          <w:bCs/>
        </w:rPr>
        <w:t>.</w:t>
      </w:r>
      <w:r w:rsidR="00433601">
        <w:rPr>
          <w:rFonts w:ascii="Tahoma" w:hAnsi="Tahoma" w:cs="Tahoma"/>
          <w:b/>
          <w:bCs/>
        </w:rPr>
        <w:t>0</w:t>
      </w:r>
      <w:r w:rsidR="00F14589" w:rsidRPr="002C29C8">
        <w:rPr>
          <w:rFonts w:ascii="Tahoma" w:hAnsi="Tahoma" w:cs="Tahoma"/>
          <w:b/>
          <w:bCs/>
        </w:rPr>
        <w:t>0</w:t>
      </w:r>
      <w:r w:rsidR="00B40F6F" w:rsidRPr="002C29C8">
        <w:rPr>
          <w:rFonts w:ascii="Tahoma" w:hAnsi="Tahoma" w:cs="Tahoma"/>
          <w:b/>
          <w:bCs/>
        </w:rPr>
        <w:t xml:space="preserve"> to </w:t>
      </w:r>
      <w:r w:rsidR="00F14589" w:rsidRPr="002C29C8">
        <w:rPr>
          <w:rFonts w:ascii="Tahoma" w:hAnsi="Tahoma" w:cs="Tahoma"/>
          <w:b/>
          <w:bCs/>
        </w:rPr>
        <w:t>04</w:t>
      </w:r>
      <w:r w:rsidR="00B40F6F" w:rsidRPr="002C29C8">
        <w:rPr>
          <w:rFonts w:ascii="Tahoma" w:hAnsi="Tahoma" w:cs="Tahoma"/>
          <w:b/>
          <w:bCs/>
        </w:rPr>
        <w:t>.</w:t>
      </w:r>
      <w:r w:rsidR="00433601">
        <w:rPr>
          <w:rFonts w:ascii="Tahoma" w:hAnsi="Tahoma" w:cs="Tahoma"/>
          <w:b/>
          <w:bCs/>
        </w:rPr>
        <w:t>0</w:t>
      </w:r>
      <w:r w:rsidR="00F14589" w:rsidRPr="002C29C8">
        <w:rPr>
          <w:rFonts w:ascii="Tahoma" w:hAnsi="Tahoma" w:cs="Tahoma"/>
          <w:b/>
          <w:bCs/>
        </w:rPr>
        <w:t>0</w:t>
      </w:r>
      <w:r w:rsidR="00B40F6F" w:rsidRPr="002C29C8">
        <w:rPr>
          <w:rFonts w:ascii="Tahoma" w:hAnsi="Tahoma" w:cs="Tahoma"/>
          <w:b/>
          <w:bCs/>
        </w:rPr>
        <w:t xml:space="preserve"> </w:t>
      </w:r>
      <w:proofErr w:type="spellStart"/>
      <w:r w:rsidR="00CE5EDE">
        <w:rPr>
          <w:rFonts w:ascii="Tahoma" w:hAnsi="Tahoma" w:cs="Tahoma"/>
          <w:b/>
          <w:bCs/>
        </w:rPr>
        <w:t>P</w:t>
      </w:r>
      <w:r w:rsidRPr="002C29C8">
        <w:rPr>
          <w:rFonts w:ascii="Tahoma" w:hAnsi="Tahoma" w:cs="Tahoma"/>
          <w:b/>
          <w:bCs/>
        </w:rPr>
        <w:t>.m</w:t>
      </w:r>
      <w:proofErr w:type="spellEnd"/>
      <w:r w:rsidR="00433601">
        <w:rPr>
          <w:rFonts w:ascii="Tahoma" w:hAnsi="Tahoma" w:cs="Tahoma"/>
        </w:rPr>
        <w:t>). The</w:t>
      </w:r>
      <w:r w:rsidR="00B40F6F">
        <w:rPr>
          <w:rFonts w:ascii="Tahoma" w:hAnsi="Tahoma" w:cs="Tahoma"/>
        </w:rPr>
        <w:t xml:space="preserve"> reporting time shall be </w:t>
      </w:r>
      <w:r w:rsidR="00B40F6F" w:rsidRPr="005C508E">
        <w:rPr>
          <w:rFonts w:ascii="Tahoma" w:hAnsi="Tahoma" w:cs="Tahoma"/>
          <w:b/>
          <w:bCs/>
        </w:rPr>
        <w:t>8:</w:t>
      </w:r>
      <w:r w:rsidR="00433601">
        <w:rPr>
          <w:rFonts w:ascii="Tahoma" w:hAnsi="Tahoma" w:cs="Tahoma"/>
          <w:b/>
          <w:bCs/>
        </w:rPr>
        <w:t>0</w:t>
      </w:r>
      <w:r w:rsidR="00F14589">
        <w:rPr>
          <w:rFonts w:ascii="Tahoma" w:hAnsi="Tahoma" w:cs="Tahoma"/>
          <w:b/>
          <w:bCs/>
        </w:rPr>
        <w:t>0</w:t>
      </w:r>
      <w:r w:rsidR="00B40F6F" w:rsidRPr="005C508E">
        <w:rPr>
          <w:rFonts w:ascii="Tahoma" w:hAnsi="Tahoma" w:cs="Tahoma"/>
          <w:b/>
          <w:bCs/>
        </w:rPr>
        <w:t xml:space="preserve"> </w:t>
      </w:r>
      <w:r w:rsidR="00CE5EDE">
        <w:rPr>
          <w:rFonts w:ascii="Tahoma" w:hAnsi="Tahoma" w:cs="Tahoma"/>
          <w:b/>
          <w:bCs/>
        </w:rPr>
        <w:t>a.m.</w:t>
      </w:r>
      <w:r w:rsidR="00B40F6F" w:rsidRPr="00FA56E8">
        <w:rPr>
          <w:rFonts w:ascii="Tahoma" w:hAnsi="Tahoma" w:cs="Tahoma"/>
        </w:rPr>
        <w:t xml:space="preserve"> </w:t>
      </w:r>
      <w:r w:rsidR="005C508E" w:rsidRPr="00FA56E8">
        <w:rPr>
          <w:rFonts w:ascii="Tahoma" w:hAnsi="Tahoma" w:cs="Tahoma"/>
        </w:rPr>
        <w:t>sharp</w:t>
      </w:r>
      <w:r w:rsidR="005C508E">
        <w:rPr>
          <w:rFonts w:ascii="Tahoma" w:hAnsi="Tahoma" w:cs="Tahoma"/>
        </w:rPr>
        <w:t xml:space="preserve">. It is mandatory to attend for the examination </w:t>
      </w:r>
      <w:r w:rsidR="000B740B">
        <w:rPr>
          <w:rFonts w:ascii="Tahoma" w:hAnsi="Tahoma" w:cs="Tahoma"/>
        </w:rPr>
        <w:t>duty. Carrying</w:t>
      </w:r>
      <w:r>
        <w:rPr>
          <w:rFonts w:ascii="Tahoma" w:hAnsi="Tahoma" w:cs="Tahoma"/>
        </w:rPr>
        <w:t xml:space="preserve"> of Mobile Phones inside the examination hall is strictly Prohibited.</w:t>
      </w:r>
    </w:p>
    <w:p w14:paraId="0E77F9BC" w14:textId="7229395A" w:rsidR="003E5E57" w:rsidRDefault="003E5E57" w:rsidP="003E5E57">
      <w:pPr>
        <w:tabs>
          <w:tab w:val="left" w:pos="1575"/>
        </w:tabs>
        <w:ind w:left="-270"/>
        <w:jc w:val="both"/>
        <w:rPr>
          <w:rFonts w:ascii="Tahoma" w:hAnsi="Tahoma" w:cs="Tahoma"/>
        </w:rPr>
      </w:pPr>
    </w:p>
    <w:tbl>
      <w:tblPr>
        <w:tblW w:w="9580" w:type="dxa"/>
        <w:tblLook w:val="04A0" w:firstRow="1" w:lastRow="0" w:firstColumn="1" w:lastColumn="0" w:noHBand="0" w:noVBand="1"/>
      </w:tblPr>
      <w:tblGrid>
        <w:gridCol w:w="895"/>
        <w:gridCol w:w="2785"/>
        <w:gridCol w:w="2440"/>
        <w:gridCol w:w="1926"/>
        <w:gridCol w:w="1534"/>
      </w:tblGrid>
      <w:tr w:rsidR="003E5E57" w:rsidRPr="003E5E57" w14:paraId="401EF7CD" w14:textId="77777777" w:rsidTr="00ED3968">
        <w:trPr>
          <w:trHeight w:val="290"/>
        </w:trPr>
        <w:tc>
          <w:tcPr>
            <w:tcW w:w="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CC6174" w14:textId="77777777" w:rsidR="003E5E57" w:rsidRPr="003E5E57" w:rsidRDefault="003E5E57" w:rsidP="003E5E57">
            <w:pPr>
              <w:jc w:val="center"/>
              <w:rPr>
                <w:rFonts w:ascii="Tahoma" w:hAnsi="Tahoma" w:cs="Tahoma"/>
                <w:b/>
                <w:bCs/>
                <w:color w:val="000000"/>
                <w:sz w:val="20"/>
                <w:szCs w:val="20"/>
              </w:rPr>
            </w:pPr>
            <w:r w:rsidRPr="003E5E57">
              <w:rPr>
                <w:rFonts w:ascii="Tahoma" w:hAnsi="Tahoma" w:cs="Tahoma"/>
                <w:b/>
                <w:bCs/>
                <w:color w:val="000000"/>
                <w:sz w:val="20"/>
                <w:szCs w:val="20"/>
              </w:rPr>
              <w:t>S No.</w:t>
            </w:r>
          </w:p>
        </w:tc>
        <w:tc>
          <w:tcPr>
            <w:tcW w:w="27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C37BAE" w14:textId="77777777" w:rsidR="003E5E57" w:rsidRPr="003E5E57" w:rsidRDefault="003E5E57" w:rsidP="00617EC8">
            <w:pPr>
              <w:rPr>
                <w:rFonts w:ascii="Tahoma" w:hAnsi="Tahoma" w:cs="Tahoma"/>
                <w:b/>
                <w:bCs/>
                <w:color w:val="000000"/>
                <w:sz w:val="20"/>
                <w:szCs w:val="20"/>
              </w:rPr>
            </w:pPr>
            <w:r w:rsidRPr="003E5E57">
              <w:rPr>
                <w:rFonts w:ascii="Tahoma" w:hAnsi="Tahoma" w:cs="Tahoma"/>
                <w:b/>
                <w:bCs/>
                <w:color w:val="000000"/>
                <w:sz w:val="20"/>
                <w:szCs w:val="20"/>
              </w:rPr>
              <w:t>Name of Employee</w:t>
            </w:r>
          </w:p>
        </w:tc>
        <w:tc>
          <w:tcPr>
            <w:tcW w:w="2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6C8233" w14:textId="77777777" w:rsidR="003E5E57" w:rsidRPr="003E5E57" w:rsidRDefault="003E5E57" w:rsidP="003E5E57">
            <w:pPr>
              <w:jc w:val="center"/>
              <w:rPr>
                <w:rFonts w:ascii="Tahoma" w:hAnsi="Tahoma" w:cs="Tahoma"/>
                <w:b/>
                <w:bCs/>
                <w:color w:val="000000"/>
                <w:sz w:val="20"/>
                <w:szCs w:val="20"/>
              </w:rPr>
            </w:pPr>
            <w:r w:rsidRPr="003E5E57">
              <w:rPr>
                <w:rFonts w:ascii="Tahoma" w:hAnsi="Tahoma" w:cs="Tahoma"/>
                <w:b/>
                <w:bCs/>
                <w:color w:val="000000"/>
                <w:sz w:val="20"/>
                <w:szCs w:val="20"/>
              </w:rPr>
              <w:t>Appointed as</w:t>
            </w:r>
          </w:p>
        </w:tc>
        <w:tc>
          <w:tcPr>
            <w:tcW w:w="34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1CBBD03" w14:textId="77777777" w:rsidR="003E5E57" w:rsidRPr="003E5E57" w:rsidRDefault="003E5E57" w:rsidP="003E5E57">
            <w:pPr>
              <w:jc w:val="center"/>
              <w:rPr>
                <w:rFonts w:ascii="Tahoma" w:hAnsi="Tahoma" w:cs="Tahoma"/>
                <w:b/>
                <w:bCs/>
                <w:color w:val="000000"/>
                <w:sz w:val="20"/>
                <w:szCs w:val="20"/>
              </w:rPr>
            </w:pPr>
            <w:r w:rsidRPr="003E5E57">
              <w:rPr>
                <w:rFonts w:ascii="Tahoma" w:hAnsi="Tahoma" w:cs="Tahoma"/>
                <w:b/>
                <w:bCs/>
                <w:color w:val="000000"/>
                <w:sz w:val="20"/>
                <w:szCs w:val="20"/>
              </w:rPr>
              <w:t xml:space="preserve">        Allotted Room</w:t>
            </w:r>
          </w:p>
        </w:tc>
      </w:tr>
      <w:tr w:rsidR="003E5E57" w:rsidRPr="003E5E57" w14:paraId="7AF0A6BA" w14:textId="77777777" w:rsidTr="00ED3968">
        <w:trPr>
          <w:trHeight w:val="290"/>
        </w:trPr>
        <w:tc>
          <w:tcPr>
            <w:tcW w:w="8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1559E5" w14:textId="77777777" w:rsidR="003E5E57" w:rsidRPr="003E5E57" w:rsidRDefault="003E5E57" w:rsidP="003E5E57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3E5E57">
              <w:rPr>
                <w:rFonts w:ascii="Tahoma" w:hAnsi="Tahoma" w:cs="Tahoma"/>
                <w:color w:val="000000"/>
                <w:sz w:val="20"/>
                <w:szCs w:val="20"/>
              </w:rPr>
              <w:t>1</w:t>
            </w:r>
          </w:p>
        </w:tc>
        <w:tc>
          <w:tcPr>
            <w:tcW w:w="2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26B201" w14:textId="77777777" w:rsidR="003E5E57" w:rsidRPr="003E5E57" w:rsidRDefault="003E5E57" w:rsidP="003E5E57">
            <w:pPr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3E5E57">
              <w:rPr>
                <w:rFonts w:ascii="Tahoma" w:hAnsi="Tahoma" w:cs="Tahoma"/>
                <w:color w:val="000000"/>
                <w:sz w:val="20"/>
                <w:szCs w:val="20"/>
              </w:rPr>
              <w:t>Dr. Shafquat Ara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87CE77" w14:textId="77777777" w:rsidR="003E5E57" w:rsidRPr="003E5E57" w:rsidRDefault="003E5E57" w:rsidP="003E5E57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3E5E57">
              <w:rPr>
                <w:rFonts w:ascii="Tahoma" w:hAnsi="Tahoma" w:cs="Tahoma"/>
                <w:color w:val="000000"/>
                <w:sz w:val="20"/>
                <w:szCs w:val="20"/>
              </w:rPr>
              <w:t>Supervisor</w:t>
            </w:r>
          </w:p>
        </w:tc>
        <w:tc>
          <w:tcPr>
            <w:tcW w:w="344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08A00C" w14:textId="77777777" w:rsidR="003E5E57" w:rsidRPr="003E5E57" w:rsidRDefault="003E5E57" w:rsidP="003E5E57">
            <w:pPr>
              <w:jc w:val="center"/>
              <w:rPr>
                <w:rFonts w:ascii="Tahoma" w:hAnsi="Tahoma" w:cs="Tahoma"/>
                <w:b/>
                <w:bCs/>
                <w:color w:val="000000"/>
                <w:sz w:val="20"/>
                <w:szCs w:val="20"/>
              </w:rPr>
            </w:pPr>
            <w:r w:rsidRPr="003E5E57">
              <w:rPr>
                <w:rFonts w:ascii="Tahoma" w:hAnsi="Tahoma" w:cs="Tahoma"/>
                <w:b/>
                <w:bCs/>
                <w:color w:val="000000"/>
                <w:sz w:val="20"/>
                <w:szCs w:val="20"/>
              </w:rPr>
              <w:t>Control Room</w:t>
            </w:r>
          </w:p>
        </w:tc>
      </w:tr>
      <w:tr w:rsidR="003E5E57" w:rsidRPr="003E5E57" w14:paraId="56942BCF" w14:textId="77777777" w:rsidTr="00ED3968">
        <w:trPr>
          <w:trHeight w:val="290"/>
        </w:trPr>
        <w:tc>
          <w:tcPr>
            <w:tcW w:w="8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391A83" w14:textId="77777777" w:rsidR="003E5E57" w:rsidRPr="003E5E57" w:rsidRDefault="003E5E57" w:rsidP="003E5E57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3E5E57">
              <w:rPr>
                <w:rFonts w:ascii="Tahoma" w:hAnsi="Tahoma" w:cs="Tahoma"/>
                <w:color w:val="000000"/>
                <w:sz w:val="20"/>
                <w:szCs w:val="20"/>
              </w:rPr>
              <w:t>2</w:t>
            </w:r>
          </w:p>
        </w:tc>
        <w:tc>
          <w:tcPr>
            <w:tcW w:w="2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BB17FE" w14:textId="77777777" w:rsidR="003E5E57" w:rsidRPr="003E5E57" w:rsidRDefault="003E5E57" w:rsidP="003E5E57">
            <w:pPr>
              <w:rPr>
                <w:rFonts w:ascii="Tahoma" w:hAnsi="Tahoma" w:cs="Tahoma"/>
                <w:color w:val="000000"/>
                <w:sz w:val="20"/>
                <w:szCs w:val="20"/>
              </w:rPr>
            </w:pPr>
            <w:proofErr w:type="spellStart"/>
            <w:proofErr w:type="gramStart"/>
            <w:r w:rsidRPr="003E5E57">
              <w:rPr>
                <w:rFonts w:ascii="Tahoma" w:hAnsi="Tahoma" w:cs="Tahoma"/>
                <w:color w:val="000000"/>
                <w:sz w:val="20"/>
                <w:szCs w:val="20"/>
              </w:rPr>
              <w:t>Mr.Javeed</w:t>
            </w:r>
            <w:proofErr w:type="spellEnd"/>
            <w:proofErr w:type="gramEnd"/>
            <w:r w:rsidRPr="003E5E57">
              <w:rPr>
                <w:rFonts w:ascii="Tahoma" w:hAnsi="Tahoma" w:cs="Tahoma"/>
                <w:color w:val="000000"/>
                <w:sz w:val="20"/>
                <w:szCs w:val="20"/>
              </w:rPr>
              <w:t xml:space="preserve"> Ahmad Najar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941D41" w14:textId="77777777" w:rsidR="003E5E57" w:rsidRPr="003E5E57" w:rsidRDefault="003E5E57" w:rsidP="003E5E57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proofErr w:type="spellStart"/>
            <w:r w:rsidRPr="003E5E57">
              <w:rPr>
                <w:rFonts w:ascii="Tahoma" w:hAnsi="Tahoma" w:cs="Tahoma"/>
                <w:color w:val="000000"/>
                <w:sz w:val="20"/>
                <w:szCs w:val="20"/>
              </w:rPr>
              <w:t>Asst.Supervisor</w:t>
            </w:r>
            <w:proofErr w:type="spellEnd"/>
          </w:p>
        </w:tc>
        <w:tc>
          <w:tcPr>
            <w:tcW w:w="3440" w:type="dxa"/>
            <w:gridSpan w:val="2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330003" w14:textId="77777777" w:rsidR="003E5E57" w:rsidRPr="003E5E57" w:rsidRDefault="003E5E57" w:rsidP="003E5E57">
            <w:pPr>
              <w:rPr>
                <w:rFonts w:ascii="Tahoma" w:hAnsi="Tahoma" w:cs="Tahoma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3E5E57" w:rsidRPr="003E5E57" w14:paraId="18E17ED1" w14:textId="77777777" w:rsidTr="00ED3968">
        <w:trPr>
          <w:trHeight w:val="290"/>
        </w:trPr>
        <w:tc>
          <w:tcPr>
            <w:tcW w:w="8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61914D" w14:textId="77777777" w:rsidR="003E5E57" w:rsidRPr="003E5E57" w:rsidRDefault="003E5E57" w:rsidP="003E5E57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3E5E57">
              <w:rPr>
                <w:rFonts w:ascii="Tahoma" w:hAnsi="Tahoma" w:cs="Tahoma"/>
                <w:color w:val="000000"/>
                <w:sz w:val="20"/>
                <w:szCs w:val="20"/>
              </w:rPr>
              <w:t>3</w:t>
            </w:r>
          </w:p>
        </w:tc>
        <w:tc>
          <w:tcPr>
            <w:tcW w:w="2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0FED11" w14:textId="77777777" w:rsidR="003E5E57" w:rsidRPr="003E5E57" w:rsidRDefault="003E5E57" w:rsidP="003E5E57">
            <w:pPr>
              <w:rPr>
                <w:rFonts w:ascii="Tahoma" w:hAnsi="Tahoma" w:cs="Tahoma"/>
                <w:color w:val="000000"/>
                <w:sz w:val="20"/>
                <w:szCs w:val="20"/>
              </w:rPr>
            </w:pPr>
            <w:proofErr w:type="gramStart"/>
            <w:r w:rsidRPr="003E5E57">
              <w:rPr>
                <w:rFonts w:ascii="Tahoma" w:hAnsi="Tahoma" w:cs="Tahoma"/>
                <w:color w:val="000000"/>
                <w:sz w:val="20"/>
                <w:szCs w:val="20"/>
              </w:rPr>
              <w:t>Mr.Rouf</w:t>
            </w:r>
            <w:proofErr w:type="gramEnd"/>
            <w:r w:rsidRPr="003E5E57">
              <w:rPr>
                <w:rFonts w:ascii="Tahoma" w:hAnsi="Tahoma" w:cs="Tahoma"/>
                <w:color w:val="000000"/>
                <w:sz w:val="20"/>
                <w:szCs w:val="20"/>
              </w:rPr>
              <w:t xml:space="preserve"> Ahmad Mir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06AAEC" w14:textId="77777777" w:rsidR="003E5E57" w:rsidRPr="003E5E57" w:rsidRDefault="003E5E57" w:rsidP="003E5E57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3E5E57">
              <w:rPr>
                <w:rFonts w:ascii="Tahoma" w:hAnsi="Tahoma" w:cs="Tahoma"/>
                <w:color w:val="000000"/>
                <w:sz w:val="20"/>
                <w:szCs w:val="20"/>
              </w:rPr>
              <w:t>Clerk</w:t>
            </w:r>
          </w:p>
        </w:tc>
        <w:tc>
          <w:tcPr>
            <w:tcW w:w="3440" w:type="dxa"/>
            <w:gridSpan w:val="2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D8026B" w14:textId="77777777" w:rsidR="003E5E57" w:rsidRPr="003E5E57" w:rsidRDefault="003E5E57" w:rsidP="003E5E57">
            <w:pPr>
              <w:rPr>
                <w:rFonts w:ascii="Tahoma" w:hAnsi="Tahoma" w:cs="Tahoma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3E5E57" w:rsidRPr="003E5E57" w14:paraId="77A169D3" w14:textId="77777777" w:rsidTr="00ED3968">
        <w:trPr>
          <w:trHeight w:val="290"/>
        </w:trPr>
        <w:tc>
          <w:tcPr>
            <w:tcW w:w="8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CAD764" w14:textId="77777777" w:rsidR="003E5E57" w:rsidRPr="003E5E57" w:rsidRDefault="003E5E57" w:rsidP="003E5E57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3E5E57">
              <w:rPr>
                <w:rFonts w:ascii="Tahoma" w:hAnsi="Tahoma" w:cs="Tahoma"/>
                <w:color w:val="000000"/>
                <w:sz w:val="20"/>
                <w:szCs w:val="20"/>
              </w:rPr>
              <w:t>4</w:t>
            </w:r>
          </w:p>
        </w:tc>
        <w:tc>
          <w:tcPr>
            <w:tcW w:w="2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B5EB67" w14:textId="77777777" w:rsidR="003E5E57" w:rsidRPr="003E5E57" w:rsidRDefault="003E5E57" w:rsidP="003E5E57">
            <w:pPr>
              <w:rPr>
                <w:rFonts w:ascii="Tahoma" w:hAnsi="Tahoma" w:cs="Tahoma"/>
                <w:color w:val="000000"/>
                <w:sz w:val="20"/>
                <w:szCs w:val="20"/>
              </w:rPr>
            </w:pPr>
            <w:proofErr w:type="spellStart"/>
            <w:proofErr w:type="gramStart"/>
            <w:r w:rsidRPr="003E5E57">
              <w:rPr>
                <w:rFonts w:ascii="Tahoma" w:hAnsi="Tahoma" w:cs="Tahoma"/>
                <w:color w:val="000000"/>
                <w:sz w:val="20"/>
                <w:szCs w:val="20"/>
              </w:rPr>
              <w:t>Mr.Javeed</w:t>
            </w:r>
            <w:proofErr w:type="spellEnd"/>
            <w:proofErr w:type="gramEnd"/>
            <w:r w:rsidRPr="003E5E57">
              <w:rPr>
                <w:rFonts w:ascii="Tahoma" w:hAnsi="Tahoma" w:cs="Tahoma"/>
                <w:color w:val="000000"/>
                <w:sz w:val="20"/>
                <w:szCs w:val="20"/>
              </w:rPr>
              <w:t xml:space="preserve"> Baba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147A41" w14:textId="77777777" w:rsidR="003E5E57" w:rsidRPr="003E5E57" w:rsidRDefault="003E5E57" w:rsidP="003E5E57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3E5E57">
              <w:rPr>
                <w:rFonts w:ascii="Tahoma" w:hAnsi="Tahoma" w:cs="Tahoma"/>
                <w:color w:val="000000"/>
                <w:sz w:val="20"/>
                <w:szCs w:val="20"/>
              </w:rPr>
              <w:t>Class-IV</w:t>
            </w:r>
          </w:p>
        </w:tc>
        <w:tc>
          <w:tcPr>
            <w:tcW w:w="3440" w:type="dxa"/>
            <w:gridSpan w:val="2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A2CD0D" w14:textId="77777777" w:rsidR="003E5E57" w:rsidRPr="003E5E57" w:rsidRDefault="003E5E57" w:rsidP="003E5E57">
            <w:pPr>
              <w:rPr>
                <w:rFonts w:ascii="Tahoma" w:hAnsi="Tahoma" w:cs="Tahoma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3E5E57" w:rsidRPr="003E5E57" w14:paraId="075FAE2C" w14:textId="77777777" w:rsidTr="00ED3968">
        <w:trPr>
          <w:trHeight w:val="320"/>
        </w:trPr>
        <w:tc>
          <w:tcPr>
            <w:tcW w:w="958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665B865" w14:textId="77777777" w:rsidR="003E5E57" w:rsidRPr="003E5E57" w:rsidRDefault="003E5E57" w:rsidP="003E5E57">
            <w:pPr>
              <w:jc w:val="center"/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</w:pPr>
            <w:r w:rsidRPr="003E5E57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Academic Block 3(New Academic Block)</w:t>
            </w:r>
          </w:p>
        </w:tc>
      </w:tr>
      <w:tr w:rsidR="003E5E57" w:rsidRPr="003E5E57" w14:paraId="65514AA5" w14:textId="77777777" w:rsidTr="00ED3968">
        <w:trPr>
          <w:trHeight w:val="290"/>
        </w:trPr>
        <w:tc>
          <w:tcPr>
            <w:tcW w:w="8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A9794A" w14:textId="77777777" w:rsidR="003E5E57" w:rsidRPr="003E5E57" w:rsidRDefault="003E5E57" w:rsidP="003E5E57">
            <w:pPr>
              <w:jc w:val="center"/>
              <w:rPr>
                <w:rFonts w:ascii="Tahoma" w:hAnsi="Tahoma" w:cs="Tahoma"/>
                <w:b/>
                <w:bCs/>
                <w:color w:val="000000"/>
                <w:sz w:val="20"/>
                <w:szCs w:val="20"/>
              </w:rPr>
            </w:pPr>
            <w:r w:rsidRPr="003E5E57">
              <w:rPr>
                <w:rFonts w:ascii="Tahoma" w:hAnsi="Tahoma" w:cs="Tahoma"/>
                <w:b/>
                <w:bCs/>
                <w:color w:val="000000"/>
                <w:sz w:val="20"/>
                <w:szCs w:val="20"/>
              </w:rPr>
              <w:t>S No.</w:t>
            </w:r>
          </w:p>
        </w:tc>
        <w:tc>
          <w:tcPr>
            <w:tcW w:w="2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9F0BA4" w14:textId="77777777" w:rsidR="003E5E57" w:rsidRPr="003E5E57" w:rsidRDefault="003E5E57" w:rsidP="00617EC8">
            <w:pPr>
              <w:rPr>
                <w:rFonts w:ascii="Tahoma" w:hAnsi="Tahoma" w:cs="Tahoma"/>
                <w:b/>
                <w:bCs/>
                <w:color w:val="000000"/>
                <w:sz w:val="20"/>
                <w:szCs w:val="20"/>
              </w:rPr>
            </w:pPr>
            <w:r w:rsidRPr="003E5E57">
              <w:rPr>
                <w:rFonts w:ascii="Tahoma" w:hAnsi="Tahoma" w:cs="Tahoma"/>
                <w:b/>
                <w:bCs/>
                <w:color w:val="000000"/>
                <w:sz w:val="20"/>
                <w:szCs w:val="20"/>
              </w:rPr>
              <w:t>Name of Employee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8E3A84" w14:textId="77777777" w:rsidR="003E5E57" w:rsidRPr="003E5E57" w:rsidRDefault="003E5E57" w:rsidP="003E5E57">
            <w:pPr>
              <w:jc w:val="center"/>
              <w:rPr>
                <w:rFonts w:ascii="Tahoma" w:hAnsi="Tahoma" w:cs="Tahoma"/>
                <w:b/>
                <w:bCs/>
                <w:color w:val="000000"/>
                <w:sz w:val="20"/>
                <w:szCs w:val="20"/>
              </w:rPr>
            </w:pPr>
            <w:r w:rsidRPr="003E5E57">
              <w:rPr>
                <w:rFonts w:ascii="Tahoma" w:hAnsi="Tahoma" w:cs="Tahoma"/>
                <w:b/>
                <w:bCs/>
                <w:color w:val="000000"/>
                <w:sz w:val="20"/>
                <w:szCs w:val="20"/>
              </w:rPr>
              <w:t>Appointed as</w:t>
            </w:r>
          </w:p>
        </w:tc>
        <w:tc>
          <w:tcPr>
            <w:tcW w:w="19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67ACAE" w14:textId="77777777" w:rsidR="003E5E57" w:rsidRPr="003E5E57" w:rsidRDefault="003E5E57" w:rsidP="003E5E57">
            <w:pPr>
              <w:jc w:val="center"/>
              <w:rPr>
                <w:rFonts w:ascii="Tahoma" w:hAnsi="Tahoma" w:cs="Tahoma"/>
                <w:b/>
                <w:bCs/>
                <w:color w:val="000000"/>
                <w:sz w:val="20"/>
                <w:szCs w:val="20"/>
              </w:rPr>
            </w:pPr>
            <w:r w:rsidRPr="003E5E57">
              <w:rPr>
                <w:rFonts w:ascii="Tahoma" w:hAnsi="Tahoma" w:cs="Tahoma"/>
                <w:b/>
                <w:bCs/>
                <w:color w:val="000000"/>
                <w:sz w:val="20"/>
                <w:szCs w:val="20"/>
              </w:rPr>
              <w:t>Allotted Room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5830B5" w14:textId="77777777" w:rsidR="003E5E57" w:rsidRPr="003E5E57" w:rsidRDefault="003E5E57" w:rsidP="003E5E57">
            <w:pPr>
              <w:jc w:val="center"/>
              <w:rPr>
                <w:rFonts w:ascii="Tahoma" w:hAnsi="Tahoma" w:cs="Tahoma"/>
                <w:b/>
                <w:bCs/>
                <w:color w:val="000000"/>
                <w:sz w:val="20"/>
                <w:szCs w:val="20"/>
              </w:rPr>
            </w:pPr>
            <w:r w:rsidRPr="003E5E57">
              <w:rPr>
                <w:rFonts w:ascii="Tahoma" w:hAnsi="Tahoma" w:cs="Tahoma"/>
                <w:b/>
                <w:bCs/>
                <w:color w:val="000000"/>
                <w:sz w:val="20"/>
                <w:szCs w:val="20"/>
              </w:rPr>
              <w:t xml:space="preserve"> Candidates</w:t>
            </w:r>
          </w:p>
        </w:tc>
      </w:tr>
      <w:tr w:rsidR="003E5E57" w:rsidRPr="003E5E57" w14:paraId="220FD84D" w14:textId="77777777" w:rsidTr="00ED3968">
        <w:trPr>
          <w:trHeight w:val="290"/>
        </w:trPr>
        <w:tc>
          <w:tcPr>
            <w:tcW w:w="8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A9934D" w14:textId="77777777" w:rsidR="003E5E57" w:rsidRPr="003E5E57" w:rsidRDefault="003E5E57" w:rsidP="003E5E57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3E5E57">
              <w:rPr>
                <w:rFonts w:ascii="Tahoma" w:hAnsi="Tahoma" w:cs="Tahoma"/>
                <w:color w:val="000000"/>
                <w:sz w:val="20"/>
                <w:szCs w:val="20"/>
              </w:rPr>
              <w:t>5</w:t>
            </w:r>
          </w:p>
        </w:tc>
        <w:tc>
          <w:tcPr>
            <w:tcW w:w="2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84D85F" w14:textId="77777777" w:rsidR="003E5E57" w:rsidRPr="003E5E57" w:rsidRDefault="003E5E57" w:rsidP="00B82DB8">
            <w:pPr>
              <w:rPr>
                <w:rFonts w:ascii="Tahoma" w:hAnsi="Tahoma" w:cs="Tahoma"/>
                <w:color w:val="000000"/>
                <w:sz w:val="20"/>
                <w:szCs w:val="20"/>
              </w:rPr>
            </w:pPr>
            <w:proofErr w:type="gramStart"/>
            <w:r w:rsidRPr="003E5E57">
              <w:rPr>
                <w:rFonts w:ascii="Tahoma" w:hAnsi="Tahoma" w:cs="Tahoma"/>
                <w:color w:val="000000"/>
                <w:sz w:val="20"/>
                <w:szCs w:val="20"/>
              </w:rPr>
              <w:t>Mr.Shabir</w:t>
            </w:r>
            <w:proofErr w:type="gramEnd"/>
            <w:r w:rsidRPr="003E5E57">
              <w:rPr>
                <w:rFonts w:ascii="Tahoma" w:hAnsi="Tahoma" w:cs="Tahoma"/>
                <w:color w:val="000000"/>
                <w:sz w:val="20"/>
                <w:szCs w:val="20"/>
              </w:rPr>
              <w:t xml:space="preserve"> Ahmad Mir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6DA7D4" w14:textId="77777777" w:rsidR="003E5E57" w:rsidRPr="003E5E57" w:rsidRDefault="003E5E57" w:rsidP="003E5E57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3E5E57">
              <w:rPr>
                <w:rFonts w:ascii="Tahoma" w:hAnsi="Tahoma" w:cs="Tahoma"/>
                <w:color w:val="000000"/>
                <w:sz w:val="20"/>
                <w:szCs w:val="20"/>
              </w:rPr>
              <w:t xml:space="preserve">Invigilator </w:t>
            </w:r>
          </w:p>
        </w:tc>
        <w:tc>
          <w:tcPr>
            <w:tcW w:w="19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CC3866" w14:textId="77777777" w:rsidR="003E5E57" w:rsidRPr="003E5E57" w:rsidRDefault="003E5E57" w:rsidP="003E5E57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3E5E57">
              <w:rPr>
                <w:rFonts w:ascii="Tahoma" w:hAnsi="Tahoma" w:cs="Tahoma"/>
                <w:color w:val="000000"/>
                <w:sz w:val="20"/>
                <w:szCs w:val="20"/>
              </w:rPr>
              <w:t>1105(L5)</w:t>
            </w:r>
          </w:p>
        </w:tc>
        <w:tc>
          <w:tcPr>
            <w:tcW w:w="151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9C665E" w14:textId="77777777" w:rsidR="003E5E57" w:rsidRPr="003E5E57" w:rsidRDefault="003E5E57" w:rsidP="003E5E57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3E5E57">
              <w:rPr>
                <w:rFonts w:ascii="Tahoma" w:hAnsi="Tahoma" w:cs="Tahoma"/>
                <w:color w:val="000000"/>
                <w:sz w:val="20"/>
                <w:szCs w:val="20"/>
              </w:rPr>
              <w:t>48</w:t>
            </w:r>
          </w:p>
        </w:tc>
      </w:tr>
      <w:tr w:rsidR="003E5E57" w:rsidRPr="003E5E57" w14:paraId="386BD843" w14:textId="77777777" w:rsidTr="00ED3968">
        <w:trPr>
          <w:trHeight w:val="290"/>
        </w:trPr>
        <w:tc>
          <w:tcPr>
            <w:tcW w:w="8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E9C5A2" w14:textId="77777777" w:rsidR="003E5E57" w:rsidRPr="003E5E57" w:rsidRDefault="003E5E57" w:rsidP="003E5E57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3E5E57">
              <w:rPr>
                <w:rFonts w:ascii="Tahoma" w:hAnsi="Tahoma" w:cs="Tahoma"/>
                <w:color w:val="000000"/>
                <w:sz w:val="20"/>
                <w:szCs w:val="20"/>
              </w:rPr>
              <w:t>6</w:t>
            </w:r>
          </w:p>
        </w:tc>
        <w:tc>
          <w:tcPr>
            <w:tcW w:w="2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4FB284" w14:textId="77777777" w:rsidR="003E5E57" w:rsidRPr="003E5E57" w:rsidRDefault="003E5E57" w:rsidP="00B82DB8">
            <w:pPr>
              <w:rPr>
                <w:rFonts w:ascii="Tahoma" w:hAnsi="Tahoma" w:cs="Tahoma"/>
                <w:color w:val="000000"/>
                <w:sz w:val="20"/>
                <w:szCs w:val="20"/>
              </w:rPr>
            </w:pPr>
            <w:proofErr w:type="spellStart"/>
            <w:proofErr w:type="gramStart"/>
            <w:r w:rsidRPr="003E5E57">
              <w:rPr>
                <w:rFonts w:ascii="Tahoma" w:hAnsi="Tahoma" w:cs="Tahoma"/>
                <w:color w:val="000000"/>
                <w:sz w:val="20"/>
                <w:szCs w:val="20"/>
              </w:rPr>
              <w:t>Ms.Shafeeqa</w:t>
            </w:r>
            <w:proofErr w:type="spellEnd"/>
            <w:proofErr w:type="gramEnd"/>
            <w:r w:rsidRPr="003E5E57">
              <w:rPr>
                <w:rFonts w:ascii="Tahoma" w:hAnsi="Tahoma" w:cs="Tahoma"/>
                <w:color w:val="000000"/>
                <w:sz w:val="20"/>
                <w:szCs w:val="20"/>
              </w:rPr>
              <w:t xml:space="preserve"> Akhter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80438D" w14:textId="77777777" w:rsidR="003E5E57" w:rsidRPr="003E5E57" w:rsidRDefault="003E5E57" w:rsidP="003E5E57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3E5E57">
              <w:rPr>
                <w:rFonts w:ascii="Tahoma" w:hAnsi="Tahoma" w:cs="Tahoma"/>
                <w:color w:val="000000"/>
                <w:sz w:val="20"/>
                <w:szCs w:val="20"/>
              </w:rPr>
              <w:t>Invigilator</w:t>
            </w:r>
          </w:p>
        </w:tc>
        <w:tc>
          <w:tcPr>
            <w:tcW w:w="19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AC4AA5" w14:textId="77777777" w:rsidR="003E5E57" w:rsidRPr="003E5E57" w:rsidRDefault="003E5E57" w:rsidP="003E5E57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3E5E57">
              <w:rPr>
                <w:rFonts w:ascii="Tahoma" w:hAnsi="Tahoma" w:cs="Tahoma"/>
                <w:color w:val="000000"/>
                <w:sz w:val="20"/>
                <w:szCs w:val="20"/>
              </w:rPr>
              <w:t>1105(L5)</w:t>
            </w:r>
          </w:p>
        </w:tc>
        <w:tc>
          <w:tcPr>
            <w:tcW w:w="151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B86E4A" w14:textId="77777777" w:rsidR="003E5E57" w:rsidRPr="003E5E57" w:rsidRDefault="003E5E57" w:rsidP="003E5E57">
            <w:pPr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</w:tr>
      <w:tr w:rsidR="003E5E57" w:rsidRPr="003E5E57" w14:paraId="594B0280" w14:textId="77777777" w:rsidTr="00ED3968">
        <w:trPr>
          <w:trHeight w:val="290"/>
        </w:trPr>
        <w:tc>
          <w:tcPr>
            <w:tcW w:w="8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5451D7" w14:textId="77777777" w:rsidR="003E5E57" w:rsidRPr="003E5E57" w:rsidRDefault="003E5E57" w:rsidP="003E5E57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3E5E57">
              <w:rPr>
                <w:rFonts w:ascii="Tahoma" w:hAnsi="Tahoma" w:cs="Tahoma"/>
                <w:color w:val="000000"/>
                <w:sz w:val="20"/>
                <w:szCs w:val="20"/>
              </w:rPr>
              <w:t>7</w:t>
            </w:r>
          </w:p>
        </w:tc>
        <w:tc>
          <w:tcPr>
            <w:tcW w:w="2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D4743A" w14:textId="77777777" w:rsidR="003E5E57" w:rsidRPr="003E5E57" w:rsidRDefault="003E5E57" w:rsidP="00B82DB8">
            <w:pPr>
              <w:rPr>
                <w:rFonts w:ascii="Tahoma" w:hAnsi="Tahoma" w:cs="Tahoma"/>
                <w:color w:val="000000"/>
                <w:sz w:val="20"/>
                <w:szCs w:val="20"/>
              </w:rPr>
            </w:pPr>
            <w:proofErr w:type="gramStart"/>
            <w:r w:rsidRPr="003E5E57">
              <w:rPr>
                <w:rFonts w:ascii="Tahoma" w:hAnsi="Tahoma" w:cs="Tahoma"/>
                <w:color w:val="000000"/>
                <w:sz w:val="20"/>
                <w:szCs w:val="20"/>
              </w:rPr>
              <w:t>Mr.Yameen</w:t>
            </w:r>
            <w:proofErr w:type="gramEnd"/>
            <w:r w:rsidRPr="003E5E57">
              <w:rPr>
                <w:rFonts w:ascii="Tahoma" w:hAnsi="Tahoma" w:cs="Tahoma"/>
                <w:color w:val="000000"/>
                <w:sz w:val="20"/>
                <w:szCs w:val="20"/>
              </w:rPr>
              <w:t xml:space="preserve"> Kinnah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7BCE15" w14:textId="77777777" w:rsidR="003E5E57" w:rsidRPr="003E5E57" w:rsidRDefault="003E5E57" w:rsidP="003E5E57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3E5E57">
              <w:rPr>
                <w:rFonts w:ascii="Tahoma" w:hAnsi="Tahoma" w:cs="Tahoma"/>
                <w:color w:val="000000"/>
                <w:sz w:val="20"/>
                <w:szCs w:val="20"/>
              </w:rPr>
              <w:t xml:space="preserve">Invigilator </w:t>
            </w:r>
          </w:p>
        </w:tc>
        <w:tc>
          <w:tcPr>
            <w:tcW w:w="19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9DBC85" w14:textId="77777777" w:rsidR="003E5E57" w:rsidRPr="003E5E57" w:rsidRDefault="003E5E57" w:rsidP="003E5E57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3E5E57">
              <w:rPr>
                <w:rFonts w:ascii="Tahoma" w:hAnsi="Tahoma" w:cs="Tahoma"/>
                <w:color w:val="000000"/>
                <w:sz w:val="20"/>
                <w:szCs w:val="20"/>
              </w:rPr>
              <w:t>1106(L4)</w:t>
            </w:r>
          </w:p>
        </w:tc>
        <w:tc>
          <w:tcPr>
            <w:tcW w:w="151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55F956" w14:textId="77777777" w:rsidR="003E5E57" w:rsidRPr="003E5E57" w:rsidRDefault="003E5E57" w:rsidP="003E5E57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3E5E57">
              <w:rPr>
                <w:rFonts w:ascii="Tahoma" w:hAnsi="Tahoma" w:cs="Tahoma"/>
                <w:color w:val="000000"/>
                <w:sz w:val="20"/>
                <w:szCs w:val="20"/>
              </w:rPr>
              <w:t>36</w:t>
            </w:r>
          </w:p>
        </w:tc>
      </w:tr>
      <w:tr w:rsidR="003E5E57" w:rsidRPr="003E5E57" w14:paraId="714C5A37" w14:textId="77777777" w:rsidTr="00ED3968">
        <w:trPr>
          <w:trHeight w:val="290"/>
        </w:trPr>
        <w:tc>
          <w:tcPr>
            <w:tcW w:w="8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ABD36D" w14:textId="77777777" w:rsidR="003E5E57" w:rsidRPr="003E5E57" w:rsidRDefault="003E5E57" w:rsidP="003E5E57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3E5E57">
              <w:rPr>
                <w:rFonts w:ascii="Tahoma" w:hAnsi="Tahoma" w:cs="Tahoma"/>
                <w:color w:val="000000"/>
                <w:sz w:val="20"/>
                <w:szCs w:val="20"/>
              </w:rPr>
              <w:t>8</w:t>
            </w:r>
          </w:p>
        </w:tc>
        <w:tc>
          <w:tcPr>
            <w:tcW w:w="2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DAB7CB" w14:textId="77777777" w:rsidR="003E5E57" w:rsidRPr="003E5E57" w:rsidRDefault="003E5E57" w:rsidP="00B82DB8">
            <w:pPr>
              <w:rPr>
                <w:rFonts w:ascii="Tahoma" w:hAnsi="Tahoma" w:cs="Tahoma"/>
                <w:color w:val="000000"/>
                <w:sz w:val="20"/>
                <w:szCs w:val="20"/>
              </w:rPr>
            </w:pPr>
            <w:proofErr w:type="spellStart"/>
            <w:proofErr w:type="gramStart"/>
            <w:r w:rsidRPr="003E5E57">
              <w:rPr>
                <w:rFonts w:ascii="Tahoma" w:hAnsi="Tahoma" w:cs="Tahoma"/>
                <w:color w:val="000000"/>
                <w:sz w:val="20"/>
                <w:szCs w:val="20"/>
              </w:rPr>
              <w:t>Mr.Bashir</w:t>
            </w:r>
            <w:proofErr w:type="spellEnd"/>
            <w:proofErr w:type="gramEnd"/>
            <w:r w:rsidRPr="003E5E57">
              <w:rPr>
                <w:rFonts w:ascii="Tahoma" w:hAnsi="Tahoma" w:cs="Tahoma"/>
                <w:color w:val="000000"/>
                <w:sz w:val="20"/>
                <w:szCs w:val="20"/>
              </w:rPr>
              <w:t xml:space="preserve"> Ahmad Kumar 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C9AD40" w14:textId="77777777" w:rsidR="003E5E57" w:rsidRPr="003E5E57" w:rsidRDefault="003E5E57" w:rsidP="003E5E57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3E5E57">
              <w:rPr>
                <w:rFonts w:ascii="Tahoma" w:hAnsi="Tahoma" w:cs="Tahoma"/>
                <w:color w:val="000000"/>
                <w:sz w:val="20"/>
                <w:szCs w:val="20"/>
              </w:rPr>
              <w:t xml:space="preserve">Invigilator </w:t>
            </w:r>
          </w:p>
        </w:tc>
        <w:tc>
          <w:tcPr>
            <w:tcW w:w="19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086D88" w14:textId="77777777" w:rsidR="003E5E57" w:rsidRPr="003E5E57" w:rsidRDefault="003E5E57" w:rsidP="003E5E57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3E5E57">
              <w:rPr>
                <w:rFonts w:ascii="Tahoma" w:hAnsi="Tahoma" w:cs="Tahoma"/>
                <w:color w:val="000000"/>
                <w:sz w:val="20"/>
                <w:szCs w:val="20"/>
              </w:rPr>
              <w:t>1106(L4)</w:t>
            </w:r>
          </w:p>
        </w:tc>
        <w:tc>
          <w:tcPr>
            <w:tcW w:w="151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5EC8DC" w14:textId="77777777" w:rsidR="003E5E57" w:rsidRPr="003E5E57" w:rsidRDefault="003E5E57" w:rsidP="003E5E57">
            <w:pPr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</w:tr>
      <w:tr w:rsidR="003E5E57" w:rsidRPr="003E5E57" w14:paraId="230932A2" w14:textId="77777777" w:rsidTr="00ED3968">
        <w:trPr>
          <w:trHeight w:val="290"/>
        </w:trPr>
        <w:tc>
          <w:tcPr>
            <w:tcW w:w="8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2DD5F6" w14:textId="77777777" w:rsidR="003E5E57" w:rsidRPr="003E5E57" w:rsidRDefault="003E5E57" w:rsidP="003E5E57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3E5E57">
              <w:rPr>
                <w:rFonts w:ascii="Tahoma" w:hAnsi="Tahoma" w:cs="Tahoma"/>
                <w:color w:val="000000"/>
                <w:sz w:val="20"/>
                <w:szCs w:val="20"/>
              </w:rPr>
              <w:t>9</w:t>
            </w:r>
          </w:p>
        </w:tc>
        <w:tc>
          <w:tcPr>
            <w:tcW w:w="2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75FA17" w14:textId="77777777" w:rsidR="003E5E57" w:rsidRPr="003E5E57" w:rsidRDefault="003E5E57" w:rsidP="00B82DB8">
            <w:pPr>
              <w:rPr>
                <w:rFonts w:ascii="Tahoma" w:hAnsi="Tahoma" w:cs="Tahoma"/>
                <w:color w:val="000000"/>
                <w:sz w:val="20"/>
                <w:szCs w:val="20"/>
              </w:rPr>
            </w:pPr>
            <w:proofErr w:type="spellStart"/>
            <w:proofErr w:type="gramStart"/>
            <w:r w:rsidRPr="003E5E57">
              <w:rPr>
                <w:rFonts w:ascii="Tahoma" w:hAnsi="Tahoma" w:cs="Tahoma"/>
                <w:color w:val="000000"/>
                <w:sz w:val="20"/>
                <w:szCs w:val="20"/>
              </w:rPr>
              <w:t>Mr.Amir</w:t>
            </w:r>
            <w:proofErr w:type="spellEnd"/>
            <w:proofErr w:type="gramEnd"/>
            <w:r w:rsidRPr="003E5E57">
              <w:rPr>
                <w:rFonts w:ascii="Tahoma" w:hAnsi="Tahoma" w:cs="Tahoma"/>
                <w:color w:val="000000"/>
                <w:sz w:val="20"/>
                <w:szCs w:val="20"/>
              </w:rPr>
              <w:t xml:space="preserve"> khan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07EEEA" w14:textId="77777777" w:rsidR="003E5E57" w:rsidRPr="003E5E57" w:rsidRDefault="003E5E57" w:rsidP="003E5E57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3E5E57">
              <w:rPr>
                <w:rFonts w:ascii="Tahoma" w:hAnsi="Tahoma" w:cs="Tahoma"/>
                <w:color w:val="000000"/>
                <w:sz w:val="20"/>
                <w:szCs w:val="20"/>
              </w:rPr>
              <w:t>Invigilator</w:t>
            </w:r>
          </w:p>
        </w:tc>
        <w:tc>
          <w:tcPr>
            <w:tcW w:w="19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656771" w14:textId="77777777" w:rsidR="003E5E57" w:rsidRPr="003E5E57" w:rsidRDefault="003E5E57" w:rsidP="003E5E57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3E5E57">
              <w:rPr>
                <w:rFonts w:ascii="Tahoma" w:hAnsi="Tahoma" w:cs="Tahoma"/>
                <w:color w:val="000000"/>
                <w:sz w:val="20"/>
                <w:szCs w:val="20"/>
              </w:rPr>
              <w:t>1107(L6)</w:t>
            </w:r>
          </w:p>
        </w:tc>
        <w:tc>
          <w:tcPr>
            <w:tcW w:w="151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3E2B20" w14:textId="77777777" w:rsidR="003E5E57" w:rsidRPr="003E5E57" w:rsidRDefault="003E5E57" w:rsidP="003E5E57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3E5E57">
              <w:rPr>
                <w:rFonts w:ascii="Tahoma" w:hAnsi="Tahoma" w:cs="Tahoma"/>
                <w:color w:val="000000"/>
                <w:sz w:val="20"/>
                <w:szCs w:val="20"/>
              </w:rPr>
              <w:t>48</w:t>
            </w:r>
          </w:p>
        </w:tc>
      </w:tr>
      <w:tr w:rsidR="003E5E57" w:rsidRPr="003E5E57" w14:paraId="17E3C31C" w14:textId="77777777" w:rsidTr="00ED3968">
        <w:trPr>
          <w:trHeight w:val="290"/>
        </w:trPr>
        <w:tc>
          <w:tcPr>
            <w:tcW w:w="8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E839AF" w14:textId="77777777" w:rsidR="003E5E57" w:rsidRPr="003E5E57" w:rsidRDefault="003E5E57" w:rsidP="003E5E57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3E5E57">
              <w:rPr>
                <w:rFonts w:ascii="Tahoma" w:hAnsi="Tahoma" w:cs="Tahoma"/>
                <w:color w:val="000000"/>
                <w:sz w:val="20"/>
                <w:szCs w:val="20"/>
              </w:rPr>
              <w:t>10</w:t>
            </w:r>
          </w:p>
        </w:tc>
        <w:tc>
          <w:tcPr>
            <w:tcW w:w="2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F9B755" w14:textId="77777777" w:rsidR="003E5E57" w:rsidRPr="003E5E57" w:rsidRDefault="003E5E57" w:rsidP="00B82DB8">
            <w:pPr>
              <w:rPr>
                <w:rFonts w:ascii="Tahoma" w:hAnsi="Tahoma" w:cs="Tahoma"/>
                <w:color w:val="000000"/>
                <w:sz w:val="20"/>
                <w:szCs w:val="20"/>
              </w:rPr>
            </w:pPr>
            <w:proofErr w:type="spellStart"/>
            <w:proofErr w:type="gramStart"/>
            <w:r w:rsidRPr="003E5E57">
              <w:rPr>
                <w:rFonts w:ascii="Tahoma" w:hAnsi="Tahoma" w:cs="Tahoma"/>
                <w:color w:val="000000"/>
                <w:sz w:val="20"/>
                <w:szCs w:val="20"/>
              </w:rPr>
              <w:t>Mr.Basit</w:t>
            </w:r>
            <w:proofErr w:type="spellEnd"/>
            <w:proofErr w:type="gramEnd"/>
            <w:r w:rsidRPr="003E5E57">
              <w:rPr>
                <w:rFonts w:ascii="Tahoma" w:hAnsi="Tahoma" w:cs="Tahoma"/>
                <w:color w:val="000000"/>
                <w:sz w:val="20"/>
                <w:szCs w:val="20"/>
              </w:rPr>
              <w:t xml:space="preserve"> Riyaz 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FAF9AB" w14:textId="77777777" w:rsidR="003E5E57" w:rsidRPr="003E5E57" w:rsidRDefault="003E5E57" w:rsidP="003E5E57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3E5E57">
              <w:rPr>
                <w:rFonts w:ascii="Tahoma" w:hAnsi="Tahoma" w:cs="Tahoma"/>
                <w:color w:val="000000"/>
                <w:sz w:val="20"/>
                <w:szCs w:val="20"/>
              </w:rPr>
              <w:t xml:space="preserve">Invigilator </w:t>
            </w:r>
          </w:p>
        </w:tc>
        <w:tc>
          <w:tcPr>
            <w:tcW w:w="19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48DB08" w14:textId="77777777" w:rsidR="003E5E57" w:rsidRPr="003E5E57" w:rsidRDefault="003E5E57" w:rsidP="003E5E57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3E5E57">
              <w:rPr>
                <w:rFonts w:ascii="Tahoma" w:hAnsi="Tahoma" w:cs="Tahoma"/>
                <w:color w:val="000000"/>
                <w:sz w:val="20"/>
                <w:szCs w:val="20"/>
              </w:rPr>
              <w:t>1107(L6)</w:t>
            </w:r>
          </w:p>
        </w:tc>
        <w:tc>
          <w:tcPr>
            <w:tcW w:w="151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078771" w14:textId="77777777" w:rsidR="003E5E57" w:rsidRPr="003E5E57" w:rsidRDefault="003E5E57" w:rsidP="003E5E57">
            <w:pPr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</w:tr>
      <w:tr w:rsidR="003E5E57" w:rsidRPr="003E5E57" w14:paraId="3087D6EA" w14:textId="77777777" w:rsidTr="00ED3968">
        <w:trPr>
          <w:trHeight w:val="290"/>
        </w:trPr>
        <w:tc>
          <w:tcPr>
            <w:tcW w:w="8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C0C079" w14:textId="77777777" w:rsidR="003E5E57" w:rsidRPr="003E5E57" w:rsidRDefault="003E5E57" w:rsidP="003E5E57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3E5E57">
              <w:rPr>
                <w:rFonts w:ascii="Tahoma" w:hAnsi="Tahoma" w:cs="Tahoma"/>
                <w:color w:val="000000"/>
                <w:sz w:val="20"/>
                <w:szCs w:val="20"/>
              </w:rPr>
              <w:t>11</w:t>
            </w:r>
          </w:p>
        </w:tc>
        <w:tc>
          <w:tcPr>
            <w:tcW w:w="2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A49761" w14:textId="77777777" w:rsidR="003E5E57" w:rsidRPr="003E5E57" w:rsidRDefault="003E5E57" w:rsidP="00B82DB8">
            <w:pPr>
              <w:rPr>
                <w:rFonts w:ascii="Tahoma" w:hAnsi="Tahoma" w:cs="Tahoma"/>
                <w:color w:val="000000"/>
                <w:sz w:val="20"/>
                <w:szCs w:val="20"/>
              </w:rPr>
            </w:pPr>
            <w:proofErr w:type="gramStart"/>
            <w:r w:rsidRPr="003E5E57">
              <w:rPr>
                <w:rFonts w:ascii="Tahoma" w:hAnsi="Tahoma" w:cs="Tahoma"/>
                <w:color w:val="000000"/>
                <w:sz w:val="20"/>
                <w:szCs w:val="20"/>
              </w:rPr>
              <w:t>Mr.Bilal</w:t>
            </w:r>
            <w:proofErr w:type="gramEnd"/>
            <w:r w:rsidRPr="003E5E57">
              <w:rPr>
                <w:rFonts w:ascii="Tahoma" w:hAnsi="Tahoma" w:cs="Tahoma"/>
                <w:color w:val="000000"/>
                <w:sz w:val="20"/>
                <w:szCs w:val="20"/>
              </w:rPr>
              <w:t xml:space="preserve"> Ahmad Khan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5051A2" w14:textId="77777777" w:rsidR="003E5E57" w:rsidRPr="003E5E57" w:rsidRDefault="003E5E57" w:rsidP="003E5E57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3E5E57">
              <w:rPr>
                <w:rFonts w:ascii="Tahoma" w:hAnsi="Tahoma" w:cs="Tahoma"/>
                <w:color w:val="000000"/>
                <w:sz w:val="20"/>
                <w:szCs w:val="20"/>
              </w:rPr>
              <w:t xml:space="preserve">Invigilator </w:t>
            </w:r>
          </w:p>
        </w:tc>
        <w:tc>
          <w:tcPr>
            <w:tcW w:w="19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58952F" w14:textId="77777777" w:rsidR="003E5E57" w:rsidRPr="003E5E57" w:rsidRDefault="003E5E57" w:rsidP="003E5E57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3E5E57">
              <w:rPr>
                <w:rFonts w:ascii="Tahoma" w:hAnsi="Tahoma" w:cs="Tahoma"/>
                <w:color w:val="000000"/>
                <w:sz w:val="20"/>
                <w:szCs w:val="20"/>
              </w:rPr>
              <w:t>1108(L2)</w:t>
            </w:r>
          </w:p>
        </w:tc>
        <w:tc>
          <w:tcPr>
            <w:tcW w:w="151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60040A" w14:textId="77777777" w:rsidR="003E5E57" w:rsidRPr="003E5E57" w:rsidRDefault="003E5E57" w:rsidP="003E5E57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3E5E57">
              <w:rPr>
                <w:rFonts w:ascii="Tahoma" w:hAnsi="Tahoma" w:cs="Tahoma"/>
                <w:color w:val="000000"/>
                <w:sz w:val="20"/>
                <w:szCs w:val="20"/>
              </w:rPr>
              <w:t>48</w:t>
            </w:r>
          </w:p>
        </w:tc>
      </w:tr>
      <w:tr w:rsidR="003E5E57" w:rsidRPr="003E5E57" w14:paraId="001BFC87" w14:textId="77777777" w:rsidTr="00ED3968">
        <w:trPr>
          <w:trHeight w:val="290"/>
        </w:trPr>
        <w:tc>
          <w:tcPr>
            <w:tcW w:w="8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4C9C55" w14:textId="77777777" w:rsidR="003E5E57" w:rsidRPr="003E5E57" w:rsidRDefault="003E5E57" w:rsidP="003E5E57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3E5E57">
              <w:rPr>
                <w:rFonts w:ascii="Tahoma" w:hAnsi="Tahoma" w:cs="Tahoma"/>
                <w:color w:val="000000"/>
                <w:sz w:val="20"/>
                <w:szCs w:val="20"/>
              </w:rPr>
              <w:t>12</w:t>
            </w:r>
          </w:p>
        </w:tc>
        <w:tc>
          <w:tcPr>
            <w:tcW w:w="2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16541A" w14:textId="5DC13FDE" w:rsidR="003E5E57" w:rsidRPr="003E5E57" w:rsidRDefault="003E5E57" w:rsidP="00B82DB8">
            <w:pPr>
              <w:rPr>
                <w:rFonts w:ascii="Tahoma" w:hAnsi="Tahoma" w:cs="Tahoma"/>
                <w:color w:val="000000"/>
                <w:sz w:val="20"/>
                <w:szCs w:val="20"/>
              </w:rPr>
            </w:pPr>
            <w:proofErr w:type="spellStart"/>
            <w:proofErr w:type="gramStart"/>
            <w:r w:rsidRPr="003E5E57">
              <w:rPr>
                <w:rFonts w:ascii="Tahoma" w:hAnsi="Tahoma" w:cs="Tahoma"/>
                <w:color w:val="000000"/>
                <w:sz w:val="20"/>
                <w:szCs w:val="20"/>
              </w:rPr>
              <w:t>Mr.Ashaq</w:t>
            </w:r>
            <w:proofErr w:type="spellEnd"/>
            <w:proofErr w:type="gramEnd"/>
            <w:r w:rsidRPr="003E5E57">
              <w:rPr>
                <w:rFonts w:ascii="Tahoma" w:hAnsi="Tahoma" w:cs="Tahoma"/>
                <w:color w:val="000000"/>
                <w:sz w:val="20"/>
                <w:szCs w:val="20"/>
              </w:rPr>
              <w:t xml:space="preserve"> </w:t>
            </w:r>
            <w:r w:rsidR="00B82DB8" w:rsidRPr="003E5E57">
              <w:rPr>
                <w:rFonts w:ascii="Tahoma" w:hAnsi="Tahoma" w:cs="Tahoma"/>
                <w:color w:val="000000"/>
                <w:sz w:val="20"/>
                <w:szCs w:val="20"/>
              </w:rPr>
              <w:t>Hussain</w:t>
            </w:r>
            <w:r w:rsidRPr="003E5E57">
              <w:rPr>
                <w:rFonts w:ascii="Tahoma" w:hAnsi="Tahoma" w:cs="Tahoma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A54084" w14:textId="77777777" w:rsidR="003E5E57" w:rsidRPr="003E5E57" w:rsidRDefault="003E5E57" w:rsidP="003E5E57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3E5E57">
              <w:rPr>
                <w:rFonts w:ascii="Tahoma" w:hAnsi="Tahoma" w:cs="Tahoma"/>
                <w:color w:val="000000"/>
                <w:sz w:val="20"/>
                <w:szCs w:val="20"/>
              </w:rPr>
              <w:t xml:space="preserve">Invigilator </w:t>
            </w:r>
          </w:p>
        </w:tc>
        <w:tc>
          <w:tcPr>
            <w:tcW w:w="19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A8BDF9" w14:textId="77777777" w:rsidR="003E5E57" w:rsidRPr="003E5E57" w:rsidRDefault="003E5E57" w:rsidP="003E5E57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3E5E57">
              <w:rPr>
                <w:rFonts w:ascii="Tahoma" w:hAnsi="Tahoma" w:cs="Tahoma"/>
                <w:color w:val="000000"/>
                <w:sz w:val="20"/>
                <w:szCs w:val="20"/>
              </w:rPr>
              <w:t>1108(L2)</w:t>
            </w:r>
          </w:p>
        </w:tc>
        <w:tc>
          <w:tcPr>
            <w:tcW w:w="151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8CF83D" w14:textId="77777777" w:rsidR="003E5E57" w:rsidRPr="003E5E57" w:rsidRDefault="003E5E57" w:rsidP="003E5E57">
            <w:pPr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</w:tr>
      <w:tr w:rsidR="003E5E57" w:rsidRPr="003E5E57" w14:paraId="701E20CF" w14:textId="77777777" w:rsidTr="00ED3968">
        <w:trPr>
          <w:trHeight w:val="290"/>
        </w:trPr>
        <w:tc>
          <w:tcPr>
            <w:tcW w:w="8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B37BA4" w14:textId="77777777" w:rsidR="003E5E57" w:rsidRPr="003E5E57" w:rsidRDefault="003E5E57" w:rsidP="003E5E57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3E5E57">
              <w:rPr>
                <w:rFonts w:ascii="Tahoma" w:hAnsi="Tahoma" w:cs="Tahoma"/>
                <w:color w:val="000000"/>
                <w:sz w:val="20"/>
                <w:szCs w:val="20"/>
              </w:rPr>
              <w:t>13</w:t>
            </w:r>
          </w:p>
        </w:tc>
        <w:tc>
          <w:tcPr>
            <w:tcW w:w="2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9B300D" w14:textId="77777777" w:rsidR="003E5E57" w:rsidRPr="003E5E57" w:rsidRDefault="003E5E57" w:rsidP="00B82DB8">
            <w:pPr>
              <w:rPr>
                <w:rFonts w:ascii="Tahoma" w:hAnsi="Tahoma" w:cs="Tahoma"/>
                <w:color w:val="000000"/>
                <w:sz w:val="20"/>
                <w:szCs w:val="20"/>
              </w:rPr>
            </w:pPr>
            <w:proofErr w:type="spellStart"/>
            <w:proofErr w:type="gramStart"/>
            <w:r w:rsidRPr="003E5E57">
              <w:rPr>
                <w:rFonts w:ascii="Tahoma" w:hAnsi="Tahoma" w:cs="Tahoma"/>
                <w:color w:val="000000"/>
                <w:sz w:val="20"/>
                <w:szCs w:val="20"/>
              </w:rPr>
              <w:t>Mr.Arif</w:t>
            </w:r>
            <w:proofErr w:type="spellEnd"/>
            <w:proofErr w:type="gramEnd"/>
            <w:r w:rsidRPr="003E5E57">
              <w:rPr>
                <w:rFonts w:ascii="Tahoma" w:hAnsi="Tahoma" w:cs="Tahoma"/>
                <w:color w:val="000000"/>
                <w:sz w:val="20"/>
                <w:szCs w:val="20"/>
              </w:rPr>
              <w:t xml:space="preserve"> Ali Zargar 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8F330D" w14:textId="77777777" w:rsidR="003E5E57" w:rsidRPr="003E5E57" w:rsidRDefault="003E5E57" w:rsidP="003E5E57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proofErr w:type="spellStart"/>
            <w:r w:rsidRPr="003E5E57">
              <w:rPr>
                <w:rFonts w:ascii="Tahoma" w:hAnsi="Tahoma" w:cs="Tahoma"/>
                <w:color w:val="000000"/>
                <w:sz w:val="20"/>
                <w:szCs w:val="20"/>
              </w:rPr>
              <w:t>Invigilator+Acc</w:t>
            </w:r>
            <w:proofErr w:type="spellEnd"/>
          </w:p>
        </w:tc>
        <w:tc>
          <w:tcPr>
            <w:tcW w:w="19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A62268" w14:textId="77777777" w:rsidR="003E5E57" w:rsidRPr="003E5E57" w:rsidRDefault="003E5E57" w:rsidP="003E5E57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3E5E57">
              <w:rPr>
                <w:rFonts w:ascii="Tahoma" w:hAnsi="Tahoma" w:cs="Tahoma"/>
                <w:color w:val="000000"/>
                <w:sz w:val="20"/>
                <w:szCs w:val="20"/>
              </w:rPr>
              <w:t>1109(L3)</w:t>
            </w:r>
          </w:p>
        </w:tc>
        <w:tc>
          <w:tcPr>
            <w:tcW w:w="151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82E1D3" w14:textId="77777777" w:rsidR="003E5E57" w:rsidRPr="003E5E57" w:rsidRDefault="003E5E57" w:rsidP="003E5E57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3E5E57">
              <w:rPr>
                <w:rFonts w:ascii="Tahoma" w:hAnsi="Tahoma" w:cs="Tahoma"/>
                <w:color w:val="000000"/>
                <w:sz w:val="20"/>
                <w:szCs w:val="20"/>
              </w:rPr>
              <w:t>36</w:t>
            </w:r>
          </w:p>
        </w:tc>
      </w:tr>
      <w:tr w:rsidR="003E5E57" w:rsidRPr="003E5E57" w14:paraId="379525A9" w14:textId="77777777" w:rsidTr="00ED3968">
        <w:trPr>
          <w:trHeight w:val="290"/>
        </w:trPr>
        <w:tc>
          <w:tcPr>
            <w:tcW w:w="8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DD9823" w14:textId="77777777" w:rsidR="003E5E57" w:rsidRPr="003E5E57" w:rsidRDefault="003E5E57" w:rsidP="003E5E57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3E5E57">
              <w:rPr>
                <w:rFonts w:ascii="Tahoma" w:hAnsi="Tahoma" w:cs="Tahoma"/>
                <w:color w:val="000000"/>
                <w:sz w:val="20"/>
                <w:szCs w:val="20"/>
              </w:rPr>
              <w:t>14</w:t>
            </w:r>
          </w:p>
        </w:tc>
        <w:tc>
          <w:tcPr>
            <w:tcW w:w="2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226922" w14:textId="77777777" w:rsidR="003E5E57" w:rsidRPr="003E5E57" w:rsidRDefault="003E5E57" w:rsidP="00B82DB8">
            <w:pPr>
              <w:rPr>
                <w:rFonts w:ascii="Tahoma" w:hAnsi="Tahoma" w:cs="Tahoma"/>
                <w:color w:val="000000"/>
                <w:sz w:val="20"/>
                <w:szCs w:val="20"/>
              </w:rPr>
            </w:pPr>
            <w:proofErr w:type="gramStart"/>
            <w:r w:rsidRPr="003E5E57">
              <w:rPr>
                <w:rFonts w:ascii="Tahoma" w:hAnsi="Tahoma" w:cs="Tahoma"/>
                <w:color w:val="000000"/>
                <w:sz w:val="20"/>
                <w:szCs w:val="20"/>
              </w:rPr>
              <w:t>Mr.Shabir</w:t>
            </w:r>
            <w:proofErr w:type="gramEnd"/>
            <w:r w:rsidRPr="003E5E57">
              <w:rPr>
                <w:rFonts w:ascii="Tahoma" w:hAnsi="Tahoma" w:cs="Tahoma"/>
                <w:color w:val="000000"/>
                <w:sz w:val="20"/>
                <w:szCs w:val="20"/>
              </w:rPr>
              <w:t xml:space="preserve"> Ahmad </w:t>
            </w:r>
            <w:proofErr w:type="spellStart"/>
            <w:r w:rsidRPr="003E5E57">
              <w:rPr>
                <w:rFonts w:ascii="Tahoma" w:hAnsi="Tahoma" w:cs="Tahoma"/>
                <w:color w:val="000000"/>
                <w:sz w:val="20"/>
                <w:szCs w:val="20"/>
              </w:rPr>
              <w:t>Ahangar</w:t>
            </w:r>
            <w:proofErr w:type="spellEnd"/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27FED8" w14:textId="77777777" w:rsidR="003E5E57" w:rsidRPr="003E5E57" w:rsidRDefault="003E5E57" w:rsidP="003E5E57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3E5E57">
              <w:rPr>
                <w:rFonts w:ascii="Tahoma" w:hAnsi="Tahoma" w:cs="Tahoma"/>
                <w:color w:val="000000"/>
                <w:sz w:val="20"/>
                <w:szCs w:val="20"/>
              </w:rPr>
              <w:t xml:space="preserve">Invigilator </w:t>
            </w:r>
          </w:p>
        </w:tc>
        <w:tc>
          <w:tcPr>
            <w:tcW w:w="19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684E81" w14:textId="77777777" w:rsidR="003E5E57" w:rsidRPr="003E5E57" w:rsidRDefault="003E5E57" w:rsidP="003E5E57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3E5E57">
              <w:rPr>
                <w:rFonts w:ascii="Tahoma" w:hAnsi="Tahoma" w:cs="Tahoma"/>
                <w:color w:val="000000"/>
                <w:sz w:val="20"/>
                <w:szCs w:val="20"/>
              </w:rPr>
              <w:t>1109(L3)</w:t>
            </w:r>
          </w:p>
        </w:tc>
        <w:tc>
          <w:tcPr>
            <w:tcW w:w="151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9880E2" w14:textId="77777777" w:rsidR="003E5E57" w:rsidRPr="003E5E57" w:rsidRDefault="003E5E57" w:rsidP="003E5E57">
            <w:pPr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</w:tr>
      <w:tr w:rsidR="003E5E57" w:rsidRPr="003E5E57" w14:paraId="14D9E331" w14:textId="77777777" w:rsidTr="00ED3968">
        <w:trPr>
          <w:trHeight w:val="290"/>
        </w:trPr>
        <w:tc>
          <w:tcPr>
            <w:tcW w:w="8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D289C7" w14:textId="77777777" w:rsidR="003E5E57" w:rsidRPr="003E5E57" w:rsidRDefault="003E5E57" w:rsidP="003E5E57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3E5E57">
              <w:rPr>
                <w:rFonts w:ascii="Tahoma" w:hAnsi="Tahoma" w:cs="Tahoma"/>
                <w:color w:val="000000"/>
                <w:sz w:val="20"/>
                <w:szCs w:val="20"/>
              </w:rPr>
              <w:t>15</w:t>
            </w:r>
          </w:p>
        </w:tc>
        <w:tc>
          <w:tcPr>
            <w:tcW w:w="2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FC78C5" w14:textId="77777777" w:rsidR="003E5E57" w:rsidRPr="003E5E57" w:rsidRDefault="003E5E57" w:rsidP="00B82DB8">
            <w:pPr>
              <w:rPr>
                <w:rFonts w:ascii="Tahoma" w:hAnsi="Tahoma" w:cs="Tahoma"/>
                <w:color w:val="000000"/>
                <w:sz w:val="20"/>
                <w:szCs w:val="20"/>
              </w:rPr>
            </w:pPr>
            <w:proofErr w:type="spellStart"/>
            <w:proofErr w:type="gramStart"/>
            <w:r w:rsidRPr="003E5E57">
              <w:rPr>
                <w:rFonts w:ascii="Tahoma" w:hAnsi="Tahoma" w:cs="Tahoma"/>
                <w:color w:val="000000"/>
                <w:sz w:val="20"/>
                <w:szCs w:val="20"/>
              </w:rPr>
              <w:t>Mr.Aaqib</w:t>
            </w:r>
            <w:proofErr w:type="spellEnd"/>
            <w:proofErr w:type="gramEnd"/>
            <w:r w:rsidRPr="003E5E57">
              <w:rPr>
                <w:rFonts w:ascii="Tahoma" w:hAnsi="Tahoma" w:cs="Tahoma"/>
                <w:color w:val="000000"/>
                <w:sz w:val="20"/>
                <w:szCs w:val="20"/>
              </w:rPr>
              <w:t xml:space="preserve"> Farooq 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B229E8" w14:textId="77777777" w:rsidR="003E5E57" w:rsidRPr="003E5E57" w:rsidRDefault="003E5E57" w:rsidP="003E5E57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3E5E57">
              <w:rPr>
                <w:rFonts w:ascii="Tahoma" w:hAnsi="Tahoma" w:cs="Tahoma"/>
                <w:color w:val="000000"/>
                <w:sz w:val="20"/>
                <w:szCs w:val="20"/>
              </w:rPr>
              <w:t xml:space="preserve">Invigilator </w:t>
            </w:r>
          </w:p>
        </w:tc>
        <w:tc>
          <w:tcPr>
            <w:tcW w:w="19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FE8B5D" w14:textId="77777777" w:rsidR="003E5E57" w:rsidRPr="003E5E57" w:rsidRDefault="003E5E57" w:rsidP="003E5E57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3E5E57">
              <w:rPr>
                <w:rFonts w:ascii="Tahoma" w:hAnsi="Tahoma" w:cs="Tahoma"/>
                <w:color w:val="000000"/>
                <w:sz w:val="20"/>
                <w:szCs w:val="20"/>
              </w:rPr>
              <w:t>1110(L1)</w:t>
            </w:r>
          </w:p>
        </w:tc>
        <w:tc>
          <w:tcPr>
            <w:tcW w:w="151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353FB6" w14:textId="77777777" w:rsidR="003E5E57" w:rsidRPr="003E5E57" w:rsidRDefault="003E5E57" w:rsidP="003E5E57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3E5E57">
              <w:rPr>
                <w:rFonts w:ascii="Tahoma" w:hAnsi="Tahoma" w:cs="Tahoma"/>
                <w:color w:val="000000"/>
                <w:sz w:val="20"/>
                <w:szCs w:val="20"/>
              </w:rPr>
              <w:t>48</w:t>
            </w:r>
          </w:p>
        </w:tc>
      </w:tr>
      <w:tr w:rsidR="003E5E57" w:rsidRPr="003E5E57" w14:paraId="45E13D01" w14:textId="77777777" w:rsidTr="00ED3968">
        <w:trPr>
          <w:trHeight w:val="290"/>
        </w:trPr>
        <w:tc>
          <w:tcPr>
            <w:tcW w:w="8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ED7984" w14:textId="77777777" w:rsidR="003E5E57" w:rsidRPr="003E5E57" w:rsidRDefault="003E5E57" w:rsidP="003E5E57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3E5E57">
              <w:rPr>
                <w:rFonts w:ascii="Tahoma" w:hAnsi="Tahoma" w:cs="Tahoma"/>
                <w:color w:val="000000"/>
                <w:sz w:val="20"/>
                <w:szCs w:val="20"/>
              </w:rPr>
              <w:t>16</w:t>
            </w:r>
          </w:p>
        </w:tc>
        <w:tc>
          <w:tcPr>
            <w:tcW w:w="2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5B5E9A" w14:textId="77777777" w:rsidR="003E5E57" w:rsidRPr="003E5E57" w:rsidRDefault="003E5E57" w:rsidP="00B82DB8">
            <w:pPr>
              <w:rPr>
                <w:rFonts w:ascii="Tahoma" w:hAnsi="Tahoma" w:cs="Tahoma"/>
                <w:color w:val="000000"/>
                <w:sz w:val="20"/>
                <w:szCs w:val="20"/>
              </w:rPr>
            </w:pPr>
            <w:proofErr w:type="spellStart"/>
            <w:proofErr w:type="gramStart"/>
            <w:r w:rsidRPr="003E5E57">
              <w:rPr>
                <w:rFonts w:ascii="Tahoma" w:hAnsi="Tahoma" w:cs="Tahoma"/>
                <w:color w:val="000000"/>
                <w:sz w:val="20"/>
                <w:szCs w:val="20"/>
              </w:rPr>
              <w:t>Mr.Mushtaq</w:t>
            </w:r>
            <w:proofErr w:type="spellEnd"/>
            <w:proofErr w:type="gramEnd"/>
            <w:r w:rsidRPr="003E5E57">
              <w:rPr>
                <w:rFonts w:ascii="Tahoma" w:hAnsi="Tahoma" w:cs="Tahoma"/>
                <w:color w:val="000000"/>
                <w:sz w:val="20"/>
                <w:szCs w:val="20"/>
              </w:rPr>
              <w:t xml:space="preserve"> Ahmad Rather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48DC6B" w14:textId="77777777" w:rsidR="003E5E57" w:rsidRPr="003E5E57" w:rsidRDefault="003E5E57" w:rsidP="003E5E57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3E5E57">
              <w:rPr>
                <w:rFonts w:ascii="Tahoma" w:hAnsi="Tahoma" w:cs="Tahoma"/>
                <w:color w:val="000000"/>
                <w:sz w:val="20"/>
                <w:szCs w:val="20"/>
              </w:rPr>
              <w:t>Invigilator</w:t>
            </w:r>
          </w:p>
        </w:tc>
        <w:tc>
          <w:tcPr>
            <w:tcW w:w="19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3C9744" w14:textId="77777777" w:rsidR="003E5E57" w:rsidRPr="003E5E57" w:rsidRDefault="003E5E57" w:rsidP="003E5E57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3E5E57">
              <w:rPr>
                <w:rFonts w:ascii="Tahoma" w:hAnsi="Tahoma" w:cs="Tahoma"/>
                <w:color w:val="000000"/>
                <w:sz w:val="20"/>
                <w:szCs w:val="20"/>
              </w:rPr>
              <w:t>1110(L1)</w:t>
            </w:r>
          </w:p>
        </w:tc>
        <w:tc>
          <w:tcPr>
            <w:tcW w:w="151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83E47D" w14:textId="77777777" w:rsidR="003E5E57" w:rsidRPr="003E5E57" w:rsidRDefault="003E5E57" w:rsidP="003E5E57">
            <w:pPr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</w:tr>
      <w:tr w:rsidR="003E5E57" w:rsidRPr="003E5E57" w14:paraId="6E854902" w14:textId="77777777" w:rsidTr="00ED3968">
        <w:trPr>
          <w:trHeight w:val="290"/>
        </w:trPr>
        <w:tc>
          <w:tcPr>
            <w:tcW w:w="8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EE2A49" w14:textId="77777777" w:rsidR="003E5E57" w:rsidRPr="003E5E57" w:rsidRDefault="003E5E57" w:rsidP="003E5E57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3E5E57">
              <w:rPr>
                <w:rFonts w:ascii="Tahoma" w:hAnsi="Tahoma" w:cs="Tahoma"/>
                <w:color w:val="000000"/>
                <w:sz w:val="20"/>
                <w:szCs w:val="20"/>
              </w:rPr>
              <w:t>17</w:t>
            </w:r>
          </w:p>
        </w:tc>
        <w:tc>
          <w:tcPr>
            <w:tcW w:w="2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D92FA7" w14:textId="6BADB14A" w:rsidR="003E5E57" w:rsidRPr="003E5E57" w:rsidRDefault="003E5E57" w:rsidP="00B82DB8">
            <w:pPr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D3968">
              <w:rPr>
                <w:rFonts w:ascii="Tahoma" w:hAnsi="Tahoma" w:cs="Tahoma"/>
                <w:color w:val="000000"/>
                <w:sz w:val="20"/>
                <w:szCs w:val="20"/>
              </w:rPr>
              <w:t xml:space="preserve">Mr. </w:t>
            </w:r>
            <w:proofErr w:type="spellStart"/>
            <w:r w:rsidRPr="00ED3968">
              <w:rPr>
                <w:rFonts w:ascii="Tahoma" w:hAnsi="Tahoma" w:cs="Tahoma"/>
                <w:color w:val="000000"/>
                <w:sz w:val="20"/>
                <w:szCs w:val="20"/>
              </w:rPr>
              <w:t>Showkat</w:t>
            </w:r>
            <w:proofErr w:type="spellEnd"/>
            <w:r w:rsidRPr="003E5E57">
              <w:rPr>
                <w:rFonts w:ascii="Tahoma" w:hAnsi="Tahoma" w:cs="Tahoma"/>
                <w:color w:val="000000"/>
                <w:sz w:val="20"/>
                <w:szCs w:val="20"/>
              </w:rPr>
              <w:t xml:space="preserve"> Ahmad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05DA55" w14:textId="77777777" w:rsidR="003E5E57" w:rsidRPr="003E5E57" w:rsidRDefault="003E5E57" w:rsidP="003E5E57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3E5E57">
              <w:rPr>
                <w:rFonts w:ascii="Tahoma" w:hAnsi="Tahoma" w:cs="Tahoma"/>
                <w:color w:val="000000"/>
                <w:sz w:val="20"/>
                <w:szCs w:val="20"/>
              </w:rPr>
              <w:t>Class-IV</w:t>
            </w:r>
          </w:p>
        </w:tc>
        <w:tc>
          <w:tcPr>
            <w:tcW w:w="19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95BF5B" w14:textId="77777777" w:rsidR="003E5E57" w:rsidRPr="003E5E57" w:rsidRDefault="003E5E57" w:rsidP="003E5E57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3E5E57">
              <w:rPr>
                <w:rFonts w:ascii="Tahoma" w:hAnsi="Tahoma" w:cs="Tahoma"/>
                <w:color w:val="000000"/>
                <w:sz w:val="20"/>
                <w:szCs w:val="20"/>
              </w:rPr>
              <w:t>1105-1107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DABCAE" w14:textId="77777777" w:rsidR="003E5E57" w:rsidRPr="003E5E57" w:rsidRDefault="003E5E57" w:rsidP="003E5E57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3E5E57">
              <w:rPr>
                <w:rFonts w:ascii="Tahoma" w:hAnsi="Tahoma" w:cs="Tahoma"/>
                <w:color w:val="000000"/>
                <w:sz w:val="20"/>
                <w:szCs w:val="20"/>
              </w:rPr>
              <w:t> </w:t>
            </w:r>
          </w:p>
        </w:tc>
      </w:tr>
      <w:tr w:rsidR="003E5E57" w:rsidRPr="003E5E57" w14:paraId="23D8C2A8" w14:textId="77777777" w:rsidTr="00ED3968">
        <w:trPr>
          <w:trHeight w:val="290"/>
        </w:trPr>
        <w:tc>
          <w:tcPr>
            <w:tcW w:w="8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4EBDDA" w14:textId="77777777" w:rsidR="003E5E57" w:rsidRPr="003E5E57" w:rsidRDefault="003E5E57" w:rsidP="003E5E57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3E5E57">
              <w:rPr>
                <w:rFonts w:ascii="Tahoma" w:hAnsi="Tahoma" w:cs="Tahoma"/>
                <w:color w:val="000000"/>
                <w:sz w:val="20"/>
                <w:szCs w:val="20"/>
              </w:rPr>
              <w:t>18</w:t>
            </w:r>
          </w:p>
        </w:tc>
        <w:tc>
          <w:tcPr>
            <w:tcW w:w="2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D60BDF" w14:textId="77777777" w:rsidR="003E5E57" w:rsidRPr="003E5E57" w:rsidRDefault="003E5E57" w:rsidP="00B82DB8">
            <w:pPr>
              <w:rPr>
                <w:rFonts w:ascii="Tahoma" w:hAnsi="Tahoma" w:cs="Tahoma"/>
                <w:color w:val="000000"/>
                <w:sz w:val="20"/>
                <w:szCs w:val="20"/>
              </w:rPr>
            </w:pPr>
            <w:proofErr w:type="spellStart"/>
            <w:proofErr w:type="gramStart"/>
            <w:r w:rsidRPr="003E5E57">
              <w:rPr>
                <w:rFonts w:ascii="Tahoma" w:hAnsi="Tahoma" w:cs="Tahoma"/>
                <w:color w:val="000000"/>
                <w:sz w:val="20"/>
                <w:szCs w:val="20"/>
              </w:rPr>
              <w:t>Mr.Shameem</w:t>
            </w:r>
            <w:proofErr w:type="spellEnd"/>
            <w:proofErr w:type="gramEnd"/>
            <w:r w:rsidRPr="003E5E57">
              <w:rPr>
                <w:rFonts w:ascii="Tahoma" w:hAnsi="Tahoma" w:cs="Tahoma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921BE9" w14:textId="77777777" w:rsidR="003E5E57" w:rsidRPr="003E5E57" w:rsidRDefault="003E5E57" w:rsidP="003E5E57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3E5E57">
              <w:rPr>
                <w:rFonts w:ascii="Tahoma" w:hAnsi="Tahoma" w:cs="Tahoma"/>
                <w:color w:val="000000"/>
                <w:sz w:val="20"/>
                <w:szCs w:val="20"/>
              </w:rPr>
              <w:t>Class-IV</w:t>
            </w:r>
          </w:p>
        </w:tc>
        <w:tc>
          <w:tcPr>
            <w:tcW w:w="19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45B8CC" w14:textId="77777777" w:rsidR="003E5E57" w:rsidRPr="003E5E57" w:rsidRDefault="003E5E57" w:rsidP="003E5E57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3E5E57">
              <w:rPr>
                <w:rFonts w:ascii="Tahoma" w:hAnsi="Tahoma" w:cs="Tahoma"/>
                <w:color w:val="000000"/>
                <w:sz w:val="20"/>
                <w:szCs w:val="20"/>
              </w:rPr>
              <w:t>1108-1110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CF4D63" w14:textId="77777777" w:rsidR="003E5E57" w:rsidRPr="003E5E57" w:rsidRDefault="003E5E57" w:rsidP="003E5E57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3E5E57">
              <w:rPr>
                <w:rFonts w:ascii="Tahoma" w:hAnsi="Tahoma" w:cs="Tahoma"/>
                <w:color w:val="000000"/>
                <w:sz w:val="20"/>
                <w:szCs w:val="20"/>
              </w:rPr>
              <w:t> </w:t>
            </w:r>
          </w:p>
        </w:tc>
      </w:tr>
      <w:tr w:rsidR="003E5E57" w:rsidRPr="003E5E57" w14:paraId="6F1FD9A6" w14:textId="77777777" w:rsidTr="00ED3968">
        <w:trPr>
          <w:trHeight w:val="290"/>
        </w:trPr>
        <w:tc>
          <w:tcPr>
            <w:tcW w:w="8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B06BE4" w14:textId="77777777" w:rsidR="003E5E57" w:rsidRPr="003E5E57" w:rsidRDefault="003E5E57" w:rsidP="003E5E57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3E5E57">
              <w:rPr>
                <w:rFonts w:ascii="Tahoma" w:hAnsi="Tahoma" w:cs="Tahoma"/>
                <w:color w:val="000000"/>
                <w:sz w:val="20"/>
                <w:szCs w:val="20"/>
              </w:rPr>
              <w:t>19</w:t>
            </w:r>
          </w:p>
        </w:tc>
        <w:tc>
          <w:tcPr>
            <w:tcW w:w="2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27E0E6" w14:textId="77777777" w:rsidR="003E5E57" w:rsidRPr="003E5E57" w:rsidRDefault="003E5E57" w:rsidP="00B82DB8">
            <w:pPr>
              <w:rPr>
                <w:rFonts w:ascii="Tahoma" w:hAnsi="Tahoma" w:cs="Tahoma"/>
                <w:color w:val="000000"/>
                <w:sz w:val="20"/>
                <w:szCs w:val="20"/>
              </w:rPr>
            </w:pPr>
            <w:proofErr w:type="spellStart"/>
            <w:proofErr w:type="gramStart"/>
            <w:r w:rsidRPr="003E5E57">
              <w:rPr>
                <w:rFonts w:ascii="Tahoma" w:hAnsi="Tahoma" w:cs="Tahoma"/>
                <w:color w:val="000000"/>
                <w:sz w:val="20"/>
                <w:szCs w:val="20"/>
              </w:rPr>
              <w:t>Mr.Gulzar</w:t>
            </w:r>
            <w:proofErr w:type="spellEnd"/>
            <w:proofErr w:type="gramEnd"/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EB8D95" w14:textId="77777777" w:rsidR="003E5E57" w:rsidRPr="003E5E57" w:rsidRDefault="003E5E57" w:rsidP="003E5E57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3E5E57">
              <w:rPr>
                <w:rFonts w:ascii="Tahoma" w:hAnsi="Tahoma" w:cs="Tahoma"/>
                <w:color w:val="000000"/>
                <w:sz w:val="20"/>
                <w:szCs w:val="20"/>
              </w:rPr>
              <w:t>Sweeper</w:t>
            </w:r>
          </w:p>
        </w:tc>
        <w:tc>
          <w:tcPr>
            <w:tcW w:w="19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A33F2E" w14:textId="77777777" w:rsidR="003E5E57" w:rsidRPr="003E5E57" w:rsidRDefault="003E5E57" w:rsidP="003E5E57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3E5E57">
              <w:rPr>
                <w:rFonts w:ascii="Tahoma" w:hAnsi="Tahoma" w:cs="Tahoma"/>
                <w:color w:val="000000"/>
                <w:sz w:val="20"/>
                <w:szCs w:val="20"/>
              </w:rPr>
              <w:t>General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BBAE70" w14:textId="77777777" w:rsidR="003E5E57" w:rsidRPr="003E5E57" w:rsidRDefault="003E5E57" w:rsidP="003E5E57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3E5E57">
              <w:rPr>
                <w:rFonts w:ascii="Tahoma" w:hAnsi="Tahoma" w:cs="Tahoma"/>
                <w:color w:val="000000"/>
                <w:sz w:val="20"/>
                <w:szCs w:val="20"/>
              </w:rPr>
              <w:t> </w:t>
            </w:r>
          </w:p>
        </w:tc>
      </w:tr>
      <w:tr w:rsidR="003E5E57" w:rsidRPr="003E5E57" w14:paraId="34D7F744" w14:textId="77777777" w:rsidTr="00ED3968">
        <w:trPr>
          <w:trHeight w:val="290"/>
        </w:trPr>
        <w:tc>
          <w:tcPr>
            <w:tcW w:w="8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EDA2C7" w14:textId="77777777" w:rsidR="003E5E57" w:rsidRPr="003E5E57" w:rsidRDefault="003E5E57" w:rsidP="003E5E57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3E5E57">
              <w:rPr>
                <w:rFonts w:ascii="Tahoma" w:hAnsi="Tahoma" w:cs="Tahoma"/>
                <w:color w:val="000000"/>
                <w:sz w:val="20"/>
                <w:szCs w:val="20"/>
              </w:rPr>
              <w:t>20</w:t>
            </w:r>
          </w:p>
        </w:tc>
        <w:tc>
          <w:tcPr>
            <w:tcW w:w="2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8A6E4E" w14:textId="77777777" w:rsidR="003E5E57" w:rsidRPr="003E5E57" w:rsidRDefault="003E5E57" w:rsidP="00B82DB8">
            <w:pPr>
              <w:rPr>
                <w:rFonts w:ascii="Tahoma" w:hAnsi="Tahoma" w:cs="Tahoma"/>
                <w:color w:val="000000"/>
                <w:sz w:val="20"/>
                <w:szCs w:val="20"/>
              </w:rPr>
            </w:pPr>
            <w:proofErr w:type="gramStart"/>
            <w:r w:rsidRPr="003E5E57">
              <w:rPr>
                <w:rFonts w:ascii="Tahoma" w:hAnsi="Tahoma" w:cs="Tahoma"/>
                <w:color w:val="000000"/>
                <w:sz w:val="20"/>
                <w:szCs w:val="20"/>
              </w:rPr>
              <w:t>Mr.Mohd</w:t>
            </w:r>
            <w:proofErr w:type="gramEnd"/>
            <w:r w:rsidRPr="003E5E57">
              <w:rPr>
                <w:rFonts w:ascii="Tahoma" w:hAnsi="Tahoma" w:cs="Tahoma"/>
                <w:color w:val="000000"/>
                <w:sz w:val="20"/>
                <w:szCs w:val="20"/>
              </w:rPr>
              <w:t xml:space="preserve"> Sultan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B68126" w14:textId="77777777" w:rsidR="003E5E57" w:rsidRPr="003E5E57" w:rsidRDefault="003E5E57" w:rsidP="003E5E57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3E5E57">
              <w:rPr>
                <w:rFonts w:ascii="Tahoma" w:hAnsi="Tahoma" w:cs="Tahoma"/>
                <w:color w:val="000000"/>
                <w:sz w:val="20"/>
                <w:szCs w:val="20"/>
              </w:rPr>
              <w:t>Sweeper</w:t>
            </w:r>
          </w:p>
        </w:tc>
        <w:tc>
          <w:tcPr>
            <w:tcW w:w="19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856E56" w14:textId="77777777" w:rsidR="003E5E57" w:rsidRPr="003E5E57" w:rsidRDefault="003E5E57" w:rsidP="003E5E57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3E5E57">
              <w:rPr>
                <w:rFonts w:ascii="Tahoma" w:hAnsi="Tahoma" w:cs="Tahoma"/>
                <w:color w:val="000000"/>
                <w:sz w:val="20"/>
                <w:szCs w:val="20"/>
              </w:rPr>
              <w:t>General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E6C9C9" w14:textId="77777777" w:rsidR="003E5E57" w:rsidRPr="003E5E57" w:rsidRDefault="003E5E57" w:rsidP="003E5E57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3E5E57">
              <w:rPr>
                <w:rFonts w:ascii="Tahoma" w:hAnsi="Tahoma" w:cs="Tahoma"/>
                <w:color w:val="000000"/>
                <w:sz w:val="20"/>
                <w:szCs w:val="20"/>
              </w:rPr>
              <w:t> </w:t>
            </w:r>
          </w:p>
        </w:tc>
      </w:tr>
      <w:tr w:rsidR="003E5E57" w:rsidRPr="003E5E57" w14:paraId="37578523" w14:textId="77777777" w:rsidTr="00ED3968">
        <w:trPr>
          <w:trHeight w:val="290"/>
        </w:trPr>
        <w:tc>
          <w:tcPr>
            <w:tcW w:w="8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35BDF9" w14:textId="77777777" w:rsidR="003E5E57" w:rsidRPr="003E5E57" w:rsidRDefault="003E5E57" w:rsidP="003E5E57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3E5E57">
              <w:rPr>
                <w:rFonts w:ascii="Tahoma" w:hAnsi="Tahoma" w:cs="Tahoma"/>
                <w:color w:val="000000"/>
                <w:sz w:val="20"/>
                <w:szCs w:val="20"/>
              </w:rPr>
              <w:t>21</w:t>
            </w:r>
          </w:p>
        </w:tc>
        <w:tc>
          <w:tcPr>
            <w:tcW w:w="2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C5E43C" w14:textId="77777777" w:rsidR="003E5E57" w:rsidRPr="003E5E57" w:rsidRDefault="003E5E57" w:rsidP="00B82DB8">
            <w:pPr>
              <w:rPr>
                <w:rFonts w:ascii="Tahoma" w:hAnsi="Tahoma" w:cs="Tahoma"/>
                <w:color w:val="000000"/>
                <w:sz w:val="20"/>
                <w:szCs w:val="20"/>
              </w:rPr>
            </w:pPr>
            <w:proofErr w:type="spellStart"/>
            <w:proofErr w:type="gramStart"/>
            <w:r w:rsidRPr="003E5E57">
              <w:rPr>
                <w:rFonts w:ascii="Tahoma" w:hAnsi="Tahoma" w:cs="Tahoma"/>
                <w:color w:val="000000"/>
                <w:sz w:val="20"/>
                <w:szCs w:val="20"/>
              </w:rPr>
              <w:t>Mr.Fayaz</w:t>
            </w:r>
            <w:proofErr w:type="spellEnd"/>
            <w:proofErr w:type="gramEnd"/>
            <w:r w:rsidRPr="003E5E57">
              <w:rPr>
                <w:rFonts w:ascii="Tahoma" w:hAnsi="Tahoma" w:cs="Tahoma"/>
                <w:color w:val="000000"/>
                <w:sz w:val="20"/>
                <w:szCs w:val="20"/>
              </w:rPr>
              <w:t xml:space="preserve"> Ahmad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D17F0F" w14:textId="77777777" w:rsidR="003E5E57" w:rsidRPr="003E5E57" w:rsidRDefault="003E5E57" w:rsidP="003E5E57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3E5E57">
              <w:rPr>
                <w:rFonts w:ascii="Tahoma" w:hAnsi="Tahoma" w:cs="Tahoma"/>
                <w:color w:val="000000"/>
                <w:sz w:val="20"/>
                <w:szCs w:val="20"/>
              </w:rPr>
              <w:t>Gatekeeper</w:t>
            </w:r>
          </w:p>
        </w:tc>
        <w:tc>
          <w:tcPr>
            <w:tcW w:w="19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040AD6" w14:textId="77777777" w:rsidR="003E5E57" w:rsidRPr="003E5E57" w:rsidRDefault="003E5E57" w:rsidP="003E5E57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3E5E57">
              <w:rPr>
                <w:rFonts w:ascii="Tahoma" w:hAnsi="Tahoma" w:cs="Tahoma"/>
                <w:color w:val="000000"/>
                <w:sz w:val="20"/>
                <w:szCs w:val="20"/>
              </w:rPr>
              <w:t>General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2089E8" w14:textId="77777777" w:rsidR="003E5E57" w:rsidRPr="003E5E57" w:rsidRDefault="003E5E57" w:rsidP="003E5E57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3E5E57">
              <w:rPr>
                <w:rFonts w:ascii="Tahoma" w:hAnsi="Tahoma" w:cs="Tahoma"/>
                <w:color w:val="000000"/>
                <w:sz w:val="20"/>
                <w:szCs w:val="20"/>
              </w:rPr>
              <w:t> </w:t>
            </w:r>
          </w:p>
        </w:tc>
      </w:tr>
      <w:tr w:rsidR="003E5E57" w:rsidRPr="003E5E57" w14:paraId="6DA2ED71" w14:textId="77777777" w:rsidTr="00ED3968">
        <w:trPr>
          <w:trHeight w:val="330"/>
        </w:trPr>
        <w:tc>
          <w:tcPr>
            <w:tcW w:w="958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9B734C" w14:textId="77777777" w:rsidR="003E5E57" w:rsidRPr="003E5E57" w:rsidRDefault="003E5E57" w:rsidP="003E5E57">
            <w:pPr>
              <w:jc w:val="center"/>
              <w:rPr>
                <w:rFonts w:ascii="Tahoma" w:hAnsi="Tahoma" w:cs="Tahoma"/>
                <w:b/>
                <w:bCs/>
                <w:color w:val="000000"/>
                <w:sz w:val="20"/>
                <w:szCs w:val="20"/>
              </w:rPr>
            </w:pPr>
            <w:r w:rsidRPr="003E5E57">
              <w:rPr>
                <w:rFonts w:ascii="Tahoma" w:hAnsi="Tahoma" w:cs="Tahoma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3E5E57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Academic Block 01</w:t>
            </w:r>
          </w:p>
        </w:tc>
      </w:tr>
      <w:tr w:rsidR="003E5E57" w:rsidRPr="003E5E57" w14:paraId="34DC2F4C" w14:textId="77777777" w:rsidTr="00ED3968">
        <w:trPr>
          <w:trHeight w:val="290"/>
        </w:trPr>
        <w:tc>
          <w:tcPr>
            <w:tcW w:w="8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7C0928" w14:textId="77777777" w:rsidR="003E5E57" w:rsidRPr="003E5E57" w:rsidRDefault="003E5E57" w:rsidP="003E5E57">
            <w:pPr>
              <w:jc w:val="center"/>
              <w:rPr>
                <w:rFonts w:ascii="Tahoma" w:hAnsi="Tahoma" w:cs="Tahoma"/>
                <w:b/>
                <w:bCs/>
                <w:color w:val="000000"/>
                <w:sz w:val="20"/>
                <w:szCs w:val="20"/>
              </w:rPr>
            </w:pPr>
            <w:r w:rsidRPr="003E5E57">
              <w:rPr>
                <w:rFonts w:ascii="Tahoma" w:hAnsi="Tahoma" w:cs="Tahoma"/>
                <w:b/>
                <w:bCs/>
                <w:color w:val="000000"/>
                <w:sz w:val="20"/>
                <w:szCs w:val="20"/>
              </w:rPr>
              <w:t>S No.</w:t>
            </w:r>
          </w:p>
        </w:tc>
        <w:tc>
          <w:tcPr>
            <w:tcW w:w="2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77F5D0" w14:textId="77777777" w:rsidR="003E5E57" w:rsidRPr="003E5E57" w:rsidRDefault="003E5E57" w:rsidP="00617EC8">
            <w:pPr>
              <w:rPr>
                <w:rFonts w:ascii="Tahoma" w:hAnsi="Tahoma" w:cs="Tahoma"/>
                <w:b/>
                <w:bCs/>
                <w:color w:val="000000"/>
                <w:sz w:val="20"/>
                <w:szCs w:val="20"/>
              </w:rPr>
            </w:pPr>
            <w:r w:rsidRPr="003E5E57">
              <w:rPr>
                <w:rFonts w:ascii="Tahoma" w:hAnsi="Tahoma" w:cs="Tahoma"/>
                <w:b/>
                <w:bCs/>
                <w:color w:val="000000"/>
                <w:sz w:val="20"/>
                <w:szCs w:val="20"/>
              </w:rPr>
              <w:t>Name of Employee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1DDB77" w14:textId="77777777" w:rsidR="003E5E57" w:rsidRPr="003E5E57" w:rsidRDefault="003E5E57" w:rsidP="003E5E57">
            <w:pPr>
              <w:jc w:val="center"/>
              <w:rPr>
                <w:rFonts w:ascii="Tahoma" w:hAnsi="Tahoma" w:cs="Tahoma"/>
                <w:b/>
                <w:bCs/>
                <w:color w:val="000000"/>
                <w:sz w:val="20"/>
                <w:szCs w:val="20"/>
              </w:rPr>
            </w:pPr>
            <w:r w:rsidRPr="003E5E57">
              <w:rPr>
                <w:rFonts w:ascii="Tahoma" w:hAnsi="Tahoma" w:cs="Tahoma"/>
                <w:b/>
                <w:bCs/>
                <w:color w:val="000000"/>
                <w:sz w:val="20"/>
                <w:szCs w:val="20"/>
              </w:rPr>
              <w:t>Appointed as</w:t>
            </w:r>
          </w:p>
        </w:tc>
        <w:tc>
          <w:tcPr>
            <w:tcW w:w="19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795932" w14:textId="77777777" w:rsidR="003E5E57" w:rsidRPr="003E5E57" w:rsidRDefault="003E5E57" w:rsidP="003E5E57">
            <w:pPr>
              <w:jc w:val="center"/>
              <w:rPr>
                <w:rFonts w:ascii="Tahoma" w:hAnsi="Tahoma" w:cs="Tahoma"/>
                <w:b/>
                <w:bCs/>
                <w:color w:val="000000"/>
                <w:sz w:val="20"/>
                <w:szCs w:val="20"/>
              </w:rPr>
            </w:pPr>
            <w:r w:rsidRPr="003E5E57">
              <w:rPr>
                <w:rFonts w:ascii="Tahoma" w:hAnsi="Tahoma" w:cs="Tahoma"/>
                <w:b/>
                <w:bCs/>
                <w:color w:val="000000"/>
                <w:sz w:val="20"/>
                <w:szCs w:val="20"/>
              </w:rPr>
              <w:t>Allotted Room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5F9B77" w14:textId="77777777" w:rsidR="003E5E57" w:rsidRPr="003E5E57" w:rsidRDefault="003E5E57" w:rsidP="003E5E57">
            <w:pPr>
              <w:jc w:val="center"/>
              <w:rPr>
                <w:rFonts w:ascii="Tahoma" w:hAnsi="Tahoma" w:cs="Tahoma"/>
                <w:b/>
                <w:bCs/>
                <w:color w:val="000000"/>
                <w:sz w:val="20"/>
                <w:szCs w:val="20"/>
              </w:rPr>
            </w:pPr>
            <w:r w:rsidRPr="003E5E57">
              <w:rPr>
                <w:rFonts w:ascii="Tahoma" w:hAnsi="Tahoma" w:cs="Tahoma"/>
                <w:b/>
                <w:bCs/>
                <w:color w:val="000000"/>
                <w:sz w:val="20"/>
                <w:szCs w:val="20"/>
              </w:rPr>
              <w:t xml:space="preserve"> Candidates</w:t>
            </w:r>
          </w:p>
        </w:tc>
      </w:tr>
      <w:tr w:rsidR="003E5E57" w:rsidRPr="003E5E57" w14:paraId="51F6FDA1" w14:textId="77777777" w:rsidTr="00ED3968">
        <w:trPr>
          <w:trHeight w:val="290"/>
        </w:trPr>
        <w:tc>
          <w:tcPr>
            <w:tcW w:w="8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0F553E" w14:textId="77777777" w:rsidR="003E5E57" w:rsidRPr="003E5E57" w:rsidRDefault="003E5E57" w:rsidP="003E5E57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3E5E57">
              <w:rPr>
                <w:rFonts w:ascii="Tahoma" w:hAnsi="Tahoma" w:cs="Tahoma"/>
                <w:color w:val="000000"/>
                <w:sz w:val="20"/>
                <w:szCs w:val="20"/>
              </w:rPr>
              <w:t>22</w:t>
            </w:r>
          </w:p>
        </w:tc>
        <w:tc>
          <w:tcPr>
            <w:tcW w:w="2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46152C" w14:textId="40251E69" w:rsidR="003E5E57" w:rsidRPr="003E5E57" w:rsidRDefault="003E5E57" w:rsidP="00B82DB8">
            <w:pPr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D3968">
              <w:rPr>
                <w:rFonts w:ascii="Tahoma" w:hAnsi="Tahoma" w:cs="Tahoma"/>
                <w:color w:val="000000"/>
                <w:sz w:val="20"/>
                <w:szCs w:val="20"/>
              </w:rPr>
              <w:t>Mr. Sheeraz</w:t>
            </w:r>
            <w:r w:rsidRPr="003E5E57">
              <w:rPr>
                <w:rFonts w:ascii="Tahoma" w:hAnsi="Tahoma" w:cs="Tahoma"/>
                <w:color w:val="000000"/>
                <w:sz w:val="20"/>
                <w:szCs w:val="20"/>
              </w:rPr>
              <w:t xml:space="preserve"> Bashir 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A71751" w14:textId="77777777" w:rsidR="003E5E57" w:rsidRPr="003E5E57" w:rsidRDefault="003E5E57" w:rsidP="003E5E57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3E5E57">
              <w:rPr>
                <w:rFonts w:ascii="Tahoma" w:hAnsi="Tahoma" w:cs="Tahoma"/>
                <w:color w:val="000000"/>
                <w:sz w:val="20"/>
                <w:szCs w:val="20"/>
              </w:rPr>
              <w:t xml:space="preserve">Invigilator </w:t>
            </w:r>
          </w:p>
        </w:tc>
        <w:tc>
          <w:tcPr>
            <w:tcW w:w="19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367290" w14:textId="77777777" w:rsidR="003E5E57" w:rsidRPr="003E5E57" w:rsidRDefault="003E5E57" w:rsidP="003E5E57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3E5E57">
              <w:rPr>
                <w:rFonts w:ascii="Tahoma" w:hAnsi="Tahoma" w:cs="Tahoma"/>
                <w:color w:val="000000"/>
                <w:sz w:val="20"/>
                <w:szCs w:val="20"/>
              </w:rPr>
              <w:t>1209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D5ED22" w14:textId="77777777" w:rsidR="003E5E57" w:rsidRPr="003E5E57" w:rsidRDefault="003E5E57" w:rsidP="003E5E57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3E5E57">
              <w:rPr>
                <w:rFonts w:ascii="Tahoma" w:hAnsi="Tahoma" w:cs="Tahoma"/>
                <w:color w:val="000000"/>
                <w:sz w:val="20"/>
                <w:szCs w:val="20"/>
              </w:rPr>
              <w:t>24</w:t>
            </w:r>
          </w:p>
        </w:tc>
      </w:tr>
      <w:tr w:rsidR="003E5E57" w:rsidRPr="003E5E57" w14:paraId="2B1A7DF7" w14:textId="77777777" w:rsidTr="00ED3968">
        <w:trPr>
          <w:trHeight w:val="290"/>
        </w:trPr>
        <w:tc>
          <w:tcPr>
            <w:tcW w:w="8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6CDFE2" w14:textId="77777777" w:rsidR="003E5E57" w:rsidRPr="003E5E57" w:rsidRDefault="003E5E57" w:rsidP="003E5E57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3E5E57">
              <w:rPr>
                <w:rFonts w:ascii="Tahoma" w:hAnsi="Tahoma" w:cs="Tahoma"/>
                <w:color w:val="000000"/>
                <w:sz w:val="20"/>
                <w:szCs w:val="20"/>
              </w:rPr>
              <w:t>23</w:t>
            </w:r>
          </w:p>
        </w:tc>
        <w:tc>
          <w:tcPr>
            <w:tcW w:w="2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D5A522" w14:textId="136DDA19" w:rsidR="003E5E57" w:rsidRPr="003E5E57" w:rsidRDefault="003E5E57" w:rsidP="00B82DB8">
            <w:pPr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D3968">
              <w:rPr>
                <w:rFonts w:ascii="Tahoma" w:hAnsi="Tahoma" w:cs="Tahoma"/>
                <w:color w:val="000000"/>
                <w:sz w:val="20"/>
                <w:szCs w:val="20"/>
              </w:rPr>
              <w:t>Ms. Saba</w:t>
            </w:r>
            <w:r w:rsidRPr="003E5E57">
              <w:rPr>
                <w:rFonts w:ascii="Tahoma" w:hAnsi="Tahoma" w:cs="Tahoma"/>
                <w:color w:val="000000"/>
                <w:sz w:val="20"/>
                <w:szCs w:val="20"/>
              </w:rPr>
              <w:t xml:space="preserve"> Gul Hamdani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2D06DC" w14:textId="77777777" w:rsidR="003E5E57" w:rsidRPr="003E5E57" w:rsidRDefault="003E5E57" w:rsidP="003E5E57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3E5E57">
              <w:rPr>
                <w:rFonts w:ascii="Tahoma" w:hAnsi="Tahoma" w:cs="Tahoma"/>
                <w:color w:val="000000"/>
                <w:sz w:val="20"/>
                <w:szCs w:val="20"/>
              </w:rPr>
              <w:t xml:space="preserve">Invigilator </w:t>
            </w:r>
          </w:p>
        </w:tc>
        <w:tc>
          <w:tcPr>
            <w:tcW w:w="19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6CE2FD" w14:textId="77777777" w:rsidR="003E5E57" w:rsidRPr="003E5E57" w:rsidRDefault="003E5E57" w:rsidP="003E5E57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3E5E57">
              <w:rPr>
                <w:rFonts w:ascii="Tahoma" w:hAnsi="Tahoma" w:cs="Tahoma"/>
                <w:color w:val="000000"/>
                <w:sz w:val="20"/>
                <w:szCs w:val="20"/>
              </w:rPr>
              <w:t>1210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4CDF2D" w14:textId="77777777" w:rsidR="003E5E57" w:rsidRPr="003E5E57" w:rsidRDefault="003E5E57" w:rsidP="003E5E57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3E5E57">
              <w:rPr>
                <w:rFonts w:ascii="Tahoma" w:hAnsi="Tahoma" w:cs="Tahoma"/>
                <w:color w:val="000000"/>
                <w:sz w:val="20"/>
                <w:szCs w:val="20"/>
              </w:rPr>
              <w:t>24</w:t>
            </w:r>
          </w:p>
        </w:tc>
      </w:tr>
      <w:tr w:rsidR="003E5E57" w:rsidRPr="003E5E57" w14:paraId="5DD673B1" w14:textId="77777777" w:rsidTr="00ED3968">
        <w:trPr>
          <w:trHeight w:val="290"/>
        </w:trPr>
        <w:tc>
          <w:tcPr>
            <w:tcW w:w="8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5F448C" w14:textId="77777777" w:rsidR="003E5E57" w:rsidRPr="003E5E57" w:rsidRDefault="003E5E57" w:rsidP="003E5E57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3E5E57">
              <w:rPr>
                <w:rFonts w:ascii="Tahoma" w:hAnsi="Tahoma" w:cs="Tahoma"/>
                <w:color w:val="000000"/>
                <w:sz w:val="20"/>
                <w:szCs w:val="20"/>
              </w:rPr>
              <w:t>24</w:t>
            </w:r>
          </w:p>
        </w:tc>
        <w:tc>
          <w:tcPr>
            <w:tcW w:w="2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D58435" w14:textId="408AE7B0" w:rsidR="003E5E57" w:rsidRPr="003E5E57" w:rsidRDefault="00B82DB8" w:rsidP="00B82DB8">
            <w:pPr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3E5E57">
              <w:rPr>
                <w:rFonts w:ascii="Tahoma" w:hAnsi="Tahoma" w:cs="Tahoma"/>
                <w:color w:val="000000"/>
                <w:sz w:val="20"/>
                <w:szCs w:val="20"/>
              </w:rPr>
              <w:t>Mr. Wajahat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3D9476" w14:textId="77777777" w:rsidR="003E5E57" w:rsidRPr="003E5E57" w:rsidRDefault="003E5E57" w:rsidP="003E5E57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3E5E57">
              <w:rPr>
                <w:rFonts w:ascii="Tahoma" w:hAnsi="Tahoma" w:cs="Tahoma"/>
                <w:color w:val="000000"/>
                <w:sz w:val="20"/>
                <w:szCs w:val="20"/>
              </w:rPr>
              <w:t xml:space="preserve">Invigilator </w:t>
            </w:r>
          </w:p>
        </w:tc>
        <w:tc>
          <w:tcPr>
            <w:tcW w:w="19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7536FA" w14:textId="77777777" w:rsidR="003E5E57" w:rsidRPr="003E5E57" w:rsidRDefault="003E5E57" w:rsidP="003E5E57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3E5E57">
              <w:rPr>
                <w:rFonts w:ascii="Tahoma" w:hAnsi="Tahoma" w:cs="Tahoma"/>
                <w:color w:val="000000"/>
                <w:sz w:val="20"/>
                <w:szCs w:val="20"/>
              </w:rPr>
              <w:t>1211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CAF2EF" w14:textId="77777777" w:rsidR="003E5E57" w:rsidRPr="003E5E57" w:rsidRDefault="003E5E57" w:rsidP="003E5E57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3E5E57">
              <w:rPr>
                <w:rFonts w:ascii="Tahoma" w:hAnsi="Tahoma" w:cs="Tahoma"/>
                <w:color w:val="000000"/>
                <w:sz w:val="20"/>
                <w:szCs w:val="20"/>
              </w:rPr>
              <w:t>24</w:t>
            </w:r>
          </w:p>
        </w:tc>
      </w:tr>
      <w:tr w:rsidR="003E5E57" w:rsidRPr="003E5E57" w14:paraId="573968E3" w14:textId="77777777" w:rsidTr="00EB02D7">
        <w:trPr>
          <w:trHeight w:val="290"/>
        </w:trPr>
        <w:tc>
          <w:tcPr>
            <w:tcW w:w="8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214856" w14:textId="77777777" w:rsidR="003E5E57" w:rsidRPr="003E5E57" w:rsidRDefault="003E5E57" w:rsidP="003E5E57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3E5E57">
              <w:rPr>
                <w:rFonts w:ascii="Tahoma" w:hAnsi="Tahoma" w:cs="Tahoma"/>
                <w:color w:val="000000"/>
                <w:sz w:val="20"/>
                <w:szCs w:val="20"/>
              </w:rPr>
              <w:t>25</w:t>
            </w:r>
          </w:p>
        </w:tc>
        <w:tc>
          <w:tcPr>
            <w:tcW w:w="2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2E0C876" w14:textId="5DFC2BF0" w:rsidR="003E5E57" w:rsidRPr="003E5E57" w:rsidRDefault="00EB02D7" w:rsidP="00B82DB8">
            <w:pPr>
              <w:rPr>
                <w:rFonts w:ascii="Tahoma" w:hAnsi="Tahoma" w:cs="Tahoma"/>
                <w:color w:val="000000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Tahoma" w:hAnsi="Tahoma" w:cs="Tahoma"/>
                <w:color w:val="000000"/>
                <w:sz w:val="20"/>
                <w:szCs w:val="20"/>
              </w:rPr>
              <w:t>Dr.Aejaz</w:t>
            </w:r>
            <w:proofErr w:type="spellEnd"/>
            <w:proofErr w:type="gramEnd"/>
            <w:r>
              <w:rPr>
                <w:rFonts w:ascii="Tahoma" w:hAnsi="Tahoma" w:cs="Tahoma"/>
                <w:color w:val="000000"/>
                <w:sz w:val="20"/>
                <w:szCs w:val="20"/>
              </w:rPr>
              <w:t xml:space="preserve"> Farooq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7719B5" w14:textId="77777777" w:rsidR="003E5E57" w:rsidRPr="003E5E57" w:rsidRDefault="003E5E57" w:rsidP="003E5E57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3E5E57">
              <w:rPr>
                <w:rFonts w:ascii="Tahoma" w:hAnsi="Tahoma" w:cs="Tahoma"/>
                <w:color w:val="000000"/>
                <w:sz w:val="20"/>
                <w:szCs w:val="20"/>
              </w:rPr>
              <w:t>Invigilator</w:t>
            </w:r>
          </w:p>
        </w:tc>
        <w:tc>
          <w:tcPr>
            <w:tcW w:w="192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21E922" w14:textId="77777777" w:rsidR="003E5E57" w:rsidRPr="003E5E57" w:rsidRDefault="003E5E57" w:rsidP="003E5E57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3E5E57">
              <w:rPr>
                <w:rFonts w:ascii="Tahoma" w:hAnsi="Tahoma" w:cs="Tahoma"/>
                <w:color w:val="000000"/>
                <w:sz w:val="20"/>
                <w:szCs w:val="20"/>
              </w:rPr>
              <w:t>1213</w:t>
            </w:r>
          </w:p>
        </w:tc>
        <w:tc>
          <w:tcPr>
            <w:tcW w:w="151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F96F8E" w14:textId="77777777" w:rsidR="003E5E57" w:rsidRPr="003E5E57" w:rsidRDefault="003E5E57" w:rsidP="003E5E57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3E5E57">
              <w:rPr>
                <w:rFonts w:ascii="Tahoma" w:hAnsi="Tahoma" w:cs="Tahoma"/>
                <w:color w:val="000000"/>
                <w:sz w:val="20"/>
                <w:szCs w:val="20"/>
              </w:rPr>
              <w:t>64</w:t>
            </w:r>
          </w:p>
        </w:tc>
      </w:tr>
      <w:tr w:rsidR="00EB02D7" w:rsidRPr="003E5E57" w14:paraId="2D2D762F" w14:textId="77777777" w:rsidTr="00EB02D7">
        <w:trPr>
          <w:trHeight w:val="290"/>
        </w:trPr>
        <w:tc>
          <w:tcPr>
            <w:tcW w:w="8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799F2F" w14:textId="09E0D877" w:rsidR="00EB02D7" w:rsidRPr="003E5E57" w:rsidRDefault="00EB02D7" w:rsidP="00EB02D7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3E5E57">
              <w:rPr>
                <w:rFonts w:ascii="Tahoma" w:hAnsi="Tahoma" w:cs="Tahoma"/>
                <w:color w:val="000000"/>
                <w:sz w:val="20"/>
                <w:szCs w:val="20"/>
              </w:rPr>
              <w:t>26</w:t>
            </w:r>
          </w:p>
        </w:tc>
        <w:tc>
          <w:tcPr>
            <w:tcW w:w="2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4DCBC4B" w14:textId="10C023B7" w:rsidR="00EB02D7" w:rsidRPr="003E5E57" w:rsidRDefault="00EB02D7" w:rsidP="00EB02D7">
            <w:pPr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D3968">
              <w:rPr>
                <w:rFonts w:ascii="Tahoma" w:hAnsi="Tahoma" w:cs="Tahoma"/>
                <w:color w:val="000000"/>
                <w:sz w:val="20"/>
                <w:szCs w:val="20"/>
              </w:rPr>
              <w:t>Mr. Muzamil</w:t>
            </w:r>
            <w:r w:rsidRPr="003E5E57">
              <w:rPr>
                <w:rFonts w:ascii="Tahoma" w:hAnsi="Tahoma" w:cs="Tahoma"/>
                <w:color w:val="000000"/>
                <w:sz w:val="20"/>
                <w:szCs w:val="20"/>
              </w:rPr>
              <w:t xml:space="preserve"> Hussain 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306A82" w14:textId="77777777" w:rsidR="00EB02D7" w:rsidRPr="003E5E57" w:rsidRDefault="00EB02D7" w:rsidP="00EB02D7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3E5E57">
              <w:rPr>
                <w:rFonts w:ascii="Tahoma" w:hAnsi="Tahoma" w:cs="Tahoma"/>
                <w:color w:val="000000"/>
                <w:sz w:val="20"/>
                <w:szCs w:val="20"/>
              </w:rPr>
              <w:t>Invigilator</w:t>
            </w:r>
          </w:p>
        </w:tc>
        <w:tc>
          <w:tcPr>
            <w:tcW w:w="192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72A7DC" w14:textId="77777777" w:rsidR="00EB02D7" w:rsidRPr="003E5E57" w:rsidRDefault="00EB02D7" w:rsidP="00EB02D7">
            <w:pPr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51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9E8A54" w14:textId="77777777" w:rsidR="00EB02D7" w:rsidRPr="003E5E57" w:rsidRDefault="00EB02D7" w:rsidP="00EB02D7">
            <w:pPr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</w:tr>
      <w:tr w:rsidR="00EB02D7" w:rsidRPr="003E5E57" w14:paraId="62FD090E" w14:textId="77777777" w:rsidTr="00ED3968">
        <w:trPr>
          <w:trHeight w:val="290"/>
        </w:trPr>
        <w:tc>
          <w:tcPr>
            <w:tcW w:w="8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1BAF5B" w14:textId="09D5C73D" w:rsidR="00EB02D7" w:rsidRPr="003E5E57" w:rsidRDefault="00EB02D7" w:rsidP="00EB02D7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3E5E57">
              <w:rPr>
                <w:rFonts w:ascii="Tahoma" w:hAnsi="Tahoma" w:cs="Tahoma"/>
                <w:color w:val="000000"/>
                <w:sz w:val="20"/>
                <w:szCs w:val="20"/>
              </w:rPr>
              <w:t>27</w:t>
            </w:r>
          </w:p>
        </w:tc>
        <w:tc>
          <w:tcPr>
            <w:tcW w:w="2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231E6E" w14:textId="0EF11111" w:rsidR="00EB02D7" w:rsidRPr="003E5E57" w:rsidRDefault="00EB02D7" w:rsidP="00EB02D7">
            <w:pPr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D3968">
              <w:rPr>
                <w:rFonts w:ascii="Tahoma" w:hAnsi="Tahoma" w:cs="Tahoma"/>
                <w:color w:val="000000"/>
                <w:sz w:val="20"/>
                <w:szCs w:val="20"/>
              </w:rPr>
              <w:t>Mr. Rafiq</w:t>
            </w:r>
            <w:r w:rsidRPr="003E5E57">
              <w:rPr>
                <w:rFonts w:ascii="Tahoma" w:hAnsi="Tahoma" w:cs="Tahoma"/>
                <w:color w:val="000000"/>
                <w:sz w:val="20"/>
                <w:szCs w:val="20"/>
              </w:rPr>
              <w:t xml:space="preserve"> Ahmad Dar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536323" w14:textId="77777777" w:rsidR="00EB02D7" w:rsidRPr="003E5E57" w:rsidRDefault="00EB02D7" w:rsidP="00EB02D7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3E5E57">
              <w:rPr>
                <w:rFonts w:ascii="Tahoma" w:hAnsi="Tahoma" w:cs="Tahoma"/>
                <w:color w:val="000000"/>
                <w:sz w:val="20"/>
                <w:szCs w:val="20"/>
              </w:rPr>
              <w:t>Invigilator</w:t>
            </w:r>
          </w:p>
        </w:tc>
        <w:tc>
          <w:tcPr>
            <w:tcW w:w="192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0F1540" w14:textId="77777777" w:rsidR="00EB02D7" w:rsidRPr="003E5E57" w:rsidRDefault="00EB02D7" w:rsidP="00EB02D7">
            <w:pPr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51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AF026D" w14:textId="77777777" w:rsidR="00EB02D7" w:rsidRPr="003E5E57" w:rsidRDefault="00EB02D7" w:rsidP="00EB02D7">
            <w:pPr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</w:tr>
      <w:tr w:rsidR="00EB02D7" w:rsidRPr="003E5E57" w14:paraId="3F98753C" w14:textId="77777777" w:rsidTr="00ED3968">
        <w:trPr>
          <w:trHeight w:val="290"/>
        </w:trPr>
        <w:tc>
          <w:tcPr>
            <w:tcW w:w="8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5148C9" w14:textId="3D3A824C" w:rsidR="00EB02D7" w:rsidRPr="003E5E57" w:rsidRDefault="00EB02D7" w:rsidP="00EB02D7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3E5E57">
              <w:rPr>
                <w:rFonts w:ascii="Tahoma" w:hAnsi="Tahoma" w:cs="Tahoma"/>
                <w:color w:val="000000"/>
                <w:sz w:val="20"/>
                <w:szCs w:val="20"/>
              </w:rPr>
              <w:t>28</w:t>
            </w:r>
          </w:p>
        </w:tc>
        <w:tc>
          <w:tcPr>
            <w:tcW w:w="2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6213AB" w14:textId="77777777" w:rsidR="00EB02D7" w:rsidRPr="003E5E57" w:rsidRDefault="00EB02D7" w:rsidP="00EB02D7">
            <w:pPr>
              <w:rPr>
                <w:rFonts w:ascii="Tahoma" w:hAnsi="Tahoma" w:cs="Tahoma"/>
                <w:color w:val="000000"/>
                <w:sz w:val="20"/>
                <w:szCs w:val="20"/>
              </w:rPr>
            </w:pPr>
            <w:proofErr w:type="spellStart"/>
            <w:proofErr w:type="gramStart"/>
            <w:r w:rsidRPr="003E5E57">
              <w:rPr>
                <w:rFonts w:ascii="Tahoma" w:hAnsi="Tahoma" w:cs="Tahoma"/>
                <w:color w:val="000000"/>
                <w:sz w:val="20"/>
                <w:szCs w:val="20"/>
              </w:rPr>
              <w:t>Ms.Afroza</w:t>
            </w:r>
            <w:proofErr w:type="spellEnd"/>
            <w:proofErr w:type="gramEnd"/>
            <w:r w:rsidRPr="003E5E57">
              <w:rPr>
                <w:rFonts w:ascii="Tahoma" w:hAnsi="Tahoma" w:cs="Tahoma"/>
                <w:color w:val="000000"/>
                <w:sz w:val="20"/>
                <w:szCs w:val="20"/>
              </w:rPr>
              <w:t xml:space="preserve"> Bashir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99805A" w14:textId="77777777" w:rsidR="00EB02D7" w:rsidRPr="003E5E57" w:rsidRDefault="00EB02D7" w:rsidP="00EB02D7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3E5E57">
              <w:rPr>
                <w:rFonts w:ascii="Tahoma" w:hAnsi="Tahoma" w:cs="Tahoma"/>
                <w:color w:val="000000"/>
                <w:sz w:val="20"/>
                <w:szCs w:val="20"/>
              </w:rPr>
              <w:t>Class-IV</w:t>
            </w:r>
          </w:p>
        </w:tc>
        <w:tc>
          <w:tcPr>
            <w:tcW w:w="19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DDF8DB" w14:textId="77777777" w:rsidR="00EB02D7" w:rsidRPr="003E5E57" w:rsidRDefault="00EB02D7" w:rsidP="00EB02D7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3E5E57">
              <w:rPr>
                <w:rFonts w:ascii="Tahoma" w:hAnsi="Tahoma" w:cs="Tahoma"/>
                <w:color w:val="000000"/>
                <w:sz w:val="20"/>
                <w:szCs w:val="20"/>
              </w:rPr>
              <w:t>1209-1210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A09C49" w14:textId="77777777" w:rsidR="00EB02D7" w:rsidRPr="003E5E57" w:rsidRDefault="00EB02D7" w:rsidP="00EB02D7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3E5E57">
              <w:rPr>
                <w:rFonts w:ascii="Tahoma" w:hAnsi="Tahoma" w:cs="Tahoma"/>
                <w:color w:val="000000"/>
                <w:sz w:val="20"/>
                <w:szCs w:val="20"/>
              </w:rPr>
              <w:t> </w:t>
            </w:r>
          </w:p>
        </w:tc>
      </w:tr>
      <w:tr w:rsidR="00EB02D7" w:rsidRPr="003E5E57" w14:paraId="47BC7ECE" w14:textId="77777777" w:rsidTr="00ED3968">
        <w:trPr>
          <w:trHeight w:val="290"/>
        </w:trPr>
        <w:tc>
          <w:tcPr>
            <w:tcW w:w="8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D65B08" w14:textId="547B7126" w:rsidR="00EB02D7" w:rsidRPr="003E5E57" w:rsidRDefault="00EB02D7" w:rsidP="00EB02D7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3E5E57">
              <w:rPr>
                <w:rFonts w:ascii="Tahoma" w:hAnsi="Tahoma" w:cs="Tahoma"/>
                <w:color w:val="000000"/>
                <w:sz w:val="20"/>
                <w:szCs w:val="20"/>
              </w:rPr>
              <w:t>29</w:t>
            </w:r>
          </w:p>
        </w:tc>
        <w:tc>
          <w:tcPr>
            <w:tcW w:w="2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6F32BF" w14:textId="6997B033" w:rsidR="00EB02D7" w:rsidRPr="003E5E57" w:rsidRDefault="00EB02D7" w:rsidP="00EB02D7">
            <w:pPr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D3968">
              <w:rPr>
                <w:rFonts w:ascii="Tahoma" w:hAnsi="Tahoma" w:cs="Tahoma"/>
                <w:color w:val="000000"/>
                <w:sz w:val="20"/>
                <w:szCs w:val="20"/>
              </w:rPr>
              <w:t>Mr. Mushtaq</w:t>
            </w:r>
            <w:r w:rsidRPr="003E5E57">
              <w:rPr>
                <w:rFonts w:ascii="Tahoma" w:hAnsi="Tahoma" w:cs="Tahoma"/>
                <w:color w:val="000000"/>
                <w:sz w:val="20"/>
                <w:szCs w:val="20"/>
              </w:rPr>
              <w:t xml:space="preserve"> Ahmad Punjabi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FAB85B" w14:textId="77777777" w:rsidR="00EB02D7" w:rsidRPr="003E5E57" w:rsidRDefault="00EB02D7" w:rsidP="00EB02D7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3E5E57">
              <w:rPr>
                <w:rFonts w:ascii="Tahoma" w:hAnsi="Tahoma" w:cs="Tahoma"/>
                <w:color w:val="000000"/>
                <w:sz w:val="20"/>
                <w:szCs w:val="20"/>
              </w:rPr>
              <w:t>Class-IV</w:t>
            </w:r>
          </w:p>
        </w:tc>
        <w:tc>
          <w:tcPr>
            <w:tcW w:w="19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7F555A" w14:textId="77777777" w:rsidR="00EB02D7" w:rsidRPr="003E5E57" w:rsidRDefault="00EB02D7" w:rsidP="00EB02D7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3E5E57">
              <w:rPr>
                <w:rFonts w:ascii="Tahoma" w:hAnsi="Tahoma" w:cs="Tahoma"/>
                <w:color w:val="000000"/>
                <w:sz w:val="20"/>
                <w:szCs w:val="20"/>
              </w:rPr>
              <w:t>1211-1213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FA0C73" w14:textId="77777777" w:rsidR="00EB02D7" w:rsidRPr="003E5E57" w:rsidRDefault="00EB02D7" w:rsidP="00EB02D7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3E5E57">
              <w:rPr>
                <w:rFonts w:ascii="Tahoma" w:hAnsi="Tahoma" w:cs="Tahoma"/>
                <w:color w:val="000000"/>
                <w:sz w:val="20"/>
                <w:szCs w:val="20"/>
              </w:rPr>
              <w:t> </w:t>
            </w:r>
          </w:p>
        </w:tc>
      </w:tr>
      <w:tr w:rsidR="00EB02D7" w:rsidRPr="003E5E57" w14:paraId="56E49BDC" w14:textId="77777777" w:rsidTr="00ED3968">
        <w:trPr>
          <w:trHeight w:val="270"/>
        </w:trPr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597550" w14:textId="6AD064F3" w:rsidR="00EB02D7" w:rsidRPr="003E5E57" w:rsidRDefault="00EB02D7" w:rsidP="00EB02D7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27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F634AF" w14:textId="77777777" w:rsidR="00EB02D7" w:rsidRPr="003E5E57" w:rsidRDefault="00EB02D7" w:rsidP="00EB02D7">
            <w:p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50075F" w14:textId="77777777" w:rsidR="00EB02D7" w:rsidRPr="003E5E57" w:rsidRDefault="00EB02D7" w:rsidP="00EB02D7">
            <w:p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9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37B3A2" w14:textId="77777777" w:rsidR="00EB02D7" w:rsidRPr="003E5E57" w:rsidRDefault="00EB02D7" w:rsidP="00EB02D7">
            <w:pPr>
              <w:jc w:val="center"/>
              <w:rPr>
                <w:rFonts w:ascii="Tahoma" w:hAnsi="Tahoma" w:cs="Tahoma"/>
                <w:b/>
                <w:bCs/>
                <w:color w:val="000000"/>
                <w:sz w:val="20"/>
                <w:szCs w:val="20"/>
              </w:rPr>
            </w:pPr>
            <w:r w:rsidRPr="003E5E57">
              <w:rPr>
                <w:rFonts w:ascii="Tahoma" w:hAnsi="Tahoma" w:cs="Tahoma"/>
                <w:b/>
                <w:bCs/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F32BD0" w14:textId="77777777" w:rsidR="00EB02D7" w:rsidRPr="003E5E57" w:rsidRDefault="00EB02D7" w:rsidP="00EB02D7">
            <w:pPr>
              <w:jc w:val="center"/>
              <w:rPr>
                <w:rFonts w:ascii="Tahoma" w:hAnsi="Tahoma" w:cs="Tahoma"/>
                <w:b/>
                <w:bCs/>
                <w:color w:val="000000"/>
                <w:sz w:val="20"/>
                <w:szCs w:val="20"/>
              </w:rPr>
            </w:pPr>
            <w:r w:rsidRPr="003E5E57">
              <w:rPr>
                <w:rFonts w:ascii="Tahoma" w:hAnsi="Tahoma" w:cs="Tahoma"/>
                <w:b/>
                <w:bCs/>
                <w:color w:val="000000"/>
                <w:sz w:val="20"/>
                <w:szCs w:val="20"/>
              </w:rPr>
              <w:t>400</w:t>
            </w:r>
          </w:p>
        </w:tc>
      </w:tr>
    </w:tbl>
    <w:p w14:paraId="5F54693C" w14:textId="0E97AF97" w:rsidR="00ED7265" w:rsidRDefault="00A60FF5" w:rsidP="00A60FF5">
      <w:pPr>
        <w:tabs>
          <w:tab w:val="left" w:pos="1575"/>
        </w:tabs>
        <w:ind w:left="-270"/>
        <w:jc w:val="both"/>
        <w:rPr>
          <w:rFonts w:ascii="Tahoma" w:hAnsi="Tahoma" w:cs="Tahoma"/>
          <w:b/>
          <w:bCs/>
          <w:color w:val="1F1F1F"/>
        </w:rPr>
      </w:pPr>
      <w:r>
        <w:rPr>
          <w:rFonts w:ascii="Tahoma" w:hAnsi="Tahoma" w:cs="Tahoma"/>
          <w:b/>
          <w:bCs/>
          <w:noProof/>
          <w:color w:val="1F1F1F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7C413F3D" wp14:editId="58AC4E70">
                <wp:simplePos x="0" y="0"/>
                <wp:positionH relativeFrom="margin">
                  <wp:posOffset>-89189</wp:posOffset>
                </wp:positionH>
                <wp:positionV relativeFrom="paragraph">
                  <wp:posOffset>82397</wp:posOffset>
                </wp:positionV>
                <wp:extent cx="1790700" cy="590550"/>
                <wp:effectExtent l="0" t="0" r="0" b="0"/>
                <wp:wrapTight wrapText="bothSides">
                  <wp:wrapPolygon edited="0">
                    <wp:start x="689" y="0"/>
                    <wp:lineTo x="689" y="20903"/>
                    <wp:lineTo x="20911" y="20903"/>
                    <wp:lineTo x="20911" y="0"/>
                    <wp:lineTo x="689" y="0"/>
                  </wp:wrapPolygon>
                </wp:wrapTight>
                <wp:docPr id="44809651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0700" cy="590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114BD94" w14:textId="712A02D3" w:rsidR="005C508E" w:rsidRPr="00D05B94" w:rsidRDefault="005C508E" w:rsidP="005C508E">
                            <w:pPr>
                              <w:shd w:val="clear" w:color="auto" w:fill="FFFFFF"/>
                              <w:ind w:left="-540"/>
                              <w:jc w:val="both"/>
                              <w:rPr>
                                <w:rFonts w:ascii="Tahoma" w:hAnsi="Tahoma" w:cs="Tahoma"/>
                                <w:color w:val="1F1F1F"/>
                              </w:rPr>
                            </w:pPr>
                            <w:r w:rsidRPr="00377397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 xml:space="preserve">   </w:t>
                            </w:r>
                            <w:r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D05B94">
                              <w:rPr>
                                <w:rFonts w:ascii="Tahoma" w:hAnsi="Tahoma" w:cs="Tahoma"/>
                                <w:color w:val="1F1F1F"/>
                              </w:rPr>
                              <w:t>No: KGP/Estt/2025/</w:t>
                            </w:r>
                            <w:r w:rsidR="00ED3968">
                              <w:rPr>
                                <w:rFonts w:ascii="Tahoma" w:hAnsi="Tahoma" w:cs="Tahoma"/>
                                <w:color w:val="1F1F1F"/>
                              </w:rPr>
                              <w:t>1754</w:t>
                            </w:r>
                            <w:r w:rsidRPr="00D05B94">
                              <w:rPr>
                                <w:rFonts w:ascii="Tahoma" w:hAnsi="Tahoma" w:cs="Tahoma"/>
                                <w:color w:val="1F1F1F"/>
                              </w:rPr>
                              <w:t xml:space="preserve">                                                                 </w:t>
                            </w:r>
                          </w:p>
                          <w:p w14:paraId="44A05715" w14:textId="5E32EB59" w:rsidR="005C508E" w:rsidRPr="002C29C8" w:rsidRDefault="005C508E" w:rsidP="002C29C8">
                            <w:pPr>
                              <w:shd w:val="clear" w:color="auto" w:fill="FFFFFF"/>
                              <w:ind w:left="-540"/>
                              <w:rPr>
                                <w:rFonts w:ascii="Tahoma" w:hAnsi="Tahoma" w:cs="Tahoma"/>
                                <w:color w:val="1F1F1F"/>
                              </w:rPr>
                            </w:pPr>
                            <w:r w:rsidRPr="00D05B94">
                              <w:rPr>
                                <w:rFonts w:ascii="Tahoma" w:hAnsi="Tahoma" w:cs="Tahoma"/>
                                <w:color w:val="1F1F1F"/>
                              </w:rPr>
                              <w:t xml:space="preserve">   </w:t>
                            </w:r>
                            <w:r>
                              <w:rPr>
                                <w:rFonts w:ascii="Tahoma" w:hAnsi="Tahoma" w:cs="Tahoma"/>
                                <w:color w:val="1F1F1F"/>
                              </w:rPr>
                              <w:t xml:space="preserve"> </w:t>
                            </w:r>
                            <w:r w:rsidRPr="00D05B94">
                              <w:rPr>
                                <w:rFonts w:ascii="Tahoma" w:hAnsi="Tahoma" w:cs="Tahoma"/>
                                <w:color w:val="1F1F1F"/>
                              </w:rPr>
                              <w:t>Dated:</w:t>
                            </w:r>
                            <w:r w:rsidR="006D459C">
                              <w:rPr>
                                <w:rFonts w:ascii="Tahoma" w:hAnsi="Tahoma" w:cs="Tahoma"/>
                                <w:color w:val="1F1F1F"/>
                              </w:rPr>
                              <w:t>0</w:t>
                            </w:r>
                            <w:r w:rsidR="00433601">
                              <w:rPr>
                                <w:rFonts w:ascii="Tahoma" w:hAnsi="Tahoma" w:cs="Tahoma"/>
                                <w:color w:val="1F1F1F"/>
                              </w:rPr>
                              <w:t>5</w:t>
                            </w:r>
                            <w:r w:rsidRPr="00D05B94">
                              <w:rPr>
                                <w:rFonts w:ascii="Tahoma" w:hAnsi="Tahoma" w:cs="Tahoma"/>
                                <w:color w:val="1F1F1F"/>
                              </w:rPr>
                              <w:t>-</w:t>
                            </w:r>
                            <w:r w:rsidR="002C29C8">
                              <w:rPr>
                                <w:rFonts w:ascii="Tahoma" w:hAnsi="Tahoma" w:cs="Tahoma"/>
                                <w:color w:val="1F1F1F"/>
                              </w:rPr>
                              <w:t>1</w:t>
                            </w:r>
                            <w:r w:rsidR="00433601">
                              <w:rPr>
                                <w:rFonts w:ascii="Tahoma" w:hAnsi="Tahoma" w:cs="Tahoma"/>
                                <w:color w:val="1F1F1F"/>
                              </w:rPr>
                              <w:t>2</w:t>
                            </w:r>
                            <w:r w:rsidRPr="00D05B94">
                              <w:rPr>
                                <w:rFonts w:ascii="Tahoma" w:hAnsi="Tahoma" w:cs="Tahoma"/>
                                <w:color w:val="1F1F1F"/>
                              </w:rPr>
                              <w:t xml:space="preserve">-2025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C413F3D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7pt;margin-top:6.5pt;width:141pt;height:46.5pt;z-index:-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" filled="f" stroked="f" strokeweight=".5pt">
                <v:textbox>
                  <w:txbxContent>
                    <w:p w14:paraId="6114BD94" w14:textId="712A02D3" w:rsidR="005C508E" w:rsidRPr="00D05B94" w:rsidRDefault="005C508E" w:rsidP="005C508E">
                      <w:pPr>
                        <w:shd w:val="clear" w:color="auto" w:fill="FFFFFF"/>
                        <w:ind w:left="-540"/>
                        <w:jc w:val="both"/>
                        <w:rPr>
                          <w:rFonts w:ascii="Tahoma" w:hAnsi="Tahoma" w:cs="Tahoma"/>
                          <w:color w:val="1F1F1F"/>
                        </w:rPr>
                      </w:pPr>
                      <w:r w:rsidRPr="00377397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 xml:space="preserve">   </w:t>
                      </w:r>
                      <w:r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 xml:space="preserve"> </w:t>
                      </w:r>
                      <w:r w:rsidRPr="00D05B94">
                        <w:rPr>
                          <w:rFonts w:ascii="Tahoma" w:hAnsi="Tahoma" w:cs="Tahoma"/>
                          <w:color w:val="1F1F1F"/>
                        </w:rPr>
                        <w:t>No: KGP/Estt/2025/</w:t>
                      </w:r>
                      <w:r w:rsidR="00ED3968">
                        <w:rPr>
                          <w:rFonts w:ascii="Tahoma" w:hAnsi="Tahoma" w:cs="Tahoma"/>
                          <w:color w:val="1F1F1F"/>
                        </w:rPr>
                        <w:t>1754</w:t>
                      </w:r>
                      <w:r w:rsidRPr="00D05B94">
                        <w:rPr>
                          <w:rFonts w:ascii="Tahoma" w:hAnsi="Tahoma" w:cs="Tahoma"/>
                          <w:color w:val="1F1F1F"/>
                        </w:rPr>
                        <w:t xml:space="preserve">                                                                 </w:t>
                      </w:r>
                    </w:p>
                    <w:p w14:paraId="44A05715" w14:textId="5E32EB59" w:rsidR="005C508E" w:rsidRPr="002C29C8" w:rsidRDefault="005C508E" w:rsidP="002C29C8">
                      <w:pPr>
                        <w:shd w:val="clear" w:color="auto" w:fill="FFFFFF"/>
                        <w:ind w:left="-540"/>
                        <w:rPr>
                          <w:rFonts w:ascii="Tahoma" w:hAnsi="Tahoma" w:cs="Tahoma"/>
                          <w:color w:val="1F1F1F"/>
                        </w:rPr>
                      </w:pPr>
                      <w:r w:rsidRPr="00D05B94">
                        <w:rPr>
                          <w:rFonts w:ascii="Tahoma" w:hAnsi="Tahoma" w:cs="Tahoma"/>
                          <w:color w:val="1F1F1F"/>
                        </w:rPr>
                        <w:t xml:space="preserve">   </w:t>
                      </w:r>
                      <w:r>
                        <w:rPr>
                          <w:rFonts w:ascii="Tahoma" w:hAnsi="Tahoma" w:cs="Tahoma"/>
                          <w:color w:val="1F1F1F"/>
                        </w:rPr>
                        <w:t xml:space="preserve"> </w:t>
                      </w:r>
                      <w:r w:rsidRPr="00D05B94">
                        <w:rPr>
                          <w:rFonts w:ascii="Tahoma" w:hAnsi="Tahoma" w:cs="Tahoma"/>
                          <w:color w:val="1F1F1F"/>
                        </w:rPr>
                        <w:t>Dated:</w:t>
                      </w:r>
                      <w:r w:rsidR="006D459C">
                        <w:rPr>
                          <w:rFonts w:ascii="Tahoma" w:hAnsi="Tahoma" w:cs="Tahoma"/>
                          <w:color w:val="1F1F1F"/>
                        </w:rPr>
                        <w:t>0</w:t>
                      </w:r>
                      <w:r w:rsidR="00433601">
                        <w:rPr>
                          <w:rFonts w:ascii="Tahoma" w:hAnsi="Tahoma" w:cs="Tahoma"/>
                          <w:color w:val="1F1F1F"/>
                        </w:rPr>
                        <w:t>5</w:t>
                      </w:r>
                      <w:r w:rsidRPr="00D05B94">
                        <w:rPr>
                          <w:rFonts w:ascii="Tahoma" w:hAnsi="Tahoma" w:cs="Tahoma"/>
                          <w:color w:val="1F1F1F"/>
                        </w:rPr>
                        <w:t>-</w:t>
                      </w:r>
                      <w:r w:rsidR="002C29C8">
                        <w:rPr>
                          <w:rFonts w:ascii="Tahoma" w:hAnsi="Tahoma" w:cs="Tahoma"/>
                          <w:color w:val="1F1F1F"/>
                        </w:rPr>
                        <w:t>1</w:t>
                      </w:r>
                      <w:r w:rsidR="00433601">
                        <w:rPr>
                          <w:rFonts w:ascii="Tahoma" w:hAnsi="Tahoma" w:cs="Tahoma"/>
                          <w:color w:val="1F1F1F"/>
                        </w:rPr>
                        <w:t>2</w:t>
                      </w:r>
                      <w:r w:rsidRPr="00D05B94">
                        <w:rPr>
                          <w:rFonts w:ascii="Tahoma" w:hAnsi="Tahoma" w:cs="Tahoma"/>
                          <w:color w:val="1F1F1F"/>
                        </w:rPr>
                        <w:t xml:space="preserve">-2025    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  <w:r w:rsidR="005C508E" w:rsidRPr="006633BD">
        <w:rPr>
          <w:rFonts w:ascii="Tahoma" w:hAnsi="Tahoma" w:cs="Tahoma"/>
          <w:b/>
          <w:bCs/>
          <w:color w:val="1F1F1F"/>
          <w:sz w:val="20"/>
          <w:szCs w:val="20"/>
        </w:rPr>
        <w:t xml:space="preserve">                                     </w:t>
      </w:r>
    </w:p>
    <w:p w14:paraId="6C37F81D" w14:textId="3A365C95" w:rsidR="00A60FF5" w:rsidRDefault="00A60FF5" w:rsidP="00A60FF5">
      <w:pPr>
        <w:tabs>
          <w:tab w:val="left" w:pos="1575"/>
        </w:tabs>
        <w:ind w:left="-270"/>
        <w:jc w:val="both"/>
        <w:rPr>
          <w:rFonts w:ascii="Tahoma" w:hAnsi="Tahoma" w:cs="Tahoma"/>
          <w:b/>
          <w:bCs/>
          <w:color w:val="1F1F1F"/>
        </w:rPr>
      </w:pPr>
    </w:p>
    <w:p w14:paraId="528A9745" w14:textId="03CC6A26" w:rsidR="00A60FF5" w:rsidRPr="00A60FF5" w:rsidRDefault="00A60FF5" w:rsidP="00A60FF5">
      <w:pPr>
        <w:tabs>
          <w:tab w:val="left" w:pos="1575"/>
        </w:tabs>
        <w:ind w:left="-270"/>
        <w:jc w:val="both"/>
        <w:rPr>
          <w:rFonts w:ascii="Tahoma" w:hAnsi="Tahoma" w:cs="Tahoma"/>
        </w:rPr>
      </w:pPr>
      <w:r>
        <w:rPr>
          <w:rFonts w:ascii="Tahoma" w:hAnsi="Tahoma" w:cs="Tahoma"/>
          <w:b/>
          <w:bCs/>
          <w:color w:val="1F1F1F"/>
        </w:rPr>
        <w:t xml:space="preserve">  </w:t>
      </w:r>
    </w:p>
    <w:p w14:paraId="07333160" w14:textId="5A65A5AB" w:rsidR="00975981" w:rsidRPr="003073C8" w:rsidRDefault="00ED7265" w:rsidP="00975981">
      <w:pPr>
        <w:shd w:val="clear" w:color="auto" w:fill="FFFFFF"/>
        <w:ind w:left="-540"/>
        <w:jc w:val="center"/>
        <w:rPr>
          <w:rFonts w:ascii="Tahoma" w:hAnsi="Tahoma" w:cs="Tahoma"/>
          <w:b/>
          <w:bCs/>
          <w:color w:val="1F1F1F"/>
          <w:sz w:val="16"/>
          <w:szCs w:val="16"/>
        </w:rPr>
      </w:pPr>
      <w:r>
        <w:rPr>
          <w:rFonts w:ascii="Tahoma" w:hAnsi="Tahoma" w:cs="Tahoma"/>
          <w:b/>
          <w:bCs/>
          <w:color w:val="1F1F1F"/>
          <w:sz w:val="16"/>
          <w:szCs w:val="16"/>
        </w:rPr>
        <w:t xml:space="preserve">          </w:t>
      </w:r>
      <w:r w:rsidR="00433601">
        <w:rPr>
          <w:rFonts w:ascii="Tahoma" w:hAnsi="Tahoma" w:cs="Tahoma"/>
          <w:b/>
          <w:bCs/>
          <w:color w:val="1F1F1F"/>
          <w:sz w:val="16"/>
          <w:szCs w:val="16"/>
        </w:rPr>
        <w:t xml:space="preserve"> </w:t>
      </w:r>
      <w:r w:rsidR="000B740B">
        <w:rPr>
          <w:rFonts w:ascii="Tahoma" w:hAnsi="Tahoma" w:cs="Tahoma"/>
          <w:b/>
          <w:bCs/>
          <w:color w:val="1F1F1F"/>
          <w:sz w:val="16"/>
          <w:szCs w:val="16"/>
        </w:rPr>
        <w:t xml:space="preserve">    </w:t>
      </w:r>
      <w:r w:rsidR="00ED3968">
        <w:rPr>
          <w:rFonts w:ascii="Tahoma" w:hAnsi="Tahoma" w:cs="Tahoma"/>
          <w:b/>
          <w:bCs/>
          <w:color w:val="1F1F1F"/>
          <w:sz w:val="16"/>
          <w:szCs w:val="16"/>
        </w:rPr>
        <w:t xml:space="preserve"> </w:t>
      </w:r>
      <w:r w:rsidR="00617EC8">
        <w:rPr>
          <w:rFonts w:ascii="Tahoma" w:hAnsi="Tahoma" w:cs="Tahoma"/>
          <w:b/>
          <w:bCs/>
          <w:color w:val="1F1F1F"/>
          <w:sz w:val="16"/>
          <w:szCs w:val="16"/>
        </w:rPr>
        <w:t xml:space="preserve"> </w:t>
      </w:r>
      <w:r w:rsidR="00207BD6">
        <w:rPr>
          <w:rFonts w:ascii="Tahoma" w:hAnsi="Tahoma" w:cs="Tahoma"/>
          <w:b/>
          <w:bCs/>
          <w:color w:val="1F1F1F"/>
          <w:sz w:val="16"/>
          <w:szCs w:val="16"/>
        </w:rPr>
        <w:t xml:space="preserve"> </w:t>
      </w:r>
      <w:r w:rsidR="004A32A9">
        <w:rPr>
          <w:rFonts w:ascii="Tahoma" w:hAnsi="Tahoma" w:cs="Tahoma"/>
          <w:b/>
          <w:bCs/>
          <w:color w:val="1F1F1F"/>
          <w:sz w:val="16"/>
          <w:szCs w:val="16"/>
        </w:rPr>
        <w:t xml:space="preserve">    </w:t>
      </w:r>
      <w:r w:rsidR="00990840">
        <w:rPr>
          <w:rFonts w:ascii="Tahoma" w:hAnsi="Tahoma" w:cs="Tahoma"/>
          <w:b/>
          <w:bCs/>
          <w:color w:val="1F1F1F"/>
          <w:sz w:val="16"/>
          <w:szCs w:val="16"/>
        </w:rPr>
        <w:t xml:space="preserve">                                          </w:t>
      </w:r>
      <w:r w:rsidR="004A32A9">
        <w:rPr>
          <w:rFonts w:ascii="Tahoma" w:hAnsi="Tahoma" w:cs="Tahoma"/>
          <w:b/>
          <w:bCs/>
          <w:color w:val="1F1F1F"/>
          <w:sz w:val="16"/>
          <w:szCs w:val="16"/>
        </w:rPr>
        <w:t xml:space="preserve"> </w:t>
      </w:r>
      <w:r w:rsidR="00975981" w:rsidRPr="003073C8">
        <w:rPr>
          <w:rFonts w:ascii="Tahoma" w:hAnsi="Tahoma" w:cs="Tahoma"/>
          <w:b/>
          <w:bCs/>
          <w:color w:val="1F1F1F"/>
          <w:sz w:val="16"/>
          <w:szCs w:val="16"/>
        </w:rPr>
        <w:t>Principal</w:t>
      </w:r>
    </w:p>
    <w:p w14:paraId="51F9D650" w14:textId="79F64D9C" w:rsidR="00975981" w:rsidRDefault="00ED7265" w:rsidP="00975981">
      <w:pPr>
        <w:shd w:val="clear" w:color="auto" w:fill="FFFFFF"/>
        <w:ind w:left="-540"/>
        <w:jc w:val="center"/>
        <w:rPr>
          <w:rFonts w:ascii="Tahoma" w:hAnsi="Tahoma" w:cs="Tahoma"/>
          <w:b/>
          <w:bCs/>
          <w:color w:val="1F1F1F"/>
          <w:sz w:val="16"/>
          <w:szCs w:val="16"/>
        </w:rPr>
      </w:pPr>
      <w:r>
        <w:rPr>
          <w:rFonts w:ascii="Tahoma" w:hAnsi="Tahoma" w:cs="Tahoma"/>
          <w:b/>
          <w:bCs/>
          <w:color w:val="1F1F1F"/>
          <w:sz w:val="16"/>
          <w:szCs w:val="16"/>
        </w:rPr>
        <w:t xml:space="preserve">               </w:t>
      </w:r>
      <w:r w:rsidR="003E5E57">
        <w:rPr>
          <w:rFonts w:ascii="Tahoma" w:hAnsi="Tahoma" w:cs="Tahoma"/>
          <w:b/>
          <w:bCs/>
          <w:color w:val="1F1F1F"/>
          <w:sz w:val="16"/>
          <w:szCs w:val="16"/>
        </w:rPr>
        <w:t xml:space="preserve">      </w:t>
      </w:r>
      <w:r>
        <w:rPr>
          <w:rFonts w:ascii="Tahoma" w:hAnsi="Tahoma" w:cs="Tahoma"/>
          <w:b/>
          <w:bCs/>
          <w:color w:val="1F1F1F"/>
          <w:sz w:val="16"/>
          <w:szCs w:val="16"/>
        </w:rPr>
        <w:t xml:space="preserve"> </w:t>
      </w:r>
      <w:r w:rsidR="004A32A9">
        <w:rPr>
          <w:rFonts w:ascii="Tahoma" w:hAnsi="Tahoma" w:cs="Tahoma"/>
          <w:b/>
          <w:bCs/>
          <w:color w:val="1F1F1F"/>
          <w:sz w:val="16"/>
          <w:szCs w:val="16"/>
        </w:rPr>
        <w:t xml:space="preserve">                                                  </w:t>
      </w:r>
      <w:r w:rsidR="00975981" w:rsidRPr="003073C8">
        <w:rPr>
          <w:rFonts w:ascii="Tahoma" w:hAnsi="Tahoma" w:cs="Tahoma"/>
          <w:b/>
          <w:bCs/>
          <w:color w:val="1F1F1F"/>
          <w:sz w:val="16"/>
          <w:szCs w:val="16"/>
        </w:rPr>
        <w:t>Kashmir Govt.Polytechnic College</w:t>
      </w:r>
    </w:p>
    <w:p w14:paraId="789F9BDE" w14:textId="0E354E9C" w:rsidR="00975981" w:rsidRPr="003073C8" w:rsidRDefault="00975981" w:rsidP="00975981">
      <w:pPr>
        <w:shd w:val="clear" w:color="auto" w:fill="FFFFFF"/>
        <w:ind w:left="-540"/>
        <w:jc w:val="center"/>
        <w:rPr>
          <w:rFonts w:ascii="Tahoma" w:hAnsi="Tahoma" w:cs="Tahoma"/>
          <w:b/>
          <w:bCs/>
          <w:color w:val="1F1F1F"/>
          <w:sz w:val="16"/>
          <w:szCs w:val="16"/>
        </w:rPr>
      </w:pPr>
      <w:r>
        <w:rPr>
          <w:rFonts w:ascii="Tahoma" w:hAnsi="Tahoma" w:cs="Tahoma"/>
          <w:b/>
          <w:bCs/>
          <w:color w:val="1F1F1F"/>
          <w:sz w:val="16"/>
          <w:szCs w:val="16"/>
        </w:rPr>
        <w:t xml:space="preserve">                                        </w:t>
      </w:r>
      <w:r w:rsidR="00ED7265">
        <w:rPr>
          <w:rFonts w:ascii="Tahoma" w:hAnsi="Tahoma" w:cs="Tahoma"/>
          <w:b/>
          <w:bCs/>
          <w:color w:val="1F1F1F"/>
          <w:sz w:val="16"/>
          <w:szCs w:val="16"/>
        </w:rPr>
        <w:t xml:space="preserve"> </w:t>
      </w:r>
      <w:r w:rsidR="00C76BE7">
        <w:rPr>
          <w:rFonts w:ascii="Tahoma" w:hAnsi="Tahoma" w:cs="Tahoma"/>
          <w:b/>
          <w:bCs/>
          <w:color w:val="1F1F1F"/>
          <w:sz w:val="16"/>
          <w:szCs w:val="16"/>
        </w:rPr>
        <w:t xml:space="preserve">     </w:t>
      </w:r>
      <w:r w:rsidR="003E5E57">
        <w:rPr>
          <w:rFonts w:ascii="Tahoma" w:hAnsi="Tahoma" w:cs="Tahoma"/>
          <w:b/>
          <w:bCs/>
          <w:color w:val="1F1F1F"/>
          <w:sz w:val="16"/>
          <w:szCs w:val="16"/>
        </w:rPr>
        <w:t xml:space="preserve">              </w:t>
      </w:r>
      <w:r w:rsidR="00617EC8">
        <w:rPr>
          <w:rFonts w:ascii="Tahoma" w:hAnsi="Tahoma" w:cs="Tahoma"/>
          <w:b/>
          <w:bCs/>
          <w:color w:val="1F1F1F"/>
          <w:sz w:val="16"/>
          <w:szCs w:val="16"/>
        </w:rPr>
        <w:t xml:space="preserve">    </w:t>
      </w:r>
      <w:r w:rsidRPr="003073C8">
        <w:rPr>
          <w:rFonts w:ascii="Tahoma" w:hAnsi="Tahoma" w:cs="Tahoma"/>
          <w:b/>
          <w:bCs/>
          <w:color w:val="1F1F1F"/>
          <w:sz w:val="16"/>
          <w:szCs w:val="16"/>
        </w:rPr>
        <w:t>Srinagar</w:t>
      </w:r>
    </w:p>
    <w:p w14:paraId="2EBBF290" w14:textId="68AD072A" w:rsidR="003439A1" w:rsidRDefault="008F4ECE" w:rsidP="00E350CD">
      <w:pPr>
        <w:shd w:val="clear" w:color="auto" w:fill="FFFFFF"/>
        <w:ind w:left="-540"/>
        <w:rPr>
          <w:rFonts w:ascii="Tahoma" w:hAnsi="Tahoma" w:cs="Tahoma"/>
          <w:b/>
          <w:bCs/>
          <w:color w:val="1F1F1F"/>
          <w:sz w:val="16"/>
          <w:szCs w:val="16"/>
        </w:rPr>
      </w:pPr>
      <w:r>
        <w:rPr>
          <w:rFonts w:ascii="Tahoma" w:hAnsi="Tahoma" w:cs="Tahoma"/>
          <w:b/>
          <w:bCs/>
          <w:color w:val="1F1F1F"/>
          <w:sz w:val="16"/>
          <w:szCs w:val="16"/>
        </w:rPr>
        <w:t xml:space="preserve">  </w:t>
      </w:r>
      <w:r w:rsidR="003E5E57">
        <w:rPr>
          <w:rFonts w:ascii="Tahoma" w:hAnsi="Tahoma" w:cs="Tahoma"/>
          <w:b/>
          <w:bCs/>
          <w:color w:val="1F1F1F"/>
          <w:sz w:val="16"/>
          <w:szCs w:val="16"/>
        </w:rPr>
        <w:t xml:space="preserve">         </w:t>
      </w:r>
    </w:p>
    <w:p w14:paraId="199D6F1B" w14:textId="3CA1B24C" w:rsidR="008F4ECE" w:rsidRPr="003073C8" w:rsidRDefault="00E2652C" w:rsidP="008F4ECE">
      <w:pPr>
        <w:shd w:val="clear" w:color="auto" w:fill="FFFFFF"/>
        <w:ind w:left="-540"/>
        <w:jc w:val="center"/>
        <w:rPr>
          <w:rFonts w:ascii="Tahoma" w:hAnsi="Tahoma" w:cs="Tahoma"/>
          <w:b/>
          <w:bCs/>
          <w:color w:val="1F1F1F"/>
          <w:sz w:val="16"/>
          <w:szCs w:val="16"/>
        </w:rPr>
      </w:pPr>
      <w:r>
        <w:rPr>
          <w:rFonts w:ascii="Tahoma" w:hAnsi="Tahoma" w:cs="Tahoma"/>
          <w:b/>
          <w:bCs/>
          <w:color w:val="1F1F1F"/>
          <w:sz w:val="16"/>
          <w:szCs w:val="16"/>
        </w:rPr>
        <w:t xml:space="preserve">      </w:t>
      </w:r>
      <w:r w:rsidR="009D31EC">
        <w:rPr>
          <w:rFonts w:ascii="Tahoma" w:hAnsi="Tahoma" w:cs="Tahoma"/>
          <w:b/>
          <w:bCs/>
          <w:color w:val="1F1F1F"/>
          <w:sz w:val="16"/>
          <w:szCs w:val="16"/>
        </w:rPr>
        <w:t xml:space="preserve">                                             </w:t>
      </w:r>
      <w:r>
        <w:rPr>
          <w:rFonts w:ascii="Tahoma" w:hAnsi="Tahoma" w:cs="Tahoma"/>
          <w:b/>
          <w:bCs/>
          <w:color w:val="1F1F1F"/>
          <w:sz w:val="16"/>
          <w:szCs w:val="16"/>
        </w:rPr>
        <w:t xml:space="preserve"> </w:t>
      </w:r>
    </w:p>
    <w:p w14:paraId="49F148B0" w14:textId="65708639" w:rsidR="008F4ECE" w:rsidRDefault="008F4ECE" w:rsidP="00E350CD">
      <w:pPr>
        <w:shd w:val="clear" w:color="auto" w:fill="FFFFFF"/>
        <w:ind w:left="-540"/>
        <w:jc w:val="center"/>
        <w:rPr>
          <w:rFonts w:ascii="Tahoma" w:hAnsi="Tahoma" w:cs="Tahoma"/>
          <w:b/>
          <w:bCs/>
          <w:color w:val="1F1F1F"/>
          <w:sz w:val="16"/>
          <w:szCs w:val="16"/>
        </w:rPr>
      </w:pPr>
    </w:p>
    <w:p w14:paraId="217A1979" w14:textId="77777777" w:rsidR="00975981" w:rsidRDefault="00975981" w:rsidP="00E350CD">
      <w:pPr>
        <w:shd w:val="clear" w:color="auto" w:fill="FFFFFF"/>
        <w:ind w:left="-540"/>
        <w:jc w:val="center"/>
        <w:rPr>
          <w:rFonts w:ascii="Tahoma" w:hAnsi="Tahoma" w:cs="Tahoma"/>
          <w:b/>
          <w:bCs/>
          <w:color w:val="1F1F1F"/>
          <w:sz w:val="16"/>
          <w:szCs w:val="16"/>
        </w:rPr>
      </w:pPr>
    </w:p>
    <w:p w14:paraId="33F29B89" w14:textId="1EAF6047" w:rsidR="008F4ECE" w:rsidRDefault="008F4ECE" w:rsidP="005C508E">
      <w:pPr>
        <w:shd w:val="clear" w:color="auto" w:fill="FFFFFF"/>
        <w:ind w:left="-540"/>
        <w:jc w:val="center"/>
        <w:rPr>
          <w:rFonts w:ascii="Tahoma" w:hAnsi="Tahoma" w:cs="Tahoma"/>
          <w:b/>
          <w:bCs/>
          <w:color w:val="1F1F1F"/>
          <w:sz w:val="16"/>
          <w:szCs w:val="16"/>
        </w:rPr>
      </w:pPr>
    </w:p>
    <w:p w14:paraId="7292C500" w14:textId="597E4DA8" w:rsidR="008F4ECE" w:rsidRDefault="008F4ECE" w:rsidP="005C508E">
      <w:pPr>
        <w:shd w:val="clear" w:color="auto" w:fill="FFFFFF"/>
        <w:ind w:left="-540"/>
        <w:jc w:val="center"/>
        <w:rPr>
          <w:rFonts w:ascii="Tahoma" w:hAnsi="Tahoma" w:cs="Tahoma"/>
          <w:b/>
          <w:bCs/>
          <w:color w:val="1F1F1F"/>
          <w:sz w:val="16"/>
          <w:szCs w:val="16"/>
        </w:rPr>
      </w:pPr>
    </w:p>
    <w:p w14:paraId="27395820" w14:textId="4A855BDC" w:rsidR="008F4ECE" w:rsidRDefault="008F4ECE" w:rsidP="005C508E">
      <w:pPr>
        <w:shd w:val="clear" w:color="auto" w:fill="FFFFFF"/>
        <w:ind w:left="-540"/>
        <w:jc w:val="center"/>
        <w:rPr>
          <w:rFonts w:ascii="Tahoma" w:hAnsi="Tahoma" w:cs="Tahoma"/>
          <w:b/>
          <w:bCs/>
          <w:color w:val="1F1F1F"/>
          <w:sz w:val="16"/>
          <w:szCs w:val="16"/>
        </w:rPr>
      </w:pPr>
    </w:p>
    <w:p w14:paraId="546C04CC" w14:textId="55DD214A" w:rsidR="008F4ECE" w:rsidRDefault="008F4ECE" w:rsidP="005C508E">
      <w:pPr>
        <w:shd w:val="clear" w:color="auto" w:fill="FFFFFF"/>
        <w:ind w:left="-540"/>
        <w:jc w:val="center"/>
        <w:rPr>
          <w:rFonts w:ascii="Tahoma" w:hAnsi="Tahoma" w:cs="Tahoma"/>
          <w:b/>
          <w:bCs/>
          <w:color w:val="1F1F1F"/>
          <w:sz w:val="16"/>
          <w:szCs w:val="16"/>
        </w:rPr>
      </w:pPr>
    </w:p>
    <w:p w14:paraId="6F2C23FE" w14:textId="77777777" w:rsidR="008F4ECE" w:rsidRDefault="008F4ECE" w:rsidP="005C508E">
      <w:pPr>
        <w:shd w:val="clear" w:color="auto" w:fill="FFFFFF"/>
        <w:ind w:left="-540"/>
        <w:jc w:val="center"/>
        <w:rPr>
          <w:rFonts w:ascii="Tahoma" w:hAnsi="Tahoma" w:cs="Tahoma"/>
          <w:b/>
          <w:bCs/>
          <w:color w:val="1F1F1F"/>
          <w:sz w:val="16"/>
          <w:szCs w:val="16"/>
        </w:rPr>
      </w:pPr>
    </w:p>
    <w:p w14:paraId="08D03B98" w14:textId="71DEDA7F" w:rsidR="008F4ECE" w:rsidRDefault="008F4ECE" w:rsidP="005C508E">
      <w:pPr>
        <w:shd w:val="clear" w:color="auto" w:fill="FFFFFF"/>
        <w:ind w:left="-540"/>
        <w:jc w:val="center"/>
        <w:rPr>
          <w:rFonts w:ascii="Tahoma" w:hAnsi="Tahoma" w:cs="Tahoma"/>
          <w:b/>
          <w:bCs/>
          <w:color w:val="1F1F1F"/>
          <w:sz w:val="16"/>
          <w:szCs w:val="16"/>
        </w:rPr>
      </w:pPr>
    </w:p>
    <w:p w14:paraId="64C45F66" w14:textId="77777777" w:rsidR="008F4ECE" w:rsidRDefault="008F4ECE" w:rsidP="005C508E">
      <w:pPr>
        <w:shd w:val="clear" w:color="auto" w:fill="FFFFFF"/>
        <w:ind w:left="-540"/>
        <w:jc w:val="center"/>
        <w:rPr>
          <w:rFonts w:ascii="Tahoma" w:hAnsi="Tahoma" w:cs="Tahoma"/>
          <w:b/>
          <w:bCs/>
          <w:color w:val="1F1F1F"/>
          <w:sz w:val="16"/>
          <w:szCs w:val="16"/>
        </w:rPr>
      </w:pPr>
    </w:p>
    <w:p w14:paraId="1C7CE014" w14:textId="65153C57" w:rsidR="008F4ECE" w:rsidRDefault="008F4ECE" w:rsidP="005C508E">
      <w:pPr>
        <w:shd w:val="clear" w:color="auto" w:fill="FFFFFF"/>
        <w:ind w:left="-540"/>
        <w:jc w:val="center"/>
        <w:rPr>
          <w:rFonts w:ascii="Tahoma" w:hAnsi="Tahoma" w:cs="Tahoma"/>
          <w:b/>
          <w:bCs/>
          <w:color w:val="1F1F1F"/>
          <w:sz w:val="16"/>
          <w:szCs w:val="16"/>
        </w:rPr>
      </w:pPr>
    </w:p>
    <w:p w14:paraId="48569D68" w14:textId="7D53EB34" w:rsidR="00B40F6F" w:rsidRPr="00FA56E8" w:rsidRDefault="003073C8" w:rsidP="008F4ECE">
      <w:pPr>
        <w:shd w:val="clear" w:color="auto" w:fill="FFFFFF"/>
        <w:ind w:left="-540"/>
        <w:jc w:val="center"/>
        <w:rPr>
          <w:rFonts w:ascii="Tahoma" w:hAnsi="Tahoma" w:cs="Tahoma"/>
        </w:rPr>
      </w:pPr>
      <w:r>
        <w:rPr>
          <w:rFonts w:ascii="Tahoma" w:hAnsi="Tahoma" w:cs="Tahoma"/>
          <w:b/>
          <w:bCs/>
          <w:color w:val="1F1F1F"/>
          <w:sz w:val="16"/>
          <w:szCs w:val="16"/>
        </w:rPr>
        <w:t xml:space="preserve">                                               </w:t>
      </w:r>
      <w:r w:rsidR="005C508E" w:rsidRPr="003073C8">
        <w:rPr>
          <w:rFonts w:ascii="Tahoma" w:hAnsi="Tahoma" w:cs="Tahoma"/>
          <w:b/>
          <w:bCs/>
          <w:color w:val="1F1F1F"/>
          <w:sz w:val="16"/>
          <w:szCs w:val="16"/>
        </w:rPr>
        <w:t xml:space="preserve"> </w:t>
      </w:r>
    </w:p>
    <w:p w14:paraId="0EEB7148" w14:textId="7331D655" w:rsidR="00B40F6F" w:rsidRPr="00FA56E8" w:rsidRDefault="00B40F6F" w:rsidP="00B40F6F">
      <w:pPr>
        <w:tabs>
          <w:tab w:val="left" w:pos="1575"/>
        </w:tabs>
        <w:rPr>
          <w:rFonts w:ascii="Tahoma" w:hAnsi="Tahoma" w:cs="Tahoma"/>
        </w:rPr>
      </w:pPr>
    </w:p>
    <w:p w14:paraId="7965866F" w14:textId="280F63BE" w:rsidR="00B40F6F" w:rsidRPr="00FA56E8" w:rsidRDefault="00B40F6F" w:rsidP="00B40F6F">
      <w:pPr>
        <w:tabs>
          <w:tab w:val="left" w:pos="1575"/>
        </w:tabs>
        <w:rPr>
          <w:rFonts w:ascii="Tahoma" w:hAnsi="Tahoma" w:cs="Tahoma"/>
        </w:rPr>
      </w:pPr>
    </w:p>
    <w:p w14:paraId="46E341C4" w14:textId="5899D0FA" w:rsidR="00B40F6F" w:rsidRPr="00FA56E8" w:rsidRDefault="00B40F6F" w:rsidP="00B40F6F">
      <w:pPr>
        <w:tabs>
          <w:tab w:val="left" w:pos="1575"/>
        </w:tabs>
        <w:rPr>
          <w:rFonts w:ascii="Tahoma" w:hAnsi="Tahoma" w:cs="Tahoma"/>
        </w:rPr>
      </w:pPr>
    </w:p>
    <w:p w14:paraId="175ED658" w14:textId="5FE2269B" w:rsidR="00B40F6F" w:rsidRPr="00FA56E8" w:rsidRDefault="00B40F6F" w:rsidP="00B40F6F">
      <w:pPr>
        <w:tabs>
          <w:tab w:val="left" w:pos="1575"/>
        </w:tabs>
        <w:rPr>
          <w:rFonts w:ascii="Tahoma" w:hAnsi="Tahoma" w:cs="Tahoma"/>
        </w:rPr>
      </w:pPr>
    </w:p>
    <w:p w14:paraId="0D6B3CD1" w14:textId="73ADE622" w:rsidR="00B40F6F" w:rsidRPr="00FA56E8" w:rsidRDefault="00B40F6F" w:rsidP="00B40F6F">
      <w:pPr>
        <w:tabs>
          <w:tab w:val="left" w:pos="1575"/>
        </w:tabs>
        <w:rPr>
          <w:rFonts w:ascii="Tahoma" w:hAnsi="Tahoma" w:cs="Tahoma"/>
          <w:sz w:val="24"/>
          <w:szCs w:val="24"/>
        </w:rPr>
      </w:pPr>
    </w:p>
    <w:p w14:paraId="6608DFF0" w14:textId="60E7AA05" w:rsidR="00B40F6F" w:rsidRDefault="00B40F6F" w:rsidP="00B40F6F"/>
    <w:p w14:paraId="088C04F9" w14:textId="53009440" w:rsidR="00A033B4" w:rsidRPr="00A033B4" w:rsidRDefault="00A033B4" w:rsidP="00B40F6F">
      <w:pPr>
        <w:ind w:left="284"/>
        <w:rPr>
          <w:rFonts w:ascii="Tahoma" w:hAnsi="Tahoma" w:cs="Tahoma"/>
          <w:color w:val="1F1F1F"/>
          <w:sz w:val="24"/>
          <w:szCs w:val="24"/>
        </w:rPr>
      </w:pPr>
    </w:p>
    <w:p w14:paraId="3BA1B413" w14:textId="77777777" w:rsidR="00F25BBC" w:rsidRPr="00D05B94" w:rsidRDefault="00F25BBC" w:rsidP="00A033B4">
      <w:pPr>
        <w:shd w:val="clear" w:color="auto" w:fill="FFFFFF"/>
        <w:jc w:val="both"/>
        <w:rPr>
          <w:rFonts w:ascii="Tahoma" w:hAnsi="Tahoma" w:cs="Tahoma"/>
          <w:b/>
          <w:bCs/>
          <w:color w:val="1F1F1F"/>
        </w:rPr>
      </w:pPr>
    </w:p>
    <w:p w14:paraId="54EA7B93" w14:textId="646539D0" w:rsidR="00D72DDA" w:rsidRPr="00721541" w:rsidRDefault="00D72DDA" w:rsidP="00D72DDA">
      <w:pPr>
        <w:shd w:val="clear" w:color="auto" w:fill="FFFFFF"/>
        <w:jc w:val="both"/>
        <w:rPr>
          <w:rFonts w:ascii="Tahoma" w:hAnsi="Tahoma" w:cs="Tahoma"/>
          <w:color w:val="222222"/>
          <w:lang w:val="en-US" w:eastAsia="en-US"/>
        </w:rPr>
      </w:pPr>
    </w:p>
    <w:p w14:paraId="17222DC3" w14:textId="782B9634" w:rsidR="00A80BE9" w:rsidRPr="00721541" w:rsidRDefault="00A80BE9" w:rsidP="00D72DDA">
      <w:pPr>
        <w:shd w:val="clear" w:color="auto" w:fill="FFFFFF"/>
        <w:jc w:val="both"/>
        <w:rPr>
          <w:rFonts w:ascii="Tahoma" w:hAnsi="Tahoma" w:cs="Tahoma"/>
          <w:color w:val="222222"/>
          <w:lang w:val="en-US" w:eastAsia="en-US"/>
        </w:rPr>
      </w:pPr>
    </w:p>
    <w:p w14:paraId="1CED1811" w14:textId="4EC0F46E" w:rsidR="00766784" w:rsidRPr="00721541" w:rsidRDefault="00766784" w:rsidP="00721541">
      <w:pPr>
        <w:shd w:val="clear" w:color="auto" w:fill="FFFFFF"/>
        <w:spacing w:before="100" w:beforeAutospacing="1"/>
        <w:ind w:left="-540"/>
        <w:rPr>
          <w:rFonts w:ascii="Tahoma" w:hAnsi="Tahoma" w:cs="Tahoma"/>
          <w:color w:val="222222"/>
          <w:lang w:val="en-US" w:eastAsia="en-US"/>
        </w:rPr>
      </w:pPr>
    </w:p>
    <w:p w14:paraId="5B6DF8E6" w14:textId="24F280B3" w:rsidR="00766784" w:rsidRDefault="00766784" w:rsidP="00721541">
      <w:pPr>
        <w:shd w:val="clear" w:color="auto" w:fill="FFFFFF"/>
        <w:spacing w:before="100" w:beforeAutospacing="1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06401126" w14:textId="62DE822B" w:rsidR="00766784" w:rsidRDefault="00766784" w:rsidP="00721541">
      <w:pPr>
        <w:shd w:val="clear" w:color="auto" w:fill="FFFFFF"/>
        <w:spacing w:before="100" w:beforeAutospacing="1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0D34A1A3" w14:textId="3729A0EA" w:rsidR="00766784" w:rsidRDefault="00766784" w:rsidP="00766784">
      <w:pPr>
        <w:shd w:val="clear" w:color="auto" w:fill="FFFFFF"/>
        <w:spacing w:before="100" w:beforeAutospacing="1" w:after="100" w:afterAutospacing="1" w:line="360" w:lineRule="auto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530EFB69" w14:textId="00CFD326" w:rsidR="00766784" w:rsidRDefault="00766784" w:rsidP="00766784">
      <w:pPr>
        <w:shd w:val="clear" w:color="auto" w:fill="FFFFFF"/>
        <w:spacing w:before="100" w:beforeAutospacing="1" w:after="100" w:afterAutospacing="1" w:line="360" w:lineRule="auto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3FE410C7" w14:textId="77777777" w:rsidR="00766784" w:rsidRDefault="00766784" w:rsidP="00766784">
      <w:pPr>
        <w:shd w:val="clear" w:color="auto" w:fill="FFFFFF"/>
        <w:spacing w:before="100" w:beforeAutospacing="1" w:after="100" w:afterAutospacing="1" w:line="360" w:lineRule="auto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43B9CB51" w14:textId="5BF9AC86" w:rsidR="00A80BE9" w:rsidRPr="00EA0CA6" w:rsidRDefault="00A80BE9" w:rsidP="00A80BE9">
      <w:pPr>
        <w:shd w:val="clear" w:color="auto" w:fill="FFFFFF"/>
        <w:spacing w:before="100" w:beforeAutospacing="1" w:after="100" w:afterAutospacing="1" w:line="360" w:lineRule="auto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3E4CE913" w14:textId="27965233" w:rsidR="004D7A7B" w:rsidRDefault="004D7A7B" w:rsidP="00A80BE9">
      <w:pPr>
        <w:jc w:val="center"/>
        <w:rPr>
          <w:rFonts w:ascii="Tahoma" w:hAnsi="Tahoma" w:cs="Tahoma"/>
          <w:b/>
          <w:bCs/>
          <w:sz w:val="24"/>
          <w:szCs w:val="24"/>
        </w:rPr>
      </w:pPr>
    </w:p>
    <w:p w14:paraId="03B0D835" w14:textId="0C687E94" w:rsidR="004D7A7B" w:rsidRPr="00766784" w:rsidRDefault="004D7A7B" w:rsidP="00927DD1">
      <w:pPr>
        <w:rPr>
          <w:rFonts w:ascii="Tahoma" w:hAnsi="Tahoma" w:cs="Tahoma"/>
          <w:sz w:val="24"/>
          <w:szCs w:val="24"/>
        </w:rPr>
      </w:pPr>
    </w:p>
    <w:sectPr w:rsidR="004D7A7B" w:rsidRPr="00766784" w:rsidSect="00CE5EDE">
      <w:headerReference w:type="default" r:id="rId7"/>
      <w:pgSz w:w="11906" w:h="16838"/>
      <w:pgMar w:top="574" w:right="476" w:bottom="8" w:left="1260" w:header="4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5A5117" w14:textId="77777777" w:rsidR="0002089D" w:rsidRDefault="0002089D">
      <w:r>
        <w:separator/>
      </w:r>
    </w:p>
  </w:endnote>
  <w:endnote w:type="continuationSeparator" w:id="0">
    <w:p w14:paraId="01B9B374" w14:textId="77777777" w:rsidR="0002089D" w:rsidRDefault="000208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4A6FAD" w14:textId="77777777" w:rsidR="0002089D" w:rsidRDefault="0002089D">
      <w:r>
        <w:separator/>
      </w:r>
    </w:p>
  </w:footnote>
  <w:footnote w:type="continuationSeparator" w:id="0">
    <w:p w14:paraId="79DDB675" w14:textId="77777777" w:rsidR="0002089D" w:rsidRDefault="0002089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81D156" w14:textId="50A75B85" w:rsidR="00C160EC" w:rsidRDefault="005C508E" w:rsidP="005E0986">
    <w:pPr>
      <w:contextualSpacing/>
      <w:rPr>
        <w:rFonts w:ascii="Algerian" w:eastAsia="Calibri" w:hAnsi="Algerian"/>
        <w:b/>
        <w:bCs/>
        <w:sz w:val="28"/>
        <w:szCs w:val="28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59264" behindDoc="1" locked="0" layoutInCell="1" allowOverlap="1" wp14:anchorId="43FFB112" wp14:editId="0E69518D">
          <wp:simplePos x="0" y="0"/>
          <wp:positionH relativeFrom="margin">
            <wp:posOffset>6350</wp:posOffset>
          </wp:positionH>
          <wp:positionV relativeFrom="page">
            <wp:posOffset>203200</wp:posOffset>
          </wp:positionV>
          <wp:extent cx="723900" cy="701040"/>
          <wp:effectExtent l="0" t="0" r="0" b="3810"/>
          <wp:wrapTight wrapText="bothSides">
            <wp:wrapPolygon edited="0">
              <wp:start x="0" y="0"/>
              <wp:lineTo x="0" y="21130"/>
              <wp:lineTo x="21032" y="21130"/>
              <wp:lineTo x="21032" y="0"/>
              <wp:lineTo x="0" y="0"/>
            </wp:wrapPolygon>
          </wp:wrapTight>
          <wp:docPr id="357163616" name="Picture 3571636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23900" cy="7010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DF18286" w14:textId="1E37DA41" w:rsidR="00C160EC" w:rsidRPr="005C508E" w:rsidRDefault="00C160EC" w:rsidP="00C160EC">
    <w:pPr>
      <w:ind w:left="720" w:hanging="436"/>
      <w:contextualSpacing/>
      <w:rPr>
        <w:rFonts w:ascii="Algerian" w:eastAsia="Calibri" w:hAnsi="Algerian"/>
        <w:b/>
        <w:bCs/>
        <w:sz w:val="24"/>
        <w:szCs w:val="24"/>
      </w:rPr>
    </w:pPr>
    <w:r w:rsidRPr="005C508E">
      <w:rPr>
        <w:rFonts w:ascii="Algerian" w:eastAsia="Calibri" w:hAnsi="Algerian"/>
        <w:b/>
        <w:bCs/>
        <w:sz w:val="24"/>
        <w:szCs w:val="24"/>
      </w:rPr>
      <w:t xml:space="preserve">              </w:t>
    </w:r>
    <w:r w:rsidR="005C508E">
      <w:rPr>
        <w:rFonts w:ascii="Algerian" w:eastAsia="Calibri" w:hAnsi="Algerian"/>
        <w:b/>
        <w:bCs/>
        <w:sz w:val="24"/>
        <w:szCs w:val="24"/>
      </w:rPr>
      <w:t xml:space="preserve">   </w:t>
    </w:r>
    <w:r w:rsidRPr="005C508E">
      <w:rPr>
        <w:rFonts w:ascii="Algerian" w:eastAsia="Calibri" w:hAnsi="Algerian"/>
        <w:b/>
        <w:bCs/>
        <w:sz w:val="24"/>
        <w:szCs w:val="24"/>
      </w:rPr>
      <w:t>OFFICE OF THE PRINCIPAL,</w:t>
    </w:r>
  </w:p>
  <w:p w14:paraId="45293BED" w14:textId="07509163" w:rsidR="00C160EC" w:rsidRPr="005C508E" w:rsidRDefault="00C160EC" w:rsidP="00C160EC">
    <w:pPr>
      <w:ind w:left="720" w:hanging="436"/>
      <w:contextualSpacing/>
      <w:jc w:val="center"/>
      <w:rPr>
        <w:rFonts w:ascii="Algerian" w:eastAsia="Calibri" w:hAnsi="Algerian"/>
        <w:b/>
        <w:bCs/>
        <w:sz w:val="24"/>
        <w:szCs w:val="24"/>
      </w:rPr>
    </w:pPr>
    <w:r w:rsidRPr="005C508E">
      <w:rPr>
        <w:rFonts w:ascii="Algerian" w:eastAsia="Calibri" w:hAnsi="Algerian"/>
        <w:b/>
        <w:bCs/>
        <w:sz w:val="24"/>
        <w:szCs w:val="24"/>
      </w:rPr>
      <w:t>KASHMIR GOVT. POLYTECHNIC COLLEGE GOGJI BAGH SRINAGAR.</w:t>
    </w:r>
  </w:p>
  <w:p w14:paraId="3B73CCB8" w14:textId="524BADD3" w:rsidR="0044478E" w:rsidRDefault="00C160EC" w:rsidP="00975981">
    <w:pPr>
      <w:contextualSpacing/>
      <w:rPr>
        <w:rFonts w:ascii="Century Gothic" w:eastAsia="Calibri" w:hAnsi="Century Gothic"/>
        <w:color w:val="FFFFFF"/>
        <w:sz w:val="16"/>
        <w:szCs w:val="16"/>
      </w:rPr>
    </w:pPr>
    <w:r w:rsidRPr="005C508E">
      <w:rPr>
        <w:sz w:val="18"/>
        <w:szCs w:val="18"/>
      </w:rPr>
      <w:t xml:space="preserve">                </w:t>
    </w:r>
    <w:r w:rsidR="00D05B94" w:rsidRPr="005C508E">
      <w:rPr>
        <w:sz w:val="18"/>
        <w:szCs w:val="18"/>
      </w:rPr>
      <w:t xml:space="preserve"> </w:t>
    </w:r>
    <w:r w:rsidRPr="005C508E">
      <w:rPr>
        <w:sz w:val="18"/>
        <w:szCs w:val="18"/>
      </w:rPr>
      <w:t xml:space="preserve">  </w:t>
    </w:r>
    <w:r w:rsidR="005C508E">
      <w:rPr>
        <w:sz w:val="18"/>
        <w:szCs w:val="18"/>
      </w:rPr>
      <w:t xml:space="preserve">  </w:t>
    </w:r>
    <w:r w:rsidR="00E21D97">
      <w:rPr>
        <w:rFonts w:ascii="Century Gothic" w:eastAsia="Calibri" w:hAnsi="Century Gothic"/>
        <w:sz w:val="16"/>
        <w:szCs w:val="16"/>
      </w:rPr>
      <w:t xml:space="preserve">             </w:t>
    </w:r>
    <w:r w:rsidR="00721541">
      <w:rPr>
        <w:rFonts w:ascii="Century Gothic" w:eastAsia="Calibri" w:hAnsi="Century Gothic"/>
        <w:sz w:val="16"/>
        <w:szCs w:val="16"/>
      </w:rPr>
      <w:t xml:space="preserve">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1F6949CF"/>
    <w:multiLevelType w:val="hybridMultilevel"/>
    <w:tmpl w:val="B14C5B32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1" w15:restartNumberingAfterBreak="0">
    <w:nsid w:val="23246635"/>
    <w:multiLevelType w:val="multilevel"/>
    <w:tmpl w:val="7FC63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6612421"/>
    <w:multiLevelType w:val="hybridMultilevel"/>
    <w:tmpl w:val="01F0BD4C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3" w15:restartNumberingAfterBreak="0">
    <w:nsid w:val="2FE76850"/>
    <w:multiLevelType w:val="multilevel"/>
    <w:tmpl w:val="0344C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1C7643A"/>
    <w:multiLevelType w:val="multilevel"/>
    <w:tmpl w:val="83442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F90565"/>
    <w:multiLevelType w:val="hybridMultilevel"/>
    <w:tmpl w:val="BBB245CC"/>
    <w:lvl w:ilvl="0" w:tplc="0AEC77F6">
      <w:start w:val="1"/>
      <w:numFmt w:val="decimal"/>
      <w:lvlText w:val="%1."/>
      <w:lvlJc w:val="left"/>
      <w:pPr>
        <w:ind w:left="-207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513" w:hanging="360"/>
      </w:pPr>
    </w:lvl>
    <w:lvl w:ilvl="2" w:tplc="4009001B" w:tentative="1">
      <w:start w:val="1"/>
      <w:numFmt w:val="lowerRoman"/>
      <w:lvlText w:val="%3."/>
      <w:lvlJc w:val="right"/>
      <w:pPr>
        <w:ind w:left="1233" w:hanging="180"/>
      </w:pPr>
    </w:lvl>
    <w:lvl w:ilvl="3" w:tplc="4009000F" w:tentative="1">
      <w:start w:val="1"/>
      <w:numFmt w:val="decimal"/>
      <w:lvlText w:val="%4."/>
      <w:lvlJc w:val="left"/>
      <w:pPr>
        <w:ind w:left="1953" w:hanging="360"/>
      </w:pPr>
    </w:lvl>
    <w:lvl w:ilvl="4" w:tplc="40090019" w:tentative="1">
      <w:start w:val="1"/>
      <w:numFmt w:val="lowerLetter"/>
      <w:lvlText w:val="%5."/>
      <w:lvlJc w:val="left"/>
      <w:pPr>
        <w:ind w:left="2673" w:hanging="360"/>
      </w:pPr>
    </w:lvl>
    <w:lvl w:ilvl="5" w:tplc="4009001B" w:tentative="1">
      <w:start w:val="1"/>
      <w:numFmt w:val="lowerRoman"/>
      <w:lvlText w:val="%6."/>
      <w:lvlJc w:val="right"/>
      <w:pPr>
        <w:ind w:left="3393" w:hanging="180"/>
      </w:pPr>
    </w:lvl>
    <w:lvl w:ilvl="6" w:tplc="4009000F" w:tentative="1">
      <w:start w:val="1"/>
      <w:numFmt w:val="decimal"/>
      <w:lvlText w:val="%7."/>
      <w:lvlJc w:val="left"/>
      <w:pPr>
        <w:ind w:left="4113" w:hanging="360"/>
      </w:pPr>
    </w:lvl>
    <w:lvl w:ilvl="7" w:tplc="40090019" w:tentative="1">
      <w:start w:val="1"/>
      <w:numFmt w:val="lowerLetter"/>
      <w:lvlText w:val="%8."/>
      <w:lvlJc w:val="left"/>
      <w:pPr>
        <w:ind w:left="4833" w:hanging="360"/>
      </w:pPr>
    </w:lvl>
    <w:lvl w:ilvl="8" w:tplc="400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6" w15:restartNumberingAfterBreak="0">
    <w:nsid w:val="401536E7"/>
    <w:multiLevelType w:val="hybridMultilevel"/>
    <w:tmpl w:val="01AEDB1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9B60682"/>
    <w:multiLevelType w:val="hybridMultilevel"/>
    <w:tmpl w:val="9980595E"/>
    <w:lvl w:ilvl="0" w:tplc="006EE730">
      <w:start w:val="3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A5B4BF8"/>
    <w:multiLevelType w:val="multilevel"/>
    <w:tmpl w:val="7BEA28D8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360"/>
      </w:pPr>
    </w:lvl>
    <w:lvl w:ilvl="1" w:tentative="1">
      <w:start w:val="1"/>
      <w:numFmt w:val="decimal"/>
      <w:lvlText w:val="%2."/>
      <w:lvlJc w:val="left"/>
      <w:pPr>
        <w:tabs>
          <w:tab w:val="num" w:pos="1350"/>
        </w:tabs>
        <w:ind w:left="1350" w:hanging="360"/>
      </w:pPr>
    </w:lvl>
    <w:lvl w:ilvl="2" w:tentative="1">
      <w:start w:val="1"/>
      <w:numFmt w:val="decimal"/>
      <w:lvlText w:val="%3."/>
      <w:lvlJc w:val="left"/>
      <w:pPr>
        <w:tabs>
          <w:tab w:val="num" w:pos="2070"/>
        </w:tabs>
        <w:ind w:left="2070" w:hanging="360"/>
      </w:pPr>
    </w:lvl>
    <w:lvl w:ilvl="3" w:tentative="1">
      <w:start w:val="1"/>
      <w:numFmt w:val="decimal"/>
      <w:lvlText w:val="%4."/>
      <w:lvlJc w:val="left"/>
      <w:pPr>
        <w:tabs>
          <w:tab w:val="num" w:pos="2790"/>
        </w:tabs>
        <w:ind w:left="2790" w:hanging="360"/>
      </w:pPr>
    </w:lvl>
    <w:lvl w:ilvl="4" w:tentative="1">
      <w:start w:val="1"/>
      <w:numFmt w:val="decimal"/>
      <w:lvlText w:val="%5."/>
      <w:lvlJc w:val="left"/>
      <w:pPr>
        <w:tabs>
          <w:tab w:val="num" w:pos="3510"/>
        </w:tabs>
        <w:ind w:left="3510" w:hanging="360"/>
      </w:pPr>
    </w:lvl>
    <w:lvl w:ilvl="5" w:tentative="1">
      <w:start w:val="1"/>
      <w:numFmt w:val="decimal"/>
      <w:lvlText w:val="%6."/>
      <w:lvlJc w:val="left"/>
      <w:pPr>
        <w:tabs>
          <w:tab w:val="num" w:pos="4230"/>
        </w:tabs>
        <w:ind w:left="4230" w:hanging="360"/>
      </w:pPr>
    </w:lvl>
    <w:lvl w:ilvl="6" w:tentative="1">
      <w:start w:val="1"/>
      <w:numFmt w:val="decimal"/>
      <w:lvlText w:val="%7."/>
      <w:lvlJc w:val="left"/>
      <w:pPr>
        <w:tabs>
          <w:tab w:val="num" w:pos="4950"/>
        </w:tabs>
        <w:ind w:left="4950" w:hanging="360"/>
      </w:pPr>
    </w:lvl>
    <w:lvl w:ilvl="7" w:tentative="1">
      <w:start w:val="1"/>
      <w:numFmt w:val="decimal"/>
      <w:lvlText w:val="%8."/>
      <w:lvlJc w:val="left"/>
      <w:pPr>
        <w:tabs>
          <w:tab w:val="num" w:pos="5670"/>
        </w:tabs>
        <w:ind w:left="5670" w:hanging="360"/>
      </w:pPr>
    </w:lvl>
    <w:lvl w:ilvl="8" w:tentative="1">
      <w:start w:val="1"/>
      <w:numFmt w:val="decimal"/>
      <w:lvlText w:val="%9."/>
      <w:lvlJc w:val="left"/>
      <w:pPr>
        <w:tabs>
          <w:tab w:val="num" w:pos="6390"/>
        </w:tabs>
        <w:ind w:left="6390" w:hanging="360"/>
      </w:pPr>
    </w:lvl>
  </w:abstractNum>
  <w:abstractNum w:abstractNumId="19" w15:restartNumberingAfterBreak="0">
    <w:nsid w:val="526E07A3"/>
    <w:multiLevelType w:val="hybridMultilevel"/>
    <w:tmpl w:val="4A0AD4E6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0" w15:restartNumberingAfterBreak="0">
    <w:nsid w:val="533275E8"/>
    <w:multiLevelType w:val="multilevel"/>
    <w:tmpl w:val="40EE5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1"/>
  </w:num>
  <w:num w:numId="12">
    <w:abstractNumId w:val="12"/>
  </w:num>
  <w:num w:numId="13">
    <w:abstractNumId w:val="10"/>
  </w:num>
  <w:num w:numId="14">
    <w:abstractNumId w:val="19"/>
  </w:num>
  <w:num w:numId="15">
    <w:abstractNumId w:val="17"/>
  </w:num>
  <w:num w:numId="16">
    <w:abstractNumId w:val="15"/>
  </w:num>
  <w:num w:numId="17">
    <w:abstractNumId w:val="13"/>
  </w:num>
  <w:num w:numId="18">
    <w:abstractNumId w:val="18"/>
  </w:num>
  <w:num w:numId="19">
    <w:abstractNumId w:val="14"/>
  </w:num>
  <w:num w:numId="20">
    <w:abstractNumId w:val="20"/>
  </w:num>
  <w:num w:numId="2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2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2A8E"/>
    <w:rsid w:val="0002089D"/>
    <w:rsid w:val="00020CDE"/>
    <w:rsid w:val="00024DF2"/>
    <w:rsid w:val="00027199"/>
    <w:rsid w:val="00031AAE"/>
    <w:rsid w:val="00044931"/>
    <w:rsid w:val="00050A31"/>
    <w:rsid w:val="000716D2"/>
    <w:rsid w:val="00071AAB"/>
    <w:rsid w:val="0007207A"/>
    <w:rsid w:val="000A2EB0"/>
    <w:rsid w:val="000A4151"/>
    <w:rsid w:val="000B740B"/>
    <w:rsid w:val="000B76C4"/>
    <w:rsid w:val="000C5610"/>
    <w:rsid w:val="000D37F8"/>
    <w:rsid w:val="000D4B89"/>
    <w:rsid w:val="000E5125"/>
    <w:rsid w:val="000E6552"/>
    <w:rsid w:val="000F3A4F"/>
    <w:rsid w:val="000F59AC"/>
    <w:rsid w:val="0010583C"/>
    <w:rsid w:val="001364FE"/>
    <w:rsid w:val="001368DD"/>
    <w:rsid w:val="00144817"/>
    <w:rsid w:val="00147DB3"/>
    <w:rsid w:val="00147F90"/>
    <w:rsid w:val="001518A5"/>
    <w:rsid w:val="00156323"/>
    <w:rsid w:val="00160095"/>
    <w:rsid w:val="00170095"/>
    <w:rsid w:val="00170E4F"/>
    <w:rsid w:val="001743F4"/>
    <w:rsid w:val="00184128"/>
    <w:rsid w:val="0018445A"/>
    <w:rsid w:val="00187C33"/>
    <w:rsid w:val="001936B7"/>
    <w:rsid w:val="00196AB1"/>
    <w:rsid w:val="0019777F"/>
    <w:rsid w:val="001E7EC2"/>
    <w:rsid w:val="001F1320"/>
    <w:rsid w:val="00201333"/>
    <w:rsid w:val="00207BD6"/>
    <w:rsid w:val="00210FA7"/>
    <w:rsid w:val="00215347"/>
    <w:rsid w:val="00216417"/>
    <w:rsid w:val="00221FE5"/>
    <w:rsid w:val="00222A57"/>
    <w:rsid w:val="002274F8"/>
    <w:rsid w:val="00231D27"/>
    <w:rsid w:val="002426CD"/>
    <w:rsid w:val="00257BE4"/>
    <w:rsid w:val="00264A44"/>
    <w:rsid w:val="0026631D"/>
    <w:rsid w:val="00272656"/>
    <w:rsid w:val="0027460E"/>
    <w:rsid w:val="00274D15"/>
    <w:rsid w:val="00291C4B"/>
    <w:rsid w:val="00296541"/>
    <w:rsid w:val="002B17A1"/>
    <w:rsid w:val="002C0C2D"/>
    <w:rsid w:val="002C29C8"/>
    <w:rsid w:val="002C2F53"/>
    <w:rsid w:val="002D5D53"/>
    <w:rsid w:val="002F046F"/>
    <w:rsid w:val="002F427C"/>
    <w:rsid w:val="002F5FAA"/>
    <w:rsid w:val="00302A54"/>
    <w:rsid w:val="003073C8"/>
    <w:rsid w:val="00326EC4"/>
    <w:rsid w:val="0033518C"/>
    <w:rsid w:val="00340830"/>
    <w:rsid w:val="0034115E"/>
    <w:rsid w:val="003437C2"/>
    <w:rsid w:val="003439A1"/>
    <w:rsid w:val="00361157"/>
    <w:rsid w:val="00370595"/>
    <w:rsid w:val="003756E0"/>
    <w:rsid w:val="00375761"/>
    <w:rsid w:val="00377186"/>
    <w:rsid w:val="00377397"/>
    <w:rsid w:val="00377AF2"/>
    <w:rsid w:val="00394B9B"/>
    <w:rsid w:val="003958C7"/>
    <w:rsid w:val="003A1C03"/>
    <w:rsid w:val="003A7892"/>
    <w:rsid w:val="003B55FF"/>
    <w:rsid w:val="003B7D51"/>
    <w:rsid w:val="003C2FE5"/>
    <w:rsid w:val="003C40C9"/>
    <w:rsid w:val="003E5E57"/>
    <w:rsid w:val="003F467A"/>
    <w:rsid w:val="003F5B25"/>
    <w:rsid w:val="00414627"/>
    <w:rsid w:val="00425D63"/>
    <w:rsid w:val="00432D03"/>
    <w:rsid w:val="00433601"/>
    <w:rsid w:val="0044478E"/>
    <w:rsid w:val="0044562A"/>
    <w:rsid w:val="00453D1C"/>
    <w:rsid w:val="00457729"/>
    <w:rsid w:val="0046104B"/>
    <w:rsid w:val="004643D8"/>
    <w:rsid w:val="0047708F"/>
    <w:rsid w:val="00477816"/>
    <w:rsid w:val="00487774"/>
    <w:rsid w:val="00497C24"/>
    <w:rsid w:val="004A0F4F"/>
    <w:rsid w:val="004A32A9"/>
    <w:rsid w:val="004B3C52"/>
    <w:rsid w:val="004B785A"/>
    <w:rsid w:val="004C163D"/>
    <w:rsid w:val="004C4D96"/>
    <w:rsid w:val="004C7BA5"/>
    <w:rsid w:val="004D7A7B"/>
    <w:rsid w:val="004E7628"/>
    <w:rsid w:val="004F3334"/>
    <w:rsid w:val="004F3C40"/>
    <w:rsid w:val="004F48F2"/>
    <w:rsid w:val="0050160A"/>
    <w:rsid w:val="00513796"/>
    <w:rsid w:val="005149B1"/>
    <w:rsid w:val="005155A1"/>
    <w:rsid w:val="00522BE9"/>
    <w:rsid w:val="005367F4"/>
    <w:rsid w:val="00536819"/>
    <w:rsid w:val="0055323A"/>
    <w:rsid w:val="0055663F"/>
    <w:rsid w:val="005647F2"/>
    <w:rsid w:val="005662D1"/>
    <w:rsid w:val="005706F9"/>
    <w:rsid w:val="00573A09"/>
    <w:rsid w:val="00595996"/>
    <w:rsid w:val="00597665"/>
    <w:rsid w:val="005A36AF"/>
    <w:rsid w:val="005A4526"/>
    <w:rsid w:val="005B6603"/>
    <w:rsid w:val="005B6776"/>
    <w:rsid w:val="005C1B16"/>
    <w:rsid w:val="005C508E"/>
    <w:rsid w:val="005D5698"/>
    <w:rsid w:val="005E0986"/>
    <w:rsid w:val="005E16FA"/>
    <w:rsid w:val="005E53D0"/>
    <w:rsid w:val="005E64A1"/>
    <w:rsid w:val="005F0AA3"/>
    <w:rsid w:val="005F26A9"/>
    <w:rsid w:val="005F3A43"/>
    <w:rsid w:val="005F470D"/>
    <w:rsid w:val="005F5778"/>
    <w:rsid w:val="006002EB"/>
    <w:rsid w:val="00604D34"/>
    <w:rsid w:val="006128EF"/>
    <w:rsid w:val="0061352E"/>
    <w:rsid w:val="00615E8A"/>
    <w:rsid w:val="00617EC8"/>
    <w:rsid w:val="00624B0E"/>
    <w:rsid w:val="00625C7C"/>
    <w:rsid w:val="006264B4"/>
    <w:rsid w:val="00643033"/>
    <w:rsid w:val="00644CC3"/>
    <w:rsid w:val="00646DFE"/>
    <w:rsid w:val="00661468"/>
    <w:rsid w:val="006633BD"/>
    <w:rsid w:val="006649F0"/>
    <w:rsid w:val="00667A67"/>
    <w:rsid w:val="0067245D"/>
    <w:rsid w:val="006724B3"/>
    <w:rsid w:val="00674238"/>
    <w:rsid w:val="0068470E"/>
    <w:rsid w:val="00690E49"/>
    <w:rsid w:val="00695DCD"/>
    <w:rsid w:val="006A05CC"/>
    <w:rsid w:val="006A1E4D"/>
    <w:rsid w:val="006A3149"/>
    <w:rsid w:val="006A35A7"/>
    <w:rsid w:val="006A7038"/>
    <w:rsid w:val="006B3AF4"/>
    <w:rsid w:val="006B6C5C"/>
    <w:rsid w:val="006C1F03"/>
    <w:rsid w:val="006D459C"/>
    <w:rsid w:val="006D5C0A"/>
    <w:rsid w:val="006D6504"/>
    <w:rsid w:val="006D74B5"/>
    <w:rsid w:val="006E5094"/>
    <w:rsid w:val="006F0CCE"/>
    <w:rsid w:val="006F267E"/>
    <w:rsid w:val="007044D4"/>
    <w:rsid w:val="0070544A"/>
    <w:rsid w:val="00711890"/>
    <w:rsid w:val="007152D7"/>
    <w:rsid w:val="00715D99"/>
    <w:rsid w:val="007209A0"/>
    <w:rsid w:val="00721541"/>
    <w:rsid w:val="00731169"/>
    <w:rsid w:val="00731686"/>
    <w:rsid w:val="00733099"/>
    <w:rsid w:val="0074542A"/>
    <w:rsid w:val="00746C14"/>
    <w:rsid w:val="00761C0A"/>
    <w:rsid w:val="00766784"/>
    <w:rsid w:val="00777DF1"/>
    <w:rsid w:val="0078386D"/>
    <w:rsid w:val="007960A2"/>
    <w:rsid w:val="007B1D4C"/>
    <w:rsid w:val="007C1EF3"/>
    <w:rsid w:val="007C2C59"/>
    <w:rsid w:val="007C75B9"/>
    <w:rsid w:val="007F3B24"/>
    <w:rsid w:val="00801F23"/>
    <w:rsid w:val="00811BC1"/>
    <w:rsid w:val="00817E06"/>
    <w:rsid w:val="00823C29"/>
    <w:rsid w:val="0083091F"/>
    <w:rsid w:val="00837632"/>
    <w:rsid w:val="0085640F"/>
    <w:rsid w:val="008567AA"/>
    <w:rsid w:val="0086035B"/>
    <w:rsid w:val="008728CB"/>
    <w:rsid w:val="0088511B"/>
    <w:rsid w:val="00891AE0"/>
    <w:rsid w:val="00892712"/>
    <w:rsid w:val="0089711E"/>
    <w:rsid w:val="008A46C2"/>
    <w:rsid w:val="008A680A"/>
    <w:rsid w:val="008B0BB0"/>
    <w:rsid w:val="008B0DAA"/>
    <w:rsid w:val="008C3115"/>
    <w:rsid w:val="008E6C4B"/>
    <w:rsid w:val="008E730F"/>
    <w:rsid w:val="008F18C0"/>
    <w:rsid w:val="008F4ECE"/>
    <w:rsid w:val="00907648"/>
    <w:rsid w:val="0091396F"/>
    <w:rsid w:val="00920329"/>
    <w:rsid w:val="00927410"/>
    <w:rsid w:val="00927DD1"/>
    <w:rsid w:val="00930FDE"/>
    <w:rsid w:val="009324FC"/>
    <w:rsid w:val="009344A3"/>
    <w:rsid w:val="009414A1"/>
    <w:rsid w:val="0095426D"/>
    <w:rsid w:val="00962994"/>
    <w:rsid w:val="00973438"/>
    <w:rsid w:val="00975981"/>
    <w:rsid w:val="009779B3"/>
    <w:rsid w:val="00982DBF"/>
    <w:rsid w:val="00984A16"/>
    <w:rsid w:val="00984C93"/>
    <w:rsid w:val="00987CE1"/>
    <w:rsid w:val="00990840"/>
    <w:rsid w:val="0099405C"/>
    <w:rsid w:val="00994F30"/>
    <w:rsid w:val="009C5633"/>
    <w:rsid w:val="009C600F"/>
    <w:rsid w:val="009D125F"/>
    <w:rsid w:val="009D31EC"/>
    <w:rsid w:val="009D3380"/>
    <w:rsid w:val="009D3723"/>
    <w:rsid w:val="009E04F2"/>
    <w:rsid w:val="009E7793"/>
    <w:rsid w:val="009F39F3"/>
    <w:rsid w:val="009F4D8C"/>
    <w:rsid w:val="009F5F59"/>
    <w:rsid w:val="00A033B4"/>
    <w:rsid w:val="00A03B7B"/>
    <w:rsid w:val="00A119F0"/>
    <w:rsid w:val="00A200C9"/>
    <w:rsid w:val="00A250D5"/>
    <w:rsid w:val="00A261B4"/>
    <w:rsid w:val="00A32F56"/>
    <w:rsid w:val="00A344AC"/>
    <w:rsid w:val="00A36028"/>
    <w:rsid w:val="00A46C1B"/>
    <w:rsid w:val="00A5502C"/>
    <w:rsid w:val="00A60FF5"/>
    <w:rsid w:val="00A77585"/>
    <w:rsid w:val="00A80BE9"/>
    <w:rsid w:val="00A82429"/>
    <w:rsid w:val="00A82F54"/>
    <w:rsid w:val="00A91424"/>
    <w:rsid w:val="00A93E05"/>
    <w:rsid w:val="00AA1ACD"/>
    <w:rsid w:val="00AA2C77"/>
    <w:rsid w:val="00AA60E2"/>
    <w:rsid w:val="00AC3FB9"/>
    <w:rsid w:val="00AC4100"/>
    <w:rsid w:val="00AC702A"/>
    <w:rsid w:val="00AC7C5F"/>
    <w:rsid w:val="00AD226F"/>
    <w:rsid w:val="00AE331F"/>
    <w:rsid w:val="00AE6017"/>
    <w:rsid w:val="00AE7FD9"/>
    <w:rsid w:val="00B05ADC"/>
    <w:rsid w:val="00B13A52"/>
    <w:rsid w:val="00B23262"/>
    <w:rsid w:val="00B24CF4"/>
    <w:rsid w:val="00B26993"/>
    <w:rsid w:val="00B36A63"/>
    <w:rsid w:val="00B40F6F"/>
    <w:rsid w:val="00B4570C"/>
    <w:rsid w:val="00B5208C"/>
    <w:rsid w:val="00B52834"/>
    <w:rsid w:val="00B52CFD"/>
    <w:rsid w:val="00B53D60"/>
    <w:rsid w:val="00B5623F"/>
    <w:rsid w:val="00B71946"/>
    <w:rsid w:val="00B74876"/>
    <w:rsid w:val="00B74B79"/>
    <w:rsid w:val="00B82DB8"/>
    <w:rsid w:val="00B87F4D"/>
    <w:rsid w:val="00B96C15"/>
    <w:rsid w:val="00BB7485"/>
    <w:rsid w:val="00BB7C2B"/>
    <w:rsid w:val="00BC1664"/>
    <w:rsid w:val="00BC2546"/>
    <w:rsid w:val="00BC413F"/>
    <w:rsid w:val="00BC4A49"/>
    <w:rsid w:val="00BC7D86"/>
    <w:rsid w:val="00BF3763"/>
    <w:rsid w:val="00C0184B"/>
    <w:rsid w:val="00C05085"/>
    <w:rsid w:val="00C1593D"/>
    <w:rsid w:val="00C159CA"/>
    <w:rsid w:val="00C160EC"/>
    <w:rsid w:val="00C1796A"/>
    <w:rsid w:val="00C20AAE"/>
    <w:rsid w:val="00C2645C"/>
    <w:rsid w:val="00C33EFA"/>
    <w:rsid w:val="00C37FC7"/>
    <w:rsid w:val="00C426F4"/>
    <w:rsid w:val="00C5130F"/>
    <w:rsid w:val="00C56C7E"/>
    <w:rsid w:val="00C76BE7"/>
    <w:rsid w:val="00C776A4"/>
    <w:rsid w:val="00C82A02"/>
    <w:rsid w:val="00CA2C6C"/>
    <w:rsid w:val="00CA43D3"/>
    <w:rsid w:val="00CA7021"/>
    <w:rsid w:val="00CB0F82"/>
    <w:rsid w:val="00CB433C"/>
    <w:rsid w:val="00CB5179"/>
    <w:rsid w:val="00CC0600"/>
    <w:rsid w:val="00CC78AC"/>
    <w:rsid w:val="00CE386B"/>
    <w:rsid w:val="00CE5EDE"/>
    <w:rsid w:val="00CE7A1A"/>
    <w:rsid w:val="00CF2CC7"/>
    <w:rsid w:val="00CF3540"/>
    <w:rsid w:val="00CF7953"/>
    <w:rsid w:val="00D05B94"/>
    <w:rsid w:val="00D07232"/>
    <w:rsid w:val="00D10245"/>
    <w:rsid w:val="00D11147"/>
    <w:rsid w:val="00D21BDD"/>
    <w:rsid w:val="00D2209F"/>
    <w:rsid w:val="00D25401"/>
    <w:rsid w:val="00D257BB"/>
    <w:rsid w:val="00D46341"/>
    <w:rsid w:val="00D47E24"/>
    <w:rsid w:val="00D65F07"/>
    <w:rsid w:val="00D72DDA"/>
    <w:rsid w:val="00D82292"/>
    <w:rsid w:val="00D92BB7"/>
    <w:rsid w:val="00DA75B0"/>
    <w:rsid w:val="00DC50BC"/>
    <w:rsid w:val="00DC76D2"/>
    <w:rsid w:val="00DD30ED"/>
    <w:rsid w:val="00E16217"/>
    <w:rsid w:val="00E17F4F"/>
    <w:rsid w:val="00E21D97"/>
    <w:rsid w:val="00E2652C"/>
    <w:rsid w:val="00E27867"/>
    <w:rsid w:val="00E350CD"/>
    <w:rsid w:val="00E403F0"/>
    <w:rsid w:val="00E44342"/>
    <w:rsid w:val="00E47579"/>
    <w:rsid w:val="00E534E4"/>
    <w:rsid w:val="00E578DA"/>
    <w:rsid w:val="00E64C21"/>
    <w:rsid w:val="00E66D61"/>
    <w:rsid w:val="00E74108"/>
    <w:rsid w:val="00E826FF"/>
    <w:rsid w:val="00E83C66"/>
    <w:rsid w:val="00E86EF9"/>
    <w:rsid w:val="00EA0B4F"/>
    <w:rsid w:val="00EA0CA6"/>
    <w:rsid w:val="00EA412C"/>
    <w:rsid w:val="00EA49CB"/>
    <w:rsid w:val="00EA5E48"/>
    <w:rsid w:val="00EA7DEB"/>
    <w:rsid w:val="00EB02D7"/>
    <w:rsid w:val="00EC1A8C"/>
    <w:rsid w:val="00EC24C6"/>
    <w:rsid w:val="00EC4587"/>
    <w:rsid w:val="00ED3968"/>
    <w:rsid w:val="00ED7265"/>
    <w:rsid w:val="00EF2255"/>
    <w:rsid w:val="00EF2933"/>
    <w:rsid w:val="00F01BD2"/>
    <w:rsid w:val="00F037F8"/>
    <w:rsid w:val="00F05146"/>
    <w:rsid w:val="00F1115D"/>
    <w:rsid w:val="00F14589"/>
    <w:rsid w:val="00F150EB"/>
    <w:rsid w:val="00F1543D"/>
    <w:rsid w:val="00F245E3"/>
    <w:rsid w:val="00F25BBC"/>
    <w:rsid w:val="00F3513C"/>
    <w:rsid w:val="00F3605A"/>
    <w:rsid w:val="00F465C5"/>
    <w:rsid w:val="00F5180D"/>
    <w:rsid w:val="00F51B21"/>
    <w:rsid w:val="00F51D87"/>
    <w:rsid w:val="00F5256C"/>
    <w:rsid w:val="00F6561D"/>
    <w:rsid w:val="00F656EE"/>
    <w:rsid w:val="00F67240"/>
    <w:rsid w:val="00F7445B"/>
    <w:rsid w:val="00F77150"/>
    <w:rsid w:val="00F8142D"/>
    <w:rsid w:val="00F8455C"/>
    <w:rsid w:val="00F94E4E"/>
    <w:rsid w:val="00F95D3F"/>
    <w:rsid w:val="00FA0940"/>
    <w:rsid w:val="00FA566A"/>
    <w:rsid w:val="00FB3D97"/>
    <w:rsid w:val="00FC04C5"/>
    <w:rsid w:val="00FD0046"/>
    <w:rsid w:val="00FD45CD"/>
    <w:rsid w:val="00FE3D4F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E9D1397"/>
  <w15:docId w15:val="{8EF3E2FF-30CF-4635-B9FA-0BCDB5BE2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uiPriority="99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Strong" w:uiPriority="22"/>
    <w:lsdException w:name="Emphasis" w:uiPriority="2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uiPriority="99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34" w:unhideWhenUsed="1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val="en-US"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uiPriority w:val="99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uiPriority w:val="5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7EC2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unhideWhenUsed/>
    <w:qFormat/>
    <w:rsid w:val="0078386D"/>
    <w:pPr>
      <w:ind w:left="720"/>
      <w:contextualSpacing/>
    </w:pPr>
  </w:style>
  <w:style w:type="character" w:customStyle="1" w:styleId="FooterChar">
    <w:name w:val="Footer Char"/>
    <w:basedOn w:val="DefaultParagraphFont"/>
    <w:link w:val="Footer"/>
    <w:uiPriority w:val="99"/>
    <w:rsid w:val="00982DBF"/>
    <w:rPr>
      <w:rFonts w:ascii="Calibri" w:eastAsia="Times New Roman" w:hAnsi="Calibri" w:cs="Times New Roman"/>
      <w:sz w:val="18"/>
      <w:szCs w:val="18"/>
    </w:rPr>
  </w:style>
  <w:style w:type="character" w:customStyle="1" w:styleId="selected">
    <w:name w:val="selected"/>
    <w:basedOn w:val="DefaultParagraphFont"/>
    <w:rsid w:val="00A80B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90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5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9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30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99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13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97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2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78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23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01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32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28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16629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72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43051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40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87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69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8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9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66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35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0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33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45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8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60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20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5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15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2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5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72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19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44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9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62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99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08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8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03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8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78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37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32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74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57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6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26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68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2</Pages>
  <Words>384</Words>
  <Characters>2189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kgp srinagar</dc:creator>
  <cp:lastModifiedBy>kgpolysgr58@gmail.com</cp:lastModifiedBy>
  <cp:revision>14</cp:revision>
  <cp:lastPrinted>2025-12-06T06:00:00Z</cp:lastPrinted>
  <dcterms:created xsi:type="dcterms:W3CDTF">2025-12-04T16:24:00Z</dcterms:created>
  <dcterms:modified xsi:type="dcterms:W3CDTF">2025-12-06T06:00:00Z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147bd31e92497e361bf6ea763558e48bf5a1575f3d2af950cc18e7bb3f2eb1e8</vt:lpwstr>
  </property>
</Properties>
</file>