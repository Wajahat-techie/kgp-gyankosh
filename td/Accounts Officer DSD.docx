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6022" w14:textId="7E3B36F6" w:rsidR="00BD636C" w:rsidRPr="00A526B7" w:rsidRDefault="00097B0B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A526B7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A77653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A526B7">
        <w:rPr>
          <w:rFonts w:ascii="Tahoma" w:hAnsi="Tahoma" w:cs="Tahoma"/>
          <w:color w:val="1F1F1F"/>
          <w:sz w:val="25"/>
          <w:szCs w:val="25"/>
        </w:rPr>
        <w:t>,</w:t>
      </w:r>
    </w:p>
    <w:p w14:paraId="68081279" w14:textId="77777777" w:rsidR="008B00CD" w:rsidRPr="00A526B7" w:rsidRDefault="008B00CD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A526B7">
        <w:rPr>
          <w:rFonts w:ascii="Tahoma" w:hAnsi="Tahoma" w:cs="Tahoma"/>
          <w:color w:val="1F1F1F"/>
          <w:sz w:val="25"/>
          <w:szCs w:val="25"/>
        </w:rPr>
        <w:t>Department of Skill Development,</w:t>
      </w:r>
    </w:p>
    <w:p w14:paraId="2D0FE9B6" w14:textId="409BDA29" w:rsidR="003B0B6E" w:rsidRPr="00A526B7" w:rsidRDefault="008B00CD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A526B7">
        <w:rPr>
          <w:rFonts w:ascii="Tahoma" w:hAnsi="Tahoma" w:cs="Tahoma"/>
          <w:color w:val="1F1F1F"/>
          <w:sz w:val="25"/>
          <w:szCs w:val="25"/>
        </w:rPr>
        <w:t>Jammu and Kashmir.</w:t>
      </w:r>
    </w:p>
    <w:p w14:paraId="6DAC337B" w14:textId="77777777" w:rsidR="00097B0B" w:rsidRPr="00A526B7" w:rsidRDefault="00097B0B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4573E604" w14:textId="0942294F" w:rsidR="00C267BE" w:rsidRPr="00A526B7" w:rsidRDefault="00900EE4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A526B7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526B7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A526B7">
        <w:rPr>
          <w:rFonts w:ascii="Tahoma" w:hAnsi="Tahoma" w:cs="Tahoma"/>
          <w:color w:val="1F1F1F"/>
          <w:sz w:val="25"/>
          <w:szCs w:val="25"/>
        </w:rPr>
        <w:t>Estt</w:t>
      </w:r>
      <w:r w:rsidRPr="00A526B7">
        <w:rPr>
          <w:rFonts w:ascii="Tahoma" w:hAnsi="Tahoma" w:cs="Tahoma"/>
          <w:color w:val="1F1F1F"/>
          <w:sz w:val="25"/>
          <w:szCs w:val="25"/>
        </w:rPr>
        <w:t>/</w:t>
      </w:r>
      <w:r w:rsidR="0060672C" w:rsidRPr="00A526B7">
        <w:rPr>
          <w:rFonts w:ascii="Tahoma" w:hAnsi="Tahoma" w:cs="Tahoma"/>
          <w:color w:val="1F1F1F"/>
          <w:sz w:val="25"/>
          <w:szCs w:val="25"/>
        </w:rPr>
        <w:t>202</w:t>
      </w:r>
      <w:r w:rsidR="009D6012" w:rsidRPr="00A526B7">
        <w:rPr>
          <w:rFonts w:ascii="Tahoma" w:hAnsi="Tahoma" w:cs="Tahoma"/>
          <w:color w:val="1F1F1F"/>
          <w:sz w:val="25"/>
          <w:szCs w:val="25"/>
        </w:rPr>
        <w:t>6</w:t>
      </w:r>
      <w:r w:rsidR="00064C45" w:rsidRPr="00A526B7">
        <w:rPr>
          <w:rFonts w:ascii="Tahoma" w:hAnsi="Tahoma" w:cs="Tahoma"/>
          <w:color w:val="1F1F1F"/>
          <w:sz w:val="25"/>
          <w:szCs w:val="25"/>
        </w:rPr>
        <w:t>/</w:t>
      </w:r>
      <w:r w:rsidR="00097B0B"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46D77"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5A09E2" w:rsidRPr="00A526B7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064C45" w:rsidRPr="00A526B7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A526B7">
        <w:rPr>
          <w:rFonts w:ascii="Tahoma" w:hAnsi="Tahoma" w:cs="Tahoma"/>
          <w:color w:val="1F1F1F"/>
          <w:sz w:val="25"/>
          <w:szCs w:val="25"/>
        </w:rPr>
        <w:t xml:space="preserve">                           </w:t>
      </w:r>
      <w:r w:rsid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13B53"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526B7">
        <w:rPr>
          <w:rFonts w:ascii="Tahoma" w:hAnsi="Tahoma" w:cs="Tahoma"/>
          <w:color w:val="1F1F1F"/>
          <w:sz w:val="25"/>
          <w:szCs w:val="25"/>
        </w:rPr>
        <w:t>Dated</w:t>
      </w:r>
      <w:r w:rsidR="006D627E" w:rsidRPr="00A526B7">
        <w:rPr>
          <w:rFonts w:ascii="Tahoma" w:hAnsi="Tahoma" w:cs="Tahoma"/>
          <w:color w:val="1F1F1F"/>
          <w:sz w:val="25"/>
          <w:szCs w:val="25"/>
        </w:rPr>
        <w:t>:</w:t>
      </w:r>
      <w:r w:rsidR="0090001E" w:rsidRPr="00A526B7">
        <w:rPr>
          <w:rFonts w:ascii="Tahoma" w:hAnsi="Tahoma" w:cs="Tahoma"/>
          <w:color w:val="1F1F1F"/>
          <w:sz w:val="25"/>
          <w:szCs w:val="25"/>
        </w:rPr>
        <w:t>2</w:t>
      </w:r>
      <w:r w:rsidR="00097B0B" w:rsidRPr="00A526B7">
        <w:rPr>
          <w:rFonts w:ascii="Tahoma" w:hAnsi="Tahoma" w:cs="Tahoma"/>
          <w:color w:val="1F1F1F"/>
          <w:sz w:val="25"/>
          <w:szCs w:val="25"/>
        </w:rPr>
        <w:t>8</w:t>
      </w:r>
      <w:r w:rsidR="00446D77" w:rsidRPr="00A526B7">
        <w:rPr>
          <w:rFonts w:ascii="Tahoma" w:hAnsi="Tahoma" w:cs="Tahoma"/>
          <w:color w:val="1F1F1F"/>
          <w:sz w:val="25"/>
          <w:szCs w:val="25"/>
        </w:rPr>
        <w:t>-0</w:t>
      </w:r>
      <w:r w:rsidR="00097B0B" w:rsidRPr="00A526B7">
        <w:rPr>
          <w:rFonts w:ascii="Tahoma" w:hAnsi="Tahoma" w:cs="Tahoma"/>
          <w:color w:val="1F1F1F"/>
          <w:sz w:val="25"/>
          <w:szCs w:val="25"/>
        </w:rPr>
        <w:t>7</w:t>
      </w:r>
      <w:r w:rsidR="00446D77" w:rsidRPr="00A526B7">
        <w:rPr>
          <w:rFonts w:ascii="Tahoma" w:hAnsi="Tahoma" w:cs="Tahoma"/>
          <w:color w:val="1F1F1F"/>
          <w:sz w:val="25"/>
          <w:szCs w:val="25"/>
        </w:rPr>
        <w:t>-2026</w:t>
      </w:r>
    </w:p>
    <w:p w14:paraId="72293ECE" w14:textId="284FF748" w:rsidR="00097B0B" w:rsidRPr="00A526B7" w:rsidRDefault="00097B0B" w:rsidP="00097B0B">
      <w:pPr>
        <w:tabs>
          <w:tab w:val="left" w:pos="-142"/>
        </w:tabs>
        <w:rPr>
          <w:rFonts w:ascii="Tahoma" w:hAnsi="Tahoma" w:cs="Tahoma"/>
          <w:color w:val="1F1F1F"/>
          <w:sz w:val="25"/>
          <w:szCs w:val="25"/>
        </w:rPr>
      </w:pPr>
    </w:p>
    <w:p w14:paraId="335B4DF6" w14:textId="4C351D12" w:rsidR="00097B0B" w:rsidRPr="00A526B7" w:rsidRDefault="00097B0B" w:rsidP="00097B0B">
      <w:pPr>
        <w:tabs>
          <w:tab w:val="left" w:pos="-142"/>
        </w:tabs>
        <w:rPr>
          <w:rFonts w:ascii="Tahoma" w:hAnsi="Tahoma" w:cs="Tahoma"/>
          <w:b/>
          <w:bCs/>
          <w:color w:val="1F1F1F"/>
          <w:sz w:val="25"/>
          <w:szCs w:val="25"/>
        </w:rPr>
      </w:pPr>
      <w:r w:rsidRPr="00A526B7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Request for </w:t>
      </w:r>
      <w:r w:rsidR="00A526B7">
        <w:rPr>
          <w:rFonts w:ascii="Tahoma" w:hAnsi="Tahoma" w:cs="Tahoma"/>
          <w:b/>
          <w:bCs/>
          <w:color w:val="1F1F1F"/>
          <w:sz w:val="25"/>
          <w:szCs w:val="25"/>
        </w:rPr>
        <w:t>correction/updation</w:t>
      </w:r>
      <w:r w:rsidRPr="00A526B7">
        <w:rPr>
          <w:rFonts w:ascii="Tahoma" w:hAnsi="Tahoma" w:cs="Tahoma"/>
          <w:b/>
          <w:bCs/>
          <w:color w:val="1F1F1F"/>
          <w:sz w:val="25"/>
          <w:szCs w:val="25"/>
        </w:rPr>
        <w:t xml:space="preserve"> of employee details in HRMS.</w:t>
      </w:r>
    </w:p>
    <w:p w14:paraId="66ACC68B" w14:textId="77777777" w:rsidR="00097B0B" w:rsidRPr="00A526B7" w:rsidRDefault="00097B0B" w:rsidP="00097B0B">
      <w:pPr>
        <w:tabs>
          <w:tab w:val="left" w:pos="-142"/>
        </w:tabs>
        <w:rPr>
          <w:rFonts w:ascii="Tahoma" w:hAnsi="Tahoma" w:cs="Tahoma"/>
          <w:color w:val="1F1F1F"/>
          <w:sz w:val="25"/>
          <w:szCs w:val="25"/>
        </w:rPr>
      </w:pPr>
    </w:p>
    <w:p w14:paraId="50CAAA36" w14:textId="23A095A0" w:rsidR="00097B0B" w:rsidRPr="00A526B7" w:rsidRDefault="00097B0B" w:rsidP="00097B0B">
      <w:pPr>
        <w:tabs>
          <w:tab w:val="left" w:pos="-142"/>
        </w:tabs>
        <w:rPr>
          <w:rFonts w:ascii="Tahoma" w:hAnsi="Tahoma" w:cs="Tahoma"/>
          <w:color w:val="1F1F1F"/>
          <w:sz w:val="25"/>
          <w:szCs w:val="25"/>
        </w:rPr>
      </w:pPr>
      <w:r w:rsidRPr="00A526B7">
        <w:rPr>
          <w:rFonts w:ascii="Tahoma" w:hAnsi="Tahoma" w:cs="Tahoma"/>
          <w:color w:val="1F1F1F"/>
          <w:sz w:val="25"/>
          <w:szCs w:val="25"/>
        </w:rPr>
        <w:t>Sir,</w:t>
      </w:r>
    </w:p>
    <w:p w14:paraId="79DBA652" w14:textId="0F8D5D91" w:rsidR="00A526B7" w:rsidRPr="00A526B7" w:rsidRDefault="00097B0B" w:rsidP="00A526B7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526B7">
        <w:rPr>
          <w:rFonts w:ascii="Tahoma" w:hAnsi="Tahoma" w:cs="Tahoma"/>
          <w:color w:val="1F1F1F"/>
          <w:sz w:val="25"/>
          <w:szCs w:val="25"/>
        </w:rPr>
        <w:t>As per mail communication</w:t>
      </w:r>
      <w:r w:rsidR="00A77653">
        <w:rPr>
          <w:rFonts w:ascii="Tahoma" w:hAnsi="Tahoma" w:cs="Tahoma"/>
          <w:color w:val="1F1F1F"/>
          <w:sz w:val="25"/>
          <w:szCs w:val="25"/>
        </w:rPr>
        <w:t xml:space="preserve"> from your office</w:t>
      </w:r>
      <w:r w:rsidRPr="00A526B7">
        <w:rPr>
          <w:rFonts w:ascii="Tahoma" w:hAnsi="Tahoma" w:cs="Tahoma"/>
          <w:color w:val="1F1F1F"/>
          <w:sz w:val="25"/>
          <w:szCs w:val="25"/>
        </w:rPr>
        <w:t xml:space="preserve">, the information </w:t>
      </w:r>
      <w:r w:rsidR="00A526B7">
        <w:rPr>
          <w:rFonts w:ascii="Tahoma" w:hAnsi="Tahoma" w:cs="Tahoma"/>
          <w:color w:val="1F1F1F"/>
          <w:sz w:val="25"/>
          <w:szCs w:val="25"/>
        </w:rPr>
        <w:t xml:space="preserve">related to the Correction/updation </w:t>
      </w:r>
      <w:r w:rsidRPr="00A526B7">
        <w:rPr>
          <w:rFonts w:ascii="Tahoma" w:hAnsi="Tahoma" w:cs="Tahoma"/>
          <w:color w:val="1F1F1F"/>
          <w:sz w:val="25"/>
          <w:szCs w:val="25"/>
        </w:rPr>
        <w:t xml:space="preserve">was sought from the Officers/Officials of the </w:t>
      </w:r>
      <w:r w:rsidR="00D31414" w:rsidRPr="00A526B7">
        <w:rPr>
          <w:rFonts w:ascii="Tahoma" w:hAnsi="Tahoma" w:cs="Tahoma"/>
          <w:color w:val="1F1F1F"/>
          <w:sz w:val="25"/>
          <w:szCs w:val="25"/>
        </w:rPr>
        <w:t>institution. Based</w:t>
      </w:r>
      <w:r w:rsidRPr="00A526B7">
        <w:rPr>
          <w:rFonts w:ascii="Tahoma" w:hAnsi="Tahoma" w:cs="Tahoma"/>
          <w:color w:val="1F1F1F"/>
          <w:sz w:val="25"/>
          <w:szCs w:val="25"/>
        </w:rPr>
        <w:t xml:space="preserve"> on the responses received, kindly find below the details of the required </w:t>
      </w:r>
      <w:r w:rsidR="00A526B7">
        <w:rPr>
          <w:rFonts w:ascii="Tahoma" w:hAnsi="Tahoma" w:cs="Tahoma"/>
          <w:color w:val="1F1F1F"/>
          <w:sz w:val="25"/>
          <w:szCs w:val="25"/>
        </w:rPr>
        <w:t>corrections/updations</w:t>
      </w:r>
      <w:r w:rsidRPr="00A526B7">
        <w:rPr>
          <w:rFonts w:ascii="Tahoma" w:hAnsi="Tahoma" w:cs="Tahoma"/>
          <w:color w:val="1F1F1F"/>
          <w:sz w:val="25"/>
          <w:szCs w:val="25"/>
        </w:rPr>
        <w:t xml:space="preserve"> along with the old value and the new (correct) value</w:t>
      </w:r>
      <w:r w:rsidR="006A688A">
        <w:rPr>
          <w:rFonts w:ascii="Tahoma" w:hAnsi="Tahoma" w:cs="Tahoma"/>
          <w:color w:val="1F1F1F"/>
          <w:sz w:val="25"/>
          <w:szCs w:val="25"/>
        </w:rPr>
        <w:t xml:space="preserve"> to be processed on the HRMS portal</w:t>
      </w:r>
      <w:r w:rsidRPr="00A526B7">
        <w:rPr>
          <w:rFonts w:ascii="Tahoma" w:hAnsi="Tahoma" w:cs="Tahoma"/>
          <w:color w:val="1F1F1F"/>
          <w:sz w:val="25"/>
          <w:szCs w:val="25"/>
        </w:rPr>
        <w:t>. The necessary supporting documents are also enclosed herewith for ready reference</w:t>
      </w:r>
      <w:r w:rsidR="00A77653">
        <w:rPr>
          <w:rFonts w:ascii="Tahoma" w:hAnsi="Tahoma" w:cs="Tahoma"/>
          <w:color w:val="1F1F1F"/>
          <w:sz w:val="25"/>
          <w:szCs w:val="25"/>
        </w:rPr>
        <w:t>.</w:t>
      </w:r>
    </w:p>
    <w:p w14:paraId="64B1C33A" w14:textId="632EE827" w:rsidR="00A526B7" w:rsidRPr="00A526B7" w:rsidRDefault="00A526B7" w:rsidP="00097B0B">
      <w:pPr>
        <w:tabs>
          <w:tab w:val="left" w:pos="-142"/>
        </w:tabs>
        <w:rPr>
          <w:rFonts w:ascii="Tahoma" w:hAnsi="Tahoma" w:cs="Tahoma"/>
          <w:color w:val="1F1F1F"/>
          <w:sz w:val="25"/>
          <w:szCs w:val="25"/>
        </w:rPr>
      </w:pPr>
      <w:r w:rsidRPr="00A526B7">
        <w:rPr>
          <w:rFonts w:ascii="Tahoma" w:hAnsi="Tahoma" w:cs="Tahoma"/>
          <w:noProof/>
          <w:color w:val="1F1F1F"/>
          <w:sz w:val="25"/>
          <w:szCs w:val="25"/>
        </w:rPr>
        <w:drawing>
          <wp:inline distT="0" distB="0" distL="0" distR="0" wp14:anchorId="198D0C84" wp14:editId="041DBD32">
            <wp:extent cx="6680200" cy="2273300"/>
            <wp:effectExtent l="19050" t="19050" r="25400" b="12700"/>
            <wp:docPr id="168949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95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5774" cy="227519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D3CF4A" w14:textId="77777777" w:rsidR="00A526B7" w:rsidRPr="00A526B7" w:rsidRDefault="00A526B7" w:rsidP="00097B0B">
      <w:pPr>
        <w:tabs>
          <w:tab w:val="left" w:pos="-142"/>
        </w:tabs>
        <w:rPr>
          <w:rFonts w:ascii="Tahoma" w:hAnsi="Tahoma" w:cs="Tahoma"/>
          <w:color w:val="1F1F1F"/>
          <w:sz w:val="25"/>
          <w:szCs w:val="25"/>
        </w:rPr>
      </w:pPr>
    </w:p>
    <w:p w14:paraId="27A5B9F9" w14:textId="24DAD26C" w:rsidR="00A526B7" w:rsidRPr="00A526B7" w:rsidRDefault="00A526B7" w:rsidP="00A526B7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526B7">
        <w:rPr>
          <w:rFonts w:ascii="Tahoma" w:hAnsi="Tahoma" w:cs="Tahoma"/>
          <w:color w:val="1F1F1F"/>
          <w:sz w:val="25"/>
          <w:szCs w:val="25"/>
        </w:rPr>
        <w:t xml:space="preserve">It is therefore requested that the necessary </w:t>
      </w:r>
      <w:r w:rsidR="006A688A">
        <w:rPr>
          <w:rFonts w:ascii="Tahoma" w:hAnsi="Tahoma" w:cs="Tahoma"/>
          <w:color w:val="1F1F1F"/>
          <w:sz w:val="25"/>
          <w:szCs w:val="25"/>
        </w:rPr>
        <w:t>corrections/updation</w:t>
      </w:r>
      <w:r w:rsidRPr="00A526B7">
        <w:rPr>
          <w:rFonts w:ascii="Tahoma" w:hAnsi="Tahoma" w:cs="Tahoma"/>
          <w:color w:val="1F1F1F"/>
          <w:sz w:val="25"/>
          <w:szCs w:val="25"/>
        </w:rPr>
        <w:t xml:space="preserve"> may kindly be carried out in the HRMS</w:t>
      </w:r>
      <w:r w:rsidR="006A688A">
        <w:rPr>
          <w:rFonts w:ascii="Tahoma" w:hAnsi="Tahoma" w:cs="Tahoma"/>
          <w:color w:val="1F1F1F"/>
          <w:sz w:val="25"/>
          <w:szCs w:val="25"/>
        </w:rPr>
        <w:t xml:space="preserve"> of the </w:t>
      </w:r>
      <w:r w:rsidR="00841530">
        <w:rPr>
          <w:rFonts w:ascii="Tahoma" w:hAnsi="Tahoma" w:cs="Tahoma"/>
          <w:color w:val="1F1F1F"/>
          <w:sz w:val="25"/>
          <w:szCs w:val="25"/>
        </w:rPr>
        <w:t>above-mentioned</w:t>
      </w:r>
      <w:r w:rsidR="006A688A">
        <w:rPr>
          <w:rFonts w:ascii="Tahoma" w:hAnsi="Tahoma" w:cs="Tahoma"/>
          <w:color w:val="1F1F1F"/>
          <w:sz w:val="25"/>
          <w:szCs w:val="25"/>
        </w:rPr>
        <w:t xml:space="preserve"> Officers/Officials.</w:t>
      </w:r>
    </w:p>
    <w:p w14:paraId="59DD07E2" w14:textId="77777777" w:rsidR="00A526B7" w:rsidRPr="00A526B7" w:rsidRDefault="00A526B7" w:rsidP="00097B0B">
      <w:pPr>
        <w:tabs>
          <w:tab w:val="left" w:pos="-142"/>
        </w:tabs>
        <w:rPr>
          <w:rFonts w:ascii="Tahoma" w:hAnsi="Tahoma" w:cs="Tahoma"/>
          <w:color w:val="1F1F1F"/>
          <w:sz w:val="25"/>
          <w:szCs w:val="25"/>
        </w:rPr>
      </w:pPr>
    </w:p>
    <w:p w14:paraId="1CE7085A" w14:textId="77777777" w:rsidR="00097B0B" w:rsidRDefault="00097B0B" w:rsidP="00097B0B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</w:p>
    <w:p w14:paraId="10EA42D3" w14:textId="77777777" w:rsidR="00097B0B" w:rsidRDefault="00097B0B" w:rsidP="00097B0B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</w:p>
    <w:p w14:paraId="06BD42A3" w14:textId="77777777" w:rsidR="00097B0B" w:rsidRDefault="00097B0B" w:rsidP="00097B0B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</w:p>
    <w:p w14:paraId="3F5A4B95" w14:textId="77777777" w:rsidR="00097B0B" w:rsidRPr="00097B0B" w:rsidRDefault="00097B0B" w:rsidP="00097B0B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</w:p>
    <w:p w14:paraId="7DCA8078" w14:textId="1458FA1F" w:rsidR="004340BC" w:rsidRPr="00A526B7" w:rsidRDefault="00743BE6" w:rsidP="00A526B7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A526B7">
        <w:rPr>
          <w:rFonts w:ascii="Tahoma" w:hAnsi="Tahoma" w:cs="Tahoma"/>
          <w:color w:val="1F1F1F"/>
          <w:sz w:val="24"/>
          <w:szCs w:val="24"/>
        </w:rPr>
        <w:t xml:space="preserve">    </w:t>
      </w:r>
      <w:r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</w:t>
      </w:r>
      <w:r w:rsidR="006A688A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6064BA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D9284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724A1" w:rsidRPr="00A526B7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4B496B" w:rsidRPr="00A526B7">
        <w:rPr>
          <w:rFonts w:ascii="Tahoma" w:hAnsi="Tahoma" w:cs="Tahoma"/>
          <w:color w:val="1F1F1F"/>
          <w:sz w:val="25"/>
          <w:szCs w:val="25"/>
        </w:rPr>
        <w:t>Faithfully</w:t>
      </w:r>
    </w:p>
    <w:p w14:paraId="095D445D" w14:textId="27D1FF3B" w:rsidR="004340BC" w:rsidRPr="00A526B7" w:rsidRDefault="00247F81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526B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526B7">
        <w:rPr>
          <w:rFonts w:ascii="Tahoma" w:hAnsi="Tahoma" w:cs="Tahoma"/>
          <w:color w:val="1F1F1F"/>
          <w:sz w:val="25"/>
          <w:szCs w:val="25"/>
        </w:rPr>
        <w:t xml:space="preserve">                        </w:t>
      </w:r>
    </w:p>
    <w:p w14:paraId="3C613E04" w14:textId="06748CAE" w:rsidR="00B936AD" w:rsidRPr="00A526B7" w:rsidRDefault="00B936AD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68B1777" w14:textId="77777777" w:rsidR="006064BA" w:rsidRPr="00A526B7" w:rsidRDefault="00F82629" w:rsidP="00A526B7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526B7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B936AD"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75E88"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43BE6"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75E88" w:rsidRPr="00A526B7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F7EEADD" w14:textId="77777777" w:rsidR="006064BA" w:rsidRPr="00A526B7" w:rsidRDefault="006064BA" w:rsidP="00A526B7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526B7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</w:t>
      </w:r>
    </w:p>
    <w:p w14:paraId="2141638F" w14:textId="3208B79B" w:rsidR="00247F81" w:rsidRPr="00A526B7" w:rsidRDefault="006064BA" w:rsidP="00A526B7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526B7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</w:t>
      </w:r>
      <w:r w:rsidR="00247F81" w:rsidRPr="00A526B7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96082E3" w:rsidR="00247F81" w:rsidRPr="00A526B7" w:rsidRDefault="00247F81" w:rsidP="00A526B7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526B7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526B7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526B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936AD"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526B7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06C1C30" w14:textId="4250E984" w:rsidR="00B936AD" w:rsidRPr="00A526B7" w:rsidRDefault="00B936AD" w:rsidP="00B936AD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526B7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6064BA" w:rsidRPr="00A526B7">
        <w:rPr>
          <w:rFonts w:ascii="Tahoma" w:hAnsi="Tahoma" w:cs="Tahoma"/>
          <w:color w:val="1F1F1F"/>
          <w:sz w:val="25"/>
          <w:szCs w:val="25"/>
        </w:rPr>
        <w:t xml:space="preserve">    </w:t>
      </w:r>
      <w:r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526B7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526B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526B7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A526B7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247F81" w:rsidRPr="00A526B7">
        <w:rPr>
          <w:rFonts w:ascii="Tahoma" w:hAnsi="Tahoma" w:cs="Tahoma"/>
          <w:color w:val="1F1F1F"/>
          <w:sz w:val="25"/>
          <w:szCs w:val="25"/>
        </w:rPr>
        <w:t>Srinaga</w:t>
      </w:r>
      <w:r w:rsidR="00716985" w:rsidRPr="00A526B7">
        <w:rPr>
          <w:rFonts w:ascii="Tahoma" w:hAnsi="Tahoma" w:cs="Tahoma"/>
          <w:color w:val="1F1F1F"/>
          <w:sz w:val="25"/>
          <w:szCs w:val="25"/>
        </w:rPr>
        <w:t>r</w:t>
      </w:r>
    </w:p>
    <w:p w14:paraId="27BFE598" w14:textId="4AEC83A4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AF3DB61" w14:textId="714CF77F" w:rsidR="00A77653" w:rsidRPr="00A77653" w:rsidRDefault="00A77653" w:rsidP="00A77653">
      <w:pPr>
        <w:ind w:left="284"/>
        <w:jc w:val="both"/>
        <w:rPr>
          <w:rFonts w:ascii="Tahoma" w:hAnsi="Tahoma" w:cs="Tahoma"/>
          <w:b/>
          <w:bCs/>
          <w:sz w:val="25"/>
          <w:szCs w:val="25"/>
        </w:rPr>
      </w:pPr>
      <w:r w:rsidRPr="00A77653">
        <w:rPr>
          <w:rFonts w:ascii="Tahoma" w:hAnsi="Tahoma" w:cs="Tahoma"/>
          <w:b/>
          <w:bCs/>
          <w:sz w:val="25"/>
          <w:szCs w:val="25"/>
        </w:rPr>
        <w:t>Copy to the:</w:t>
      </w:r>
    </w:p>
    <w:p w14:paraId="709D842D" w14:textId="792471B0" w:rsidR="00A77653" w:rsidRPr="006D627E" w:rsidRDefault="00A77653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1. Accounts Officer, Department of Skill Development for </w:t>
      </w:r>
      <w:r w:rsidR="001C0096">
        <w:rPr>
          <w:rFonts w:ascii="Tahoma" w:hAnsi="Tahoma" w:cs="Tahoma"/>
          <w:sz w:val="25"/>
          <w:szCs w:val="25"/>
        </w:rPr>
        <w:t>information. This</w:t>
      </w:r>
      <w:r>
        <w:rPr>
          <w:rFonts w:ascii="Tahoma" w:hAnsi="Tahoma" w:cs="Tahoma"/>
          <w:sz w:val="25"/>
          <w:szCs w:val="25"/>
        </w:rPr>
        <w:t xml:space="preserve"> is based on your </w:t>
      </w:r>
      <w:r w:rsidR="00841530">
        <w:rPr>
          <w:rFonts w:ascii="Tahoma" w:hAnsi="Tahoma" w:cs="Tahoma"/>
          <w:sz w:val="25"/>
          <w:szCs w:val="25"/>
        </w:rPr>
        <w:t xml:space="preserve">official </w:t>
      </w:r>
      <w:r>
        <w:rPr>
          <w:rFonts w:ascii="Tahoma" w:hAnsi="Tahoma" w:cs="Tahoma"/>
          <w:sz w:val="25"/>
          <w:szCs w:val="25"/>
        </w:rPr>
        <w:t>mail communication received by this office.</w:t>
      </w: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275E88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27D11" w14:textId="77777777" w:rsidR="00DD3AF8" w:rsidRDefault="00DD3AF8">
      <w:r>
        <w:separator/>
      </w:r>
    </w:p>
  </w:endnote>
  <w:endnote w:type="continuationSeparator" w:id="0">
    <w:p w14:paraId="4567AD96" w14:textId="77777777" w:rsidR="00DD3AF8" w:rsidRDefault="00DD3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07022" w14:textId="77777777" w:rsidR="00DD3AF8" w:rsidRDefault="00DD3AF8">
      <w:r>
        <w:separator/>
      </w:r>
    </w:p>
  </w:footnote>
  <w:footnote w:type="continuationSeparator" w:id="0">
    <w:p w14:paraId="102C8D40" w14:textId="77777777" w:rsidR="00DD3AF8" w:rsidRDefault="00DD3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99890569" name="Picture 12998905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409A3B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>Email:</w:t>
    </w:r>
    <w:r w:rsidR="00743BE6">
      <w:rPr>
        <w:sz w:val="20"/>
        <w:szCs w:val="20"/>
      </w:rPr>
      <w:t xml:space="preserve">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2F2D7E"/>
    <w:multiLevelType w:val="hybridMultilevel"/>
    <w:tmpl w:val="91864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6D1F24"/>
    <w:multiLevelType w:val="multilevel"/>
    <w:tmpl w:val="B4D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4640BF"/>
    <w:multiLevelType w:val="multilevel"/>
    <w:tmpl w:val="325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D492B"/>
    <w:multiLevelType w:val="multilevel"/>
    <w:tmpl w:val="555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14C2D"/>
    <w:multiLevelType w:val="multilevel"/>
    <w:tmpl w:val="3DC2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3274CD"/>
    <w:multiLevelType w:val="multilevel"/>
    <w:tmpl w:val="7610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87A135D"/>
    <w:multiLevelType w:val="multilevel"/>
    <w:tmpl w:val="2D2C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B318DA"/>
    <w:multiLevelType w:val="multilevel"/>
    <w:tmpl w:val="2C48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6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550EDB"/>
    <w:multiLevelType w:val="multilevel"/>
    <w:tmpl w:val="2F78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730DD2"/>
    <w:multiLevelType w:val="multilevel"/>
    <w:tmpl w:val="0D0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813321">
    <w:abstractNumId w:val="9"/>
  </w:num>
  <w:num w:numId="2" w16cid:durableId="2134326650">
    <w:abstractNumId w:val="7"/>
  </w:num>
  <w:num w:numId="3" w16cid:durableId="1590504361">
    <w:abstractNumId w:val="6"/>
  </w:num>
  <w:num w:numId="4" w16cid:durableId="1630551185">
    <w:abstractNumId w:val="5"/>
  </w:num>
  <w:num w:numId="5" w16cid:durableId="217984415">
    <w:abstractNumId w:val="4"/>
  </w:num>
  <w:num w:numId="6" w16cid:durableId="1985354087">
    <w:abstractNumId w:val="8"/>
  </w:num>
  <w:num w:numId="7" w16cid:durableId="449981204">
    <w:abstractNumId w:val="3"/>
  </w:num>
  <w:num w:numId="8" w16cid:durableId="1642227989">
    <w:abstractNumId w:val="2"/>
  </w:num>
  <w:num w:numId="9" w16cid:durableId="1440371677">
    <w:abstractNumId w:val="1"/>
  </w:num>
  <w:num w:numId="10" w16cid:durableId="111482200">
    <w:abstractNumId w:val="0"/>
  </w:num>
  <w:num w:numId="11" w16cid:durableId="355009203">
    <w:abstractNumId w:val="19"/>
  </w:num>
  <w:num w:numId="12" w16cid:durableId="2071417578">
    <w:abstractNumId w:val="22"/>
  </w:num>
  <w:num w:numId="13" w16cid:durableId="1851216608">
    <w:abstractNumId w:val="17"/>
  </w:num>
  <w:num w:numId="14" w16cid:durableId="70545245">
    <w:abstractNumId w:val="30"/>
  </w:num>
  <w:num w:numId="15" w16cid:durableId="1070465872">
    <w:abstractNumId w:val="25"/>
  </w:num>
  <w:num w:numId="16" w16cid:durableId="1446732207">
    <w:abstractNumId w:val="28"/>
  </w:num>
  <w:num w:numId="17" w16cid:durableId="529877658">
    <w:abstractNumId w:val="14"/>
  </w:num>
  <w:num w:numId="18" w16cid:durableId="159543234">
    <w:abstractNumId w:val="31"/>
  </w:num>
  <w:num w:numId="19" w16cid:durableId="717978260">
    <w:abstractNumId w:val="37"/>
  </w:num>
  <w:num w:numId="20" w16cid:durableId="2119520007">
    <w:abstractNumId w:val="16"/>
  </w:num>
  <w:num w:numId="21" w16cid:durableId="1636371363">
    <w:abstractNumId w:val="15"/>
  </w:num>
  <w:num w:numId="22" w16cid:durableId="1565946944">
    <w:abstractNumId w:val="36"/>
  </w:num>
  <w:num w:numId="23" w16cid:durableId="1983004687">
    <w:abstractNumId w:val="29"/>
  </w:num>
  <w:num w:numId="24" w16cid:durableId="648286583">
    <w:abstractNumId w:val="34"/>
  </w:num>
  <w:num w:numId="25" w16cid:durableId="549459250">
    <w:abstractNumId w:val="18"/>
  </w:num>
  <w:num w:numId="26" w16cid:durableId="1089346686">
    <w:abstractNumId w:val="32"/>
  </w:num>
  <w:num w:numId="27" w16cid:durableId="405692662">
    <w:abstractNumId w:val="27"/>
  </w:num>
  <w:num w:numId="28" w16cid:durableId="892932449">
    <w:abstractNumId w:val="11"/>
  </w:num>
  <w:num w:numId="29" w16cid:durableId="910238173">
    <w:abstractNumId w:val="26"/>
  </w:num>
  <w:num w:numId="30" w16cid:durableId="667749874">
    <w:abstractNumId w:val="33"/>
  </w:num>
  <w:num w:numId="31" w16cid:durableId="867840068">
    <w:abstractNumId w:val="20"/>
  </w:num>
  <w:num w:numId="32" w16cid:durableId="1205601148">
    <w:abstractNumId w:val="24"/>
  </w:num>
  <w:num w:numId="33" w16cid:durableId="628783003">
    <w:abstractNumId w:val="10"/>
  </w:num>
  <w:num w:numId="34" w16cid:durableId="1730569572">
    <w:abstractNumId w:val="13"/>
  </w:num>
  <w:num w:numId="35" w16cid:durableId="695885297">
    <w:abstractNumId w:val="35"/>
  </w:num>
  <w:num w:numId="36" w16cid:durableId="1205631433">
    <w:abstractNumId w:val="23"/>
  </w:num>
  <w:num w:numId="37" w16cid:durableId="331681625">
    <w:abstractNumId w:val="21"/>
  </w:num>
  <w:num w:numId="38" w16cid:durableId="11403463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77C1D"/>
    <w:rsid w:val="00082091"/>
    <w:rsid w:val="00082CDF"/>
    <w:rsid w:val="0009792E"/>
    <w:rsid w:val="00097B0B"/>
    <w:rsid w:val="000B76C4"/>
    <w:rsid w:val="000C0D4A"/>
    <w:rsid w:val="000C5610"/>
    <w:rsid w:val="000E6552"/>
    <w:rsid w:val="000F334E"/>
    <w:rsid w:val="000F3A4F"/>
    <w:rsid w:val="000F59AC"/>
    <w:rsid w:val="00121CFB"/>
    <w:rsid w:val="00130FDD"/>
    <w:rsid w:val="001364FE"/>
    <w:rsid w:val="001368DD"/>
    <w:rsid w:val="0014742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C0096"/>
    <w:rsid w:val="001D02DE"/>
    <w:rsid w:val="001D2BA0"/>
    <w:rsid w:val="001D5844"/>
    <w:rsid w:val="001E0D46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5D03"/>
    <w:rsid w:val="00216417"/>
    <w:rsid w:val="00217E71"/>
    <w:rsid w:val="00232F7E"/>
    <w:rsid w:val="00246E68"/>
    <w:rsid w:val="00247F81"/>
    <w:rsid w:val="0025209F"/>
    <w:rsid w:val="0026631D"/>
    <w:rsid w:val="00272108"/>
    <w:rsid w:val="00275E88"/>
    <w:rsid w:val="0028328F"/>
    <w:rsid w:val="002878B2"/>
    <w:rsid w:val="002A5606"/>
    <w:rsid w:val="002C23D2"/>
    <w:rsid w:val="002C2F53"/>
    <w:rsid w:val="002D0BC4"/>
    <w:rsid w:val="002D1547"/>
    <w:rsid w:val="002F1995"/>
    <w:rsid w:val="002F1FCC"/>
    <w:rsid w:val="00322356"/>
    <w:rsid w:val="0033518C"/>
    <w:rsid w:val="0033746C"/>
    <w:rsid w:val="0034130E"/>
    <w:rsid w:val="00342855"/>
    <w:rsid w:val="003432F4"/>
    <w:rsid w:val="003437C2"/>
    <w:rsid w:val="00343E70"/>
    <w:rsid w:val="00347E26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46D77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B496B"/>
    <w:rsid w:val="004B4DA7"/>
    <w:rsid w:val="004C7BA5"/>
    <w:rsid w:val="004D2AEC"/>
    <w:rsid w:val="004E4EBC"/>
    <w:rsid w:val="004E5652"/>
    <w:rsid w:val="004E7628"/>
    <w:rsid w:val="004F216C"/>
    <w:rsid w:val="004F48F2"/>
    <w:rsid w:val="005065F5"/>
    <w:rsid w:val="0050696F"/>
    <w:rsid w:val="005149B1"/>
    <w:rsid w:val="00521BB2"/>
    <w:rsid w:val="00527AED"/>
    <w:rsid w:val="005366CB"/>
    <w:rsid w:val="005511E0"/>
    <w:rsid w:val="005535B0"/>
    <w:rsid w:val="005647F2"/>
    <w:rsid w:val="005662D1"/>
    <w:rsid w:val="005712AE"/>
    <w:rsid w:val="00573A09"/>
    <w:rsid w:val="005751F7"/>
    <w:rsid w:val="00577055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4BA"/>
    <w:rsid w:val="0060672C"/>
    <w:rsid w:val="00611553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4FED"/>
    <w:rsid w:val="006A574C"/>
    <w:rsid w:val="006A688A"/>
    <w:rsid w:val="006B1D31"/>
    <w:rsid w:val="006C1785"/>
    <w:rsid w:val="006C5D86"/>
    <w:rsid w:val="006C7C59"/>
    <w:rsid w:val="006D627E"/>
    <w:rsid w:val="006F390D"/>
    <w:rsid w:val="00704516"/>
    <w:rsid w:val="00705C8D"/>
    <w:rsid w:val="007152D7"/>
    <w:rsid w:val="00716985"/>
    <w:rsid w:val="00723658"/>
    <w:rsid w:val="007272BE"/>
    <w:rsid w:val="0074054D"/>
    <w:rsid w:val="00743BE6"/>
    <w:rsid w:val="00746C14"/>
    <w:rsid w:val="00757FC8"/>
    <w:rsid w:val="00762F19"/>
    <w:rsid w:val="0078114B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41530"/>
    <w:rsid w:val="008512AF"/>
    <w:rsid w:val="0085640F"/>
    <w:rsid w:val="008567AA"/>
    <w:rsid w:val="00860AF6"/>
    <w:rsid w:val="008729B0"/>
    <w:rsid w:val="00892712"/>
    <w:rsid w:val="008961CA"/>
    <w:rsid w:val="008A680A"/>
    <w:rsid w:val="008B00CD"/>
    <w:rsid w:val="008B0BB0"/>
    <w:rsid w:val="008B22E1"/>
    <w:rsid w:val="008C0DC9"/>
    <w:rsid w:val="008E6C4B"/>
    <w:rsid w:val="008F18C0"/>
    <w:rsid w:val="0090001E"/>
    <w:rsid w:val="00900EE4"/>
    <w:rsid w:val="00907648"/>
    <w:rsid w:val="009206BA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26B7"/>
    <w:rsid w:val="00A54D4C"/>
    <w:rsid w:val="00A77653"/>
    <w:rsid w:val="00A86E40"/>
    <w:rsid w:val="00A91424"/>
    <w:rsid w:val="00A9467C"/>
    <w:rsid w:val="00AA2C77"/>
    <w:rsid w:val="00AB2CF2"/>
    <w:rsid w:val="00AC0588"/>
    <w:rsid w:val="00AC3FB9"/>
    <w:rsid w:val="00AC702A"/>
    <w:rsid w:val="00AD0FA7"/>
    <w:rsid w:val="00AD226F"/>
    <w:rsid w:val="00AE2E13"/>
    <w:rsid w:val="00AE6462"/>
    <w:rsid w:val="00AF292B"/>
    <w:rsid w:val="00B00CF9"/>
    <w:rsid w:val="00B077E7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81748"/>
    <w:rsid w:val="00B936AD"/>
    <w:rsid w:val="00B9683E"/>
    <w:rsid w:val="00BB7C2B"/>
    <w:rsid w:val="00BC1664"/>
    <w:rsid w:val="00BC2546"/>
    <w:rsid w:val="00BC6D02"/>
    <w:rsid w:val="00BD5A6E"/>
    <w:rsid w:val="00BD636C"/>
    <w:rsid w:val="00BE41BC"/>
    <w:rsid w:val="00BF3E13"/>
    <w:rsid w:val="00C03BFB"/>
    <w:rsid w:val="00C05085"/>
    <w:rsid w:val="00C1593D"/>
    <w:rsid w:val="00C17FA6"/>
    <w:rsid w:val="00C22277"/>
    <w:rsid w:val="00C267BE"/>
    <w:rsid w:val="00C40F14"/>
    <w:rsid w:val="00C45227"/>
    <w:rsid w:val="00C56C7E"/>
    <w:rsid w:val="00C62D4B"/>
    <w:rsid w:val="00C644CF"/>
    <w:rsid w:val="00C73C0F"/>
    <w:rsid w:val="00C776A4"/>
    <w:rsid w:val="00C9369C"/>
    <w:rsid w:val="00CA2C6C"/>
    <w:rsid w:val="00CB030E"/>
    <w:rsid w:val="00CB0652"/>
    <w:rsid w:val="00CC0600"/>
    <w:rsid w:val="00CC3D19"/>
    <w:rsid w:val="00CC544D"/>
    <w:rsid w:val="00CC586C"/>
    <w:rsid w:val="00CC78AC"/>
    <w:rsid w:val="00CE11C0"/>
    <w:rsid w:val="00CF3120"/>
    <w:rsid w:val="00CF5F48"/>
    <w:rsid w:val="00CF7953"/>
    <w:rsid w:val="00D07232"/>
    <w:rsid w:val="00D10245"/>
    <w:rsid w:val="00D1399A"/>
    <w:rsid w:val="00D16A4D"/>
    <w:rsid w:val="00D21BDD"/>
    <w:rsid w:val="00D31414"/>
    <w:rsid w:val="00D34210"/>
    <w:rsid w:val="00D464E1"/>
    <w:rsid w:val="00D6365F"/>
    <w:rsid w:val="00D6579E"/>
    <w:rsid w:val="00D65F07"/>
    <w:rsid w:val="00D704F3"/>
    <w:rsid w:val="00D9284F"/>
    <w:rsid w:val="00D92BB7"/>
    <w:rsid w:val="00DA51F4"/>
    <w:rsid w:val="00DC76D2"/>
    <w:rsid w:val="00DD30ED"/>
    <w:rsid w:val="00DD3AF8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25BD"/>
    <w:rsid w:val="00E936E1"/>
    <w:rsid w:val="00EA0F42"/>
    <w:rsid w:val="00EC24C6"/>
    <w:rsid w:val="00EC2A54"/>
    <w:rsid w:val="00EE466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1D55"/>
    <w:rsid w:val="00F465C5"/>
    <w:rsid w:val="00F5180D"/>
    <w:rsid w:val="00F51B21"/>
    <w:rsid w:val="00F51D87"/>
    <w:rsid w:val="00F52DA3"/>
    <w:rsid w:val="00F651FC"/>
    <w:rsid w:val="00F80197"/>
    <w:rsid w:val="00F82629"/>
    <w:rsid w:val="00F8455C"/>
    <w:rsid w:val="00F909F8"/>
    <w:rsid w:val="00FA7053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8</cp:revision>
  <cp:lastPrinted>2026-07-28T07:50:00Z</cp:lastPrinted>
  <dcterms:created xsi:type="dcterms:W3CDTF">2026-07-28T07:21:00Z</dcterms:created>
  <dcterms:modified xsi:type="dcterms:W3CDTF">2026-07-28T07:50:00Z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