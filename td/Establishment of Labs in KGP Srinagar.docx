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D145" w14:textId="77777777" w:rsidR="00F67E48" w:rsidRDefault="00F67E48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3150F236" w:rsidR="00BD636C" w:rsidRPr="006D627E" w:rsidRDefault="00BD636C" w:rsidP="00B455FA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6D627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2311E0C" w14:textId="7E62D374" w:rsidR="00907B0B" w:rsidRDefault="00900EE4" w:rsidP="00907B0B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B455FA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756ADF">
        <w:rPr>
          <w:rFonts w:ascii="Tahoma" w:hAnsi="Tahoma" w:cs="Tahoma"/>
          <w:color w:val="1F1F1F"/>
          <w:sz w:val="25"/>
          <w:szCs w:val="25"/>
        </w:rPr>
        <w:t>741</w:t>
      </w:r>
      <w:r w:rsidR="0008625D">
        <w:rPr>
          <w:rFonts w:ascii="Tahoma" w:hAnsi="Tahoma" w:cs="Tahoma"/>
          <w:color w:val="1F1F1F"/>
          <w:sz w:val="25"/>
          <w:szCs w:val="25"/>
        </w:rPr>
        <w:t xml:space="preserve">           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907B0B">
        <w:rPr>
          <w:rFonts w:ascii="Tahoma" w:hAnsi="Tahoma" w:cs="Tahoma"/>
          <w:color w:val="1F1F1F"/>
          <w:sz w:val="25"/>
          <w:szCs w:val="25"/>
        </w:rPr>
        <w:t>20</w:t>
      </w:r>
      <w:r w:rsidR="00356DF2">
        <w:rPr>
          <w:rFonts w:ascii="Tahoma" w:hAnsi="Tahoma" w:cs="Tahoma"/>
          <w:color w:val="1F1F1F"/>
          <w:sz w:val="25"/>
          <w:szCs w:val="25"/>
        </w:rPr>
        <w:t>-0</w:t>
      </w:r>
      <w:r w:rsidR="0008625D">
        <w:rPr>
          <w:rFonts w:ascii="Tahoma" w:hAnsi="Tahoma" w:cs="Tahoma"/>
          <w:color w:val="1F1F1F"/>
          <w:sz w:val="25"/>
          <w:szCs w:val="25"/>
        </w:rPr>
        <w:t>7</w:t>
      </w:r>
      <w:r w:rsidR="00356DF2">
        <w:rPr>
          <w:rFonts w:ascii="Tahoma" w:hAnsi="Tahoma" w:cs="Tahoma"/>
          <w:color w:val="1F1F1F"/>
          <w:sz w:val="25"/>
          <w:szCs w:val="25"/>
        </w:rPr>
        <w:t>-2026</w:t>
      </w:r>
    </w:p>
    <w:p w14:paraId="597F352C" w14:textId="77777777" w:rsidR="00907B0B" w:rsidRDefault="00907B0B" w:rsidP="00907B0B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6A8118D" w14:textId="43B2B736" w:rsidR="00907B0B" w:rsidRPr="00421E44" w:rsidRDefault="00907B0B" w:rsidP="00421E44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907B0B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B23676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AA0C55" w:rsidRPr="00AA0C55">
        <w:rPr>
          <w:rFonts w:ascii="Tahoma" w:hAnsi="Tahoma" w:cs="Tahoma"/>
          <w:b/>
          <w:bCs/>
          <w:color w:val="1F1F1F"/>
          <w:sz w:val="25"/>
          <w:szCs w:val="25"/>
        </w:rPr>
        <w:t>Establishment of Laboratories at Kashmir Government Polytechnic College, Srinagar (in continuation of letter No. KGP/Estt/2026/703 dated 13-07-2026).</w:t>
      </w:r>
    </w:p>
    <w:p w14:paraId="75DADD2D" w14:textId="77777777" w:rsidR="00907B0B" w:rsidRPr="00421E44" w:rsidRDefault="00907B0B" w:rsidP="00907B0B">
      <w:pPr>
        <w:spacing w:line="360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421E44">
        <w:rPr>
          <w:rFonts w:ascii="Tahoma" w:hAnsi="Tahoma" w:cs="Tahoma"/>
          <w:color w:val="1F1F1F"/>
          <w:sz w:val="25"/>
          <w:szCs w:val="25"/>
        </w:rPr>
        <w:t>Sir,</w:t>
      </w:r>
    </w:p>
    <w:p w14:paraId="39346679" w14:textId="77777777" w:rsidR="00907B0B" w:rsidRDefault="00907B0B" w:rsidP="00907B0B">
      <w:pPr>
        <w:spacing w:line="360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907B0B">
        <w:rPr>
          <w:rFonts w:ascii="Tahoma" w:hAnsi="Tahoma" w:cs="Tahoma"/>
          <w:color w:val="1F1F1F"/>
          <w:sz w:val="25"/>
          <w:szCs w:val="25"/>
        </w:rPr>
        <w:t xml:space="preserve">In continuation of our earlier letter No. KGP/Estt/2026/703 dated 13-07-2026 regarding submission of requirements for establishment and upgradation of laboratories, the following </w:t>
      </w:r>
      <w:r w:rsidRPr="00CD4B6D">
        <w:rPr>
          <w:rFonts w:ascii="Tahoma" w:hAnsi="Tahoma" w:cs="Tahoma"/>
          <w:color w:val="1F1F1F"/>
          <w:sz w:val="25"/>
          <w:szCs w:val="25"/>
        </w:rPr>
        <w:t>additional laboratories are</w:t>
      </w:r>
      <w:r w:rsidRPr="00907B0B">
        <w:rPr>
          <w:rFonts w:ascii="Tahoma" w:hAnsi="Tahoma" w:cs="Tahoma"/>
          <w:color w:val="1F1F1F"/>
          <w:sz w:val="25"/>
          <w:szCs w:val="25"/>
        </w:rPr>
        <w:t xml:space="preserve"> also required to be established in the institution:</w:t>
      </w:r>
    </w:p>
    <w:p w14:paraId="34083122" w14:textId="29CAED12" w:rsidR="00907B0B" w:rsidRPr="00907B0B" w:rsidRDefault="00907B0B" w:rsidP="00907B0B">
      <w:pPr>
        <w:pStyle w:val="ListParagraph"/>
        <w:numPr>
          <w:ilvl w:val="0"/>
          <w:numId w:val="20"/>
        </w:numPr>
        <w:tabs>
          <w:tab w:val="clear" w:pos="720"/>
        </w:tabs>
        <w:spacing w:line="360" w:lineRule="auto"/>
        <w:ind w:left="-142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907B0B">
        <w:rPr>
          <w:rFonts w:ascii="Tahoma" w:hAnsi="Tahoma" w:cs="Tahoma"/>
          <w:color w:val="1F1F1F"/>
          <w:sz w:val="25"/>
          <w:szCs w:val="25"/>
        </w:rPr>
        <w:t>Establishment of Artificial Intelligence (AI) Laboratory (02 Nos.) – One</w:t>
      </w:r>
      <w:r>
        <w:rPr>
          <w:rFonts w:ascii="Tahoma" w:hAnsi="Tahoma" w:cs="Tahoma"/>
          <w:color w:val="1F1F1F"/>
          <w:sz w:val="25"/>
          <w:szCs w:val="25"/>
        </w:rPr>
        <w:t xml:space="preserve"> Lab</w:t>
      </w:r>
      <w:r w:rsidRPr="00907B0B">
        <w:rPr>
          <w:rFonts w:ascii="Tahoma" w:hAnsi="Tahoma" w:cs="Tahoma"/>
          <w:color w:val="1F1F1F"/>
          <w:sz w:val="25"/>
          <w:szCs w:val="25"/>
        </w:rPr>
        <w:t xml:space="preserve"> for Computer Engineering Department and one </w:t>
      </w:r>
      <w:r>
        <w:rPr>
          <w:rFonts w:ascii="Tahoma" w:hAnsi="Tahoma" w:cs="Tahoma"/>
          <w:color w:val="1F1F1F"/>
          <w:sz w:val="25"/>
          <w:szCs w:val="25"/>
        </w:rPr>
        <w:t xml:space="preserve">Lab </w:t>
      </w:r>
      <w:r w:rsidRPr="00907B0B">
        <w:rPr>
          <w:rFonts w:ascii="Tahoma" w:hAnsi="Tahoma" w:cs="Tahoma"/>
          <w:color w:val="1F1F1F"/>
          <w:sz w:val="25"/>
          <w:szCs w:val="25"/>
        </w:rPr>
        <w:t>for Information Technology Department.</w:t>
      </w:r>
    </w:p>
    <w:p w14:paraId="0D16DC4E" w14:textId="77777777" w:rsidR="00907B0B" w:rsidRPr="00907B0B" w:rsidRDefault="00907B0B" w:rsidP="00907B0B">
      <w:pPr>
        <w:pStyle w:val="ListParagraph"/>
        <w:numPr>
          <w:ilvl w:val="0"/>
          <w:numId w:val="20"/>
        </w:numPr>
        <w:tabs>
          <w:tab w:val="clear" w:pos="720"/>
        </w:tabs>
        <w:spacing w:line="360" w:lineRule="auto"/>
        <w:ind w:left="-142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907B0B">
        <w:rPr>
          <w:rFonts w:ascii="Tahoma" w:hAnsi="Tahoma" w:cs="Tahoma"/>
          <w:color w:val="1F1F1F"/>
          <w:sz w:val="25"/>
          <w:szCs w:val="25"/>
        </w:rPr>
        <w:t>Establishment of CNC Simulation and Programming Laboratory.</w:t>
      </w:r>
    </w:p>
    <w:p w14:paraId="745E2CC4" w14:textId="494513C9" w:rsidR="00907B0B" w:rsidRPr="00907B0B" w:rsidRDefault="00907B0B" w:rsidP="00907B0B">
      <w:pPr>
        <w:pStyle w:val="ListParagraph"/>
        <w:numPr>
          <w:ilvl w:val="0"/>
          <w:numId w:val="20"/>
        </w:numPr>
        <w:tabs>
          <w:tab w:val="clear" w:pos="720"/>
        </w:tabs>
        <w:spacing w:line="360" w:lineRule="auto"/>
        <w:ind w:left="-142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907B0B">
        <w:rPr>
          <w:rFonts w:ascii="Tahoma" w:hAnsi="Tahoma" w:cs="Tahoma"/>
          <w:color w:val="1F1F1F"/>
          <w:sz w:val="25"/>
          <w:szCs w:val="25"/>
        </w:rPr>
        <w:t xml:space="preserve">Establishment of Internet of Things (IoT) Workstation Laboratory (02 Nos.) – One </w:t>
      </w:r>
      <w:r>
        <w:rPr>
          <w:rFonts w:ascii="Tahoma" w:hAnsi="Tahoma" w:cs="Tahoma"/>
          <w:color w:val="1F1F1F"/>
          <w:sz w:val="25"/>
          <w:szCs w:val="25"/>
        </w:rPr>
        <w:t>Lab for</w:t>
      </w:r>
      <w:r w:rsidRPr="00907B0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56ADF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907B0B">
        <w:rPr>
          <w:rFonts w:ascii="Tahoma" w:hAnsi="Tahoma" w:cs="Tahoma"/>
          <w:color w:val="1F1F1F"/>
          <w:sz w:val="25"/>
          <w:szCs w:val="25"/>
        </w:rPr>
        <w:t>Computer Engineering Department and one</w:t>
      </w:r>
      <w:r>
        <w:rPr>
          <w:rFonts w:ascii="Tahoma" w:hAnsi="Tahoma" w:cs="Tahoma"/>
          <w:color w:val="1F1F1F"/>
          <w:sz w:val="25"/>
          <w:szCs w:val="25"/>
        </w:rPr>
        <w:t xml:space="preserve"> Lab</w:t>
      </w:r>
      <w:r w:rsidRPr="00907B0B">
        <w:rPr>
          <w:rFonts w:ascii="Tahoma" w:hAnsi="Tahoma" w:cs="Tahoma"/>
          <w:color w:val="1F1F1F"/>
          <w:sz w:val="25"/>
          <w:szCs w:val="25"/>
        </w:rPr>
        <w:t xml:space="preserve"> for </w:t>
      </w:r>
      <w:r w:rsidR="00756ADF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907B0B">
        <w:rPr>
          <w:rFonts w:ascii="Tahoma" w:hAnsi="Tahoma" w:cs="Tahoma"/>
          <w:color w:val="1F1F1F"/>
          <w:sz w:val="25"/>
          <w:szCs w:val="25"/>
        </w:rPr>
        <w:t>Electronics &amp; Communication Engineering Department.</w:t>
      </w:r>
    </w:p>
    <w:p w14:paraId="1AA1BBD4" w14:textId="6279C3EC" w:rsidR="00907B0B" w:rsidRPr="00907B0B" w:rsidRDefault="00907B0B" w:rsidP="00907B0B">
      <w:pPr>
        <w:spacing w:line="360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907B0B">
        <w:rPr>
          <w:rFonts w:ascii="Tahoma" w:hAnsi="Tahoma" w:cs="Tahoma"/>
          <w:color w:val="1F1F1F"/>
          <w:sz w:val="25"/>
          <w:szCs w:val="25"/>
        </w:rPr>
        <w:t>The establishment of these laboratories, along with the previously proposed ones, will significantly strengthen the technical infrastructure, enhance hands-on training, and improve the employability of our students in emerging technologies.</w:t>
      </w:r>
    </w:p>
    <w:p w14:paraId="5148ADD7" w14:textId="77777777" w:rsidR="0008625D" w:rsidRDefault="0008625D" w:rsidP="00907B0B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3F565E0" w14:textId="77777777" w:rsidR="0008625D" w:rsidRPr="0008625D" w:rsidRDefault="0008625D" w:rsidP="0008625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DB67934" w14:textId="77777777" w:rsidR="00356DF2" w:rsidRPr="00356DF2" w:rsidRDefault="00356DF2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2CA5" w14:textId="2D0B76C2" w:rsidR="00493C0E" w:rsidRPr="006D627E" w:rsidRDefault="00844A0D" w:rsidP="00356DF2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D7BD94" wp14:editId="41D9C960">
                <wp:simplePos x="0" y="0"/>
                <wp:positionH relativeFrom="column">
                  <wp:posOffset>-353060</wp:posOffset>
                </wp:positionH>
                <wp:positionV relativeFrom="paragraph">
                  <wp:posOffset>90268</wp:posOffset>
                </wp:positionV>
                <wp:extent cx="2989385" cy="626012"/>
                <wp:effectExtent l="0" t="0" r="0" b="3175"/>
                <wp:wrapNone/>
                <wp:docPr id="4819591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385" cy="626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DA6C1" w14:textId="77777777" w:rsidR="00844A0D" w:rsidRPr="00844A0D" w:rsidRDefault="00844A0D" w:rsidP="00844A0D">
                            <w:pP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844A0D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Enclosure:</w:t>
                            </w:r>
                          </w:p>
                          <w:p w14:paraId="61B80D19" w14:textId="1C47A884" w:rsidR="00844A0D" w:rsidRPr="00844A0D" w:rsidRDefault="00844A0D" w:rsidP="00844A0D">
                            <w:pP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844A0D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Letter No: KGP/Estt/2026/</w:t>
                            </w:r>
                            <w:r w:rsidR="00756ADF" w:rsidRPr="00844A0D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703</w:t>
                            </w:r>
                            <w:r w:rsidR="00756ADF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, dated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13-07-2026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7BD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.8pt;margin-top:7.1pt;width:235.4pt;height:49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" filled="f" stroked="f" strokeweight=".5pt">
                <v:textbox>
                  <w:txbxContent>
                    <w:p w14:paraId="22ADA6C1" w14:textId="77777777" w:rsidR="00844A0D" w:rsidRPr="00844A0D" w:rsidRDefault="00844A0D" w:rsidP="00844A0D">
                      <w:pP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844A0D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Enclosure:</w:t>
                      </w:r>
                    </w:p>
                    <w:p w14:paraId="61B80D19" w14:textId="1C47A884" w:rsidR="00844A0D" w:rsidRPr="00844A0D" w:rsidRDefault="00844A0D" w:rsidP="00844A0D">
                      <w:pP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844A0D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Letter No: KGP/Estt/2026/</w:t>
                      </w:r>
                      <w:r w:rsidR="00756ADF" w:rsidRPr="00844A0D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703</w:t>
                      </w:r>
                      <w:r w:rsidR="00756ADF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, dated</w:t>
                      </w:r>
                      <w: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13-07-2026</w:t>
                      </w:r>
                    </w:p>
                  </w:txbxContent>
                </v:textbox>
              </v:shape>
            </w:pict>
          </mc:Fallback>
        </mc:AlternateContent>
      </w:r>
    </w:p>
    <w:p w14:paraId="5E3DA5E6" w14:textId="6B856B60" w:rsidR="00247F81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112F6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431DE9C0" w14:textId="288DA2C0" w:rsidR="00907B0B" w:rsidRDefault="00907B0B" w:rsidP="001B7985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2018E3E4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57053A" w14:textId="77777777" w:rsidR="00182863" w:rsidRDefault="00182863" w:rsidP="00182863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8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74C21" w14:textId="77777777" w:rsidR="00716747" w:rsidRDefault="00716747">
      <w:r>
        <w:separator/>
      </w:r>
    </w:p>
  </w:endnote>
  <w:endnote w:type="continuationSeparator" w:id="0">
    <w:p w14:paraId="040E3E00" w14:textId="77777777" w:rsidR="00716747" w:rsidRDefault="00716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367FC" w14:textId="77777777" w:rsidR="00716747" w:rsidRDefault="00716747">
      <w:r>
        <w:separator/>
      </w:r>
    </w:p>
  </w:footnote>
  <w:footnote w:type="continuationSeparator" w:id="0">
    <w:p w14:paraId="15828654" w14:textId="77777777" w:rsidR="00716747" w:rsidRDefault="00716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EA2D26"/>
    <w:multiLevelType w:val="multilevel"/>
    <w:tmpl w:val="A39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E4B088B"/>
    <w:multiLevelType w:val="multilevel"/>
    <w:tmpl w:val="CBA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E6C6AA8"/>
    <w:multiLevelType w:val="multilevel"/>
    <w:tmpl w:val="323A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491841">
    <w:abstractNumId w:val="9"/>
  </w:num>
  <w:num w:numId="2" w16cid:durableId="1632517768">
    <w:abstractNumId w:val="7"/>
  </w:num>
  <w:num w:numId="3" w16cid:durableId="491062642">
    <w:abstractNumId w:val="6"/>
  </w:num>
  <w:num w:numId="4" w16cid:durableId="1795756000">
    <w:abstractNumId w:val="5"/>
  </w:num>
  <w:num w:numId="5" w16cid:durableId="1773475525">
    <w:abstractNumId w:val="4"/>
  </w:num>
  <w:num w:numId="6" w16cid:durableId="355544717">
    <w:abstractNumId w:val="8"/>
  </w:num>
  <w:num w:numId="7" w16cid:durableId="1777216243">
    <w:abstractNumId w:val="3"/>
  </w:num>
  <w:num w:numId="8" w16cid:durableId="1037240608">
    <w:abstractNumId w:val="2"/>
  </w:num>
  <w:num w:numId="9" w16cid:durableId="1863587750">
    <w:abstractNumId w:val="1"/>
  </w:num>
  <w:num w:numId="10" w16cid:durableId="387534104">
    <w:abstractNumId w:val="0"/>
  </w:num>
  <w:num w:numId="11" w16cid:durableId="702678466">
    <w:abstractNumId w:val="13"/>
  </w:num>
  <w:num w:numId="12" w16cid:durableId="1102647094">
    <w:abstractNumId w:val="14"/>
  </w:num>
  <w:num w:numId="13" w16cid:durableId="1894465783">
    <w:abstractNumId w:val="11"/>
  </w:num>
  <w:num w:numId="14" w16cid:durableId="540744975">
    <w:abstractNumId w:val="18"/>
  </w:num>
  <w:num w:numId="15" w16cid:durableId="419760235">
    <w:abstractNumId w:val="15"/>
  </w:num>
  <w:num w:numId="16" w16cid:durableId="2009168164">
    <w:abstractNumId w:val="17"/>
  </w:num>
  <w:num w:numId="17" w16cid:durableId="1914313727">
    <w:abstractNumId w:val="10"/>
  </w:num>
  <w:num w:numId="18" w16cid:durableId="1046837558">
    <w:abstractNumId w:val="12"/>
  </w:num>
  <w:num w:numId="19" w16cid:durableId="241648334">
    <w:abstractNumId w:val="16"/>
  </w:num>
  <w:num w:numId="20" w16cid:durableId="3940844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8625D"/>
    <w:rsid w:val="000B76C4"/>
    <w:rsid w:val="000C5610"/>
    <w:rsid w:val="000E6552"/>
    <w:rsid w:val="000F334E"/>
    <w:rsid w:val="000F3A4F"/>
    <w:rsid w:val="000F59AC"/>
    <w:rsid w:val="00112F66"/>
    <w:rsid w:val="00121CFB"/>
    <w:rsid w:val="001364FE"/>
    <w:rsid w:val="001368DD"/>
    <w:rsid w:val="001476A0"/>
    <w:rsid w:val="00147DB3"/>
    <w:rsid w:val="001518A5"/>
    <w:rsid w:val="0015211B"/>
    <w:rsid w:val="0015747D"/>
    <w:rsid w:val="00170095"/>
    <w:rsid w:val="00170E4F"/>
    <w:rsid w:val="00173F2F"/>
    <w:rsid w:val="001743F4"/>
    <w:rsid w:val="0017744B"/>
    <w:rsid w:val="00182863"/>
    <w:rsid w:val="00187C33"/>
    <w:rsid w:val="001936B7"/>
    <w:rsid w:val="00196AB1"/>
    <w:rsid w:val="001A21FE"/>
    <w:rsid w:val="001B7985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56DF2"/>
    <w:rsid w:val="0036038D"/>
    <w:rsid w:val="00360589"/>
    <w:rsid w:val="003735B5"/>
    <w:rsid w:val="00377186"/>
    <w:rsid w:val="0037797E"/>
    <w:rsid w:val="00383C5C"/>
    <w:rsid w:val="003A1C03"/>
    <w:rsid w:val="003C3196"/>
    <w:rsid w:val="003D1396"/>
    <w:rsid w:val="00414627"/>
    <w:rsid w:val="00420B16"/>
    <w:rsid w:val="00421154"/>
    <w:rsid w:val="00421E44"/>
    <w:rsid w:val="00425D63"/>
    <w:rsid w:val="00461DF9"/>
    <w:rsid w:val="004643D8"/>
    <w:rsid w:val="00465100"/>
    <w:rsid w:val="00467DAE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79C4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16747"/>
    <w:rsid w:val="00723658"/>
    <w:rsid w:val="0074054D"/>
    <w:rsid w:val="00746C14"/>
    <w:rsid w:val="00756ADF"/>
    <w:rsid w:val="00757FC8"/>
    <w:rsid w:val="00762F19"/>
    <w:rsid w:val="007A65F9"/>
    <w:rsid w:val="007A71D8"/>
    <w:rsid w:val="007B6B21"/>
    <w:rsid w:val="007C0355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44A0D"/>
    <w:rsid w:val="00850C87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07B0B"/>
    <w:rsid w:val="00930FDE"/>
    <w:rsid w:val="00932BAF"/>
    <w:rsid w:val="00934C7C"/>
    <w:rsid w:val="00937AD8"/>
    <w:rsid w:val="0094030F"/>
    <w:rsid w:val="00953C0B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2F0C"/>
    <w:rsid w:val="00A250D5"/>
    <w:rsid w:val="00A32F56"/>
    <w:rsid w:val="00A36028"/>
    <w:rsid w:val="00A47EA1"/>
    <w:rsid w:val="00A86E40"/>
    <w:rsid w:val="00A91424"/>
    <w:rsid w:val="00A9467C"/>
    <w:rsid w:val="00AA0C55"/>
    <w:rsid w:val="00AA2C77"/>
    <w:rsid w:val="00AB2CF2"/>
    <w:rsid w:val="00AC3FB9"/>
    <w:rsid w:val="00AC702A"/>
    <w:rsid w:val="00AD0FA7"/>
    <w:rsid w:val="00AD226F"/>
    <w:rsid w:val="00AD52CA"/>
    <w:rsid w:val="00AF292B"/>
    <w:rsid w:val="00B007B6"/>
    <w:rsid w:val="00B13A52"/>
    <w:rsid w:val="00B14580"/>
    <w:rsid w:val="00B161E7"/>
    <w:rsid w:val="00B2303C"/>
    <w:rsid w:val="00B23676"/>
    <w:rsid w:val="00B24CF4"/>
    <w:rsid w:val="00B26993"/>
    <w:rsid w:val="00B275F5"/>
    <w:rsid w:val="00B3568A"/>
    <w:rsid w:val="00B455F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6BBA"/>
    <w:rsid w:val="00BB7C2B"/>
    <w:rsid w:val="00BC1664"/>
    <w:rsid w:val="00BC2546"/>
    <w:rsid w:val="00BD4CC1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4B6D"/>
    <w:rsid w:val="00CE11C0"/>
    <w:rsid w:val="00CF3120"/>
    <w:rsid w:val="00CF7953"/>
    <w:rsid w:val="00D07232"/>
    <w:rsid w:val="00D10245"/>
    <w:rsid w:val="00D21BDD"/>
    <w:rsid w:val="00D34210"/>
    <w:rsid w:val="00D464E1"/>
    <w:rsid w:val="00D4707C"/>
    <w:rsid w:val="00D6579E"/>
    <w:rsid w:val="00D65F07"/>
    <w:rsid w:val="00D704F3"/>
    <w:rsid w:val="00D8699F"/>
    <w:rsid w:val="00D92BB7"/>
    <w:rsid w:val="00DC76D2"/>
    <w:rsid w:val="00DD30ED"/>
    <w:rsid w:val="00DE34B8"/>
    <w:rsid w:val="00DF03A7"/>
    <w:rsid w:val="00E03670"/>
    <w:rsid w:val="00E2406D"/>
    <w:rsid w:val="00E27F03"/>
    <w:rsid w:val="00E32EAC"/>
    <w:rsid w:val="00E447C3"/>
    <w:rsid w:val="00E448BA"/>
    <w:rsid w:val="00E63514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1101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7E4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68654-B6BC-4A58-A5EF-B871A31D7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11</cp:revision>
  <cp:lastPrinted>2026-07-20T08:37:00Z</cp:lastPrinted>
  <dcterms:created xsi:type="dcterms:W3CDTF">2026-07-20T08:28:00Z</dcterms:created>
  <dcterms:modified xsi:type="dcterms:W3CDTF">2026-07-20T08:43:00Z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