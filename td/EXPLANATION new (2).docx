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8D81" w14:textId="3D699830" w:rsidR="00BA2C0B" w:rsidRPr="00DC5970" w:rsidRDefault="00C63DD8" w:rsidP="00DC5970">
      <w:pPr>
        <w:spacing w:line="360" w:lineRule="auto"/>
        <w:ind w:hanging="270"/>
        <w:jc w:val="both"/>
        <w:rPr>
          <w:rFonts w:ascii="Tahoma" w:hAnsi="Tahoma" w:cs="Tahoma"/>
          <w:b/>
          <w:bCs/>
          <w:sz w:val="24"/>
          <w:szCs w:val="24"/>
        </w:rPr>
      </w:pPr>
      <w:proofErr w:type="spellStart"/>
      <w:proofErr w:type="gramStart"/>
      <w:r w:rsidRPr="00DC5970">
        <w:rPr>
          <w:rFonts w:ascii="Tahoma" w:hAnsi="Tahoma" w:cs="Tahoma"/>
          <w:b/>
          <w:bCs/>
          <w:sz w:val="24"/>
          <w:szCs w:val="24"/>
        </w:rPr>
        <w:t>Mr.Umais</w:t>
      </w:r>
      <w:proofErr w:type="spellEnd"/>
      <w:proofErr w:type="gramEnd"/>
      <w:r w:rsidRPr="00DC5970">
        <w:rPr>
          <w:rFonts w:ascii="Tahoma" w:hAnsi="Tahoma" w:cs="Tahoma"/>
          <w:b/>
          <w:bCs/>
          <w:sz w:val="24"/>
          <w:szCs w:val="24"/>
        </w:rPr>
        <w:t xml:space="preserve"> Ahmad </w:t>
      </w:r>
      <w:proofErr w:type="spellStart"/>
      <w:r w:rsidRPr="00DC5970">
        <w:rPr>
          <w:rFonts w:ascii="Tahoma" w:hAnsi="Tahoma" w:cs="Tahoma"/>
          <w:b/>
          <w:bCs/>
          <w:sz w:val="24"/>
          <w:szCs w:val="24"/>
        </w:rPr>
        <w:t>Wani,Workshop</w:t>
      </w:r>
      <w:proofErr w:type="spellEnd"/>
      <w:r w:rsidRPr="00DC5970">
        <w:rPr>
          <w:rFonts w:ascii="Tahoma" w:hAnsi="Tahoma" w:cs="Tahoma"/>
          <w:b/>
          <w:bCs/>
          <w:sz w:val="24"/>
          <w:szCs w:val="24"/>
        </w:rPr>
        <w:t xml:space="preserve"> Instructor,</w:t>
      </w:r>
    </w:p>
    <w:p w14:paraId="048CD856" w14:textId="39CC5F8E" w:rsidR="00C63DD8" w:rsidRPr="00DC5970" w:rsidRDefault="00C63DD8" w:rsidP="00DC5970">
      <w:pPr>
        <w:spacing w:line="360" w:lineRule="auto"/>
        <w:ind w:hanging="270"/>
        <w:jc w:val="both"/>
        <w:rPr>
          <w:rFonts w:ascii="Tahoma" w:hAnsi="Tahoma" w:cs="Tahoma"/>
          <w:b/>
          <w:bCs/>
          <w:sz w:val="24"/>
          <w:szCs w:val="24"/>
        </w:rPr>
      </w:pPr>
      <w:proofErr w:type="spellStart"/>
      <w:proofErr w:type="gramStart"/>
      <w:r w:rsidRPr="00DC5970">
        <w:rPr>
          <w:rFonts w:ascii="Tahoma" w:hAnsi="Tahoma" w:cs="Tahoma"/>
          <w:b/>
          <w:bCs/>
          <w:sz w:val="24"/>
          <w:szCs w:val="24"/>
        </w:rPr>
        <w:t>Mr.Tanveer</w:t>
      </w:r>
      <w:proofErr w:type="spellEnd"/>
      <w:proofErr w:type="gramEnd"/>
      <w:r w:rsidRPr="00DC5970">
        <w:rPr>
          <w:rFonts w:ascii="Tahoma" w:hAnsi="Tahoma" w:cs="Tahoma"/>
          <w:b/>
          <w:bCs/>
          <w:sz w:val="24"/>
          <w:szCs w:val="24"/>
        </w:rPr>
        <w:t xml:space="preserve"> Ahmad </w:t>
      </w:r>
      <w:proofErr w:type="spellStart"/>
      <w:r w:rsidRPr="00DC5970">
        <w:rPr>
          <w:rFonts w:ascii="Tahoma" w:hAnsi="Tahoma" w:cs="Tahoma"/>
          <w:b/>
          <w:bCs/>
          <w:sz w:val="24"/>
          <w:szCs w:val="24"/>
        </w:rPr>
        <w:t>Wani,Workshop</w:t>
      </w:r>
      <w:proofErr w:type="spellEnd"/>
      <w:r w:rsidRPr="00DC5970">
        <w:rPr>
          <w:rFonts w:ascii="Tahoma" w:hAnsi="Tahoma" w:cs="Tahoma"/>
          <w:b/>
          <w:bCs/>
          <w:sz w:val="24"/>
          <w:szCs w:val="24"/>
        </w:rPr>
        <w:t xml:space="preserve"> Instructor</w:t>
      </w:r>
      <w:r w:rsidR="00DC5970" w:rsidRPr="00DC5970">
        <w:rPr>
          <w:rFonts w:ascii="Tahoma" w:hAnsi="Tahoma" w:cs="Tahoma"/>
          <w:b/>
          <w:bCs/>
          <w:sz w:val="24"/>
          <w:szCs w:val="24"/>
        </w:rPr>
        <w:t>,</w:t>
      </w:r>
    </w:p>
    <w:p w14:paraId="58D28015" w14:textId="6EC0F73E" w:rsidR="00C63DD8" w:rsidRPr="00DC5970" w:rsidRDefault="00C63DD8" w:rsidP="00DC5970">
      <w:pPr>
        <w:spacing w:line="360" w:lineRule="auto"/>
        <w:ind w:hanging="270"/>
        <w:jc w:val="both"/>
        <w:rPr>
          <w:rFonts w:ascii="Tahoma" w:hAnsi="Tahoma" w:cs="Tahoma"/>
          <w:b/>
          <w:bCs/>
          <w:sz w:val="24"/>
          <w:szCs w:val="24"/>
        </w:rPr>
      </w:pPr>
      <w:proofErr w:type="spellStart"/>
      <w:proofErr w:type="gramStart"/>
      <w:r w:rsidRPr="00DC5970">
        <w:rPr>
          <w:rFonts w:ascii="Tahoma" w:hAnsi="Tahoma" w:cs="Tahoma"/>
          <w:b/>
          <w:bCs/>
          <w:sz w:val="24"/>
          <w:szCs w:val="24"/>
        </w:rPr>
        <w:t>Mr.Aftab</w:t>
      </w:r>
      <w:proofErr w:type="spellEnd"/>
      <w:proofErr w:type="gramEnd"/>
      <w:r w:rsidRPr="00DC5970">
        <w:rPr>
          <w:rFonts w:ascii="Tahoma" w:hAnsi="Tahoma" w:cs="Tahoma"/>
          <w:b/>
          <w:bCs/>
          <w:sz w:val="24"/>
          <w:szCs w:val="24"/>
        </w:rPr>
        <w:t xml:space="preserve"> Ahmad </w:t>
      </w:r>
      <w:proofErr w:type="spellStart"/>
      <w:r w:rsidRPr="00DC5970">
        <w:rPr>
          <w:rFonts w:ascii="Tahoma" w:hAnsi="Tahoma" w:cs="Tahoma"/>
          <w:b/>
          <w:bCs/>
          <w:sz w:val="24"/>
          <w:szCs w:val="24"/>
        </w:rPr>
        <w:t>Nalband,Sr.Lab</w:t>
      </w:r>
      <w:proofErr w:type="spellEnd"/>
      <w:r w:rsidRPr="00DC5970">
        <w:rPr>
          <w:rFonts w:ascii="Tahoma" w:hAnsi="Tahoma" w:cs="Tahoma"/>
          <w:b/>
          <w:bCs/>
          <w:sz w:val="24"/>
          <w:szCs w:val="24"/>
        </w:rPr>
        <w:t xml:space="preserve"> Assistant,</w:t>
      </w:r>
    </w:p>
    <w:p w14:paraId="29C994E1" w14:textId="5A7B40FA" w:rsidR="00DC5970" w:rsidRPr="00DC5970" w:rsidRDefault="00C63DD8" w:rsidP="00DC5970">
      <w:pPr>
        <w:spacing w:line="360" w:lineRule="auto"/>
        <w:ind w:hanging="270"/>
        <w:jc w:val="both"/>
        <w:rPr>
          <w:rFonts w:ascii="Tahoma" w:hAnsi="Tahoma" w:cs="Tahoma"/>
          <w:b/>
          <w:bCs/>
          <w:sz w:val="24"/>
          <w:szCs w:val="24"/>
        </w:rPr>
      </w:pPr>
      <w:proofErr w:type="spellStart"/>
      <w:proofErr w:type="gramStart"/>
      <w:r w:rsidRPr="00DC5970">
        <w:rPr>
          <w:rFonts w:ascii="Tahoma" w:hAnsi="Tahoma" w:cs="Tahoma"/>
          <w:b/>
          <w:bCs/>
          <w:sz w:val="24"/>
          <w:szCs w:val="24"/>
        </w:rPr>
        <w:t>Mr.Saleem</w:t>
      </w:r>
      <w:proofErr w:type="spellEnd"/>
      <w:proofErr w:type="gramEnd"/>
      <w:r w:rsidRPr="00DC5970">
        <w:rPr>
          <w:rFonts w:ascii="Tahoma" w:hAnsi="Tahoma" w:cs="Tahoma"/>
          <w:b/>
          <w:bCs/>
          <w:sz w:val="24"/>
          <w:szCs w:val="24"/>
        </w:rPr>
        <w:t xml:space="preserve"> Farooq </w:t>
      </w:r>
      <w:proofErr w:type="spellStart"/>
      <w:r w:rsidRPr="00DC5970">
        <w:rPr>
          <w:rFonts w:ascii="Tahoma" w:hAnsi="Tahoma" w:cs="Tahoma"/>
          <w:b/>
          <w:bCs/>
          <w:sz w:val="24"/>
          <w:szCs w:val="24"/>
        </w:rPr>
        <w:t>Najar,MTS</w:t>
      </w:r>
      <w:proofErr w:type="spellEnd"/>
      <w:r w:rsidRPr="00DC5970">
        <w:rPr>
          <w:rFonts w:ascii="Tahoma" w:hAnsi="Tahoma" w:cs="Tahoma"/>
          <w:b/>
          <w:bCs/>
          <w:sz w:val="24"/>
          <w:szCs w:val="24"/>
        </w:rPr>
        <w:t>.</w:t>
      </w:r>
    </w:p>
    <w:p w14:paraId="3D1617C8" w14:textId="77777777" w:rsidR="00DC5970" w:rsidRPr="00DC5970" w:rsidRDefault="00DC5970" w:rsidP="00DC5970">
      <w:pPr>
        <w:spacing w:line="360" w:lineRule="auto"/>
        <w:ind w:hanging="27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388EB712" w14:textId="730FCA72" w:rsidR="00C63DD8" w:rsidRPr="00DC5970" w:rsidRDefault="00BA2C0B" w:rsidP="00DC5970">
      <w:pPr>
        <w:spacing w:line="360" w:lineRule="auto"/>
        <w:ind w:left="-180" w:hanging="90"/>
        <w:jc w:val="both"/>
        <w:rPr>
          <w:rFonts w:ascii="Tahoma" w:hAnsi="Tahoma" w:cs="Tahoma"/>
          <w:b/>
          <w:bCs/>
          <w:sz w:val="28"/>
          <w:szCs w:val="28"/>
        </w:rPr>
      </w:pPr>
      <w:r w:rsidRPr="00DC5970">
        <w:rPr>
          <w:rFonts w:ascii="Tahoma" w:hAnsi="Tahoma" w:cs="Tahoma"/>
          <w:b/>
          <w:bCs/>
          <w:sz w:val="28"/>
          <w:szCs w:val="28"/>
        </w:rPr>
        <w:t xml:space="preserve">Subject: </w:t>
      </w:r>
      <w:r w:rsidR="00C63DD8" w:rsidRPr="00DC5970">
        <w:rPr>
          <w:rFonts w:ascii="Tahoma" w:hAnsi="Tahoma" w:cs="Tahoma"/>
          <w:b/>
          <w:bCs/>
          <w:sz w:val="28"/>
          <w:szCs w:val="28"/>
        </w:rPr>
        <w:t>Explanation Notice</w:t>
      </w:r>
      <w:r w:rsidR="00C63DD8" w:rsidRPr="00DC5970">
        <w:rPr>
          <w:rFonts w:ascii="Tahoma" w:hAnsi="Tahoma" w:cs="Tahoma"/>
          <w:b/>
          <w:bCs/>
          <w:sz w:val="28"/>
          <w:szCs w:val="28"/>
        </w:rPr>
        <w:t>.</w:t>
      </w:r>
    </w:p>
    <w:p w14:paraId="3F710D86" w14:textId="6B4B3FA7" w:rsidR="00DC5970" w:rsidRPr="00DC5970" w:rsidRDefault="00DC5970" w:rsidP="00DC5970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C63DD8">
        <w:rPr>
          <w:rFonts w:ascii="Tahoma" w:hAnsi="Tahoma" w:cs="Tahoma"/>
          <w:sz w:val="25"/>
          <w:szCs w:val="25"/>
        </w:rPr>
        <w:t>A committee was constituted vide this office order no 44 of 2025, dated 11-07-2025 for carrying out the assigned task of material segregation.</w:t>
      </w:r>
      <w:r w:rsidR="00C63DD8" w:rsidRPr="00C63DD8">
        <w:rPr>
          <w:rFonts w:ascii="Tahoma" w:hAnsi="Tahoma" w:cs="Tahoma"/>
          <w:sz w:val="25"/>
          <w:szCs w:val="25"/>
        </w:rPr>
        <w:t xml:space="preserve"> It</w:t>
      </w:r>
      <w:r w:rsidR="00C63DD8" w:rsidRPr="00C63DD8">
        <w:rPr>
          <w:rFonts w:ascii="Tahoma" w:hAnsi="Tahoma" w:cs="Tahoma"/>
          <w:sz w:val="25"/>
          <w:szCs w:val="25"/>
        </w:rPr>
        <w:t xml:space="preserve"> has been reported by the supervisor</w:t>
      </w:r>
      <w:r w:rsidR="00C63DD8">
        <w:rPr>
          <w:rFonts w:ascii="Tahoma" w:hAnsi="Tahoma" w:cs="Tahoma"/>
          <w:sz w:val="25"/>
          <w:szCs w:val="25"/>
        </w:rPr>
        <w:t xml:space="preserve">s </w:t>
      </w:r>
      <w:r w:rsidR="00C63DD8" w:rsidRPr="00C63DD8">
        <w:rPr>
          <w:rFonts w:ascii="Tahoma" w:hAnsi="Tahoma" w:cs="Tahoma"/>
          <w:sz w:val="25"/>
          <w:szCs w:val="25"/>
        </w:rPr>
        <w:t>that you were explicitly tasked to commence the material segregation work today, July 12, 2025,</w:t>
      </w:r>
      <w:r w:rsidR="00C63DD8">
        <w:rPr>
          <w:rFonts w:ascii="Tahoma" w:hAnsi="Tahoma" w:cs="Tahoma"/>
          <w:sz w:val="25"/>
          <w:szCs w:val="25"/>
        </w:rPr>
        <w:t xml:space="preserve"> </w:t>
      </w:r>
      <w:r w:rsidR="00C63DD8" w:rsidRPr="00C63DD8">
        <w:rPr>
          <w:rFonts w:ascii="Tahoma" w:hAnsi="Tahoma" w:cs="Tahoma"/>
          <w:sz w:val="25"/>
          <w:szCs w:val="25"/>
        </w:rPr>
        <w:t xml:space="preserve">as part of the planned team effort. Despite this directive, you have </w:t>
      </w:r>
      <w:proofErr w:type="spellStart"/>
      <w:r w:rsidR="00C63DD8" w:rsidRPr="00C63DD8">
        <w:rPr>
          <w:rFonts w:ascii="Tahoma" w:hAnsi="Tahoma" w:cs="Tahoma"/>
          <w:sz w:val="25"/>
          <w:szCs w:val="25"/>
        </w:rPr>
        <w:t>willfully</w:t>
      </w:r>
      <w:proofErr w:type="spellEnd"/>
      <w:r w:rsidR="00C63DD8" w:rsidRPr="00C63DD8">
        <w:rPr>
          <w:rFonts w:ascii="Tahoma" w:hAnsi="Tahoma" w:cs="Tahoma"/>
          <w:sz w:val="25"/>
          <w:szCs w:val="25"/>
        </w:rPr>
        <w:t xml:space="preserve"> resorted to being on leave severely disrupting the process.</w:t>
      </w:r>
      <w:r>
        <w:rPr>
          <w:rFonts w:ascii="Tahoma" w:hAnsi="Tahoma" w:cs="Tahoma"/>
          <w:sz w:val="25"/>
          <w:szCs w:val="25"/>
        </w:rPr>
        <w:t xml:space="preserve"> </w:t>
      </w:r>
      <w:r w:rsidRPr="00DC5970">
        <w:rPr>
          <w:rFonts w:ascii="Tahoma" w:hAnsi="Tahoma" w:cs="Tahoma"/>
          <w:sz w:val="25"/>
          <w:szCs w:val="25"/>
        </w:rPr>
        <w:t>Furthermore, you have failed to communicate with your concerned in-charge workshop for approval prior to submitting leave on the leave portal, which is a clear violation of leave norms and deemed illegal.</w:t>
      </w:r>
    </w:p>
    <w:p w14:paraId="6F20A51E" w14:textId="02E217CB" w:rsidR="00DC5970" w:rsidRPr="00DC5970" w:rsidRDefault="00DC5970" w:rsidP="00DC5970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DC5970">
        <w:rPr>
          <w:rFonts w:ascii="Tahoma" w:hAnsi="Tahoma" w:cs="Tahoma"/>
          <w:sz w:val="25"/>
          <w:szCs w:val="25"/>
        </w:rPr>
        <w:t xml:space="preserve">You are hereby directed to submit a comprehensive written explanation for your </w:t>
      </w:r>
      <w:r>
        <w:rPr>
          <w:rFonts w:ascii="Tahoma" w:hAnsi="Tahoma" w:cs="Tahoma"/>
          <w:sz w:val="25"/>
          <w:szCs w:val="25"/>
        </w:rPr>
        <w:t>careless behaviour</w:t>
      </w:r>
      <w:r w:rsidRPr="00DC5970">
        <w:rPr>
          <w:rFonts w:ascii="Tahoma" w:hAnsi="Tahoma" w:cs="Tahoma"/>
          <w:sz w:val="25"/>
          <w:szCs w:val="25"/>
        </w:rPr>
        <w:t xml:space="preserve"> within two (2) calendar days from the date of this </w:t>
      </w:r>
      <w:r w:rsidRPr="00DC5970">
        <w:rPr>
          <w:rFonts w:ascii="Tahoma" w:hAnsi="Tahoma" w:cs="Tahoma"/>
          <w:sz w:val="25"/>
          <w:szCs w:val="25"/>
        </w:rPr>
        <w:t>notice</w:t>
      </w:r>
      <w:r>
        <w:rPr>
          <w:rFonts w:ascii="Tahoma" w:hAnsi="Tahoma" w:cs="Tahoma"/>
          <w:sz w:val="25"/>
          <w:szCs w:val="25"/>
        </w:rPr>
        <w:t>.</w:t>
      </w:r>
      <w:r w:rsidRPr="00DC5970">
        <w:rPr>
          <w:rFonts w:ascii="Tahoma" w:hAnsi="Tahoma" w:cs="Tahoma"/>
          <w:sz w:val="25"/>
          <w:szCs w:val="25"/>
        </w:rPr>
        <w:t xml:space="preserve"> Your</w:t>
      </w:r>
      <w:r w:rsidRPr="00DC5970">
        <w:rPr>
          <w:rFonts w:ascii="Tahoma" w:hAnsi="Tahoma" w:cs="Tahoma"/>
          <w:sz w:val="25"/>
          <w:szCs w:val="25"/>
        </w:rPr>
        <w:t xml:space="preserve"> explanation must clearly detail the reasons for your absence and justify your failure to seek prior approval.</w:t>
      </w:r>
    </w:p>
    <w:p w14:paraId="39CC944E" w14:textId="314C4BC2" w:rsidR="00BA2C0B" w:rsidRDefault="00DC5970" w:rsidP="00DC5970">
      <w:pPr>
        <w:spacing w:line="360" w:lineRule="auto"/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  <w:r w:rsidRPr="00DC5970">
        <w:rPr>
          <w:rFonts w:ascii="Tahoma" w:hAnsi="Tahoma" w:cs="Tahoma"/>
          <w:sz w:val="25"/>
          <w:szCs w:val="25"/>
        </w:rPr>
        <w:t>Be informed that failure to provide a satisfactory explanation within the stipulated two-day period will result in immediate and severe disciplinary action, as per the established rules</w:t>
      </w:r>
      <w:r>
        <w:rPr>
          <w:rFonts w:ascii="Tahoma" w:hAnsi="Tahoma" w:cs="Tahoma"/>
          <w:sz w:val="25"/>
          <w:szCs w:val="25"/>
        </w:rPr>
        <w:t>.</w:t>
      </w:r>
    </w:p>
    <w:p w14:paraId="30DDA347" w14:textId="77777777" w:rsidR="00DC5970" w:rsidRDefault="00DC5970" w:rsidP="00DC5970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50189D2E" w:rsidR="00247F81" w:rsidRPr="001E487E" w:rsidRDefault="00247F81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B52214">
        <w:rPr>
          <w:rFonts w:ascii="Tahoma" w:hAnsi="Tahoma" w:cs="Tahoma"/>
          <w:sz w:val="25"/>
          <w:szCs w:val="25"/>
        </w:rPr>
        <w:t xml:space="preserve"> </w:t>
      </w:r>
    </w:p>
    <w:p w14:paraId="7E125B31" w14:textId="5B52D689" w:rsidR="00247F81" w:rsidRPr="001E487E" w:rsidRDefault="00DC5970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CF665" wp14:editId="27BB9A48">
                <wp:simplePos x="0" y="0"/>
                <wp:positionH relativeFrom="column">
                  <wp:posOffset>-342900</wp:posOffset>
                </wp:positionH>
                <wp:positionV relativeFrom="paragraph">
                  <wp:posOffset>156845</wp:posOffset>
                </wp:positionV>
                <wp:extent cx="2787650" cy="717550"/>
                <wp:effectExtent l="0" t="0" r="0" b="6350"/>
                <wp:wrapNone/>
                <wp:docPr id="13906740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8BC642" w14:textId="339C13FC" w:rsidR="00DC5970" w:rsidRPr="00377397" w:rsidRDefault="00DC5970" w:rsidP="00DC5970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No:K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GP</w:t>
                            </w:r>
                            <w:proofErr w:type="gramEnd"/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/Estt/2025/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D41C119" w14:textId="05B784B1" w:rsidR="00DC5970" w:rsidRDefault="00DC5970" w:rsidP="00DC5970">
                            <w:pPr>
                              <w:shd w:val="clear" w:color="auto" w:fill="FFFFFF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Dated: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-06-2025     </w:t>
                            </w:r>
                          </w:p>
                          <w:p w14:paraId="048CAB3F" w14:textId="77777777" w:rsidR="00DC5970" w:rsidRDefault="00DC59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BCF6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7pt;margin-top:12.35pt;width:219.5pt;height:56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" filled="f" stroked="f" strokeweight=".5pt">
                <v:textbox>
                  <w:txbxContent>
                    <w:p w14:paraId="508BC642" w14:textId="339C13FC" w:rsidR="00DC5970" w:rsidRPr="00377397" w:rsidRDefault="00DC5970" w:rsidP="00DC5970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No:K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GP</w:t>
                      </w:r>
                      <w:proofErr w:type="gramEnd"/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/Estt/2025/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D41C119" w14:textId="05B784B1" w:rsidR="00DC5970" w:rsidRDefault="00DC5970" w:rsidP="00DC5970">
                      <w:pPr>
                        <w:shd w:val="clear" w:color="auto" w:fill="FFFFFF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Dated: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-06-2025     </w:t>
                      </w:r>
                    </w:p>
                    <w:p w14:paraId="048CAB3F" w14:textId="77777777" w:rsidR="00DC5970" w:rsidRDefault="00DC5970"/>
                  </w:txbxContent>
                </v:textbox>
              </v:shape>
            </w:pict>
          </mc:Fallback>
        </mc:AlternateContent>
      </w:r>
      <w:r w:rsidR="00247F81" w:rsidRPr="001E487E">
        <w:rPr>
          <w:rFonts w:ascii="Tahoma" w:hAnsi="Tahoma" w:cs="Tahoma"/>
          <w:sz w:val="25"/>
          <w:szCs w:val="25"/>
        </w:rPr>
        <w:t xml:space="preserve">      </w:t>
      </w:r>
    </w:p>
    <w:p w14:paraId="2141638F" w14:textId="0C492247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Principal</w:t>
      </w:r>
    </w:p>
    <w:p w14:paraId="6495290F" w14:textId="6EFA135C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Kashmir Government Polytechnic College</w:t>
      </w:r>
    </w:p>
    <w:p w14:paraId="5D50072E" w14:textId="5A135E88" w:rsidR="00247F81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Srinagar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DC5970">
      <w:headerReference w:type="default" r:id="rId7"/>
      <w:pgSz w:w="11906" w:h="16838"/>
      <w:pgMar w:top="1170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66E24" w14:textId="77777777" w:rsidR="00CE7F8B" w:rsidRDefault="00CE7F8B">
      <w:r>
        <w:separator/>
      </w:r>
    </w:p>
  </w:endnote>
  <w:endnote w:type="continuationSeparator" w:id="0">
    <w:p w14:paraId="0599BC5D" w14:textId="77777777" w:rsidR="00CE7F8B" w:rsidRDefault="00CE7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EAD89" w14:textId="77777777" w:rsidR="00CE7F8B" w:rsidRDefault="00CE7F8B">
      <w:r>
        <w:separator/>
      </w:r>
    </w:p>
  </w:footnote>
  <w:footnote w:type="continuationSeparator" w:id="0">
    <w:p w14:paraId="774D275F" w14:textId="77777777" w:rsidR="00CE7F8B" w:rsidRDefault="00CE7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66312293" name="Picture 14663122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839655">
    <w:abstractNumId w:val="9"/>
  </w:num>
  <w:num w:numId="2" w16cid:durableId="1280263371">
    <w:abstractNumId w:val="7"/>
  </w:num>
  <w:num w:numId="3" w16cid:durableId="1940530317">
    <w:abstractNumId w:val="6"/>
  </w:num>
  <w:num w:numId="4" w16cid:durableId="189219336">
    <w:abstractNumId w:val="5"/>
  </w:num>
  <w:num w:numId="5" w16cid:durableId="905148574">
    <w:abstractNumId w:val="4"/>
  </w:num>
  <w:num w:numId="6" w16cid:durableId="1098788310">
    <w:abstractNumId w:val="8"/>
  </w:num>
  <w:num w:numId="7" w16cid:durableId="1532114149">
    <w:abstractNumId w:val="3"/>
  </w:num>
  <w:num w:numId="8" w16cid:durableId="812721809">
    <w:abstractNumId w:val="2"/>
  </w:num>
  <w:num w:numId="9" w16cid:durableId="1579053175">
    <w:abstractNumId w:val="1"/>
  </w:num>
  <w:num w:numId="10" w16cid:durableId="980619928">
    <w:abstractNumId w:val="0"/>
  </w:num>
  <w:num w:numId="11" w16cid:durableId="16420300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A2576"/>
    <w:rsid w:val="000B76C4"/>
    <w:rsid w:val="000C5610"/>
    <w:rsid w:val="000E6552"/>
    <w:rsid w:val="000F334E"/>
    <w:rsid w:val="000F3A4F"/>
    <w:rsid w:val="000F59AC"/>
    <w:rsid w:val="00116076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C2F53"/>
    <w:rsid w:val="002C352F"/>
    <w:rsid w:val="002D0BC4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97C24"/>
    <w:rsid w:val="004C7BA5"/>
    <w:rsid w:val="004D1092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80DCF"/>
    <w:rsid w:val="00791CC2"/>
    <w:rsid w:val="007C2C59"/>
    <w:rsid w:val="007E433B"/>
    <w:rsid w:val="007E5922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A2C0B"/>
    <w:rsid w:val="00BB7C2B"/>
    <w:rsid w:val="00BC1664"/>
    <w:rsid w:val="00BC2546"/>
    <w:rsid w:val="00BC703F"/>
    <w:rsid w:val="00C05085"/>
    <w:rsid w:val="00C1593D"/>
    <w:rsid w:val="00C56C7E"/>
    <w:rsid w:val="00C63DD8"/>
    <w:rsid w:val="00C776A4"/>
    <w:rsid w:val="00CA2C6C"/>
    <w:rsid w:val="00CB0652"/>
    <w:rsid w:val="00CC0600"/>
    <w:rsid w:val="00CC78AC"/>
    <w:rsid w:val="00CE7F8B"/>
    <w:rsid w:val="00CF7953"/>
    <w:rsid w:val="00D07232"/>
    <w:rsid w:val="00D10245"/>
    <w:rsid w:val="00D21BDD"/>
    <w:rsid w:val="00D61B7B"/>
    <w:rsid w:val="00D65F07"/>
    <w:rsid w:val="00D92BB7"/>
    <w:rsid w:val="00DB0E88"/>
    <w:rsid w:val="00DC5970"/>
    <w:rsid w:val="00DC76D2"/>
    <w:rsid w:val="00DD30ED"/>
    <w:rsid w:val="00E64C21"/>
    <w:rsid w:val="00E73B98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193</Words>
  <Characters>1129</Characters>
  <Application>Microsoft Office Word</Application>
  <DocSecurity>0</DocSecurity>
  <Lines>30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3</cp:revision>
  <cp:lastPrinted>2025-07-12T06:23:00Z</cp:lastPrinted>
  <dcterms:created xsi:type="dcterms:W3CDTF">2025-07-12T06:08:00Z</dcterms:created>
  <dcterms:modified xsi:type="dcterms:W3CDTF">2025-07-12T06:27:00Z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