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EB785" w14:textId="536ED27D" w:rsidR="00C66A49" w:rsidRDefault="00C66A49" w:rsidP="00C66A49">
      <w:pPr>
        <w:jc w:val="both"/>
        <w:rPr>
          <w:rFonts w:ascii="Tahoma" w:hAnsi="Tahoma" w:cs="Tahoma"/>
          <w:color w:val="1F1F1F"/>
          <w:sz w:val="25"/>
          <w:szCs w:val="25"/>
        </w:rPr>
      </w:pPr>
      <w:r w:rsidRPr="00C66A49">
        <w:rPr>
          <w:rFonts w:ascii="Tahoma" w:hAnsi="Tahoma" w:cs="Tahoma"/>
          <w:color w:val="1F1F1F"/>
          <w:sz w:val="25"/>
          <w:szCs w:val="25"/>
        </w:rPr>
        <w:t xml:space="preserve">The </w:t>
      </w:r>
      <w:r w:rsidR="00DF1E87" w:rsidRPr="00C66A49">
        <w:rPr>
          <w:rFonts w:ascii="Tahoma" w:hAnsi="Tahoma" w:cs="Tahoma"/>
          <w:color w:val="1F1F1F"/>
          <w:sz w:val="25"/>
          <w:szCs w:val="25"/>
        </w:rPr>
        <w:t>coordinator</w:t>
      </w:r>
      <w:r>
        <w:rPr>
          <w:rFonts w:ascii="Tahoma" w:hAnsi="Tahoma" w:cs="Tahoma"/>
          <w:color w:val="1F1F1F"/>
          <w:sz w:val="25"/>
          <w:szCs w:val="25"/>
        </w:rPr>
        <w:t>,</w:t>
      </w:r>
    </w:p>
    <w:p w14:paraId="65417172" w14:textId="77777777" w:rsidR="00C66A49" w:rsidRDefault="00C66A49" w:rsidP="00C66A49">
      <w:pPr>
        <w:jc w:val="both"/>
        <w:rPr>
          <w:rFonts w:ascii="Tahoma" w:hAnsi="Tahoma" w:cs="Tahoma"/>
          <w:color w:val="1F1F1F"/>
          <w:sz w:val="25"/>
          <w:szCs w:val="25"/>
        </w:rPr>
      </w:pPr>
      <w:r w:rsidRPr="00C66A49">
        <w:rPr>
          <w:rFonts w:ascii="Tahoma" w:hAnsi="Tahoma" w:cs="Tahoma"/>
          <w:color w:val="1F1F1F"/>
          <w:sz w:val="25"/>
          <w:szCs w:val="25"/>
        </w:rPr>
        <w:t>Centre for Invention, Innovation, Incubation &amp; Training (CIIIT)</w:t>
      </w:r>
      <w:r>
        <w:rPr>
          <w:rFonts w:ascii="Tahoma" w:hAnsi="Tahoma" w:cs="Tahoma"/>
          <w:color w:val="1F1F1F"/>
          <w:sz w:val="25"/>
          <w:szCs w:val="25"/>
        </w:rPr>
        <w:t>,</w:t>
      </w:r>
    </w:p>
    <w:p w14:paraId="7B1DEE74" w14:textId="77777777" w:rsidR="00C66A49" w:rsidRDefault="00C66A49" w:rsidP="00C66A49">
      <w:pPr>
        <w:jc w:val="both"/>
        <w:rPr>
          <w:rFonts w:ascii="Tahoma" w:hAnsi="Tahoma" w:cs="Tahoma"/>
          <w:color w:val="1F1F1F"/>
          <w:sz w:val="25"/>
          <w:szCs w:val="25"/>
        </w:rPr>
      </w:pPr>
      <w:r w:rsidRPr="00C66A49">
        <w:rPr>
          <w:rFonts w:ascii="Tahoma" w:hAnsi="Tahoma" w:cs="Tahoma"/>
          <w:color w:val="1F1F1F"/>
          <w:sz w:val="25"/>
          <w:szCs w:val="25"/>
        </w:rPr>
        <w:t>Government Polytechnic College Campus</w:t>
      </w:r>
      <w:r>
        <w:rPr>
          <w:rFonts w:ascii="Tahoma" w:hAnsi="Tahoma" w:cs="Tahoma"/>
          <w:color w:val="1F1F1F"/>
          <w:sz w:val="25"/>
          <w:szCs w:val="25"/>
        </w:rPr>
        <w:t>,</w:t>
      </w:r>
    </w:p>
    <w:p w14:paraId="50309D0D" w14:textId="1ED34781" w:rsidR="009F3B22" w:rsidRDefault="00C66A49" w:rsidP="009724A1">
      <w:pPr>
        <w:jc w:val="both"/>
        <w:rPr>
          <w:rFonts w:ascii="Tahoma" w:hAnsi="Tahoma" w:cs="Tahoma"/>
          <w:color w:val="1F1F1F"/>
          <w:sz w:val="25"/>
          <w:szCs w:val="25"/>
        </w:rPr>
      </w:pPr>
      <w:r w:rsidRPr="00C66A49">
        <w:rPr>
          <w:rFonts w:ascii="Tahoma" w:hAnsi="Tahoma" w:cs="Tahoma"/>
          <w:color w:val="1F1F1F"/>
          <w:sz w:val="25"/>
          <w:szCs w:val="25"/>
        </w:rPr>
        <w:t>Kanispora, Baramulla</w:t>
      </w:r>
      <w:r w:rsidR="009F3B22">
        <w:rPr>
          <w:rFonts w:ascii="Tahoma" w:hAnsi="Tahoma" w:cs="Tahoma"/>
          <w:color w:val="1F1F1F"/>
          <w:sz w:val="25"/>
          <w:szCs w:val="25"/>
        </w:rPr>
        <w:t>.</w:t>
      </w:r>
    </w:p>
    <w:p w14:paraId="61A76657" w14:textId="77777777" w:rsidR="009F3B22" w:rsidRPr="00F27BDB" w:rsidRDefault="009F3B22" w:rsidP="009724A1">
      <w:pPr>
        <w:jc w:val="both"/>
        <w:rPr>
          <w:rFonts w:ascii="Tahoma" w:hAnsi="Tahoma" w:cs="Tahoma"/>
          <w:color w:val="1F1F1F"/>
          <w:sz w:val="25"/>
          <w:szCs w:val="25"/>
        </w:rPr>
      </w:pPr>
    </w:p>
    <w:p w14:paraId="3850B28D" w14:textId="4E2BFA78" w:rsidR="009724A1" w:rsidRPr="00F27BDB" w:rsidRDefault="00900EE4" w:rsidP="009724A1">
      <w:pPr>
        <w:jc w:val="both"/>
        <w:rPr>
          <w:rFonts w:ascii="Tahoma" w:hAnsi="Tahoma" w:cs="Tahoma"/>
          <w:color w:val="1F1F1F"/>
          <w:sz w:val="25"/>
          <w:szCs w:val="25"/>
        </w:rPr>
      </w:pPr>
      <w:r w:rsidRPr="00F27BDB">
        <w:rPr>
          <w:rFonts w:ascii="Tahoma" w:hAnsi="Tahoma" w:cs="Tahoma"/>
          <w:color w:val="1F1F1F"/>
          <w:sz w:val="25"/>
          <w:szCs w:val="25"/>
        </w:rPr>
        <w:t>No:</w:t>
      </w:r>
      <w:r w:rsidR="00B161E7" w:rsidRPr="00F27BDB">
        <w:rPr>
          <w:rFonts w:ascii="Tahoma" w:hAnsi="Tahoma" w:cs="Tahoma"/>
          <w:color w:val="1F1F1F"/>
          <w:sz w:val="25"/>
          <w:szCs w:val="25"/>
        </w:rPr>
        <w:t xml:space="preserve"> </w:t>
      </w:r>
      <w:r w:rsidRPr="00F27BDB">
        <w:rPr>
          <w:rFonts w:ascii="Tahoma" w:hAnsi="Tahoma" w:cs="Tahoma"/>
          <w:color w:val="1F1F1F"/>
          <w:sz w:val="25"/>
          <w:szCs w:val="25"/>
        </w:rPr>
        <w:t>KGP/</w:t>
      </w:r>
      <w:r w:rsidR="0060672C" w:rsidRPr="00F27BDB">
        <w:rPr>
          <w:rFonts w:ascii="Tahoma" w:hAnsi="Tahoma" w:cs="Tahoma"/>
          <w:color w:val="1F1F1F"/>
          <w:sz w:val="25"/>
          <w:szCs w:val="25"/>
        </w:rPr>
        <w:t>Estt</w:t>
      </w:r>
      <w:r w:rsidRPr="00F27BDB">
        <w:rPr>
          <w:rFonts w:ascii="Tahoma" w:hAnsi="Tahoma" w:cs="Tahoma"/>
          <w:color w:val="1F1F1F"/>
          <w:sz w:val="25"/>
          <w:szCs w:val="25"/>
        </w:rPr>
        <w:t>/</w:t>
      </w:r>
      <w:r w:rsidR="0060672C" w:rsidRPr="00F27BDB">
        <w:rPr>
          <w:rFonts w:ascii="Tahoma" w:hAnsi="Tahoma" w:cs="Tahoma"/>
          <w:color w:val="1F1F1F"/>
          <w:sz w:val="25"/>
          <w:szCs w:val="25"/>
        </w:rPr>
        <w:t>202</w:t>
      </w:r>
      <w:r w:rsidR="009D6012" w:rsidRPr="00F27BDB">
        <w:rPr>
          <w:rFonts w:ascii="Tahoma" w:hAnsi="Tahoma" w:cs="Tahoma"/>
          <w:color w:val="1F1F1F"/>
          <w:sz w:val="25"/>
          <w:szCs w:val="25"/>
        </w:rPr>
        <w:t>6</w:t>
      </w:r>
      <w:r w:rsidR="00064C45" w:rsidRPr="00F27BDB">
        <w:rPr>
          <w:rFonts w:ascii="Tahoma" w:hAnsi="Tahoma" w:cs="Tahoma"/>
          <w:color w:val="1F1F1F"/>
          <w:sz w:val="25"/>
          <w:szCs w:val="25"/>
        </w:rPr>
        <w:t>/</w:t>
      </w:r>
      <w:r w:rsidR="009F3B22">
        <w:rPr>
          <w:rFonts w:ascii="Tahoma" w:hAnsi="Tahoma" w:cs="Tahoma"/>
          <w:color w:val="1F1F1F"/>
          <w:sz w:val="25"/>
          <w:szCs w:val="25"/>
        </w:rPr>
        <w:t>1994</w:t>
      </w:r>
      <w:r w:rsidR="00C66A49">
        <w:rPr>
          <w:rFonts w:ascii="Tahoma" w:hAnsi="Tahoma" w:cs="Tahoma"/>
          <w:color w:val="1F1F1F"/>
          <w:sz w:val="25"/>
          <w:szCs w:val="25"/>
        </w:rPr>
        <w:t xml:space="preserve">   </w:t>
      </w:r>
      <w:r w:rsidR="005A09E2" w:rsidRPr="00F27BDB">
        <w:rPr>
          <w:rFonts w:ascii="Tahoma" w:hAnsi="Tahoma" w:cs="Tahoma"/>
          <w:color w:val="1F1F1F"/>
          <w:sz w:val="25"/>
          <w:szCs w:val="25"/>
        </w:rPr>
        <w:t xml:space="preserve">         </w:t>
      </w:r>
      <w:r w:rsidR="00064C45" w:rsidRPr="00F27BDB">
        <w:rPr>
          <w:rFonts w:ascii="Tahoma" w:hAnsi="Tahoma" w:cs="Tahoma"/>
          <w:color w:val="1F1F1F"/>
          <w:sz w:val="25"/>
          <w:szCs w:val="25"/>
        </w:rPr>
        <w:t xml:space="preserve">   </w:t>
      </w:r>
      <w:r w:rsidRPr="00F27BDB">
        <w:rPr>
          <w:rFonts w:ascii="Tahoma" w:hAnsi="Tahoma" w:cs="Tahoma"/>
          <w:color w:val="1F1F1F"/>
          <w:sz w:val="25"/>
          <w:szCs w:val="25"/>
        </w:rPr>
        <w:t xml:space="preserve">                       </w:t>
      </w:r>
      <w:r w:rsidR="00813B53" w:rsidRPr="00F27BDB">
        <w:rPr>
          <w:rFonts w:ascii="Tahoma" w:hAnsi="Tahoma" w:cs="Tahoma"/>
          <w:color w:val="1F1F1F"/>
          <w:sz w:val="25"/>
          <w:szCs w:val="25"/>
        </w:rPr>
        <w:t xml:space="preserve"> </w:t>
      </w:r>
      <w:r w:rsidRPr="00F27BDB">
        <w:rPr>
          <w:rFonts w:ascii="Tahoma" w:hAnsi="Tahoma" w:cs="Tahoma"/>
          <w:color w:val="1F1F1F"/>
          <w:sz w:val="25"/>
          <w:szCs w:val="25"/>
        </w:rPr>
        <w:t>Dated</w:t>
      </w:r>
      <w:r w:rsidR="006D627E" w:rsidRPr="00F27BDB">
        <w:rPr>
          <w:rFonts w:ascii="Tahoma" w:hAnsi="Tahoma" w:cs="Tahoma"/>
          <w:color w:val="1F1F1F"/>
          <w:sz w:val="25"/>
          <w:szCs w:val="25"/>
        </w:rPr>
        <w:t>:</w:t>
      </w:r>
      <w:r w:rsidR="00C9369C" w:rsidRPr="00F27BDB">
        <w:rPr>
          <w:rFonts w:ascii="Tahoma" w:hAnsi="Tahoma" w:cs="Tahoma"/>
          <w:color w:val="1F1F1F"/>
          <w:sz w:val="25"/>
          <w:szCs w:val="25"/>
        </w:rPr>
        <w:t>2</w:t>
      </w:r>
      <w:r w:rsidR="00C66A49">
        <w:rPr>
          <w:rFonts w:ascii="Tahoma" w:hAnsi="Tahoma" w:cs="Tahoma"/>
          <w:color w:val="1F1F1F"/>
          <w:sz w:val="25"/>
          <w:szCs w:val="25"/>
        </w:rPr>
        <w:t>1</w:t>
      </w:r>
      <w:r w:rsidR="00272108" w:rsidRPr="00F27BDB">
        <w:rPr>
          <w:rFonts w:ascii="Tahoma" w:hAnsi="Tahoma" w:cs="Tahoma"/>
          <w:color w:val="1F1F1F"/>
          <w:sz w:val="25"/>
          <w:szCs w:val="25"/>
        </w:rPr>
        <w:t>-</w:t>
      </w:r>
      <w:r w:rsidR="00FD4C5F" w:rsidRPr="00F27BDB">
        <w:rPr>
          <w:rFonts w:ascii="Tahoma" w:hAnsi="Tahoma" w:cs="Tahoma"/>
          <w:color w:val="1F1F1F"/>
          <w:sz w:val="25"/>
          <w:szCs w:val="25"/>
        </w:rPr>
        <w:t>01</w:t>
      </w:r>
      <w:r w:rsidR="00272108" w:rsidRPr="00F27BDB">
        <w:rPr>
          <w:rFonts w:ascii="Tahoma" w:hAnsi="Tahoma" w:cs="Tahoma"/>
          <w:color w:val="1F1F1F"/>
          <w:sz w:val="25"/>
          <w:szCs w:val="25"/>
        </w:rPr>
        <w:t>-202</w:t>
      </w:r>
      <w:r w:rsidR="00FD4C5F" w:rsidRPr="00F27BDB">
        <w:rPr>
          <w:rFonts w:ascii="Tahoma" w:hAnsi="Tahoma" w:cs="Tahoma"/>
          <w:color w:val="1F1F1F"/>
          <w:sz w:val="25"/>
          <w:szCs w:val="25"/>
        </w:rPr>
        <w:t>6</w:t>
      </w:r>
    </w:p>
    <w:p w14:paraId="2073A7B6" w14:textId="1646A5A6" w:rsidR="00C66A49" w:rsidRDefault="00C66A49" w:rsidP="00C66A49">
      <w:pPr>
        <w:tabs>
          <w:tab w:val="left" w:pos="-142"/>
        </w:tabs>
        <w:jc w:val="both"/>
        <w:rPr>
          <w:rFonts w:ascii="Tahoma" w:hAnsi="Tahoma" w:cs="Tahoma"/>
          <w:b/>
          <w:bCs/>
          <w:color w:val="1F1F1F"/>
          <w:sz w:val="25"/>
          <w:szCs w:val="25"/>
        </w:rPr>
      </w:pPr>
      <w:r w:rsidRPr="00C66A49">
        <w:rPr>
          <w:rFonts w:ascii="Tahoma" w:hAnsi="Tahoma" w:cs="Tahoma"/>
          <w:b/>
          <w:bCs/>
          <w:color w:val="1F1F1F"/>
          <w:sz w:val="25"/>
          <w:szCs w:val="25"/>
        </w:rPr>
        <w:t xml:space="preserve">Subject: Request for Permission </w:t>
      </w:r>
      <w:r w:rsidR="00DF1E87">
        <w:rPr>
          <w:rFonts w:ascii="Tahoma" w:hAnsi="Tahoma" w:cs="Tahoma"/>
          <w:b/>
          <w:bCs/>
          <w:color w:val="1F1F1F"/>
          <w:sz w:val="25"/>
          <w:szCs w:val="25"/>
        </w:rPr>
        <w:t xml:space="preserve">for </w:t>
      </w:r>
      <w:r w:rsidRPr="00C66A49">
        <w:rPr>
          <w:rFonts w:ascii="Tahoma" w:hAnsi="Tahoma" w:cs="Tahoma"/>
          <w:b/>
          <w:bCs/>
          <w:color w:val="1F1F1F"/>
          <w:sz w:val="25"/>
          <w:szCs w:val="25"/>
        </w:rPr>
        <w:t xml:space="preserve">4th Semester Students of Leather Technology </w:t>
      </w:r>
      <w:r w:rsidR="00DF1E87">
        <w:rPr>
          <w:rFonts w:ascii="Tahoma" w:hAnsi="Tahoma" w:cs="Tahoma"/>
          <w:b/>
          <w:bCs/>
          <w:color w:val="1F1F1F"/>
          <w:sz w:val="25"/>
          <w:szCs w:val="25"/>
        </w:rPr>
        <w:t xml:space="preserve">for the </w:t>
      </w:r>
      <w:r w:rsidRPr="00C66A49">
        <w:rPr>
          <w:rFonts w:ascii="Tahoma" w:hAnsi="Tahoma" w:cs="Tahoma"/>
          <w:b/>
          <w:bCs/>
          <w:color w:val="1F1F1F"/>
          <w:sz w:val="25"/>
          <w:szCs w:val="25"/>
        </w:rPr>
        <w:t>Training Program</w:t>
      </w:r>
      <w:r w:rsidR="00DF1E87">
        <w:rPr>
          <w:rFonts w:ascii="Tahoma" w:hAnsi="Tahoma" w:cs="Tahoma"/>
          <w:b/>
          <w:bCs/>
          <w:color w:val="1F1F1F"/>
          <w:sz w:val="25"/>
          <w:szCs w:val="25"/>
        </w:rPr>
        <w:t xml:space="preserve"> at CIIIT Baramulla.</w:t>
      </w:r>
    </w:p>
    <w:p w14:paraId="4FDF90CE" w14:textId="77777777" w:rsidR="00DF1E87" w:rsidRPr="00C66A49" w:rsidRDefault="00DF1E87" w:rsidP="00C66A49">
      <w:pPr>
        <w:tabs>
          <w:tab w:val="left" w:pos="-142"/>
        </w:tabs>
        <w:jc w:val="both"/>
        <w:rPr>
          <w:rFonts w:ascii="Tahoma" w:hAnsi="Tahoma" w:cs="Tahoma"/>
          <w:b/>
          <w:bCs/>
          <w:color w:val="1F1F1F"/>
          <w:sz w:val="25"/>
          <w:szCs w:val="25"/>
        </w:rPr>
      </w:pPr>
    </w:p>
    <w:p w14:paraId="7F94B692" w14:textId="5B473A79" w:rsidR="00C66A49" w:rsidRPr="00C66A49" w:rsidRDefault="00C66A49" w:rsidP="00C66A49">
      <w:pPr>
        <w:tabs>
          <w:tab w:val="left" w:pos="-142"/>
        </w:tabs>
        <w:jc w:val="both"/>
        <w:rPr>
          <w:rFonts w:ascii="Tahoma" w:hAnsi="Tahoma" w:cs="Tahoma"/>
          <w:color w:val="1F1F1F"/>
          <w:sz w:val="25"/>
          <w:szCs w:val="25"/>
        </w:rPr>
      </w:pPr>
      <w:r w:rsidRPr="00C66A49">
        <w:rPr>
          <w:rFonts w:ascii="Tahoma" w:hAnsi="Tahoma" w:cs="Tahoma"/>
          <w:color w:val="1F1F1F"/>
          <w:sz w:val="25"/>
          <w:szCs w:val="25"/>
        </w:rPr>
        <w:t>Sir,</w:t>
      </w:r>
    </w:p>
    <w:p w14:paraId="65AD2F3B" w14:textId="36162A86" w:rsidR="00C66A49" w:rsidRPr="00C66A49" w:rsidRDefault="00C66A49" w:rsidP="00C66A49">
      <w:pPr>
        <w:tabs>
          <w:tab w:val="left" w:pos="-142"/>
        </w:tabs>
        <w:jc w:val="both"/>
        <w:rPr>
          <w:rFonts w:ascii="Tahoma" w:hAnsi="Tahoma" w:cs="Tahoma"/>
          <w:color w:val="1F1F1F"/>
          <w:sz w:val="25"/>
          <w:szCs w:val="25"/>
        </w:rPr>
      </w:pPr>
      <w:r>
        <w:rPr>
          <w:rFonts w:ascii="Tahoma" w:hAnsi="Tahoma" w:cs="Tahoma"/>
          <w:color w:val="1F1F1F"/>
          <w:sz w:val="25"/>
          <w:szCs w:val="25"/>
        </w:rPr>
        <w:t xml:space="preserve">With reference to the above captioned </w:t>
      </w:r>
      <w:r w:rsidR="00DF1E87">
        <w:rPr>
          <w:rFonts w:ascii="Tahoma" w:hAnsi="Tahoma" w:cs="Tahoma"/>
          <w:color w:val="1F1F1F"/>
          <w:sz w:val="25"/>
          <w:szCs w:val="25"/>
        </w:rPr>
        <w:t>subject, it</w:t>
      </w:r>
      <w:r>
        <w:rPr>
          <w:rFonts w:ascii="Tahoma" w:hAnsi="Tahoma" w:cs="Tahoma"/>
          <w:color w:val="1F1F1F"/>
          <w:sz w:val="25"/>
          <w:szCs w:val="25"/>
        </w:rPr>
        <w:t xml:space="preserve"> is to mention that </w:t>
      </w:r>
      <w:r w:rsidRPr="00C66A49">
        <w:rPr>
          <w:rFonts w:ascii="Tahoma" w:hAnsi="Tahoma" w:cs="Tahoma"/>
          <w:color w:val="1F1F1F"/>
          <w:sz w:val="25"/>
          <w:szCs w:val="25"/>
        </w:rPr>
        <w:t>the following 4th Semester students of Leather Technology are keenly interested in participating in the said training program to augment their technical knowledge and practical exposure in emerging technologies relevant to their field. These students have demonstrated strong academic performance and enthusiasm for skill enhancement initiatives.</w:t>
      </w:r>
    </w:p>
    <w:p w14:paraId="3FF9E4DE" w14:textId="77777777" w:rsidR="00C66A49" w:rsidRPr="00C66A49" w:rsidRDefault="00C66A49" w:rsidP="00C66A49">
      <w:pPr>
        <w:tabs>
          <w:tab w:val="left" w:pos="-142"/>
        </w:tabs>
        <w:jc w:val="both"/>
        <w:rPr>
          <w:rFonts w:ascii="Tahoma" w:hAnsi="Tahoma" w:cs="Tahoma"/>
          <w:color w:val="1F1F1F"/>
          <w:sz w:val="25"/>
          <w:szCs w:val="25"/>
        </w:rPr>
      </w:pPr>
      <w:r w:rsidRPr="00C66A49">
        <w:rPr>
          <w:rFonts w:ascii="Tahoma" w:hAnsi="Tahoma" w:cs="Tahoma"/>
          <w:color w:val="1F1F1F"/>
          <w:sz w:val="25"/>
          <w:szCs w:val="25"/>
        </w:rPr>
        <w:t>The students desirous of attending the training are as under:</w:t>
      </w:r>
    </w:p>
    <w:p w14:paraId="70CDEAD8" w14:textId="77777777" w:rsidR="00C66A49" w:rsidRPr="00C66A49" w:rsidRDefault="00C66A49" w:rsidP="00C66A49">
      <w:pPr>
        <w:numPr>
          <w:ilvl w:val="0"/>
          <w:numId w:val="26"/>
        </w:numPr>
        <w:tabs>
          <w:tab w:val="left" w:pos="-142"/>
        </w:tabs>
        <w:jc w:val="both"/>
        <w:rPr>
          <w:rFonts w:ascii="Tahoma" w:hAnsi="Tahoma" w:cs="Tahoma"/>
          <w:color w:val="1F1F1F"/>
          <w:sz w:val="25"/>
          <w:szCs w:val="25"/>
        </w:rPr>
      </w:pPr>
      <w:r w:rsidRPr="00C66A49">
        <w:rPr>
          <w:rFonts w:ascii="Tahoma" w:hAnsi="Tahoma" w:cs="Tahoma"/>
          <w:color w:val="1F1F1F"/>
          <w:sz w:val="25"/>
          <w:szCs w:val="25"/>
        </w:rPr>
        <w:t>Muskaan Ashraf</w:t>
      </w:r>
    </w:p>
    <w:p w14:paraId="26B74446" w14:textId="77777777" w:rsidR="00C66A49" w:rsidRPr="00C66A49" w:rsidRDefault="00C66A49" w:rsidP="00C66A49">
      <w:pPr>
        <w:numPr>
          <w:ilvl w:val="0"/>
          <w:numId w:val="26"/>
        </w:numPr>
        <w:tabs>
          <w:tab w:val="left" w:pos="-142"/>
        </w:tabs>
        <w:jc w:val="both"/>
        <w:rPr>
          <w:rFonts w:ascii="Tahoma" w:hAnsi="Tahoma" w:cs="Tahoma"/>
          <w:color w:val="1F1F1F"/>
          <w:sz w:val="25"/>
          <w:szCs w:val="25"/>
        </w:rPr>
      </w:pPr>
      <w:r w:rsidRPr="00C66A49">
        <w:rPr>
          <w:rFonts w:ascii="Tahoma" w:hAnsi="Tahoma" w:cs="Tahoma"/>
          <w:color w:val="1F1F1F"/>
          <w:sz w:val="25"/>
          <w:szCs w:val="25"/>
        </w:rPr>
        <w:t>Mehak Mushtaq</w:t>
      </w:r>
    </w:p>
    <w:p w14:paraId="5FC3092B" w14:textId="77777777" w:rsidR="00C66A49" w:rsidRPr="00C66A49" w:rsidRDefault="00C66A49" w:rsidP="00C66A49">
      <w:pPr>
        <w:numPr>
          <w:ilvl w:val="0"/>
          <w:numId w:val="26"/>
        </w:numPr>
        <w:tabs>
          <w:tab w:val="left" w:pos="-142"/>
        </w:tabs>
        <w:jc w:val="both"/>
        <w:rPr>
          <w:rFonts w:ascii="Tahoma" w:hAnsi="Tahoma" w:cs="Tahoma"/>
          <w:color w:val="1F1F1F"/>
          <w:sz w:val="25"/>
          <w:szCs w:val="25"/>
        </w:rPr>
      </w:pPr>
      <w:r w:rsidRPr="00C66A49">
        <w:rPr>
          <w:rFonts w:ascii="Tahoma" w:hAnsi="Tahoma" w:cs="Tahoma"/>
          <w:color w:val="1F1F1F"/>
          <w:sz w:val="25"/>
          <w:szCs w:val="25"/>
        </w:rPr>
        <w:t>Khushboo Manzoor</w:t>
      </w:r>
    </w:p>
    <w:p w14:paraId="5843AB5C" w14:textId="1C726F8C" w:rsidR="00C66A49" w:rsidRPr="00C66A49" w:rsidRDefault="00C66A49" w:rsidP="00C66A49">
      <w:pPr>
        <w:numPr>
          <w:ilvl w:val="0"/>
          <w:numId w:val="26"/>
        </w:numPr>
        <w:tabs>
          <w:tab w:val="left" w:pos="-142"/>
        </w:tabs>
        <w:jc w:val="both"/>
        <w:rPr>
          <w:rFonts w:ascii="Tahoma" w:hAnsi="Tahoma" w:cs="Tahoma"/>
          <w:color w:val="1F1F1F"/>
          <w:sz w:val="25"/>
          <w:szCs w:val="25"/>
        </w:rPr>
      </w:pPr>
      <w:r w:rsidRPr="00C66A49">
        <w:rPr>
          <w:rFonts w:ascii="Tahoma" w:hAnsi="Tahoma" w:cs="Tahoma"/>
          <w:color w:val="1F1F1F"/>
          <w:sz w:val="25"/>
          <w:szCs w:val="25"/>
        </w:rPr>
        <w:t xml:space="preserve">Azima </w:t>
      </w:r>
      <w:r w:rsidRPr="00C66A49">
        <w:rPr>
          <w:rFonts w:ascii="Tahoma" w:hAnsi="Tahoma" w:cs="Tahoma"/>
          <w:color w:val="1F1F1F"/>
          <w:sz w:val="25"/>
          <w:szCs w:val="25"/>
        </w:rPr>
        <w:t>Feroz</w:t>
      </w:r>
    </w:p>
    <w:p w14:paraId="3711C21D" w14:textId="77777777" w:rsidR="00C66A49" w:rsidRPr="00C66A49" w:rsidRDefault="00C66A49" w:rsidP="00C66A49">
      <w:pPr>
        <w:numPr>
          <w:ilvl w:val="0"/>
          <w:numId w:val="26"/>
        </w:numPr>
        <w:tabs>
          <w:tab w:val="left" w:pos="-142"/>
        </w:tabs>
        <w:jc w:val="both"/>
        <w:rPr>
          <w:rFonts w:ascii="Tahoma" w:hAnsi="Tahoma" w:cs="Tahoma"/>
          <w:color w:val="1F1F1F"/>
          <w:sz w:val="25"/>
          <w:szCs w:val="25"/>
        </w:rPr>
      </w:pPr>
      <w:r w:rsidRPr="00C66A49">
        <w:rPr>
          <w:rFonts w:ascii="Tahoma" w:hAnsi="Tahoma" w:cs="Tahoma"/>
          <w:color w:val="1F1F1F"/>
          <w:sz w:val="25"/>
          <w:szCs w:val="25"/>
        </w:rPr>
        <w:t>Misba Afzal</w:t>
      </w:r>
    </w:p>
    <w:p w14:paraId="20CA99D6" w14:textId="7B5CCD28" w:rsidR="002210D7" w:rsidRPr="002210D7" w:rsidRDefault="00C66A49" w:rsidP="002210D7">
      <w:pPr>
        <w:numPr>
          <w:ilvl w:val="0"/>
          <w:numId w:val="26"/>
        </w:numPr>
        <w:tabs>
          <w:tab w:val="left" w:pos="-142"/>
        </w:tabs>
        <w:jc w:val="both"/>
        <w:rPr>
          <w:rFonts w:ascii="Tahoma" w:hAnsi="Tahoma" w:cs="Tahoma"/>
          <w:color w:val="1F1F1F"/>
          <w:sz w:val="25"/>
          <w:szCs w:val="25"/>
        </w:rPr>
      </w:pPr>
      <w:r w:rsidRPr="00C66A49">
        <w:rPr>
          <w:rFonts w:ascii="Tahoma" w:hAnsi="Tahoma" w:cs="Tahoma"/>
          <w:color w:val="1F1F1F"/>
          <w:sz w:val="25"/>
          <w:szCs w:val="25"/>
        </w:rPr>
        <w:t>Toiba</w:t>
      </w:r>
    </w:p>
    <w:p w14:paraId="11A1B6B3" w14:textId="77777777" w:rsidR="00C66A49" w:rsidRPr="00C66A49" w:rsidRDefault="00C66A49" w:rsidP="00C66A49">
      <w:pPr>
        <w:tabs>
          <w:tab w:val="left" w:pos="-142"/>
        </w:tabs>
        <w:jc w:val="both"/>
        <w:rPr>
          <w:rFonts w:ascii="Tahoma" w:hAnsi="Tahoma" w:cs="Tahoma"/>
          <w:color w:val="1F1F1F"/>
          <w:sz w:val="25"/>
          <w:szCs w:val="25"/>
        </w:rPr>
      </w:pPr>
      <w:r w:rsidRPr="00C66A49">
        <w:rPr>
          <w:rFonts w:ascii="Tahoma" w:hAnsi="Tahoma" w:cs="Tahoma"/>
          <w:color w:val="1F1F1F"/>
          <w:sz w:val="25"/>
          <w:szCs w:val="25"/>
        </w:rPr>
        <w:t>In view of the above and in the interest of promoting holistic skill development among diploma students, it is respectfully requested that necessary permission be granted to allow the aforementioned students to join the ongoing training program at CIIIT Baramulla. Their participation will align with the objectives of CIIIT in bridging the gap between academic learning and industry requirements.</w:t>
      </w:r>
    </w:p>
    <w:p w14:paraId="5F9B2DA8" w14:textId="4AA0A834" w:rsidR="00C66A49" w:rsidRDefault="00C66A49" w:rsidP="00C66A49">
      <w:pPr>
        <w:tabs>
          <w:tab w:val="left" w:pos="-142"/>
        </w:tabs>
        <w:jc w:val="both"/>
        <w:rPr>
          <w:rFonts w:ascii="Tahoma" w:hAnsi="Tahoma" w:cs="Tahoma"/>
          <w:color w:val="1F1F1F"/>
          <w:sz w:val="25"/>
          <w:szCs w:val="25"/>
        </w:rPr>
      </w:pPr>
      <w:r>
        <w:rPr>
          <w:rFonts w:ascii="Tahoma" w:hAnsi="Tahoma" w:cs="Tahoma"/>
          <w:color w:val="1F1F1F"/>
          <w:sz w:val="25"/>
          <w:szCs w:val="25"/>
        </w:rPr>
        <w:t>T</w:t>
      </w:r>
      <w:r w:rsidRPr="00C66A49">
        <w:rPr>
          <w:rFonts w:ascii="Tahoma" w:hAnsi="Tahoma" w:cs="Tahoma"/>
          <w:color w:val="1F1F1F"/>
          <w:sz w:val="25"/>
          <w:szCs w:val="25"/>
        </w:rPr>
        <w:t xml:space="preserve">he students will abide by all rules, regulations, and schedules of the training </w:t>
      </w:r>
      <w:r w:rsidRPr="00C66A49">
        <w:rPr>
          <w:rFonts w:ascii="Tahoma" w:hAnsi="Tahoma" w:cs="Tahoma"/>
          <w:color w:val="1F1F1F"/>
          <w:sz w:val="25"/>
          <w:szCs w:val="25"/>
        </w:rPr>
        <w:t>program</w:t>
      </w:r>
      <w:r>
        <w:rPr>
          <w:rFonts w:ascii="Tahoma" w:hAnsi="Tahoma" w:cs="Tahoma"/>
          <w:color w:val="1F1F1F"/>
          <w:sz w:val="25"/>
          <w:szCs w:val="25"/>
        </w:rPr>
        <w:t xml:space="preserve">. </w:t>
      </w:r>
      <w:r w:rsidRPr="00C66A49">
        <w:rPr>
          <w:rFonts w:ascii="Tahoma" w:hAnsi="Tahoma" w:cs="Tahoma"/>
          <w:color w:val="1F1F1F"/>
          <w:sz w:val="25"/>
          <w:szCs w:val="25"/>
        </w:rPr>
        <w:t>Your</w:t>
      </w:r>
      <w:r w:rsidRPr="00C66A49">
        <w:rPr>
          <w:rFonts w:ascii="Tahoma" w:hAnsi="Tahoma" w:cs="Tahoma"/>
          <w:color w:val="1F1F1F"/>
          <w:sz w:val="25"/>
          <w:szCs w:val="25"/>
        </w:rPr>
        <w:t xml:space="preserve"> kind consideration and approval in this matter will be highly appreciated and will go a long way in benefiting </w:t>
      </w:r>
      <w:r w:rsidR="00DF1E87" w:rsidRPr="00C66A49">
        <w:rPr>
          <w:rFonts w:ascii="Tahoma" w:hAnsi="Tahoma" w:cs="Tahoma"/>
          <w:color w:val="1F1F1F"/>
          <w:sz w:val="25"/>
          <w:szCs w:val="25"/>
        </w:rPr>
        <w:t>these students</w:t>
      </w:r>
      <w:r w:rsidRPr="00C66A49">
        <w:rPr>
          <w:rFonts w:ascii="Tahoma" w:hAnsi="Tahoma" w:cs="Tahoma"/>
          <w:color w:val="1F1F1F"/>
          <w:sz w:val="25"/>
          <w:szCs w:val="25"/>
        </w:rPr>
        <w:t>.</w:t>
      </w:r>
    </w:p>
    <w:p w14:paraId="6ECF7355" w14:textId="77777777" w:rsidR="00C66A49" w:rsidRPr="00C66A49" w:rsidRDefault="00C66A49" w:rsidP="00C66A49">
      <w:pPr>
        <w:tabs>
          <w:tab w:val="left" w:pos="-142"/>
        </w:tabs>
        <w:jc w:val="both"/>
        <w:rPr>
          <w:rFonts w:ascii="Tahoma" w:hAnsi="Tahoma" w:cs="Tahoma"/>
          <w:color w:val="1F1F1F"/>
          <w:sz w:val="25"/>
          <w:szCs w:val="25"/>
        </w:rPr>
      </w:pPr>
    </w:p>
    <w:p w14:paraId="5F337B38" w14:textId="77777777" w:rsidR="00C66A49" w:rsidRDefault="00C66A49" w:rsidP="00C66A49">
      <w:pPr>
        <w:tabs>
          <w:tab w:val="left" w:pos="-142"/>
        </w:tabs>
        <w:jc w:val="both"/>
        <w:rPr>
          <w:rFonts w:ascii="Tahoma" w:hAnsi="Tahoma" w:cs="Tahoma"/>
          <w:color w:val="1F1F1F"/>
          <w:sz w:val="25"/>
          <w:szCs w:val="25"/>
        </w:rPr>
      </w:pPr>
      <w:r w:rsidRPr="00C66A49">
        <w:rPr>
          <w:rFonts w:ascii="Tahoma" w:hAnsi="Tahoma" w:cs="Tahoma"/>
          <w:color w:val="1F1F1F"/>
          <w:sz w:val="25"/>
          <w:szCs w:val="25"/>
        </w:rPr>
        <w:t>Thanking you in anticipation of a positive response.</w:t>
      </w:r>
    </w:p>
    <w:p w14:paraId="3BDB2465" w14:textId="77777777" w:rsidR="00C66A49" w:rsidRPr="00C66A49" w:rsidRDefault="00C66A49" w:rsidP="00C66A49">
      <w:pPr>
        <w:tabs>
          <w:tab w:val="left" w:pos="-142"/>
        </w:tabs>
        <w:jc w:val="both"/>
        <w:rPr>
          <w:rFonts w:ascii="Tahoma" w:hAnsi="Tahoma" w:cs="Tahoma"/>
          <w:color w:val="1F1F1F"/>
          <w:sz w:val="25"/>
          <w:szCs w:val="25"/>
        </w:rPr>
      </w:pPr>
    </w:p>
    <w:p w14:paraId="48415EC2" w14:textId="09E8C4E9" w:rsidR="004340BC" w:rsidRDefault="004340BC" w:rsidP="004340B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4145A5"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2210D7">
        <w:rPr>
          <w:rFonts w:ascii="Tahoma" w:hAnsi="Tahoma" w:cs="Tahoma"/>
          <w:color w:val="1F1F1F"/>
          <w:sz w:val="25"/>
          <w:szCs w:val="25"/>
        </w:rPr>
        <w:t xml:space="preserve"> </w:t>
      </w:r>
      <w:r w:rsidR="00DF1E87">
        <w:rPr>
          <w:rFonts w:ascii="Tahoma" w:hAnsi="Tahoma" w:cs="Tahoma"/>
          <w:color w:val="1F1F1F"/>
          <w:sz w:val="25"/>
          <w:szCs w:val="25"/>
        </w:rPr>
        <w:t xml:space="preserve"> </w:t>
      </w:r>
      <w:r w:rsidRPr="00C9369C">
        <w:rPr>
          <w:rFonts w:ascii="Tahoma" w:hAnsi="Tahoma" w:cs="Tahoma"/>
          <w:color w:val="1F1F1F"/>
          <w:sz w:val="25"/>
          <w:szCs w:val="25"/>
        </w:rPr>
        <w:t xml:space="preserve"> </w:t>
      </w:r>
      <w:r w:rsidR="009724A1" w:rsidRPr="00C9369C">
        <w:rPr>
          <w:rFonts w:ascii="Tahoma" w:hAnsi="Tahoma" w:cs="Tahoma"/>
          <w:color w:val="1F1F1F"/>
          <w:sz w:val="25"/>
          <w:szCs w:val="25"/>
        </w:rPr>
        <w:t>Yours faithfully</w:t>
      </w:r>
    </w:p>
    <w:p w14:paraId="0B2D77C6" w14:textId="3F55DF12" w:rsidR="00C9369C" w:rsidRDefault="00C9369C" w:rsidP="004340BC">
      <w:pPr>
        <w:tabs>
          <w:tab w:val="left" w:pos="-142"/>
        </w:tabs>
        <w:jc w:val="both"/>
        <w:rPr>
          <w:rFonts w:ascii="Tahoma" w:hAnsi="Tahoma" w:cs="Tahoma"/>
          <w:color w:val="1F1F1F"/>
          <w:sz w:val="25"/>
          <w:szCs w:val="25"/>
        </w:rPr>
      </w:pPr>
    </w:p>
    <w:p w14:paraId="33FF1616" w14:textId="5C5B839D" w:rsidR="00C9369C" w:rsidRPr="00C9369C" w:rsidRDefault="002210D7" w:rsidP="004340BC">
      <w:pPr>
        <w:tabs>
          <w:tab w:val="left" w:pos="-142"/>
        </w:tabs>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2FAB6F8E" wp14:editId="01475338">
            <wp:simplePos x="0" y="0"/>
            <wp:positionH relativeFrom="column">
              <wp:posOffset>4349115</wp:posOffset>
            </wp:positionH>
            <wp:positionV relativeFrom="paragraph">
              <wp:posOffset>5715</wp:posOffset>
            </wp:positionV>
            <wp:extent cx="1346200" cy="721328"/>
            <wp:effectExtent l="0" t="0" r="6350" b="3175"/>
            <wp:wrapTight wrapText="bothSides">
              <wp:wrapPolygon edited="0">
                <wp:start x="13143" y="0"/>
                <wp:lineTo x="8253" y="571"/>
                <wp:lineTo x="1223" y="6280"/>
                <wp:lineTo x="1223" y="9706"/>
                <wp:lineTo x="0" y="11989"/>
                <wp:lineTo x="0" y="13702"/>
                <wp:lineTo x="6725" y="18841"/>
                <wp:lineTo x="6725" y="21124"/>
                <wp:lineTo x="8558" y="21124"/>
                <wp:lineTo x="8864" y="18841"/>
                <wp:lineTo x="13449" y="9706"/>
                <wp:lineTo x="21396" y="5709"/>
                <wp:lineTo x="21396" y="1713"/>
                <wp:lineTo x="14672" y="0"/>
                <wp:lineTo x="13143" y="0"/>
              </wp:wrapPolygon>
            </wp:wrapTight>
            <wp:docPr id="4902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6200" cy="721328"/>
                    </a:xfrm>
                    <a:prstGeom prst="rect">
                      <a:avLst/>
                    </a:prstGeom>
                    <a:noFill/>
                    <a:ln>
                      <a:noFill/>
                    </a:ln>
                  </pic:spPr>
                </pic:pic>
              </a:graphicData>
            </a:graphic>
          </wp:anchor>
        </w:drawing>
      </w:r>
    </w:p>
    <w:p w14:paraId="21A25116" w14:textId="77777777" w:rsidR="004340BC" w:rsidRDefault="004340BC" w:rsidP="004340BC">
      <w:pPr>
        <w:tabs>
          <w:tab w:val="left" w:pos="-142"/>
        </w:tabs>
        <w:jc w:val="both"/>
        <w:rPr>
          <w:rFonts w:ascii="Tahoma" w:hAnsi="Tahoma" w:cs="Tahoma"/>
          <w:color w:val="1F1F1F"/>
          <w:sz w:val="24"/>
          <w:szCs w:val="24"/>
        </w:rPr>
      </w:pPr>
    </w:p>
    <w:p w14:paraId="7DCA8078" w14:textId="42E7DEB8" w:rsidR="004340BC" w:rsidRPr="00602844" w:rsidRDefault="004340BC" w:rsidP="004340BC">
      <w:pPr>
        <w:tabs>
          <w:tab w:val="left" w:pos="-142"/>
        </w:tabs>
        <w:jc w:val="both"/>
        <w:rPr>
          <w:rFonts w:ascii="Tahoma" w:hAnsi="Tahoma" w:cs="Tahoma"/>
          <w:color w:val="1F1F1F"/>
          <w:sz w:val="24"/>
          <w:szCs w:val="24"/>
        </w:rPr>
      </w:pPr>
    </w:p>
    <w:p w14:paraId="095D445D" w14:textId="1C8B6E22" w:rsidR="004340BC" w:rsidRPr="009724A1"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315EB4DE" w14:textId="49A1E57E" w:rsidR="00716985" w:rsidRPr="00602844"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F80197">
        <w:rPr>
          <w:rFonts w:ascii="Tahoma" w:hAnsi="Tahoma" w:cs="Tahoma"/>
          <w:color w:val="1F1F1F"/>
          <w:sz w:val="24"/>
          <w:szCs w:val="24"/>
        </w:rPr>
        <w:t xml:space="preserve"> </w:t>
      </w:r>
      <w:r w:rsidR="002210D7">
        <w:rPr>
          <w:rFonts w:ascii="Tahoma" w:hAnsi="Tahoma" w:cs="Tahoma"/>
          <w:color w:val="1F1F1F"/>
          <w:sz w:val="24"/>
          <w:szCs w:val="24"/>
        </w:rPr>
        <w:t xml:space="preserve"> </w:t>
      </w:r>
      <w:r w:rsidR="00F80197">
        <w:rPr>
          <w:rFonts w:ascii="Tahoma" w:hAnsi="Tahoma" w:cs="Tahoma"/>
          <w:color w:val="1F1F1F"/>
          <w:sz w:val="24"/>
          <w:szCs w:val="24"/>
        </w:rPr>
        <w:t xml:space="preserve"> </w:t>
      </w:r>
      <w:r w:rsidRPr="00602844">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D1D91E5"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5887574B"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4C5B6C55" w14:textId="6DB3AD6C" w:rsidR="00602844"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Pr="00C9369C">
        <w:rPr>
          <w:rFonts w:ascii="Tahoma" w:hAnsi="Tahoma" w:cs="Tahoma"/>
          <w:color w:val="1F1F1F"/>
          <w:sz w:val="25"/>
          <w:szCs w:val="25"/>
        </w:rPr>
        <w:t>r</w:t>
      </w:r>
    </w:p>
    <w:p w14:paraId="3AE845C7" w14:textId="77731394" w:rsidR="00A47EA1" w:rsidRPr="00C66A49" w:rsidRDefault="00C9369C" w:rsidP="00C66A49">
      <w:pPr>
        <w:tabs>
          <w:tab w:val="left" w:pos="-142"/>
        </w:tabs>
        <w:jc w:val="both"/>
        <w:rPr>
          <w:rFonts w:ascii="Tahoma" w:hAnsi="Tahoma" w:cs="Tahoma"/>
          <w:color w:val="1F1F1F"/>
          <w:sz w:val="25"/>
          <w:szCs w:val="25"/>
        </w:rPr>
      </w:pPr>
      <w:r w:rsidRPr="00C9369C">
        <w:rPr>
          <w:rFonts w:ascii="Tahoma" w:hAnsi="Tahoma" w:cs="Tahoma"/>
          <w:b/>
          <w:bCs/>
          <w:color w:val="1F1F1F"/>
          <w:sz w:val="25"/>
          <w:szCs w:val="25"/>
        </w:rPr>
        <w:t>Copy to the</w:t>
      </w:r>
      <w:r w:rsidR="004340BC" w:rsidRPr="00C9369C">
        <w:rPr>
          <w:rFonts w:ascii="Tahoma" w:hAnsi="Tahoma" w:cs="Tahoma"/>
          <w:b/>
          <w:bCs/>
          <w:color w:val="1F1F1F"/>
          <w:sz w:val="25"/>
          <w:szCs w:val="25"/>
        </w:rPr>
        <w:t>:</w:t>
      </w:r>
    </w:p>
    <w:p w14:paraId="3CB68CDA" w14:textId="63A7B60F" w:rsidR="00C66A49" w:rsidRDefault="00C66A49" w:rsidP="00C9369C">
      <w:pPr>
        <w:pStyle w:val="ListParagraph"/>
        <w:numPr>
          <w:ilvl w:val="0"/>
          <w:numId w:val="25"/>
        </w:numPr>
        <w:tabs>
          <w:tab w:val="left" w:pos="-142"/>
        </w:tabs>
        <w:ind w:left="284" w:hanging="284"/>
        <w:jc w:val="both"/>
        <w:rPr>
          <w:rFonts w:ascii="Tahoma" w:hAnsi="Tahoma" w:cs="Tahoma"/>
          <w:color w:val="1F1F1F"/>
          <w:sz w:val="25"/>
          <w:szCs w:val="25"/>
        </w:rPr>
      </w:pPr>
      <w:r>
        <w:rPr>
          <w:rFonts w:ascii="Tahoma" w:hAnsi="Tahoma" w:cs="Tahoma"/>
          <w:color w:val="1F1F1F"/>
          <w:sz w:val="25"/>
          <w:szCs w:val="25"/>
        </w:rPr>
        <w:t>HOD, Leather Technology Department for information.</w:t>
      </w:r>
    </w:p>
    <w:p w14:paraId="4ECE2767" w14:textId="55CA87F6" w:rsidR="00C66A49" w:rsidRPr="00C9369C" w:rsidRDefault="00C66A49" w:rsidP="00C9369C">
      <w:pPr>
        <w:pStyle w:val="ListParagraph"/>
        <w:numPr>
          <w:ilvl w:val="0"/>
          <w:numId w:val="25"/>
        </w:numPr>
        <w:tabs>
          <w:tab w:val="left" w:pos="-142"/>
        </w:tabs>
        <w:ind w:left="284" w:hanging="284"/>
        <w:jc w:val="both"/>
        <w:rPr>
          <w:rFonts w:ascii="Tahoma" w:hAnsi="Tahoma" w:cs="Tahoma"/>
          <w:color w:val="1F1F1F"/>
          <w:sz w:val="25"/>
          <w:szCs w:val="25"/>
        </w:rPr>
      </w:pPr>
      <w:r w:rsidRPr="00C9369C">
        <w:rPr>
          <w:rFonts w:ascii="Tahoma" w:hAnsi="Tahoma" w:cs="Tahoma"/>
          <w:color w:val="1F1F1F"/>
          <w:sz w:val="25"/>
          <w:szCs w:val="25"/>
        </w:rPr>
        <w:t>Training and Placement Officer</w:t>
      </w:r>
      <w:r>
        <w:rPr>
          <w:rFonts w:ascii="Tahoma" w:hAnsi="Tahoma" w:cs="Tahoma"/>
          <w:color w:val="1F1F1F"/>
          <w:sz w:val="25"/>
          <w:szCs w:val="25"/>
        </w:rPr>
        <w:t>,KGP</w:t>
      </w:r>
      <w:r w:rsidRPr="00C9369C">
        <w:rPr>
          <w:rFonts w:ascii="Tahoma" w:hAnsi="Tahoma" w:cs="Tahoma"/>
          <w:color w:val="1F1F1F"/>
          <w:sz w:val="25"/>
          <w:szCs w:val="25"/>
        </w:rPr>
        <w:t xml:space="preserve"> Srinagar for information.</w:t>
      </w:r>
    </w:p>
    <w:p w14:paraId="54031DF8" w14:textId="16A19687" w:rsidR="00A47EA1" w:rsidRPr="006D627E" w:rsidRDefault="00A47EA1" w:rsidP="006D627E">
      <w:pPr>
        <w:jc w:val="both"/>
        <w:rPr>
          <w:rFonts w:ascii="Tahoma" w:hAnsi="Tahoma" w:cs="Tahoma"/>
          <w:color w:val="1F1F1F"/>
          <w:sz w:val="25"/>
          <w:szCs w:val="25"/>
        </w:rPr>
      </w:pPr>
    </w:p>
    <w:p w14:paraId="1D054462" w14:textId="015A39F8" w:rsidR="00683CF5" w:rsidRPr="006D627E" w:rsidRDefault="00683CF5" w:rsidP="006D627E">
      <w:pPr>
        <w:spacing w:line="360" w:lineRule="auto"/>
        <w:ind w:left="284"/>
        <w:jc w:val="both"/>
        <w:rPr>
          <w:rFonts w:ascii="Tahoma" w:hAnsi="Tahoma" w:cs="Tahoma"/>
          <w:color w:val="1F1F1F"/>
          <w:sz w:val="25"/>
          <w:szCs w:val="25"/>
        </w:rPr>
      </w:pPr>
    </w:p>
    <w:p w14:paraId="27BFE598" w14:textId="17D2877C"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9724A1">
      <w:headerReference w:type="default" r:id="rId8"/>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B649" w14:textId="77777777" w:rsidR="006F61F5" w:rsidRDefault="006F61F5">
      <w:r>
        <w:separator/>
      </w:r>
    </w:p>
  </w:endnote>
  <w:endnote w:type="continuationSeparator" w:id="0">
    <w:p w14:paraId="0A75745B" w14:textId="77777777" w:rsidR="006F61F5" w:rsidRDefault="006F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254F4" w14:textId="77777777" w:rsidR="006F61F5" w:rsidRDefault="006F61F5">
      <w:r>
        <w:separator/>
      </w:r>
    </w:p>
  </w:footnote>
  <w:footnote w:type="continuationSeparator" w:id="0">
    <w:p w14:paraId="44F00E69" w14:textId="77777777" w:rsidR="006F61F5" w:rsidRDefault="006F6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95499" name="Picture 1509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003C2"/>
    <w:multiLevelType w:val="multilevel"/>
    <w:tmpl w:val="C266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5"/>
  </w:num>
  <w:num w:numId="12" w16cid:durableId="1238247403">
    <w:abstractNumId w:val="16"/>
  </w:num>
  <w:num w:numId="13" w16cid:durableId="1842115250">
    <w:abstractNumId w:val="13"/>
  </w:num>
  <w:num w:numId="14" w16cid:durableId="1856142404">
    <w:abstractNumId w:val="20"/>
  </w:num>
  <w:num w:numId="15" w16cid:durableId="770468745">
    <w:abstractNumId w:val="17"/>
  </w:num>
  <w:num w:numId="16" w16cid:durableId="502548540">
    <w:abstractNumId w:val="18"/>
  </w:num>
  <w:num w:numId="17" w16cid:durableId="917251015">
    <w:abstractNumId w:val="10"/>
  </w:num>
  <w:num w:numId="18" w16cid:durableId="769816562">
    <w:abstractNumId w:val="21"/>
  </w:num>
  <w:num w:numId="19" w16cid:durableId="498546869">
    <w:abstractNumId w:val="25"/>
  </w:num>
  <w:num w:numId="20" w16cid:durableId="183591037">
    <w:abstractNumId w:val="12"/>
  </w:num>
  <w:num w:numId="21" w16cid:durableId="20860143">
    <w:abstractNumId w:val="11"/>
  </w:num>
  <w:num w:numId="22" w16cid:durableId="774714656">
    <w:abstractNumId w:val="24"/>
  </w:num>
  <w:num w:numId="23" w16cid:durableId="1855026908">
    <w:abstractNumId w:val="19"/>
  </w:num>
  <w:num w:numId="24" w16cid:durableId="1747148554">
    <w:abstractNumId w:val="22"/>
  </w:num>
  <w:num w:numId="25" w16cid:durableId="684016100">
    <w:abstractNumId w:val="14"/>
  </w:num>
  <w:num w:numId="26" w16cid:durableId="17732096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334E"/>
    <w:rsid w:val="000F3A4F"/>
    <w:rsid w:val="000F59AC"/>
    <w:rsid w:val="00113F20"/>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210D7"/>
    <w:rsid w:val="00232F7E"/>
    <w:rsid w:val="00246E68"/>
    <w:rsid w:val="00247F81"/>
    <w:rsid w:val="0025209F"/>
    <w:rsid w:val="0026631D"/>
    <w:rsid w:val="00272108"/>
    <w:rsid w:val="002878B2"/>
    <w:rsid w:val="002A5606"/>
    <w:rsid w:val="002C2F53"/>
    <w:rsid w:val="002D0BC4"/>
    <w:rsid w:val="002F1995"/>
    <w:rsid w:val="00322356"/>
    <w:rsid w:val="0033518C"/>
    <w:rsid w:val="00342855"/>
    <w:rsid w:val="003437C2"/>
    <w:rsid w:val="00343E70"/>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76566"/>
    <w:rsid w:val="0048205E"/>
    <w:rsid w:val="004831C3"/>
    <w:rsid w:val="00493C0E"/>
    <w:rsid w:val="00497C24"/>
    <w:rsid w:val="004B3216"/>
    <w:rsid w:val="004B4DA7"/>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5F612C"/>
    <w:rsid w:val="006002EB"/>
    <w:rsid w:val="00602844"/>
    <w:rsid w:val="0060672C"/>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6D627E"/>
    <w:rsid w:val="006F61F5"/>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B2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F292B"/>
    <w:rsid w:val="00B00CF9"/>
    <w:rsid w:val="00B13A52"/>
    <w:rsid w:val="00B14580"/>
    <w:rsid w:val="00B161E7"/>
    <w:rsid w:val="00B2303C"/>
    <w:rsid w:val="00B24CF4"/>
    <w:rsid w:val="00B26993"/>
    <w:rsid w:val="00B275F5"/>
    <w:rsid w:val="00B3568A"/>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FA6"/>
    <w:rsid w:val="00C40F14"/>
    <w:rsid w:val="00C45227"/>
    <w:rsid w:val="00C56C7E"/>
    <w:rsid w:val="00C62D4B"/>
    <w:rsid w:val="00C644CF"/>
    <w:rsid w:val="00C66A49"/>
    <w:rsid w:val="00C73C0F"/>
    <w:rsid w:val="00C776A4"/>
    <w:rsid w:val="00C9369C"/>
    <w:rsid w:val="00CA2C6C"/>
    <w:rsid w:val="00CB030E"/>
    <w:rsid w:val="00CB0652"/>
    <w:rsid w:val="00CC0600"/>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1E8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27BDB"/>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2026-01-21T15:24:00Z</cp:lastPrinted>
  <dcterms:created xsi:type="dcterms:W3CDTF">2026-01-21T15:10:00Z</dcterms:created>
  <dcterms:modified xsi:type="dcterms:W3CDTF">2026-01-21T15:27:00Z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