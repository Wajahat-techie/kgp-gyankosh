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40DB1" w14:textId="77777777" w:rsidR="000E0F25" w:rsidRDefault="000E0F25" w:rsidP="000E0F25">
      <w:pPr>
        <w:ind w:hanging="709"/>
        <w:jc w:val="both"/>
        <w:rPr>
          <w:rFonts w:ascii="Tahoma" w:hAnsi="Tahoma" w:cs="Tahoma"/>
          <w:sz w:val="25"/>
          <w:szCs w:val="25"/>
        </w:rPr>
      </w:pPr>
    </w:p>
    <w:p w14:paraId="2D120CC1" w14:textId="41CB6838" w:rsidR="000E0F25" w:rsidRPr="000E0F25" w:rsidRDefault="000E0F25" w:rsidP="000E0F25">
      <w:pPr>
        <w:ind w:hanging="709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F30E95" w:rsidRPr="000E0F25">
        <w:rPr>
          <w:rFonts w:ascii="Tahoma" w:hAnsi="Tahoma" w:cs="Tahoma"/>
          <w:sz w:val="25"/>
          <w:szCs w:val="25"/>
        </w:rPr>
        <w:t>The Director,</w:t>
      </w:r>
    </w:p>
    <w:p w14:paraId="26C1BD1B" w14:textId="77777777" w:rsidR="000E0F25" w:rsidRPr="000E0F25" w:rsidRDefault="00F30E9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  <w:r w:rsidRPr="000E0F25">
        <w:rPr>
          <w:rFonts w:ascii="Tahoma" w:hAnsi="Tahoma" w:cs="Tahoma"/>
          <w:sz w:val="25"/>
          <w:szCs w:val="25"/>
        </w:rPr>
        <w:t>Directorate of Skill Development,</w:t>
      </w:r>
    </w:p>
    <w:p w14:paraId="47E4F7B1" w14:textId="498E10F9" w:rsidR="00F30E95" w:rsidRDefault="00F30E9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  <w:r w:rsidRPr="000E0F25">
        <w:rPr>
          <w:rFonts w:ascii="Tahoma" w:hAnsi="Tahoma" w:cs="Tahoma"/>
          <w:sz w:val="25"/>
          <w:szCs w:val="25"/>
        </w:rPr>
        <w:t>Srinagar/Jammu.</w:t>
      </w:r>
    </w:p>
    <w:p w14:paraId="6A2DF9D8" w14:textId="00D6C810" w:rsidR="000E0F25" w:rsidRDefault="000E0F2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</w:p>
    <w:p w14:paraId="4AC5B334" w14:textId="7BF2198B" w:rsidR="000E0F25" w:rsidRPr="000E0F25" w:rsidRDefault="000E0F2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No: KGP/Estt/2025</w:t>
      </w:r>
      <w:r w:rsidR="006E5BE4">
        <w:rPr>
          <w:rFonts w:ascii="Tahoma" w:hAnsi="Tahoma" w:cs="Tahoma"/>
          <w:sz w:val="25"/>
          <w:szCs w:val="25"/>
        </w:rPr>
        <w:t>/</w:t>
      </w:r>
      <w:r>
        <w:rPr>
          <w:rFonts w:ascii="Tahoma" w:hAnsi="Tahoma" w:cs="Tahoma"/>
          <w:sz w:val="25"/>
          <w:szCs w:val="25"/>
        </w:rPr>
        <w:t xml:space="preserve">                                              Dated:03-11-2025</w:t>
      </w:r>
    </w:p>
    <w:p w14:paraId="35FF178B" w14:textId="77777777" w:rsidR="00F30E95" w:rsidRPr="00F30E95" w:rsidRDefault="00F30E9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  <w:r w:rsidRPr="00F30E95">
        <w:rPr>
          <w:rFonts w:ascii="Tahoma" w:hAnsi="Tahoma" w:cs="Tahoma"/>
          <w:b/>
          <w:bCs/>
          <w:sz w:val="25"/>
          <w:szCs w:val="25"/>
        </w:rPr>
        <w:t>Subject: Submission of Expert Committee Report Incorporating Clarifications on Qualifications for the Post of Lecturer-I, Automobile Engineering – Reg.</w:t>
      </w:r>
    </w:p>
    <w:p w14:paraId="58D29563" w14:textId="77777777" w:rsidR="00F30E95" w:rsidRPr="000E0F25" w:rsidRDefault="00F30E95" w:rsidP="00F30E95">
      <w:pPr>
        <w:pStyle w:val="ListParagraph"/>
        <w:numPr>
          <w:ilvl w:val="0"/>
          <w:numId w:val="18"/>
        </w:numPr>
        <w:tabs>
          <w:tab w:val="num" w:pos="-360"/>
        </w:tabs>
        <w:ind w:firstLine="360"/>
        <w:jc w:val="both"/>
        <w:rPr>
          <w:rFonts w:ascii="Tahoma" w:hAnsi="Tahoma" w:cs="Tahoma"/>
          <w:sz w:val="20"/>
          <w:szCs w:val="20"/>
        </w:rPr>
      </w:pPr>
      <w:r w:rsidRPr="000E0F25">
        <w:rPr>
          <w:rFonts w:ascii="Tahoma" w:hAnsi="Tahoma" w:cs="Tahoma"/>
          <w:sz w:val="20"/>
          <w:szCs w:val="20"/>
        </w:rPr>
        <w:t>Your office letter No. DSDD-Poly/49/2025-05/7743721/1226-30 dated 28-10-2025.</w:t>
      </w:r>
    </w:p>
    <w:p w14:paraId="21B9D993" w14:textId="64E892E4" w:rsidR="00F30E95" w:rsidRPr="000E0F25" w:rsidRDefault="00F30E95" w:rsidP="00F30E95">
      <w:pPr>
        <w:pStyle w:val="ListParagraph"/>
        <w:numPr>
          <w:ilvl w:val="0"/>
          <w:numId w:val="18"/>
        </w:numPr>
        <w:tabs>
          <w:tab w:val="num" w:pos="-360"/>
        </w:tabs>
        <w:ind w:firstLine="360"/>
        <w:jc w:val="both"/>
        <w:rPr>
          <w:rFonts w:ascii="Tahoma" w:hAnsi="Tahoma" w:cs="Tahoma"/>
          <w:sz w:val="25"/>
          <w:szCs w:val="25"/>
        </w:rPr>
      </w:pPr>
      <w:r w:rsidRPr="000E0F25">
        <w:rPr>
          <w:rFonts w:ascii="Tahoma" w:hAnsi="Tahoma" w:cs="Tahoma"/>
          <w:sz w:val="20"/>
          <w:szCs w:val="20"/>
        </w:rPr>
        <w:t>Your office letter No. DSDD-Poly/49/2025-05/7743721/</w:t>
      </w:r>
      <w:r w:rsidR="006E5BE4">
        <w:rPr>
          <w:rFonts w:ascii="Tahoma" w:hAnsi="Tahoma" w:cs="Tahoma"/>
          <w:sz w:val="20"/>
          <w:szCs w:val="20"/>
        </w:rPr>
        <w:t>1232-36</w:t>
      </w:r>
      <w:r w:rsidRPr="000E0F25">
        <w:rPr>
          <w:rFonts w:ascii="Tahoma" w:hAnsi="Tahoma" w:cs="Tahoma"/>
          <w:sz w:val="20"/>
          <w:szCs w:val="20"/>
        </w:rPr>
        <w:t xml:space="preserve"> dated </w:t>
      </w:r>
      <w:r w:rsidR="006E5BE4">
        <w:rPr>
          <w:rFonts w:ascii="Tahoma" w:hAnsi="Tahoma" w:cs="Tahoma"/>
          <w:sz w:val="20"/>
          <w:szCs w:val="20"/>
        </w:rPr>
        <w:t>2</w:t>
      </w:r>
      <w:r w:rsidRPr="000E0F25">
        <w:rPr>
          <w:rFonts w:ascii="Tahoma" w:hAnsi="Tahoma" w:cs="Tahoma"/>
          <w:sz w:val="20"/>
          <w:szCs w:val="20"/>
        </w:rPr>
        <w:t>9-10-2025.</w:t>
      </w:r>
    </w:p>
    <w:p w14:paraId="46977DEB" w14:textId="77777777" w:rsidR="000E0F25" w:rsidRPr="000E0F25" w:rsidRDefault="000E0F2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</w:p>
    <w:p w14:paraId="5CCDAC14" w14:textId="650E6069" w:rsidR="000E0F25" w:rsidRDefault="000E0F25" w:rsidP="000E0F25">
      <w:pPr>
        <w:tabs>
          <w:tab w:val="num" w:pos="-360"/>
        </w:tabs>
        <w:ind w:hanging="567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Sir,</w:t>
      </w:r>
    </w:p>
    <w:p w14:paraId="73957F46" w14:textId="77777777" w:rsidR="000E0F25" w:rsidRDefault="000E0F25" w:rsidP="000E0F25">
      <w:pPr>
        <w:tabs>
          <w:tab w:val="num" w:pos="-360"/>
        </w:tabs>
        <w:ind w:hanging="567"/>
        <w:jc w:val="both"/>
        <w:rPr>
          <w:rFonts w:ascii="Tahoma" w:hAnsi="Tahoma" w:cs="Tahoma"/>
          <w:sz w:val="25"/>
          <w:szCs w:val="25"/>
        </w:rPr>
      </w:pPr>
    </w:p>
    <w:p w14:paraId="3C98D022" w14:textId="64D37E9A" w:rsidR="00F30E95" w:rsidRDefault="000E0F25" w:rsidP="000E0F25">
      <w:pPr>
        <w:tabs>
          <w:tab w:val="num" w:pos="-360"/>
        </w:tabs>
        <w:spacing w:line="276" w:lineRule="auto"/>
        <w:ind w:left="-426" w:hanging="141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</w:t>
      </w:r>
      <w:r w:rsidR="00F30E95" w:rsidRPr="000E0F25">
        <w:rPr>
          <w:rFonts w:ascii="Tahoma" w:hAnsi="Tahoma" w:cs="Tahoma"/>
          <w:sz w:val="25"/>
          <w:szCs w:val="25"/>
        </w:rPr>
        <w:t>With reference to the above-mentioned communications from your office, I am to submit</w:t>
      </w:r>
      <w:r>
        <w:rPr>
          <w:rFonts w:ascii="Tahoma" w:hAnsi="Tahoma" w:cs="Tahoma"/>
          <w:sz w:val="25"/>
          <w:szCs w:val="25"/>
        </w:rPr>
        <w:t xml:space="preserve"> </w:t>
      </w:r>
      <w:r w:rsidR="00F30E95" w:rsidRPr="000E0F25">
        <w:rPr>
          <w:rFonts w:ascii="Tahoma" w:hAnsi="Tahoma" w:cs="Tahoma"/>
          <w:sz w:val="25"/>
          <w:szCs w:val="25"/>
        </w:rPr>
        <w:t xml:space="preserve">herewith the comprehensive report from the duly constituted Expert Committee regarding the qualifications of the shortlisted candidates for the post of Lecturer-I, Automobile </w:t>
      </w:r>
      <w:r w:rsidRPr="000E0F25">
        <w:rPr>
          <w:rFonts w:ascii="Tahoma" w:hAnsi="Tahoma" w:cs="Tahoma"/>
          <w:sz w:val="25"/>
          <w:szCs w:val="25"/>
        </w:rPr>
        <w:t>Engineering. The</w:t>
      </w:r>
      <w:r w:rsidR="00F30E95" w:rsidRPr="000E0F25">
        <w:rPr>
          <w:rFonts w:ascii="Tahoma" w:hAnsi="Tahoma" w:cs="Tahoma"/>
          <w:sz w:val="25"/>
          <w:szCs w:val="25"/>
        </w:rPr>
        <w:t xml:space="preserve"> report incorporates the specific clarifications sought in your letter dated </w:t>
      </w:r>
      <w:r w:rsidR="006E5BE4">
        <w:rPr>
          <w:rFonts w:ascii="Tahoma" w:hAnsi="Tahoma" w:cs="Tahoma"/>
          <w:sz w:val="25"/>
          <w:szCs w:val="25"/>
        </w:rPr>
        <w:t>2</w:t>
      </w:r>
      <w:r w:rsidR="00F30E95" w:rsidRPr="000E0F25">
        <w:rPr>
          <w:rFonts w:ascii="Tahoma" w:hAnsi="Tahoma" w:cs="Tahoma"/>
          <w:sz w:val="25"/>
          <w:szCs w:val="25"/>
        </w:rPr>
        <w:t>9-10-2025, including detailed assessments of the candidate'</w:t>
      </w:r>
      <w:r>
        <w:rPr>
          <w:rFonts w:ascii="Tahoma" w:hAnsi="Tahoma" w:cs="Tahoma"/>
          <w:sz w:val="25"/>
          <w:szCs w:val="25"/>
        </w:rPr>
        <w:t>s</w:t>
      </w:r>
      <w:r w:rsidR="00F30E95" w:rsidRPr="000E0F25">
        <w:rPr>
          <w:rFonts w:ascii="Tahoma" w:hAnsi="Tahoma" w:cs="Tahoma"/>
          <w:sz w:val="25"/>
          <w:szCs w:val="25"/>
        </w:rPr>
        <w:t xml:space="preserve"> possessed qualifications vis-à-vis the prescribed eligibility criteria. </w:t>
      </w:r>
      <w:r w:rsidR="00F30E95" w:rsidRPr="00F30E95">
        <w:rPr>
          <w:rFonts w:ascii="Tahoma" w:hAnsi="Tahoma" w:cs="Tahoma"/>
          <w:sz w:val="25"/>
          <w:szCs w:val="25"/>
        </w:rPr>
        <w:t xml:space="preserve">The report is enclosed herewith for necessary action at your </w:t>
      </w:r>
      <w:r w:rsidR="006E5BE4">
        <w:rPr>
          <w:rFonts w:ascii="Tahoma" w:hAnsi="Tahoma" w:cs="Tahoma"/>
          <w:sz w:val="25"/>
          <w:szCs w:val="25"/>
        </w:rPr>
        <w:t xml:space="preserve">office </w:t>
      </w:r>
      <w:r w:rsidR="00F30E95" w:rsidRPr="00F30E95">
        <w:rPr>
          <w:rFonts w:ascii="Tahoma" w:hAnsi="Tahoma" w:cs="Tahoma"/>
          <w:sz w:val="25"/>
          <w:szCs w:val="25"/>
        </w:rPr>
        <w:t>end.</w:t>
      </w:r>
    </w:p>
    <w:p w14:paraId="33DC568C" w14:textId="26F0FE8B" w:rsidR="000E0F25" w:rsidRDefault="000E0F25" w:rsidP="000E0F25">
      <w:pPr>
        <w:tabs>
          <w:tab w:val="num" w:pos="-360"/>
        </w:tabs>
        <w:spacing w:line="276" w:lineRule="auto"/>
        <w:ind w:left="-426" w:hanging="141"/>
        <w:jc w:val="both"/>
        <w:rPr>
          <w:rFonts w:ascii="Tahoma" w:hAnsi="Tahoma" w:cs="Tahoma"/>
          <w:sz w:val="25"/>
          <w:szCs w:val="25"/>
        </w:rPr>
      </w:pPr>
    </w:p>
    <w:p w14:paraId="0661F17E" w14:textId="77777777" w:rsidR="000E0F25" w:rsidRPr="00F30E95" w:rsidRDefault="000E0F25" w:rsidP="000E0F25">
      <w:pPr>
        <w:tabs>
          <w:tab w:val="num" w:pos="-360"/>
        </w:tabs>
        <w:spacing w:line="276" w:lineRule="auto"/>
        <w:ind w:left="-426" w:hanging="141"/>
        <w:jc w:val="both"/>
        <w:rPr>
          <w:rFonts w:ascii="Tahoma" w:hAnsi="Tahoma" w:cs="Tahoma"/>
          <w:sz w:val="25"/>
          <w:szCs w:val="25"/>
        </w:rPr>
      </w:pPr>
    </w:p>
    <w:p w14:paraId="2A06DDE5" w14:textId="5B655B13" w:rsidR="00F30E95" w:rsidRDefault="00F30E9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  <w:proofErr w:type="spellStart"/>
      <w:r w:rsidRPr="00F30E95">
        <w:rPr>
          <w:rFonts w:ascii="Tahoma" w:hAnsi="Tahoma" w:cs="Tahoma"/>
          <w:b/>
          <w:bCs/>
          <w:sz w:val="25"/>
          <w:szCs w:val="25"/>
        </w:rPr>
        <w:t>Encl</w:t>
      </w:r>
      <w:proofErr w:type="spellEnd"/>
      <w:r w:rsidRPr="00F30E95">
        <w:rPr>
          <w:rFonts w:ascii="Tahoma" w:hAnsi="Tahoma" w:cs="Tahoma"/>
          <w:b/>
          <w:bCs/>
          <w:sz w:val="25"/>
          <w:szCs w:val="25"/>
        </w:rPr>
        <w:t>:</w:t>
      </w:r>
      <w:r w:rsidRPr="00F30E95">
        <w:rPr>
          <w:rFonts w:ascii="Tahoma" w:hAnsi="Tahoma" w:cs="Tahoma"/>
          <w:sz w:val="25"/>
          <w:szCs w:val="25"/>
        </w:rPr>
        <w:t xml:space="preserve"> Expert Committee Report on Qualifications (01 No.)</w:t>
      </w:r>
    </w:p>
    <w:p w14:paraId="5A63BF7E" w14:textId="3FB62B93" w:rsidR="006E5BE4" w:rsidRDefault="006E5BE4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</w:p>
    <w:p w14:paraId="4AB28855" w14:textId="77777777" w:rsidR="006E5BE4" w:rsidRDefault="006E5BE4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</w:p>
    <w:p w14:paraId="45D72A8D" w14:textId="6A8849A6" w:rsidR="000E0F25" w:rsidRDefault="000E0F2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</w:p>
    <w:p w14:paraId="097E4AC3" w14:textId="4D06CC11" w:rsidR="000E0F25" w:rsidRDefault="000E0F2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</w:p>
    <w:p w14:paraId="6DACEEC0" w14:textId="20ACBA4E" w:rsidR="000E0F25" w:rsidRPr="000E0F25" w:rsidRDefault="000E0F2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  <w:r w:rsidRPr="000E0F25">
        <w:rPr>
          <w:rFonts w:ascii="Tahoma" w:hAnsi="Tahoma" w:cs="Tahoma"/>
          <w:sz w:val="25"/>
          <w:szCs w:val="25"/>
        </w:rPr>
        <w:t xml:space="preserve">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   </w:t>
      </w:r>
      <w:r w:rsidR="006E5BE4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    </w:t>
      </w:r>
      <w:r w:rsidRPr="000E0F25">
        <w:rPr>
          <w:rFonts w:ascii="Tahoma" w:hAnsi="Tahoma" w:cs="Tahoma"/>
          <w:sz w:val="25"/>
          <w:szCs w:val="25"/>
        </w:rPr>
        <w:t xml:space="preserve"> </w:t>
      </w:r>
      <w:r w:rsidRPr="000E0F25">
        <w:rPr>
          <w:rFonts w:ascii="Tahoma" w:hAnsi="Tahoma" w:cs="Tahoma"/>
          <w:sz w:val="25"/>
          <w:szCs w:val="25"/>
        </w:rPr>
        <w:t>Yours faithfully,</w:t>
      </w:r>
    </w:p>
    <w:p w14:paraId="6DD38E0B" w14:textId="67FD3B99" w:rsidR="000E0F25" w:rsidRPr="000E0F25" w:rsidRDefault="000E0F2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</w:p>
    <w:p w14:paraId="78E4434E" w14:textId="77777777" w:rsidR="000E0F25" w:rsidRPr="000E0F25" w:rsidRDefault="000E0F2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</w:p>
    <w:p w14:paraId="6685073B" w14:textId="32F1F95D" w:rsidR="000E0F25" w:rsidRPr="000E0F25" w:rsidRDefault="000E0F2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  <w:r w:rsidRPr="000E0F25">
        <w:rPr>
          <w:rFonts w:ascii="Tahoma" w:hAnsi="Tahoma" w:cs="Tahoma"/>
          <w:sz w:val="25"/>
          <w:szCs w:val="25"/>
        </w:rPr>
        <w:t xml:space="preserve">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         </w:t>
      </w:r>
      <w:r w:rsidRPr="000E0F25">
        <w:rPr>
          <w:rFonts w:ascii="Tahoma" w:hAnsi="Tahoma" w:cs="Tahoma"/>
          <w:sz w:val="25"/>
          <w:szCs w:val="25"/>
        </w:rPr>
        <w:t xml:space="preserve"> </w:t>
      </w:r>
      <w:r w:rsidRPr="000E0F25">
        <w:rPr>
          <w:rFonts w:ascii="Tahoma" w:hAnsi="Tahoma" w:cs="Tahoma"/>
          <w:sz w:val="25"/>
          <w:szCs w:val="25"/>
        </w:rPr>
        <w:t>Principal,</w:t>
      </w:r>
    </w:p>
    <w:p w14:paraId="29480D95" w14:textId="2A5EEE0F" w:rsidR="000E0F25" w:rsidRPr="000E0F25" w:rsidRDefault="000E0F2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  <w:r w:rsidRPr="000E0F25">
        <w:rPr>
          <w:rFonts w:ascii="Tahoma" w:hAnsi="Tahoma" w:cs="Tahoma"/>
          <w:sz w:val="25"/>
          <w:szCs w:val="25"/>
        </w:rPr>
        <w:t xml:space="preserve">                                    </w:t>
      </w:r>
      <w:r w:rsidRPr="000E0F25">
        <w:rPr>
          <w:rFonts w:ascii="Tahoma" w:hAnsi="Tahoma" w:cs="Tahoma"/>
          <w:sz w:val="25"/>
          <w:szCs w:val="25"/>
        </w:rPr>
        <w:t xml:space="preserve"> </w:t>
      </w:r>
      <w:r w:rsidRPr="000E0F25">
        <w:rPr>
          <w:rFonts w:ascii="Tahoma" w:hAnsi="Tahoma" w:cs="Tahoma"/>
          <w:sz w:val="25"/>
          <w:szCs w:val="25"/>
        </w:rPr>
        <w:t xml:space="preserve">         </w:t>
      </w:r>
      <w:r>
        <w:rPr>
          <w:rFonts w:ascii="Tahoma" w:hAnsi="Tahoma" w:cs="Tahoma"/>
          <w:sz w:val="25"/>
          <w:szCs w:val="25"/>
        </w:rPr>
        <w:t xml:space="preserve">       </w:t>
      </w:r>
      <w:r w:rsidRPr="000E0F25">
        <w:rPr>
          <w:rFonts w:ascii="Tahoma" w:hAnsi="Tahoma" w:cs="Tahoma"/>
          <w:sz w:val="25"/>
          <w:szCs w:val="25"/>
        </w:rPr>
        <w:t xml:space="preserve"> </w:t>
      </w:r>
      <w:r w:rsidRPr="000E0F25">
        <w:rPr>
          <w:rFonts w:ascii="Tahoma" w:hAnsi="Tahoma" w:cs="Tahoma"/>
          <w:sz w:val="25"/>
          <w:szCs w:val="25"/>
        </w:rPr>
        <w:t xml:space="preserve">Kashmir Government Polytechnic, </w:t>
      </w:r>
    </w:p>
    <w:p w14:paraId="1E50251A" w14:textId="6051FA07" w:rsidR="000E0F25" w:rsidRPr="000E0F25" w:rsidRDefault="000E0F2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  <w:r w:rsidRPr="000E0F25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>
        <w:rPr>
          <w:rFonts w:ascii="Tahoma" w:hAnsi="Tahoma" w:cs="Tahoma"/>
          <w:sz w:val="25"/>
          <w:szCs w:val="25"/>
        </w:rPr>
        <w:t xml:space="preserve">          </w:t>
      </w:r>
      <w:r w:rsidRPr="000E0F25">
        <w:rPr>
          <w:rFonts w:ascii="Tahoma" w:hAnsi="Tahoma" w:cs="Tahoma"/>
          <w:sz w:val="25"/>
          <w:szCs w:val="25"/>
        </w:rPr>
        <w:t>Srinagar</w:t>
      </w:r>
    </w:p>
    <w:p w14:paraId="18CF8EFB" w14:textId="77777777" w:rsidR="000E0F25" w:rsidRDefault="000E0F25" w:rsidP="000E0F25">
      <w:pPr>
        <w:pStyle w:val="ListParagraph"/>
        <w:ind w:left="-630"/>
        <w:jc w:val="both"/>
        <w:rPr>
          <w:rFonts w:ascii="Tahoma" w:hAnsi="Tahoma" w:cs="Tahoma"/>
          <w:sz w:val="25"/>
          <w:szCs w:val="25"/>
        </w:rPr>
      </w:pPr>
    </w:p>
    <w:p w14:paraId="5302A9F2" w14:textId="29653E3E" w:rsidR="000E0F25" w:rsidRDefault="000E0F25" w:rsidP="000E0F25">
      <w:pPr>
        <w:tabs>
          <w:tab w:val="num" w:pos="-360"/>
        </w:tabs>
        <w:jc w:val="both"/>
        <w:rPr>
          <w:rFonts w:ascii="Tahoma" w:hAnsi="Tahoma" w:cs="Tahoma"/>
          <w:sz w:val="25"/>
          <w:szCs w:val="25"/>
        </w:rPr>
      </w:pPr>
    </w:p>
    <w:p w14:paraId="2C11A33F" w14:textId="77777777" w:rsidR="000E0F25" w:rsidRPr="000E0F25" w:rsidRDefault="000E0F25" w:rsidP="000E0F25">
      <w:pPr>
        <w:tabs>
          <w:tab w:val="num" w:pos="-360"/>
        </w:tabs>
        <w:jc w:val="both"/>
        <w:rPr>
          <w:rFonts w:ascii="Tahoma" w:hAnsi="Tahoma" w:cs="Tahoma"/>
          <w:sz w:val="25"/>
          <w:szCs w:val="25"/>
        </w:rPr>
      </w:pPr>
    </w:p>
    <w:p w14:paraId="3FFAC950" w14:textId="36A6D184" w:rsidR="00A46757" w:rsidRPr="000E0F25" w:rsidRDefault="00A46757" w:rsidP="000E0F25">
      <w:pPr>
        <w:jc w:val="both"/>
        <w:rPr>
          <w:rFonts w:ascii="Tahoma" w:hAnsi="Tahoma" w:cs="Tahoma"/>
          <w:sz w:val="25"/>
          <w:szCs w:val="25"/>
        </w:rPr>
      </w:pPr>
    </w:p>
    <w:p w14:paraId="60C2D466" w14:textId="77777777" w:rsidR="00E044C6" w:rsidRDefault="00E044C6" w:rsidP="00E044C6">
      <w:pPr>
        <w:tabs>
          <w:tab w:val="num" w:pos="-180"/>
        </w:tabs>
        <w:ind w:left="-540" w:hanging="810"/>
        <w:jc w:val="both"/>
        <w:rPr>
          <w:rFonts w:ascii="Tahoma" w:hAnsi="Tahoma" w:cs="Tahoma"/>
          <w:sz w:val="25"/>
          <w:szCs w:val="25"/>
        </w:rPr>
      </w:pPr>
    </w:p>
    <w:p w14:paraId="4169F4C8" w14:textId="796BE3CE" w:rsidR="00CB0652" w:rsidRPr="001E487E" w:rsidRDefault="00CB0652" w:rsidP="00107CD3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B42DE9">
      <w:headerReference w:type="default" r:id="rId7"/>
      <w:pgSz w:w="11906" w:h="16838"/>
      <w:pgMar w:top="1251" w:right="746" w:bottom="8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425720" w14:textId="77777777" w:rsidR="00A46A18" w:rsidRDefault="00A46A18">
      <w:r>
        <w:separator/>
      </w:r>
    </w:p>
  </w:endnote>
  <w:endnote w:type="continuationSeparator" w:id="0">
    <w:p w14:paraId="30007F46" w14:textId="77777777" w:rsidR="00A46A18" w:rsidRDefault="00A46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2BD9F" w14:textId="77777777" w:rsidR="00A46A18" w:rsidRDefault="00A46A18">
      <w:r>
        <w:separator/>
      </w:r>
    </w:p>
  </w:footnote>
  <w:footnote w:type="continuationSeparator" w:id="0">
    <w:p w14:paraId="2B0FD917" w14:textId="77777777" w:rsidR="00A46A18" w:rsidRDefault="00A46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524CF" w14:textId="0B4CE249" w:rsidR="00791CC2" w:rsidRDefault="00B42DE9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029DEB3F">
          <wp:simplePos x="0" y="0"/>
          <wp:positionH relativeFrom="leftMargin">
            <wp:posOffset>590550</wp:posOffset>
          </wp:positionH>
          <wp:positionV relativeFrom="page">
            <wp:posOffset>418367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9661956" name="Picture 196619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CC2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12F9916E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0D26EA5C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5CC83650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</w:t>
    </w:r>
    <w:r w:rsidR="00E57B6E"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F8D9F1C" w14:textId="0219F451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r w:rsidR="00E57B6E">
      <w:t xml:space="preserve">    </w:t>
    </w:r>
    <w:hyperlink r:id="rId2" w:history="1">
      <w:r w:rsidR="00B42DE9" w:rsidRPr="009B7F44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671DCD36" w14:textId="76F32FE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E57B6E">
      <w:rPr>
        <w:sz w:val="20"/>
        <w:szCs w:val="20"/>
      </w:rPr>
      <w:t xml:space="preserve">       </w:t>
    </w:r>
    <w:r w:rsidR="00B93F7C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r w:rsidR="00B42DE9" w:rsidRPr="00B42DE9">
      <w:rPr>
        <w:sz w:val="20"/>
        <w:szCs w:val="20"/>
      </w:rPr>
      <w:t>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15760B8"/>
    <w:multiLevelType w:val="multilevel"/>
    <w:tmpl w:val="6826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98007A"/>
    <w:multiLevelType w:val="multilevel"/>
    <w:tmpl w:val="E5CECD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A90634"/>
    <w:multiLevelType w:val="multilevel"/>
    <w:tmpl w:val="51EC5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5" w15:restartNumberingAfterBreak="0">
    <w:nsid w:val="4A392AFC"/>
    <w:multiLevelType w:val="hybridMultilevel"/>
    <w:tmpl w:val="A4B65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1B931C4"/>
    <w:multiLevelType w:val="multilevel"/>
    <w:tmpl w:val="D5560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C30DBC"/>
    <w:multiLevelType w:val="multilevel"/>
    <w:tmpl w:val="1A88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CD1BDC"/>
    <w:multiLevelType w:val="multilevel"/>
    <w:tmpl w:val="D7F2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8E184A"/>
    <w:multiLevelType w:val="hybridMultilevel"/>
    <w:tmpl w:val="79FEA9DA"/>
    <w:lvl w:ilvl="0" w:tplc="8DB4CEA6">
      <w:start w:val="1"/>
      <w:numFmt w:val="decimal"/>
      <w:lvlText w:val="%1."/>
      <w:lvlJc w:val="left"/>
      <w:pPr>
        <w:ind w:left="-99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-270" w:hanging="360"/>
      </w:pPr>
    </w:lvl>
    <w:lvl w:ilvl="2" w:tplc="4009001B" w:tentative="1">
      <w:start w:val="1"/>
      <w:numFmt w:val="lowerRoman"/>
      <w:lvlText w:val="%3."/>
      <w:lvlJc w:val="right"/>
      <w:pPr>
        <w:ind w:left="450" w:hanging="180"/>
      </w:pPr>
    </w:lvl>
    <w:lvl w:ilvl="3" w:tplc="4009000F" w:tentative="1">
      <w:start w:val="1"/>
      <w:numFmt w:val="decimal"/>
      <w:lvlText w:val="%4."/>
      <w:lvlJc w:val="left"/>
      <w:pPr>
        <w:ind w:left="1170" w:hanging="360"/>
      </w:pPr>
    </w:lvl>
    <w:lvl w:ilvl="4" w:tplc="40090019" w:tentative="1">
      <w:start w:val="1"/>
      <w:numFmt w:val="lowerLetter"/>
      <w:lvlText w:val="%5."/>
      <w:lvlJc w:val="left"/>
      <w:pPr>
        <w:ind w:left="1890" w:hanging="360"/>
      </w:pPr>
    </w:lvl>
    <w:lvl w:ilvl="5" w:tplc="4009001B" w:tentative="1">
      <w:start w:val="1"/>
      <w:numFmt w:val="lowerRoman"/>
      <w:lvlText w:val="%6."/>
      <w:lvlJc w:val="right"/>
      <w:pPr>
        <w:ind w:left="2610" w:hanging="180"/>
      </w:pPr>
    </w:lvl>
    <w:lvl w:ilvl="6" w:tplc="4009000F" w:tentative="1">
      <w:start w:val="1"/>
      <w:numFmt w:val="decimal"/>
      <w:lvlText w:val="%7."/>
      <w:lvlJc w:val="left"/>
      <w:pPr>
        <w:ind w:left="3330" w:hanging="360"/>
      </w:pPr>
    </w:lvl>
    <w:lvl w:ilvl="7" w:tplc="40090019" w:tentative="1">
      <w:start w:val="1"/>
      <w:numFmt w:val="lowerLetter"/>
      <w:lvlText w:val="%8."/>
      <w:lvlJc w:val="left"/>
      <w:pPr>
        <w:ind w:left="4050" w:hanging="360"/>
      </w:pPr>
    </w:lvl>
    <w:lvl w:ilvl="8" w:tplc="4009001B" w:tentative="1">
      <w:start w:val="1"/>
      <w:numFmt w:val="lowerRoman"/>
      <w:lvlText w:val="%9."/>
      <w:lvlJc w:val="right"/>
      <w:pPr>
        <w:ind w:left="477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4"/>
  </w:num>
  <w:num w:numId="13">
    <w:abstractNumId w:val="15"/>
  </w:num>
  <w:num w:numId="14">
    <w:abstractNumId w:val="17"/>
  </w:num>
  <w:num w:numId="15">
    <w:abstractNumId w:val="11"/>
  </w:num>
  <w:num w:numId="16">
    <w:abstractNumId w:val="18"/>
  </w:num>
  <w:num w:numId="17">
    <w:abstractNumId w:val="10"/>
  </w:num>
  <w:num w:numId="18">
    <w:abstractNumId w:val="19"/>
  </w:num>
  <w:num w:numId="19">
    <w:abstractNumId w:val="1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5DFB"/>
    <w:rsid w:val="0003355A"/>
    <w:rsid w:val="00033893"/>
    <w:rsid w:val="00035D9D"/>
    <w:rsid w:val="000450C6"/>
    <w:rsid w:val="00045AAD"/>
    <w:rsid w:val="0004722D"/>
    <w:rsid w:val="00050A31"/>
    <w:rsid w:val="000716D2"/>
    <w:rsid w:val="00071AAB"/>
    <w:rsid w:val="0007429B"/>
    <w:rsid w:val="00074DE6"/>
    <w:rsid w:val="00075DED"/>
    <w:rsid w:val="00082091"/>
    <w:rsid w:val="000A2576"/>
    <w:rsid w:val="000B1E87"/>
    <w:rsid w:val="000B76C4"/>
    <w:rsid w:val="000C25D2"/>
    <w:rsid w:val="000C30D9"/>
    <w:rsid w:val="000C5610"/>
    <w:rsid w:val="000D39F1"/>
    <w:rsid w:val="000E0F25"/>
    <w:rsid w:val="000E6552"/>
    <w:rsid w:val="000F334E"/>
    <w:rsid w:val="000F3A4F"/>
    <w:rsid w:val="000F4885"/>
    <w:rsid w:val="000F59AC"/>
    <w:rsid w:val="00107CD3"/>
    <w:rsid w:val="00116076"/>
    <w:rsid w:val="001364FE"/>
    <w:rsid w:val="001368DD"/>
    <w:rsid w:val="00147DB3"/>
    <w:rsid w:val="001518A5"/>
    <w:rsid w:val="00154A5C"/>
    <w:rsid w:val="001675B7"/>
    <w:rsid w:val="00170095"/>
    <w:rsid w:val="00170E4F"/>
    <w:rsid w:val="001743F4"/>
    <w:rsid w:val="0017744B"/>
    <w:rsid w:val="0018796D"/>
    <w:rsid w:val="00187B46"/>
    <w:rsid w:val="00187C33"/>
    <w:rsid w:val="001936B7"/>
    <w:rsid w:val="00196AB1"/>
    <w:rsid w:val="001B11C7"/>
    <w:rsid w:val="001D02DE"/>
    <w:rsid w:val="001E487E"/>
    <w:rsid w:val="001F08DE"/>
    <w:rsid w:val="001F5E65"/>
    <w:rsid w:val="00201333"/>
    <w:rsid w:val="00210FA7"/>
    <w:rsid w:val="0021237A"/>
    <w:rsid w:val="00213583"/>
    <w:rsid w:val="00216417"/>
    <w:rsid w:val="00247F81"/>
    <w:rsid w:val="002570A0"/>
    <w:rsid w:val="0026631D"/>
    <w:rsid w:val="002B4212"/>
    <w:rsid w:val="002C2F53"/>
    <w:rsid w:val="002D0BC4"/>
    <w:rsid w:val="002D2E11"/>
    <w:rsid w:val="00331B93"/>
    <w:rsid w:val="0033518C"/>
    <w:rsid w:val="00335458"/>
    <w:rsid w:val="0033639D"/>
    <w:rsid w:val="00342855"/>
    <w:rsid w:val="003437C2"/>
    <w:rsid w:val="00360589"/>
    <w:rsid w:val="00377186"/>
    <w:rsid w:val="0037797E"/>
    <w:rsid w:val="003A1C03"/>
    <w:rsid w:val="003D4876"/>
    <w:rsid w:val="003D516B"/>
    <w:rsid w:val="00414627"/>
    <w:rsid w:val="00420B16"/>
    <w:rsid w:val="00424572"/>
    <w:rsid w:val="0042469D"/>
    <w:rsid w:val="00425D63"/>
    <w:rsid w:val="00430B4B"/>
    <w:rsid w:val="004643D8"/>
    <w:rsid w:val="004831C3"/>
    <w:rsid w:val="00490BAE"/>
    <w:rsid w:val="00497C24"/>
    <w:rsid w:val="004B06BC"/>
    <w:rsid w:val="004C7BA5"/>
    <w:rsid w:val="004D1092"/>
    <w:rsid w:val="004E5652"/>
    <w:rsid w:val="004E7628"/>
    <w:rsid w:val="004F48F2"/>
    <w:rsid w:val="005149B1"/>
    <w:rsid w:val="005162EE"/>
    <w:rsid w:val="005511E0"/>
    <w:rsid w:val="005647F2"/>
    <w:rsid w:val="005662D1"/>
    <w:rsid w:val="00573A09"/>
    <w:rsid w:val="005772BE"/>
    <w:rsid w:val="005966EF"/>
    <w:rsid w:val="005A4526"/>
    <w:rsid w:val="005B258F"/>
    <w:rsid w:val="005C1B16"/>
    <w:rsid w:val="005C4FD3"/>
    <w:rsid w:val="005D6C86"/>
    <w:rsid w:val="005E53D0"/>
    <w:rsid w:val="005F6674"/>
    <w:rsid w:val="006002EB"/>
    <w:rsid w:val="006128EF"/>
    <w:rsid w:val="00625C68"/>
    <w:rsid w:val="006264B4"/>
    <w:rsid w:val="00635DE5"/>
    <w:rsid w:val="00643033"/>
    <w:rsid w:val="00644CC3"/>
    <w:rsid w:val="006551A6"/>
    <w:rsid w:val="00661468"/>
    <w:rsid w:val="00661F04"/>
    <w:rsid w:val="006649F0"/>
    <w:rsid w:val="0067245D"/>
    <w:rsid w:val="00676A3D"/>
    <w:rsid w:val="0068470E"/>
    <w:rsid w:val="006865BA"/>
    <w:rsid w:val="00687195"/>
    <w:rsid w:val="0069352F"/>
    <w:rsid w:val="00695DCD"/>
    <w:rsid w:val="00696C74"/>
    <w:rsid w:val="006A05CC"/>
    <w:rsid w:val="006A1604"/>
    <w:rsid w:val="006A35A7"/>
    <w:rsid w:val="006C7C59"/>
    <w:rsid w:val="006E0DB0"/>
    <w:rsid w:val="006E5343"/>
    <w:rsid w:val="006E5BE4"/>
    <w:rsid w:val="006F35A6"/>
    <w:rsid w:val="00705C8D"/>
    <w:rsid w:val="007152D7"/>
    <w:rsid w:val="00737797"/>
    <w:rsid w:val="00746C14"/>
    <w:rsid w:val="00751179"/>
    <w:rsid w:val="00773D7C"/>
    <w:rsid w:val="00780DCF"/>
    <w:rsid w:val="00791CC2"/>
    <w:rsid w:val="007A339B"/>
    <w:rsid w:val="007C2C59"/>
    <w:rsid w:val="007E433B"/>
    <w:rsid w:val="007E5922"/>
    <w:rsid w:val="00801F23"/>
    <w:rsid w:val="008048EF"/>
    <w:rsid w:val="0081057F"/>
    <w:rsid w:val="0081176A"/>
    <w:rsid w:val="00837632"/>
    <w:rsid w:val="008507F2"/>
    <w:rsid w:val="00855523"/>
    <w:rsid w:val="0085640F"/>
    <w:rsid w:val="008567AA"/>
    <w:rsid w:val="008629E8"/>
    <w:rsid w:val="00892712"/>
    <w:rsid w:val="008A662F"/>
    <w:rsid w:val="008A680A"/>
    <w:rsid w:val="008B0BB0"/>
    <w:rsid w:val="008D0B94"/>
    <w:rsid w:val="008E6C4B"/>
    <w:rsid w:val="008F10EE"/>
    <w:rsid w:val="008F18C0"/>
    <w:rsid w:val="00907648"/>
    <w:rsid w:val="00930FDE"/>
    <w:rsid w:val="0097712B"/>
    <w:rsid w:val="00984C93"/>
    <w:rsid w:val="00987CE1"/>
    <w:rsid w:val="00991D0F"/>
    <w:rsid w:val="0099405C"/>
    <w:rsid w:val="009C600F"/>
    <w:rsid w:val="009D3723"/>
    <w:rsid w:val="009E04F2"/>
    <w:rsid w:val="009F1D5C"/>
    <w:rsid w:val="00A004F0"/>
    <w:rsid w:val="00A03B7B"/>
    <w:rsid w:val="00A200C9"/>
    <w:rsid w:val="00A250D5"/>
    <w:rsid w:val="00A26739"/>
    <w:rsid w:val="00A32F56"/>
    <w:rsid w:val="00A36028"/>
    <w:rsid w:val="00A46757"/>
    <w:rsid w:val="00A46A18"/>
    <w:rsid w:val="00A72C72"/>
    <w:rsid w:val="00A7460E"/>
    <w:rsid w:val="00A91424"/>
    <w:rsid w:val="00A91C1E"/>
    <w:rsid w:val="00A924A8"/>
    <w:rsid w:val="00AA22A1"/>
    <w:rsid w:val="00AA2C77"/>
    <w:rsid w:val="00AC3FB9"/>
    <w:rsid w:val="00AC6C6E"/>
    <w:rsid w:val="00AC702A"/>
    <w:rsid w:val="00AD226F"/>
    <w:rsid w:val="00AE0CAB"/>
    <w:rsid w:val="00B11DED"/>
    <w:rsid w:val="00B13A52"/>
    <w:rsid w:val="00B14580"/>
    <w:rsid w:val="00B24CF4"/>
    <w:rsid w:val="00B26993"/>
    <w:rsid w:val="00B42DE9"/>
    <w:rsid w:val="00B4570C"/>
    <w:rsid w:val="00B5208C"/>
    <w:rsid w:val="00B52214"/>
    <w:rsid w:val="00B60B3A"/>
    <w:rsid w:val="00B74876"/>
    <w:rsid w:val="00B75410"/>
    <w:rsid w:val="00B75606"/>
    <w:rsid w:val="00B91067"/>
    <w:rsid w:val="00B93F7C"/>
    <w:rsid w:val="00BA2C0B"/>
    <w:rsid w:val="00BB511C"/>
    <w:rsid w:val="00BB7C2B"/>
    <w:rsid w:val="00BC1664"/>
    <w:rsid w:val="00BC2546"/>
    <w:rsid w:val="00BC703F"/>
    <w:rsid w:val="00C04D32"/>
    <w:rsid w:val="00C05085"/>
    <w:rsid w:val="00C057CA"/>
    <w:rsid w:val="00C05D35"/>
    <w:rsid w:val="00C1593D"/>
    <w:rsid w:val="00C32C89"/>
    <w:rsid w:val="00C50068"/>
    <w:rsid w:val="00C56C7E"/>
    <w:rsid w:val="00C776A4"/>
    <w:rsid w:val="00C86E14"/>
    <w:rsid w:val="00C9634A"/>
    <w:rsid w:val="00CA2C6C"/>
    <w:rsid w:val="00CB0652"/>
    <w:rsid w:val="00CC0600"/>
    <w:rsid w:val="00CC78AC"/>
    <w:rsid w:val="00CF7953"/>
    <w:rsid w:val="00D07232"/>
    <w:rsid w:val="00D10245"/>
    <w:rsid w:val="00D176CB"/>
    <w:rsid w:val="00D21BDD"/>
    <w:rsid w:val="00D25C88"/>
    <w:rsid w:val="00D2637E"/>
    <w:rsid w:val="00D33399"/>
    <w:rsid w:val="00D61B7B"/>
    <w:rsid w:val="00D6460D"/>
    <w:rsid w:val="00D65F07"/>
    <w:rsid w:val="00D662CE"/>
    <w:rsid w:val="00D92BB7"/>
    <w:rsid w:val="00DB7492"/>
    <w:rsid w:val="00DC76D2"/>
    <w:rsid w:val="00DD30ED"/>
    <w:rsid w:val="00DE03E1"/>
    <w:rsid w:val="00DE753B"/>
    <w:rsid w:val="00E044C6"/>
    <w:rsid w:val="00E062CC"/>
    <w:rsid w:val="00E13D0B"/>
    <w:rsid w:val="00E2184D"/>
    <w:rsid w:val="00E44D11"/>
    <w:rsid w:val="00E57B6E"/>
    <w:rsid w:val="00E64C21"/>
    <w:rsid w:val="00EA4633"/>
    <w:rsid w:val="00EC24C6"/>
    <w:rsid w:val="00EF2933"/>
    <w:rsid w:val="00F00168"/>
    <w:rsid w:val="00F05146"/>
    <w:rsid w:val="00F1115D"/>
    <w:rsid w:val="00F30E95"/>
    <w:rsid w:val="00F3513C"/>
    <w:rsid w:val="00F465C5"/>
    <w:rsid w:val="00F5180D"/>
    <w:rsid w:val="00F51B21"/>
    <w:rsid w:val="00F51D87"/>
    <w:rsid w:val="00F51D90"/>
    <w:rsid w:val="00F52DA3"/>
    <w:rsid w:val="00F8455C"/>
    <w:rsid w:val="00FB1ABB"/>
    <w:rsid w:val="00FD03EB"/>
    <w:rsid w:val="00FD270E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9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9</cp:revision>
  <cp:lastPrinted>2025-11-03T10:50:00Z</cp:lastPrinted>
  <dcterms:created xsi:type="dcterms:W3CDTF">2025-11-03T08:18:00Z</dcterms:created>
  <dcterms:modified xsi:type="dcterms:W3CDTF">2025-11-03T10:50:00Z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