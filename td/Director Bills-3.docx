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6022" w14:textId="6069E74A" w:rsidR="00BD636C" w:rsidRPr="003E44A4" w:rsidRDefault="00BD636C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3E44A4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3E44A4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3E44A4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E44A4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E44A4" w:rsidRDefault="00900EE4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B3984C5" w14:textId="16690355" w:rsidR="00BD636C" w:rsidRPr="003E44A4" w:rsidRDefault="00900EE4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E44A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>KGP/</w:t>
      </w:r>
      <w:r w:rsidR="001216BC" w:rsidRPr="003E44A4">
        <w:rPr>
          <w:rFonts w:ascii="Tahoma" w:hAnsi="Tahoma" w:cs="Tahoma"/>
          <w:color w:val="1F1F1F"/>
          <w:sz w:val="25"/>
          <w:szCs w:val="25"/>
        </w:rPr>
        <w:t>Estt</w:t>
      </w:r>
      <w:r w:rsidRPr="003E44A4">
        <w:rPr>
          <w:rFonts w:ascii="Tahoma" w:hAnsi="Tahoma" w:cs="Tahoma"/>
          <w:color w:val="1F1F1F"/>
          <w:sz w:val="25"/>
          <w:szCs w:val="25"/>
        </w:rPr>
        <w:t>/20</w:t>
      </w:r>
      <w:r w:rsidR="00076EA7" w:rsidRPr="003E44A4">
        <w:rPr>
          <w:rFonts w:ascii="Tahoma" w:hAnsi="Tahoma" w:cs="Tahoma"/>
          <w:color w:val="1F1F1F"/>
          <w:sz w:val="25"/>
          <w:szCs w:val="25"/>
        </w:rPr>
        <w:t>26</w:t>
      </w:r>
      <w:r w:rsidRPr="003E44A4">
        <w:rPr>
          <w:rFonts w:ascii="Tahoma" w:hAnsi="Tahoma" w:cs="Tahoma"/>
          <w:color w:val="1F1F1F"/>
          <w:sz w:val="25"/>
          <w:szCs w:val="25"/>
        </w:rPr>
        <w:t>/</w:t>
      </w:r>
      <w:r w:rsidR="007F1704">
        <w:rPr>
          <w:rFonts w:ascii="Tahoma" w:hAnsi="Tahoma" w:cs="Tahoma"/>
          <w:color w:val="1F1F1F"/>
          <w:sz w:val="25"/>
          <w:szCs w:val="25"/>
        </w:rPr>
        <w:t>13</w:t>
      </w:r>
      <w:r w:rsidR="00557CC3">
        <w:rPr>
          <w:rFonts w:ascii="Tahoma" w:hAnsi="Tahoma" w:cs="Tahoma"/>
          <w:color w:val="1F1F1F"/>
          <w:sz w:val="25"/>
          <w:szCs w:val="25"/>
        </w:rPr>
        <w:t xml:space="preserve">         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               Dated:</w:t>
      </w:r>
      <w:r w:rsidR="007F1704">
        <w:rPr>
          <w:rFonts w:ascii="Tahoma" w:hAnsi="Tahoma" w:cs="Tahoma"/>
          <w:color w:val="1F1F1F"/>
          <w:sz w:val="25"/>
          <w:szCs w:val="25"/>
        </w:rPr>
        <w:t>01-04-2026</w:t>
      </w:r>
    </w:p>
    <w:p w14:paraId="17147C18" w14:textId="77777777" w:rsidR="003D1396" w:rsidRPr="003E44A4" w:rsidRDefault="003D1396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08F368CE" w14:textId="185289CD" w:rsidR="0036182F" w:rsidRDefault="0036182F" w:rsidP="0036182F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6182F">
        <w:rPr>
          <w:rFonts w:ascii="Tahoma" w:hAnsi="Tahoma" w:cs="Tahoma"/>
          <w:b/>
          <w:bCs/>
          <w:color w:val="1F1F1F"/>
          <w:sz w:val="25"/>
          <w:szCs w:val="25"/>
        </w:rPr>
        <w:t>Subject: Completion of Physical Verification of Equipment/Items procured under the following bids and dispatch of verified documents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9DFF68E" w14:textId="77777777" w:rsidR="0036182F" w:rsidRPr="0036182F" w:rsidRDefault="0036182F" w:rsidP="0036182F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D08698E" w14:textId="6A5D4412" w:rsidR="0036182F" w:rsidRP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>Sir,</w:t>
      </w:r>
    </w:p>
    <w:p w14:paraId="20F0D346" w14:textId="33236C54" w:rsidR="0036182F" w:rsidRP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>With reference to the above captioned subject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36182F">
        <w:rPr>
          <w:rFonts w:ascii="Tahoma" w:hAnsi="Tahoma" w:cs="Tahoma"/>
          <w:color w:val="1F1F1F"/>
          <w:sz w:val="25"/>
          <w:szCs w:val="25"/>
        </w:rPr>
        <w:t xml:space="preserve"> it is to inform you that the physical verification of the equipment/items procured through the bids </w:t>
      </w:r>
      <w:r w:rsidR="00410AFD">
        <w:rPr>
          <w:rFonts w:ascii="Tahoma" w:hAnsi="Tahoma" w:cs="Tahoma"/>
          <w:color w:val="1F1F1F"/>
          <w:sz w:val="25"/>
          <w:szCs w:val="25"/>
        </w:rPr>
        <w:t xml:space="preserve">whose details are enclosed </w:t>
      </w:r>
      <w:r w:rsidRPr="0036182F">
        <w:rPr>
          <w:rFonts w:ascii="Tahoma" w:hAnsi="Tahoma" w:cs="Tahoma"/>
          <w:color w:val="1F1F1F"/>
          <w:sz w:val="25"/>
          <w:szCs w:val="25"/>
        </w:rPr>
        <w:t xml:space="preserve">has been completed by the </w:t>
      </w:r>
      <w:r>
        <w:rPr>
          <w:rFonts w:ascii="Tahoma" w:hAnsi="Tahoma" w:cs="Tahoma"/>
          <w:color w:val="1F1F1F"/>
          <w:sz w:val="25"/>
          <w:szCs w:val="25"/>
        </w:rPr>
        <w:t>third party and also by the internal committee of the Institution</w:t>
      </w:r>
      <w:r w:rsidR="00410AFD">
        <w:rPr>
          <w:rFonts w:ascii="Tahoma" w:hAnsi="Tahoma" w:cs="Tahoma"/>
          <w:color w:val="1F1F1F"/>
          <w:sz w:val="25"/>
          <w:szCs w:val="25"/>
        </w:rPr>
        <w:t>.</w:t>
      </w:r>
    </w:p>
    <w:p w14:paraId="7DFBC651" w14:textId="5E9AB445" w:rsid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410AFD">
        <w:rPr>
          <w:rFonts w:ascii="Tahoma" w:hAnsi="Tahoma" w:cs="Tahoma"/>
          <w:color w:val="1F1F1F"/>
          <w:sz w:val="25"/>
          <w:szCs w:val="25"/>
        </w:rPr>
        <w:t xml:space="preserve">required </w:t>
      </w:r>
      <w:r w:rsidR="002D00BE">
        <w:rPr>
          <w:rFonts w:ascii="Tahoma" w:hAnsi="Tahoma" w:cs="Tahoma"/>
          <w:color w:val="1F1F1F"/>
          <w:sz w:val="25"/>
          <w:szCs w:val="25"/>
        </w:rPr>
        <w:t xml:space="preserve">summary </w:t>
      </w:r>
      <w:r w:rsidRPr="0036182F">
        <w:rPr>
          <w:rFonts w:ascii="Tahoma" w:hAnsi="Tahoma" w:cs="Tahoma"/>
          <w:color w:val="1F1F1F"/>
          <w:sz w:val="25"/>
          <w:szCs w:val="25"/>
        </w:rPr>
        <w:t>report/format has been duly signed by all committee members after satisfactory inspection and matching with the supplied items as per specifications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44D48E14" w14:textId="201DABA4" w:rsidR="00557CC3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 xml:space="preserve">Hard copies of the </w:t>
      </w:r>
      <w:r w:rsidR="00FB02CF">
        <w:rPr>
          <w:rFonts w:ascii="Tahoma" w:hAnsi="Tahoma" w:cs="Tahoma"/>
          <w:color w:val="1F1F1F"/>
          <w:sz w:val="25"/>
          <w:szCs w:val="25"/>
        </w:rPr>
        <w:t>0</w:t>
      </w:r>
      <w:r w:rsidR="00B0590A">
        <w:rPr>
          <w:rFonts w:ascii="Tahoma" w:hAnsi="Tahoma" w:cs="Tahoma"/>
          <w:color w:val="1F1F1F"/>
          <w:sz w:val="25"/>
          <w:szCs w:val="25"/>
        </w:rPr>
        <w:t>8</w:t>
      </w:r>
      <w:r w:rsidR="00871D90">
        <w:rPr>
          <w:rFonts w:ascii="Tahoma" w:hAnsi="Tahoma" w:cs="Tahoma"/>
          <w:color w:val="1F1F1F"/>
          <w:sz w:val="25"/>
          <w:szCs w:val="25"/>
        </w:rPr>
        <w:t xml:space="preserve"> No’s </w:t>
      </w:r>
      <w:r w:rsidRPr="0036182F">
        <w:rPr>
          <w:rFonts w:ascii="Tahoma" w:hAnsi="Tahoma" w:cs="Tahoma"/>
          <w:color w:val="1F1F1F"/>
          <w:sz w:val="25"/>
          <w:szCs w:val="25"/>
        </w:rPr>
        <w:t xml:space="preserve">verified </w:t>
      </w:r>
      <w:r w:rsidR="00410AFD" w:rsidRPr="0036182F">
        <w:rPr>
          <w:rFonts w:ascii="Tahoma" w:hAnsi="Tahoma" w:cs="Tahoma"/>
          <w:color w:val="1F1F1F"/>
          <w:sz w:val="25"/>
          <w:szCs w:val="25"/>
        </w:rPr>
        <w:t>invoices</w:t>
      </w:r>
      <w:r w:rsidR="00871D90">
        <w:rPr>
          <w:rFonts w:ascii="Tahoma" w:hAnsi="Tahoma" w:cs="Tahoma"/>
          <w:color w:val="1F1F1F"/>
          <w:sz w:val="25"/>
          <w:szCs w:val="25"/>
        </w:rPr>
        <w:t xml:space="preserve"> amounting to Rs</w:t>
      </w:r>
      <w:r w:rsidR="00C30725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590A">
        <w:rPr>
          <w:rFonts w:ascii="Tahoma" w:hAnsi="Tahoma" w:cs="Tahoma"/>
          <w:color w:val="1F1F1F"/>
          <w:sz w:val="25"/>
          <w:szCs w:val="25"/>
        </w:rPr>
        <w:t>3040600</w:t>
      </w:r>
      <w:r w:rsidR="00871D90">
        <w:rPr>
          <w:rFonts w:ascii="Tahoma" w:hAnsi="Tahoma" w:cs="Tahoma"/>
          <w:color w:val="1F1F1F"/>
          <w:sz w:val="25"/>
          <w:szCs w:val="25"/>
        </w:rPr>
        <w:t xml:space="preserve">, </w:t>
      </w:r>
      <w:r w:rsidRPr="0036182F">
        <w:rPr>
          <w:rFonts w:ascii="Tahoma" w:hAnsi="Tahoma" w:cs="Tahoma"/>
          <w:color w:val="1F1F1F"/>
          <w:sz w:val="25"/>
          <w:szCs w:val="25"/>
        </w:rPr>
        <w:t>along with the signed report and other relevant documents, have been dispatched to your office for further necessary action and processing.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5C97370E" w14:textId="1BBD3630" w:rsid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094B7203" w14:textId="2A4813B6" w:rsidR="0036182F" w:rsidRPr="003E44A4" w:rsidRDefault="0036182F" w:rsidP="0036182F">
      <w:pPr>
        <w:spacing w:line="360" w:lineRule="auto"/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  <w:r w:rsidR="002D1C5B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3E44A4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3C7D78E8" w14:textId="635E20BF" w:rsidR="0036182F" w:rsidRDefault="00E871E2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noProof/>
          <w:color w:val="1F1F1F"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30B91B4" wp14:editId="72288D29">
                <wp:simplePos x="0" y="0"/>
                <wp:positionH relativeFrom="margin">
                  <wp:posOffset>-196215</wp:posOffset>
                </wp:positionH>
                <wp:positionV relativeFrom="page">
                  <wp:posOffset>6711950</wp:posOffset>
                </wp:positionV>
                <wp:extent cx="3270250" cy="876300"/>
                <wp:effectExtent l="0" t="0" r="0" b="0"/>
                <wp:wrapTight wrapText="bothSides">
                  <wp:wrapPolygon edited="0">
                    <wp:start x="377" y="0"/>
                    <wp:lineTo x="377" y="21130"/>
                    <wp:lineTo x="21139" y="21130"/>
                    <wp:lineTo x="21139" y="0"/>
                    <wp:lineTo x="377" y="0"/>
                  </wp:wrapPolygon>
                </wp:wrapTight>
                <wp:docPr id="1930793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250" cy="876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710EB" w14:textId="0E860FB5" w:rsidR="0036182F" w:rsidRPr="0036182F" w:rsidRDefault="0036182F" w:rsidP="0036182F">
                            <w:pPr>
                              <w:spacing w:line="360" w:lineRule="auto"/>
                              <w:ind w:left="284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</w:pPr>
                            <w:r w:rsidRPr="0036182F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5"/>
                                <w:szCs w:val="25"/>
                              </w:rPr>
                              <w:t>Enclosures:</w:t>
                            </w:r>
                          </w:p>
                          <w:p w14:paraId="0761143D" w14:textId="2A183C22" w:rsidR="0036182F" w:rsidRPr="00E871E2" w:rsidRDefault="0036182F" w:rsidP="0036182F">
                            <w:pPr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E871E2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 xml:space="preserve">Signed </w:t>
                            </w:r>
                            <w:r w:rsidR="00E871E2" w:rsidRPr="00E871E2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 xml:space="preserve">Summary </w:t>
                            </w:r>
                            <w:r w:rsidRPr="00E871E2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Report as per the Format.</w:t>
                            </w:r>
                          </w:p>
                          <w:p w14:paraId="32522E38" w14:textId="1F1299B2" w:rsidR="0036182F" w:rsidRPr="00E871E2" w:rsidRDefault="0036182F" w:rsidP="0036182F">
                            <w:pPr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E871E2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Verified Invoices.</w:t>
                            </w:r>
                          </w:p>
                          <w:p w14:paraId="3716DA2B" w14:textId="46BAB211" w:rsidR="0036182F" w:rsidRPr="00E871E2" w:rsidRDefault="0036182F" w:rsidP="0036182F">
                            <w:pPr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E871E2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Contract and Sanction Orders.</w:t>
                            </w:r>
                          </w:p>
                          <w:p w14:paraId="037D0CC9" w14:textId="382C1749" w:rsidR="0036182F" w:rsidRDefault="0036182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0B91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5.45pt;margin-top:528.5pt;width:257.5pt;height:69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" filled="f" stroked="f">
                <v:textbox>
                  <w:txbxContent>
                    <w:p w14:paraId="7E4710EB" w14:textId="0E860FB5" w:rsidR="0036182F" w:rsidRPr="0036182F" w:rsidRDefault="0036182F" w:rsidP="0036182F">
                      <w:pPr>
                        <w:spacing w:line="360" w:lineRule="auto"/>
                        <w:ind w:left="284"/>
                        <w:jc w:val="both"/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</w:pPr>
                      <w:r w:rsidRPr="0036182F"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5"/>
                          <w:szCs w:val="25"/>
                        </w:rPr>
                        <w:t>Enclosures:</w:t>
                      </w:r>
                    </w:p>
                    <w:p w14:paraId="0761143D" w14:textId="2A183C22" w:rsidR="0036182F" w:rsidRPr="00E871E2" w:rsidRDefault="0036182F" w:rsidP="0036182F">
                      <w:pPr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E871E2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 xml:space="preserve">Signed </w:t>
                      </w:r>
                      <w:r w:rsidR="00E871E2" w:rsidRPr="00E871E2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 xml:space="preserve">Summary </w:t>
                      </w:r>
                      <w:r w:rsidRPr="00E871E2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Report as per the Format.</w:t>
                      </w:r>
                    </w:p>
                    <w:p w14:paraId="32522E38" w14:textId="1F1299B2" w:rsidR="0036182F" w:rsidRPr="00E871E2" w:rsidRDefault="0036182F" w:rsidP="0036182F">
                      <w:pPr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E871E2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Verified Invoices.</w:t>
                      </w:r>
                    </w:p>
                    <w:p w14:paraId="3716DA2B" w14:textId="46BAB211" w:rsidR="0036182F" w:rsidRPr="00E871E2" w:rsidRDefault="0036182F" w:rsidP="0036182F">
                      <w:pPr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E871E2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Contract and Sanction Orders.</w:t>
                      </w:r>
                    </w:p>
                    <w:p w14:paraId="037D0CC9" w14:textId="382C1749" w:rsidR="0036182F" w:rsidRDefault="0036182F"/>
                  </w:txbxContent>
                </v:textbox>
                <w10:wrap type="tight" anchorx="margin" anchory="page"/>
              </v:shape>
            </w:pict>
          </mc:Fallback>
        </mc:AlternateContent>
      </w:r>
      <w:r w:rsidR="0036182F" w:rsidRPr="003E44A4">
        <w:rPr>
          <w:rFonts w:ascii="Tahoma" w:hAnsi="Tahoma" w:cs="Tahoma"/>
          <w:color w:val="1F1F1F"/>
          <w:sz w:val="25"/>
          <w:szCs w:val="25"/>
        </w:rPr>
        <w:t xml:space="preserve">                   </w:t>
      </w:r>
    </w:p>
    <w:p w14:paraId="2E6198A9" w14:textId="121FA734" w:rsidR="0036182F" w:rsidRPr="003E44A4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</w:p>
    <w:p w14:paraId="712A4E61" w14:textId="16B407E2" w:rsidR="0036182F" w:rsidRPr="003E44A4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A547F1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Pr="003E44A4">
        <w:rPr>
          <w:rFonts w:ascii="Tahoma" w:hAnsi="Tahoma" w:cs="Tahoma"/>
          <w:color w:val="1F1F1F"/>
          <w:sz w:val="25"/>
          <w:szCs w:val="25"/>
        </w:rPr>
        <w:t>Principal</w:t>
      </w:r>
    </w:p>
    <w:p w14:paraId="7F0DC7E9" w14:textId="00866771" w:rsidR="0036182F" w:rsidRPr="003E44A4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E44A4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089CFABA" w14:textId="76AFFE2F" w:rsidR="0036182F" w:rsidRPr="0036182F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Pr="003E44A4">
        <w:rPr>
          <w:rFonts w:ascii="Tahoma" w:hAnsi="Tahoma" w:cs="Tahoma"/>
          <w:color w:val="1F1F1F"/>
          <w:sz w:val="25"/>
          <w:szCs w:val="25"/>
        </w:rPr>
        <w:t>Srinagar</w:t>
      </w:r>
    </w:p>
    <w:p w14:paraId="6F622F1B" w14:textId="77777777" w:rsidR="0036182F" w:rsidRDefault="0036182F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69A6CD2" w14:textId="77777777" w:rsidR="0036182F" w:rsidRDefault="0036182F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3278958" w14:textId="77777777" w:rsidR="004C1551" w:rsidRDefault="004C1551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4B60F76" w14:textId="77777777" w:rsidR="004C1551" w:rsidRDefault="004C1551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D4E1F4B" w14:textId="24F989D2" w:rsidR="00076EA7" w:rsidRPr="0036182F" w:rsidRDefault="0036182F" w:rsidP="0036182F">
      <w:pPr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 </w:t>
      </w:r>
      <w:r w:rsidRPr="0036182F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105AE9E0" w14:textId="3947E71F" w:rsidR="0036182F" w:rsidRPr="0036182F" w:rsidRDefault="0036182F" w:rsidP="0036182F">
      <w:pPr>
        <w:ind w:firstLine="142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 xml:space="preserve">  1.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6182F">
        <w:rPr>
          <w:rFonts w:ascii="Tahoma" w:hAnsi="Tahoma" w:cs="Tahoma"/>
          <w:color w:val="1F1F1F"/>
          <w:sz w:val="25"/>
          <w:szCs w:val="25"/>
        </w:rPr>
        <w:t>Accounts Officer,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6182F">
        <w:rPr>
          <w:rFonts w:ascii="Tahoma" w:hAnsi="Tahoma" w:cs="Tahoma"/>
          <w:color w:val="1F1F1F"/>
          <w:sz w:val="25"/>
          <w:szCs w:val="25"/>
        </w:rPr>
        <w:t>Department of Skill Development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36182F">
        <w:rPr>
          <w:rFonts w:ascii="Tahoma" w:hAnsi="Tahoma" w:cs="Tahoma"/>
          <w:color w:val="1F1F1F"/>
          <w:sz w:val="25"/>
          <w:szCs w:val="25"/>
        </w:rPr>
        <w:t xml:space="preserve"> for information.</w:t>
      </w:r>
    </w:p>
    <w:p w14:paraId="43DEAD69" w14:textId="79EF8A74" w:rsidR="00076EA7" w:rsidRPr="003E44A4" w:rsidRDefault="00076EA7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946DFC0" w14:textId="167A5978" w:rsidR="00076EA7" w:rsidRPr="003E44A4" w:rsidRDefault="00076EA7" w:rsidP="00076EA7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3E44A4">
      <w:headerReference w:type="default" r:id="rId7"/>
      <w:pgSz w:w="11906" w:h="16838"/>
      <w:pgMar w:top="1170" w:right="707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3D86D" w14:textId="77777777" w:rsidR="00480C13" w:rsidRDefault="00480C13">
      <w:r>
        <w:separator/>
      </w:r>
    </w:p>
  </w:endnote>
  <w:endnote w:type="continuationSeparator" w:id="0">
    <w:p w14:paraId="33469757" w14:textId="77777777" w:rsidR="00480C13" w:rsidRDefault="00480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EF818" w14:textId="77777777" w:rsidR="00480C13" w:rsidRDefault="00480C13">
      <w:r>
        <w:separator/>
      </w:r>
    </w:p>
  </w:footnote>
  <w:footnote w:type="continuationSeparator" w:id="0">
    <w:p w14:paraId="74692083" w14:textId="77777777" w:rsidR="00480C13" w:rsidRDefault="00480C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714716930" name="Picture 17147169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0812F4D"/>
    <w:multiLevelType w:val="multilevel"/>
    <w:tmpl w:val="99F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A6343"/>
    <w:multiLevelType w:val="multilevel"/>
    <w:tmpl w:val="BFA8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44247060">
    <w:abstractNumId w:val="9"/>
  </w:num>
  <w:num w:numId="2" w16cid:durableId="363601855">
    <w:abstractNumId w:val="7"/>
  </w:num>
  <w:num w:numId="3" w16cid:durableId="644091234">
    <w:abstractNumId w:val="6"/>
  </w:num>
  <w:num w:numId="4" w16cid:durableId="396437774">
    <w:abstractNumId w:val="5"/>
  </w:num>
  <w:num w:numId="5" w16cid:durableId="1809740040">
    <w:abstractNumId w:val="4"/>
  </w:num>
  <w:num w:numId="6" w16cid:durableId="1741899176">
    <w:abstractNumId w:val="8"/>
  </w:num>
  <w:num w:numId="7" w16cid:durableId="608659695">
    <w:abstractNumId w:val="3"/>
  </w:num>
  <w:num w:numId="8" w16cid:durableId="970476816">
    <w:abstractNumId w:val="2"/>
  </w:num>
  <w:num w:numId="9" w16cid:durableId="270482222">
    <w:abstractNumId w:val="1"/>
  </w:num>
  <w:num w:numId="10" w16cid:durableId="1943996130">
    <w:abstractNumId w:val="0"/>
  </w:num>
  <w:num w:numId="11" w16cid:durableId="1558005961">
    <w:abstractNumId w:val="11"/>
  </w:num>
  <w:num w:numId="12" w16cid:durableId="693313623">
    <w:abstractNumId w:val="12"/>
  </w:num>
  <w:num w:numId="13" w16cid:durableId="1591616878">
    <w:abstractNumId w:val="10"/>
  </w:num>
  <w:num w:numId="14" w16cid:durableId="1396783283">
    <w:abstractNumId w:val="16"/>
  </w:num>
  <w:num w:numId="15" w16cid:durableId="1465275031">
    <w:abstractNumId w:val="13"/>
  </w:num>
  <w:num w:numId="16" w16cid:durableId="1654408601">
    <w:abstractNumId w:val="17"/>
  </w:num>
  <w:num w:numId="17" w16cid:durableId="1427459489">
    <w:abstractNumId w:val="14"/>
  </w:num>
  <w:num w:numId="18" w16cid:durableId="16510120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1ACF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6552"/>
    <w:rsid w:val="000F334E"/>
    <w:rsid w:val="000F3A4F"/>
    <w:rsid w:val="000F59AC"/>
    <w:rsid w:val="001216B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285F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73F0B"/>
    <w:rsid w:val="002A5606"/>
    <w:rsid w:val="002C2F53"/>
    <w:rsid w:val="002D00BE"/>
    <w:rsid w:val="002D0BC4"/>
    <w:rsid w:val="002D1C5B"/>
    <w:rsid w:val="002F1995"/>
    <w:rsid w:val="00322356"/>
    <w:rsid w:val="0033518C"/>
    <w:rsid w:val="00342855"/>
    <w:rsid w:val="003437C2"/>
    <w:rsid w:val="0036038D"/>
    <w:rsid w:val="00360589"/>
    <w:rsid w:val="0036182F"/>
    <w:rsid w:val="00364DD9"/>
    <w:rsid w:val="003735B5"/>
    <w:rsid w:val="00377186"/>
    <w:rsid w:val="0037797E"/>
    <w:rsid w:val="003A1C03"/>
    <w:rsid w:val="003A3251"/>
    <w:rsid w:val="003C3196"/>
    <w:rsid w:val="003C6D3A"/>
    <w:rsid w:val="003D1396"/>
    <w:rsid w:val="003E44A4"/>
    <w:rsid w:val="003E587C"/>
    <w:rsid w:val="00410AFD"/>
    <w:rsid w:val="00414627"/>
    <w:rsid w:val="00420B16"/>
    <w:rsid w:val="00425D63"/>
    <w:rsid w:val="00461DF9"/>
    <w:rsid w:val="004643D8"/>
    <w:rsid w:val="00480C13"/>
    <w:rsid w:val="0048205E"/>
    <w:rsid w:val="004831C3"/>
    <w:rsid w:val="00497C24"/>
    <w:rsid w:val="004B3216"/>
    <w:rsid w:val="004C1551"/>
    <w:rsid w:val="004C5713"/>
    <w:rsid w:val="004C7BA5"/>
    <w:rsid w:val="004D0872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57CC3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069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2CE9"/>
    <w:rsid w:val="006C5D86"/>
    <w:rsid w:val="006C7C59"/>
    <w:rsid w:val="00705C8D"/>
    <w:rsid w:val="007152D7"/>
    <w:rsid w:val="0074054D"/>
    <w:rsid w:val="00746C14"/>
    <w:rsid w:val="00757FC8"/>
    <w:rsid w:val="00757FD6"/>
    <w:rsid w:val="00762F19"/>
    <w:rsid w:val="007A65F9"/>
    <w:rsid w:val="007B6B21"/>
    <w:rsid w:val="007C2C59"/>
    <w:rsid w:val="007C3556"/>
    <w:rsid w:val="007E433B"/>
    <w:rsid w:val="007F1704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71D90"/>
    <w:rsid w:val="008729B0"/>
    <w:rsid w:val="00892712"/>
    <w:rsid w:val="008961CA"/>
    <w:rsid w:val="008A680A"/>
    <w:rsid w:val="008B0651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5C98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547F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0590A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3469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30725"/>
    <w:rsid w:val="00C45227"/>
    <w:rsid w:val="00C56C7E"/>
    <w:rsid w:val="00C644CF"/>
    <w:rsid w:val="00C66C84"/>
    <w:rsid w:val="00C73C0F"/>
    <w:rsid w:val="00C776A4"/>
    <w:rsid w:val="00C90795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3CB9"/>
    <w:rsid w:val="00D464E1"/>
    <w:rsid w:val="00D6579E"/>
    <w:rsid w:val="00D65F07"/>
    <w:rsid w:val="00D704F3"/>
    <w:rsid w:val="00D7717B"/>
    <w:rsid w:val="00D92BB7"/>
    <w:rsid w:val="00DC76D2"/>
    <w:rsid w:val="00DD30ED"/>
    <w:rsid w:val="00DE34B8"/>
    <w:rsid w:val="00DF03A7"/>
    <w:rsid w:val="00E03670"/>
    <w:rsid w:val="00E55323"/>
    <w:rsid w:val="00E61287"/>
    <w:rsid w:val="00E64C21"/>
    <w:rsid w:val="00E66F64"/>
    <w:rsid w:val="00E67631"/>
    <w:rsid w:val="00E727A7"/>
    <w:rsid w:val="00E7798A"/>
    <w:rsid w:val="00E871E2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96924"/>
    <w:rsid w:val="00FB02CF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2026-03-23T05:22:00Z</cp:lastPrinted>
  <dcterms:created xsi:type="dcterms:W3CDTF">2026-03-30T10:20:00Z</dcterms:created>
  <dcterms:modified xsi:type="dcterms:W3CDTF">2026-04-02T05:32:00Z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