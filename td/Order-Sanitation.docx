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FEA2" w14:textId="77777777" w:rsidR="00F43CC2" w:rsidRDefault="00205F32" w:rsidP="004A1DF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</w:t>
      </w:r>
    </w:p>
    <w:p w14:paraId="1F4DD7FD" w14:textId="0FE66A20" w:rsidR="00DC69B0" w:rsidRDefault="00205F32" w:rsidP="004A1DF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</w:p>
    <w:p w14:paraId="6FC3C7A5" w14:textId="0DDC114B" w:rsidR="00721541" w:rsidRPr="001672C5" w:rsidRDefault="00DC69B0" w:rsidP="00205F32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</w:t>
      </w:r>
      <w:r w:rsidR="00141B71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Order No</w:t>
      </w:r>
      <w:r w:rsidR="0034644F">
        <w:rPr>
          <w:rFonts w:ascii="Tahoma" w:hAnsi="Tahoma" w:cs="Tahoma"/>
          <w:b/>
          <w:bCs/>
          <w:color w:val="1F1F1F"/>
          <w:sz w:val="28"/>
          <w:szCs w:val="28"/>
        </w:rPr>
        <w:t>:</w:t>
      </w:r>
      <w:r w:rsidR="00F43CC2">
        <w:rPr>
          <w:rFonts w:ascii="Tahoma" w:hAnsi="Tahoma" w:cs="Tahoma"/>
          <w:b/>
          <w:bCs/>
          <w:color w:val="1F1F1F"/>
          <w:sz w:val="28"/>
          <w:szCs w:val="28"/>
        </w:rPr>
        <w:t xml:space="preserve"> 43</w:t>
      </w:r>
      <w:r w:rsidR="008243ED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of 202</w:t>
      </w:r>
      <w:r w:rsidR="00D94A91">
        <w:rPr>
          <w:rFonts w:ascii="Tahoma" w:hAnsi="Tahoma" w:cs="Tahoma"/>
          <w:b/>
          <w:bCs/>
          <w:color w:val="1F1F1F"/>
          <w:sz w:val="28"/>
          <w:szCs w:val="28"/>
        </w:rPr>
        <w:t>6</w:t>
      </w:r>
    </w:p>
    <w:p w14:paraId="1B2FC646" w14:textId="56063FAB" w:rsidR="00306867" w:rsidRPr="001672C5" w:rsidRDefault="00205F32" w:rsidP="004C3AF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</w:t>
      </w:r>
      <w:r w:rsidR="00DC69B0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Dated:</w:t>
      </w:r>
      <w:r w:rsidR="006122E5" w:rsidRPr="001672C5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D94A91">
        <w:rPr>
          <w:rFonts w:ascii="Tahoma" w:hAnsi="Tahoma" w:cs="Tahoma"/>
          <w:b/>
          <w:bCs/>
          <w:color w:val="1F1F1F"/>
          <w:sz w:val="28"/>
          <w:szCs w:val="28"/>
        </w:rPr>
        <w:t>0</w:t>
      </w:r>
      <w:r w:rsidR="00F43CC2">
        <w:rPr>
          <w:rFonts w:ascii="Tahoma" w:hAnsi="Tahoma" w:cs="Tahoma"/>
          <w:b/>
          <w:bCs/>
          <w:color w:val="1F1F1F"/>
          <w:sz w:val="28"/>
          <w:szCs w:val="28"/>
        </w:rPr>
        <w:t>2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D94A91">
        <w:rPr>
          <w:rFonts w:ascii="Tahoma" w:hAnsi="Tahoma" w:cs="Tahoma"/>
          <w:b/>
          <w:bCs/>
          <w:color w:val="1F1F1F"/>
          <w:sz w:val="28"/>
          <w:szCs w:val="28"/>
        </w:rPr>
        <w:t>06</w:t>
      </w:r>
      <w:r w:rsidR="00721541" w:rsidRPr="001672C5">
        <w:rPr>
          <w:rFonts w:ascii="Tahoma" w:hAnsi="Tahoma" w:cs="Tahoma"/>
          <w:b/>
          <w:bCs/>
          <w:color w:val="1F1F1F"/>
          <w:sz w:val="28"/>
          <w:szCs w:val="28"/>
        </w:rPr>
        <w:t>-202</w:t>
      </w:r>
      <w:r w:rsidR="00D94A91">
        <w:rPr>
          <w:rFonts w:ascii="Tahoma" w:hAnsi="Tahoma" w:cs="Tahoma"/>
          <w:b/>
          <w:bCs/>
          <w:color w:val="1F1F1F"/>
          <w:sz w:val="28"/>
          <w:szCs w:val="28"/>
        </w:rPr>
        <w:t>6</w:t>
      </w:r>
    </w:p>
    <w:p w14:paraId="5950BEBA" w14:textId="77777777" w:rsidR="00D94A91" w:rsidRPr="00D94A91" w:rsidRDefault="00D94A91" w:rsidP="00D94A91">
      <w:pPr>
        <w:tabs>
          <w:tab w:val="left" w:pos="450"/>
        </w:tabs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F4E2FDB" w14:textId="5D563E99" w:rsidR="00130B96" w:rsidRPr="00130B96" w:rsidRDefault="00130B96" w:rsidP="00130B96">
      <w:pPr>
        <w:tabs>
          <w:tab w:val="left" w:pos="450"/>
        </w:tabs>
        <w:jc w:val="both"/>
        <w:rPr>
          <w:rFonts w:ascii="Tahoma" w:hAnsi="Tahoma" w:cs="Tahoma"/>
          <w:color w:val="222222"/>
          <w:sz w:val="26"/>
          <w:szCs w:val="26"/>
          <w:lang w:eastAsia="en-US"/>
        </w:rPr>
      </w:pPr>
      <w:r w:rsidRPr="00130B96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Subject: Continuation Order – Appointment of Overall Incharge</w:t>
      </w:r>
      <w:r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>s</w:t>
      </w:r>
      <w:r w:rsidRPr="00130B96">
        <w:rPr>
          <w:rFonts w:ascii="Tahoma" w:hAnsi="Tahoma" w:cs="Tahoma"/>
          <w:b/>
          <w:bCs/>
          <w:color w:val="222222"/>
          <w:sz w:val="26"/>
          <w:szCs w:val="26"/>
          <w:lang w:eastAsia="en-US"/>
        </w:rPr>
        <w:t xml:space="preserve"> for Sanitation.</w:t>
      </w:r>
    </w:p>
    <w:p w14:paraId="458E9556" w14:textId="50AC6253" w:rsidR="00130B96" w:rsidRPr="00130B96" w:rsidRDefault="00130B96" w:rsidP="00130B96">
      <w:pPr>
        <w:tabs>
          <w:tab w:val="left" w:pos="450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 xml:space="preserve">In continuation to Order No. 229/2026 dated 27-03-2026 regarding the constitution of the Sanitation and Maintenance of Gardens Committee, the following faculty members are hereby nominated as </w:t>
      </w:r>
      <w:r w:rsidRPr="00130B9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Overall Incharge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</w:t>
      </w:r>
      <w:r w:rsidRPr="00130B9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for Sanitation</w:t>
      </w: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till further orders</w:t>
      </w: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>:</w:t>
      </w:r>
    </w:p>
    <w:p w14:paraId="52D8ACE0" w14:textId="70977A2A" w:rsidR="00130B96" w:rsidRPr="00130B96" w:rsidRDefault="00130B96" w:rsidP="00130B96">
      <w:pPr>
        <w:numPr>
          <w:ilvl w:val="0"/>
          <w:numId w:val="35"/>
        </w:numPr>
        <w:tabs>
          <w:tab w:val="left" w:pos="450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30B9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Mrs. Sameera Khan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.</w:t>
      </w:r>
    </w:p>
    <w:p w14:paraId="7A7E177B" w14:textId="40F8F5B9" w:rsidR="00130B96" w:rsidRPr="00130B96" w:rsidRDefault="00130B96" w:rsidP="00130B96">
      <w:pPr>
        <w:numPr>
          <w:ilvl w:val="0"/>
          <w:numId w:val="35"/>
        </w:numPr>
        <w:tabs>
          <w:tab w:val="left" w:pos="450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30B9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Mrs. Shafiqa Akhter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.</w:t>
      </w:r>
    </w:p>
    <w:p w14:paraId="5D6CF47A" w14:textId="297AE680" w:rsidR="00130B96" w:rsidRPr="00130B96" w:rsidRDefault="00130B96" w:rsidP="00130B96">
      <w:pPr>
        <w:numPr>
          <w:ilvl w:val="0"/>
          <w:numId w:val="35"/>
        </w:numPr>
        <w:tabs>
          <w:tab w:val="left" w:pos="450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30B9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Mr. Farooq Ahmad 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Chopan.</w:t>
      </w:r>
    </w:p>
    <w:p w14:paraId="37EBC3C3" w14:textId="7747F534" w:rsidR="00130B96" w:rsidRPr="00130B96" w:rsidRDefault="00130B96" w:rsidP="00130B96">
      <w:pPr>
        <w:numPr>
          <w:ilvl w:val="0"/>
          <w:numId w:val="35"/>
        </w:numPr>
        <w:tabs>
          <w:tab w:val="left" w:pos="450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30B9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Mr. Ashaq Hussain Patloo</w:t>
      </w: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.</w:t>
      </w:r>
    </w:p>
    <w:p w14:paraId="6AC1E8B4" w14:textId="211622E9" w:rsidR="00130B96" w:rsidRPr="00130B96" w:rsidRDefault="00130B96" w:rsidP="00130B96">
      <w:pPr>
        <w:tabs>
          <w:tab w:val="left" w:pos="450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 xml:space="preserve">The above-named officers shall act as </w:t>
      </w:r>
      <w:r w:rsidRPr="00130B9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Overall Incharges for Sanitation</w:t>
      </w: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 xml:space="preserve"> across the institution. They will coordinate with all other </w:t>
      </w:r>
      <w:r w:rsidR="00F43CC2">
        <w:rPr>
          <w:rFonts w:ascii="Tahoma" w:hAnsi="Tahoma" w:cs="Tahoma"/>
          <w:color w:val="222222"/>
          <w:sz w:val="25"/>
          <w:szCs w:val="25"/>
          <w:lang w:eastAsia="en-US"/>
        </w:rPr>
        <w:t xml:space="preserve">available </w:t>
      </w: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>committee members for effective implementation of sanitation and hygiene standards in departments, hostels, common areas, and gardens.</w:t>
      </w:r>
    </w:p>
    <w:p w14:paraId="2C092B91" w14:textId="77777777" w:rsidR="00130B96" w:rsidRPr="00130B96" w:rsidRDefault="00130B96" w:rsidP="00130B96">
      <w:pPr>
        <w:tabs>
          <w:tab w:val="left" w:pos="450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>They shall ensure regular monitoring, proper deployment of sanitation staff, and timely reporting of any issues to the undersigned.</w:t>
      </w:r>
    </w:p>
    <w:p w14:paraId="76D91BE9" w14:textId="7B3F111F" w:rsidR="00130B96" w:rsidRDefault="00130B96" w:rsidP="00130B96">
      <w:pPr>
        <w:tabs>
          <w:tab w:val="left" w:pos="450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>All other terms and conditions of the earlier order No. 229/2026 dated 27-03-2026 shall remain the same.</w:t>
      </w:r>
    </w:p>
    <w:p w14:paraId="2A8D43F6" w14:textId="7BEB9755" w:rsidR="00F43CC2" w:rsidRPr="00130B96" w:rsidRDefault="00F43CC2" w:rsidP="00130B96">
      <w:pPr>
        <w:tabs>
          <w:tab w:val="left" w:pos="450"/>
        </w:tabs>
        <w:spacing w:line="276" w:lineRule="auto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5F21DE7" w14:textId="212F9B44" w:rsidR="004843AA" w:rsidRDefault="004843AA" w:rsidP="00130B96">
      <w:pPr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2021975D" w14:textId="12D40C21" w:rsid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C469DD9" w14:textId="3D8A3D79" w:rsidR="004843AA" w:rsidRPr="004843AA" w:rsidRDefault="004843AA" w:rsidP="001672C5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0C6B7415" w14:textId="5580F264" w:rsidR="004B0EA2" w:rsidRDefault="00B31773" w:rsidP="001672C5">
      <w:pPr>
        <w:shd w:val="clear" w:color="auto" w:fill="FFFFFF"/>
        <w:ind w:left="180"/>
        <w:rPr>
          <w:rFonts w:ascii="Tahoma" w:hAnsi="Tahoma" w:cs="Tahoma"/>
          <w:color w:val="1F1F1F"/>
          <w:sz w:val="24"/>
          <w:szCs w:val="24"/>
        </w:rPr>
      </w:pPr>
      <w:r w:rsidRPr="00141B71"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751E49" wp14:editId="386C3A71">
                <wp:simplePos x="0" y="0"/>
                <wp:positionH relativeFrom="margin">
                  <wp:posOffset>-161357</wp:posOffset>
                </wp:positionH>
                <wp:positionV relativeFrom="paragraph">
                  <wp:posOffset>189230</wp:posOffset>
                </wp:positionV>
                <wp:extent cx="2432050" cy="5270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527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4B31C" w14:textId="09CBC673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 KGP/Estt/202</w:t>
                            </w:r>
                            <w:r w:rsidR="00D94A9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</w:t>
                            </w:r>
                            <w:r w:rsidR="00F43CC2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348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</w:t>
                            </w:r>
                          </w:p>
                          <w:p w14:paraId="3D680107" w14:textId="599FB79A" w:rsidR="00141B71" w:rsidRPr="00DC69B0" w:rsidRDefault="00141B71" w:rsidP="00141B71">
                            <w:pPr>
                              <w:shd w:val="clear" w:color="auto" w:fill="FFFFFF"/>
                              <w:ind w:left="18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Dated: </w:t>
                            </w:r>
                            <w:r w:rsidR="00D94A9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</w:t>
                            </w:r>
                            <w:r w:rsidR="00F43CC2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2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</w:t>
                            </w:r>
                            <w:r w:rsidR="00D94A9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</w:t>
                            </w:r>
                            <w:r w:rsidR="00D94A91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DC69B0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</w:t>
                            </w:r>
                          </w:p>
                          <w:p w14:paraId="4F10B034" w14:textId="4C2FC917" w:rsidR="00141B71" w:rsidRDefault="00141B7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751E4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2.7pt;margin-top:14.9pt;width:191.5pt;height:4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" filled="f" stroked="f">
                <v:textbox>
                  <w:txbxContent>
                    <w:p w14:paraId="2554B31C" w14:textId="09CBC673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 KGP/Estt/202</w:t>
                      </w:r>
                      <w:r w:rsidR="00D94A9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</w:t>
                      </w:r>
                      <w:r w:rsidR="00F43CC2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348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</w:t>
                      </w:r>
                    </w:p>
                    <w:p w14:paraId="3D680107" w14:textId="599FB79A" w:rsidR="00141B71" w:rsidRPr="00DC69B0" w:rsidRDefault="00141B71" w:rsidP="00141B71">
                      <w:pPr>
                        <w:shd w:val="clear" w:color="auto" w:fill="FFFFFF"/>
                        <w:ind w:left="18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Dated: </w:t>
                      </w:r>
                      <w:r w:rsidR="00D94A9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</w:t>
                      </w:r>
                      <w:r w:rsidR="00F43CC2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2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</w:t>
                      </w:r>
                      <w:r w:rsidR="00D94A9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</w:t>
                      </w:r>
                      <w:r w:rsidR="00D94A91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DC69B0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</w:t>
                      </w:r>
                    </w:p>
                    <w:p w14:paraId="4F10B034" w14:textId="4C2FC917" w:rsidR="00141B71" w:rsidRDefault="00141B71"/>
                  </w:txbxContent>
                </v:textbox>
                <w10:wrap type="square" anchorx="margin"/>
              </v:shape>
            </w:pict>
          </mc:Fallback>
        </mc:AlternateContent>
      </w:r>
      <w:r w:rsidR="00D72DDA"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 </w:t>
      </w:r>
      <w:r w:rsidR="00E52074" w:rsidRPr="00177C38">
        <w:rPr>
          <w:rFonts w:ascii="Tahoma" w:hAnsi="Tahoma" w:cs="Tahoma"/>
          <w:color w:val="222222"/>
          <w:sz w:val="25"/>
          <w:szCs w:val="25"/>
          <w:lang w:val="en-US" w:eastAsia="en-US"/>
        </w:rPr>
        <w:t xml:space="preserve">  </w:t>
      </w:r>
    </w:p>
    <w:p w14:paraId="7750BE24" w14:textId="2600B978" w:rsidR="00766784" w:rsidRPr="00177C38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b/>
          <w:bCs/>
          <w:color w:val="1F1F1F"/>
        </w:rPr>
        <w:t xml:space="preserve">    </w:t>
      </w:r>
      <w:r w:rsidR="00785D5E">
        <w:rPr>
          <w:rFonts w:ascii="Tahoma" w:hAnsi="Tahoma" w:cs="Tahoma"/>
          <w:b/>
          <w:bCs/>
          <w:color w:val="1F1F1F"/>
        </w:rPr>
        <w:t xml:space="preserve">   </w:t>
      </w:r>
      <w:r w:rsidR="008243ED">
        <w:rPr>
          <w:rFonts w:ascii="Tahoma" w:hAnsi="Tahoma" w:cs="Tahoma"/>
          <w:b/>
          <w:bCs/>
          <w:color w:val="1F1F1F"/>
        </w:rPr>
        <w:t xml:space="preserve"> </w:t>
      </w:r>
      <w:r w:rsidR="00785D5E">
        <w:rPr>
          <w:rFonts w:ascii="Tahoma" w:hAnsi="Tahoma" w:cs="Tahoma"/>
          <w:b/>
          <w:bCs/>
          <w:color w:val="1F1F1F"/>
        </w:rPr>
        <w:t xml:space="preserve"> </w:t>
      </w:r>
      <w:r w:rsidR="00D72DDA" w:rsidRPr="00177C38">
        <w:rPr>
          <w:rFonts w:ascii="Tahoma" w:hAnsi="Tahoma" w:cs="Tahoma"/>
          <w:b/>
          <w:bCs/>
          <w:color w:val="1F1F1F"/>
        </w:rPr>
        <w:t>Dr. Shafquat</w:t>
      </w:r>
      <w:r w:rsidR="00721541" w:rsidRPr="00177C38">
        <w:rPr>
          <w:rFonts w:ascii="Tahoma" w:hAnsi="Tahoma" w:cs="Tahoma"/>
          <w:b/>
          <w:bCs/>
          <w:color w:val="1F1F1F"/>
        </w:rPr>
        <w:t xml:space="preserve"> Ara</w:t>
      </w:r>
    </w:p>
    <w:p w14:paraId="6F9B73AB" w14:textId="2FE777E6" w:rsidR="00766784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B3177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66784" w:rsidRPr="00DC69B0">
        <w:rPr>
          <w:rFonts w:ascii="Tahoma" w:hAnsi="Tahoma" w:cs="Tahoma"/>
          <w:color w:val="1F1F1F"/>
          <w:sz w:val="24"/>
          <w:szCs w:val="24"/>
        </w:rPr>
        <w:t>Principal</w:t>
      </w:r>
    </w:p>
    <w:p w14:paraId="6FC146E4" w14:textId="20658E77" w:rsidR="00177C38" w:rsidRPr="00DC69B0" w:rsidRDefault="00141B71" w:rsidP="00141B71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785D5E">
        <w:rPr>
          <w:rFonts w:ascii="Tahoma" w:hAnsi="Tahoma" w:cs="Tahoma"/>
          <w:color w:val="1F1F1F"/>
          <w:sz w:val="24"/>
          <w:szCs w:val="24"/>
        </w:rPr>
        <w:t xml:space="preserve">      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Kashmir Govt.Polytechnic College</w:t>
      </w:r>
    </w:p>
    <w:p w14:paraId="37882A66" w14:textId="3C4241F5" w:rsidR="0094584F" w:rsidRPr="00F56282" w:rsidRDefault="00141B71" w:rsidP="00F56282">
      <w:pPr>
        <w:shd w:val="clear" w:color="auto" w:fill="FFFFFF"/>
        <w:ind w:left="180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</w:t>
      </w:r>
      <w:r w:rsidR="00721541" w:rsidRPr="00DC69B0">
        <w:rPr>
          <w:rFonts w:ascii="Tahoma" w:hAnsi="Tahoma" w:cs="Tahoma"/>
          <w:color w:val="1F1F1F"/>
          <w:sz w:val="24"/>
          <w:szCs w:val="24"/>
        </w:rPr>
        <w:t>Srinaga</w:t>
      </w:r>
      <w:r w:rsidR="004C3AF6" w:rsidRPr="00DC69B0">
        <w:rPr>
          <w:rFonts w:ascii="Tahoma" w:hAnsi="Tahoma" w:cs="Tahoma"/>
          <w:color w:val="1F1F1F"/>
          <w:sz w:val="24"/>
          <w:szCs w:val="24"/>
        </w:rPr>
        <w:t>r</w:t>
      </w:r>
    </w:p>
    <w:p w14:paraId="327AD1DB" w14:textId="77777777" w:rsidR="00E02DD3" w:rsidRDefault="00E02DD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105CCB79" w14:textId="77777777" w:rsidR="00B31773" w:rsidRDefault="00B31773" w:rsidP="00141B71">
      <w:pPr>
        <w:ind w:left="180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58363D2B" w14:textId="6906DBB8" w:rsidR="00B31773" w:rsidRDefault="00F43CC2" w:rsidP="00130B96">
      <w:pPr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Enclosed: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>Order</w:t>
      </w: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 xml:space="preserve"> No. 229/2026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.</w:t>
      </w:r>
    </w:p>
    <w:p w14:paraId="5109F5E5" w14:textId="77777777" w:rsidR="00F43CC2" w:rsidRDefault="00F43CC2" w:rsidP="00130B96">
      <w:pPr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436CE7BF" w14:textId="77777777" w:rsidR="00F43CC2" w:rsidRDefault="00F43CC2" w:rsidP="00130B96">
      <w:pPr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533F7EB0" w14:textId="77777777" w:rsidR="00F43CC2" w:rsidRDefault="00F43CC2" w:rsidP="00130B96">
      <w:pPr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</w:p>
    <w:p w14:paraId="78BCB967" w14:textId="77777777" w:rsidR="00130B96" w:rsidRPr="00130B96" w:rsidRDefault="00130B96" w:rsidP="00130B96">
      <w:pPr>
        <w:tabs>
          <w:tab w:val="left" w:pos="45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30B96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7B218FC9" w14:textId="0BB1DA77" w:rsidR="00130B96" w:rsidRPr="00130B96" w:rsidRDefault="00130B96" w:rsidP="00130B96">
      <w:pPr>
        <w:numPr>
          <w:ilvl w:val="0"/>
          <w:numId w:val="36"/>
        </w:numPr>
        <w:tabs>
          <w:tab w:val="left" w:pos="45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 xml:space="preserve">Mrs. Shafiqa Akhter, Mrs. Sameera Khan, Mr. Farooq Ahmad 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>Chopan</w:t>
      </w: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 xml:space="preserve"> &amp; Mr. Ashaq Hussain Patloo for compliance.</w:t>
      </w:r>
    </w:p>
    <w:p w14:paraId="06F5130F" w14:textId="77777777" w:rsidR="00130B96" w:rsidRPr="00130B96" w:rsidRDefault="00130B96" w:rsidP="00130B96">
      <w:pPr>
        <w:numPr>
          <w:ilvl w:val="0"/>
          <w:numId w:val="36"/>
        </w:numPr>
        <w:tabs>
          <w:tab w:val="left" w:pos="45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>All Committee Members.</w:t>
      </w:r>
    </w:p>
    <w:p w14:paraId="02E8DC1A" w14:textId="77777777" w:rsidR="00130B96" w:rsidRPr="00130B96" w:rsidRDefault="00130B96" w:rsidP="00130B96">
      <w:pPr>
        <w:numPr>
          <w:ilvl w:val="0"/>
          <w:numId w:val="36"/>
        </w:numPr>
        <w:tabs>
          <w:tab w:val="left" w:pos="45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130B96">
        <w:rPr>
          <w:rFonts w:ascii="Tahoma" w:hAnsi="Tahoma" w:cs="Tahoma"/>
          <w:color w:val="222222"/>
          <w:sz w:val="25"/>
          <w:szCs w:val="25"/>
          <w:lang w:eastAsia="en-US"/>
        </w:rPr>
        <w:t>Office record.</w:t>
      </w:r>
    </w:p>
    <w:p w14:paraId="5E5CE7C8" w14:textId="772D6C61" w:rsidR="00141B71" w:rsidRDefault="00141B71" w:rsidP="00141B71">
      <w:pPr>
        <w:ind w:left="18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58C0F368" w14:textId="77777777" w:rsidR="00282EDF" w:rsidRPr="00282EDF" w:rsidRDefault="00282EDF" w:rsidP="001672C5">
      <w:pPr>
        <w:spacing w:line="276" w:lineRule="auto"/>
        <w:ind w:left="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1672C5">
      <w:pPr>
        <w:shd w:val="clear" w:color="auto" w:fill="FFFFFF"/>
        <w:ind w:left="180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1672C5">
      <w:pPr>
        <w:shd w:val="clear" w:color="auto" w:fill="FFFFFF"/>
        <w:spacing w:before="100" w:beforeAutospacing="1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1672C5">
      <w:pPr>
        <w:shd w:val="clear" w:color="auto" w:fill="FFFFFF"/>
        <w:spacing w:before="100" w:beforeAutospacing="1" w:after="100" w:afterAutospacing="1" w:line="360" w:lineRule="auto"/>
        <w:ind w:left="18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130B96">
      <w:headerReference w:type="default" r:id="rId7"/>
      <w:pgSz w:w="11906" w:h="16838"/>
      <w:pgMar w:top="720" w:right="707" w:bottom="8" w:left="85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1279F" w14:textId="77777777" w:rsidR="004B42E9" w:rsidRDefault="004B42E9">
      <w:r>
        <w:separator/>
      </w:r>
    </w:p>
  </w:endnote>
  <w:endnote w:type="continuationSeparator" w:id="0">
    <w:p w14:paraId="36495FB0" w14:textId="77777777" w:rsidR="004B42E9" w:rsidRDefault="004B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0C628" w14:textId="77777777" w:rsidR="004B42E9" w:rsidRDefault="004B42E9">
      <w:r>
        <w:separator/>
      </w:r>
    </w:p>
  </w:footnote>
  <w:footnote w:type="continuationSeparator" w:id="0">
    <w:p w14:paraId="1309EC8E" w14:textId="77777777" w:rsidR="004B42E9" w:rsidRDefault="004B42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0BE3F71C" w:rsidR="00C160EC" w:rsidRDefault="004C3AF6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1093E1C">
          <wp:simplePos x="0" y="0"/>
          <wp:positionH relativeFrom="column">
            <wp:posOffset>-196215</wp:posOffset>
          </wp:positionH>
          <wp:positionV relativeFrom="page">
            <wp:posOffset>212090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226157004" name="Picture 12261570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3666791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4C3AF6">
      <w:rPr>
        <w:rFonts w:ascii="Algerian" w:eastAsia="Calibri" w:hAnsi="Algerian"/>
        <w:b/>
        <w:bCs/>
        <w:sz w:val="28"/>
        <w:szCs w:val="28"/>
      </w:rPr>
      <w:t xml:space="preserve">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4BC96580" w:rsidR="00C160EC" w:rsidRDefault="00C160EC" w:rsidP="00C160EC">
    <w:pPr>
      <w:contextualSpacing/>
      <w:rPr>
        <w:sz w:val="20"/>
        <w:szCs w:val="20"/>
      </w:rPr>
    </w:pPr>
    <w:r>
      <w:t xml:space="preserve">                     </w:t>
    </w:r>
    <w:hyperlink r:id="rId2" w:history="1">
      <w:r w:rsidR="004C3AF6" w:rsidRPr="00AE30C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B87AFFB" w14:textId="7B42A7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Email: </w:t>
    </w:r>
    <w:r w:rsidR="004A1DFA">
      <w:t>kgp-srinagar@jk.gov.in</w:t>
    </w:r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7820CA"/>
    <w:multiLevelType w:val="multilevel"/>
    <w:tmpl w:val="2DA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425FF9"/>
    <w:multiLevelType w:val="multilevel"/>
    <w:tmpl w:val="54D2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4B7D29"/>
    <w:multiLevelType w:val="multilevel"/>
    <w:tmpl w:val="E6DE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DF44F8"/>
    <w:multiLevelType w:val="multilevel"/>
    <w:tmpl w:val="487C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DA4388"/>
    <w:multiLevelType w:val="multilevel"/>
    <w:tmpl w:val="FEF2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9E156A"/>
    <w:multiLevelType w:val="multilevel"/>
    <w:tmpl w:val="4D9E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0F6A2A"/>
    <w:multiLevelType w:val="hybridMultilevel"/>
    <w:tmpl w:val="C804F7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7F3024"/>
    <w:multiLevelType w:val="multilevel"/>
    <w:tmpl w:val="243E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135D84"/>
    <w:multiLevelType w:val="multilevel"/>
    <w:tmpl w:val="B4969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9904F4"/>
    <w:multiLevelType w:val="multilevel"/>
    <w:tmpl w:val="5EE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5" w15:restartNumberingAfterBreak="0">
    <w:nsid w:val="37AC02D8"/>
    <w:multiLevelType w:val="multilevel"/>
    <w:tmpl w:val="AAC8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52C59"/>
    <w:multiLevelType w:val="hybridMultilevel"/>
    <w:tmpl w:val="8D405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 w15:restartNumberingAfterBreak="0">
    <w:nsid w:val="5A8D24BC"/>
    <w:multiLevelType w:val="multilevel"/>
    <w:tmpl w:val="DDEE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197EE2"/>
    <w:multiLevelType w:val="hybridMultilevel"/>
    <w:tmpl w:val="95F8E198"/>
    <w:lvl w:ilvl="0" w:tplc="0308A9E2">
      <w:start w:val="1"/>
      <w:numFmt w:val="decimal"/>
      <w:lvlText w:val="%1."/>
      <w:lvlJc w:val="left"/>
      <w:pPr>
        <w:ind w:left="18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DF6BA3"/>
    <w:multiLevelType w:val="multilevel"/>
    <w:tmpl w:val="3724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DA6FCB"/>
    <w:multiLevelType w:val="hybridMultilevel"/>
    <w:tmpl w:val="0F9C1D96"/>
    <w:lvl w:ilvl="0" w:tplc="2EEA4204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4" w15:restartNumberingAfterBreak="0">
    <w:nsid w:val="7EC350BB"/>
    <w:multiLevelType w:val="multilevel"/>
    <w:tmpl w:val="BDD6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6F1B09"/>
    <w:multiLevelType w:val="hybridMultilevel"/>
    <w:tmpl w:val="A0E4C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5899">
    <w:abstractNumId w:val="9"/>
  </w:num>
  <w:num w:numId="2" w16cid:durableId="1846699622">
    <w:abstractNumId w:val="7"/>
  </w:num>
  <w:num w:numId="3" w16cid:durableId="1870533554">
    <w:abstractNumId w:val="6"/>
  </w:num>
  <w:num w:numId="4" w16cid:durableId="1655254226">
    <w:abstractNumId w:val="5"/>
  </w:num>
  <w:num w:numId="5" w16cid:durableId="654263087">
    <w:abstractNumId w:val="4"/>
  </w:num>
  <w:num w:numId="6" w16cid:durableId="589200475">
    <w:abstractNumId w:val="8"/>
  </w:num>
  <w:num w:numId="7" w16cid:durableId="1563901589">
    <w:abstractNumId w:val="3"/>
  </w:num>
  <w:num w:numId="8" w16cid:durableId="1169171007">
    <w:abstractNumId w:val="2"/>
  </w:num>
  <w:num w:numId="9" w16cid:durableId="4750674">
    <w:abstractNumId w:val="1"/>
  </w:num>
  <w:num w:numId="10" w16cid:durableId="2090540253">
    <w:abstractNumId w:val="0"/>
  </w:num>
  <w:num w:numId="11" w16cid:durableId="188300006">
    <w:abstractNumId w:val="20"/>
  </w:num>
  <w:num w:numId="12" w16cid:durableId="1126503266">
    <w:abstractNumId w:val="22"/>
  </w:num>
  <w:num w:numId="13" w16cid:durableId="2069718185">
    <w:abstractNumId w:val="19"/>
  </w:num>
  <w:num w:numId="14" w16cid:durableId="1846170654">
    <w:abstractNumId w:val="28"/>
  </w:num>
  <w:num w:numId="15" w16cid:durableId="826673644">
    <w:abstractNumId w:val="27"/>
  </w:num>
  <w:num w:numId="16" w16cid:durableId="521942954">
    <w:abstractNumId w:val="24"/>
  </w:num>
  <w:num w:numId="17" w16cid:durableId="2058047216">
    <w:abstractNumId w:val="23"/>
  </w:num>
  <w:num w:numId="18" w16cid:durableId="796219466">
    <w:abstractNumId w:val="30"/>
  </w:num>
  <w:num w:numId="19" w16cid:durableId="1070811334">
    <w:abstractNumId w:val="31"/>
  </w:num>
  <w:num w:numId="20" w16cid:durableId="1983775861">
    <w:abstractNumId w:val="35"/>
  </w:num>
  <w:num w:numId="21" w16cid:durableId="1819760578">
    <w:abstractNumId w:val="21"/>
  </w:num>
  <w:num w:numId="22" w16cid:durableId="1773283844">
    <w:abstractNumId w:val="18"/>
  </w:num>
  <w:num w:numId="23" w16cid:durableId="1946814047">
    <w:abstractNumId w:val="11"/>
  </w:num>
  <w:num w:numId="24" w16cid:durableId="914584749">
    <w:abstractNumId w:val="10"/>
  </w:num>
  <w:num w:numId="25" w16cid:durableId="740296967">
    <w:abstractNumId w:val="17"/>
  </w:num>
  <w:num w:numId="26" w16cid:durableId="625308856">
    <w:abstractNumId w:val="33"/>
  </w:num>
  <w:num w:numId="27" w16cid:durableId="415248292">
    <w:abstractNumId w:val="13"/>
  </w:num>
  <w:num w:numId="28" w16cid:durableId="1636251115">
    <w:abstractNumId w:val="15"/>
  </w:num>
  <w:num w:numId="29" w16cid:durableId="670765223">
    <w:abstractNumId w:val="29"/>
  </w:num>
  <w:num w:numId="30" w16cid:durableId="1230572676">
    <w:abstractNumId w:val="26"/>
  </w:num>
  <w:num w:numId="31" w16cid:durableId="2072341689">
    <w:abstractNumId w:val="32"/>
  </w:num>
  <w:num w:numId="32" w16cid:durableId="1233002904">
    <w:abstractNumId w:val="25"/>
  </w:num>
  <w:num w:numId="33" w16cid:durableId="963657899">
    <w:abstractNumId w:val="12"/>
  </w:num>
  <w:num w:numId="34" w16cid:durableId="1109082595">
    <w:abstractNumId w:val="16"/>
  </w:num>
  <w:num w:numId="35" w16cid:durableId="103814298">
    <w:abstractNumId w:val="14"/>
  </w:num>
  <w:num w:numId="36" w16cid:durableId="113640849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4271"/>
    <w:rsid w:val="00027404"/>
    <w:rsid w:val="00050A31"/>
    <w:rsid w:val="0006468E"/>
    <w:rsid w:val="0006637A"/>
    <w:rsid w:val="000716D2"/>
    <w:rsid w:val="00071AAB"/>
    <w:rsid w:val="00083591"/>
    <w:rsid w:val="00095495"/>
    <w:rsid w:val="000A2EB0"/>
    <w:rsid w:val="000B76C4"/>
    <w:rsid w:val="000C5610"/>
    <w:rsid w:val="000E6552"/>
    <w:rsid w:val="000F3A4F"/>
    <w:rsid w:val="000F59AC"/>
    <w:rsid w:val="00101443"/>
    <w:rsid w:val="001206F5"/>
    <w:rsid w:val="00123643"/>
    <w:rsid w:val="00130B96"/>
    <w:rsid w:val="00132705"/>
    <w:rsid w:val="0013495F"/>
    <w:rsid w:val="001364FE"/>
    <w:rsid w:val="001368DD"/>
    <w:rsid w:val="00141B71"/>
    <w:rsid w:val="0014215A"/>
    <w:rsid w:val="0014412A"/>
    <w:rsid w:val="0014522F"/>
    <w:rsid w:val="00147DB3"/>
    <w:rsid w:val="001518A5"/>
    <w:rsid w:val="00160095"/>
    <w:rsid w:val="0016530D"/>
    <w:rsid w:val="001672C5"/>
    <w:rsid w:val="0017006B"/>
    <w:rsid w:val="00170095"/>
    <w:rsid w:val="00170E4F"/>
    <w:rsid w:val="0017396C"/>
    <w:rsid w:val="001743F4"/>
    <w:rsid w:val="00177C38"/>
    <w:rsid w:val="00187007"/>
    <w:rsid w:val="00187696"/>
    <w:rsid w:val="00187C33"/>
    <w:rsid w:val="001936B7"/>
    <w:rsid w:val="00196AB1"/>
    <w:rsid w:val="001A1ADF"/>
    <w:rsid w:val="001C45E5"/>
    <w:rsid w:val="001D6E3D"/>
    <w:rsid w:val="001E6DDF"/>
    <w:rsid w:val="001E7EC2"/>
    <w:rsid w:val="001F1320"/>
    <w:rsid w:val="001F703D"/>
    <w:rsid w:val="00201333"/>
    <w:rsid w:val="00205F32"/>
    <w:rsid w:val="0020678A"/>
    <w:rsid w:val="00210FA7"/>
    <w:rsid w:val="00212B02"/>
    <w:rsid w:val="00215347"/>
    <w:rsid w:val="00216417"/>
    <w:rsid w:val="0021762C"/>
    <w:rsid w:val="00220647"/>
    <w:rsid w:val="00242112"/>
    <w:rsid w:val="0026631D"/>
    <w:rsid w:val="00282EDF"/>
    <w:rsid w:val="002A3AB8"/>
    <w:rsid w:val="002A7114"/>
    <w:rsid w:val="002C1609"/>
    <w:rsid w:val="002C2F53"/>
    <w:rsid w:val="002C5607"/>
    <w:rsid w:val="002E1056"/>
    <w:rsid w:val="00306867"/>
    <w:rsid w:val="00307170"/>
    <w:rsid w:val="00320992"/>
    <w:rsid w:val="0033518C"/>
    <w:rsid w:val="0033605D"/>
    <w:rsid w:val="00336D42"/>
    <w:rsid w:val="003437C2"/>
    <w:rsid w:val="0034644F"/>
    <w:rsid w:val="003553F6"/>
    <w:rsid w:val="00371BD6"/>
    <w:rsid w:val="003756E0"/>
    <w:rsid w:val="00377186"/>
    <w:rsid w:val="00377397"/>
    <w:rsid w:val="003A1C03"/>
    <w:rsid w:val="003A7892"/>
    <w:rsid w:val="003C440A"/>
    <w:rsid w:val="003C4BF6"/>
    <w:rsid w:val="003F2BA9"/>
    <w:rsid w:val="003F5B25"/>
    <w:rsid w:val="00414627"/>
    <w:rsid w:val="0041710D"/>
    <w:rsid w:val="004200EE"/>
    <w:rsid w:val="00421E03"/>
    <w:rsid w:val="00425D63"/>
    <w:rsid w:val="0043490D"/>
    <w:rsid w:val="0044324F"/>
    <w:rsid w:val="0044478E"/>
    <w:rsid w:val="00444AB5"/>
    <w:rsid w:val="00457729"/>
    <w:rsid w:val="0046104B"/>
    <w:rsid w:val="004643D8"/>
    <w:rsid w:val="00477816"/>
    <w:rsid w:val="004843AA"/>
    <w:rsid w:val="00497C24"/>
    <w:rsid w:val="004A1DFA"/>
    <w:rsid w:val="004B0EA2"/>
    <w:rsid w:val="004B42E9"/>
    <w:rsid w:val="004C16EF"/>
    <w:rsid w:val="004C3AF6"/>
    <w:rsid w:val="004C7BA5"/>
    <w:rsid w:val="004D79C9"/>
    <w:rsid w:val="004D7A7B"/>
    <w:rsid w:val="004E2BB9"/>
    <w:rsid w:val="004E57A8"/>
    <w:rsid w:val="004E7628"/>
    <w:rsid w:val="004F3334"/>
    <w:rsid w:val="004F48F2"/>
    <w:rsid w:val="004F6EC1"/>
    <w:rsid w:val="005149B1"/>
    <w:rsid w:val="005155A1"/>
    <w:rsid w:val="0052124F"/>
    <w:rsid w:val="00521976"/>
    <w:rsid w:val="00522BE9"/>
    <w:rsid w:val="005305B3"/>
    <w:rsid w:val="005367F4"/>
    <w:rsid w:val="00536819"/>
    <w:rsid w:val="005647F2"/>
    <w:rsid w:val="005662D1"/>
    <w:rsid w:val="005706F9"/>
    <w:rsid w:val="00573A09"/>
    <w:rsid w:val="005A4526"/>
    <w:rsid w:val="005A6289"/>
    <w:rsid w:val="005B1769"/>
    <w:rsid w:val="005B6603"/>
    <w:rsid w:val="005B79FF"/>
    <w:rsid w:val="005C1B16"/>
    <w:rsid w:val="005D5698"/>
    <w:rsid w:val="005E2DE9"/>
    <w:rsid w:val="005E53D0"/>
    <w:rsid w:val="005E64A1"/>
    <w:rsid w:val="005F19F0"/>
    <w:rsid w:val="005F461B"/>
    <w:rsid w:val="006002EB"/>
    <w:rsid w:val="00604D34"/>
    <w:rsid w:val="006122E5"/>
    <w:rsid w:val="006128EF"/>
    <w:rsid w:val="00624B0E"/>
    <w:rsid w:val="00625B95"/>
    <w:rsid w:val="006264B4"/>
    <w:rsid w:val="0063188B"/>
    <w:rsid w:val="00636816"/>
    <w:rsid w:val="00641C95"/>
    <w:rsid w:val="00643033"/>
    <w:rsid w:val="00644CC3"/>
    <w:rsid w:val="00652D24"/>
    <w:rsid w:val="00661468"/>
    <w:rsid w:val="00664847"/>
    <w:rsid w:val="006649F0"/>
    <w:rsid w:val="0067245D"/>
    <w:rsid w:val="0068470E"/>
    <w:rsid w:val="00685BEF"/>
    <w:rsid w:val="00690E49"/>
    <w:rsid w:val="00695DCD"/>
    <w:rsid w:val="006A05CC"/>
    <w:rsid w:val="006A1E4D"/>
    <w:rsid w:val="006A2702"/>
    <w:rsid w:val="006A35A7"/>
    <w:rsid w:val="006C24E1"/>
    <w:rsid w:val="006C2E97"/>
    <w:rsid w:val="006D3F7F"/>
    <w:rsid w:val="006F0CCE"/>
    <w:rsid w:val="006F267E"/>
    <w:rsid w:val="0070544A"/>
    <w:rsid w:val="007152D7"/>
    <w:rsid w:val="00716758"/>
    <w:rsid w:val="00717C58"/>
    <w:rsid w:val="00721541"/>
    <w:rsid w:val="007235B3"/>
    <w:rsid w:val="00737D45"/>
    <w:rsid w:val="00746C14"/>
    <w:rsid w:val="007619CF"/>
    <w:rsid w:val="007663A1"/>
    <w:rsid w:val="00766784"/>
    <w:rsid w:val="007813DE"/>
    <w:rsid w:val="00783114"/>
    <w:rsid w:val="0078386D"/>
    <w:rsid w:val="00783FDB"/>
    <w:rsid w:val="00785D5E"/>
    <w:rsid w:val="007A2DAE"/>
    <w:rsid w:val="007A7EA4"/>
    <w:rsid w:val="007C2C59"/>
    <w:rsid w:val="007C522F"/>
    <w:rsid w:val="007D27D6"/>
    <w:rsid w:val="007E630B"/>
    <w:rsid w:val="007F3B24"/>
    <w:rsid w:val="00801F23"/>
    <w:rsid w:val="00821B90"/>
    <w:rsid w:val="008243ED"/>
    <w:rsid w:val="00837632"/>
    <w:rsid w:val="0085640F"/>
    <w:rsid w:val="008567AA"/>
    <w:rsid w:val="00886DA4"/>
    <w:rsid w:val="00892712"/>
    <w:rsid w:val="0089580C"/>
    <w:rsid w:val="008A267E"/>
    <w:rsid w:val="008A2D74"/>
    <w:rsid w:val="008A46C2"/>
    <w:rsid w:val="008A680A"/>
    <w:rsid w:val="008B0BB0"/>
    <w:rsid w:val="008E6AA8"/>
    <w:rsid w:val="008E6C4B"/>
    <w:rsid w:val="008E730F"/>
    <w:rsid w:val="008F18C0"/>
    <w:rsid w:val="00907648"/>
    <w:rsid w:val="00912DD0"/>
    <w:rsid w:val="00927DD1"/>
    <w:rsid w:val="00930FDE"/>
    <w:rsid w:val="009344A3"/>
    <w:rsid w:val="0094584F"/>
    <w:rsid w:val="00966299"/>
    <w:rsid w:val="009779B3"/>
    <w:rsid w:val="00982DBF"/>
    <w:rsid w:val="00984C93"/>
    <w:rsid w:val="00987CE1"/>
    <w:rsid w:val="0099405C"/>
    <w:rsid w:val="00994F30"/>
    <w:rsid w:val="009A7A38"/>
    <w:rsid w:val="009B4A4E"/>
    <w:rsid w:val="009B5138"/>
    <w:rsid w:val="009C600F"/>
    <w:rsid w:val="009D125F"/>
    <w:rsid w:val="009D3723"/>
    <w:rsid w:val="009E04F2"/>
    <w:rsid w:val="009F0F88"/>
    <w:rsid w:val="009F2C38"/>
    <w:rsid w:val="00A03B7B"/>
    <w:rsid w:val="00A119F0"/>
    <w:rsid w:val="00A200C9"/>
    <w:rsid w:val="00A2293D"/>
    <w:rsid w:val="00A23044"/>
    <w:rsid w:val="00A250D5"/>
    <w:rsid w:val="00A32F56"/>
    <w:rsid w:val="00A36028"/>
    <w:rsid w:val="00A76A45"/>
    <w:rsid w:val="00A77585"/>
    <w:rsid w:val="00A80BE9"/>
    <w:rsid w:val="00A82F54"/>
    <w:rsid w:val="00A87692"/>
    <w:rsid w:val="00A91424"/>
    <w:rsid w:val="00AA2C77"/>
    <w:rsid w:val="00AA5FC5"/>
    <w:rsid w:val="00AA5FCF"/>
    <w:rsid w:val="00AC3FB9"/>
    <w:rsid w:val="00AC702A"/>
    <w:rsid w:val="00AD226F"/>
    <w:rsid w:val="00AE4049"/>
    <w:rsid w:val="00AE4189"/>
    <w:rsid w:val="00B05ADC"/>
    <w:rsid w:val="00B064C8"/>
    <w:rsid w:val="00B13A52"/>
    <w:rsid w:val="00B23262"/>
    <w:rsid w:val="00B24CF4"/>
    <w:rsid w:val="00B26993"/>
    <w:rsid w:val="00B31773"/>
    <w:rsid w:val="00B4570C"/>
    <w:rsid w:val="00B5208C"/>
    <w:rsid w:val="00B66A02"/>
    <w:rsid w:val="00B74876"/>
    <w:rsid w:val="00B74B79"/>
    <w:rsid w:val="00B753F5"/>
    <w:rsid w:val="00B90739"/>
    <w:rsid w:val="00BB4D1F"/>
    <w:rsid w:val="00BB4E90"/>
    <w:rsid w:val="00BB7485"/>
    <w:rsid w:val="00BB7C2B"/>
    <w:rsid w:val="00BC1664"/>
    <w:rsid w:val="00BC2546"/>
    <w:rsid w:val="00BC54DE"/>
    <w:rsid w:val="00BC6C91"/>
    <w:rsid w:val="00BD7574"/>
    <w:rsid w:val="00C05085"/>
    <w:rsid w:val="00C0613C"/>
    <w:rsid w:val="00C12C88"/>
    <w:rsid w:val="00C1593D"/>
    <w:rsid w:val="00C160EC"/>
    <w:rsid w:val="00C37FC7"/>
    <w:rsid w:val="00C56C7E"/>
    <w:rsid w:val="00C7387C"/>
    <w:rsid w:val="00C75FC8"/>
    <w:rsid w:val="00C776A4"/>
    <w:rsid w:val="00C91FDE"/>
    <w:rsid w:val="00CA2C6C"/>
    <w:rsid w:val="00CA43D3"/>
    <w:rsid w:val="00CB0F82"/>
    <w:rsid w:val="00CB16AA"/>
    <w:rsid w:val="00CB5179"/>
    <w:rsid w:val="00CC0600"/>
    <w:rsid w:val="00CC78AC"/>
    <w:rsid w:val="00CC7B3F"/>
    <w:rsid w:val="00CF7953"/>
    <w:rsid w:val="00D07232"/>
    <w:rsid w:val="00D10245"/>
    <w:rsid w:val="00D21BDD"/>
    <w:rsid w:val="00D257BB"/>
    <w:rsid w:val="00D32540"/>
    <w:rsid w:val="00D56501"/>
    <w:rsid w:val="00D643E6"/>
    <w:rsid w:val="00D65F07"/>
    <w:rsid w:val="00D72DDA"/>
    <w:rsid w:val="00D7550C"/>
    <w:rsid w:val="00D839B1"/>
    <w:rsid w:val="00D853AE"/>
    <w:rsid w:val="00D92BB7"/>
    <w:rsid w:val="00D94A91"/>
    <w:rsid w:val="00DA75B0"/>
    <w:rsid w:val="00DC69B0"/>
    <w:rsid w:val="00DC76D2"/>
    <w:rsid w:val="00DD30ED"/>
    <w:rsid w:val="00DE0076"/>
    <w:rsid w:val="00DE6F56"/>
    <w:rsid w:val="00DF113A"/>
    <w:rsid w:val="00DF42AA"/>
    <w:rsid w:val="00DF73F9"/>
    <w:rsid w:val="00E02DD3"/>
    <w:rsid w:val="00E17F4F"/>
    <w:rsid w:val="00E21D97"/>
    <w:rsid w:val="00E2280F"/>
    <w:rsid w:val="00E52074"/>
    <w:rsid w:val="00E578DA"/>
    <w:rsid w:val="00E64946"/>
    <w:rsid w:val="00E64C21"/>
    <w:rsid w:val="00E826FF"/>
    <w:rsid w:val="00EA0CA6"/>
    <w:rsid w:val="00EA41CD"/>
    <w:rsid w:val="00EA4FF5"/>
    <w:rsid w:val="00EC24C6"/>
    <w:rsid w:val="00EC263E"/>
    <w:rsid w:val="00ED0E89"/>
    <w:rsid w:val="00EE1814"/>
    <w:rsid w:val="00EE59D3"/>
    <w:rsid w:val="00EF2255"/>
    <w:rsid w:val="00EF2933"/>
    <w:rsid w:val="00F01BD2"/>
    <w:rsid w:val="00F05146"/>
    <w:rsid w:val="00F1115D"/>
    <w:rsid w:val="00F11CC8"/>
    <w:rsid w:val="00F1523D"/>
    <w:rsid w:val="00F22817"/>
    <w:rsid w:val="00F3513C"/>
    <w:rsid w:val="00F37FD0"/>
    <w:rsid w:val="00F43CC2"/>
    <w:rsid w:val="00F465C5"/>
    <w:rsid w:val="00F5180D"/>
    <w:rsid w:val="00F51B21"/>
    <w:rsid w:val="00F51D87"/>
    <w:rsid w:val="00F5256C"/>
    <w:rsid w:val="00F56282"/>
    <w:rsid w:val="00F62ABC"/>
    <w:rsid w:val="00F62DE4"/>
    <w:rsid w:val="00F67317"/>
    <w:rsid w:val="00F8142D"/>
    <w:rsid w:val="00F8455C"/>
    <w:rsid w:val="00F93917"/>
    <w:rsid w:val="00FA566A"/>
    <w:rsid w:val="00FA7172"/>
    <w:rsid w:val="00FB2654"/>
    <w:rsid w:val="00FB2DED"/>
    <w:rsid w:val="00FE29AE"/>
    <w:rsid w:val="00FE3019"/>
    <w:rsid w:val="00FF6BE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2026-06-03T03:23:00Z</cp:lastPrinted>
  <dcterms:created xsi:type="dcterms:W3CDTF">2026-06-03T03:15:00Z</dcterms:created>
  <dcterms:modified xsi:type="dcterms:W3CDTF">2026-06-03T03:23:00Z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