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3E89" w14:textId="16BC4B8C" w:rsidR="00247F81" w:rsidRPr="001E487E" w:rsidRDefault="00247F81" w:rsidP="008048EF">
      <w:pPr>
        <w:ind w:hanging="36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The </w:t>
      </w:r>
      <w:r w:rsidR="006C2004">
        <w:rPr>
          <w:rFonts w:ascii="Tahoma" w:hAnsi="Tahoma" w:cs="Tahoma"/>
          <w:sz w:val="25"/>
          <w:szCs w:val="25"/>
        </w:rPr>
        <w:t>Chief Education Officer</w:t>
      </w:r>
      <w:r w:rsidRPr="001E487E">
        <w:rPr>
          <w:rFonts w:ascii="Tahoma" w:hAnsi="Tahoma" w:cs="Tahoma"/>
          <w:sz w:val="25"/>
          <w:szCs w:val="25"/>
        </w:rPr>
        <w:t>,</w:t>
      </w:r>
    </w:p>
    <w:p w14:paraId="39393C70" w14:textId="30BDD5D6" w:rsidR="00247F81" w:rsidRPr="001E487E" w:rsidRDefault="006C2004" w:rsidP="006C2004">
      <w:pPr>
        <w:ind w:left="-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</w:t>
      </w:r>
      <w:r w:rsidR="00247F81" w:rsidRPr="001E487E">
        <w:rPr>
          <w:rFonts w:ascii="Tahoma" w:hAnsi="Tahoma" w:cs="Tahoma"/>
          <w:sz w:val="25"/>
          <w:szCs w:val="25"/>
        </w:rPr>
        <w:t>.</w:t>
      </w:r>
    </w:p>
    <w:p w14:paraId="63D07797" w14:textId="77777777" w:rsidR="00247F81" w:rsidRPr="001E487E" w:rsidRDefault="00247F81" w:rsidP="00247F81">
      <w:pPr>
        <w:rPr>
          <w:rFonts w:ascii="Tahoma" w:hAnsi="Tahoma" w:cs="Tahoma"/>
          <w:sz w:val="25"/>
          <w:szCs w:val="25"/>
        </w:rPr>
      </w:pPr>
    </w:p>
    <w:p w14:paraId="4F88D311" w14:textId="419BF4B4" w:rsidR="00247F81" w:rsidRPr="001E487E" w:rsidRDefault="00247F81" w:rsidP="00247F81">
      <w:pPr>
        <w:ind w:hanging="284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>No:</w:t>
      </w:r>
      <w:r w:rsidR="00033893" w:rsidRPr="001E487E">
        <w:rPr>
          <w:rFonts w:ascii="Tahoma" w:hAnsi="Tahoma" w:cs="Tahoma"/>
          <w:sz w:val="25"/>
          <w:szCs w:val="25"/>
        </w:rPr>
        <w:t xml:space="preserve"> </w:t>
      </w:r>
      <w:r w:rsidR="002D0BC4" w:rsidRPr="001E487E">
        <w:rPr>
          <w:rFonts w:ascii="Tahoma" w:hAnsi="Tahoma" w:cs="Tahoma"/>
          <w:sz w:val="25"/>
          <w:szCs w:val="25"/>
        </w:rPr>
        <w:t>KGP/Estt/202</w:t>
      </w:r>
      <w:r w:rsidR="001E487E" w:rsidRPr="001E487E">
        <w:rPr>
          <w:rFonts w:ascii="Tahoma" w:hAnsi="Tahoma" w:cs="Tahoma"/>
          <w:sz w:val="25"/>
          <w:szCs w:val="25"/>
        </w:rPr>
        <w:t>4</w:t>
      </w:r>
      <w:r w:rsidR="002D0BC4" w:rsidRPr="001E487E">
        <w:rPr>
          <w:rFonts w:ascii="Tahoma" w:hAnsi="Tahoma" w:cs="Tahoma"/>
          <w:sz w:val="25"/>
          <w:szCs w:val="25"/>
        </w:rPr>
        <w:t xml:space="preserve">/          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Dated:</w:t>
      </w:r>
      <w:r w:rsidR="001F08DE" w:rsidRPr="001E487E">
        <w:rPr>
          <w:rFonts w:ascii="Tahoma" w:hAnsi="Tahoma" w:cs="Tahoma"/>
          <w:sz w:val="25"/>
          <w:szCs w:val="25"/>
        </w:rPr>
        <w:t xml:space="preserve"> </w:t>
      </w:r>
      <w:r w:rsidR="006C2004">
        <w:rPr>
          <w:rFonts w:ascii="Tahoma" w:hAnsi="Tahoma" w:cs="Tahoma"/>
          <w:sz w:val="25"/>
          <w:szCs w:val="25"/>
        </w:rPr>
        <w:t>07</w:t>
      </w:r>
      <w:r w:rsidRPr="001E487E">
        <w:rPr>
          <w:rFonts w:ascii="Tahoma" w:hAnsi="Tahoma" w:cs="Tahoma"/>
          <w:sz w:val="25"/>
          <w:szCs w:val="25"/>
        </w:rPr>
        <w:t>-</w:t>
      </w:r>
      <w:r w:rsidR="002D0BC4" w:rsidRPr="001E487E">
        <w:rPr>
          <w:rFonts w:ascii="Tahoma" w:hAnsi="Tahoma" w:cs="Tahoma"/>
          <w:sz w:val="25"/>
          <w:szCs w:val="25"/>
        </w:rPr>
        <w:t>0</w:t>
      </w:r>
      <w:r w:rsidR="006C2004">
        <w:rPr>
          <w:rFonts w:ascii="Tahoma" w:hAnsi="Tahoma" w:cs="Tahoma"/>
          <w:sz w:val="25"/>
          <w:szCs w:val="25"/>
        </w:rPr>
        <w:t>2</w:t>
      </w:r>
      <w:r w:rsidRPr="001E487E">
        <w:rPr>
          <w:rFonts w:ascii="Tahoma" w:hAnsi="Tahoma" w:cs="Tahoma"/>
          <w:sz w:val="25"/>
          <w:szCs w:val="25"/>
        </w:rPr>
        <w:t>-202</w:t>
      </w:r>
      <w:r w:rsidR="002D0BC4" w:rsidRPr="001E487E">
        <w:rPr>
          <w:rFonts w:ascii="Tahoma" w:hAnsi="Tahoma" w:cs="Tahoma"/>
          <w:sz w:val="25"/>
          <w:szCs w:val="25"/>
        </w:rPr>
        <w:t>4</w:t>
      </w:r>
    </w:p>
    <w:p w14:paraId="4F160CA4" w14:textId="77777777" w:rsidR="00247F81" w:rsidRPr="001E487E" w:rsidRDefault="00247F81" w:rsidP="00247F81">
      <w:pPr>
        <w:ind w:hanging="284"/>
        <w:rPr>
          <w:rFonts w:ascii="Tahoma" w:hAnsi="Tahoma" w:cs="Tahoma"/>
          <w:sz w:val="25"/>
          <w:szCs w:val="25"/>
        </w:rPr>
      </w:pPr>
    </w:p>
    <w:p w14:paraId="24360DB5" w14:textId="77777777" w:rsidR="009D66F8" w:rsidRDefault="00247F81" w:rsidP="009D66F8">
      <w:pPr>
        <w:ind w:left="-360"/>
        <w:rPr>
          <w:rFonts w:ascii="Tahoma" w:hAnsi="Tahoma" w:cs="Tahoma"/>
          <w:b/>
          <w:bCs/>
          <w:sz w:val="25"/>
          <w:szCs w:val="25"/>
        </w:rPr>
      </w:pPr>
      <w:r w:rsidRPr="001E487E">
        <w:rPr>
          <w:rFonts w:ascii="Tahoma" w:hAnsi="Tahoma" w:cs="Tahoma"/>
          <w:b/>
          <w:bCs/>
          <w:sz w:val="25"/>
          <w:szCs w:val="25"/>
        </w:rPr>
        <w:t xml:space="preserve">Sub: </w:t>
      </w:r>
      <w:r w:rsidR="00535E8F">
        <w:rPr>
          <w:rFonts w:ascii="Tahoma" w:hAnsi="Tahoma" w:cs="Tahoma"/>
          <w:b/>
          <w:bCs/>
          <w:sz w:val="25"/>
          <w:szCs w:val="25"/>
        </w:rPr>
        <w:t xml:space="preserve">Awareness related to Polytechnic </w:t>
      </w:r>
      <w:r w:rsidR="003D263A">
        <w:rPr>
          <w:rFonts w:ascii="Tahoma" w:hAnsi="Tahoma" w:cs="Tahoma"/>
          <w:b/>
          <w:bCs/>
          <w:sz w:val="25"/>
          <w:szCs w:val="25"/>
        </w:rPr>
        <w:t>Courses</w:t>
      </w:r>
      <w:r w:rsidR="00535E8F">
        <w:rPr>
          <w:rFonts w:ascii="Tahoma" w:hAnsi="Tahoma" w:cs="Tahoma"/>
          <w:b/>
          <w:bCs/>
          <w:sz w:val="25"/>
          <w:szCs w:val="25"/>
        </w:rPr>
        <w:t>-Requirement of Details thereof.</w:t>
      </w:r>
    </w:p>
    <w:p w14:paraId="147485D4" w14:textId="77777777" w:rsidR="009D66F8" w:rsidRDefault="009D66F8" w:rsidP="009D66F8">
      <w:pPr>
        <w:ind w:left="-360"/>
        <w:rPr>
          <w:rFonts w:ascii="Tahoma" w:hAnsi="Tahoma" w:cs="Tahoma"/>
          <w:b/>
          <w:bCs/>
          <w:sz w:val="25"/>
          <w:szCs w:val="25"/>
        </w:rPr>
      </w:pPr>
    </w:p>
    <w:p w14:paraId="0C78CBC7" w14:textId="553EC67E" w:rsidR="006C2004" w:rsidRDefault="006C2004" w:rsidP="009D66F8">
      <w:pPr>
        <w:ind w:left="-360"/>
        <w:rPr>
          <w:rFonts w:ascii="Tahoma" w:hAnsi="Tahoma" w:cs="Tahoma"/>
          <w:sz w:val="25"/>
          <w:szCs w:val="25"/>
        </w:rPr>
      </w:pPr>
      <w:r w:rsidRPr="006C2004">
        <w:rPr>
          <w:rFonts w:ascii="Tahoma" w:hAnsi="Tahoma" w:cs="Tahoma"/>
          <w:sz w:val="25"/>
          <w:szCs w:val="25"/>
        </w:rPr>
        <w:t>Dear Sir/Madam,</w:t>
      </w:r>
    </w:p>
    <w:p w14:paraId="6451BD9E" w14:textId="77777777" w:rsidR="009D66F8" w:rsidRPr="006C2004" w:rsidRDefault="009D66F8" w:rsidP="009D66F8">
      <w:pPr>
        <w:ind w:left="-360"/>
        <w:rPr>
          <w:rFonts w:ascii="Tahoma" w:hAnsi="Tahoma" w:cs="Tahoma"/>
          <w:b/>
          <w:bCs/>
          <w:sz w:val="25"/>
          <w:szCs w:val="25"/>
        </w:rPr>
      </w:pPr>
    </w:p>
    <w:p w14:paraId="362835B7" w14:textId="2686AFCC" w:rsidR="006C2004" w:rsidRPr="006C2004" w:rsidRDefault="00535E8F" w:rsidP="00535E8F">
      <w:pPr>
        <w:spacing w:line="360" w:lineRule="auto"/>
        <w:ind w:left="-360" w:hanging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6C2004" w:rsidRPr="006C2004">
        <w:rPr>
          <w:rFonts w:ascii="Tahoma" w:hAnsi="Tahoma" w:cs="Tahoma"/>
          <w:sz w:val="25"/>
          <w:szCs w:val="25"/>
        </w:rPr>
        <w:t>As per the JKDSD Circular No. 03</w:t>
      </w:r>
      <w:r>
        <w:rPr>
          <w:rFonts w:ascii="Tahoma" w:hAnsi="Tahoma" w:cs="Tahoma"/>
          <w:sz w:val="25"/>
          <w:szCs w:val="25"/>
        </w:rPr>
        <w:t>-JK</w:t>
      </w:r>
      <w:r w:rsidR="006C2004" w:rsidRPr="006C2004">
        <w:rPr>
          <w:rFonts w:ascii="Tahoma" w:hAnsi="Tahoma" w:cs="Tahoma"/>
          <w:sz w:val="25"/>
          <w:szCs w:val="25"/>
        </w:rPr>
        <w:t>(DSD) of 2024, dated 31</w:t>
      </w:r>
      <w:r>
        <w:rPr>
          <w:rFonts w:ascii="Tahoma" w:hAnsi="Tahoma" w:cs="Tahoma"/>
          <w:sz w:val="25"/>
          <w:szCs w:val="25"/>
        </w:rPr>
        <w:t>-01-</w:t>
      </w:r>
      <w:r w:rsidR="006C2004" w:rsidRPr="006C2004">
        <w:rPr>
          <w:rFonts w:ascii="Tahoma" w:hAnsi="Tahoma" w:cs="Tahoma"/>
          <w:sz w:val="25"/>
          <w:szCs w:val="25"/>
        </w:rPr>
        <w:t>2024, we are seeking your cooperation in providing essential details related to Government and Private High Schools as well as Higher Secondary Schools in District</w:t>
      </w:r>
      <w:r>
        <w:rPr>
          <w:rFonts w:ascii="Tahoma" w:hAnsi="Tahoma" w:cs="Tahoma"/>
          <w:sz w:val="25"/>
          <w:szCs w:val="25"/>
        </w:rPr>
        <w:t xml:space="preserve"> Srinagar</w:t>
      </w:r>
      <w:r w:rsidR="006C2004" w:rsidRPr="006C2004">
        <w:rPr>
          <w:rFonts w:ascii="Tahoma" w:hAnsi="Tahoma" w:cs="Tahoma"/>
          <w:sz w:val="25"/>
          <w:szCs w:val="25"/>
        </w:rPr>
        <w:t>.</w:t>
      </w:r>
      <w:r>
        <w:rPr>
          <w:rFonts w:ascii="Tahoma" w:hAnsi="Tahoma" w:cs="Tahoma"/>
          <w:sz w:val="25"/>
          <w:szCs w:val="25"/>
        </w:rPr>
        <w:t xml:space="preserve"> In the first </w:t>
      </w:r>
      <w:r w:rsidR="003D263A">
        <w:rPr>
          <w:rFonts w:ascii="Tahoma" w:hAnsi="Tahoma" w:cs="Tahoma"/>
          <w:sz w:val="25"/>
          <w:szCs w:val="25"/>
        </w:rPr>
        <w:t>instance,</w:t>
      </w:r>
      <w:r w:rsidR="003D263A" w:rsidRPr="006C2004">
        <w:rPr>
          <w:rFonts w:ascii="Tahoma" w:hAnsi="Tahoma" w:cs="Tahoma"/>
          <w:sz w:val="25"/>
          <w:szCs w:val="25"/>
        </w:rPr>
        <w:t xml:space="preserve"> we</w:t>
      </w:r>
      <w:r w:rsidR="006C2004" w:rsidRPr="006C2004">
        <w:rPr>
          <w:rFonts w:ascii="Tahoma" w:hAnsi="Tahoma" w:cs="Tahoma"/>
          <w:sz w:val="25"/>
          <w:szCs w:val="25"/>
        </w:rPr>
        <w:t xml:space="preserve"> require the following information:</w:t>
      </w:r>
    </w:p>
    <w:p w14:paraId="445DD388" w14:textId="27BAA95F" w:rsidR="003D263A" w:rsidRDefault="003D263A" w:rsidP="003D263A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Name of the School</w:t>
      </w:r>
      <w:r w:rsidR="009D66F8">
        <w:rPr>
          <w:rFonts w:ascii="Tahoma" w:hAnsi="Tahoma" w:cs="Tahoma"/>
          <w:sz w:val="25"/>
          <w:szCs w:val="25"/>
        </w:rPr>
        <w:t>.</w:t>
      </w:r>
    </w:p>
    <w:p w14:paraId="749A59CB" w14:textId="74424F88" w:rsidR="003D263A" w:rsidRDefault="006C2004" w:rsidP="003D263A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ascii="Tahoma" w:hAnsi="Tahoma" w:cs="Tahoma"/>
          <w:sz w:val="25"/>
          <w:szCs w:val="25"/>
        </w:rPr>
      </w:pPr>
      <w:r w:rsidRPr="003D263A">
        <w:rPr>
          <w:rFonts w:ascii="Tahoma" w:hAnsi="Tahoma" w:cs="Tahoma"/>
          <w:sz w:val="25"/>
          <w:szCs w:val="25"/>
        </w:rPr>
        <w:t>Principal’s Name</w:t>
      </w:r>
      <w:r w:rsidR="00535E8F" w:rsidRPr="003D263A">
        <w:rPr>
          <w:rFonts w:ascii="Tahoma" w:hAnsi="Tahoma" w:cs="Tahoma"/>
          <w:sz w:val="25"/>
          <w:szCs w:val="25"/>
        </w:rPr>
        <w:t xml:space="preserve"> and Contact No.</w:t>
      </w:r>
    </w:p>
    <w:p w14:paraId="1A77A2EF" w14:textId="77777777" w:rsidR="003D263A" w:rsidRDefault="006C2004" w:rsidP="003D263A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ascii="Tahoma" w:hAnsi="Tahoma" w:cs="Tahoma"/>
          <w:sz w:val="25"/>
          <w:szCs w:val="25"/>
        </w:rPr>
      </w:pPr>
      <w:r w:rsidRPr="003D263A">
        <w:rPr>
          <w:rFonts w:ascii="Tahoma" w:hAnsi="Tahoma" w:cs="Tahoma"/>
          <w:sz w:val="25"/>
          <w:szCs w:val="25"/>
        </w:rPr>
        <w:t>Address</w:t>
      </w:r>
      <w:r w:rsidR="003D263A">
        <w:rPr>
          <w:rFonts w:ascii="Tahoma" w:hAnsi="Tahoma" w:cs="Tahoma"/>
          <w:sz w:val="25"/>
          <w:szCs w:val="25"/>
        </w:rPr>
        <w:t xml:space="preserve"> </w:t>
      </w:r>
      <w:r w:rsidRPr="003D263A">
        <w:rPr>
          <w:rFonts w:ascii="Tahoma" w:hAnsi="Tahoma" w:cs="Tahoma"/>
          <w:sz w:val="25"/>
          <w:szCs w:val="25"/>
        </w:rPr>
        <w:t>of the school.</w:t>
      </w:r>
    </w:p>
    <w:p w14:paraId="09446C34" w14:textId="19057887" w:rsidR="00535E8F" w:rsidRPr="009D66F8" w:rsidRDefault="006C2004" w:rsidP="009D66F8">
      <w:pPr>
        <w:pStyle w:val="ListParagraph"/>
        <w:numPr>
          <w:ilvl w:val="0"/>
          <w:numId w:val="14"/>
        </w:numPr>
        <w:spacing w:line="360" w:lineRule="auto"/>
        <w:ind w:left="0" w:firstLine="0"/>
        <w:jc w:val="both"/>
        <w:rPr>
          <w:rFonts w:ascii="Tahoma" w:hAnsi="Tahoma" w:cs="Tahoma"/>
          <w:sz w:val="25"/>
          <w:szCs w:val="25"/>
        </w:rPr>
      </w:pPr>
      <w:r w:rsidRPr="003D263A">
        <w:rPr>
          <w:rFonts w:ascii="Tahoma" w:hAnsi="Tahoma" w:cs="Tahoma"/>
          <w:sz w:val="25"/>
          <w:szCs w:val="25"/>
        </w:rPr>
        <w:t>Contact Details: Phone numbers and email addresses for communication.</w:t>
      </w:r>
    </w:p>
    <w:p w14:paraId="27EEAE02" w14:textId="21BFC4DC" w:rsidR="008048EF" w:rsidRDefault="00535E8F" w:rsidP="003D263A">
      <w:pPr>
        <w:spacing w:line="360" w:lineRule="auto"/>
        <w:ind w:hanging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</w:t>
      </w:r>
      <w:r w:rsidR="006C2004" w:rsidRPr="006C2004">
        <w:rPr>
          <w:rFonts w:ascii="Tahoma" w:hAnsi="Tahoma" w:cs="Tahoma"/>
          <w:sz w:val="25"/>
          <w:szCs w:val="25"/>
        </w:rPr>
        <w:t>This information will be instrumental in designing an effective awareness campaign for students. By disseminating knowledge about the courses offered by K</w:t>
      </w:r>
      <w:r>
        <w:rPr>
          <w:rFonts w:ascii="Tahoma" w:hAnsi="Tahoma" w:cs="Tahoma"/>
          <w:sz w:val="25"/>
          <w:szCs w:val="25"/>
        </w:rPr>
        <w:t>ashmir Govt.</w:t>
      </w:r>
      <w:r w:rsidR="00DD0C6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Polytechnic </w:t>
      </w:r>
      <w:r w:rsidR="00DD0C68">
        <w:rPr>
          <w:rFonts w:ascii="Tahoma" w:hAnsi="Tahoma" w:cs="Tahoma"/>
          <w:sz w:val="25"/>
          <w:szCs w:val="25"/>
        </w:rPr>
        <w:t>College</w:t>
      </w:r>
      <w:r w:rsidR="006C2004" w:rsidRPr="006C2004">
        <w:rPr>
          <w:rFonts w:ascii="Tahoma" w:hAnsi="Tahoma" w:cs="Tahoma"/>
          <w:sz w:val="25"/>
          <w:szCs w:val="25"/>
        </w:rPr>
        <w:t xml:space="preserve"> Srinagar, we aim to empower students with valuable insights and encourage them to explore educational </w:t>
      </w:r>
      <w:r w:rsidR="00DD0C68" w:rsidRPr="006C2004">
        <w:rPr>
          <w:rFonts w:ascii="Tahoma" w:hAnsi="Tahoma" w:cs="Tahoma"/>
          <w:sz w:val="25"/>
          <w:szCs w:val="25"/>
        </w:rPr>
        <w:t>opportunities. We</w:t>
      </w:r>
      <w:r w:rsidR="006C2004" w:rsidRPr="006C2004">
        <w:rPr>
          <w:rFonts w:ascii="Tahoma" w:hAnsi="Tahoma" w:cs="Tahoma"/>
          <w:sz w:val="25"/>
          <w:szCs w:val="25"/>
        </w:rPr>
        <w:t xml:space="preserve"> kindly request your prompt assistance in providing the requested details. You can forward the information via email to </w:t>
      </w:r>
      <w:r>
        <w:rPr>
          <w:rFonts w:ascii="Tahoma" w:hAnsi="Tahoma" w:cs="Tahoma"/>
          <w:sz w:val="25"/>
          <w:szCs w:val="25"/>
        </w:rPr>
        <w:t>kgpolysgr@rediffmail.com.</w:t>
      </w:r>
      <w:r w:rsidRPr="00535E8F">
        <w:rPr>
          <w:rFonts w:ascii="Tahoma" w:hAnsi="Tahoma" w:cs="Tahoma"/>
          <w:sz w:val="25"/>
          <w:szCs w:val="25"/>
        </w:rPr>
        <w:t xml:space="preserve"> </w:t>
      </w:r>
      <w:r w:rsidRPr="00535E8F">
        <w:rPr>
          <w:rFonts w:ascii="Tahoma" w:hAnsi="Tahoma" w:cs="Tahoma"/>
          <w:sz w:val="25"/>
          <w:szCs w:val="25"/>
        </w:rPr>
        <w:t>We look forward to a successful collaboration in promoting skill development and education in our region.</w:t>
      </w:r>
      <w:r w:rsidRPr="00535E8F">
        <w:rPr>
          <w:rFonts w:ascii="Tahoma" w:hAnsi="Tahoma" w:cs="Tahoma"/>
          <w:sz w:val="25"/>
          <w:szCs w:val="25"/>
        </w:rPr>
        <w:t xml:space="preserve"> </w:t>
      </w:r>
      <w:r w:rsidRPr="00535E8F">
        <w:rPr>
          <w:rFonts w:ascii="Tahoma" w:hAnsi="Tahoma" w:cs="Tahoma"/>
          <w:sz w:val="25"/>
          <w:szCs w:val="25"/>
        </w:rPr>
        <w:t>We believe that creating awareness about these opportunities will empower students to make informed decisions regarding their education and career paths.</w:t>
      </w:r>
    </w:p>
    <w:p w14:paraId="760B06B0" w14:textId="6D4A7688" w:rsidR="003D263A" w:rsidRDefault="00DD0C68" w:rsidP="003D263A">
      <w:pPr>
        <w:spacing w:line="360" w:lineRule="auto"/>
        <w:ind w:hanging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Enclosure: </w:t>
      </w:r>
    </w:p>
    <w:p w14:paraId="1538005E" w14:textId="5CB24321" w:rsidR="00DD0C68" w:rsidRPr="003D263A" w:rsidRDefault="00DD0C68" w:rsidP="003D263A">
      <w:pPr>
        <w:spacing w:line="360" w:lineRule="auto"/>
        <w:ind w:hanging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1.</w:t>
      </w:r>
      <w:r w:rsidRPr="00DD0C68">
        <w:rPr>
          <w:rFonts w:ascii="Tahoma" w:hAnsi="Tahoma" w:cs="Tahoma"/>
          <w:sz w:val="25"/>
          <w:szCs w:val="25"/>
        </w:rPr>
        <w:t xml:space="preserve"> </w:t>
      </w:r>
      <w:r w:rsidRPr="006C2004">
        <w:rPr>
          <w:rFonts w:ascii="Tahoma" w:hAnsi="Tahoma" w:cs="Tahoma"/>
          <w:sz w:val="25"/>
          <w:szCs w:val="25"/>
        </w:rPr>
        <w:t>JKDSD Circular No. 03</w:t>
      </w:r>
      <w:r>
        <w:rPr>
          <w:rFonts w:ascii="Tahoma" w:hAnsi="Tahoma" w:cs="Tahoma"/>
          <w:sz w:val="25"/>
          <w:szCs w:val="25"/>
        </w:rPr>
        <w:t>-JK</w:t>
      </w:r>
      <w:r w:rsidRPr="006C2004">
        <w:rPr>
          <w:rFonts w:ascii="Tahoma" w:hAnsi="Tahoma" w:cs="Tahoma"/>
          <w:sz w:val="25"/>
          <w:szCs w:val="25"/>
        </w:rPr>
        <w:t>(DSD) of 2024, dated 31</w:t>
      </w:r>
      <w:r>
        <w:rPr>
          <w:rFonts w:ascii="Tahoma" w:hAnsi="Tahoma" w:cs="Tahoma"/>
          <w:sz w:val="25"/>
          <w:szCs w:val="25"/>
        </w:rPr>
        <w:t>-01-</w:t>
      </w:r>
      <w:r w:rsidRPr="006C2004">
        <w:rPr>
          <w:rFonts w:ascii="Tahoma" w:hAnsi="Tahoma" w:cs="Tahoma"/>
          <w:sz w:val="25"/>
          <w:szCs w:val="25"/>
        </w:rPr>
        <w:t>2024</w:t>
      </w:r>
      <w:r>
        <w:rPr>
          <w:rFonts w:ascii="Tahoma" w:hAnsi="Tahoma" w:cs="Tahoma"/>
          <w:sz w:val="25"/>
          <w:szCs w:val="25"/>
        </w:rPr>
        <w:t>.</w:t>
      </w:r>
    </w:p>
    <w:p w14:paraId="5E3DA5E6" w14:textId="727C452A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</w:t>
      </w:r>
      <w:r w:rsidR="003D263A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Yours Faithfully</w:t>
      </w:r>
    </w:p>
    <w:p w14:paraId="7E125B31" w14:textId="77777777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1B14FFA8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Principal</w:t>
      </w:r>
    </w:p>
    <w:p w14:paraId="6495290F" w14:textId="24F88311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Kashmir Government Polytechnic College</w:t>
      </w:r>
    </w:p>
    <w:p w14:paraId="5D50072E" w14:textId="2ACE5612" w:rsidR="00247F81" w:rsidRDefault="00247F81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48C8CC2D" w14:textId="3521C684" w:rsidR="005C3A2D" w:rsidRDefault="005C3A2D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Copy to the:</w:t>
      </w:r>
    </w:p>
    <w:p w14:paraId="6A2FBBAD" w14:textId="3EEE4C20" w:rsidR="005C3A2D" w:rsidRPr="001E487E" w:rsidRDefault="005C3A2D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1.</w:t>
      </w:r>
      <w:proofErr w:type="gramStart"/>
      <w:r>
        <w:rPr>
          <w:rFonts w:ascii="Tahoma" w:hAnsi="Tahoma" w:cs="Tahoma"/>
          <w:sz w:val="25"/>
          <w:szCs w:val="25"/>
        </w:rPr>
        <w:t>Director,J</w:t>
      </w:r>
      <w:proofErr w:type="gramEnd"/>
      <w:r>
        <w:rPr>
          <w:rFonts w:ascii="Tahoma" w:hAnsi="Tahoma" w:cs="Tahoma"/>
          <w:sz w:val="25"/>
          <w:szCs w:val="25"/>
        </w:rPr>
        <w:t>&amp;K Department of Skill Development.</w:t>
      </w: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048EF">
      <w:headerReference w:type="default" r:id="rId7"/>
      <w:pgSz w:w="11906" w:h="16838"/>
      <w:pgMar w:top="1170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3C222" w14:textId="77777777" w:rsidR="002A56D2" w:rsidRDefault="002A56D2">
      <w:r>
        <w:separator/>
      </w:r>
    </w:p>
  </w:endnote>
  <w:endnote w:type="continuationSeparator" w:id="0">
    <w:p w14:paraId="1CBCB209" w14:textId="77777777" w:rsidR="002A56D2" w:rsidRDefault="002A5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686BF" w14:textId="77777777" w:rsidR="002A56D2" w:rsidRDefault="002A56D2">
      <w:r>
        <w:separator/>
      </w:r>
    </w:p>
  </w:footnote>
  <w:footnote w:type="continuationSeparator" w:id="0">
    <w:p w14:paraId="0CDC895D" w14:textId="77777777" w:rsidR="002A56D2" w:rsidRDefault="002A5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77777777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77777777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AA201C0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7E59A238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4FB12C90" w14:textId="57310C7A" w:rsidR="00B14580" w:rsidRDefault="002A56D2">
    <w:pPr>
      <w:contextualSpacing/>
      <w:jc w:val="center"/>
      <w:rPr>
        <w:sz w:val="20"/>
        <w:szCs w:val="20"/>
      </w:rPr>
    </w:pPr>
    <w:hyperlink r:id="rId2" w:history="1">
      <w:r w:rsidR="00360589" w:rsidRPr="002123C7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77777777" w:rsidR="00B14580" w:rsidRDefault="0069352F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227164"/>
    <w:multiLevelType w:val="multilevel"/>
    <w:tmpl w:val="B52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865B3"/>
    <w:multiLevelType w:val="multilevel"/>
    <w:tmpl w:val="BC6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C0B02"/>
    <w:multiLevelType w:val="hybridMultilevel"/>
    <w:tmpl w:val="DD5A7E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2DE"/>
    <w:rsid w:val="001E487E"/>
    <w:rsid w:val="001F08DE"/>
    <w:rsid w:val="00201333"/>
    <w:rsid w:val="00210FA7"/>
    <w:rsid w:val="00216417"/>
    <w:rsid w:val="00247F81"/>
    <w:rsid w:val="0026631D"/>
    <w:rsid w:val="002A56D2"/>
    <w:rsid w:val="002C2F53"/>
    <w:rsid w:val="002D0BC4"/>
    <w:rsid w:val="0033518C"/>
    <w:rsid w:val="00342855"/>
    <w:rsid w:val="003437C2"/>
    <w:rsid w:val="00360589"/>
    <w:rsid w:val="00377186"/>
    <w:rsid w:val="0037797E"/>
    <w:rsid w:val="003A1C03"/>
    <w:rsid w:val="003D263A"/>
    <w:rsid w:val="00414627"/>
    <w:rsid w:val="00420B16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35E8F"/>
    <w:rsid w:val="005511E0"/>
    <w:rsid w:val="005647F2"/>
    <w:rsid w:val="005662D1"/>
    <w:rsid w:val="00573A09"/>
    <w:rsid w:val="005A4526"/>
    <w:rsid w:val="005C1B16"/>
    <w:rsid w:val="005C3A2D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76371"/>
    <w:rsid w:val="0068470E"/>
    <w:rsid w:val="0069352F"/>
    <w:rsid w:val="00695DCD"/>
    <w:rsid w:val="006A05CC"/>
    <w:rsid w:val="006A35A7"/>
    <w:rsid w:val="006C2004"/>
    <w:rsid w:val="006C7C59"/>
    <w:rsid w:val="00705C8D"/>
    <w:rsid w:val="007152D7"/>
    <w:rsid w:val="00746C14"/>
    <w:rsid w:val="007C2C59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D66F8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F4544"/>
    <w:rsid w:val="00B13A52"/>
    <w:rsid w:val="00B14580"/>
    <w:rsid w:val="00B24CF4"/>
    <w:rsid w:val="00B26993"/>
    <w:rsid w:val="00B4570C"/>
    <w:rsid w:val="00B5208C"/>
    <w:rsid w:val="00B60B3A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0C68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3D2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1325</Characters>
  <Application>Microsoft Office Word</Application>
  <DocSecurity>0</DocSecurity>
  <Lines>39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2024-02-07T06:12:00Z</cp:lastPrinted>
  <dcterms:created xsi:type="dcterms:W3CDTF">2024-02-07T06:18:00Z</dcterms:created>
  <dcterms:modified xsi:type="dcterms:W3CDTF">2024-02-07T06:18:00Z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