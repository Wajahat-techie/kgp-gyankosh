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C4E6D" w14:textId="0D18BBD3" w:rsidR="0007429B" w:rsidRDefault="0007429B" w:rsidP="0097712B">
      <w:pPr>
        <w:ind w:hanging="426"/>
        <w:jc w:val="both"/>
        <w:rPr>
          <w:rFonts w:ascii="Tahoma" w:hAnsi="Tahoma" w:cs="Tahoma"/>
          <w:b/>
          <w:bCs/>
          <w:sz w:val="25"/>
          <w:szCs w:val="25"/>
        </w:rPr>
      </w:pPr>
      <w:proofErr w:type="spellStart"/>
      <w:proofErr w:type="gramStart"/>
      <w:r>
        <w:rPr>
          <w:rFonts w:ascii="Tahoma" w:hAnsi="Tahoma" w:cs="Tahoma"/>
          <w:b/>
          <w:bCs/>
          <w:sz w:val="25"/>
          <w:szCs w:val="25"/>
        </w:rPr>
        <w:t>Mr</w:t>
      </w:r>
      <w:r w:rsidR="0097712B">
        <w:rPr>
          <w:rFonts w:ascii="Tahoma" w:hAnsi="Tahoma" w:cs="Tahoma"/>
          <w:b/>
          <w:bCs/>
          <w:sz w:val="25"/>
          <w:szCs w:val="25"/>
        </w:rPr>
        <w:t>.Shabir</w:t>
      </w:r>
      <w:proofErr w:type="spellEnd"/>
      <w:proofErr w:type="gramEnd"/>
      <w:r w:rsidR="0097712B">
        <w:rPr>
          <w:rFonts w:ascii="Tahoma" w:hAnsi="Tahoma" w:cs="Tahoma"/>
          <w:b/>
          <w:bCs/>
          <w:sz w:val="25"/>
          <w:szCs w:val="25"/>
        </w:rPr>
        <w:t xml:space="preserve"> Ahmad Sheikh</w:t>
      </w:r>
    </w:p>
    <w:p w14:paraId="1C21BC0E" w14:textId="77777777" w:rsidR="0007429B" w:rsidRDefault="0007429B" w:rsidP="0097712B">
      <w:pPr>
        <w:jc w:val="both"/>
        <w:rPr>
          <w:rFonts w:ascii="Tahoma" w:hAnsi="Tahoma" w:cs="Tahoma"/>
          <w:b/>
          <w:bCs/>
          <w:sz w:val="25"/>
          <w:szCs w:val="25"/>
        </w:rPr>
      </w:pPr>
    </w:p>
    <w:p w14:paraId="7C2D93D0" w14:textId="55909B8D" w:rsidR="00154A5C" w:rsidRPr="00BA2C0B" w:rsidRDefault="00BA2C0B" w:rsidP="0007429B">
      <w:pPr>
        <w:spacing w:line="360" w:lineRule="auto"/>
        <w:ind w:left="-540"/>
        <w:jc w:val="both"/>
        <w:rPr>
          <w:rFonts w:ascii="Tahoma" w:hAnsi="Tahoma" w:cs="Tahoma"/>
          <w:b/>
          <w:bCs/>
          <w:sz w:val="25"/>
          <w:szCs w:val="25"/>
        </w:rPr>
      </w:pPr>
      <w:r w:rsidRPr="00BA2C0B">
        <w:rPr>
          <w:rFonts w:ascii="Tahoma" w:hAnsi="Tahoma" w:cs="Tahoma"/>
          <w:b/>
          <w:bCs/>
          <w:sz w:val="25"/>
          <w:szCs w:val="25"/>
        </w:rPr>
        <w:t>Subject:</w:t>
      </w:r>
      <w:r>
        <w:rPr>
          <w:rFonts w:ascii="Tahoma" w:hAnsi="Tahoma" w:cs="Tahoma"/>
          <w:b/>
          <w:bCs/>
          <w:sz w:val="25"/>
          <w:szCs w:val="25"/>
        </w:rPr>
        <w:t xml:space="preserve"> </w:t>
      </w:r>
      <w:r w:rsidRPr="00BA2C0B">
        <w:rPr>
          <w:rFonts w:ascii="Tahoma" w:hAnsi="Tahoma" w:cs="Tahoma"/>
          <w:b/>
          <w:bCs/>
          <w:sz w:val="25"/>
          <w:szCs w:val="25"/>
        </w:rPr>
        <w:t xml:space="preserve"> Explanatio</w:t>
      </w:r>
      <w:r w:rsidR="0097712B">
        <w:rPr>
          <w:rFonts w:ascii="Tahoma" w:hAnsi="Tahoma" w:cs="Tahoma"/>
          <w:b/>
          <w:bCs/>
          <w:sz w:val="25"/>
          <w:szCs w:val="25"/>
        </w:rPr>
        <w:t>n</w:t>
      </w:r>
    </w:p>
    <w:p w14:paraId="7FB6A29F" w14:textId="77777777" w:rsidR="0097712B" w:rsidRDefault="0097712B" w:rsidP="00BA2C0B">
      <w:pPr>
        <w:spacing w:line="360" w:lineRule="auto"/>
        <w:ind w:left="-540"/>
        <w:jc w:val="both"/>
        <w:rPr>
          <w:rFonts w:ascii="Tahoma" w:hAnsi="Tahoma" w:cs="Tahoma"/>
          <w:sz w:val="25"/>
          <w:szCs w:val="25"/>
        </w:rPr>
      </w:pPr>
    </w:p>
    <w:p w14:paraId="670683F1" w14:textId="77777777" w:rsidR="0097712B" w:rsidRDefault="0097712B" w:rsidP="00BA2C0B">
      <w:pPr>
        <w:spacing w:line="360" w:lineRule="auto"/>
        <w:ind w:left="-540"/>
        <w:jc w:val="both"/>
        <w:rPr>
          <w:rFonts w:ascii="Tahoma" w:hAnsi="Tahoma" w:cs="Tahoma"/>
          <w:sz w:val="25"/>
          <w:szCs w:val="25"/>
        </w:rPr>
      </w:pPr>
    </w:p>
    <w:p w14:paraId="6F46A592" w14:textId="77777777" w:rsidR="0097712B" w:rsidRDefault="0097712B" w:rsidP="00BA2C0B">
      <w:pPr>
        <w:spacing w:line="360" w:lineRule="auto"/>
        <w:ind w:left="-540"/>
        <w:jc w:val="both"/>
        <w:rPr>
          <w:rFonts w:ascii="Tahoma" w:hAnsi="Tahoma" w:cs="Tahoma"/>
          <w:sz w:val="25"/>
          <w:szCs w:val="25"/>
        </w:rPr>
      </w:pPr>
      <w:r>
        <w:rPr>
          <w:rFonts w:ascii="Tahoma" w:hAnsi="Tahoma" w:cs="Tahoma"/>
          <w:sz w:val="25"/>
          <w:szCs w:val="25"/>
        </w:rPr>
        <w:t xml:space="preserve">You were required for some work in the institution but it has been found that you had left the institution during the working hours without providing information to </w:t>
      </w:r>
      <w:proofErr w:type="spellStart"/>
      <w:proofErr w:type="gramStart"/>
      <w:r>
        <w:rPr>
          <w:rFonts w:ascii="Tahoma" w:hAnsi="Tahoma" w:cs="Tahoma"/>
          <w:sz w:val="25"/>
          <w:szCs w:val="25"/>
        </w:rPr>
        <w:t>anyone.You</w:t>
      </w:r>
      <w:proofErr w:type="spellEnd"/>
      <w:proofErr w:type="gramEnd"/>
      <w:r>
        <w:rPr>
          <w:rFonts w:ascii="Tahoma" w:hAnsi="Tahoma" w:cs="Tahoma"/>
          <w:sz w:val="25"/>
          <w:szCs w:val="25"/>
        </w:rPr>
        <w:t xml:space="preserve"> have been </w:t>
      </w:r>
      <w:proofErr w:type="spellStart"/>
      <w:r>
        <w:rPr>
          <w:rFonts w:ascii="Tahoma" w:hAnsi="Tahoma" w:cs="Tahoma"/>
          <w:sz w:val="25"/>
          <w:szCs w:val="25"/>
        </w:rPr>
        <w:t>foundhabitual</w:t>
      </w:r>
      <w:proofErr w:type="spellEnd"/>
      <w:r>
        <w:rPr>
          <w:rFonts w:ascii="Tahoma" w:hAnsi="Tahoma" w:cs="Tahoma"/>
          <w:sz w:val="25"/>
          <w:szCs w:val="25"/>
        </w:rPr>
        <w:t xml:space="preserve"> of showing careless attitude towards work again and again .</w:t>
      </w:r>
    </w:p>
    <w:p w14:paraId="42B8C591" w14:textId="77777777" w:rsidR="0097712B" w:rsidRDefault="0097712B" w:rsidP="00BA2C0B">
      <w:pPr>
        <w:spacing w:line="360" w:lineRule="auto"/>
        <w:ind w:left="-540"/>
        <w:jc w:val="both"/>
        <w:rPr>
          <w:rFonts w:ascii="Tahoma" w:hAnsi="Tahoma" w:cs="Tahoma"/>
          <w:sz w:val="25"/>
          <w:szCs w:val="25"/>
        </w:rPr>
      </w:pPr>
    </w:p>
    <w:p w14:paraId="391E820D" w14:textId="45802BE2" w:rsidR="00BA2C0B" w:rsidRDefault="00BA2C0B" w:rsidP="00BA2C0B">
      <w:pPr>
        <w:spacing w:line="360" w:lineRule="auto"/>
        <w:ind w:left="-540"/>
        <w:jc w:val="both"/>
        <w:rPr>
          <w:rFonts w:ascii="Tahoma" w:hAnsi="Tahoma" w:cs="Tahoma"/>
          <w:sz w:val="25"/>
          <w:szCs w:val="25"/>
        </w:rPr>
      </w:pPr>
      <w:r w:rsidRPr="00BA2C0B">
        <w:rPr>
          <w:rFonts w:ascii="Tahoma" w:hAnsi="Tahoma" w:cs="Tahoma"/>
          <w:sz w:val="25"/>
          <w:szCs w:val="25"/>
        </w:rPr>
        <w:t xml:space="preserve">You are hereby directed to submit a comprehensive written explanation for your </w:t>
      </w:r>
      <w:r w:rsidR="0007429B">
        <w:rPr>
          <w:rFonts w:ascii="Tahoma" w:hAnsi="Tahoma" w:cs="Tahoma"/>
          <w:sz w:val="25"/>
          <w:szCs w:val="25"/>
        </w:rPr>
        <w:t xml:space="preserve">non attending of duties </w:t>
      </w:r>
      <w:r w:rsidRPr="00BA2C0B">
        <w:rPr>
          <w:rFonts w:ascii="Tahoma" w:hAnsi="Tahoma" w:cs="Tahoma"/>
          <w:sz w:val="25"/>
          <w:szCs w:val="25"/>
        </w:rPr>
        <w:t xml:space="preserve">within two (2) calendar days from the date of this notice. </w:t>
      </w:r>
    </w:p>
    <w:p w14:paraId="61205FA1" w14:textId="5365997B" w:rsidR="0097712B" w:rsidRPr="00BA2C0B" w:rsidRDefault="0097712B" w:rsidP="00BA2C0B">
      <w:pPr>
        <w:spacing w:line="360" w:lineRule="auto"/>
        <w:ind w:left="-540"/>
        <w:jc w:val="both"/>
        <w:rPr>
          <w:rFonts w:ascii="Tahoma" w:hAnsi="Tahoma" w:cs="Tahoma"/>
          <w:sz w:val="25"/>
          <w:szCs w:val="25"/>
        </w:rPr>
      </w:pPr>
      <w:proofErr w:type="spellStart"/>
      <w:r>
        <w:rPr>
          <w:rFonts w:ascii="Tahoma" w:hAnsi="Tahoma" w:cs="Tahoma"/>
          <w:sz w:val="25"/>
          <w:szCs w:val="25"/>
        </w:rPr>
        <w:t>Further,the</w:t>
      </w:r>
      <w:proofErr w:type="spellEnd"/>
      <w:r>
        <w:rPr>
          <w:rFonts w:ascii="Tahoma" w:hAnsi="Tahoma" w:cs="Tahoma"/>
          <w:sz w:val="25"/>
          <w:szCs w:val="25"/>
        </w:rPr>
        <w:t xml:space="preserve"> below mentioned officers will provide report regarding the overall activities done by him in the institution and submit the report such that further action will be taken against him as per the rules</w:t>
      </w:r>
    </w:p>
    <w:p w14:paraId="44C140FD" w14:textId="03824131" w:rsidR="00BA2C0B" w:rsidRDefault="00BA2C0B" w:rsidP="00BA2C0B">
      <w:pPr>
        <w:spacing w:line="360" w:lineRule="auto"/>
        <w:ind w:left="-540"/>
        <w:jc w:val="both"/>
        <w:rPr>
          <w:rFonts w:ascii="Tahoma" w:hAnsi="Tahoma" w:cs="Tahoma"/>
          <w:sz w:val="25"/>
          <w:szCs w:val="25"/>
        </w:rPr>
      </w:pPr>
      <w:r w:rsidRPr="00BA2C0B">
        <w:rPr>
          <w:rFonts w:ascii="Tahoma" w:hAnsi="Tahoma" w:cs="Tahoma"/>
          <w:sz w:val="25"/>
          <w:szCs w:val="25"/>
        </w:rPr>
        <w:t>Be informed that failure to provide a satisfactory explanation within the stipulated two-day period will result in immediate and severe disciplinary action, as per the</w:t>
      </w:r>
      <w:r w:rsidR="00F00168">
        <w:rPr>
          <w:rFonts w:ascii="Tahoma" w:hAnsi="Tahoma" w:cs="Tahoma"/>
          <w:sz w:val="25"/>
          <w:szCs w:val="25"/>
        </w:rPr>
        <w:t xml:space="preserve"> </w:t>
      </w:r>
      <w:r w:rsidRPr="00BA2C0B">
        <w:rPr>
          <w:rFonts w:ascii="Tahoma" w:hAnsi="Tahoma" w:cs="Tahoma"/>
          <w:sz w:val="25"/>
          <w:szCs w:val="25"/>
        </w:rPr>
        <w:t>rules and regulations.</w:t>
      </w:r>
    </w:p>
    <w:p w14:paraId="370BA9ED" w14:textId="5582C61E" w:rsidR="0007429B" w:rsidRDefault="0007429B" w:rsidP="00BA2C0B">
      <w:pPr>
        <w:spacing w:line="360" w:lineRule="auto"/>
        <w:ind w:left="-540"/>
        <w:jc w:val="both"/>
        <w:rPr>
          <w:rFonts w:ascii="Tahoma" w:hAnsi="Tahoma" w:cs="Tahoma"/>
          <w:sz w:val="25"/>
          <w:szCs w:val="25"/>
        </w:rPr>
      </w:pPr>
    </w:p>
    <w:p w14:paraId="14F73F66" w14:textId="77777777" w:rsidR="0007429B" w:rsidRPr="00BA2C0B" w:rsidRDefault="0007429B" w:rsidP="00BA2C0B">
      <w:pPr>
        <w:spacing w:line="360" w:lineRule="auto"/>
        <w:ind w:left="-540"/>
        <w:jc w:val="both"/>
        <w:rPr>
          <w:rFonts w:ascii="Tahoma" w:hAnsi="Tahoma" w:cs="Tahoma"/>
          <w:sz w:val="25"/>
          <w:szCs w:val="25"/>
        </w:rPr>
      </w:pPr>
    </w:p>
    <w:p w14:paraId="39CC944E" w14:textId="77777777" w:rsidR="00BA2C0B" w:rsidRDefault="00BA2C0B" w:rsidP="00BA2C0B">
      <w:pPr>
        <w:spacing w:line="360" w:lineRule="auto"/>
        <w:jc w:val="both"/>
        <w:rPr>
          <w:rFonts w:ascii="Tahoma" w:hAnsi="Tahoma" w:cs="Tahoma"/>
          <w:b/>
          <w:bCs/>
          <w:sz w:val="25"/>
          <w:szCs w:val="25"/>
        </w:rPr>
      </w:pPr>
    </w:p>
    <w:p w14:paraId="5DFB038C" w14:textId="02AE875B" w:rsidR="00BA2C0B" w:rsidRPr="00BA2C0B" w:rsidRDefault="00BA2C0B" w:rsidP="00BA2C0B">
      <w:pPr>
        <w:spacing w:line="360" w:lineRule="auto"/>
        <w:jc w:val="both"/>
        <w:rPr>
          <w:rFonts w:ascii="Tahoma" w:hAnsi="Tahoma" w:cs="Tahoma"/>
          <w:b/>
          <w:bCs/>
          <w:sz w:val="25"/>
          <w:szCs w:val="25"/>
        </w:rPr>
      </w:pPr>
    </w:p>
    <w:p w14:paraId="563E4C4A" w14:textId="77777777" w:rsidR="00BA2C0B" w:rsidRDefault="00BA2C0B" w:rsidP="00BA2C0B">
      <w:pPr>
        <w:spacing w:line="360" w:lineRule="auto"/>
        <w:ind w:left="-540"/>
        <w:jc w:val="both"/>
        <w:rPr>
          <w:rFonts w:ascii="Tahoma" w:hAnsi="Tahoma" w:cs="Tahoma"/>
          <w:sz w:val="25"/>
          <w:szCs w:val="25"/>
        </w:rPr>
      </w:pPr>
    </w:p>
    <w:p w14:paraId="5E3DA5E6" w14:textId="7B8C8BB8"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r w:rsidR="00B52214">
        <w:rPr>
          <w:rFonts w:ascii="Tahoma" w:hAnsi="Tahoma" w:cs="Tahoma"/>
          <w:sz w:val="25"/>
          <w:szCs w:val="25"/>
        </w:rPr>
        <w:t xml:space="preserve"> </w:t>
      </w:r>
    </w:p>
    <w:p w14:paraId="4464F9A5" w14:textId="3D74C951" w:rsidR="0007429B" w:rsidRPr="00377397" w:rsidRDefault="0007429B" w:rsidP="0007429B">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 xml:space="preserve">No: KGP/Estt/2025/                                                                    </w:t>
      </w:r>
    </w:p>
    <w:p w14:paraId="70C9FF30" w14:textId="3E75298A" w:rsidR="0007429B" w:rsidRDefault="0007429B" w:rsidP="0007429B">
      <w:pPr>
        <w:shd w:val="clear" w:color="auto" w:fill="FFFFFF"/>
        <w:ind w:left="-540"/>
        <w:rPr>
          <w:rFonts w:ascii="Tahoma" w:hAnsi="Tahoma" w:cs="Tahoma"/>
          <w:color w:val="1F1F1F"/>
          <w:sz w:val="24"/>
          <w:szCs w:val="24"/>
        </w:rPr>
      </w:pPr>
      <w:r w:rsidRPr="00377397">
        <w:rPr>
          <w:rFonts w:ascii="Tahoma" w:hAnsi="Tahoma" w:cs="Tahoma"/>
          <w:color w:val="1F1F1F"/>
          <w:sz w:val="24"/>
          <w:szCs w:val="24"/>
        </w:rPr>
        <w:t>Dated:</w:t>
      </w:r>
      <w:r>
        <w:rPr>
          <w:rFonts w:ascii="Tahoma" w:hAnsi="Tahoma" w:cs="Tahoma"/>
          <w:color w:val="1F1F1F"/>
          <w:sz w:val="24"/>
          <w:szCs w:val="24"/>
        </w:rPr>
        <w:t>08</w:t>
      </w:r>
      <w:r w:rsidRPr="00377397">
        <w:rPr>
          <w:rFonts w:ascii="Tahoma" w:hAnsi="Tahoma" w:cs="Tahoma"/>
          <w:color w:val="1F1F1F"/>
          <w:sz w:val="24"/>
          <w:szCs w:val="24"/>
        </w:rPr>
        <w:t>-0</w:t>
      </w:r>
      <w:r>
        <w:rPr>
          <w:rFonts w:ascii="Tahoma" w:hAnsi="Tahoma" w:cs="Tahoma"/>
          <w:color w:val="1F1F1F"/>
          <w:sz w:val="24"/>
          <w:szCs w:val="24"/>
        </w:rPr>
        <w:t>7</w:t>
      </w:r>
      <w:r w:rsidRPr="00377397">
        <w:rPr>
          <w:rFonts w:ascii="Tahoma" w:hAnsi="Tahoma" w:cs="Tahoma"/>
          <w:color w:val="1F1F1F"/>
          <w:sz w:val="24"/>
          <w:szCs w:val="24"/>
        </w:rPr>
        <w:t xml:space="preserve">-2025     </w:t>
      </w:r>
    </w:p>
    <w:p w14:paraId="7E125B31" w14:textId="104FC2E3"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p>
    <w:p w14:paraId="2141638F" w14:textId="0C492247"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Principal</w:t>
      </w:r>
    </w:p>
    <w:p w14:paraId="6495290F" w14:textId="6EFA135C"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Kashmir Government Polytechnic College</w:t>
      </w:r>
    </w:p>
    <w:p w14:paraId="5D50072E" w14:textId="6C47DF01" w:rsidR="00247F81"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Srinagar</w:t>
      </w:r>
    </w:p>
    <w:p w14:paraId="1C4316FC" w14:textId="54D5917F" w:rsidR="0007429B" w:rsidRDefault="0007429B" w:rsidP="00BA2C0B">
      <w:pPr>
        <w:ind w:left="-540"/>
        <w:jc w:val="both"/>
        <w:rPr>
          <w:rFonts w:ascii="Tahoma" w:hAnsi="Tahoma" w:cs="Tahoma"/>
          <w:sz w:val="25"/>
          <w:szCs w:val="25"/>
        </w:rPr>
      </w:pPr>
    </w:p>
    <w:p w14:paraId="203B87B6" w14:textId="48F9A95D" w:rsidR="0007429B" w:rsidRDefault="0007429B" w:rsidP="00BA2C0B">
      <w:pPr>
        <w:ind w:left="-540"/>
        <w:jc w:val="both"/>
        <w:rPr>
          <w:rFonts w:ascii="Tahoma" w:hAnsi="Tahoma" w:cs="Tahoma"/>
          <w:sz w:val="25"/>
          <w:szCs w:val="25"/>
        </w:rPr>
      </w:pPr>
      <w:r>
        <w:rPr>
          <w:rFonts w:ascii="Tahoma" w:hAnsi="Tahoma" w:cs="Tahoma"/>
          <w:sz w:val="25"/>
          <w:szCs w:val="25"/>
        </w:rPr>
        <w:t>Copy to the:</w:t>
      </w:r>
    </w:p>
    <w:p w14:paraId="2CE32BB4" w14:textId="221066D8" w:rsidR="0007429B" w:rsidRDefault="0007429B" w:rsidP="00BA2C0B">
      <w:pPr>
        <w:ind w:left="-540"/>
        <w:jc w:val="both"/>
        <w:rPr>
          <w:rFonts w:ascii="Tahoma" w:hAnsi="Tahoma" w:cs="Tahoma"/>
          <w:sz w:val="25"/>
          <w:szCs w:val="25"/>
        </w:rPr>
      </w:pPr>
    </w:p>
    <w:p w14:paraId="6A4626C3" w14:textId="6852BEEA" w:rsidR="0007429B" w:rsidRDefault="0007429B" w:rsidP="00BA2C0B">
      <w:pPr>
        <w:ind w:left="-540"/>
        <w:jc w:val="both"/>
        <w:rPr>
          <w:rFonts w:ascii="Tahoma" w:hAnsi="Tahoma" w:cs="Tahoma"/>
          <w:sz w:val="25"/>
          <w:szCs w:val="25"/>
        </w:rPr>
      </w:pPr>
      <w:r>
        <w:rPr>
          <w:rFonts w:ascii="Tahoma" w:hAnsi="Tahoma" w:cs="Tahoma"/>
          <w:sz w:val="25"/>
          <w:szCs w:val="25"/>
        </w:rPr>
        <w:t>1.Director, Skill Development Department for information.</w:t>
      </w:r>
    </w:p>
    <w:p w14:paraId="49730C0C" w14:textId="503483F8" w:rsidR="0007429B" w:rsidRDefault="0007429B" w:rsidP="00BA2C0B">
      <w:pPr>
        <w:ind w:left="-540"/>
        <w:jc w:val="both"/>
        <w:rPr>
          <w:rFonts w:ascii="Tahoma" w:hAnsi="Tahoma" w:cs="Tahoma"/>
          <w:sz w:val="25"/>
          <w:szCs w:val="25"/>
        </w:rPr>
      </w:pPr>
      <w:r>
        <w:rPr>
          <w:rFonts w:ascii="Tahoma" w:hAnsi="Tahoma" w:cs="Tahoma"/>
          <w:sz w:val="25"/>
          <w:szCs w:val="25"/>
        </w:rPr>
        <w:t>2.Office File</w:t>
      </w:r>
    </w:p>
    <w:p w14:paraId="4169F4C8" w14:textId="796BE3CE" w:rsidR="00CB0652" w:rsidRPr="001E487E" w:rsidRDefault="00CB0652" w:rsidP="005966EF">
      <w:pPr>
        <w:ind w:left="-90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07429B">
      <w:headerReference w:type="default" r:id="rId7"/>
      <w:pgSz w:w="11906" w:h="16838"/>
      <w:pgMar w:top="1170" w:right="849"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16BA7" w14:textId="77777777" w:rsidR="005E088D" w:rsidRDefault="005E088D">
      <w:r>
        <w:separator/>
      </w:r>
    </w:p>
  </w:endnote>
  <w:endnote w:type="continuationSeparator" w:id="0">
    <w:p w14:paraId="7FCD9007" w14:textId="77777777" w:rsidR="005E088D" w:rsidRDefault="005E0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02689" w14:textId="77777777" w:rsidR="005E088D" w:rsidRDefault="005E088D">
      <w:r>
        <w:separator/>
      </w:r>
    </w:p>
  </w:footnote>
  <w:footnote w:type="continuationSeparator" w:id="0">
    <w:p w14:paraId="3B8FEE45" w14:textId="77777777" w:rsidR="005E088D" w:rsidRDefault="005E0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82091"/>
    <w:rsid w:val="000A2576"/>
    <w:rsid w:val="000B76C4"/>
    <w:rsid w:val="000C5610"/>
    <w:rsid w:val="000E6552"/>
    <w:rsid w:val="000F334E"/>
    <w:rsid w:val="000F3A4F"/>
    <w:rsid w:val="000F59AC"/>
    <w:rsid w:val="00116076"/>
    <w:rsid w:val="001364FE"/>
    <w:rsid w:val="001368DD"/>
    <w:rsid w:val="00147DB3"/>
    <w:rsid w:val="001518A5"/>
    <w:rsid w:val="00154A5C"/>
    <w:rsid w:val="00170095"/>
    <w:rsid w:val="00170E4F"/>
    <w:rsid w:val="001743F4"/>
    <w:rsid w:val="0017744B"/>
    <w:rsid w:val="00187C33"/>
    <w:rsid w:val="001936B7"/>
    <w:rsid w:val="00196AB1"/>
    <w:rsid w:val="001D02DE"/>
    <w:rsid w:val="001E487E"/>
    <w:rsid w:val="001F08DE"/>
    <w:rsid w:val="001F5E65"/>
    <w:rsid w:val="00201333"/>
    <w:rsid w:val="00210FA7"/>
    <w:rsid w:val="00216417"/>
    <w:rsid w:val="00247F81"/>
    <w:rsid w:val="0026631D"/>
    <w:rsid w:val="002C2F53"/>
    <w:rsid w:val="002D0BC4"/>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088D"/>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73D7C"/>
    <w:rsid w:val="00780DCF"/>
    <w:rsid w:val="00791CC2"/>
    <w:rsid w:val="007C2C59"/>
    <w:rsid w:val="007E433B"/>
    <w:rsid w:val="007E5922"/>
    <w:rsid w:val="00801F23"/>
    <w:rsid w:val="008048EF"/>
    <w:rsid w:val="00837632"/>
    <w:rsid w:val="0085640F"/>
    <w:rsid w:val="008567AA"/>
    <w:rsid w:val="00892712"/>
    <w:rsid w:val="008A680A"/>
    <w:rsid w:val="008B0BB0"/>
    <w:rsid w:val="008E6C4B"/>
    <w:rsid w:val="008F18C0"/>
    <w:rsid w:val="00907648"/>
    <w:rsid w:val="00930FDE"/>
    <w:rsid w:val="0097712B"/>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6C6E"/>
    <w:rsid w:val="00AC702A"/>
    <w:rsid w:val="00AD226F"/>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1593D"/>
    <w:rsid w:val="00C56C7E"/>
    <w:rsid w:val="00C776A4"/>
    <w:rsid w:val="00CA2C6C"/>
    <w:rsid w:val="00CB0652"/>
    <w:rsid w:val="00CC0600"/>
    <w:rsid w:val="00CC78AC"/>
    <w:rsid w:val="00CF7953"/>
    <w:rsid w:val="00D07232"/>
    <w:rsid w:val="00D10245"/>
    <w:rsid w:val="00D21BDD"/>
    <w:rsid w:val="00D61B7B"/>
    <w:rsid w:val="00D65F07"/>
    <w:rsid w:val="00D92BB7"/>
    <w:rsid w:val="00DC76D2"/>
    <w:rsid w:val="00DD30ED"/>
    <w:rsid w:val="00E64C21"/>
    <w:rsid w:val="00EC24C6"/>
    <w:rsid w:val="00EF2933"/>
    <w:rsid w:val="00F00168"/>
    <w:rsid w:val="00F05146"/>
    <w:rsid w:val="00F1115D"/>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kgpolysgr58@gmail.com</cp:lastModifiedBy>
  <cp:revision>2</cp:revision>
  <cp:lastPrinted>2025-07-08T05:00:00Z</cp:lastPrinted>
  <dcterms:created xsi:type="dcterms:W3CDTF">2025-07-14T09:14:00Z</dcterms:created>
  <dcterms:modified xsi:type="dcterms:W3CDTF">2025-07-14T09:14:00Z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