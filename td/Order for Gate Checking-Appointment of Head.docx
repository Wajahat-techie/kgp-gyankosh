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AB43C5" w14:textId="2230C567" w:rsidR="00E43726" w:rsidRDefault="00671325" w:rsidP="00BC6C05">
      <w:pPr>
        <w:ind w:left="284"/>
        <w:jc w:val="center"/>
        <w:rPr>
          <w:rFonts w:ascii="Tahoma" w:hAnsi="Tahoma" w:cs="Tahoma"/>
          <w:b/>
          <w:bCs/>
          <w:color w:val="1F1F1F"/>
          <w:sz w:val="26"/>
          <w:szCs w:val="26"/>
        </w:rPr>
      </w:pPr>
      <w:r>
        <w:rPr>
          <w:rFonts w:ascii="Tahoma" w:hAnsi="Tahoma" w:cs="Tahoma"/>
          <w:b/>
          <w:bCs/>
          <w:color w:val="1F1F1F"/>
          <w:sz w:val="26"/>
          <w:szCs w:val="26"/>
        </w:rPr>
        <w:t xml:space="preserve"> </w:t>
      </w:r>
      <w:r w:rsidR="005A6289">
        <w:rPr>
          <w:rFonts w:ascii="Tahoma" w:hAnsi="Tahoma" w:cs="Tahoma"/>
          <w:b/>
          <w:bCs/>
          <w:color w:val="1F1F1F"/>
          <w:sz w:val="26"/>
          <w:szCs w:val="26"/>
        </w:rPr>
        <w:t xml:space="preserve"> </w:t>
      </w:r>
      <w:r>
        <w:rPr>
          <w:rFonts w:ascii="Tahoma" w:hAnsi="Tahoma" w:cs="Tahoma"/>
          <w:b/>
          <w:bCs/>
          <w:color w:val="1F1F1F"/>
          <w:sz w:val="26"/>
          <w:szCs w:val="26"/>
        </w:rPr>
        <w:t xml:space="preserve"> </w:t>
      </w:r>
    </w:p>
    <w:p w14:paraId="6FC3C7A5" w14:textId="3D19D52D" w:rsidR="00721541" w:rsidRPr="004D2354" w:rsidRDefault="00E43726" w:rsidP="00E43726">
      <w:pPr>
        <w:ind w:left="284"/>
        <w:rPr>
          <w:rFonts w:ascii="Tahoma" w:hAnsi="Tahoma" w:cs="Tahoma"/>
          <w:b/>
          <w:bCs/>
          <w:color w:val="1F1F1F"/>
          <w:sz w:val="28"/>
          <w:szCs w:val="28"/>
        </w:rPr>
      </w:pPr>
      <w:r w:rsidRPr="004D2354">
        <w:rPr>
          <w:rFonts w:ascii="Tahoma" w:hAnsi="Tahoma" w:cs="Tahoma"/>
          <w:b/>
          <w:bCs/>
          <w:color w:val="1F1F1F"/>
          <w:sz w:val="28"/>
          <w:szCs w:val="28"/>
        </w:rPr>
        <w:t xml:space="preserve">                          </w:t>
      </w:r>
      <w:r w:rsidR="00721541" w:rsidRPr="004D2354">
        <w:rPr>
          <w:rFonts w:ascii="Tahoma" w:hAnsi="Tahoma" w:cs="Tahoma"/>
          <w:b/>
          <w:bCs/>
          <w:color w:val="1F1F1F"/>
          <w:sz w:val="28"/>
          <w:szCs w:val="28"/>
        </w:rPr>
        <w:t>Order No:</w:t>
      </w:r>
      <w:r w:rsidR="00571D93" w:rsidRPr="004D2354">
        <w:rPr>
          <w:rFonts w:ascii="Tahoma" w:hAnsi="Tahoma" w:cs="Tahoma"/>
          <w:b/>
          <w:bCs/>
          <w:color w:val="1F1F1F"/>
          <w:sz w:val="28"/>
          <w:szCs w:val="28"/>
        </w:rPr>
        <w:t xml:space="preserve"> 11</w:t>
      </w:r>
      <w:r w:rsidR="004D2354" w:rsidRPr="004D2354">
        <w:rPr>
          <w:rFonts w:ascii="Tahoma" w:hAnsi="Tahoma" w:cs="Tahoma"/>
          <w:b/>
          <w:bCs/>
          <w:color w:val="1F1F1F"/>
          <w:sz w:val="28"/>
          <w:szCs w:val="28"/>
        </w:rPr>
        <w:t>3</w:t>
      </w:r>
      <w:r w:rsidR="00571D93" w:rsidRPr="004D2354">
        <w:rPr>
          <w:rFonts w:ascii="Tahoma" w:hAnsi="Tahoma" w:cs="Tahoma"/>
          <w:b/>
          <w:bCs/>
          <w:color w:val="1F1F1F"/>
          <w:sz w:val="28"/>
          <w:szCs w:val="28"/>
        </w:rPr>
        <w:t xml:space="preserve"> </w:t>
      </w:r>
      <w:r w:rsidR="00721541" w:rsidRPr="004D2354">
        <w:rPr>
          <w:rFonts w:ascii="Tahoma" w:hAnsi="Tahoma" w:cs="Tahoma"/>
          <w:b/>
          <w:bCs/>
          <w:color w:val="1F1F1F"/>
          <w:sz w:val="28"/>
          <w:szCs w:val="28"/>
        </w:rPr>
        <w:t>of 2025</w:t>
      </w:r>
    </w:p>
    <w:p w14:paraId="3BB680A7" w14:textId="3D90BA72" w:rsidR="00FE11AA" w:rsidRPr="004D2354" w:rsidRDefault="00E43726" w:rsidP="00BC6C05">
      <w:pPr>
        <w:ind w:left="284"/>
        <w:rPr>
          <w:rFonts w:ascii="Tahoma" w:hAnsi="Tahoma" w:cs="Tahoma"/>
          <w:b/>
          <w:bCs/>
          <w:color w:val="1F1F1F"/>
          <w:sz w:val="28"/>
          <w:szCs w:val="28"/>
        </w:rPr>
      </w:pPr>
      <w:r w:rsidRPr="004D2354">
        <w:rPr>
          <w:rFonts w:ascii="Tahoma" w:hAnsi="Tahoma" w:cs="Tahoma"/>
          <w:b/>
          <w:bCs/>
          <w:color w:val="1F1F1F"/>
          <w:sz w:val="28"/>
          <w:szCs w:val="28"/>
        </w:rPr>
        <w:t xml:space="preserve">                          </w:t>
      </w:r>
      <w:r w:rsidR="00721541" w:rsidRPr="004D2354">
        <w:rPr>
          <w:rFonts w:ascii="Tahoma" w:hAnsi="Tahoma" w:cs="Tahoma"/>
          <w:b/>
          <w:bCs/>
          <w:color w:val="1F1F1F"/>
          <w:sz w:val="28"/>
          <w:szCs w:val="28"/>
        </w:rPr>
        <w:t xml:space="preserve">Dated: </w:t>
      </w:r>
      <w:r w:rsidR="00571D93" w:rsidRPr="004D2354">
        <w:rPr>
          <w:rFonts w:ascii="Tahoma" w:hAnsi="Tahoma" w:cs="Tahoma"/>
          <w:b/>
          <w:bCs/>
          <w:color w:val="1F1F1F"/>
          <w:sz w:val="28"/>
          <w:szCs w:val="28"/>
        </w:rPr>
        <w:t>13</w:t>
      </w:r>
      <w:r w:rsidR="00721541" w:rsidRPr="004D2354">
        <w:rPr>
          <w:rFonts w:ascii="Tahoma" w:hAnsi="Tahoma" w:cs="Tahoma"/>
          <w:b/>
          <w:bCs/>
          <w:color w:val="1F1F1F"/>
          <w:sz w:val="28"/>
          <w:szCs w:val="28"/>
        </w:rPr>
        <w:t>-</w:t>
      </w:r>
      <w:r w:rsidR="001B2A01" w:rsidRPr="004D2354">
        <w:rPr>
          <w:rFonts w:ascii="Tahoma" w:hAnsi="Tahoma" w:cs="Tahoma"/>
          <w:b/>
          <w:bCs/>
          <w:color w:val="1F1F1F"/>
          <w:sz w:val="28"/>
          <w:szCs w:val="28"/>
        </w:rPr>
        <w:t>10</w:t>
      </w:r>
      <w:r w:rsidR="00721541" w:rsidRPr="004D2354">
        <w:rPr>
          <w:rFonts w:ascii="Tahoma" w:hAnsi="Tahoma" w:cs="Tahoma"/>
          <w:b/>
          <w:bCs/>
          <w:color w:val="1F1F1F"/>
          <w:sz w:val="28"/>
          <w:szCs w:val="28"/>
        </w:rPr>
        <w:t>-2025</w:t>
      </w:r>
    </w:p>
    <w:p w14:paraId="0380C8F3" w14:textId="77777777" w:rsidR="00571D93" w:rsidRDefault="00571D93" w:rsidP="00BC6C05">
      <w:pPr>
        <w:ind w:left="284"/>
        <w:rPr>
          <w:rFonts w:ascii="Tahoma" w:hAnsi="Tahoma" w:cs="Tahoma"/>
          <w:b/>
          <w:bCs/>
          <w:color w:val="1F1F1F"/>
          <w:sz w:val="26"/>
          <w:szCs w:val="26"/>
        </w:rPr>
      </w:pPr>
    </w:p>
    <w:p w14:paraId="12103EA8" w14:textId="75AEEE9B" w:rsidR="004A7807" w:rsidRPr="004D2354" w:rsidRDefault="004A7807" w:rsidP="004D2354">
      <w:pPr>
        <w:ind w:left="284"/>
        <w:jc w:val="both"/>
        <w:rPr>
          <w:rFonts w:ascii="Tahoma" w:hAnsi="Tahoma" w:cs="Tahoma"/>
          <w:b/>
          <w:bCs/>
          <w:color w:val="1F1F1F"/>
          <w:sz w:val="26"/>
          <w:szCs w:val="26"/>
        </w:rPr>
      </w:pPr>
      <w:r w:rsidRPr="004A7807">
        <w:rPr>
          <w:rFonts w:ascii="Tahoma" w:hAnsi="Tahoma" w:cs="Tahoma"/>
          <w:b/>
          <w:bCs/>
          <w:color w:val="1F1F1F"/>
          <w:sz w:val="26"/>
          <w:szCs w:val="26"/>
        </w:rPr>
        <w:t xml:space="preserve">Subject: </w:t>
      </w:r>
      <w:r w:rsidR="004D2354" w:rsidRPr="004D2354">
        <w:rPr>
          <w:rFonts w:ascii="Tahoma" w:hAnsi="Tahoma" w:cs="Tahoma"/>
          <w:b/>
          <w:bCs/>
          <w:color w:val="1F1F1F"/>
          <w:sz w:val="26"/>
          <w:szCs w:val="26"/>
        </w:rPr>
        <w:t>Modification</w:t>
      </w:r>
      <w:r w:rsidRPr="004A7807">
        <w:rPr>
          <w:rFonts w:ascii="Tahoma" w:hAnsi="Tahoma" w:cs="Tahoma"/>
          <w:b/>
          <w:bCs/>
          <w:color w:val="1F1F1F"/>
          <w:sz w:val="26"/>
          <w:szCs w:val="26"/>
        </w:rPr>
        <w:t xml:space="preserve"> of Order No. 8</w:t>
      </w:r>
      <w:r w:rsidR="008740D7">
        <w:rPr>
          <w:rFonts w:ascii="Tahoma" w:hAnsi="Tahoma" w:cs="Tahoma"/>
          <w:b/>
          <w:bCs/>
          <w:color w:val="1F1F1F"/>
          <w:sz w:val="26"/>
          <w:szCs w:val="26"/>
        </w:rPr>
        <w:t>2</w:t>
      </w:r>
      <w:r w:rsidRPr="004A7807">
        <w:rPr>
          <w:rFonts w:ascii="Tahoma" w:hAnsi="Tahoma" w:cs="Tahoma"/>
          <w:b/>
          <w:bCs/>
          <w:color w:val="1F1F1F"/>
          <w:sz w:val="26"/>
          <w:szCs w:val="26"/>
        </w:rPr>
        <w:t xml:space="preserve"> of 2025 dated 1</w:t>
      </w:r>
      <w:r w:rsidR="008740D7">
        <w:rPr>
          <w:rFonts w:ascii="Tahoma" w:hAnsi="Tahoma" w:cs="Tahoma"/>
          <w:b/>
          <w:bCs/>
          <w:color w:val="1F1F1F"/>
          <w:sz w:val="26"/>
          <w:szCs w:val="26"/>
        </w:rPr>
        <w:t>5</w:t>
      </w:r>
      <w:r w:rsidRPr="004A7807">
        <w:rPr>
          <w:rFonts w:ascii="Tahoma" w:hAnsi="Tahoma" w:cs="Tahoma"/>
          <w:b/>
          <w:bCs/>
          <w:color w:val="1F1F1F"/>
          <w:sz w:val="26"/>
          <w:szCs w:val="26"/>
        </w:rPr>
        <w:t>-</w:t>
      </w:r>
      <w:r w:rsidR="008740D7">
        <w:rPr>
          <w:rFonts w:ascii="Tahoma" w:hAnsi="Tahoma" w:cs="Tahoma"/>
          <w:b/>
          <w:bCs/>
          <w:color w:val="1F1F1F"/>
          <w:sz w:val="26"/>
          <w:szCs w:val="26"/>
        </w:rPr>
        <w:t>09</w:t>
      </w:r>
      <w:r w:rsidRPr="004A7807">
        <w:rPr>
          <w:rFonts w:ascii="Tahoma" w:hAnsi="Tahoma" w:cs="Tahoma"/>
          <w:b/>
          <w:bCs/>
          <w:color w:val="1F1F1F"/>
          <w:sz w:val="26"/>
          <w:szCs w:val="26"/>
        </w:rPr>
        <w:t>-2025 regarding Committee for Checking of Student's Uniforms and Vehicle Parking.</w:t>
      </w:r>
    </w:p>
    <w:p w14:paraId="753F60B5" w14:textId="77777777" w:rsidR="004D2354" w:rsidRPr="004A7807" w:rsidRDefault="004D2354" w:rsidP="004A7807">
      <w:pPr>
        <w:ind w:left="284"/>
        <w:rPr>
          <w:rFonts w:ascii="Tahoma" w:hAnsi="Tahoma" w:cs="Tahoma"/>
          <w:color w:val="1F1F1F"/>
          <w:sz w:val="24"/>
          <w:szCs w:val="24"/>
        </w:rPr>
      </w:pPr>
    </w:p>
    <w:p w14:paraId="2716295E" w14:textId="16AF9A2C" w:rsidR="004D2354" w:rsidRPr="004D2354" w:rsidRDefault="004D2354" w:rsidP="004D2354">
      <w:pPr>
        <w:spacing w:line="360" w:lineRule="auto"/>
        <w:ind w:left="284"/>
        <w:jc w:val="both"/>
        <w:rPr>
          <w:rFonts w:ascii="Tahoma" w:hAnsi="Tahoma" w:cs="Tahoma"/>
          <w:color w:val="1F1F1F"/>
          <w:sz w:val="26"/>
          <w:szCs w:val="26"/>
        </w:rPr>
      </w:pPr>
      <w:r w:rsidRPr="004D2354">
        <w:rPr>
          <w:rFonts w:ascii="Tahoma" w:hAnsi="Tahoma" w:cs="Tahoma"/>
          <w:color w:val="1F1F1F"/>
          <w:sz w:val="26"/>
          <w:szCs w:val="26"/>
        </w:rPr>
        <w:t>In partial modification of Order No. 8</w:t>
      </w:r>
      <w:r w:rsidR="008740D7">
        <w:rPr>
          <w:rFonts w:ascii="Tahoma" w:hAnsi="Tahoma" w:cs="Tahoma"/>
          <w:color w:val="1F1F1F"/>
          <w:sz w:val="26"/>
          <w:szCs w:val="26"/>
        </w:rPr>
        <w:t xml:space="preserve">2 </w:t>
      </w:r>
      <w:r w:rsidRPr="004D2354">
        <w:rPr>
          <w:rFonts w:ascii="Tahoma" w:hAnsi="Tahoma" w:cs="Tahoma"/>
          <w:color w:val="1F1F1F"/>
          <w:sz w:val="26"/>
          <w:szCs w:val="26"/>
        </w:rPr>
        <w:t>of 2025 dated 1</w:t>
      </w:r>
      <w:r w:rsidR="008740D7">
        <w:rPr>
          <w:rFonts w:ascii="Tahoma" w:hAnsi="Tahoma" w:cs="Tahoma"/>
          <w:color w:val="1F1F1F"/>
          <w:sz w:val="26"/>
          <w:szCs w:val="26"/>
        </w:rPr>
        <w:t>5</w:t>
      </w:r>
      <w:r w:rsidRPr="004D2354">
        <w:rPr>
          <w:rFonts w:ascii="Tahoma" w:hAnsi="Tahoma" w:cs="Tahoma"/>
          <w:color w:val="1F1F1F"/>
          <w:sz w:val="26"/>
          <w:szCs w:val="26"/>
        </w:rPr>
        <w:t>-</w:t>
      </w:r>
      <w:r w:rsidR="008740D7">
        <w:rPr>
          <w:rFonts w:ascii="Tahoma" w:hAnsi="Tahoma" w:cs="Tahoma"/>
          <w:color w:val="1F1F1F"/>
          <w:sz w:val="26"/>
          <w:szCs w:val="26"/>
        </w:rPr>
        <w:t>09</w:t>
      </w:r>
      <w:r w:rsidRPr="004D2354">
        <w:rPr>
          <w:rFonts w:ascii="Tahoma" w:hAnsi="Tahoma" w:cs="Tahoma"/>
          <w:color w:val="1F1F1F"/>
          <w:sz w:val="26"/>
          <w:szCs w:val="26"/>
        </w:rPr>
        <w:t>-2025, the following amendment is hereby made:</w:t>
      </w:r>
    </w:p>
    <w:p w14:paraId="42FA57D1" w14:textId="115A0205" w:rsidR="004D2354" w:rsidRPr="004D2354" w:rsidRDefault="004D2354" w:rsidP="004D2354">
      <w:pPr>
        <w:spacing w:line="360" w:lineRule="auto"/>
        <w:ind w:left="284"/>
        <w:jc w:val="both"/>
        <w:rPr>
          <w:rFonts w:ascii="Tahoma" w:hAnsi="Tahoma" w:cs="Tahoma"/>
          <w:color w:val="1F1F1F"/>
          <w:sz w:val="26"/>
          <w:szCs w:val="26"/>
        </w:rPr>
      </w:pPr>
      <w:r w:rsidRPr="004D2354">
        <w:rPr>
          <w:rFonts w:ascii="Tahoma" w:hAnsi="Tahoma" w:cs="Tahoma"/>
          <w:color w:val="1F1F1F"/>
          <w:sz w:val="26"/>
          <w:szCs w:val="26"/>
        </w:rPr>
        <w:t xml:space="preserve">Mr. Mubarik Ibni Majid, Lecturer-I, Leather Technology Department, is hereby designated as the Head of the Committee for </w:t>
      </w:r>
      <w:r w:rsidRPr="004A7807">
        <w:rPr>
          <w:rFonts w:ascii="Tahoma" w:hAnsi="Tahoma" w:cs="Tahoma"/>
          <w:color w:val="1F1F1F"/>
          <w:sz w:val="26"/>
          <w:szCs w:val="26"/>
        </w:rPr>
        <w:t>Checking of Student's Uniforms and Vehicle Parking</w:t>
      </w:r>
      <w:r w:rsidRPr="004D2354">
        <w:rPr>
          <w:rFonts w:ascii="Tahoma" w:hAnsi="Tahoma" w:cs="Tahoma"/>
          <w:color w:val="1F1F1F"/>
          <w:sz w:val="26"/>
          <w:szCs w:val="26"/>
        </w:rPr>
        <w:t>. He shall ensure his presence at the main gate on all working days to supervise and manage the enforcement of discipline.</w:t>
      </w:r>
    </w:p>
    <w:p w14:paraId="76556D95" w14:textId="167AF221" w:rsidR="004D2354" w:rsidRPr="004D2354" w:rsidRDefault="004A7807" w:rsidP="004D2354">
      <w:pPr>
        <w:spacing w:line="360" w:lineRule="auto"/>
        <w:ind w:left="284"/>
        <w:jc w:val="both"/>
        <w:rPr>
          <w:rFonts w:ascii="Tahoma" w:hAnsi="Tahoma" w:cs="Tahoma"/>
          <w:color w:val="1F1F1F"/>
          <w:sz w:val="26"/>
          <w:szCs w:val="26"/>
        </w:rPr>
      </w:pPr>
      <w:r w:rsidRPr="004A7807">
        <w:rPr>
          <w:rFonts w:ascii="Tahoma" w:hAnsi="Tahoma" w:cs="Tahoma"/>
          <w:color w:val="1F1F1F"/>
          <w:sz w:val="26"/>
          <w:szCs w:val="26"/>
        </w:rPr>
        <w:t>F</w:t>
      </w:r>
      <w:r w:rsidR="004D2354">
        <w:rPr>
          <w:rFonts w:ascii="Tahoma" w:hAnsi="Tahoma" w:cs="Tahoma"/>
          <w:color w:val="1F1F1F"/>
          <w:sz w:val="26"/>
          <w:szCs w:val="26"/>
        </w:rPr>
        <w:t>urther</w:t>
      </w:r>
      <w:r w:rsidRPr="004A7807">
        <w:rPr>
          <w:rFonts w:ascii="Tahoma" w:hAnsi="Tahoma" w:cs="Tahoma"/>
          <w:color w:val="1F1F1F"/>
          <w:sz w:val="26"/>
          <w:szCs w:val="26"/>
        </w:rPr>
        <w:t>, Concerned HOD</w:t>
      </w:r>
      <w:r w:rsidR="004D2354" w:rsidRPr="004D2354">
        <w:rPr>
          <w:rFonts w:ascii="Tahoma" w:hAnsi="Tahoma" w:cs="Tahoma"/>
          <w:color w:val="1F1F1F"/>
          <w:sz w:val="26"/>
          <w:szCs w:val="26"/>
        </w:rPr>
        <w:t>/Incharge</w:t>
      </w:r>
      <w:r w:rsidRPr="004A7807">
        <w:rPr>
          <w:rFonts w:ascii="Tahoma" w:hAnsi="Tahoma" w:cs="Tahoma"/>
          <w:color w:val="1F1F1F"/>
          <w:sz w:val="26"/>
          <w:szCs w:val="26"/>
        </w:rPr>
        <w:t xml:space="preserve"> </w:t>
      </w:r>
      <w:r w:rsidR="004D2354">
        <w:rPr>
          <w:rFonts w:ascii="Tahoma" w:hAnsi="Tahoma" w:cs="Tahoma"/>
          <w:color w:val="1F1F1F"/>
          <w:sz w:val="26"/>
          <w:szCs w:val="26"/>
        </w:rPr>
        <w:t>is</w:t>
      </w:r>
      <w:r w:rsidRPr="004A7807">
        <w:rPr>
          <w:rFonts w:ascii="Tahoma" w:hAnsi="Tahoma" w:cs="Tahoma"/>
          <w:color w:val="1F1F1F"/>
          <w:sz w:val="26"/>
          <w:szCs w:val="26"/>
        </w:rPr>
        <w:t xml:space="preserve"> directed to revise the</w:t>
      </w:r>
      <w:r w:rsidR="004D2354" w:rsidRPr="004D2354">
        <w:rPr>
          <w:rFonts w:ascii="Tahoma" w:hAnsi="Tahoma" w:cs="Tahoma"/>
          <w:color w:val="1F1F1F"/>
          <w:sz w:val="26"/>
          <w:szCs w:val="26"/>
        </w:rPr>
        <w:t xml:space="preserve"> class</w:t>
      </w:r>
      <w:r w:rsidRPr="004A7807">
        <w:rPr>
          <w:rFonts w:ascii="Tahoma" w:hAnsi="Tahoma" w:cs="Tahoma"/>
          <w:color w:val="1F1F1F"/>
          <w:sz w:val="26"/>
          <w:szCs w:val="26"/>
        </w:rPr>
        <w:t xml:space="preserve"> time </w:t>
      </w:r>
      <w:r w:rsidR="004D2354">
        <w:rPr>
          <w:rFonts w:ascii="Tahoma" w:hAnsi="Tahoma" w:cs="Tahoma"/>
          <w:color w:val="1F1F1F"/>
          <w:sz w:val="26"/>
          <w:szCs w:val="26"/>
        </w:rPr>
        <w:t xml:space="preserve">table </w:t>
      </w:r>
      <w:r w:rsidRPr="004A7807">
        <w:rPr>
          <w:rFonts w:ascii="Tahoma" w:hAnsi="Tahoma" w:cs="Tahoma"/>
          <w:color w:val="1F1F1F"/>
          <w:sz w:val="26"/>
          <w:szCs w:val="26"/>
        </w:rPr>
        <w:t xml:space="preserve">for him in such a way that he should be spared for first </w:t>
      </w:r>
      <w:r w:rsidR="004D2354" w:rsidRPr="004D2354">
        <w:rPr>
          <w:rFonts w:ascii="Tahoma" w:hAnsi="Tahoma" w:cs="Tahoma"/>
          <w:color w:val="1F1F1F"/>
          <w:sz w:val="26"/>
          <w:szCs w:val="26"/>
        </w:rPr>
        <w:t>class. Supervisors</w:t>
      </w:r>
      <w:r w:rsidR="004D2354" w:rsidRPr="004A7807">
        <w:rPr>
          <w:rFonts w:ascii="Tahoma" w:hAnsi="Tahoma" w:cs="Tahoma"/>
          <w:color w:val="1F1F1F"/>
          <w:sz w:val="26"/>
          <w:szCs w:val="26"/>
        </w:rPr>
        <w:t xml:space="preserve"> and other staff</w:t>
      </w:r>
      <w:r w:rsidR="008740D7">
        <w:rPr>
          <w:rFonts w:ascii="Tahoma" w:hAnsi="Tahoma" w:cs="Tahoma"/>
          <w:color w:val="1F1F1F"/>
          <w:sz w:val="26"/>
          <w:szCs w:val="26"/>
        </w:rPr>
        <w:t xml:space="preserve"> members </w:t>
      </w:r>
      <w:r w:rsidR="004D2354" w:rsidRPr="004A7807">
        <w:rPr>
          <w:rFonts w:ascii="Tahoma" w:hAnsi="Tahoma" w:cs="Tahoma"/>
          <w:color w:val="1F1F1F"/>
          <w:sz w:val="26"/>
          <w:szCs w:val="26"/>
        </w:rPr>
        <w:t>of the committee will also perform their duties as mentioned in the</w:t>
      </w:r>
      <w:r w:rsidR="004D2354" w:rsidRPr="004D2354">
        <w:rPr>
          <w:rFonts w:ascii="Tahoma" w:hAnsi="Tahoma" w:cs="Tahoma"/>
          <w:color w:val="1F1F1F"/>
          <w:sz w:val="26"/>
          <w:szCs w:val="26"/>
        </w:rPr>
        <w:t xml:space="preserve"> aforementioned</w:t>
      </w:r>
      <w:r w:rsidR="004D2354" w:rsidRPr="004A7807">
        <w:rPr>
          <w:rFonts w:ascii="Tahoma" w:hAnsi="Tahoma" w:cs="Tahoma"/>
          <w:color w:val="1F1F1F"/>
          <w:sz w:val="26"/>
          <w:szCs w:val="26"/>
        </w:rPr>
        <w:t xml:space="preserve"> Order.</w:t>
      </w:r>
    </w:p>
    <w:p w14:paraId="00F6312A" w14:textId="77777777" w:rsidR="004D2354" w:rsidRPr="004A7807" w:rsidRDefault="004D2354" w:rsidP="004D2354">
      <w:pPr>
        <w:spacing w:line="360" w:lineRule="auto"/>
        <w:jc w:val="both"/>
        <w:rPr>
          <w:rFonts w:ascii="Tahoma" w:hAnsi="Tahoma" w:cs="Tahoma"/>
          <w:color w:val="1F1F1F"/>
          <w:sz w:val="24"/>
          <w:szCs w:val="24"/>
        </w:rPr>
      </w:pPr>
    </w:p>
    <w:p w14:paraId="0E42AF31" w14:textId="4659E8D6" w:rsidR="004A7807" w:rsidRPr="004A7807" w:rsidRDefault="004A7807" w:rsidP="004D2354">
      <w:pPr>
        <w:spacing w:line="360" w:lineRule="auto"/>
        <w:ind w:left="284"/>
        <w:jc w:val="both"/>
        <w:rPr>
          <w:rFonts w:ascii="Tahoma" w:hAnsi="Tahoma" w:cs="Tahoma"/>
          <w:color w:val="1F1F1F"/>
          <w:sz w:val="24"/>
          <w:szCs w:val="24"/>
        </w:rPr>
      </w:pPr>
    </w:p>
    <w:p w14:paraId="496491DA" w14:textId="4BA98B1B" w:rsidR="00686035" w:rsidRDefault="00686035" w:rsidP="00FE11AA">
      <w:pPr>
        <w:spacing w:line="276" w:lineRule="auto"/>
        <w:jc w:val="both"/>
        <w:rPr>
          <w:rFonts w:ascii="Tahoma" w:hAnsi="Tahoma" w:cs="Tahoma"/>
          <w:color w:val="1F1F1F"/>
          <w:sz w:val="24"/>
          <w:szCs w:val="24"/>
        </w:rPr>
      </w:pPr>
    </w:p>
    <w:p w14:paraId="6342AEFD" w14:textId="360C9896" w:rsidR="00686035" w:rsidRDefault="00686035" w:rsidP="00FE11AA">
      <w:pPr>
        <w:spacing w:line="276" w:lineRule="auto"/>
        <w:jc w:val="both"/>
        <w:rPr>
          <w:rFonts w:ascii="Tahoma" w:hAnsi="Tahoma" w:cs="Tahoma"/>
          <w:color w:val="1F1F1F"/>
          <w:sz w:val="24"/>
          <w:szCs w:val="24"/>
        </w:rPr>
      </w:pPr>
    </w:p>
    <w:p w14:paraId="7900E740" w14:textId="1C46727C" w:rsidR="00711B2F" w:rsidRPr="00686035" w:rsidRDefault="008740D7" w:rsidP="00FE11AA">
      <w:pPr>
        <w:spacing w:line="276" w:lineRule="auto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noProof/>
          <w:color w:val="1F1F1F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1C18411" wp14:editId="0BB41B4F">
                <wp:simplePos x="0" y="0"/>
                <wp:positionH relativeFrom="column">
                  <wp:posOffset>194310</wp:posOffset>
                </wp:positionH>
                <wp:positionV relativeFrom="paragraph">
                  <wp:posOffset>2540</wp:posOffset>
                </wp:positionV>
                <wp:extent cx="2540000" cy="673100"/>
                <wp:effectExtent l="0" t="0" r="0" b="0"/>
                <wp:wrapNone/>
                <wp:docPr id="38151634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40000" cy="6731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C5E3424" w14:textId="6B73C3CE" w:rsidR="00711B2F" w:rsidRPr="00711B2F" w:rsidRDefault="00711B2F" w:rsidP="00711B2F">
                            <w:pPr>
                              <w:shd w:val="clear" w:color="auto" w:fill="FFFFFF"/>
                              <w:ind w:left="-540"/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377397"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  <w:t>No</w:t>
                            </w:r>
                            <w:r w:rsidRPr="008740D7">
                              <w:rPr>
                                <w:rFonts w:ascii="Tahoma" w:hAnsi="Tahoma" w:cs="Tahoma"/>
                                <w:color w:val="1F1F1F"/>
                                <w:sz w:val="26"/>
                                <w:szCs w:val="26"/>
                              </w:rPr>
                              <w:t>: No: KGP/Estt/2025/</w:t>
                            </w:r>
                            <w:r w:rsidR="000B17F7" w:rsidRPr="008740D7">
                              <w:rPr>
                                <w:rFonts w:ascii="Tahoma" w:hAnsi="Tahoma" w:cs="Tahoma"/>
                                <w:color w:val="1F1F1F"/>
                                <w:sz w:val="26"/>
                                <w:szCs w:val="26"/>
                              </w:rPr>
                              <w:t>1</w:t>
                            </w:r>
                            <w:r w:rsidR="00571D93" w:rsidRPr="008740D7">
                              <w:rPr>
                                <w:rFonts w:ascii="Tahoma" w:hAnsi="Tahoma" w:cs="Tahoma"/>
                                <w:color w:val="1F1F1F"/>
                                <w:sz w:val="26"/>
                                <w:szCs w:val="26"/>
                              </w:rPr>
                              <w:t>34</w:t>
                            </w:r>
                            <w:r w:rsidR="004D2354" w:rsidRPr="008740D7">
                              <w:rPr>
                                <w:rFonts w:ascii="Tahoma" w:hAnsi="Tahoma" w:cs="Tahoma"/>
                                <w:color w:val="1F1F1F"/>
                                <w:sz w:val="26"/>
                                <w:szCs w:val="26"/>
                              </w:rPr>
                              <w:t>5</w:t>
                            </w:r>
                            <w:r w:rsidRPr="008740D7">
                              <w:rPr>
                                <w:rFonts w:ascii="Tahoma" w:hAnsi="Tahoma" w:cs="Tahoma"/>
                                <w:color w:val="1F1F1F"/>
                                <w:sz w:val="26"/>
                                <w:szCs w:val="26"/>
                              </w:rPr>
                              <w:t xml:space="preserve">                                                                      D   Dated:</w:t>
                            </w:r>
                            <w:r w:rsidR="00571D93" w:rsidRPr="008740D7">
                              <w:rPr>
                                <w:rFonts w:ascii="Tahoma" w:hAnsi="Tahoma" w:cs="Tahoma"/>
                                <w:color w:val="1F1F1F"/>
                                <w:sz w:val="26"/>
                                <w:szCs w:val="26"/>
                              </w:rPr>
                              <w:t>13</w:t>
                            </w:r>
                            <w:r w:rsidRPr="008740D7">
                              <w:rPr>
                                <w:rFonts w:ascii="Tahoma" w:hAnsi="Tahoma" w:cs="Tahoma"/>
                                <w:color w:val="1F1F1F"/>
                                <w:sz w:val="26"/>
                                <w:szCs w:val="26"/>
                              </w:rPr>
                              <w:t>-</w:t>
                            </w:r>
                            <w:r w:rsidR="001B2A01" w:rsidRPr="008740D7">
                              <w:rPr>
                                <w:rFonts w:ascii="Tahoma" w:hAnsi="Tahoma" w:cs="Tahoma"/>
                                <w:color w:val="1F1F1F"/>
                                <w:sz w:val="26"/>
                                <w:szCs w:val="26"/>
                              </w:rPr>
                              <w:t>10</w:t>
                            </w:r>
                            <w:r w:rsidRPr="008740D7">
                              <w:rPr>
                                <w:rFonts w:ascii="Tahoma" w:hAnsi="Tahoma" w:cs="Tahoma"/>
                                <w:color w:val="1F1F1F"/>
                                <w:sz w:val="26"/>
                                <w:szCs w:val="26"/>
                              </w:rPr>
                              <w:t>-2025</w:t>
                            </w:r>
                            <w:r w:rsidRPr="00377397"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  <w:t xml:space="preserve">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61C18411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15.3pt;margin-top:.2pt;width:200pt;height:53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" fillcolor="white [3201]" stroked="f" strokeweight=".5pt">
                <v:textbox>
                  <w:txbxContent>
                    <w:p w14:paraId="4C5E3424" w14:textId="6B73C3CE" w:rsidR="00711B2F" w:rsidRPr="00711B2F" w:rsidRDefault="00711B2F" w:rsidP="00711B2F">
                      <w:pPr>
                        <w:shd w:val="clear" w:color="auto" w:fill="FFFFFF"/>
                        <w:ind w:left="-540"/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</w:pPr>
                      <w:r w:rsidRPr="00377397"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  <w:t>No</w:t>
                      </w:r>
                      <w:r w:rsidRPr="008740D7">
                        <w:rPr>
                          <w:rFonts w:ascii="Tahoma" w:hAnsi="Tahoma" w:cs="Tahoma"/>
                          <w:color w:val="1F1F1F"/>
                          <w:sz w:val="26"/>
                          <w:szCs w:val="26"/>
                        </w:rPr>
                        <w:t>: No: KGP/Estt/2025/</w:t>
                      </w:r>
                      <w:r w:rsidR="000B17F7" w:rsidRPr="008740D7">
                        <w:rPr>
                          <w:rFonts w:ascii="Tahoma" w:hAnsi="Tahoma" w:cs="Tahoma"/>
                          <w:color w:val="1F1F1F"/>
                          <w:sz w:val="26"/>
                          <w:szCs w:val="26"/>
                        </w:rPr>
                        <w:t>1</w:t>
                      </w:r>
                      <w:r w:rsidR="00571D93" w:rsidRPr="008740D7">
                        <w:rPr>
                          <w:rFonts w:ascii="Tahoma" w:hAnsi="Tahoma" w:cs="Tahoma"/>
                          <w:color w:val="1F1F1F"/>
                          <w:sz w:val="26"/>
                          <w:szCs w:val="26"/>
                        </w:rPr>
                        <w:t>34</w:t>
                      </w:r>
                      <w:r w:rsidR="004D2354" w:rsidRPr="008740D7">
                        <w:rPr>
                          <w:rFonts w:ascii="Tahoma" w:hAnsi="Tahoma" w:cs="Tahoma"/>
                          <w:color w:val="1F1F1F"/>
                          <w:sz w:val="26"/>
                          <w:szCs w:val="26"/>
                        </w:rPr>
                        <w:t>5</w:t>
                      </w:r>
                      <w:r w:rsidRPr="008740D7">
                        <w:rPr>
                          <w:rFonts w:ascii="Tahoma" w:hAnsi="Tahoma" w:cs="Tahoma"/>
                          <w:color w:val="1F1F1F"/>
                          <w:sz w:val="26"/>
                          <w:szCs w:val="26"/>
                        </w:rPr>
                        <w:t xml:space="preserve">                                                                      D   Dated:</w:t>
                      </w:r>
                      <w:r w:rsidR="00571D93" w:rsidRPr="008740D7">
                        <w:rPr>
                          <w:rFonts w:ascii="Tahoma" w:hAnsi="Tahoma" w:cs="Tahoma"/>
                          <w:color w:val="1F1F1F"/>
                          <w:sz w:val="26"/>
                          <w:szCs w:val="26"/>
                        </w:rPr>
                        <w:t>13</w:t>
                      </w:r>
                      <w:r w:rsidRPr="008740D7">
                        <w:rPr>
                          <w:rFonts w:ascii="Tahoma" w:hAnsi="Tahoma" w:cs="Tahoma"/>
                          <w:color w:val="1F1F1F"/>
                          <w:sz w:val="26"/>
                          <w:szCs w:val="26"/>
                        </w:rPr>
                        <w:t>-</w:t>
                      </w:r>
                      <w:r w:rsidR="001B2A01" w:rsidRPr="008740D7">
                        <w:rPr>
                          <w:rFonts w:ascii="Tahoma" w:hAnsi="Tahoma" w:cs="Tahoma"/>
                          <w:color w:val="1F1F1F"/>
                          <w:sz w:val="26"/>
                          <w:szCs w:val="26"/>
                        </w:rPr>
                        <w:t>10</w:t>
                      </w:r>
                      <w:r w:rsidRPr="008740D7">
                        <w:rPr>
                          <w:rFonts w:ascii="Tahoma" w:hAnsi="Tahoma" w:cs="Tahoma"/>
                          <w:color w:val="1F1F1F"/>
                          <w:sz w:val="26"/>
                          <w:szCs w:val="26"/>
                        </w:rPr>
                        <w:t>-2025</w:t>
                      </w:r>
                      <w:r w:rsidRPr="00377397"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  <w:t xml:space="preserve">    </w:t>
                      </w:r>
                    </w:p>
                  </w:txbxContent>
                </v:textbox>
              </v:shape>
            </w:pict>
          </mc:Fallback>
        </mc:AlternateContent>
      </w:r>
      <w:r w:rsidR="00721541" w:rsidRPr="00377397">
        <w:rPr>
          <w:rFonts w:ascii="Tahoma" w:hAnsi="Tahoma" w:cs="Tahoma"/>
          <w:color w:val="1F1F1F"/>
          <w:sz w:val="24"/>
          <w:szCs w:val="24"/>
        </w:rPr>
        <w:t xml:space="preserve">        </w:t>
      </w:r>
    </w:p>
    <w:p w14:paraId="32B47F88" w14:textId="6DE7A8C0" w:rsidR="00282EDF" w:rsidRDefault="00AC5D71" w:rsidP="00711B2F">
      <w:pPr>
        <w:shd w:val="clear" w:color="auto" w:fill="FFFFFF"/>
        <w:ind w:left="-90"/>
        <w:rPr>
          <w:rFonts w:ascii="Tahoma" w:hAnsi="Tahoma" w:cs="Tahoma"/>
          <w:color w:val="1F1F1F"/>
          <w:sz w:val="24"/>
          <w:szCs w:val="24"/>
        </w:rPr>
      </w:pPr>
      <w:r>
        <w:rPr>
          <w:rFonts w:ascii="Tahoma" w:hAnsi="Tahoma" w:cs="Tahoma"/>
          <w:color w:val="1F1F1F"/>
          <w:sz w:val="24"/>
          <w:szCs w:val="24"/>
        </w:rPr>
        <w:t xml:space="preserve"> </w:t>
      </w:r>
    </w:p>
    <w:p w14:paraId="7750BE24" w14:textId="02E51405" w:rsidR="00766784" w:rsidRPr="00377397" w:rsidRDefault="00D72DDA" w:rsidP="00711B2F">
      <w:pPr>
        <w:shd w:val="clear" w:color="auto" w:fill="FFFFFF"/>
        <w:ind w:left="-90"/>
        <w:jc w:val="both"/>
        <w:rPr>
          <w:rFonts w:ascii="Tahoma" w:hAnsi="Tahoma" w:cs="Tahoma"/>
          <w:b/>
          <w:bCs/>
          <w:color w:val="1F1F1F"/>
          <w:sz w:val="24"/>
          <w:szCs w:val="24"/>
        </w:rPr>
      </w:pPr>
      <w:r>
        <w:rPr>
          <w:rFonts w:ascii="Tahoma" w:hAnsi="Tahoma" w:cs="Tahoma"/>
          <w:color w:val="222222"/>
          <w:lang w:val="en-US" w:eastAsia="en-US"/>
        </w:rPr>
        <w:t xml:space="preserve">                                                        </w:t>
      </w:r>
      <w:r w:rsidR="00377397">
        <w:rPr>
          <w:rFonts w:ascii="Tahoma" w:hAnsi="Tahoma" w:cs="Tahoma"/>
          <w:color w:val="222222"/>
          <w:lang w:val="en-US" w:eastAsia="en-US"/>
        </w:rPr>
        <w:t xml:space="preserve"> </w:t>
      </w:r>
      <w:r>
        <w:rPr>
          <w:rFonts w:ascii="Tahoma" w:hAnsi="Tahoma" w:cs="Tahoma"/>
          <w:color w:val="222222"/>
          <w:lang w:val="en-US" w:eastAsia="en-US"/>
        </w:rPr>
        <w:t xml:space="preserve">  </w:t>
      </w:r>
      <w:r w:rsidR="00377397">
        <w:rPr>
          <w:rFonts w:ascii="Tahoma" w:hAnsi="Tahoma" w:cs="Tahoma"/>
          <w:color w:val="222222"/>
          <w:lang w:val="en-US" w:eastAsia="en-US"/>
        </w:rPr>
        <w:t xml:space="preserve">  </w:t>
      </w:r>
      <w:r w:rsidR="001B2A01">
        <w:rPr>
          <w:rFonts w:ascii="Tahoma" w:hAnsi="Tahoma" w:cs="Tahoma"/>
          <w:color w:val="222222"/>
          <w:lang w:val="en-US" w:eastAsia="en-US"/>
        </w:rPr>
        <w:t xml:space="preserve"> </w:t>
      </w:r>
      <w:r w:rsidR="00282EDF">
        <w:rPr>
          <w:rFonts w:ascii="Tahoma" w:hAnsi="Tahoma" w:cs="Tahoma"/>
          <w:color w:val="222222"/>
          <w:lang w:val="en-US" w:eastAsia="en-US"/>
        </w:rPr>
        <w:t xml:space="preserve">    </w:t>
      </w:r>
      <w:r w:rsidR="00AC5D71">
        <w:rPr>
          <w:rFonts w:ascii="Tahoma" w:hAnsi="Tahoma" w:cs="Tahoma"/>
          <w:color w:val="222222"/>
          <w:lang w:val="en-US" w:eastAsia="en-US"/>
        </w:rPr>
        <w:t xml:space="preserve"> </w:t>
      </w:r>
      <w:r w:rsidR="00377397">
        <w:rPr>
          <w:rFonts w:ascii="Tahoma" w:hAnsi="Tahoma" w:cs="Tahoma"/>
          <w:color w:val="222222"/>
          <w:lang w:val="en-US" w:eastAsia="en-US"/>
        </w:rPr>
        <w:t xml:space="preserve"> </w:t>
      </w:r>
      <w:r w:rsidR="008740D7">
        <w:rPr>
          <w:rFonts w:ascii="Tahoma" w:hAnsi="Tahoma" w:cs="Tahoma"/>
          <w:color w:val="222222"/>
          <w:lang w:val="en-US" w:eastAsia="en-US"/>
        </w:rPr>
        <w:t xml:space="preserve">  </w:t>
      </w:r>
      <w:r w:rsidRPr="00377397">
        <w:rPr>
          <w:rFonts w:ascii="Tahoma" w:hAnsi="Tahoma" w:cs="Tahoma"/>
          <w:b/>
          <w:bCs/>
          <w:color w:val="1F1F1F"/>
          <w:sz w:val="24"/>
          <w:szCs w:val="24"/>
        </w:rPr>
        <w:t>Dr. Shafquat</w:t>
      </w:r>
      <w:r w:rsidR="00721541" w:rsidRPr="00377397">
        <w:rPr>
          <w:rFonts w:ascii="Tahoma" w:hAnsi="Tahoma" w:cs="Tahoma"/>
          <w:b/>
          <w:bCs/>
          <w:color w:val="1F1F1F"/>
          <w:sz w:val="24"/>
          <w:szCs w:val="24"/>
        </w:rPr>
        <w:t xml:space="preserve"> Ara</w:t>
      </w:r>
    </w:p>
    <w:p w14:paraId="6F9B73AB" w14:textId="41B8B262" w:rsidR="00766784" w:rsidRPr="00377397" w:rsidRDefault="00721541" w:rsidP="00711B2F">
      <w:pPr>
        <w:shd w:val="clear" w:color="auto" w:fill="FFFFFF"/>
        <w:ind w:left="-90"/>
        <w:jc w:val="both"/>
        <w:rPr>
          <w:rFonts w:ascii="Tahoma" w:hAnsi="Tahoma" w:cs="Tahoma"/>
          <w:b/>
          <w:bCs/>
          <w:color w:val="1F1F1F"/>
          <w:sz w:val="24"/>
          <w:szCs w:val="24"/>
        </w:rPr>
      </w:pPr>
      <w:r w:rsidRPr="00377397">
        <w:rPr>
          <w:rFonts w:ascii="Tahoma" w:hAnsi="Tahoma" w:cs="Tahoma"/>
          <w:b/>
          <w:bCs/>
          <w:color w:val="1F1F1F"/>
          <w:sz w:val="24"/>
          <w:szCs w:val="24"/>
        </w:rPr>
        <w:t xml:space="preserve">                                                  </w:t>
      </w:r>
      <w:r w:rsidR="00377397">
        <w:rPr>
          <w:rFonts w:ascii="Tahoma" w:hAnsi="Tahoma" w:cs="Tahoma"/>
          <w:b/>
          <w:bCs/>
          <w:color w:val="1F1F1F"/>
          <w:sz w:val="24"/>
          <w:szCs w:val="24"/>
        </w:rPr>
        <w:t xml:space="preserve"> </w:t>
      </w:r>
      <w:r w:rsidRPr="00377397">
        <w:rPr>
          <w:rFonts w:ascii="Tahoma" w:hAnsi="Tahoma" w:cs="Tahoma"/>
          <w:b/>
          <w:bCs/>
          <w:color w:val="1F1F1F"/>
          <w:sz w:val="24"/>
          <w:szCs w:val="24"/>
        </w:rPr>
        <w:t xml:space="preserve">   </w:t>
      </w:r>
      <w:r w:rsidR="00377397">
        <w:rPr>
          <w:rFonts w:ascii="Tahoma" w:hAnsi="Tahoma" w:cs="Tahoma"/>
          <w:b/>
          <w:bCs/>
          <w:color w:val="1F1F1F"/>
          <w:sz w:val="24"/>
          <w:szCs w:val="24"/>
        </w:rPr>
        <w:t xml:space="preserve"> </w:t>
      </w:r>
      <w:r w:rsidR="00711B2F">
        <w:rPr>
          <w:rFonts w:ascii="Tahoma" w:hAnsi="Tahoma" w:cs="Tahoma"/>
          <w:b/>
          <w:bCs/>
          <w:color w:val="1F1F1F"/>
          <w:sz w:val="24"/>
          <w:szCs w:val="24"/>
        </w:rPr>
        <w:t xml:space="preserve"> </w:t>
      </w:r>
      <w:r w:rsidR="008740D7">
        <w:rPr>
          <w:rFonts w:ascii="Tahoma" w:hAnsi="Tahoma" w:cs="Tahoma"/>
          <w:b/>
          <w:bCs/>
          <w:color w:val="1F1F1F"/>
          <w:sz w:val="24"/>
          <w:szCs w:val="24"/>
        </w:rPr>
        <w:t xml:space="preserve">  </w:t>
      </w:r>
      <w:r w:rsidR="00377397">
        <w:rPr>
          <w:rFonts w:ascii="Tahoma" w:hAnsi="Tahoma" w:cs="Tahoma"/>
          <w:b/>
          <w:bCs/>
          <w:color w:val="1F1F1F"/>
          <w:sz w:val="24"/>
          <w:szCs w:val="24"/>
        </w:rPr>
        <w:t xml:space="preserve"> </w:t>
      </w:r>
      <w:r w:rsidR="000B17F7">
        <w:rPr>
          <w:rFonts w:ascii="Tahoma" w:hAnsi="Tahoma" w:cs="Tahoma"/>
          <w:b/>
          <w:bCs/>
          <w:color w:val="1F1F1F"/>
          <w:sz w:val="24"/>
          <w:szCs w:val="24"/>
        </w:rPr>
        <w:t xml:space="preserve"> </w:t>
      </w:r>
      <w:r w:rsidR="00766784" w:rsidRPr="00377397">
        <w:rPr>
          <w:rFonts w:ascii="Tahoma" w:hAnsi="Tahoma" w:cs="Tahoma"/>
          <w:b/>
          <w:bCs/>
          <w:color w:val="1F1F1F"/>
          <w:sz w:val="24"/>
          <w:szCs w:val="24"/>
        </w:rPr>
        <w:t>Principal</w:t>
      </w:r>
    </w:p>
    <w:p w14:paraId="06D9E203" w14:textId="0254166A" w:rsidR="00FE11AA" w:rsidRDefault="00D72DDA" w:rsidP="00686035">
      <w:pPr>
        <w:shd w:val="clear" w:color="auto" w:fill="FFFFFF"/>
        <w:ind w:left="-90"/>
        <w:jc w:val="both"/>
        <w:rPr>
          <w:rFonts w:ascii="Tahoma" w:hAnsi="Tahoma" w:cs="Tahoma"/>
          <w:b/>
          <w:bCs/>
          <w:color w:val="1F1F1F"/>
          <w:sz w:val="24"/>
          <w:szCs w:val="24"/>
        </w:rPr>
      </w:pPr>
      <w:r w:rsidRPr="00377397">
        <w:rPr>
          <w:rFonts w:ascii="Tahoma" w:hAnsi="Tahoma" w:cs="Tahoma"/>
          <w:b/>
          <w:bCs/>
          <w:color w:val="1F1F1F"/>
          <w:sz w:val="24"/>
          <w:szCs w:val="24"/>
        </w:rPr>
        <w:t xml:space="preserve">                 </w:t>
      </w:r>
      <w:r w:rsidR="00711B2F">
        <w:rPr>
          <w:rFonts w:ascii="Tahoma" w:hAnsi="Tahoma" w:cs="Tahoma"/>
          <w:b/>
          <w:bCs/>
          <w:color w:val="1F1F1F"/>
          <w:sz w:val="24"/>
          <w:szCs w:val="24"/>
        </w:rPr>
        <w:t xml:space="preserve">  </w:t>
      </w:r>
      <w:r w:rsidRPr="00377397">
        <w:rPr>
          <w:rFonts w:ascii="Tahoma" w:hAnsi="Tahoma" w:cs="Tahoma"/>
          <w:b/>
          <w:bCs/>
          <w:color w:val="1F1F1F"/>
          <w:sz w:val="24"/>
          <w:szCs w:val="24"/>
        </w:rPr>
        <w:t xml:space="preserve">                    </w:t>
      </w:r>
      <w:r w:rsidR="008740D7">
        <w:rPr>
          <w:rFonts w:ascii="Tahoma" w:hAnsi="Tahoma" w:cs="Tahoma"/>
          <w:b/>
          <w:bCs/>
          <w:color w:val="1F1F1F"/>
          <w:sz w:val="24"/>
          <w:szCs w:val="24"/>
        </w:rPr>
        <w:t xml:space="preserve">  </w:t>
      </w:r>
      <w:r w:rsidR="00711B2F">
        <w:rPr>
          <w:rFonts w:ascii="Tahoma" w:hAnsi="Tahoma" w:cs="Tahoma"/>
          <w:b/>
          <w:bCs/>
          <w:color w:val="1F1F1F"/>
          <w:sz w:val="24"/>
          <w:szCs w:val="24"/>
        </w:rPr>
        <w:t xml:space="preserve"> </w:t>
      </w:r>
      <w:r w:rsidR="00721541" w:rsidRPr="00377397">
        <w:rPr>
          <w:rFonts w:ascii="Tahoma" w:hAnsi="Tahoma" w:cs="Tahoma"/>
          <w:b/>
          <w:bCs/>
          <w:color w:val="1F1F1F"/>
          <w:sz w:val="24"/>
          <w:szCs w:val="24"/>
        </w:rPr>
        <w:t>Kashmir Govt.Polytechnic College Srinaga</w:t>
      </w:r>
      <w:r w:rsidR="00686035">
        <w:rPr>
          <w:rFonts w:ascii="Tahoma" w:hAnsi="Tahoma" w:cs="Tahoma"/>
          <w:b/>
          <w:bCs/>
          <w:color w:val="1F1F1F"/>
          <w:sz w:val="24"/>
          <w:szCs w:val="24"/>
        </w:rPr>
        <w:t>r</w:t>
      </w:r>
    </w:p>
    <w:p w14:paraId="341EF324" w14:textId="3233C358" w:rsidR="00766784" w:rsidRPr="008740D7" w:rsidRDefault="00766784" w:rsidP="00671325">
      <w:pPr>
        <w:ind w:left="-90"/>
        <w:jc w:val="both"/>
        <w:rPr>
          <w:rFonts w:ascii="Tahoma" w:hAnsi="Tahoma" w:cs="Tahoma"/>
          <w:b/>
          <w:bCs/>
          <w:color w:val="1F1F1F"/>
          <w:sz w:val="28"/>
          <w:szCs w:val="28"/>
        </w:rPr>
      </w:pPr>
      <w:r w:rsidRPr="008740D7">
        <w:rPr>
          <w:rFonts w:ascii="Tahoma" w:hAnsi="Tahoma" w:cs="Tahoma"/>
          <w:b/>
          <w:bCs/>
          <w:color w:val="1F1F1F"/>
          <w:sz w:val="28"/>
          <w:szCs w:val="28"/>
        </w:rPr>
        <w:t>Copy to</w:t>
      </w:r>
      <w:r w:rsidR="00711B2F" w:rsidRPr="008740D7">
        <w:rPr>
          <w:rFonts w:ascii="Tahoma" w:hAnsi="Tahoma" w:cs="Tahoma"/>
          <w:b/>
          <w:bCs/>
          <w:color w:val="1F1F1F"/>
          <w:sz w:val="28"/>
          <w:szCs w:val="28"/>
        </w:rPr>
        <w:t xml:space="preserve"> the</w:t>
      </w:r>
      <w:r w:rsidRPr="008740D7">
        <w:rPr>
          <w:rFonts w:ascii="Tahoma" w:hAnsi="Tahoma" w:cs="Tahoma"/>
          <w:b/>
          <w:bCs/>
          <w:color w:val="1F1F1F"/>
          <w:sz w:val="28"/>
          <w:szCs w:val="28"/>
        </w:rPr>
        <w:t>:</w:t>
      </w:r>
    </w:p>
    <w:p w14:paraId="79910C23" w14:textId="6D5BF8AC" w:rsidR="00711B2F" w:rsidRPr="00CF0B4C" w:rsidRDefault="00711B2F" w:rsidP="00FE11AA">
      <w:pPr>
        <w:pStyle w:val="ListParagraph"/>
        <w:numPr>
          <w:ilvl w:val="0"/>
          <w:numId w:val="24"/>
        </w:numPr>
        <w:spacing w:line="276" w:lineRule="auto"/>
        <w:jc w:val="both"/>
        <w:rPr>
          <w:rFonts w:ascii="Tahoma" w:hAnsi="Tahoma" w:cs="Tahoma"/>
          <w:color w:val="1F1F1F"/>
          <w:sz w:val="25"/>
          <w:szCs w:val="25"/>
        </w:rPr>
      </w:pPr>
      <w:r w:rsidRPr="008740D7">
        <w:rPr>
          <w:rFonts w:ascii="Tahoma" w:hAnsi="Tahoma" w:cs="Tahoma"/>
          <w:color w:val="1F1F1F"/>
          <w:sz w:val="26"/>
          <w:szCs w:val="26"/>
        </w:rPr>
        <w:t>Concerned</w:t>
      </w:r>
      <w:r w:rsidR="001B2A01" w:rsidRPr="008740D7">
        <w:rPr>
          <w:rFonts w:ascii="Tahoma" w:hAnsi="Tahoma" w:cs="Tahoma"/>
          <w:color w:val="1F1F1F"/>
          <w:sz w:val="26"/>
          <w:szCs w:val="26"/>
        </w:rPr>
        <w:t xml:space="preserve"> </w:t>
      </w:r>
      <w:r w:rsidRPr="008740D7">
        <w:rPr>
          <w:rFonts w:ascii="Tahoma" w:hAnsi="Tahoma" w:cs="Tahoma"/>
          <w:color w:val="1F1F1F"/>
          <w:sz w:val="26"/>
          <w:szCs w:val="26"/>
        </w:rPr>
        <w:t xml:space="preserve">for </w:t>
      </w:r>
      <w:r w:rsidR="001B2A01" w:rsidRPr="008740D7">
        <w:rPr>
          <w:rFonts w:ascii="Tahoma" w:hAnsi="Tahoma" w:cs="Tahoma"/>
          <w:color w:val="1F1F1F"/>
          <w:sz w:val="26"/>
          <w:szCs w:val="26"/>
        </w:rPr>
        <w:t xml:space="preserve">information and </w:t>
      </w:r>
      <w:r w:rsidRPr="008740D7">
        <w:rPr>
          <w:rFonts w:ascii="Tahoma" w:hAnsi="Tahoma" w:cs="Tahoma"/>
          <w:color w:val="1F1F1F"/>
          <w:sz w:val="26"/>
          <w:szCs w:val="26"/>
        </w:rPr>
        <w:t>compliance</w:t>
      </w:r>
      <w:r w:rsidRPr="00CF0B4C">
        <w:rPr>
          <w:rFonts w:ascii="Tahoma" w:hAnsi="Tahoma" w:cs="Tahoma"/>
          <w:color w:val="1F1F1F"/>
          <w:sz w:val="25"/>
          <w:szCs w:val="25"/>
        </w:rPr>
        <w:t>.</w:t>
      </w:r>
    </w:p>
    <w:p w14:paraId="5D6EE4FD" w14:textId="5FE544E6" w:rsidR="00711B2F" w:rsidRPr="00711B2F" w:rsidRDefault="00711B2F" w:rsidP="00711B2F">
      <w:pPr>
        <w:spacing w:line="276" w:lineRule="auto"/>
        <w:ind w:left="-90"/>
        <w:jc w:val="both"/>
        <w:rPr>
          <w:rFonts w:ascii="Tahoma" w:hAnsi="Tahoma" w:cs="Tahoma"/>
          <w:color w:val="1F1F1F"/>
          <w:sz w:val="24"/>
          <w:szCs w:val="24"/>
        </w:rPr>
      </w:pPr>
    </w:p>
    <w:p w14:paraId="58C0F368" w14:textId="77777777" w:rsidR="00282EDF" w:rsidRPr="00282EDF" w:rsidRDefault="00282EDF" w:rsidP="00282EDF">
      <w:pPr>
        <w:spacing w:line="276" w:lineRule="auto"/>
        <w:ind w:left="-180"/>
        <w:jc w:val="both"/>
        <w:rPr>
          <w:rFonts w:ascii="Tahoma" w:hAnsi="Tahoma" w:cs="Tahoma"/>
          <w:color w:val="1F1F1F"/>
          <w:sz w:val="24"/>
          <w:szCs w:val="24"/>
        </w:rPr>
      </w:pPr>
    </w:p>
    <w:p w14:paraId="54EA7B93" w14:textId="646539D0" w:rsidR="00D72DDA" w:rsidRPr="00721541" w:rsidRDefault="00D72DDA" w:rsidP="00D72DDA">
      <w:pPr>
        <w:shd w:val="clear" w:color="auto" w:fill="FFFFFF"/>
        <w:jc w:val="both"/>
        <w:rPr>
          <w:rFonts w:ascii="Tahoma" w:hAnsi="Tahoma" w:cs="Tahoma"/>
          <w:color w:val="222222"/>
          <w:lang w:val="en-US" w:eastAsia="en-US"/>
        </w:rPr>
      </w:pPr>
    </w:p>
    <w:p w14:paraId="17222DC3" w14:textId="782B9634" w:rsidR="00A80BE9" w:rsidRPr="00721541" w:rsidRDefault="00A80BE9" w:rsidP="00D72DDA">
      <w:pPr>
        <w:shd w:val="clear" w:color="auto" w:fill="FFFFFF"/>
        <w:jc w:val="both"/>
        <w:rPr>
          <w:rFonts w:ascii="Tahoma" w:hAnsi="Tahoma" w:cs="Tahoma"/>
          <w:color w:val="222222"/>
          <w:lang w:val="en-US" w:eastAsia="en-US"/>
        </w:rPr>
      </w:pPr>
    </w:p>
    <w:p w14:paraId="1CED1811" w14:textId="4EC0F46E" w:rsidR="00766784" w:rsidRPr="00721541" w:rsidRDefault="00766784" w:rsidP="00721541">
      <w:pPr>
        <w:shd w:val="clear" w:color="auto" w:fill="FFFFFF"/>
        <w:spacing w:before="100" w:beforeAutospacing="1"/>
        <w:ind w:left="-540"/>
        <w:rPr>
          <w:rFonts w:ascii="Tahoma" w:hAnsi="Tahoma" w:cs="Tahoma"/>
          <w:color w:val="222222"/>
          <w:lang w:val="en-US" w:eastAsia="en-US"/>
        </w:rPr>
      </w:pPr>
    </w:p>
    <w:p w14:paraId="5B6DF8E6" w14:textId="24F280B3" w:rsidR="00766784" w:rsidRDefault="00766784" w:rsidP="00721541">
      <w:pPr>
        <w:shd w:val="clear" w:color="auto" w:fill="FFFFFF"/>
        <w:spacing w:before="100" w:beforeAutospacing="1"/>
        <w:ind w:left="-540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06401126" w14:textId="62DE822B" w:rsidR="00766784" w:rsidRDefault="00766784" w:rsidP="00721541">
      <w:pPr>
        <w:shd w:val="clear" w:color="auto" w:fill="FFFFFF"/>
        <w:spacing w:before="100" w:beforeAutospacing="1"/>
        <w:ind w:left="-540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0D34A1A3" w14:textId="3729A0EA" w:rsidR="00766784" w:rsidRDefault="00766784" w:rsidP="00766784">
      <w:pPr>
        <w:shd w:val="clear" w:color="auto" w:fill="FFFFFF"/>
        <w:spacing w:before="100" w:beforeAutospacing="1" w:after="100" w:afterAutospacing="1" w:line="360" w:lineRule="auto"/>
        <w:ind w:left="-540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530EFB69" w14:textId="00CFD326" w:rsidR="00766784" w:rsidRDefault="00766784" w:rsidP="00766784">
      <w:pPr>
        <w:shd w:val="clear" w:color="auto" w:fill="FFFFFF"/>
        <w:spacing w:before="100" w:beforeAutospacing="1" w:after="100" w:afterAutospacing="1" w:line="360" w:lineRule="auto"/>
        <w:ind w:left="-540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3FE410C7" w14:textId="77777777" w:rsidR="00766784" w:rsidRDefault="00766784" w:rsidP="00766784">
      <w:pPr>
        <w:shd w:val="clear" w:color="auto" w:fill="FFFFFF"/>
        <w:spacing w:before="100" w:beforeAutospacing="1" w:after="100" w:afterAutospacing="1" w:line="360" w:lineRule="auto"/>
        <w:ind w:left="-540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43B9CB51" w14:textId="5BF9AC86" w:rsidR="00A80BE9" w:rsidRPr="00EA0CA6" w:rsidRDefault="00A80BE9" w:rsidP="00A80BE9">
      <w:pPr>
        <w:shd w:val="clear" w:color="auto" w:fill="FFFFFF"/>
        <w:spacing w:before="100" w:beforeAutospacing="1" w:after="100" w:afterAutospacing="1" w:line="360" w:lineRule="auto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3E4CE913" w14:textId="27965233" w:rsidR="004D7A7B" w:rsidRDefault="004D7A7B" w:rsidP="00A80BE9">
      <w:pPr>
        <w:jc w:val="center"/>
        <w:rPr>
          <w:rFonts w:ascii="Tahoma" w:hAnsi="Tahoma" w:cs="Tahoma"/>
          <w:b/>
          <w:bCs/>
          <w:sz w:val="24"/>
          <w:szCs w:val="24"/>
        </w:rPr>
      </w:pPr>
    </w:p>
    <w:p w14:paraId="03B0D835" w14:textId="0C687E94" w:rsidR="004D7A7B" w:rsidRPr="00766784" w:rsidRDefault="004D7A7B" w:rsidP="00927DD1">
      <w:pPr>
        <w:rPr>
          <w:rFonts w:ascii="Tahoma" w:hAnsi="Tahoma" w:cs="Tahoma"/>
          <w:sz w:val="24"/>
          <w:szCs w:val="24"/>
        </w:rPr>
      </w:pPr>
    </w:p>
    <w:sectPr w:rsidR="004D7A7B" w:rsidRPr="00766784" w:rsidSect="008740D7">
      <w:headerReference w:type="default" r:id="rId7"/>
      <w:pgSz w:w="11906" w:h="16838"/>
      <w:pgMar w:top="720" w:right="836" w:bottom="180" w:left="630" w:header="18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3CD6DA" w14:textId="77777777" w:rsidR="00EC53A5" w:rsidRDefault="00EC53A5">
      <w:r>
        <w:separator/>
      </w:r>
    </w:p>
  </w:endnote>
  <w:endnote w:type="continuationSeparator" w:id="0">
    <w:p w14:paraId="2A740056" w14:textId="77777777" w:rsidR="00EC53A5" w:rsidRDefault="00EC53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F21389" w14:textId="77777777" w:rsidR="00EC53A5" w:rsidRDefault="00EC53A5">
      <w:r>
        <w:separator/>
      </w:r>
    </w:p>
  </w:footnote>
  <w:footnote w:type="continuationSeparator" w:id="0">
    <w:p w14:paraId="06C53A38" w14:textId="77777777" w:rsidR="00EC53A5" w:rsidRDefault="00EC53A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48AF40" w14:textId="6C908D79" w:rsidR="00C160EC" w:rsidRDefault="00C160EC" w:rsidP="00C160EC">
    <w:pPr>
      <w:jc w:val="right"/>
      <w:rPr>
        <w:rFonts w:ascii="Century Gothic" w:eastAsia="Calibri" w:hAnsi="Century Gothic"/>
        <w:sz w:val="16"/>
        <w:szCs w:val="16"/>
      </w:rPr>
    </w:pPr>
    <w:r>
      <w:rPr>
        <w:rFonts w:ascii="Century Gothic" w:eastAsia="Calibri" w:hAnsi="Century Gothic"/>
        <w:sz w:val="16"/>
        <w:szCs w:val="16"/>
      </w:rPr>
      <w:t xml:space="preserve">Phone No:    0194-2310144/2310060                   </w:t>
    </w:r>
  </w:p>
  <w:p w14:paraId="0D781061" w14:textId="0E622E53" w:rsidR="00C160EC" w:rsidRDefault="00C160EC" w:rsidP="00C160EC">
    <w:pPr>
      <w:jc w:val="right"/>
      <w:rPr>
        <w:rFonts w:ascii="Century Gothic" w:eastAsia="Calibri" w:hAnsi="Century Gothic"/>
        <w:color w:val="FFFFFF"/>
        <w:sz w:val="16"/>
        <w:szCs w:val="16"/>
      </w:rPr>
    </w:pPr>
    <w:r>
      <w:rPr>
        <w:rFonts w:ascii="Century Gothic" w:eastAsia="Calibri" w:hAnsi="Century Gothic"/>
        <w:sz w:val="16"/>
        <w:szCs w:val="16"/>
      </w:rPr>
      <w:t xml:space="preserve">Fax:  </w:t>
    </w:r>
    <w:proofErr w:type="gramStart"/>
    <w:r>
      <w:rPr>
        <w:rFonts w:ascii="Century Gothic" w:eastAsia="Calibri" w:hAnsi="Century Gothic"/>
        <w:sz w:val="16"/>
        <w:szCs w:val="16"/>
      </w:rPr>
      <w:t xml:space="preserve">  :</w:t>
    </w:r>
    <w:proofErr w:type="gramEnd"/>
    <w:r>
      <w:rPr>
        <w:rFonts w:ascii="Century Gothic" w:eastAsia="Calibri" w:hAnsi="Century Gothic"/>
        <w:sz w:val="16"/>
        <w:szCs w:val="16"/>
      </w:rPr>
      <w:t xml:space="preserve">   0194-2310144</w:t>
    </w:r>
  </w:p>
  <w:p w14:paraId="4381D156" w14:textId="6797ECA8" w:rsidR="00C160EC" w:rsidRDefault="004D2354" w:rsidP="00C160EC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>
      <w:rPr>
        <w:rFonts w:ascii="Times New Roman" w:hAnsi="Times New Roman"/>
        <w:noProof/>
      </w:rPr>
      <w:drawing>
        <wp:anchor distT="0" distB="0" distL="114300" distR="114300" simplePos="0" relativeHeight="251659264" behindDoc="1" locked="0" layoutInCell="1" allowOverlap="1" wp14:anchorId="43FFB112" wp14:editId="00A1B238">
          <wp:simplePos x="0" y="0"/>
          <wp:positionH relativeFrom="column">
            <wp:posOffset>196850</wp:posOffset>
          </wp:positionH>
          <wp:positionV relativeFrom="page">
            <wp:posOffset>476250</wp:posOffset>
          </wp:positionV>
          <wp:extent cx="723900" cy="701040"/>
          <wp:effectExtent l="0" t="0" r="0" b="3810"/>
          <wp:wrapTight wrapText="bothSides">
            <wp:wrapPolygon edited="0">
              <wp:start x="0" y="0"/>
              <wp:lineTo x="0" y="21130"/>
              <wp:lineTo x="21032" y="21130"/>
              <wp:lineTo x="21032" y="0"/>
              <wp:lineTo x="0" y="0"/>
            </wp:wrapPolygon>
          </wp:wrapTight>
          <wp:docPr id="1743957640" name="Picture 174395764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23900" cy="7010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4DF18286" w14:textId="2E4972DF" w:rsidR="00C160EC" w:rsidRPr="00461DF9" w:rsidRDefault="00C160EC" w:rsidP="00C160EC">
    <w:pPr>
      <w:ind w:left="720" w:hanging="436"/>
      <w:contextualSpacing/>
      <w:rPr>
        <w:rFonts w:ascii="Algerian" w:eastAsia="Calibri" w:hAnsi="Algerian"/>
        <w:b/>
        <w:bCs/>
        <w:sz w:val="28"/>
        <w:szCs w:val="28"/>
      </w:rPr>
    </w:pPr>
    <w:r>
      <w:rPr>
        <w:rFonts w:ascii="Algerian" w:eastAsia="Calibri" w:hAnsi="Algerian"/>
        <w:b/>
        <w:bCs/>
        <w:sz w:val="28"/>
        <w:szCs w:val="28"/>
      </w:rPr>
      <w:t xml:space="preserve">              </w:t>
    </w:r>
    <w:r w:rsidRPr="00461DF9">
      <w:rPr>
        <w:rFonts w:ascii="Algerian" w:eastAsia="Calibri" w:hAnsi="Algerian"/>
        <w:b/>
        <w:bCs/>
        <w:sz w:val="28"/>
        <w:szCs w:val="28"/>
      </w:rPr>
      <w:t>OFFICE OF THE PRINCIPAL,</w:t>
    </w:r>
  </w:p>
  <w:p w14:paraId="45293BED" w14:textId="77777777" w:rsidR="00C160EC" w:rsidRPr="00461DF9" w:rsidRDefault="00C160EC" w:rsidP="00C160EC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KASHMIR GOVT. POLYTECHNIC COLLEGE GOGJI BAGH SRINAGAR.</w:t>
    </w:r>
  </w:p>
  <w:p w14:paraId="59ECC67E" w14:textId="64F93552" w:rsidR="00C160EC" w:rsidRDefault="00C160EC" w:rsidP="00C160EC">
    <w:pPr>
      <w:contextualSpacing/>
      <w:rPr>
        <w:sz w:val="20"/>
        <w:szCs w:val="20"/>
      </w:rPr>
    </w:pPr>
    <w:r>
      <w:t xml:space="preserve">                 </w:t>
    </w:r>
    <w:hyperlink r:id="rId2" w:history="1">
      <w:r w:rsidRPr="002C7B1B">
        <w:rPr>
          <w:rStyle w:val="Hyperlink"/>
          <w:rFonts w:ascii="Century Gothic" w:hAnsi="Century Gothic" w:cs="Calibri"/>
          <w:sz w:val="20"/>
          <w:szCs w:val="20"/>
        </w:rPr>
        <w:t>http://www.kgpsrinagar.edu.in.</w:t>
      </w:r>
    </w:hyperlink>
  </w:p>
  <w:p w14:paraId="3B73CCB8" w14:textId="4F77E8DF" w:rsidR="0044478E" w:rsidRDefault="00C160EC" w:rsidP="00671325">
    <w:pPr>
      <w:contextualSpacing/>
      <w:rPr>
        <w:rFonts w:ascii="Century Gothic" w:eastAsia="Calibri" w:hAnsi="Century Gothic"/>
        <w:color w:val="FFFFFF"/>
        <w:sz w:val="16"/>
        <w:szCs w:val="16"/>
      </w:rPr>
    </w:pPr>
    <w:r>
      <w:rPr>
        <w:sz w:val="20"/>
        <w:szCs w:val="20"/>
      </w:rPr>
      <w:t xml:space="preserve">                                  Email:</w:t>
    </w:r>
    <w:r w:rsidR="00671325">
      <w:rPr>
        <w:sz w:val="20"/>
        <w:szCs w:val="20"/>
      </w:rPr>
      <w:t xml:space="preserve"> </w:t>
    </w:r>
    <w:r w:rsidR="00671325" w:rsidRPr="00671325">
      <w:rPr>
        <w:rFonts w:ascii="Century Gothic" w:eastAsia="Calibri" w:hAnsi="Century Gothic"/>
        <w:sz w:val="16"/>
        <w:szCs w:val="16"/>
      </w:rPr>
      <w:t xml:space="preserve">kgp-srinagar@jk.gov.in.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136E0BCD"/>
    <w:multiLevelType w:val="multilevel"/>
    <w:tmpl w:val="E6665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AA5693D"/>
    <w:multiLevelType w:val="multilevel"/>
    <w:tmpl w:val="471666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CEE0A50"/>
    <w:multiLevelType w:val="multilevel"/>
    <w:tmpl w:val="916A1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F6949CF"/>
    <w:multiLevelType w:val="hybridMultilevel"/>
    <w:tmpl w:val="B14C5B32"/>
    <w:lvl w:ilvl="0" w:tplc="40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4" w15:restartNumberingAfterBreak="0">
    <w:nsid w:val="21C2369C"/>
    <w:multiLevelType w:val="multilevel"/>
    <w:tmpl w:val="6C24F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3246635"/>
    <w:multiLevelType w:val="multilevel"/>
    <w:tmpl w:val="7FC63C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6612421"/>
    <w:multiLevelType w:val="hybridMultilevel"/>
    <w:tmpl w:val="01F0BD4C"/>
    <w:lvl w:ilvl="0" w:tplc="40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7" w15:restartNumberingAfterBreak="0">
    <w:nsid w:val="2FE76850"/>
    <w:multiLevelType w:val="multilevel"/>
    <w:tmpl w:val="0344C3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4F90565"/>
    <w:multiLevelType w:val="hybridMultilevel"/>
    <w:tmpl w:val="BBB245CC"/>
    <w:lvl w:ilvl="0" w:tplc="0AEC77F6">
      <w:start w:val="1"/>
      <w:numFmt w:val="decimal"/>
      <w:lvlText w:val="%1."/>
      <w:lvlJc w:val="left"/>
      <w:pPr>
        <w:ind w:left="-207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513" w:hanging="360"/>
      </w:pPr>
    </w:lvl>
    <w:lvl w:ilvl="2" w:tplc="4009001B" w:tentative="1">
      <w:start w:val="1"/>
      <w:numFmt w:val="lowerRoman"/>
      <w:lvlText w:val="%3."/>
      <w:lvlJc w:val="right"/>
      <w:pPr>
        <w:ind w:left="1233" w:hanging="180"/>
      </w:pPr>
    </w:lvl>
    <w:lvl w:ilvl="3" w:tplc="4009000F" w:tentative="1">
      <w:start w:val="1"/>
      <w:numFmt w:val="decimal"/>
      <w:lvlText w:val="%4."/>
      <w:lvlJc w:val="left"/>
      <w:pPr>
        <w:ind w:left="1953" w:hanging="360"/>
      </w:pPr>
    </w:lvl>
    <w:lvl w:ilvl="4" w:tplc="40090019" w:tentative="1">
      <w:start w:val="1"/>
      <w:numFmt w:val="lowerLetter"/>
      <w:lvlText w:val="%5."/>
      <w:lvlJc w:val="left"/>
      <w:pPr>
        <w:ind w:left="2673" w:hanging="360"/>
      </w:pPr>
    </w:lvl>
    <w:lvl w:ilvl="5" w:tplc="4009001B" w:tentative="1">
      <w:start w:val="1"/>
      <w:numFmt w:val="lowerRoman"/>
      <w:lvlText w:val="%6."/>
      <w:lvlJc w:val="right"/>
      <w:pPr>
        <w:ind w:left="3393" w:hanging="180"/>
      </w:pPr>
    </w:lvl>
    <w:lvl w:ilvl="6" w:tplc="4009000F" w:tentative="1">
      <w:start w:val="1"/>
      <w:numFmt w:val="decimal"/>
      <w:lvlText w:val="%7."/>
      <w:lvlJc w:val="left"/>
      <w:pPr>
        <w:ind w:left="4113" w:hanging="360"/>
      </w:pPr>
    </w:lvl>
    <w:lvl w:ilvl="7" w:tplc="40090019" w:tentative="1">
      <w:start w:val="1"/>
      <w:numFmt w:val="lowerLetter"/>
      <w:lvlText w:val="%8."/>
      <w:lvlJc w:val="left"/>
      <w:pPr>
        <w:ind w:left="4833" w:hanging="360"/>
      </w:pPr>
    </w:lvl>
    <w:lvl w:ilvl="8" w:tplc="400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19" w15:restartNumberingAfterBreak="0">
    <w:nsid w:val="35FE1BE4"/>
    <w:multiLevelType w:val="multilevel"/>
    <w:tmpl w:val="7C3EC1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F6B35A2"/>
    <w:multiLevelType w:val="multilevel"/>
    <w:tmpl w:val="7C681F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9B60682"/>
    <w:multiLevelType w:val="hybridMultilevel"/>
    <w:tmpl w:val="9980595E"/>
    <w:lvl w:ilvl="0" w:tplc="006EE730">
      <w:start w:val="3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C133DC1"/>
    <w:multiLevelType w:val="hybridMultilevel"/>
    <w:tmpl w:val="222E82AE"/>
    <w:lvl w:ilvl="0" w:tplc="E3CA50F4">
      <w:start w:val="1"/>
      <w:numFmt w:val="decimal"/>
      <w:lvlText w:val="%1."/>
      <w:lvlJc w:val="left"/>
      <w:pPr>
        <w:ind w:left="270" w:hanging="360"/>
      </w:pPr>
      <w:rPr>
        <w:rFonts w:hint="default"/>
        <w:sz w:val="28"/>
      </w:rPr>
    </w:lvl>
    <w:lvl w:ilvl="1" w:tplc="40090019" w:tentative="1">
      <w:start w:val="1"/>
      <w:numFmt w:val="lowerLetter"/>
      <w:lvlText w:val="%2."/>
      <w:lvlJc w:val="left"/>
      <w:pPr>
        <w:ind w:left="990" w:hanging="360"/>
      </w:pPr>
    </w:lvl>
    <w:lvl w:ilvl="2" w:tplc="4009001B" w:tentative="1">
      <w:start w:val="1"/>
      <w:numFmt w:val="lowerRoman"/>
      <w:lvlText w:val="%3."/>
      <w:lvlJc w:val="right"/>
      <w:pPr>
        <w:ind w:left="1710" w:hanging="180"/>
      </w:pPr>
    </w:lvl>
    <w:lvl w:ilvl="3" w:tplc="4009000F" w:tentative="1">
      <w:start w:val="1"/>
      <w:numFmt w:val="decimal"/>
      <w:lvlText w:val="%4."/>
      <w:lvlJc w:val="left"/>
      <w:pPr>
        <w:ind w:left="2430" w:hanging="360"/>
      </w:pPr>
    </w:lvl>
    <w:lvl w:ilvl="4" w:tplc="40090019" w:tentative="1">
      <w:start w:val="1"/>
      <w:numFmt w:val="lowerLetter"/>
      <w:lvlText w:val="%5."/>
      <w:lvlJc w:val="left"/>
      <w:pPr>
        <w:ind w:left="3150" w:hanging="360"/>
      </w:pPr>
    </w:lvl>
    <w:lvl w:ilvl="5" w:tplc="4009001B" w:tentative="1">
      <w:start w:val="1"/>
      <w:numFmt w:val="lowerRoman"/>
      <w:lvlText w:val="%6."/>
      <w:lvlJc w:val="right"/>
      <w:pPr>
        <w:ind w:left="3870" w:hanging="180"/>
      </w:pPr>
    </w:lvl>
    <w:lvl w:ilvl="6" w:tplc="4009000F" w:tentative="1">
      <w:start w:val="1"/>
      <w:numFmt w:val="decimal"/>
      <w:lvlText w:val="%7."/>
      <w:lvlJc w:val="left"/>
      <w:pPr>
        <w:ind w:left="4590" w:hanging="360"/>
      </w:pPr>
    </w:lvl>
    <w:lvl w:ilvl="7" w:tplc="40090019" w:tentative="1">
      <w:start w:val="1"/>
      <w:numFmt w:val="lowerLetter"/>
      <w:lvlText w:val="%8."/>
      <w:lvlJc w:val="left"/>
      <w:pPr>
        <w:ind w:left="5310" w:hanging="360"/>
      </w:pPr>
    </w:lvl>
    <w:lvl w:ilvl="8" w:tplc="4009001B" w:tentative="1">
      <w:start w:val="1"/>
      <w:numFmt w:val="lowerRoman"/>
      <w:lvlText w:val="%9."/>
      <w:lvlJc w:val="right"/>
      <w:pPr>
        <w:ind w:left="6030" w:hanging="180"/>
      </w:pPr>
    </w:lvl>
  </w:abstractNum>
  <w:abstractNum w:abstractNumId="23" w15:restartNumberingAfterBreak="0">
    <w:nsid w:val="526E07A3"/>
    <w:multiLevelType w:val="hybridMultilevel"/>
    <w:tmpl w:val="4A0AD4E6"/>
    <w:lvl w:ilvl="0" w:tplc="40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24" w15:restartNumberingAfterBreak="0">
    <w:nsid w:val="67197EE2"/>
    <w:multiLevelType w:val="hybridMultilevel"/>
    <w:tmpl w:val="703C396E"/>
    <w:lvl w:ilvl="0" w:tplc="475891F8">
      <w:start w:val="1"/>
      <w:numFmt w:val="decimal"/>
      <w:lvlText w:val="%1."/>
      <w:lvlJc w:val="left"/>
      <w:pPr>
        <w:ind w:left="1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900" w:hanging="360"/>
      </w:pPr>
    </w:lvl>
    <w:lvl w:ilvl="2" w:tplc="4009001B" w:tentative="1">
      <w:start w:val="1"/>
      <w:numFmt w:val="lowerRoman"/>
      <w:lvlText w:val="%3."/>
      <w:lvlJc w:val="right"/>
      <w:pPr>
        <w:ind w:left="1620" w:hanging="180"/>
      </w:pPr>
    </w:lvl>
    <w:lvl w:ilvl="3" w:tplc="4009000F" w:tentative="1">
      <w:start w:val="1"/>
      <w:numFmt w:val="decimal"/>
      <w:lvlText w:val="%4."/>
      <w:lvlJc w:val="left"/>
      <w:pPr>
        <w:ind w:left="2340" w:hanging="360"/>
      </w:pPr>
    </w:lvl>
    <w:lvl w:ilvl="4" w:tplc="40090019" w:tentative="1">
      <w:start w:val="1"/>
      <w:numFmt w:val="lowerLetter"/>
      <w:lvlText w:val="%5."/>
      <w:lvlJc w:val="left"/>
      <w:pPr>
        <w:ind w:left="3060" w:hanging="360"/>
      </w:pPr>
    </w:lvl>
    <w:lvl w:ilvl="5" w:tplc="4009001B" w:tentative="1">
      <w:start w:val="1"/>
      <w:numFmt w:val="lowerRoman"/>
      <w:lvlText w:val="%6."/>
      <w:lvlJc w:val="right"/>
      <w:pPr>
        <w:ind w:left="3780" w:hanging="180"/>
      </w:pPr>
    </w:lvl>
    <w:lvl w:ilvl="6" w:tplc="4009000F" w:tentative="1">
      <w:start w:val="1"/>
      <w:numFmt w:val="decimal"/>
      <w:lvlText w:val="%7."/>
      <w:lvlJc w:val="left"/>
      <w:pPr>
        <w:ind w:left="4500" w:hanging="360"/>
      </w:pPr>
    </w:lvl>
    <w:lvl w:ilvl="7" w:tplc="40090019" w:tentative="1">
      <w:start w:val="1"/>
      <w:numFmt w:val="lowerLetter"/>
      <w:lvlText w:val="%8."/>
      <w:lvlJc w:val="left"/>
      <w:pPr>
        <w:ind w:left="5220" w:hanging="360"/>
      </w:pPr>
    </w:lvl>
    <w:lvl w:ilvl="8" w:tplc="4009001B" w:tentative="1">
      <w:start w:val="1"/>
      <w:numFmt w:val="lowerRoman"/>
      <w:lvlText w:val="%9."/>
      <w:lvlJc w:val="right"/>
      <w:pPr>
        <w:ind w:left="5940" w:hanging="180"/>
      </w:pPr>
    </w:lvl>
  </w:abstractNum>
  <w:abstractNum w:abstractNumId="25" w15:restartNumberingAfterBreak="0">
    <w:nsid w:val="75395EB7"/>
    <w:multiLevelType w:val="multilevel"/>
    <w:tmpl w:val="AE8A8B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7B40150"/>
    <w:multiLevelType w:val="multilevel"/>
    <w:tmpl w:val="1C1484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88870131">
    <w:abstractNumId w:val="9"/>
  </w:num>
  <w:num w:numId="2" w16cid:durableId="1957633821">
    <w:abstractNumId w:val="7"/>
  </w:num>
  <w:num w:numId="3" w16cid:durableId="1387217169">
    <w:abstractNumId w:val="6"/>
  </w:num>
  <w:num w:numId="4" w16cid:durableId="1242259085">
    <w:abstractNumId w:val="5"/>
  </w:num>
  <w:num w:numId="5" w16cid:durableId="1662655785">
    <w:abstractNumId w:val="4"/>
  </w:num>
  <w:num w:numId="6" w16cid:durableId="383140078">
    <w:abstractNumId w:val="8"/>
  </w:num>
  <w:num w:numId="7" w16cid:durableId="438333467">
    <w:abstractNumId w:val="3"/>
  </w:num>
  <w:num w:numId="8" w16cid:durableId="894005529">
    <w:abstractNumId w:val="2"/>
  </w:num>
  <w:num w:numId="9" w16cid:durableId="1861510762">
    <w:abstractNumId w:val="1"/>
  </w:num>
  <w:num w:numId="10" w16cid:durableId="286816025">
    <w:abstractNumId w:val="0"/>
  </w:num>
  <w:num w:numId="11" w16cid:durableId="1954550256">
    <w:abstractNumId w:val="15"/>
  </w:num>
  <w:num w:numId="12" w16cid:durableId="116339271">
    <w:abstractNumId w:val="16"/>
  </w:num>
  <w:num w:numId="13" w16cid:durableId="313722780">
    <w:abstractNumId w:val="13"/>
  </w:num>
  <w:num w:numId="14" w16cid:durableId="1667593248">
    <w:abstractNumId w:val="23"/>
  </w:num>
  <w:num w:numId="15" w16cid:durableId="1042631970">
    <w:abstractNumId w:val="21"/>
  </w:num>
  <w:num w:numId="16" w16cid:durableId="939988676">
    <w:abstractNumId w:val="18"/>
  </w:num>
  <w:num w:numId="17" w16cid:durableId="342972184">
    <w:abstractNumId w:val="17"/>
  </w:num>
  <w:num w:numId="18" w16cid:durableId="359359889">
    <w:abstractNumId w:val="24"/>
  </w:num>
  <w:num w:numId="19" w16cid:durableId="1448886953">
    <w:abstractNumId w:val="25"/>
  </w:num>
  <w:num w:numId="20" w16cid:durableId="1828591987">
    <w:abstractNumId w:val="20"/>
  </w:num>
  <w:num w:numId="21" w16cid:durableId="1294823468">
    <w:abstractNumId w:val="10"/>
  </w:num>
  <w:num w:numId="22" w16cid:durableId="154343334">
    <w:abstractNumId w:val="19"/>
  </w:num>
  <w:num w:numId="23" w16cid:durableId="5058049">
    <w:abstractNumId w:val="12"/>
  </w:num>
  <w:num w:numId="24" w16cid:durableId="420378261">
    <w:abstractNumId w:val="22"/>
  </w:num>
  <w:num w:numId="25" w16cid:durableId="2125489908">
    <w:abstractNumId w:val="26"/>
  </w:num>
  <w:num w:numId="26" w16cid:durableId="687296941">
    <w:abstractNumId w:val="11"/>
  </w:num>
  <w:num w:numId="27" w16cid:durableId="5178165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6FB6074"/>
    <w:rsid w:val="00050A31"/>
    <w:rsid w:val="0005766A"/>
    <w:rsid w:val="000716D2"/>
    <w:rsid w:val="00071AAB"/>
    <w:rsid w:val="000A2EB0"/>
    <w:rsid w:val="000B17F7"/>
    <w:rsid w:val="000B76C4"/>
    <w:rsid w:val="000C5610"/>
    <w:rsid w:val="000E6552"/>
    <w:rsid w:val="000F3A4F"/>
    <w:rsid w:val="000F59AC"/>
    <w:rsid w:val="00110ABC"/>
    <w:rsid w:val="0012654A"/>
    <w:rsid w:val="001364FE"/>
    <w:rsid w:val="001368DD"/>
    <w:rsid w:val="00142C33"/>
    <w:rsid w:val="00147DB3"/>
    <w:rsid w:val="001518A5"/>
    <w:rsid w:val="00160095"/>
    <w:rsid w:val="00170095"/>
    <w:rsid w:val="00170E4F"/>
    <w:rsid w:val="001743F4"/>
    <w:rsid w:val="00187C33"/>
    <w:rsid w:val="001936B7"/>
    <w:rsid w:val="00196AB1"/>
    <w:rsid w:val="001B2A01"/>
    <w:rsid w:val="001E7EC2"/>
    <w:rsid w:val="001F1320"/>
    <w:rsid w:val="001F4686"/>
    <w:rsid w:val="00201333"/>
    <w:rsid w:val="00210FA7"/>
    <w:rsid w:val="00215347"/>
    <w:rsid w:val="00216417"/>
    <w:rsid w:val="00250392"/>
    <w:rsid w:val="0026631D"/>
    <w:rsid w:val="00282EDF"/>
    <w:rsid w:val="002A7114"/>
    <w:rsid w:val="002B782D"/>
    <w:rsid w:val="002C2F53"/>
    <w:rsid w:val="0033518C"/>
    <w:rsid w:val="003437C2"/>
    <w:rsid w:val="00360CEE"/>
    <w:rsid w:val="00362E23"/>
    <w:rsid w:val="003756E0"/>
    <w:rsid w:val="00377186"/>
    <w:rsid w:val="00377397"/>
    <w:rsid w:val="003A1C03"/>
    <w:rsid w:val="003A7892"/>
    <w:rsid w:val="003F5B25"/>
    <w:rsid w:val="00414627"/>
    <w:rsid w:val="00425D63"/>
    <w:rsid w:val="0044478E"/>
    <w:rsid w:val="00457729"/>
    <w:rsid w:val="0046104B"/>
    <w:rsid w:val="004643D8"/>
    <w:rsid w:val="00477816"/>
    <w:rsid w:val="00497C24"/>
    <w:rsid w:val="004A7807"/>
    <w:rsid w:val="004C5366"/>
    <w:rsid w:val="004C7BA5"/>
    <w:rsid w:val="004D2354"/>
    <w:rsid w:val="004D79C9"/>
    <w:rsid w:val="004D7A7B"/>
    <w:rsid w:val="004E7628"/>
    <w:rsid w:val="004F3334"/>
    <w:rsid w:val="004F48F2"/>
    <w:rsid w:val="004F6EC1"/>
    <w:rsid w:val="005149B1"/>
    <w:rsid w:val="005155A1"/>
    <w:rsid w:val="00522BE9"/>
    <w:rsid w:val="005367F4"/>
    <w:rsid w:val="00536819"/>
    <w:rsid w:val="005647F2"/>
    <w:rsid w:val="005662D1"/>
    <w:rsid w:val="005706F9"/>
    <w:rsid w:val="00571D93"/>
    <w:rsid w:val="00573A09"/>
    <w:rsid w:val="005A4526"/>
    <w:rsid w:val="005A6289"/>
    <w:rsid w:val="005B6603"/>
    <w:rsid w:val="005C1B16"/>
    <w:rsid w:val="005D5698"/>
    <w:rsid w:val="005E53D0"/>
    <w:rsid w:val="005E64A1"/>
    <w:rsid w:val="006002EB"/>
    <w:rsid w:val="00604D34"/>
    <w:rsid w:val="006128EF"/>
    <w:rsid w:val="00624B0E"/>
    <w:rsid w:val="006264B4"/>
    <w:rsid w:val="0063188B"/>
    <w:rsid w:val="00642BCA"/>
    <w:rsid w:val="00643033"/>
    <w:rsid w:val="00644CC3"/>
    <w:rsid w:val="00661468"/>
    <w:rsid w:val="006649F0"/>
    <w:rsid w:val="00671325"/>
    <w:rsid w:val="0067245D"/>
    <w:rsid w:val="0068470E"/>
    <w:rsid w:val="00686035"/>
    <w:rsid w:val="00690E49"/>
    <w:rsid w:val="00695DCD"/>
    <w:rsid w:val="006A05CC"/>
    <w:rsid w:val="006A1E4D"/>
    <w:rsid w:val="006A35A7"/>
    <w:rsid w:val="006A46FC"/>
    <w:rsid w:val="006F0CCE"/>
    <w:rsid w:val="006F267E"/>
    <w:rsid w:val="0070544A"/>
    <w:rsid w:val="00711B2F"/>
    <w:rsid w:val="007152D7"/>
    <w:rsid w:val="00721541"/>
    <w:rsid w:val="00746C14"/>
    <w:rsid w:val="00766784"/>
    <w:rsid w:val="0078386D"/>
    <w:rsid w:val="007C2C59"/>
    <w:rsid w:val="007E51A4"/>
    <w:rsid w:val="007F3B24"/>
    <w:rsid w:val="00801F23"/>
    <w:rsid w:val="00837632"/>
    <w:rsid w:val="0085640F"/>
    <w:rsid w:val="008567AA"/>
    <w:rsid w:val="008740D7"/>
    <w:rsid w:val="00892712"/>
    <w:rsid w:val="008A46C2"/>
    <w:rsid w:val="008A680A"/>
    <w:rsid w:val="008B0BB0"/>
    <w:rsid w:val="008E6C4B"/>
    <w:rsid w:val="008E730F"/>
    <w:rsid w:val="008F18C0"/>
    <w:rsid w:val="009016BA"/>
    <w:rsid w:val="00907648"/>
    <w:rsid w:val="00927DD1"/>
    <w:rsid w:val="00930FDE"/>
    <w:rsid w:val="009344A3"/>
    <w:rsid w:val="00971FF3"/>
    <w:rsid w:val="009779B3"/>
    <w:rsid w:val="00982DBF"/>
    <w:rsid w:val="00984C93"/>
    <w:rsid w:val="00987CE1"/>
    <w:rsid w:val="0099405C"/>
    <w:rsid w:val="00994F30"/>
    <w:rsid w:val="009C600F"/>
    <w:rsid w:val="009D125F"/>
    <w:rsid w:val="009D3723"/>
    <w:rsid w:val="009E04F2"/>
    <w:rsid w:val="00A03B7B"/>
    <w:rsid w:val="00A119F0"/>
    <w:rsid w:val="00A200C9"/>
    <w:rsid w:val="00A250D5"/>
    <w:rsid w:val="00A32F56"/>
    <w:rsid w:val="00A36028"/>
    <w:rsid w:val="00A47C1C"/>
    <w:rsid w:val="00A51429"/>
    <w:rsid w:val="00A657E7"/>
    <w:rsid w:val="00A7368D"/>
    <w:rsid w:val="00A77585"/>
    <w:rsid w:val="00A80BE9"/>
    <w:rsid w:val="00A82F54"/>
    <w:rsid w:val="00A91424"/>
    <w:rsid w:val="00AA2C77"/>
    <w:rsid w:val="00AA4EDC"/>
    <w:rsid w:val="00AC0071"/>
    <w:rsid w:val="00AC3FB9"/>
    <w:rsid w:val="00AC5D71"/>
    <w:rsid w:val="00AC702A"/>
    <w:rsid w:val="00AD226F"/>
    <w:rsid w:val="00B03E5E"/>
    <w:rsid w:val="00B05ADC"/>
    <w:rsid w:val="00B13A52"/>
    <w:rsid w:val="00B23262"/>
    <w:rsid w:val="00B24CF4"/>
    <w:rsid w:val="00B26993"/>
    <w:rsid w:val="00B4570C"/>
    <w:rsid w:val="00B5208C"/>
    <w:rsid w:val="00B56EC7"/>
    <w:rsid w:val="00B74876"/>
    <w:rsid w:val="00B74B79"/>
    <w:rsid w:val="00B857F4"/>
    <w:rsid w:val="00BB4D1F"/>
    <w:rsid w:val="00BB7485"/>
    <w:rsid w:val="00BB7C2B"/>
    <w:rsid w:val="00BC1664"/>
    <w:rsid w:val="00BC2546"/>
    <w:rsid w:val="00BC54DE"/>
    <w:rsid w:val="00BC6C05"/>
    <w:rsid w:val="00BD3A48"/>
    <w:rsid w:val="00BE4746"/>
    <w:rsid w:val="00C05085"/>
    <w:rsid w:val="00C1593D"/>
    <w:rsid w:val="00C160EC"/>
    <w:rsid w:val="00C37FC7"/>
    <w:rsid w:val="00C56C7E"/>
    <w:rsid w:val="00C776A4"/>
    <w:rsid w:val="00CA2C6C"/>
    <w:rsid w:val="00CA43D3"/>
    <w:rsid w:val="00CB0F82"/>
    <w:rsid w:val="00CB411F"/>
    <w:rsid w:val="00CB5179"/>
    <w:rsid w:val="00CB79EE"/>
    <w:rsid w:val="00CC0600"/>
    <w:rsid w:val="00CC78AC"/>
    <w:rsid w:val="00CD31A4"/>
    <w:rsid w:val="00CF0B4C"/>
    <w:rsid w:val="00CF7953"/>
    <w:rsid w:val="00D0638C"/>
    <w:rsid w:val="00D07232"/>
    <w:rsid w:val="00D10245"/>
    <w:rsid w:val="00D21BDD"/>
    <w:rsid w:val="00D257BB"/>
    <w:rsid w:val="00D44BFD"/>
    <w:rsid w:val="00D65F07"/>
    <w:rsid w:val="00D72DDA"/>
    <w:rsid w:val="00D87ED5"/>
    <w:rsid w:val="00D92BB7"/>
    <w:rsid w:val="00DA5931"/>
    <w:rsid w:val="00DA75B0"/>
    <w:rsid w:val="00DC76D2"/>
    <w:rsid w:val="00DD30ED"/>
    <w:rsid w:val="00DD611B"/>
    <w:rsid w:val="00E17F4F"/>
    <w:rsid w:val="00E21D97"/>
    <w:rsid w:val="00E23445"/>
    <w:rsid w:val="00E43726"/>
    <w:rsid w:val="00E578DA"/>
    <w:rsid w:val="00E64C21"/>
    <w:rsid w:val="00E826FF"/>
    <w:rsid w:val="00E85366"/>
    <w:rsid w:val="00EA0CA6"/>
    <w:rsid w:val="00EC24C6"/>
    <w:rsid w:val="00EC53A5"/>
    <w:rsid w:val="00EC705E"/>
    <w:rsid w:val="00EF2255"/>
    <w:rsid w:val="00EF2933"/>
    <w:rsid w:val="00F01BD2"/>
    <w:rsid w:val="00F05146"/>
    <w:rsid w:val="00F1115D"/>
    <w:rsid w:val="00F22817"/>
    <w:rsid w:val="00F3513C"/>
    <w:rsid w:val="00F465C5"/>
    <w:rsid w:val="00F5180D"/>
    <w:rsid w:val="00F51B21"/>
    <w:rsid w:val="00F51D87"/>
    <w:rsid w:val="00F5256C"/>
    <w:rsid w:val="00F8142D"/>
    <w:rsid w:val="00F8455C"/>
    <w:rsid w:val="00FA566A"/>
    <w:rsid w:val="00FE11AA"/>
    <w:rsid w:val="00FE2D97"/>
    <w:rsid w:val="32CE5A1B"/>
    <w:rsid w:val="56FB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E9D1397"/>
  <w15:docId w15:val="{8EF3E2FF-30CF-4635-B9FA-0BCDB5BE25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0" w:defSemiHidden="0" w:defUnhideWhenUsed="0" w:defQFormat="1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Normal Indent" w:qFormat="0"/>
    <w:lsdException w:name="footnote text" w:qFormat="0"/>
    <w:lsdException w:name="annotation text" w:qFormat="0"/>
    <w:lsdException w:name="header" w:qFormat="0"/>
    <w:lsdException w:name="footer" w:uiPriority="99" w:qFormat="0"/>
    <w:lsdException w:name="caption" w:semiHidden="1" w:unhideWhenUsed="1"/>
    <w:lsdException w:name="envelope address" w:qFormat="0"/>
    <w:lsdException w:name="envelope return" w:qFormat="0"/>
    <w:lsdException w:name="footnote reference" w:qFormat="0"/>
    <w:lsdException w:name="annotation reference" w:qFormat="0"/>
    <w:lsdException w:name="endnote reference" w:qFormat="0"/>
    <w:lsdException w:name="endnote text" w:qFormat="0"/>
    <w:lsdException w:name="Default Paragraph Font" w:semiHidden="1"/>
    <w:lsdException w:name="Body Text Indent" w:qFormat="0"/>
    <w:lsdException w:name="Message Header" w:qFormat="0"/>
    <w:lsdException w:name="Date" w:qFormat="0"/>
    <w:lsdException w:name="Body Text First Indent 2" w:qFormat="0"/>
    <w:lsdException w:name="Body Text 2" w:qFormat="0"/>
    <w:lsdException w:name="Body Text Indent 2" w:qFormat="0"/>
    <w:lsdException w:name="Body Text Indent 3" w:qFormat="0"/>
    <w:lsdException w:name="FollowedHyperlink" w:qFormat="0"/>
    <w:lsdException w:name="Strong" w:uiPriority="22"/>
    <w:lsdException w:name="Emphasis" w:uiPriority="20"/>
    <w:lsdException w:name="Document Map" w:qFormat="0"/>
    <w:lsdException w:name="Plain Text" w:qFormat="0"/>
    <w:lsdException w:name="E-mail Signature" w:qFormat="0"/>
    <w:lsdException w:name="HTML Top of Form" w:semiHidden="1" w:uiPriority="99" w:unhideWhenUsed="1" w:qFormat="0"/>
    <w:lsdException w:name="HTML Bottom of Form" w:semiHidden="1" w:uiPriority="99" w:unhideWhenUsed="1" w:qFormat="0"/>
    <w:lsdException w:name="Normal (Web)" w:uiPriority="99"/>
    <w:lsdException w:name="HTML Acronym" w:qFormat="0"/>
    <w:lsdException w:name="HTML Address" w:qFormat="0"/>
    <w:lsdException w:name="HTML Cite" w:qFormat="0"/>
    <w:lsdException w:name="HTML Code" w:qFormat="0"/>
    <w:lsdException w:name="HTML Definition" w:qFormat="0"/>
    <w:lsdException w:name="HTML Keyboard" w:qFormat="0"/>
    <w:lsdException w:name="HTML Preformatted" w:qFormat="0"/>
    <w:lsdException w:name="Normal Table" w:semiHidden="1" w:unhideWhenUsed="1" w:qFormat="0"/>
    <w:lsdException w:name="annotation subject" w:qFormat="0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 w:qFormat="0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 w:qFormat="0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 w:qFormat="0"/>
    <w:lsdException w:name="No Spacing" w:semiHidden="1" w:uiPriority="99" w:unhideWhenUsed="1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 w:qFormat="0"/>
    <w:lsdException w:name="Revision" w:semiHidden="1" w:uiPriority="99" w:unhideWhenUsed="1" w:qFormat="0"/>
    <w:lsdException w:name="List Paragraph" w:semiHidden="1" w:uiPriority="99" w:unhideWhenUsed="1" w:qFormat="0"/>
    <w:lsdException w:name="Quote" w:semiHidden="1" w:uiPriority="99" w:unhideWhenUsed="1" w:qFormat="0"/>
    <w:lsdException w:name="Intense Quote" w:semiHidden="1" w:uiPriority="99" w:unhideWhenUsed="1" w:qFormat="0"/>
    <w:lsdException w:name="Medium List 2 Accent 1" w:uiPriority="66" w:qFormat="0"/>
    <w:lsdException w:name="Medium Grid 1 Accent 1" w:uiPriority="67" w:qFormat="0"/>
    <w:lsdException w:name="Medium Grid 2 Accent 1" w:uiPriority="68" w:qFormat="0"/>
    <w:lsdException w:name="Medium Grid 3 Accent 1" w:uiPriority="69"/>
    <w:lsdException w:name="Dark List Accent 1" w:uiPriority="70"/>
    <w:lsdException w:name="Colorful Shading Accent 1" w:uiPriority="71" w:qFormat="0"/>
    <w:lsdException w:name="Colorful List Accent 1" w:uiPriority="72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 w:qFormat="0"/>
    <w:lsdException w:name="Medium List 2 Accent 2" w:uiPriority="66"/>
    <w:lsdException w:name="Medium Grid 1 Accent 2" w:uiPriority="67"/>
    <w:lsdException w:name="Medium Grid 2 Accent 2" w:uiPriority="68" w:qFormat="0"/>
    <w:lsdException w:name="Medium Grid 3 Accent 2" w:uiPriority="69" w:qFormat="0"/>
    <w:lsdException w:name="Dark List Accent 2" w:uiPriority="70" w:qFormat="0"/>
    <w:lsdException w:name="Colorful Shading Accent 2" w:uiPriority="71" w:qFormat="0"/>
    <w:lsdException w:name="Colorful List Accent 2" w:uiPriority="72" w:qFormat="0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0"/>
    <w:lsdException w:name="Medium Grid 1 Accent 3" w:uiPriority="67"/>
    <w:lsdException w:name="Medium Grid 2 Accent 3" w:uiPriority="68" w:qFormat="0"/>
    <w:lsdException w:name="Medium Grid 3 Accent 3" w:uiPriority="69" w:qFormat="0"/>
    <w:lsdException w:name="Dark List Accent 3" w:uiPriority="70"/>
    <w:lsdException w:name="Colorful Shading Accent 3" w:uiPriority="71" w:qFormat="0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 w:qFormat="0"/>
    <w:lsdException w:name="Medium List 2 Accent 4" w:uiPriority="66" w:qFormat="0"/>
    <w:lsdException w:name="Medium Grid 1 Accent 4" w:uiPriority="67"/>
    <w:lsdException w:name="Medium Grid 2 Accent 4" w:uiPriority="68" w:qFormat="0"/>
    <w:lsdException w:name="Medium Grid 3 Accent 4" w:uiPriority="69" w:qFormat="0"/>
    <w:lsdException w:name="Dark List Accent 4" w:uiPriority="70" w:qFormat="0"/>
    <w:lsdException w:name="Colorful Shading Accent 4" w:uiPriority="71" w:qFormat="0"/>
    <w:lsdException w:name="Colorful List Accent 4" w:uiPriority="72" w:qFormat="0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 w:qFormat="0"/>
    <w:lsdException w:name="Medium Grid 2 Accent 5" w:uiPriority="68"/>
    <w:lsdException w:name="Medium Grid 3 Accent 5" w:uiPriority="69" w:qFormat="0"/>
    <w:lsdException w:name="Dark List Accent 5" w:uiPriority="70"/>
    <w:lsdException w:name="Colorful Shading Accent 5" w:uiPriority="71"/>
    <w:lsdException w:name="Colorful List Accent 5" w:uiPriority="72" w:qFormat="0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Normal">
    <w:name w:val="Normal"/>
    <w:qFormat/>
    <w:rPr>
      <w:rFonts w:ascii="Calibri" w:eastAsia="Times New Roman" w:hAnsi="Calibri" w:cs="Times New Roman"/>
      <w:sz w:val="22"/>
      <w:szCs w:val="22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  <w:sz w:val="20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link w:val="FooterChar"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val="en-US"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uiPriority w:val="99"/>
    <w:qFormat/>
    <w:rPr>
      <w:sz w:val="24"/>
      <w:szCs w:val="24"/>
    </w:rPr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15">
    <w:name w:val="15"/>
    <w:basedOn w:val="DefaultParagraphFont"/>
    <w:qFormat/>
    <w:rPr>
      <w:rFonts w:ascii="Calibri" w:hAnsi="Calibri" w:cs="Calibri" w:hint="default"/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E7EC2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99"/>
    <w:unhideWhenUsed/>
    <w:rsid w:val="0078386D"/>
    <w:pPr>
      <w:ind w:left="720"/>
      <w:contextualSpacing/>
    </w:pPr>
  </w:style>
  <w:style w:type="character" w:customStyle="1" w:styleId="FooterChar">
    <w:name w:val="Footer Char"/>
    <w:basedOn w:val="DefaultParagraphFont"/>
    <w:link w:val="Footer"/>
    <w:uiPriority w:val="99"/>
    <w:rsid w:val="00982DBF"/>
    <w:rPr>
      <w:rFonts w:ascii="Calibri" w:eastAsia="Times New Roman" w:hAnsi="Calibri" w:cs="Times New Roman"/>
      <w:sz w:val="18"/>
      <w:szCs w:val="18"/>
    </w:rPr>
  </w:style>
  <w:style w:type="character" w:customStyle="1" w:styleId="selected">
    <w:name w:val="selected"/>
    <w:basedOn w:val="DefaultParagraphFont"/>
    <w:rsid w:val="00A80BE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90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3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581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69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9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3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2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42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13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83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53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68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77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78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517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585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12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471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1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200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50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32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32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288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16629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772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430514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461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33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7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13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17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87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097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5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74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41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5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74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12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975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89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037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19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38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95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22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59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79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73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1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039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292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079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081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16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3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87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91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700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51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43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330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67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455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85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31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444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8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62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kgpsrinagar.edu.in.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1</Pages>
  <Words>183</Words>
  <Characters>1044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kgp srinagar</dc:creator>
  <cp:lastModifiedBy>Electronics</cp:lastModifiedBy>
  <cp:revision>6</cp:revision>
  <cp:lastPrinted>2025-10-14T04:34:00Z</cp:lastPrinted>
  <dcterms:created xsi:type="dcterms:W3CDTF">2025-10-13T15:42:00Z</dcterms:created>
  <dcterms:modified xsi:type="dcterms:W3CDTF">2025-10-14T05:55:00Z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3F6889713C3840BF83CE6CCA5EEC9F66</vt:lpwstr>
  </property>
  <property fmtid="{D5CDD505-2E9C-101B-9397-08002B2CF9AE}" pid="4" name="GrammarlyDocumentId">
    <vt:lpwstr>147bd31e92497e361bf6ea763558e48bf5a1575f3d2af950cc18e7bb3f2eb1e8</vt:lpwstr>
  </property>
</Properties>
</file>