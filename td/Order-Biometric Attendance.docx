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DD7FD" w14:textId="21D83B60" w:rsidR="00DC69B0" w:rsidRDefault="00205F32" w:rsidP="004A1DFA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</w:t>
      </w:r>
    </w:p>
    <w:p w14:paraId="6FC3C7A5" w14:textId="7D41F9EE" w:rsidR="00721541" w:rsidRPr="001672C5" w:rsidRDefault="00DC69B0" w:rsidP="00205F32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</w:t>
      </w:r>
      <w:r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  </w:t>
      </w:r>
      <w:r w:rsidR="00141B71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Order No</w:t>
      </w:r>
      <w:r w:rsidR="0034644F">
        <w:rPr>
          <w:rFonts w:ascii="Tahoma" w:hAnsi="Tahoma" w:cs="Tahoma"/>
          <w:b/>
          <w:bCs/>
          <w:color w:val="1F1F1F"/>
          <w:sz w:val="28"/>
          <w:szCs w:val="28"/>
        </w:rPr>
        <w:t>:</w:t>
      </w:r>
      <w:r w:rsidR="008243ED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D94A91">
        <w:rPr>
          <w:rFonts w:ascii="Tahoma" w:hAnsi="Tahoma" w:cs="Tahoma"/>
          <w:b/>
          <w:bCs/>
          <w:color w:val="1F1F1F"/>
          <w:sz w:val="28"/>
          <w:szCs w:val="28"/>
        </w:rPr>
        <w:t>41</w:t>
      </w:r>
      <w:r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of 202</w:t>
      </w:r>
      <w:r w:rsidR="00D94A91">
        <w:rPr>
          <w:rFonts w:ascii="Tahoma" w:hAnsi="Tahoma" w:cs="Tahoma"/>
          <w:b/>
          <w:bCs/>
          <w:color w:val="1F1F1F"/>
          <w:sz w:val="28"/>
          <w:szCs w:val="28"/>
        </w:rPr>
        <w:t>6</w:t>
      </w:r>
    </w:p>
    <w:p w14:paraId="1B2FC646" w14:textId="5A177157" w:rsidR="00306867" w:rsidRPr="001672C5" w:rsidRDefault="00205F32" w:rsidP="004C3AF6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</w:t>
      </w:r>
      <w:r w:rsidR="00DC69B0"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Dated:</w:t>
      </w:r>
      <w:r w:rsidR="006122E5"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D94A91">
        <w:rPr>
          <w:rFonts w:ascii="Tahoma" w:hAnsi="Tahoma" w:cs="Tahoma"/>
          <w:b/>
          <w:bCs/>
          <w:color w:val="1F1F1F"/>
          <w:sz w:val="28"/>
          <w:szCs w:val="28"/>
        </w:rPr>
        <w:t>01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-</w:t>
      </w:r>
      <w:r w:rsidR="00D94A91">
        <w:rPr>
          <w:rFonts w:ascii="Tahoma" w:hAnsi="Tahoma" w:cs="Tahoma"/>
          <w:b/>
          <w:bCs/>
          <w:color w:val="1F1F1F"/>
          <w:sz w:val="28"/>
          <w:szCs w:val="28"/>
        </w:rPr>
        <w:t>06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-202</w:t>
      </w:r>
      <w:r w:rsidR="00D94A91">
        <w:rPr>
          <w:rFonts w:ascii="Tahoma" w:hAnsi="Tahoma" w:cs="Tahoma"/>
          <w:b/>
          <w:bCs/>
          <w:color w:val="1F1F1F"/>
          <w:sz w:val="28"/>
          <w:szCs w:val="28"/>
        </w:rPr>
        <w:t>6</w:t>
      </w:r>
    </w:p>
    <w:p w14:paraId="12ABCC4D" w14:textId="77777777" w:rsidR="00B66A02" w:rsidRDefault="00B66A02" w:rsidP="008243ED">
      <w:pPr>
        <w:ind w:left="-9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5950BEBA" w14:textId="77777777" w:rsidR="00D94A91" w:rsidRPr="00D94A91" w:rsidRDefault="00D94A91" w:rsidP="00D94A91">
      <w:pPr>
        <w:tabs>
          <w:tab w:val="left" w:pos="450"/>
        </w:tabs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51C4BC99" w14:textId="77777777" w:rsidR="00D94A91" w:rsidRDefault="00D94A91" w:rsidP="00D94A91">
      <w:pPr>
        <w:tabs>
          <w:tab w:val="left" w:pos="450"/>
        </w:tabs>
        <w:rPr>
          <w:rFonts w:ascii="Tahoma" w:hAnsi="Tahoma" w:cs="Tahoma"/>
          <w:b/>
          <w:bCs/>
          <w:color w:val="222222"/>
          <w:sz w:val="28"/>
          <w:szCs w:val="28"/>
          <w:lang w:eastAsia="en-US"/>
        </w:rPr>
      </w:pPr>
      <w:r w:rsidRPr="00D94A91">
        <w:rPr>
          <w:rFonts w:ascii="Tahoma" w:hAnsi="Tahoma" w:cs="Tahoma"/>
          <w:b/>
          <w:bCs/>
          <w:color w:val="222222"/>
          <w:sz w:val="28"/>
          <w:szCs w:val="28"/>
          <w:lang w:eastAsia="en-US"/>
        </w:rPr>
        <w:t>Subject: Assignment of Biometric Attendance Management Duties.</w:t>
      </w:r>
    </w:p>
    <w:p w14:paraId="15A53D5E" w14:textId="77777777" w:rsidR="00D94A91" w:rsidRPr="00D94A91" w:rsidRDefault="00D94A91" w:rsidP="00D94A91">
      <w:pPr>
        <w:tabs>
          <w:tab w:val="left" w:pos="450"/>
        </w:tabs>
        <w:rPr>
          <w:rFonts w:ascii="Tahoma" w:hAnsi="Tahoma" w:cs="Tahoma"/>
          <w:b/>
          <w:bCs/>
          <w:color w:val="222222"/>
          <w:sz w:val="28"/>
          <w:szCs w:val="28"/>
          <w:lang w:eastAsia="en-US"/>
        </w:rPr>
      </w:pPr>
    </w:p>
    <w:p w14:paraId="7D51633F" w14:textId="285AC31B" w:rsidR="00D94A91" w:rsidRPr="00D94A91" w:rsidRDefault="00D94A91" w:rsidP="00B31773">
      <w:pPr>
        <w:tabs>
          <w:tab w:val="left" w:pos="450"/>
        </w:tabs>
        <w:spacing w:line="360" w:lineRule="auto"/>
        <w:jc w:val="both"/>
        <w:rPr>
          <w:rFonts w:ascii="Tahoma" w:hAnsi="Tahoma" w:cs="Tahoma"/>
          <w:color w:val="222222"/>
          <w:sz w:val="26"/>
          <w:szCs w:val="26"/>
          <w:lang w:eastAsia="en-US"/>
        </w:rPr>
      </w:pPr>
      <w:r w:rsidRPr="00D94A91">
        <w:rPr>
          <w:rFonts w:ascii="Tahoma" w:hAnsi="Tahoma" w:cs="Tahoma"/>
          <w:color w:val="222222"/>
          <w:sz w:val="26"/>
          <w:szCs w:val="26"/>
          <w:lang w:eastAsia="en-US"/>
        </w:rPr>
        <w:t>In view of the census duties assigned to the staff members handling the Biometric Attendance System, Mr. Irfan Ahmad Sofi, Demonstrator, Computer Engineering</w:t>
      </w:r>
      <w:r>
        <w:rPr>
          <w:rFonts w:ascii="Tahoma" w:hAnsi="Tahoma" w:cs="Tahoma"/>
          <w:color w:val="222222"/>
          <w:sz w:val="26"/>
          <w:szCs w:val="26"/>
          <w:lang w:eastAsia="en-US"/>
        </w:rPr>
        <w:t>,</w:t>
      </w:r>
      <w:r w:rsidRPr="00D94A91">
        <w:rPr>
          <w:rFonts w:ascii="Tahoma" w:hAnsi="Tahoma" w:cs="Tahoma"/>
          <w:color w:val="222222"/>
          <w:sz w:val="26"/>
          <w:szCs w:val="26"/>
          <w:lang w:eastAsia="en-US"/>
        </w:rPr>
        <w:t xml:space="preserve"> is hereby assigned the additional duty of managing the biometric attendance of the institut</w:t>
      </w:r>
      <w:r w:rsidR="00B31773">
        <w:rPr>
          <w:rFonts w:ascii="Tahoma" w:hAnsi="Tahoma" w:cs="Tahoma"/>
          <w:color w:val="222222"/>
          <w:sz w:val="26"/>
          <w:szCs w:val="26"/>
          <w:lang w:eastAsia="en-US"/>
        </w:rPr>
        <w:t>ion</w:t>
      </w:r>
      <w:r w:rsidRPr="00D94A91">
        <w:rPr>
          <w:rFonts w:ascii="Tahoma" w:hAnsi="Tahoma" w:cs="Tahoma"/>
          <w:color w:val="222222"/>
          <w:sz w:val="26"/>
          <w:szCs w:val="26"/>
          <w:lang w:eastAsia="en-US"/>
        </w:rPr>
        <w:t>. He</w:t>
      </w:r>
      <w:r w:rsidRPr="00D94A91">
        <w:rPr>
          <w:rFonts w:ascii="Tahoma" w:hAnsi="Tahoma" w:cs="Tahoma"/>
          <w:color w:val="222222"/>
          <w:sz w:val="26"/>
          <w:szCs w:val="26"/>
          <w:lang w:eastAsia="en-US"/>
        </w:rPr>
        <w:t xml:space="preserve"> shall be responsible for proper management of the biometric attendance system and </w:t>
      </w:r>
      <w:r>
        <w:rPr>
          <w:rFonts w:ascii="Tahoma" w:hAnsi="Tahoma" w:cs="Tahoma"/>
          <w:color w:val="222222"/>
          <w:sz w:val="26"/>
          <w:szCs w:val="26"/>
          <w:lang w:eastAsia="en-US"/>
        </w:rPr>
        <w:t xml:space="preserve">for </w:t>
      </w:r>
      <w:r w:rsidRPr="00D94A91">
        <w:rPr>
          <w:rFonts w:ascii="Tahoma" w:hAnsi="Tahoma" w:cs="Tahoma"/>
          <w:color w:val="222222"/>
          <w:sz w:val="26"/>
          <w:szCs w:val="26"/>
          <w:lang w:eastAsia="en-US"/>
        </w:rPr>
        <w:t>providing the attendance records to the office of the undersigned on a regular basis.</w:t>
      </w:r>
    </w:p>
    <w:p w14:paraId="36596CBC" w14:textId="77777777" w:rsidR="00D94A91" w:rsidRPr="00D94A91" w:rsidRDefault="00D94A91" w:rsidP="00B31773">
      <w:pPr>
        <w:tabs>
          <w:tab w:val="left" w:pos="450"/>
        </w:tabs>
        <w:spacing w:line="360" w:lineRule="auto"/>
        <w:jc w:val="both"/>
        <w:rPr>
          <w:rFonts w:ascii="Tahoma" w:hAnsi="Tahoma" w:cs="Tahoma"/>
          <w:color w:val="222222"/>
          <w:sz w:val="26"/>
          <w:szCs w:val="26"/>
          <w:lang w:eastAsia="en-US"/>
        </w:rPr>
      </w:pPr>
      <w:r w:rsidRPr="00D94A91">
        <w:rPr>
          <w:rFonts w:ascii="Tahoma" w:hAnsi="Tahoma" w:cs="Tahoma"/>
          <w:color w:val="222222"/>
          <w:sz w:val="26"/>
          <w:szCs w:val="26"/>
          <w:lang w:eastAsia="en-US"/>
        </w:rPr>
        <w:t>This arrangement shall continue until the deputed staff resume their normal duties.</w:t>
      </w:r>
    </w:p>
    <w:p w14:paraId="741AC2DD" w14:textId="77777777" w:rsidR="00D94A91" w:rsidRPr="00D94A91" w:rsidRDefault="00D94A91" w:rsidP="00D94A91">
      <w:pPr>
        <w:tabs>
          <w:tab w:val="left" w:pos="450"/>
        </w:tabs>
        <w:jc w:val="both"/>
        <w:rPr>
          <w:rFonts w:ascii="Tahoma" w:hAnsi="Tahoma" w:cs="Tahoma"/>
          <w:color w:val="222222"/>
          <w:sz w:val="26"/>
          <w:szCs w:val="26"/>
          <w:lang w:eastAsia="en-US"/>
        </w:rPr>
      </w:pPr>
    </w:p>
    <w:p w14:paraId="5519C706" w14:textId="77777777" w:rsidR="00D94A91" w:rsidRDefault="00D94A91" w:rsidP="00D94A91">
      <w:pPr>
        <w:tabs>
          <w:tab w:val="left" w:pos="450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02405FE2" w14:textId="77777777" w:rsidR="00B31773" w:rsidRDefault="00B31773" w:rsidP="00D94A91">
      <w:pPr>
        <w:tabs>
          <w:tab w:val="left" w:pos="450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0E081D0D" w14:textId="77777777" w:rsidR="00B31773" w:rsidRDefault="00B31773" w:rsidP="00D94A91">
      <w:pPr>
        <w:tabs>
          <w:tab w:val="left" w:pos="450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40039283" w14:textId="77777777" w:rsidR="00B31773" w:rsidRDefault="00B31773" w:rsidP="00D94A91">
      <w:pPr>
        <w:tabs>
          <w:tab w:val="left" w:pos="450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1A2B7100" w14:textId="77777777" w:rsidR="00B31773" w:rsidRPr="00D94A91" w:rsidRDefault="00B31773" w:rsidP="00D94A91">
      <w:pPr>
        <w:tabs>
          <w:tab w:val="left" w:pos="450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5F0F7588" w14:textId="03A68762" w:rsidR="00D94A91" w:rsidRPr="00F67317" w:rsidRDefault="00D94A91" w:rsidP="00D94A91">
      <w:pPr>
        <w:tabs>
          <w:tab w:val="left" w:pos="450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4420D269" w14:textId="1B9733F5" w:rsidR="0089580C" w:rsidRPr="0089580C" w:rsidRDefault="0089580C" w:rsidP="008243ED">
      <w:pPr>
        <w:ind w:left="180" w:hanging="27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15F21DE7" w14:textId="79BAC451" w:rsidR="004843AA" w:rsidRDefault="004843AA" w:rsidP="001672C5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2021975D" w14:textId="6F421733" w:rsidR="004843AA" w:rsidRDefault="004843AA" w:rsidP="001672C5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3C469DD9" w14:textId="3D8A3D79" w:rsidR="004843AA" w:rsidRPr="004843AA" w:rsidRDefault="004843AA" w:rsidP="001672C5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0C6B7415" w14:textId="5580F264" w:rsidR="004B0EA2" w:rsidRDefault="00B31773" w:rsidP="001672C5">
      <w:pPr>
        <w:shd w:val="clear" w:color="auto" w:fill="FFFFFF"/>
        <w:ind w:left="180"/>
        <w:rPr>
          <w:rFonts w:ascii="Tahoma" w:hAnsi="Tahoma" w:cs="Tahoma"/>
          <w:color w:val="1F1F1F"/>
          <w:sz w:val="24"/>
          <w:szCs w:val="24"/>
        </w:rPr>
      </w:pPr>
      <w:r w:rsidRPr="00141B71"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751E49" wp14:editId="386C3A71">
                <wp:simplePos x="0" y="0"/>
                <wp:positionH relativeFrom="margin">
                  <wp:posOffset>-161357</wp:posOffset>
                </wp:positionH>
                <wp:positionV relativeFrom="paragraph">
                  <wp:posOffset>189230</wp:posOffset>
                </wp:positionV>
                <wp:extent cx="2432050" cy="52705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2050" cy="527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54B31C" w14:textId="4EF76BC9" w:rsidR="00141B71" w:rsidRPr="00DC69B0" w:rsidRDefault="00141B71" w:rsidP="00141B71">
                            <w:pPr>
                              <w:shd w:val="clear" w:color="auto" w:fill="FFFFFF"/>
                              <w:ind w:left="18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 KGP/Estt/202</w:t>
                            </w:r>
                            <w:r w:rsidR="00D94A91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6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/</w:t>
                            </w:r>
                            <w:r w:rsidR="00D94A91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381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                                                       </w:t>
                            </w:r>
                          </w:p>
                          <w:p w14:paraId="3D680107" w14:textId="42F452EC" w:rsidR="00141B71" w:rsidRPr="00DC69B0" w:rsidRDefault="00141B71" w:rsidP="00141B71">
                            <w:pPr>
                              <w:shd w:val="clear" w:color="auto" w:fill="FFFFFF"/>
                              <w:ind w:left="18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Dated: </w:t>
                            </w:r>
                            <w:r w:rsidR="00D94A91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01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</w:t>
                            </w:r>
                            <w:r w:rsidR="00D94A91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06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-202</w:t>
                            </w:r>
                            <w:r w:rsidR="00D94A91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6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 </w:t>
                            </w:r>
                          </w:p>
                          <w:p w14:paraId="4F10B034" w14:textId="4C2FC917" w:rsidR="00141B71" w:rsidRDefault="00141B7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751E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2.7pt;margin-top:14.9pt;width:191.5pt;height:41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" filled="f" stroked="f">
                <v:textbox>
                  <w:txbxContent>
                    <w:p w14:paraId="2554B31C" w14:textId="4EF76BC9" w:rsidR="00141B71" w:rsidRPr="00DC69B0" w:rsidRDefault="00141B71" w:rsidP="00141B71">
                      <w:pPr>
                        <w:shd w:val="clear" w:color="auto" w:fill="FFFFFF"/>
                        <w:ind w:left="18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 KGP/Estt/202</w:t>
                      </w:r>
                      <w:r w:rsidR="00D94A91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6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/</w:t>
                      </w:r>
                      <w:r w:rsidR="00D94A91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381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                                                       </w:t>
                      </w:r>
                    </w:p>
                    <w:p w14:paraId="3D680107" w14:textId="42F452EC" w:rsidR="00141B71" w:rsidRPr="00DC69B0" w:rsidRDefault="00141B71" w:rsidP="00141B71">
                      <w:pPr>
                        <w:shd w:val="clear" w:color="auto" w:fill="FFFFFF"/>
                        <w:ind w:left="18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Dated: </w:t>
                      </w:r>
                      <w:r w:rsidR="00D94A91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01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</w:t>
                      </w:r>
                      <w:r w:rsidR="00D94A91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06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-202</w:t>
                      </w:r>
                      <w:r w:rsidR="00D94A91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6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 </w:t>
                      </w:r>
                    </w:p>
                    <w:p w14:paraId="4F10B034" w14:textId="4C2FC917" w:rsidR="00141B71" w:rsidRDefault="00141B71"/>
                  </w:txbxContent>
                </v:textbox>
                <w10:wrap type="square" anchorx="margin"/>
              </v:shape>
            </w:pict>
          </mc:Fallback>
        </mc:AlternateContent>
      </w:r>
      <w:r w:rsidR="00D72DDA" w:rsidRPr="00177C3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  </w:t>
      </w:r>
      <w:r w:rsidR="00E52074" w:rsidRPr="00177C3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 </w:t>
      </w:r>
    </w:p>
    <w:p w14:paraId="7750BE24" w14:textId="2600B978" w:rsidR="00766784" w:rsidRPr="00177C38" w:rsidRDefault="00141B71" w:rsidP="00141B71">
      <w:pPr>
        <w:shd w:val="clear" w:color="auto" w:fill="FFFFFF"/>
        <w:ind w:left="180"/>
        <w:jc w:val="center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b/>
          <w:bCs/>
          <w:color w:val="1F1F1F"/>
        </w:rPr>
        <w:t xml:space="preserve">    </w:t>
      </w:r>
      <w:r w:rsidR="00785D5E">
        <w:rPr>
          <w:rFonts w:ascii="Tahoma" w:hAnsi="Tahoma" w:cs="Tahoma"/>
          <w:b/>
          <w:bCs/>
          <w:color w:val="1F1F1F"/>
        </w:rPr>
        <w:t xml:space="preserve">   </w:t>
      </w:r>
      <w:r w:rsidR="008243ED">
        <w:rPr>
          <w:rFonts w:ascii="Tahoma" w:hAnsi="Tahoma" w:cs="Tahoma"/>
          <w:b/>
          <w:bCs/>
          <w:color w:val="1F1F1F"/>
        </w:rPr>
        <w:t xml:space="preserve"> </w:t>
      </w:r>
      <w:r w:rsidR="00785D5E">
        <w:rPr>
          <w:rFonts w:ascii="Tahoma" w:hAnsi="Tahoma" w:cs="Tahoma"/>
          <w:b/>
          <w:bCs/>
          <w:color w:val="1F1F1F"/>
        </w:rPr>
        <w:t xml:space="preserve"> </w:t>
      </w:r>
      <w:r w:rsidR="00D72DDA" w:rsidRPr="00177C38">
        <w:rPr>
          <w:rFonts w:ascii="Tahoma" w:hAnsi="Tahoma" w:cs="Tahoma"/>
          <w:b/>
          <w:bCs/>
          <w:color w:val="1F1F1F"/>
        </w:rPr>
        <w:t>Dr. Shafquat</w:t>
      </w:r>
      <w:r w:rsidR="00721541" w:rsidRPr="00177C38">
        <w:rPr>
          <w:rFonts w:ascii="Tahoma" w:hAnsi="Tahoma" w:cs="Tahoma"/>
          <w:b/>
          <w:bCs/>
          <w:color w:val="1F1F1F"/>
        </w:rPr>
        <w:t xml:space="preserve"> Ara</w:t>
      </w:r>
    </w:p>
    <w:p w14:paraId="6F9B73AB" w14:textId="2FE777E6" w:rsidR="00766784" w:rsidRPr="00DC69B0" w:rsidRDefault="00141B71" w:rsidP="00141B71">
      <w:pPr>
        <w:shd w:val="clear" w:color="auto" w:fill="FFFFFF"/>
        <w:ind w:left="180"/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</w:t>
      </w:r>
      <w:r w:rsidR="00785D5E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B31773">
        <w:rPr>
          <w:rFonts w:ascii="Tahoma" w:hAnsi="Tahoma" w:cs="Tahoma"/>
          <w:color w:val="1F1F1F"/>
          <w:sz w:val="24"/>
          <w:szCs w:val="24"/>
        </w:rPr>
        <w:t xml:space="preserve"> </w:t>
      </w:r>
      <w:r w:rsidR="00766784" w:rsidRPr="00DC69B0">
        <w:rPr>
          <w:rFonts w:ascii="Tahoma" w:hAnsi="Tahoma" w:cs="Tahoma"/>
          <w:color w:val="1F1F1F"/>
          <w:sz w:val="24"/>
          <w:szCs w:val="24"/>
        </w:rPr>
        <w:t>Principal</w:t>
      </w:r>
    </w:p>
    <w:p w14:paraId="6FC146E4" w14:textId="20658E77" w:rsidR="00177C38" w:rsidRPr="00DC69B0" w:rsidRDefault="00141B71" w:rsidP="00141B71">
      <w:pPr>
        <w:shd w:val="clear" w:color="auto" w:fill="FFFFFF"/>
        <w:ind w:left="180"/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</w:t>
      </w:r>
      <w:r w:rsidR="00785D5E">
        <w:rPr>
          <w:rFonts w:ascii="Tahoma" w:hAnsi="Tahoma" w:cs="Tahoma"/>
          <w:color w:val="1F1F1F"/>
          <w:sz w:val="24"/>
          <w:szCs w:val="24"/>
        </w:rPr>
        <w:t xml:space="preserve">       </w:t>
      </w:r>
      <w:r w:rsidR="00721541" w:rsidRPr="00DC69B0">
        <w:rPr>
          <w:rFonts w:ascii="Tahoma" w:hAnsi="Tahoma" w:cs="Tahoma"/>
          <w:color w:val="1F1F1F"/>
          <w:sz w:val="24"/>
          <w:szCs w:val="24"/>
        </w:rPr>
        <w:t>Kashmir Govt.Polytechnic College</w:t>
      </w:r>
    </w:p>
    <w:p w14:paraId="37882A66" w14:textId="3C4241F5" w:rsidR="0094584F" w:rsidRPr="00F56282" w:rsidRDefault="00141B71" w:rsidP="00F56282">
      <w:pPr>
        <w:shd w:val="clear" w:color="auto" w:fill="FFFFFF"/>
        <w:ind w:left="180"/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</w:t>
      </w:r>
      <w:r w:rsidR="00721541" w:rsidRPr="00DC69B0">
        <w:rPr>
          <w:rFonts w:ascii="Tahoma" w:hAnsi="Tahoma" w:cs="Tahoma"/>
          <w:color w:val="1F1F1F"/>
          <w:sz w:val="24"/>
          <w:szCs w:val="24"/>
        </w:rPr>
        <w:t>Srinaga</w:t>
      </w:r>
      <w:r w:rsidR="004C3AF6" w:rsidRPr="00DC69B0">
        <w:rPr>
          <w:rFonts w:ascii="Tahoma" w:hAnsi="Tahoma" w:cs="Tahoma"/>
          <w:color w:val="1F1F1F"/>
          <w:sz w:val="24"/>
          <w:szCs w:val="24"/>
        </w:rPr>
        <w:t>r</w:t>
      </w:r>
    </w:p>
    <w:p w14:paraId="327AD1DB" w14:textId="77777777" w:rsidR="00E02DD3" w:rsidRDefault="00E02DD3" w:rsidP="00141B71">
      <w:pPr>
        <w:ind w:left="18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105CCB79" w14:textId="77777777" w:rsidR="00B31773" w:rsidRDefault="00B31773" w:rsidP="00141B71">
      <w:pPr>
        <w:ind w:left="18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48D2FCE8" w14:textId="77777777" w:rsidR="00B31773" w:rsidRDefault="00B31773" w:rsidP="00141B71">
      <w:pPr>
        <w:ind w:left="18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04DE7DE9" w14:textId="77777777" w:rsidR="00B31773" w:rsidRDefault="00B31773" w:rsidP="00141B71">
      <w:pPr>
        <w:ind w:left="18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6221C095" w14:textId="77777777" w:rsidR="00B31773" w:rsidRDefault="00B31773" w:rsidP="00141B71">
      <w:pPr>
        <w:ind w:left="18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69795726" w14:textId="77777777" w:rsidR="00B31773" w:rsidRDefault="00B31773" w:rsidP="00141B71">
      <w:pPr>
        <w:ind w:left="18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58363D2B" w14:textId="77777777" w:rsidR="00B31773" w:rsidRDefault="00B31773" w:rsidP="00141B71">
      <w:pPr>
        <w:ind w:left="18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4302C3D5" w14:textId="7997035A" w:rsidR="00D94A91" w:rsidRPr="00D94A91" w:rsidRDefault="00141B71" w:rsidP="00D94A91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141B71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Copy to the:</w:t>
      </w:r>
    </w:p>
    <w:p w14:paraId="7B012D22" w14:textId="33D57F67" w:rsidR="00D94A91" w:rsidRPr="00D94A91" w:rsidRDefault="00D94A91" w:rsidP="00D94A91">
      <w:pPr>
        <w:pStyle w:val="ListParagraph"/>
        <w:numPr>
          <w:ilvl w:val="0"/>
          <w:numId w:val="34"/>
        </w:numPr>
        <w:tabs>
          <w:tab w:val="left" w:pos="450"/>
        </w:tabs>
        <w:ind w:left="426" w:hanging="284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D94A91">
        <w:rPr>
          <w:rFonts w:ascii="Tahoma" w:hAnsi="Tahoma" w:cs="Tahoma"/>
          <w:color w:val="222222"/>
          <w:sz w:val="25"/>
          <w:szCs w:val="25"/>
          <w:lang w:eastAsia="en-US"/>
        </w:rPr>
        <w:t>Mr. Irfan Ahmad Sofi, Demonstrator, Computer Engineering</w:t>
      </w:r>
      <w:r w:rsidR="00B31773">
        <w:rPr>
          <w:rFonts w:ascii="Tahoma" w:hAnsi="Tahoma" w:cs="Tahoma"/>
          <w:color w:val="222222"/>
          <w:sz w:val="25"/>
          <w:szCs w:val="25"/>
          <w:lang w:eastAsia="en-US"/>
        </w:rPr>
        <w:t>,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 for information and compliance.</w:t>
      </w:r>
    </w:p>
    <w:p w14:paraId="5E5CE7C8" w14:textId="772D6C61" w:rsidR="00141B71" w:rsidRDefault="00141B71" w:rsidP="00141B71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58C0F368" w14:textId="77777777" w:rsidR="00282EDF" w:rsidRPr="00282EDF" w:rsidRDefault="00282EDF" w:rsidP="001672C5">
      <w:pPr>
        <w:spacing w:line="276" w:lineRule="auto"/>
        <w:ind w:left="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1672C5">
      <w:pPr>
        <w:shd w:val="clear" w:color="auto" w:fill="FFFFFF"/>
        <w:ind w:left="180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1672C5">
      <w:pPr>
        <w:shd w:val="clear" w:color="auto" w:fill="FFFFFF"/>
        <w:ind w:left="180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1672C5">
      <w:pPr>
        <w:shd w:val="clear" w:color="auto" w:fill="FFFFFF"/>
        <w:spacing w:before="100" w:beforeAutospacing="1"/>
        <w:ind w:left="18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1672C5">
      <w:pPr>
        <w:shd w:val="clear" w:color="auto" w:fill="FFFFFF"/>
        <w:spacing w:before="100" w:beforeAutospacing="1"/>
        <w:ind w:left="18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1672C5">
      <w:pPr>
        <w:shd w:val="clear" w:color="auto" w:fill="FFFFFF"/>
        <w:spacing w:before="100" w:beforeAutospacing="1"/>
        <w:ind w:left="18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1672C5">
      <w:pPr>
        <w:shd w:val="clear" w:color="auto" w:fill="FFFFFF"/>
        <w:spacing w:before="100" w:beforeAutospacing="1" w:after="100" w:afterAutospacing="1" w:line="360" w:lineRule="auto"/>
        <w:ind w:left="18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D94A91">
      <w:headerReference w:type="default" r:id="rId7"/>
      <w:pgSz w:w="11906" w:h="16838"/>
      <w:pgMar w:top="720" w:right="566" w:bottom="8" w:left="851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4177E" w14:textId="77777777" w:rsidR="00966299" w:rsidRDefault="00966299">
      <w:r>
        <w:separator/>
      </w:r>
    </w:p>
  </w:endnote>
  <w:endnote w:type="continuationSeparator" w:id="0">
    <w:p w14:paraId="192A887C" w14:textId="77777777" w:rsidR="00966299" w:rsidRDefault="00966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41322" w14:textId="77777777" w:rsidR="00966299" w:rsidRDefault="00966299">
      <w:r>
        <w:separator/>
      </w:r>
    </w:p>
  </w:footnote>
  <w:footnote w:type="continuationSeparator" w:id="0">
    <w:p w14:paraId="13AB9C13" w14:textId="77777777" w:rsidR="00966299" w:rsidRDefault="009662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0BE3F71C" w:rsidR="00C160EC" w:rsidRDefault="004C3AF6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51093E1C">
          <wp:simplePos x="0" y="0"/>
          <wp:positionH relativeFrom="column">
            <wp:posOffset>-196215</wp:posOffset>
          </wp:positionH>
          <wp:positionV relativeFrom="page">
            <wp:posOffset>212090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443979335" name="Picture 4439793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3666791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4C3AF6">
      <w:rPr>
        <w:rFonts w:ascii="Algerian" w:eastAsia="Calibri" w:hAnsi="Algerian"/>
        <w:b/>
        <w:bCs/>
        <w:sz w:val="28"/>
        <w:szCs w:val="28"/>
      </w:rPr>
      <w:t xml:space="preserve">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4BC96580" w:rsidR="00C160EC" w:rsidRDefault="00C160EC" w:rsidP="00C160EC">
    <w:pPr>
      <w:contextualSpacing/>
      <w:rPr>
        <w:sz w:val="20"/>
        <w:szCs w:val="20"/>
      </w:rPr>
    </w:pPr>
    <w:r>
      <w:t xml:space="preserve">                     </w:t>
    </w:r>
    <w:hyperlink r:id="rId2" w:history="1">
      <w:r w:rsidR="004C3AF6" w:rsidRPr="00AE30C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6B87AFFB" w14:textId="7B42A734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Email: </w:t>
    </w:r>
    <w:r w:rsidR="004A1DFA">
      <w:t>kgp-srinagar@jk.gov.in</w:t>
    </w:r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7820CA"/>
    <w:multiLevelType w:val="multilevel"/>
    <w:tmpl w:val="2DA8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425FF9"/>
    <w:multiLevelType w:val="multilevel"/>
    <w:tmpl w:val="54D29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4B7D29"/>
    <w:multiLevelType w:val="multilevel"/>
    <w:tmpl w:val="E6DE9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DF44F8"/>
    <w:multiLevelType w:val="multilevel"/>
    <w:tmpl w:val="487C5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9E156A"/>
    <w:multiLevelType w:val="multilevel"/>
    <w:tmpl w:val="4D9EF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0F6A2A"/>
    <w:multiLevelType w:val="hybridMultilevel"/>
    <w:tmpl w:val="C804F7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7F3024"/>
    <w:multiLevelType w:val="multilevel"/>
    <w:tmpl w:val="243EA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135D84"/>
    <w:multiLevelType w:val="multilevel"/>
    <w:tmpl w:val="B49691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9904F4"/>
    <w:multiLevelType w:val="multilevel"/>
    <w:tmpl w:val="5EE2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4" w15:restartNumberingAfterBreak="0">
    <w:nsid w:val="37AC02D8"/>
    <w:multiLevelType w:val="multilevel"/>
    <w:tmpl w:val="AAC86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052C59"/>
    <w:multiLevelType w:val="hybridMultilevel"/>
    <w:tmpl w:val="8D405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8" w15:restartNumberingAfterBreak="0">
    <w:nsid w:val="5A8D24BC"/>
    <w:multiLevelType w:val="multilevel"/>
    <w:tmpl w:val="DDEE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197EE2"/>
    <w:multiLevelType w:val="hybridMultilevel"/>
    <w:tmpl w:val="95F8E198"/>
    <w:lvl w:ilvl="0" w:tplc="0308A9E2">
      <w:start w:val="1"/>
      <w:numFmt w:val="decimal"/>
      <w:lvlText w:val="%1."/>
      <w:lvlJc w:val="left"/>
      <w:pPr>
        <w:ind w:left="180" w:hanging="360"/>
      </w:pPr>
      <w:rPr>
        <w:rFonts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0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DF6BA3"/>
    <w:multiLevelType w:val="multilevel"/>
    <w:tmpl w:val="3724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DA6FCB"/>
    <w:multiLevelType w:val="hybridMultilevel"/>
    <w:tmpl w:val="0F9C1D96"/>
    <w:lvl w:ilvl="0" w:tplc="2EEA4204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3" w15:restartNumberingAfterBreak="0">
    <w:nsid w:val="7F6F1B09"/>
    <w:multiLevelType w:val="hybridMultilevel"/>
    <w:tmpl w:val="A0E4C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25899">
    <w:abstractNumId w:val="9"/>
  </w:num>
  <w:num w:numId="2" w16cid:durableId="1846699622">
    <w:abstractNumId w:val="7"/>
  </w:num>
  <w:num w:numId="3" w16cid:durableId="1870533554">
    <w:abstractNumId w:val="6"/>
  </w:num>
  <w:num w:numId="4" w16cid:durableId="1655254226">
    <w:abstractNumId w:val="5"/>
  </w:num>
  <w:num w:numId="5" w16cid:durableId="654263087">
    <w:abstractNumId w:val="4"/>
  </w:num>
  <w:num w:numId="6" w16cid:durableId="589200475">
    <w:abstractNumId w:val="8"/>
  </w:num>
  <w:num w:numId="7" w16cid:durableId="1563901589">
    <w:abstractNumId w:val="3"/>
  </w:num>
  <w:num w:numId="8" w16cid:durableId="1169171007">
    <w:abstractNumId w:val="2"/>
  </w:num>
  <w:num w:numId="9" w16cid:durableId="4750674">
    <w:abstractNumId w:val="1"/>
  </w:num>
  <w:num w:numId="10" w16cid:durableId="2090540253">
    <w:abstractNumId w:val="0"/>
  </w:num>
  <w:num w:numId="11" w16cid:durableId="188300006">
    <w:abstractNumId w:val="19"/>
  </w:num>
  <w:num w:numId="12" w16cid:durableId="1126503266">
    <w:abstractNumId w:val="21"/>
  </w:num>
  <w:num w:numId="13" w16cid:durableId="2069718185">
    <w:abstractNumId w:val="18"/>
  </w:num>
  <w:num w:numId="14" w16cid:durableId="1846170654">
    <w:abstractNumId w:val="27"/>
  </w:num>
  <w:num w:numId="15" w16cid:durableId="826673644">
    <w:abstractNumId w:val="26"/>
  </w:num>
  <w:num w:numId="16" w16cid:durableId="521942954">
    <w:abstractNumId w:val="23"/>
  </w:num>
  <w:num w:numId="17" w16cid:durableId="2058047216">
    <w:abstractNumId w:val="22"/>
  </w:num>
  <w:num w:numId="18" w16cid:durableId="796219466">
    <w:abstractNumId w:val="29"/>
  </w:num>
  <w:num w:numId="19" w16cid:durableId="1070811334">
    <w:abstractNumId w:val="30"/>
  </w:num>
  <w:num w:numId="20" w16cid:durableId="1983775861">
    <w:abstractNumId w:val="33"/>
  </w:num>
  <w:num w:numId="21" w16cid:durableId="1819760578">
    <w:abstractNumId w:val="20"/>
  </w:num>
  <w:num w:numId="22" w16cid:durableId="1773283844">
    <w:abstractNumId w:val="17"/>
  </w:num>
  <w:num w:numId="23" w16cid:durableId="1946814047">
    <w:abstractNumId w:val="11"/>
  </w:num>
  <w:num w:numId="24" w16cid:durableId="914584749">
    <w:abstractNumId w:val="10"/>
  </w:num>
  <w:num w:numId="25" w16cid:durableId="740296967">
    <w:abstractNumId w:val="16"/>
  </w:num>
  <w:num w:numId="26" w16cid:durableId="625308856">
    <w:abstractNumId w:val="32"/>
  </w:num>
  <w:num w:numId="27" w16cid:durableId="415248292">
    <w:abstractNumId w:val="13"/>
  </w:num>
  <w:num w:numId="28" w16cid:durableId="1636251115">
    <w:abstractNumId w:val="14"/>
  </w:num>
  <w:num w:numId="29" w16cid:durableId="670765223">
    <w:abstractNumId w:val="28"/>
  </w:num>
  <w:num w:numId="30" w16cid:durableId="1230572676">
    <w:abstractNumId w:val="25"/>
  </w:num>
  <w:num w:numId="31" w16cid:durableId="2072341689">
    <w:abstractNumId w:val="31"/>
  </w:num>
  <w:num w:numId="32" w16cid:durableId="1233002904">
    <w:abstractNumId w:val="24"/>
  </w:num>
  <w:num w:numId="33" w16cid:durableId="963657899">
    <w:abstractNumId w:val="12"/>
  </w:num>
  <w:num w:numId="34" w16cid:durableId="11090825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isplayBackgroundShape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4271"/>
    <w:rsid w:val="00027404"/>
    <w:rsid w:val="00050A31"/>
    <w:rsid w:val="0006468E"/>
    <w:rsid w:val="0006637A"/>
    <w:rsid w:val="000716D2"/>
    <w:rsid w:val="00071AAB"/>
    <w:rsid w:val="00083591"/>
    <w:rsid w:val="00095495"/>
    <w:rsid w:val="000A2EB0"/>
    <w:rsid w:val="000B76C4"/>
    <w:rsid w:val="000C5610"/>
    <w:rsid w:val="000E6552"/>
    <w:rsid w:val="000F3A4F"/>
    <w:rsid w:val="000F59AC"/>
    <w:rsid w:val="00101443"/>
    <w:rsid w:val="001206F5"/>
    <w:rsid w:val="00123643"/>
    <w:rsid w:val="00132705"/>
    <w:rsid w:val="0013495F"/>
    <w:rsid w:val="001364FE"/>
    <w:rsid w:val="001368DD"/>
    <w:rsid w:val="00141B71"/>
    <w:rsid w:val="0014215A"/>
    <w:rsid w:val="0014412A"/>
    <w:rsid w:val="0014522F"/>
    <w:rsid w:val="00147DB3"/>
    <w:rsid w:val="001518A5"/>
    <w:rsid w:val="00160095"/>
    <w:rsid w:val="0016530D"/>
    <w:rsid w:val="001672C5"/>
    <w:rsid w:val="0017006B"/>
    <w:rsid w:val="00170095"/>
    <w:rsid w:val="00170E4F"/>
    <w:rsid w:val="0017396C"/>
    <w:rsid w:val="001743F4"/>
    <w:rsid w:val="00177C38"/>
    <w:rsid w:val="00187007"/>
    <w:rsid w:val="00187696"/>
    <w:rsid w:val="00187C33"/>
    <w:rsid w:val="001936B7"/>
    <w:rsid w:val="00196AB1"/>
    <w:rsid w:val="001A1ADF"/>
    <w:rsid w:val="001C45E5"/>
    <w:rsid w:val="001D6E3D"/>
    <w:rsid w:val="001E6DDF"/>
    <w:rsid w:val="001E7EC2"/>
    <w:rsid w:val="001F1320"/>
    <w:rsid w:val="001F703D"/>
    <w:rsid w:val="00201333"/>
    <w:rsid w:val="00205F32"/>
    <w:rsid w:val="0020678A"/>
    <w:rsid w:val="00210FA7"/>
    <w:rsid w:val="00212B02"/>
    <w:rsid w:val="00215347"/>
    <w:rsid w:val="00216417"/>
    <w:rsid w:val="0021762C"/>
    <w:rsid w:val="00220647"/>
    <w:rsid w:val="00242112"/>
    <w:rsid w:val="0026631D"/>
    <w:rsid w:val="00282EDF"/>
    <w:rsid w:val="002A3AB8"/>
    <w:rsid w:val="002A7114"/>
    <w:rsid w:val="002C1609"/>
    <w:rsid w:val="002C2F53"/>
    <w:rsid w:val="002C5607"/>
    <w:rsid w:val="002E1056"/>
    <w:rsid w:val="00306867"/>
    <w:rsid w:val="00307170"/>
    <w:rsid w:val="00320992"/>
    <w:rsid w:val="0033518C"/>
    <w:rsid w:val="0033605D"/>
    <w:rsid w:val="00336D42"/>
    <w:rsid w:val="003437C2"/>
    <w:rsid w:val="0034644F"/>
    <w:rsid w:val="00371BD6"/>
    <w:rsid w:val="003756E0"/>
    <w:rsid w:val="00377186"/>
    <w:rsid w:val="00377397"/>
    <w:rsid w:val="003A1C03"/>
    <w:rsid w:val="003A7892"/>
    <w:rsid w:val="003C440A"/>
    <w:rsid w:val="003C4BF6"/>
    <w:rsid w:val="003F2BA9"/>
    <w:rsid w:val="003F5B25"/>
    <w:rsid w:val="00414627"/>
    <w:rsid w:val="0041710D"/>
    <w:rsid w:val="004200EE"/>
    <w:rsid w:val="00421E03"/>
    <w:rsid w:val="00425D63"/>
    <w:rsid w:val="0043490D"/>
    <w:rsid w:val="0044324F"/>
    <w:rsid w:val="0044478E"/>
    <w:rsid w:val="00444AB5"/>
    <w:rsid w:val="00457729"/>
    <w:rsid w:val="0046104B"/>
    <w:rsid w:val="004643D8"/>
    <w:rsid w:val="00477816"/>
    <w:rsid w:val="004843AA"/>
    <w:rsid w:val="00497C24"/>
    <w:rsid w:val="004A1DFA"/>
    <w:rsid w:val="004B0EA2"/>
    <w:rsid w:val="004C3AF6"/>
    <w:rsid w:val="004C7BA5"/>
    <w:rsid w:val="004D79C9"/>
    <w:rsid w:val="004D7A7B"/>
    <w:rsid w:val="004E2BB9"/>
    <w:rsid w:val="004E57A8"/>
    <w:rsid w:val="004E7628"/>
    <w:rsid w:val="004F3334"/>
    <w:rsid w:val="004F48F2"/>
    <w:rsid w:val="004F6EC1"/>
    <w:rsid w:val="005149B1"/>
    <w:rsid w:val="005155A1"/>
    <w:rsid w:val="0052124F"/>
    <w:rsid w:val="00521976"/>
    <w:rsid w:val="00522BE9"/>
    <w:rsid w:val="005305B3"/>
    <w:rsid w:val="005367F4"/>
    <w:rsid w:val="00536819"/>
    <w:rsid w:val="005647F2"/>
    <w:rsid w:val="005662D1"/>
    <w:rsid w:val="005706F9"/>
    <w:rsid w:val="00573A09"/>
    <w:rsid w:val="005A4526"/>
    <w:rsid w:val="005A6289"/>
    <w:rsid w:val="005B1769"/>
    <w:rsid w:val="005B6603"/>
    <w:rsid w:val="005B79FF"/>
    <w:rsid w:val="005C1B16"/>
    <w:rsid w:val="005D5698"/>
    <w:rsid w:val="005E2DE9"/>
    <w:rsid w:val="005E53D0"/>
    <w:rsid w:val="005E64A1"/>
    <w:rsid w:val="005F19F0"/>
    <w:rsid w:val="005F461B"/>
    <w:rsid w:val="006002EB"/>
    <w:rsid w:val="00604D34"/>
    <w:rsid w:val="006122E5"/>
    <w:rsid w:val="006128EF"/>
    <w:rsid w:val="00624B0E"/>
    <w:rsid w:val="00625B95"/>
    <w:rsid w:val="006264B4"/>
    <w:rsid w:val="0063188B"/>
    <w:rsid w:val="00636816"/>
    <w:rsid w:val="00641C95"/>
    <w:rsid w:val="00643033"/>
    <w:rsid w:val="00644CC3"/>
    <w:rsid w:val="00652D24"/>
    <w:rsid w:val="00661468"/>
    <w:rsid w:val="00664847"/>
    <w:rsid w:val="006649F0"/>
    <w:rsid w:val="0067245D"/>
    <w:rsid w:val="0068470E"/>
    <w:rsid w:val="00685BEF"/>
    <w:rsid w:val="00690E49"/>
    <w:rsid w:val="00695DCD"/>
    <w:rsid w:val="006A05CC"/>
    <w:rsid w:val="006A1E4D"/>
    <w:rsid w:val="006A2702"/>
    <w:rsid w:val="006A35A7"/>
    <w:rsid w:val="006C24E1"/>
    <w:rsid w:val="006C2E97"/>
    <w:rsid w:val="006D3F7F"/>
    <w:rsid w:val="006F0CCE"/>
    <w:rsid w:val="006F267E"/>
    <w:rsid w:val="0070544A"/>
    <w:rsid w:val="007152D7"/>
    <w:rsid w:val="00716758"/>
    <w:rsid w:val="00717C58"/>
    <w:rsid w:val="00721541"/>
    <w:rsid w:val="007235B3"/>
    <w:rsid w:val="00737D45"/>
    <w:rsid w:val="00746C14"/>
    <w:rsid w:val="007619CF"/>
    <w:rsid w:val="007663A1"/>
    <w:rsid w:val="00766784"/>
    <w:rsid w:val="007813DE"/>
    <w:rsid w:val="00783114"/>
    <w:rsid w:val="0078386D"/>
    <w:rsid w:val="00783FDB"/>
    <w:rsid w:val="00785D5E"/>
    <w:rsid w:val="007A2DAE"/>
    <w:rsid w:val="007A7EA4"/>
    <w:rsid w:val="007C2C59"/>
    <w:rsid w:val="007C522F"/>
    <w:rsid w:val="007D27D6"/>
    <w:rsid w:val="007E630B"/>
    <w:rsid w:val="007F3B24"/>
    <w:rsid w:val="00801F23"/>
    <w:rsid w:val="00821B90"/>
    <w:rsid w:val="008243ED"/>
    <w:rsid w:val="00837632"/>
    <w:rsid w:val="0085640F"/>
    <w:rsid w:val="008567AA"/>
    <w:rsid w:val="00886DA4"/>
    <w:rsid w:val="00892712"/>
    <w:rsid w:val="0089580C"/>
    <w:rsid w:val="008A267E"/>
    <w:rsid w:val="008A2D74"/>
    <w:rsid w:val="008A46C2"/>
    <w:rsid w:val="008A680A"/>
    <w:rsid w:val="008B0BB0"/>
    <w:rsid w:val="008E6AA8"/>
    <w:rsid w:val="008E6C4B"/>
    <w:rsid w:val="008E730F"/>
    <w:rsid w:val="008F18C0"/>
    <w:rsid w:val="00907648"/>
    <w:rsid w:val="00912DD0"/>
    <w:rsid w:val="00927DD1"/>
    <w:rsid w:val="00930FDE"/>
    <w:rsid w:val="009344A3"/>
    <w:rsid w:val="0094584F"/>
    <w:rsid w:val="00966299"/>
    <w:rsid w:val="009779B3"/>
    <w:rsid w:val="00982DBF"/>
    <w:rsid w:val="00984C93"/>
    <w:rsid w:val="00987CE1"/>
    <w:rsid w:val="0099405C"/>
    <w:rsid w:val="00994F30"/>
    <w:rsid w:val="009A7A38"/>
    <w:rsid w:val="009B4A4E"/>
    <w:rsid w:val="009B5138"/>
    <w:rsid w:val="009C600F"/>
    <w:rsid w:val="009D125F"/>
    <w:rsid w:val="009D3723"/>
    <w:rsid w:val="009E04F2"/>
    <w:rsid w:val="009F0F88"/>
    <w:rsid w:val="009F2C38"/>
    <w:rsid w:val="00A03B7B"/>
    <w:rsid w:val="00A119F0"/>
    <w:rsid w:val="00A200C9"/>
    <w:rsid w:val="00A2293D"/>
    <w:rsid w:val="00A23044"/>
    <w:rsid w:val="00A250D5"/>
    <w:rsid w:val="00A32F56"/>
    <w:rsid w:val="00A36028"/>
    <w:rsid w:val="00A76A45"/>
    <w:rsid w:val="00A77585"/>
    <w:rsid w:val="00A80BE9"/>
    <w:rsid w:val="00A82F54"/>
    <w:rsid w:val="00A87692"/>
    <w:rsid w:val="00A91424"/>
    <w:rsid w:val="00AA2C77"/>
    <w:rsid w:val="00AA5FC5"/>
    <w:rsid w:val="00AA5FCF"/>
    <w:rsid w:val="00AC3FB9"/>
    <w:rsid w:val="00AC702A"/>
    <w:rsid w:val="00AD226F"/>
    <w:rsid w:val="00AE4049"/>
    <w:rsid w:val="00AE4189"/>
    <w:rsid w:val="00B05ADC"/>
    <w:rsid w:val="00B064C8"/>
    <w:rsid w:val="00B13A52"/>
    <w:rsid w:val="00B23262"/>
    <w:rsid w:val="00B24CF4"/>
    <w:rsid w:val="00B26993"/>
    <w:rsid w:val="00B31773"/>
    <w:rsid w:val="00B4570C"/>
    <w:rsid w:val="00B5208C"/>
    <w:rsid w:val="00B66A02"/>
    <w:rsid w:val="00B74876"/>
    <w:rsid w:val="00B74B79"/>
    <w:rsid w:val="00B753F5"/>
    <w:rsid w:val="00B90739"/>
    <w:rsid w:val="00BB4D1F"/>
    <w:rsid w:val="00BB4E90"/>
    <w:rsid w:val="00BB7485"/>
    <w:rsid w:val="00BB7C2B"/>
    <w:rsid w:val="00BC1664"/>
    <w:rsid w:val="00BC2546"/>
    <w:rsid w:val="00BC54DE"/>
    <w:rsid w:val="00BC6C91"/>
    <w:rsid w:val="00BD7574"/>
    <w:rsid w:val="00C05085"/>
    <w:rsid w:val="00C0613C"/>
    <w:rsid w:val="00C12C88"/>
    <w:rsid w:val="00C1593D"/>
    <w:rsid w:val="00C160EC"/>
    <w:rsid w:val="00C37FC7"/>
    <w:rsid w:val="00C56C7E"/>
    <w:rsid w:val="00C7387C"/>
    <w:rsid w:val="00C75FC8"/>
    <w:rsid w:val="00C776A4"/>
    <w:rsid w:val="00C91FDE"/>
    <w:rsid w:val="00CA2C6C"/>
    <w:rsid w:val="00CA43D3"/>
    <w:rsid w:val="00CB0F82"/>
    <w:rsid w:val="00CB16AA"/>
    <w:rsid w:val="00CB5179"/>
    <w:rsid w:val="00CC0600"/>
    <w:rsid w:val="00CC78AC"/>
    <w:rsid w:val="00CC7B3F"/>
    <w:rsid w:val="00CF7953"/>
    <w:rsid w:val="00D07232"/>
    <w:rsid w:val="00D10245"/>
    <w:rsid w:val="00D21BDD"/>
    <w:rsid w:val="00D257BB"/>
    <w:rsid w:val="00D32540"/>
    <w:rsid w:val="00D56501"/>
    <w:rsid w:val="00D643E6"/>
    <w:rsid w:val="00D65F07"/>
    <w:rsid w:val="00D72DDA"/>
    <w:rsid w:val="00D7550C"/>
    <w:rsid w:val="00D839B1"/>
    <w:rsid w:val="00D853AE"/>
    <w:rsid w:val="00D92BB7"/>
    <w:rsid w:val="00D94A91"/>
    <w:rsid w:val="00DA75B0"/>
    <w:rsid w:val="00DC69B0"/>
    <w:rsid w:val="00DC76D2"/>
    <w:rsid w:val="00DD30ED"/>
    <w:rsid w:val="00DE0076"/>
    <w:rsid w:val="00DE6F56"/>
    <w:rsid w:val="00DF113A"/>
    <w:rsid w:val="00DF42AA"/>
    <w:rsid w:val="00DF73F9"/>
    <w:rsid w:val="00E02DD3"/>
    <w:rsid w:val="00E17F4F"/>
    <w:rsid w:val="00E21D97"/>
    <w:rsid w:val="00E2280F"/>
    <w:rsid w:val="00E52074"/>
    <w:rsid w:val="00E578DA"/>
    <w:rsid w:val="00E64946"/>
    <w:rsid w:val="00E64C21"/>
    <w:rsid w:val="00E826FF"/>
    <w:rsid w:val="00EA0CA6"/>
    <w:rsid w:val="00EA41CD"/>
    <w:rsid w:val="00EA4FF5"/>
    <w:rsid w:val="00EC24C6"/>
    <w:rsid w:val="00EC263E"/>
    <w:rsid w:val="00ED0E89"/>
    <w:rsid w:val="00EE1814"/>
    <w:rsid w:val="00EE59D3"/>
    <w:rsid w:val="00EF2255"/>
    <w:rsid w:val="00EF2933"/>
    <w:rsid w:val="00F01BD2"/>
    <w:rsid w:val="00F05146"/>
    <w:rsid w:val="00F1115D"/>
    <w:rsid w:val="00F11CC8"/>
    <w:rsid w:val="00F1523D"/>
    <w:rsid w:val="00F22817"/>
    <w:rsid w:val="00F3513C"/>
    <w:rsid w:val="00F37FD0"/>
    <w:rsid w:val="00F465C5"/>
    <w:rsid w:val="00F5180D"/>
    <w:rsid w:val="00F51B21"/>
    <w:rsid w:val="00F51D87"/>
    <w:rsid w:val="00F5256C"/>
    <w:rsid w:val="00F56282"/>
    <w:rsid w:val="00F62ABC"/>
    <w:rsid w:val="00F62DE4"/>
    <w:rsid w:val="00F67317"/>
    <w:rsid w:val="00F8142D"/>
    <w:rsid w:val="00F8455C"/>
    <w:rsid w:val="00F93917"/>
    <w:rsid w:val="00FA566A"/>
    <w:rsid w:val="00FA7172"/>
    <w:rsid w:val="00FB2654"/>
    <w:rsid w:val="00FB2DED"/>
    <w:rsid w:val="00FE29AE"/>
    <w:rsid w:val="00FE3019"/>
    <w:rsid w:val="00FF6BE2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6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4</cp:revision>
  <cp:lastPrinted>2026-06-01T13:21:00Z</cp:lastPrinted>
  <dcterms:created xsi:type="dcterms:W3CDTF">2026-06-01T13:17:00Z</dcterms:created>
  <dcterms:modified xsi:type="dcterms:W3CDTF">2026-06-01T13:21:00Z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