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FBAF3" w14:textId="77777777" w:rsidR="00BF0658" w:rsidRDefault="00BF0658" w:rsidP="00BF0658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</w:p>
    <w:p w14:paraId="54E5BC1B" w14:textId="77777777" w:rsidR="00DB7CF7" w:rsidRDefault="00DB7CF7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BC627C5" w14:textId="77777777" w:rsidR="00706B6F" w:rsidRDefault="00706B6F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The Principal</w:t>
      </w:r>
      <w:r>
        <w:rPr>
          <w:rFonts w:ascii="Tahoma" w:hAnsi="Tahoma" w:cs="Tahoma"/>
          <w:color w:val="1F1F1F"/>
          <w:sz w:val="25"/>
          <w:szCs w:val="25"/>
        </w:rPr>
        <w:t>,</w:t>
      </w:r>
    </w:p>
    <w:p w14:paraId="01A337A0" w14:textId="43C551BF" w:rsidR="00FD3556" w:rsidRDefault="00706B6F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Government Polytechnic College,</w:t>
      </w:r>
    </w:p>
    <w:p w14:paraId="197FE8C7" w14:textId="1CE04DDC" w:rsidR="00FD3556" w:rsidRDefault="00B1364D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Baramulla</w:t>
      </w:r>
      <w:r w:rsidR="00706B6F">
        <w:rPr>
          <w:rFonts w:ascii="Tahoma" w:hAnsi="Tahoma" w:cs="Tahoma"/>
          <w:color w:val="1F1F1F"/>
          <w:sz w:val="25"/>
          <w:szCs w:val="25"/>
        </w:rPr>
        <w:t>.</w:t>
      </w:r>
    </w:p>
    <w:p w14:paraId="4E12F9AD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890EE23" w14:textId="2EEBA9B9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>No: KGP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/Estt/2026/</w:t>
      </w:r>
      <w:r w:rsidR="007677EE">
        <w:rPr>
          <w:rFonts w:ascii="Tahoma" w:hAnsi="Tahoma" w:cs="Tahoma"/>
          <w:color w:val="1F1F1F"/>
          <w:sz w:val="25"/>
          <w:szCs w:val="25"/>
        </w:rPr>
        <w:t>386</w:t>
      </w:r>
      <w:r w:rsidR="00FC0913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</w:t>
      </w:r>
      <w:r w:rsidR="00864586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9C178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Dated:</w:t>
      </w:r>
      <w:r w:rsidR="004D4742">
        <w:rPr>
          <w:rFonts w:ascii="Tahoma" w:hAnsi="Tahoma" w:cs="Tahoma"/>
          <w:color w:val="1F1F1F"/>
          <w:sz w:val="25"/>
          <w:szCs w:val="25"/>
        </w:rPr>
        <w:t>01</w:t>
      </w:r>
      <w:r w:rsidR="00362834">
        <w:rPr>
          <w:rFonts w:ascii="Tahoma" w:hAnsi="Tahoma" w:cs="Tahoma"/>
          <w:color w:val="1F1F1F"/>
          <w:sz w:val="25"/>
          <w:szCs w:val="25"/>
        </w:rPr>
        <w:t>-0</w:t>
      </w:r>
      <w:r w:rsidR="004D4742">
        <w:rPr>
          <w:rFonts w:ascii="Tahoma" w:hAnsi="Tahoma" w:cs="Tahoma"/>
          <w:color w:val="1F1F1F"/>
          <w:sz w:val="25"/>
          <w:szCs w:val="25"/>
        </w:rPr>
        <w:t>6</w:t>
      </w:r>
      <w:r w:rsidR="00362834">
        <w:rPr>
          <w:rFonts w:ascii="Tahoma" w:hAnsi="Tahoma" w:cs="Tahoma"/>
          <w:color w:val="1F1F1F"/>
          <w:sz w:val="25"/>
          <w:szCs w:val="25"/>
        </w:rPr>
        <w:t>-2026</w:t>
      </w:r>
    </w:p>
    <w:p w14:paraId="3EEEF67C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22D3555D" w14:textId="66DC66E6" w:rsidR="00706B6F" w:rsidRDefault="00706B6F" w:rsidP="00706B6F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C36430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Request for Deputation of Exper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t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 xml:space="preserve"> for Third Party Verification of</w:t>
      </w:r>
      <w:r w:rsidR="00B007F1">
        <w:rPr>
          <w:rFonts w:ascii="Tahoma" w:hAnsi="Tahoma" w:cs="Tahoma"/>
          <w:b/>
          <w:bCs/>
          <w:color w:val="1F1F1F"/>
          <w:sz w:val="25"/>
          <w:szCs w:val="25"/>
        </w:rPr>
        <w:t xml:space="preserve"> Electrical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Engineering Equipment</w:t>
      </w:r>
      <w:r w:rsidR="00486F69">
        <w:rPr>
          <w:rFonts w:ascii="Tahoma" w:hAnsi="Tahoma" w:cs="Tahoma"/>
          <w:b/>
          <w:bCs/>
          <w:color w:val="1F1F1F"/>
          <w:sz w:val="25"/>
          <w:szCs w:val="25"/>
        </w:rPr>
        <w:t>/item</w:t>
      </w:r>
      <w:r w:rsidR="00FC0913">
        <w:rPr>
          <w:rFonts w:ascii="Tahoma" w:hAnsi="Tahoma" w:cs="Tahoma"/>
          <w:b/>
          <w:bCs/>
          <w:color w:val="1F1F1F"/>
          <w:sz w:val="25"/>
          <w:szCs w:val="25"/>
        </w:rPr>
        <w:t>s from 05-06-2026.</w:t>
      </w:r>
    </w:p>
    <w:p w14:paraId="2B472FA2" w14:textId="77777777" w:rsidR="00706B6F" w:rsidRP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4D4E9D6" w14:textId="77777777" w:rsidR="00706B6F" w:rsidRDefault="00706B6F" w:rsidP="00B007F1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Sir,</w:t>
      </w:r>
    </w:p>
    <w:p w14:paraId="56048FDF" w14:textId="43489B4B" w:rsidR="00706B6F" w:rsidRDefault="00706B6F" w:rsidP="00B007F1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T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his institution is scheduled to undertake </w:t>
      </w:r>
      <w:r w:rsidR="00486F69">
        <w:rPr>
          <w:rFonts w:ascii="Tahoma" w:hAnsi="Tahoma" w:cs="Tahoma"/>
          <w:color w:val="1F1F1F"/>
          <w:sz w:val="25"/>
          <w:szCs w:val="25"/>
        </w:rPr>
        <w:t>third-party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 xml:space="preserve">Verification of Electrical Engineering Equipment/items </w:t>
      </w:r>
      <w:r w:rsidR="00FC0913">
        <w:rPr>
          <w:rFonts w:ascii="Tahoma" w:hAnsi="Tahoma" w:cs="Tahoma"/>
          <w:color w:val="1F1F1F"/>
          <w:sz w:val="25"/>
          <w:szCs w:val="25"/>
        </w:rPr>
        <w:t xml:space="preserve">from 05-06-2026 </w:t>
      </w:r>
      <w:r w:rsidR="00B007F1" w:rsidRPr="00706B6F">
        <w:rPr>
          <w:rFonts w:ascii="Tahoma" w:hAnsi="Tahoma" w:cs="Tahoma"/>
          <w:color w:val="1F1F1F"/>
          <w:sz w:val="25"/>
          <w:szCs w:val="25"/>
        </w:rPr>
        <w:t>as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part of quality assurance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706B6F">
        <w:rPr>
          <w:rFonts w:ascii="Tahoma" w:hAnsi="Tahoma" w:cs="Tahoma"/>
          <w:color w:val="1F1F1F"/>
          <w:sz w:val="25"/>
          <w:szCs w:val="25"/>
        </w:rPr>
        <w:t>and compliance requirements, and therefore</w:t>
      </w:r>
      <w:r w:rsidR="00486F69">
        <w:rPr>
          <w:rFonts w:ascii="Tahoma" w:hAnsi="Tahoma" w:cs="Tahoma"/>
          <w:color w:val="1F1F1F"/>
          <w:sz w:val="25"/>
          <w:szCs w:val="25"/>
        </w:rPr>
        <w:t>,</w:t>
      </w:r>
      <w:r>
        <w:rPr>
          <w:rFonts w:ascii="Tahoma" w:hAnsi="Tahoma" w:cs="Tahoma"/>
          <w:color w:val="1F1F1F"/>
          <w:sz w:val="25"/>
          <w:szCs w:val="25"/>
        </w:rPr>
        <w:t xml:space="preserve"> it is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kindly request</w:t>
      </w:r>
      <w:r>
        <w:rPr>
          <w:rFonts w:ascii="Tahoma" w:hAnsi="Tahoma" w:cs="Tahoma"/>
          <w:color w:val="1F1F1F"/>
          <w:sz w:val="25"/>
          <w:szCs w:val="25"/>
        </w:rPr>
        <w:t>ed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that </w:t>
      </w:r>
      <w:r w:rsidRPr="00706B6F">
        <w:rPr>
          <w:rFonts w:ascii="Tahoma" w:hAnsi="Tahoma" w:cs="Tahoma"/>
          <w:color w:val="1F1F1F"/>
          <w:sz w:val="25"/>
          <w:szCs w:val="25"/>
        </w:rPr>
        <w:t>you depute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an 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expert from the 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 xml:space="preserve">Electrical Engineering </w:t>
      </w:r>
      <w:r w:rsidR="00C36430">
        <w:rPr>
          <w:rFonts w:ascii="Tahoma" w:hAnsi="Tahoma" w:cs="Tahoma"/>
          <w:color w:val="1F1F1F"/>
          <w:sz w:val="25"/>
          <w:szCs w:val="25"/>
        </w:rPr>
        <w:t>department</w:t>
      </w:r>
      <w:r>
        <w:rPr>
          <w:rFonts w:ascii="Tahoma" w:hAnsi="Tahoma" w:cs="Tahoma"/>
          <w:color w:val="1F1F1F"/>
          <w:sz w:val="25"/>
          <w:szCs w:val="25"/>
        </w:rPr>
        <w:t xml:space="preserve"> of your institution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for verification </w:t>
      </w:r>
      <w:r w:rsidR="00486F69">
        <w:rPr>
          <w:rFonts w:ascii="Tahoma" w:hAnsi="Tahoma" w:cs="Tahoma"/>
          <w:color w:val="1F1F1F"/>
          <w:sz w:val="25"/>
          <w:szCs w:val="25"/>
        </w:rPr>
        <w:t>purposes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207E9AF7" w14:textId="6B7F052F" w:rsidR="00706B6F" w:rsidRPr="00706B6F" w:rsidRDefault="00486F69" w:rsidP="00B007F1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Your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expert may please contact</w:t>
      </w:r>
      <w:r w:rsidR="0034716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007F1">
        <w:rPr>
          <w:rFonts w:ascii="Tahoma" w:hAnsi="Tahoma" w:cs="Tahoma"/>
          <w:color w:val="1F1F1F"/>
          <w:sz w:val="25"/>
          <w:szCs w:val="25"/>
        </w:rPr>
        <w:t>HOD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, </w:t>
      </w:r>
      <w:r w:rsidR="00B007F1">
        <w:rPr>
          <w:rFonts w:ascii="Tahoma" w:hAnsi="Tahoma" w:cs="Tahoma"/>
          <w:color w:val="1F1F1F"/>
          <w:sz w:val="25"/>
          <w:szCs w:val="25"/>
        </w:rPr>
        <w:t xml:space="preserve">Electrical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Engineering Department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on mobile number 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>9419050022</w:t>
      </w:r>
      <w:r w:rsidR="00B007F1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06B6F">
        <w:rPr>
          <w:rFonts w:ascii="Tahoma" w:hAnsi="Tahoma" w:cs="Tahoma"/>
          <w:color w:val="1F1F1F"/>
          <w:sz w:val="25"/>
          <w:szCs w:val="25"/>
        </w:rPr>
        <w:t xml:space="preserve">for coordination.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Your prompt cooperation will be highly appreciated.</w:t>
      </w:r>
    </w:p>
    <w:p w14:paraId="1309702E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56818C96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D28D422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C92CA88" w14:textId="0985DE0C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8187AB4" w14:textId="6C9EF7F5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347160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Yours Faithfully</w:t>
      </w:r>
    </w:p>
    <w:p w14:paraId="60697AFB" w14:textId="68654522" w:rsidR="00864586" w:rsidRDefault="007677EE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1B4F52C" wp14:editId="4ED15E8C">
            <wp:simplePos x="0" y="0"/>
            <wp:positionH relativeFrom="column">
              <wp:posOffset>4178740</wp:posOffset>
            </wp:positionH>
            <wp:positionV relativeFrom="paragraph">
              <wp:posOffset>100867</wp:posOffset>
            </wp:positionV>
            <wp:extent cx="1498209" cy="800879"/>
            <wp:effectExtent l="0" t="0" r="6985" b="0"/>
            <wp:wrapTight wrapText="bothSides">
              <wp:wrapPolygon edited="0">
                <wp:start x="13185" y="0"/>
                <wp:lineTo x="8515" y="514"/>
                <wp:lineTo x="1923" y="5653"/>
                <wp:lineTo x="1923" y="8736"/>
                <wp:lineTo x="0" y="11819"/>
                <wp:lineTo x="0" y="13361"/>
                <wp:lineTo x="6593" y="16958"/>
                <wp:lineTo x="6867" y="21069"/>
                <wp:lineTo x="8515" y="21069"/>
                <wp:lineTo x="9614" y="16958"/>
                <wp:lineTo x="13185" y="9250"/>
                <wp:lineTo x="13185" y="8736"/>
                <wp:lineTo x="21426" y="6680"/>
                <wp:lineTo x="21426" y="1542"/>
                <wp:lineTo x="14559" y="0"/>
                <wp:lineTo x="13185" y="0"/>
              </wp:wrapPolygon>
            </wp:wrapTight>
            <wp:docPr id="158213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209" cy="800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0A611C" w14:textId="0A333D23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B58DC9A" w14:textId="2D5108FC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6095BE5" w14:textId="08B37A3E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CDF5F17" w14:textId="70D292C3" w:rsidR="00A35B2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           </w:t>
      </w:r>
    </w:p>
    <w:p w14:paraId="315EB4DE" w14:textId="106893F3" w:rsidR="00716985" w:rsidRPr="00A1679C" w:rsidRDefault="00A35B2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62092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30EA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A1679C">
        <w:rPr>
          <w:rFonts w:ascii="Tahoma" w:hAnsi="Tahoma" w:cs="Tahoma"/>
          <w:b/>
          <w:bCs/>
          <w:color w:val="1F1F1F"/>
          <w:sz w:val="25"/>
          <w:szCs w:val="25"/>
        </w:rPr>
        <w:t>Dr. Shafquat Ara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5DE26549" w:rsidR="00247F81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5887574B" w:rsidR="00247F8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A167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C5B6C55" w14:textId="0B593E2B" w:rsidR="00602844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</w:t>
      </w:r>
      <w:r w:rsidR="0042115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B7CF7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Srinaga</w:t>
      </w:r>
      <w:r w:rsidRPr="00A1679C">
        <w:rPr>
          <w:rFonts w:ascii="Tahoma" w:hAnsi="Tahoma" w:cs="Tahoma"/>
          <w:color w:val="1F1F1F"/>
          <w:sz w:val="25"/>
          <w:szCs w:val="25"/>
        </w:rPr>
        <w:t>r</w:t>
      </w:r>
    </w:p>
    <w:p w14:paraId="1CC91BDF" w14:textId="1D303214" w:rsidR="00706B6F" w:rsidRP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Copy to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the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:</w:t>
      </w:r>
    </w:p>
    <w:p w14:paraId="6A3F0131" w14:textId="36CFF1D8" w:rsidR="00706B6F" w:rsidRPr="00706B6F" w:rsidRDefault="00B007F1" w:rsidP="00706B6F">
      <w:pPr>
        <w:numPr>
          <w:ilvl w:val="0"/>
          <w:numId w:val="31"/>
        </w:numPr>
        <w:tabs>
          <w:tab w:val="clear" w:pos="720"/>
          <w:tab w:val="left" w:pos="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HOD</w:t>
      </w:r>
      <w:r w:rsidR="00C36430" w:rsidRPr="00706B6F">
        <w:rPr>
          <w:rFonts w:ascii="Tahoma" w:hAnsi="Tahoma" w:cs="Tahoma"/>
          <w:color w:val="1F1F1F"/>
          <w:sz w:val="25"/>
          <w:szCs w:val="25"/>
        </w:rPr>
        <w:t xml:space="preserve">, </w:t>
      </w:r>
      <w:r>
        <w:rPr>
          <w:rFonts w:ascii="Tahoma" w:hAnsi="Tahoma" w:cs="Tahoma"/>
          <w:color w:val="1F1F1F"/>
          <w:sz w:val="25"/>
          <w:szCs w:val="25"/>
        </w:rPr>
        <w:t>Electrical Engg</w:t>
      </w:r>
      <w:r w:rsidR="00C36430" w:rsidRPr="00706B6F">
        <w:rPr>
          <w:rFonts w:ascii="Tahoma" w:hAnsi="Tahoma" w:cs="Tahoma"/>
          <w:color w:val="1F1F1F"/>
          <w:sz w:val="25"/>
          <w:szCs w:val="25"/>
        </w:rPr>
        <w:t xml:space="preserve"> Department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for information and necessary coordination.</w:t>
      </w:r>
    </w:p>
    <w:p w14:paraId="0E1DA413" w14:textId="77777777" w:rsidR="00706B6F" w:rsidRPr="00706B6F" w:rsidRDefault="00706B6F" w:rsidP="00706B6F">
      <w:pPr>
        <w:numPr>
          <w:ilvl w:val="0"/>
          <w:numId w:val="31"/>
        </w:numPr>
        <w:tabs>
          <w:tab w:val="clear" w:pos="720"/>
          <w:tab w:val="left" w:pos="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Establishment/Accounts Section – for record.</w:t>
      </w:r>
    </w:p>
    <w:p w14:paraId="54031DF8" w14:textId="16A19687" w:rsidR="00A47EA1" w:rsidRPr="00A1679C" w:rsidRDefault="00A47EA1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15A39F8" w:rsidR="00683CF5" w:rsidRPr="00A1679C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A1679C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503F9E3A" w14:textId="45CEC10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sectPr w:rsidR="006A574C" w:rsidRPr="006D627E" w:rsidSect="00FD3556">
      <w:headerReference w:type="default" r:id="rId8"/>
      <w:pgSz w:w="11906" w:h="16838"/>
      <w:pgMar w:top="851" w:right="707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C02AB" w14:textId="77777777" w:rsidR="00E13174" w:rsidRDefault="00E13174">
      <w:r>
        <w:separator/>
      </w:r>
    </w:p>
  </w:endnote>
  <w:endnote w:type="continuationSeparator" w:id="0">
    <w:p w14:paraId="1026E75B" w14:textId="77777777" w:rsidR="00E13174" w:rsidRDefault="00E131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D831D" w14:textId="77777777" w:rsidR="00E13174" w:rsidRDefault="00E13174">
      <w:r>
        <w:separator/>
      </w:r>
    </w:p>
  </w:footnote>
  <w:footnote w:type="continuationSeparator" w:id="0">
    <w:p w14:paraId="3D24F345" w14:textId="77777777" w:rsidR="00E13174" w:rsidRDefault="00E131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78BB4266" w:rsidR="00B14580" w:rsidRPr="00461DF9" w:rsidRDefault="00860AF6" w:rsidP="00BF0658">
    <w:pPr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501241301" name="Picture 15012413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0658"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6C1172D2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BF0658" w:rsidRPr="005B1C1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4225DE03" w:rsidR="00B14580" w:rsidRDefault="00965277" w:rsidP="00BF0658">
    <w:pPr>
      <w:contextualSpacing/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</w:t>
    </w:r>
    <w:r w:rsidR="00BF0658">
      <w:rPr>
        <w:sz w:val="20"/>
        <w:szCs w:val="20"/>
      </w:rPr>
      <w:t xml:space="preserve"> </w:t>
    </w:r>
    <w:r w:rsidR="00493C0E">
      <w:rPr>
        <w:sz w:val="20"/>
        <w:szCs w:val="20"/>
      </w:rPr>
      <w:t xml:space="preserve"> </w:t>
    </w:r>
    <w:r w:rsidR="00BF0658">
      <w:rPr>
        <w:sz w:val="20"/>
        <w:szCs w:val="20"/>
      </w:rPr>
      <w:t>Email:</w:t>
    </w:r>
    <w:r w:rsidR="00BF0658" w:rsidRPr="00BF0658">
      <w:rPr>
        <w:sz w:val="20"/>
        <w:szCs w:val="20"/>
      </w:rPr>
      <w:t xml:space="preserve"> </w:t>
    </w:r>
    <w:hyperlink r:id="rId3" w:history="1">
      <w:r w:rsidR="00BF0658" w:rsidRPr="00BF0658">
        <w:rPr>
          <w:rStyle w:val="Hyperlink"/>
          <w:sz w:val="20"/>
          <w:szCs w:val="20"/>
        </w:rPr>
        <w:t>kgp-srinagar@jk.gov.in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4790EE2"/>
    <w:multiLevelType w:val="multilevel"/>
    <w:tmpl w:val="558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4A6833"/>
    <w:multiLevelType w:val="multilevel"/>
    <w:tmpl w:val="5F2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845E8"/>
    <w:multiLevelType w:val="multilevel"/>
    <w:tmpl w:val="2352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410F22DB"/>
    <w:multiLevelType w:val="multilevel"/>
    <w:tmpl w:val="A98A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EF7C77"/>
    <w:multiLevelType w:val="multilevel"/>
    <w:tmpl w:val="44D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8F22CF"/>
    <w:multiLevelType w:val="multilevel"/>
    <w:tmpl w:val="0CE8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703585">
    <w:abstractNumId w:val="9"/>
  </w:num>
  <w:num w:numId="2" w16cid:durableId="288320513">
    <w:abstractNumId w:val="7"/>
  </w:num>
  <w:num w:numId="3" w16cid:durableId="830559517">
    <w:abstractNumId w:val="6"/>
  </w:num>
  <w:num w:numId="4" w16cid:durableId="1798641082">
    <w:abstractNumId w:val="5"/>
  </w:num>
  <w:num w:numId="5" w16cid:durableId="543955489">
    <w:abstractNumId w:val="4"/>
  </w:num>
  <w:num w:numId="6" w16cid:durableId="562716173">
    <w:abstractNumId w:val="8"/>
  </w:num>
  <w:num w:numId="7" w16cid:durableId="1268808174">
    <w:abstractNumId w:val="3"/>
  </w:num>
  <w:num w:numId="8" w16cid:durableId="658651898">
    <w:abstractNumId w:val="2"/>
  </w:num>
  <w:num w:numId="9" w16cid:durableId="764618198">
    <w:abstractNumId w:val="1"/>
  </w:num>
  <w:num w:numId="10" w16cid:durableId="1504975594">
    <w:abstractNumId w:val="0"/>
  </w:num>
  <w:num w:numId="11" w16cid:durableId="1015574016">
    <w:abstractNumId w:val="17"/>
  </w:num>
  <w:num w:numId="12" w16cid:durableId="1238247403">
    <w:abstractNumId w:val="19"/>
  </w:num>
  <w:num w:numId="13" w16cid:durableId="1842115250">
    <w:abstractNumId w:val="13"/>
  </w:num>
  <w:num w:numId="14" w16cid:durableId="1856142404">
    <w:abstractNumId w:val="25"/>
  </w:num>
  <w:num w:numId="15" w16cid:durableId="770468745">
    <w:abstractNumId w:val="20"/>
  </w:num>
  <w:num w:numId="16" w16cid:durableId="502548540">
    <w:abstractNumId w:val="23"/>
  </w:num>
  <w:num w:numId="17" w16cid:durableId="917251015">
    <w:abstractNumId w:val="10"/>
  </w:num>
  <w:num w:numId="18" w16cid:durableId="769816562">
    <w:abstractNumId w:val="26"/>
  </w:num>
  <w:num w:numId="19" w16cid:durableId="498546869">
    <w:abstractNumId w:val="30"/>
  </w:num>
  <w:num w:numId="20" w16cid:durableId="183591037">
    <w:abstractNumId w:val="12"/>
  </w:num>
  <w:num w:numId="21" w16cid:durableId="20860143">
    <w:abstractNumId w:val="11"/>
  </w:num>
  <w:num w:numId="22" w16cid:durableId="774714656">
    <w:abstractNumId w:val="29"/>
  </w:num>
  <w:num w:numId="23" w16cid:durableId="1855026908">
    <w:abstractNumId w:val="24"/>
  </w:num>
  <w:num w:numId="24" w16cid:durableId="1747148554">
    <w:abstractNumId w:val="28"/>
  </w:num>
  <w:num w:numId="25" w16cid:durableId="684016100">
    <w:abstractNumId w:val="16"/>
  </w:num>
  <w:num w:numId="26" w16cid:durableId="575632675">
    <w:abstractNumId w:val="14"/>
  </w:num>
  <w:num w:numId="27" w16cid:durableId="358892105">
    <w:abstractNumId w:val="27"/>
  </w:num>
  <w:num w:numId="28" w16cid:durableId="1125275681">
    <w:abstractNumId w:val="15"/>
  </w:num>
  <w:num w:numId="29" w16cid:durableId="1256136433">
    <w:abstractNumId w:val="21"/>
  </w:num>
  <w:num w:numId="30" w16cid:durableId="618142499">
    <w:abstractNumId w:val="22"/>
  </w:num>
  <w:num w:numId="31" w16cid:durableId="956180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F0E"/>
    <w:rsid w:val="00003790"/>
    <w:rsid w:val="00017B89"/>
    <w:rsid w:val="00024237"/>
    <w:rsid w:val="00033893"/>
    <w:rsid w:val="00035D9D"/>
    <w:rsid w:val="00037B9E"/>
    <w:rsid w:val="000450C6"/>
    <w:rsid w:val="00045AAD"/>
    <w:rsid w:val="00050A31"/>
    <w:rsid w:val="0005118B"/>
    <w:rsid w:val="00064C45"/>
    <w:rsid w:val="000716D2"/>
    <w:rsid w:val="00071AAB"/>
    <w:rsid w:val="00074AC2"/>
    <w:rsid w:val="00082091"/>
    <w:rsid w:val="0009792E"/>
    <w:rsid w:val="000B76C4"/>
    <w:rsid w:val="000C0D4A"/>
    <w:rsid w:val="000C5610"/>
    <w:rsid w:val="000E6552"/>
    <w:rsid w:val="000F0DFA"/>
    <w:rsid w:val="000F334E"/>
    <w:rsid w:val="000F3A4F"/>
    <w:rsid w:val="000F59AC"/>
    <w:rsid w:val="00111547"/>
    <w:rsid w:val="00121CFB"/>
    <w:rsid w:val="001364FE"/>
    <w:rsid w:val="001368DD"/>
    <w:rsid w:val="001476A0"/>
    <w:rsid w:val="00147DB3"/>
    <w:rsid w:val="001518A5"/>
    <w:rsid w:val="00156B23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32FAD"/>
    <w:rsid w:val="00246E68"/>
    <w:rsid w:val="00247F81"/>
    <w:rsid w:val="0025209F"/>
    <w:rsid w:val="0026631D"/>
    <w:rsid w:val="00272108"/>
    <w:rsid w:val="00283E6F"/>
    <w:rsid w:val="002878B2"/>
    <w:rsid w:val="00293A11"/>
    <w:rsid w:val="002A5606"/>
    <w:rsid w:val="002C0E0B"/>
    <w:rsid w:val="002C2F53"/>
    <w:rsid w:val="002C4B75"/>
    <w:rsid w:val="002D0BC4"/>
    <w:rsid w:val="002D3FBC"/>
    <w:rsid w:val="002D42CB"/>
    <w:rsid w:val="002F1995"/>
    <w:rsid w:val="0031566E"/>
    <w:rsid w:val="00322356"/>
    <w:rsid w:val="0033518C"/>
    <w:rsid w:val="00342855"/>
    <w:rsid w:val="003437C2"/>
    <w:rsid w:val="00343E70"/>
    <w:rsid w:val="00347160"/>
    <w:rsid w:val="0036038D"/>
    <w:rsid w:val="00360589"/>
    <w:rsid w:val="00361B46"/>
    <w:rsid w:val="00362834"/>
    <w:rsid w:val="003735B5"/>
    <w:rsid w:val="00377186"/>
    <w:rsid w:val="0037797E"/>
    <w:rsid w:val="003929C9"/>
    <w:rsid w:val="003A1C03"/>
    <w:rsid w:val="003B0B6E"/>
    <w:rsid w:val="003C3196"/>
    <w:rsid w:val="003D1396"/>
    <w:rsid w:val="003E5FCE"/>
    <w:rsid w:val="003F28EF"/>
    <w:rsid w:val="00402E30"/>
    <w:rsid w:val="004145A5"/>
    <w:rsid w:val="00414627"/>
    <w:rsid w:val="00415198"/>
    <w:rsid w:val="00420B16"/>
    <w:rsid w:val="00421154"/>
    <w:rsid w:val="00425D63"/>
    <w:rsid w:val="004340BC"/>
    <w:rsid w:val="00461DF9"/>
    <w:rsid w:val="004643D8"/>
    <w:rsid w:val="00465100"/>
    <w:rsid w:val="00476566"/>
    <w:rsid w:val="0048205E"/>
    <w:rsid w:val="004831C3"/>
    <w:rsid w:val="00486F69"/>
    <w:rsid w:val="00486F9E"/>
    <w:rsid w:val="00493C0E"/>
    <w:rsid w:val="00497331"/>
    <w:rsid w:val="00497C24"/>
    <w:rsid w:val="004A3BC7"/>
    <w:rsid w:val="004A7F93"/>
    <w:rsid w:val="004B3216"/>
    <w:rsid w:val="004B4DA7"/>
    <w:rsid w:val="004C443E"/>
    <w:rsid w:val="004C7BA5"/>
    <w:rsid w:val="004D2AEC"/>
    <w:rsid w:val="004D4742"/>
    <w:rsid w:val="004E5652"/>
    <w:rsid w:val="004E7628"/>
    <w:rsid w:val="004F48F2"/>
    <w:rsid w:val="005065F5"/>
    <w:rsid w:val="0050696F"/>
    <w:rsid w:val="005149B1"/>
    <w:rsid w:val="0052319A"/>
    <w:rsid w:val="00527AED"/>
    <w:rsid w:val="005366CB"/>
    <w:rsid w:val="0054412E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A4FD4"/>
    <w:rsid w:val="005B473D"/>
    <w:rsid w:val="005C1B16"/>
    <w:rsid w:val="005C3044"/>
    <w:rsid w:val="005C456C"/>
    <w:rsid w:val="005D51BA"/>
    <w:rsid w:val="005E1A9F"/>
    <w:rsid w:val="005E53D0"/>
    <w:rsid w:val="005E759A"/>
    <w:rsid w:val="005F0F78"/>
    <w:rsid w:val="006002EB"/>
    <w:rsid w:val="00602844"/>
    <w:rsid w:val="0060672C"/>
    <w:rsid w:val="006128EF"/>
    <w:rsid w:val="0062593F"/>
    <w:rsid w:val="006264B4"/>
    <w:rsid w:val="00630EA3"/>
    <w:rsid w:val="00635DE5"/>
    <w:rsid w:val="00643033"/>
    <w:rsid w:val="00644CC3"/>
    <w:rsid w:val="00644D80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1DE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6E7C7C"/>
    <w:rsid w:val="00704516"/>
    <w:rsid w:val="00705C8D"/>
    <w:rsid w:val="00706B6F"/>
    <w:rsid w:val="00714B7D"/>
    <w:rsid w:val="007152D7"/>
    <w:rsid w:val="00716985"/>
    <w:rsid w:val="00723658"/>
    <w:rsid w:val="007272BE"/>
    <w:rsid w:val="0074054D"/>
    <w:rsid w:val="00746C14"/>
    <w:rsid w:val="00751261"/>
    <w:rsid w:val="00756181"/>
    <w:rsid w:val="00757FC8"/>
    <w:rsid w:val="00762F19"/>
    <w:rsid w:val="007677EE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0EC6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37BE9"/>
    <w:rsid w:val="0085640F"/>
    <w:rsid w:val="008567AA"/>
    <w:rsid w:val="00860AF6"/>
    <w:rsid w:val="00862092"/>
    <w:rsid w:val="00864586"/>
    <w:rsid w:val="008729B0"/>
    <w:rsid w:val="00874FBD"/>
    <w:rsid w:val="0088494A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22EE9"/>
    <w:rsid w:val="00930FDE"/>
    <w:rsid w:val="00932BAF"/>
    <w:rsid w:val="00934C7C"/>
    <w:rsid w:val="00937AD8"/>
    <w:rsid w:val="0094030F"/>
    <w:rsid w:val="00965277"/>
    <w:rsid w:val="0096536A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178F"/>
    <w:rsid w:val="009C600F"/>
    <w:rsid w:val="009D2685"/>
    <w:rsid w:val="009D3723"/>
    <w:rsid w:val="009D6012"/>
    <w:rsid w:val="009E04F2"/>
    <w:rsid w:val="009F3FF6"/>
    <w:rsid w:val="00A00745"/>
    <w:rsid w:val="00A03B7B"/>
    <w:rsid w:val="00A05BB6"/>
    <w:rsid w:val="00A13D12"/>
    <w:rsid w:val="00A1679C"/>
    <w:rsid w:val="00A200C9"/>
    <w:rsid w:val="00A250D5"/>
    <w:rsid w:val="00A32F56"/>
    <w:rsid w:val="00A35B21"/>
    <w:rsid w:val="00A36028"/>
    <w:rsid w:val="00A432EC"/>
    <w:rsid w:val="00A47EA1"/>
    <w:rsid w:val="00A54D4C"/>
    <w:rsid w:val="00A6650C"/>
    <w:rsid w:val="00A764AD"/>
    <w:rsid w:val="00A81458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F292B"/>
    <w:rsid w:val="00AF435F"/>
    <w:rsid w:val="00B007F1"/>
    <w:rsid w:val="00B00CF9"/>
    <w:rsid w:val="00B028DE"/>
    <w:rsid w:val="00B1364D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C7358"/>
    <w:rsid w:val="00BD636C"/>
    <w:rsid w:val="00BE41BC"/>
    <w:rsid w:val="00BF0658"/>
    <w:rsid w:val="00BF3E13"/>
    <w:rsid w:val="00C03BFB"/>
    <w:rsid w:val="00C05085"/>
    <w:rsid w:val="00C075FE"/>
    <w:rsid w:val="00C12301"/>
    <w:rsid w:val="00C1593D"/>
    <w:rsid w:val="00C17FA6"/>
    <w:rsid w:val="00C36430"/>
    <w:rsid w:val="00C40F14"/>
    <w:rsid w:val="00C45227"/>
    <w:rsid w:val="00C51518"/>
    <w:rsid w:val="00C56C7E"/>
    <w:rsid w:val="00C62D4B"/>
    <w:rsid w:val="00C644CF"/>
    <w:rsid w:val="00C66984"/>
    <w:rsid w:val="00C73C0F"/>
    <w:rsid w:val="00C776A4"/>
    <w:rsid w:val="00C905FA"/>
    <w:rsid w:val="00C9369C"/>
    <w:rsid w:val="00CA2C6C"/>
    <w:rsid w:val="00CB030E"/>
    <w:rsid w:val="00CB0652"/>
    <w:rsid w:val="00CC0600"/>
    <w:rsid w:val="00CC586C"/>
    <w:rsid w:val="00CC5AF6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34210"/>
    <w:rsid w:val="00D42A39"/>
    <w:rsid w:val="00D464E1"/>
    <w:rsid w:val="00D57BC2"/>
    <w:rsid w:val="00D6579E"/>
    <w:rsid w:val="00D65F07"/>
    <w:rsid w:val="00D704F3"/>
    <w:rsid w:val="00D92BB7"/>
    <w:rsid w:val="00DB7CF7"/>
    <w:rsid w:val="00DC76D2"/>
    <w:rsid w:val="00DD30ED"/>
    <w:rsid w:val="00DD35C7"/>
    <w:rsid w:val="00DE34B8"/>
    <w:rsid w:val="00DF03A7"/>
    <w:rsid w:val="00DF2739"/>
    <w:rsid w:val="00DF6C0C"/>
    <w:rsid w:val="00E03670"/>
    <w:rsid w:val="00E059BA"/>
    <w:rsid w:val="00E13174"/>
    <w:rsid w:val="00E13C0B"/>
    <w:rsid w:val="00E1550C"/>
    <w:rsid w:val="00E21086"/>
    <w:rsid w:val="00E2406D"/>
    <w:rsid w:val="00E32EAC"/>
    <w:rsid w:val="00E447C3"/>
    <w:rsid w:val="00E45D52"/>
    <w:rsid w:val="00E64C21"/>
    <w:rsid w:val="00E66F64"/>
    <w:rsid w:val="00E74E29"/>
    <w:rsid w:val="00E7798A"/>
    <w:rsid w:val="00E821D7"/>
    <w:rsid w:val="00E936E1"/>
    <w:rsid w:val="00EC24C6"/>
    <w:rsid w:val="00EC2A54"/>
    <w:rsid w:val="00ED3DEB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455C"/>
    <w:rsid w:val="00F909F8"/>
    <w:rsid w:val="00FB0BD8"/>
    <w:rsid w:val="00FB2688"/>
    <w:rsid w:val="00FB3842"/>
    <w:rsid w:val="00FC0913"/>
    <w:rsid w:val="00FC5DF3"/>
    <w:rsid w:val="00FD3556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-srinagar@jk.gov.in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4</cp:revision>
  <cp:lastPrinted>2026-06-02T03:40:00Z</cp:lastPrinted>
  <dcterms:created xsi:type="dcterms:W3CDTF">2026-06-02T03:38:00Z</dcterms:created>
  <dcterms:modified xsi:type="dcterms:W3CDTF">2026-06-02T03:41:00Z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