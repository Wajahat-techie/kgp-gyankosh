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035898DE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           </w:t>
      </w:r>
      <w:r w:rsidR="00766B7E">
        <w:rPr>
          <w:rFonts w:ascii="Tahoma" w:hAnsi="Tahoma" w:cs="Tahoma"/>
          <w:sz w:val="25"/>
          <w:szCs w:val="25"/>
        </w:rPr>
        <w:t xml:space="preserve">  </w:t>
      </w:r>
      <w:r w:rsidR="0007175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b/>
          <w:bCs/>
          <w:sz w:val="40"/>
          <w:szCs w:val="40"/>
        </w:rPr>
        <w:t>NOTICE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296A4FB" w14:textId="1F2B9C4A" w:rsidR="007A1AA9" w:rsidRDefault="00103253" w:rsidP="00C237D9">
      <w:pPr>
        <w:ind w:left="-450"/>
        <w:jc w:val="both"/>
        <w:rPr>
          <w:rFonts w:ascii="Tahoma" w:hAnsi="Tahoma" w:cs="Tahoma"/>
          <w:b/>
          <w:bCs/>
          <w:sz w:val="30"/>
          <w:szCs w:val="30"/>
        </w:rPr>
      </w:pPr>
      <w:r w:rsidRPr="00C44390">
        <w:rPr>
          <w:rFonts w:ascii="Tahoma" w:hAnsi="Tahoma" w:cs="Tahoma"/>
          <w:b/>
          <w:bCs/>
          <w:sz w:val="30"/>
          <w:szCs w:val="30"/>
        </w:rPr>
        <w:t>Subject: Meeting regarding</w:t>
      </w:r>
      <w:r w:rsidR="00F55221">
        <w:rPr>
          <w:rFonts w:ascii="Tahoma" w:hAnsi="Tahoma" w:cs="Tahoma"/>
          <w:b/>
          <w:bCs/>
          <w:sz w:val="30"/>
          <w:szCs w:val="30"/>
        </w:rPr>
        <w:t xml:space="preserve"> </w:t>
      </w:r>
      <w:r w:rsidR="007A1AA9">
        <w:rPr>
          <w:rFonts w:ascii="Tahoma" w:hAnsi="Tahoma" w:cs="Tahoma"/>
          <w:b/>
          <w:bCs/>
          <w:sz w:val="30"/>
          <w:szCs w:val="30"/>
        </w:rPr>
        <w:t>Guest Faculty for the Automobile Engineering Department.</w:t>
      </w:r>
    </w:p>
    <w:p w14:paraId="09B03C8D" w14:textId="77777777" w:rsidR="00C237D9" w:rsidRPr="00C237D9" w:rsidRDefault="00C237D9" w:rsidP="00C237D9">
      <w:pPr>
        <w:ind w:left="-450"/>
        <w:jc w:val="both"/>
        <w:rPr>
          <w:rFonts w:ascii="Tahoma" w:hAnsi="Tahoma" w:cs="Tahoma"/>
          <w:b/>
          <w:bCs/>
          <w:sz w:val="30"/>
          <w:szCs w:val="30"/>
        </w:rPr>
      </w:pPr>
    </w:p>
    <w:p w14:paraId="1FDFA8B1" w14:textId="5681C719" w:rsidR="00F55221" w:rsidRPr="00F55221" w:rsidRDefault="00C237D9" w:rsidP="00C237D9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9BDF8E2" wp14:editId="4C54E6D9">
            <wp:simplePos x="0" y="0"/>
            <wp:positionH relativeFrom="column">
              <wp:posOffset>3964940</wp:posOffset>
            </wp:positionH>
            <wp:positionV relativeFrom="paragraph">
              <wp:posOffset>1430182</wp:posOffset>
            </wp:positionV>
            <wp:extent cx="1457325" cy="779145"/>
            <wp:effectExtent l="0" t="0" r="9525" b="1905"/>
            <wp:wrapTight wrapText="bothSides">
              <wp:wrapPolygon edited="0">
                <wp:start x="12988" y="0"/>
                <wp:lineTo x="8188" y="528"/>
                <wp:lineTo x="1976" y="5281"/>
                <wp:lineTo x="1976" y="8978"/>
                <wp:lineTo x="0" y="11619"/>
                <wp:lineTo x="0" y="13203"/>
                <wp:lineTo x="6776" y="17428"/>
                <wp:lineTo x="6776" y="21125"/>
                <wp:lineTo x="8471" y="21125"/>
                <wp:lineTo x="9600" y="17428"/>
                <wp:lineTo x="13271" y="9506"/>
                <wp:lineTo x="13271" y="8978"/>
                <wp:lineTo x="21459" y="5809"/>
                <wp:lineTo x="21459" y="1584"/>
                <wp:lineTo x="14682" y="0"/>
                <wp:lineTo x="12988" y="0"/>
              </wp:wrapPolygon>
            </wp:wrapTight>
            <wp:docPr id="1353204785" name="Picture 1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04785" name="Picture 1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221" w:rsidRPr="00F55221">
        <w:rPr>
          <w:rFonts w:ascii="Tahoma" w:hAnsi="Tahoma" w:cs="Tahoma"/>
          <w:sz w:val="26"/>
          <w:szCs w:val="26"/>
        </w:rPr>
        <w:t>Based on</w:t>
      </w:r>
      <w:r w:rsidR="00F55221">
        <w:rPr>
          <w:rFonts w:ascii="Tahoma" w:hAnsi="Tahoma" w:cs="Tahoma"/>
          <w:sz w:val="26"/>
          <w:szCs w:val="26"/>
        </w:rPr>
        <w:t xml:space="preserve"> this</w:t>
      </w:r>
      <w:r w:rsidR="00F55221" w:rsidRPr="00F55221">
        <w:rPr>
          <w:rFonts w:ascii="Tahoma" w:hAnsi="Tahoma" w:cs="Tahoma"/>
          <w:sz w:val="26"/>
          <w:szCs w:val="26"/>
        </w:rPr>
        <w:t xml:space="preserve"> Office Notice No: KGP/Estt/2025/926 dated 29-08-2025 and Advertisement Notice No: 01 of 2025, and subsequent to the receipt of applications and responses from applicants, a meeting of the </w:t>
      </w:r>
      <w:r w:rsidR="00F55221">
        <w:rPr>
          <w:rFonts w:ascii="Tahoma" w:hAnsi="Tahoma" w:cs="Tahoma"/>
          <w:sz w:val="26"/>
          <w:szCs w:val="26"/>
        </w:rPr>
        <w:t xml:space="preserve">Incharge </w:t>
      </w:r>
      <w:r w:rsidR="00F55221" w:rsidRPr="00F55221">
        <w:rPr>
          <w:rFonts w:ascii="Tahoma" w:hAnsi="Tahoma" w:cs="Tahoma"/>
          <w:sz w:val="26"/>
          <w:szCs w:val="26"/>
        </w:rPr>
        <w:t xml:space="preserve">Automobile Department </w:t>
      </w:r>
      <w:r w:rsidR="00F55221">
        <w:rPr>
          <w:rFonts w:ascii="Tahoma" w:hAnsi="Tahoma" w:cs="Tahoma"/>
          <w:sz w:val="26"/>
          <w:szCs w:val="26"/>
        </w:rPr>
        <w:t xml:space="preserve">and Faculty of the Automobile Department </w:t>
      </w:r>
      <w:r w:rsidR="00F55221" w:rsidRPr="00F55221">
        <w:rPr>
          <w:rFonts w:ascii="Tahoma" w:hAnsi="Tahoma" w:cs="Tahoma"/>
          <w:sz w:val="26"/>
          <w:szCs w:val="26"/>
        </w:rPr>
        <w:t xml:space="preserve">has been scheduled </w:t>
      </w:r>
      <w:r>
        <w:rPr>
          <w:rFonts w:ascii="Tahoma" w:hAnsi="Tahoma" w:cs="Tahoma"/>
          <w:sz w:val="26"/>
          <w:szCs w:val="26"/>
        </w:rPr>
        <w:t xml:space="preserve">on </w:t>
      </w:r>
      <w:r w:rsidR="00F55221" w:rsidRPr="00F55221">
        <w:rPr>
          <w:rFonts w:ascii="Tahoma" w:hAnsi="Tahoma" w:cs="Tahoma"/>
          <w:sz w:val="26"/>
          <w:szCs w:val="26"/>
        </w:rPr>
        <w:t xml:space="preserve">11-09-2025 at 02:15 p.m. in the office of the </w:t>
      </w:r>
      <w:r w:rsidR="00F55221" w:rsidRPr="00F55221">
        <w:rPr>
          <w:rFonts w:ascii="Tahoma" w:hAnsi="Tahoma" w:cs="Tahoma"/>
          <w:sz w:val="26"/>
          <w:szCs w:val="26"/>
        </w:rPr>
        <w:t>principal</w:t>
      </w:r>
      <w:r w:rsidR="00F55221" w:rsidRPr="00F55221">
        <w:rPr>
          <w:rFonts w:ascii="Tahoma" w:hAnsi="Tahoma" w:cs="Tahoma"/>
          <w:sz w:val="26"/>
          <w:szCs w:val="26"/>
        </w:rPr>
        <w:t xml:space="preserve"> to discuss the related concerns.</w:t>
      </w:r>
    </w:p>
    <w:p w14:paraId="5B7141B2" w14:textId="606324A5" w:rsidR="00103253" w:rsidRPr="003F31D1" w:rsidRDefault="00F55221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7177CF2C">
                <wp:simplePos x="0" y="0"/>
                <wp:positionH relativeFrom="column">
                  <wp:posOffset>-189570</wp:posOffset>
                </wp:positionH>
                <wp:positionV relativeFrom="paragraph">
                  <wp:posOffset>158277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08BBDD1A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KGP/Estt/2025/</w:t>
                            </w:r>
                            <w:r w:rsidR="00086CB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1009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5F8854FB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F5522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11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-0</w:t>
                            </w:r>
                            <w:r w:rsidR="00F5522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9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14.95pt;margin-top:12.4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08BBDD1A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KGP/Estt/2025/</w:t>
                      </w:r>
                      <w:r w:rsidR="00086CB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1009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5F8854FB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F5522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11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-0</w:t>
                      </w:r>
                      <w:r w:rsidR="00F5522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9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40F7DEA0" w14:textId="2ABFA5AB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394651E1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203E749A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659DAC69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F55221">
        <w:rPr>
          <w:rFonts w:ascii="Tahoma" w:hAnsi="Tahoma" w:cs="Tahoma"/>
          <w:sz w:val="26"/>
          <w:szCs w:val="26"/>
        </w:rPr>
        <w:t xml:space="preserve">  </w:t>
      </w:r>
      <w:r w:rsidRPr="003F31D1">
        <w:rPr>
          <w:rFonts w:ascii="Tahoma" w:hAnsi="Tahoma" w:cs="Tahoma"/>
          <w:sz w:val="26"/>
          <w:szCs w:val="26"/>
        </w:rPr>
        <w:t xml:space="preserve"> 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C237D9">
      <w:headerReference w:type="default" r:id="rId8"/>
      <w:pgSz w:w="11906" w:h="16838"/>
      <w:pgMar w:top="797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D86D5" w14:textId="77777777" w:rsidR="00D06A79" w:rsidRDefault="00D06A79">
      <w:r>
        <w:separator/>
      </w:r>
    </w:p>
  </w:endnote>
  <w:endnote w:type="continuationSeparator" w:id="0">
    <w:p w14:paraId="4DDAA81F" w14:textId="77777777" w:rsidR="00D06A79" w:rsidRDefault="00D06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F68C4" w14:textId="77777777" w:rsidR="00D06A79" w:rsidRDefault="00D06A79">
      <w:r>
        <w:separator/>
      </w:r>
    </w:p>
  </w:footnote>
  <w:footnote w:type="continuationSeparator" w:id="0">
    <w:p w14:paraId="0BB1A94B" w14:textId="77777777" w:rsidR="00D06A79" w:rsidRDefault="00D06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45775357" name="Picture 17457753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84024">
    <w:abstractNumId w:val="9"/>
  </w:num>
  <w:num w:numId="2" w16cid:durableId="1588465779">
    <w:abstractNumId w:val="7"/>
  </w:num>
  <w:num w:numId="3" w16cid:durableId="951402037">
    <w:abstractNumId w:val="6"/>
  </w:num>
  <w:num w:numId="4" w16cid:durableId="1138382595">
    <w:abstractNumId w:val="5"/>
  </w:num>
  <w:num w:numId="5" w16cid:durableId="809176403">
    <w:abstractNumId w:val="4"/>
  </w:num>
  <w:num w:numId="6" w16cid:durableId="251941066">
    <w:abstractNumId w:val="8"/>
  </w:num>
  <w:num w:numId="7" w16cid:durableId="2061436064">
    <w:abstractNumId w:val="3"/>
  </w:num>
  <w:num w:numId="8" w16cid:durableId="994258189">
    <w:abstractNumId w:val="2"/>
  </w:num>
  <w:num w:numId="9" w16cid:durableId="1133525063">
    <w:abstractNumId w:val="1"/>
  </w:num>
  <w:num w:numId="10" w16cid:durableId="1719275734">
    <w:abstractNumId w:val="0"/>
  </w:num>
  <w:num w:numId="11" w16cid:durableId="39136189">
    <w:abstractNumId w:val="10"/>
  </w:num>
  <w:num w:numId="12" w16cid:durableId="10277506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86CB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643D8"/>
    <w:rsid w:val="004831C3"/>
    <w:rsid w:val="00497C24"/>
    <w:rsid w:val="004A722E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A1AA9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C4327"/>
    <w:rsid w:val="00C05085"/>
    <w:rsid w:val="00C1593D"/>
    <w:rsid w:val="00C237D9"/>
    <w:rsid w:val="00C44390"/>
    <w:rsid w:val="00C56C7E"/>
    <w:rsid w:val="00C776A4"/>
    <w:rsid w:val="00CA2C6C"/>
    <w:rsid w:val="00CB0652"/>
    <w:rsid w:val="00CC0600"/>
    <w:rsid w:val="00CC78AC"/>
    <w:rsid w:val="00CF7953"/>
    <w:rsid w:val="00D03BFB"/>
    <w:rsid w:val="00D06A79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265C7"/>
    <w:rsid w:val="00E64C21"/>
    <w:rsid w:val="00E744D7"/>
    <w:rsid w:val="00E75AB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55221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76</Words>
  <Characters>458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3</cp:revision>
  <cp:lastPrinted>2025-08-08T09:30:00Z</cp:lastPrinted>
  <dcterms:created xsi:type="dcterms:W3CDTF">2025-09-11T08:00:00Z</dcterms:created>
  <dcterms:modified xsi:type="dcterms:W3CDTF">2025-09-11T08:17:00Z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