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E6022" w14:textId="287BB9E7" w:rsidR="00BD636C" w:rsidRDefault="00BD636C" w:rsidP="00B161E7">
      <w:pPr>
        <w:ind w:left="142"/>
        <w:rPr>
          <w:rFonts w:ascii="Tahoma" w:hAnsi="Tahoma" w:cs="Tahoma"/>
          <w:color w:val="1F1F1F"/>
          <w:sz w:val="25"/>
          <w:szCs w:val="25"/>
        </w:rPr>
      </w:pPr>
      <w:r w:rsidRPr="00BD636C">
        <w:rPr>
          <w:rFonts w:ascii="Tahoma" w:hAnsi="Tahoma" w:cs="Tahoma"/>
          <w:color w:val="1F1F1F"/>
          <w:sz w:val="25"/>
          <w:szCs w:val="25"/>
        </w:rPr>
        <w:t xml:space="preserve">The </w:t>
      </w:r>
      <w:r w:rsidR="00B161E7">
        <w:rPr>
          <w:rFonts w:ascii="Tahoma" w:hAnsi="Tahoma" w:cs="Tahoma"/>
          <w:color w:val="1F1F1F"/>
          <w:sz w:val="25"/>
          <w:szCs w:val="25"/>
        </w:rPr>
        <w:t>Director</w:t>
      </w:r>
      <w:r w:rsidRPr="00BD636C">
        <w:rPr>
          <w:rFonts w:ascii="Tahoma" w:hAnsi="Tahoma" w:cs="Tahoma"/>
          <w:color w:val="1F1F1F"/>
          <w:sz w:val="25"/>
          <w:szCs w:val="25"/>
        </w:rPr>
        <w:t>,</w:t>
      </w:r>
    </w:p>
    <w:p w14:paraId="641FBDD1" w14:textId="701FFFB2" w:rsidR="00BD636C" w:rsidRPr="00BD636C" w:rsidRDefault="00B161E7" w:rsidP="00B161E7">
      <w:pPr>
        <w:ind w:left="142"/>
        <w:rPr>
          <w:rFonts w:ascii="Tahoma" w:hAnsi="Tahoma" w:cs="Tahoma"/>
          <w:color w:val="1F1F1F"/>
          <w:sz w:val="25"/>
          <w:szCs w:val="25"/>
        </w:rPr>
      </w:pPr>
      <w:r>
        <w:rPr>
          <w:rFonts w:ascii="Tahoma" w:hAnsi="Tahoma" w:cs="Tahoma"/>
          <w:color w:val="1F1F1F"/>
          <w:sz w:val="25"/>
          <w:szCs w:val="25"/>
        </w:rPr>
        <w:t>Department of Skill Development</w:t>
      </w:r>
      <w:r w:rsidR="00BD636C" w:rsidRPr="00BD636C">
        <w:rPr>
          <w:rFonts w:ascii="Tahoma" w:hAnsi="Tahoma" w:cs="Tahoma"/>
          <w:color w:val="1F1F1F"/>
          <w:sz w:val="25"/>
          <w:szCs w:val="25"/>
        </w:rPr>
        <w:t>,</w:t>
      </w:r>
    </w:p>
    <w:p w14:paraId="30C1F0A4" w14:textId="38D137DA" w:rsidR="00BD636C" w:rsidRDefault="00B161E7" w:rsidP="00B161E7">
      <w:pPr>
        <w:ind w:left="142"/>
        <w:rPr>
          <w:rFonts w:ascii="Tahoma" w:hAnsi="Tahoma" w:cs="Tahoma"/>
          <w:color w:val="1F1F1F"/>
          <w:sz w:val="25"/>
          <w:szCs w:val="25"/>
        </w:rPr>
      </w:pPr>
      <w:r>
        <w:rPr>
          <w:rFonts w:ascii="Tahoma" w:hAnsi="Tahoma" w:cs="Tahoma"/>
          <w:color w:val="1F1F1F"/>
          <w:sz w:val="25"/>
          <w:szCs w:val="25"/>
        </w:rPr>
        <w:t>Jammu/</w:t>
      </w:r>
      <w:r w:rsidR="00BD636C" w:rsidRPr="00BD636C">
        <w:rPr>
          <w:rFonts w:ascii="Tahoma" w:hAnsi="Tahoma" w:cs="Tahoma"/>
          <w:color w:val="1F1F1F"/>
          <w:sz w:val="25"/>
          <w:szCs w:val="25"/>
        </w:rPr>
        <w:t>Srinagar</w:t>
      </w:r>
      <w:r w:rsidR="00BD636C">
        <w:rPr>
          <w:rFonts w:ascii="Tahoma" w:hAnsi="Tahoma" w:cs="Tahoma"/>
          <w:color w:val="1F1F1F"/>
          <w:sz w:val="25"/>
          <w:szCs w:val="25"/>
        </w:rPr>
        <w:t>.</w:t>
      </w:r>
    </w:p>
    <w:p w14:paraId="47F34C81" w14:textId="5BCAC395" w:rsidR="00900EE4" w:rsidRDefault="00900EE4" w:rsidP="00B161E7">
      <w:pPr>
        <w:ind w:left="142"/>
        <w:rPr>
          <w:rFonts w:ascii="Tahoma" w:hAnsi="Tahoma" w:cs="Tahoma"/>
          <w:color w:val="1F1F1F"/>
          <w:sz w:val="25"/>
          <w:szCs w:val="25"/>
        </w:rPr>
      </w:pPr>
    </w:p>
    <w:p w14:paraId="0CBE195A" w14:textId="092D2995" w:rsidR="00900EE4" w:rsidRPr="00BD636C" w:rsidRDefault="00900EE4" w:rsidP="00B161E7">
      <w:pPr>
        <w:ind w:left="142"/>
        <w:rPr>
          <w:rFonts w:ascii="Tahoma" w:hAnsi="Tahoma" w:cs="Tahoma"/>
          <w:color w:val="1F1F1F"/>
          <w:sz w:val="25"/>
          <w:szCs w:val="25"/>
        </w:rPr>
      </w:pPr>
      <w:r>
        <w:rPr>
          <w:rFonts w:ascii="Tahoma" w:hAnsi="Tahoma" w:cs="Tahoma"/>
          <w:color w:val="1F1F1F"/>
          <w:sz w:val="25"/>
          <w:szCs w:val="25"/>
        </w:rPr>
        <w:t>No:</w:t>
      </w:r>
      <w:r w:rsidR="00B161E7">
        <w:rPr>
          <w:rFonts w:ascii="Tahoma" w:hAnsi="Tahoma" w:cs="Tahoma"/>
          <w:color w:val="1F1F1F"/>
          <w:sz w:val="25"/>
          <w:szCs w:val="25"/>
        </w:rPr>
        <w:t xml:space="preserve"> </w:t>
      </w:r>
      <w:r>
        <w:rPr>
          <w:rFonts w:ascii="Tahoma" w:hAnsi="Tahoma" w:cs="Tahoma"/>
          <w:color w:val="1F1F1F"/>
          <w:sz w:val="25"/>
          <w:szCs w:val="25"/>
        </w:rPr>
        <w:t>KGP/Estt/2025/                                          Dated:</w:t>
      </w:r>
    </w:p>
    <w:p w14:paraId="1B3984C5" w14:textId="77777777" w:rsidR="00BD636C" w:rsidRPr="00BD636C" w:rsidRDefault="00BD636C" w:rsidP="00B161E7">
      <w:pPr>
        <w:spacing w:line="360" w:lineRule="auto"/>
        <w:ind w:left="142"/>
        <w:rPr>
          <w:rFonts w:ascii="Tahoma" w:hAnsi="Tahoma" w:cs="Tahoma"/>
          <w:color w:val="1F1F1F"/>
          <w:sz w:val="25"/>
          <w:szCs w:val="25"/>
        </w:rPr>
      </w:pPr>
    </w:p>
    <w:p w14:paraId="29F84940" w14:textId="66EEE070" w:rsidR="00B161E7" w:rsidRPr="00B161E7" w:rsidRDefault="00BD636C" w:rsidP="00B161E7">
      <w:pPr>
        <w:spacing w:line="360" w:lineRule="auto"/>
        <w:ind w:left="142"/>
        <w:rPr>
          <w:rFonts w:ascii="Tahoma" w:hAnsi="Tahoma" w:cs="Tahoma"/>
          <w:b/>
          <w:bCs/>
          <w:color w:val="1F1F1F"/>
          <w:sz w:val="26"/>
          <w:szCs w:val="26"/>
        </w:rPr>
      </w:pPr>
      <w:r w:rsidRPr="00B161E7">
        <w:rPr>
          <w:rFonts w:ascii="Tahoma" w:hAnsi="Tahoma" w:cs="Tahoma"/>
          <w:b/>
          <w:bCs/>
          <w:color w:val="1F1F1F"/>
          <w:sz w:val="26"/>
          <w:szCs w:val="26"/>
        </w:rPr>
        <w:t xml:space="preserve">Subject: </w:t>
      </w:r>
      <w:r w:rsidR="00B161E7" w:rsidRPr="00B161E7">
        <w:rPr>
          <w:rFonts w:ascii="Tahoma" w:hAnsi="Tahoma" w:cs="Tahoma"/>
          <w:b/>
          <w:bCs/>
          <w:color w:val="1F1F1F"/>
          <w:sz w:val="26"/>
          <w:szCs w:val="26"/>
        </w:rPr>
        <w:t>Request for Return of Vehicle - Scorpio JKO1V 3315</w:t>
      </w:r>
      <w:r w:rsidR="00B161E7" w:rsidRPr="00B161E7">
        <w:rPr>
          <w:rFonts w:ascii="Tahoma" w:hAnsi="Tahoma" w:cs="Tahoma"/>
          <w:b/>
          <w:bCs/>
          <w:color w:val="1F1F1F"/>
          <w:sz w:val="26"/>
          <w:szCs w:val="26"/>
        </w:rPr>
        <w:t>.</w:t>
      </w:r>
    </w:p>
    <w:p w14:paraId="3DFCA644" w14:textId="208344B0" w:rsidR="00B161E7" w:rsidRPr="00B161E7" w:rsidRDefault="00B161E7" w:rsidP="00B161E7">
      <w:pPr>
        <w:spacing w:line="360" w:lineRule="auto"/>
        <w:ind w:left="142"/>
        <w:rPr>
          <w:rFonts w:ascii="Tahoma" w:hAnsi="Tahoma" w:cs="Tahoma"/>
          <w:color w:val="1F1F1F"/>
          <w:sz w:val="25"/>
          <w:szCs w:val="25"/>
        </w:rPr>
      </w:pPr>
      <w:r w:rsidRPr="00B161E7">
        <w:rPr>
          <w:rFonts w:ascii="Tahoma" w:hAnsi="Tahoma" w:cs="Tahoma"/>
          <w:color w:val="1F1F1F"/>
          <w:sz w:val="25"/>
          <w:szCs w:val="25"/>
        </w:rPr>
        <w:t>Sir,</w:t>
      </w:r>
    </w:p>
    <w:p w14:paraId="496418A8" w14:textId="0A15AA1A" w:rsidR="00B161E7" w:rsidRDefault="00B161E7" w:rsidP="00B161E7">
      <w:pPr>
        <w:spacing w:line="360" w:lineRule="auto"/>
        <w:ind w:left="142"/>
        <w:jc w:val="both"/>
        <w:rPr>
          <w:rFonts w:ascii="Tahoma" w:hAnsi="Tahoma" w:cs="Tahoma"/>
          <w:color w:val="1F1F1F"/>
          <w:sz w:val="25"/>
          <w:szCs w:val="25"/>
        </w:rPr>
      </w:pPr>
      <w:r w:rsidRPr="00B161E7">
        <w:rPr>
          <w:rFonts w:ascii="Tahoma" w:hAnsi="Tahoma" w:cs="Tahoma"/>
          <w:color w:val="1F1F1F"/>
          <w:sz w:val="25"/>
          <w:szCs w:val="25"/>
        </w:rPr>
        <w:t xml:space="preserve">With reference to the above-captioned subject, it is to </w:t>
      </w:r>
      <w:r>
        <w:rPr>
          <w:rFonts w:ascii="Tahoma" w:hAnsi="Tahoma" w:cs="Tahoma"/>
          <w:color w:val="1F1F1F"/>
          <w:sz w:val="25"/>
          <w:szCs w:val="25"/>
        </w:rPr>
        <w:t xml:space="preserve">mention </w:t>
      </w:r>
      <w:r w:rsidRPr="00B161E7">
        <w:rPr>
          <w:rFonts w:ascii="Tahoma" w:hAnsi="Tahoma" w:cs="Tahoma"/>
          <w:color w:val="1F1F1F"/>
          <w:sz w:val="25"/>
          <w:szCs w:val="25"/>
        </w:rPr>
        <w:t>that a Scorpio</w:t>
      </w:r>
      <w:r>
        <w:rPr>
          <w:rFonts w:ascii="Tahoma" w:hAnsi="Tahoma" w:cs="Tahoma"/>
          <w:color w:val="1F1F1F"/>
          <w:sz w:val="25"/>
          <w:szCs w:val="25"/>
        </w:rPr>
        <w:t xml:space="preserve"> vehicle</w:t>
      </w:r>
      <w:r w:rsidRPr="00B161E7">
        <w:rPr>
          <w:rFonts w:ascii="Tahoma" w:hAnsi="Tahoma" w:cs="Tahoma"/>
          <w:color w:val="1F1F1F"/>
          <w:sz w:val="25"/>
          <w:szCs w:val="25"/>
        </w:rPr>
        <w:t xml:space="preserve"> bearing registration number JKO1V 3315 was provided to your office for temporary use. The vehicle was handed over with the understanding that it was required for a specific purpose at that </w:t>
      </w:r>
      <w:r w:rsidRPr="00B161E7">
        <w:rPr>
          <w:rFonts w:ascii="Tahoma" w:hAnsi="Tahoma" w:cs="Tahoma"/>
          <w:color w:val="1F1F1F"/>
          <w:sz w:val="25"/>
          <w:szCs w:val="25"/>
        </w:rPr>
        <w:t>time.</w:t>
      </w:r>
      <w:r>
        <w:rPr>
          <w:rFonts w:ascii="Tahoma" w:hAnsi="Tahoma" w:cs="Tahoma"/>
          <w:color w:val="1F1F1F"/>
          <w:sz w:val="25"/>
          <w:szCs w:val="25"/>
        </w:rPr>
        <w:t xml:space="preserve"> As of now, the </w:t>
      </w:r>
      <w:r w:rsidRPr="00B161E7">
        <w:rPr>
          <w:rFonts w:ascii="Tahoma" w:hAnsi="Tahoma" w:cs="Tahoma"/>
          <w:color w:val="1F1F1F"/>
          <w:sz w:val="25"/>
          <w:szCs w:val="25"/>
        </w:rPr>
        <w:t>vehicle is currently not being utilized and is lying unused</w:t>
      </w:r>
      <w:r>
        <w:rPr>
          <w:rFonts w:ascii="Tahoma" w:hAnsi="Tahoma" w:cs="Tahoma"/>
          <w:color w:val="1F1F1F"/>
          <w:sz w:val="25"/>
          <w:szCs w:val="25"/>
        </w:rPr>
        <w:t>.</w:t>
      </w:r>
    </w:p>
    <w:p w14:paraId="322F5D06" w14:textId="2012BBA7" w:rsidR="00900EE4" w:rsidRDefault="00B161E7" w:rsidP="00B161E7">
      <w:pPr>
        <w:spacing w:line="360" w:lineRule="auto"/>
        <w:ind w:left="142"/>
        <w:jc w:val="both"/>
        <w:rPr>
          <w:rFonts w:ascii="Tahoma" w:hAnsi="Tahoma" w:cs="Tahoma"/>
          <w:color w:val="1F1F1F"/>
          <w:sz w:val="25"/>
          <w:szCs w:val="25"/>
        </w:rPr>
      </w:pPr>
      <w:r w:rsidRPr="00B161E7">
        <w:rPr>
          <w:rFonts w:ascii="Tahoma" w:hAnsi="Tahoma" w:cs="Tahoma"/>
          <w:color w:val="1F1F1F"/>
          <w:sz w:val="25"/>
          <w:szCs w:val="25"/>
        </w:rPr>
        <w:t>In light of this, we kindly request the return of the vehicle to our institution</w:t>
      </w:r>
      <w:r>
        <w:rPr>
          <w:rFonts w:ascii="Tahoma" w:hAnsi="Tahoma" w:cs="Tahoma"/>
          <w:color w:val="1F1F1F"/>
          <w:sz w:val="25"/>
          <w:szCs w:val="25"/>
        </w:rPr>
        <w:t xml:space="preserve"> </w:t>
      </w:r>
      <w:r w:rsidRPr="00B161E7">
        <w:rPr>
          <w:rFonts w:ascii="Tahoma" w:hAnsi="Tahoma" w:cs="Tahoma"/>
          <w:color w:val="1F1F1F"/>
          <w:sz w:val="25"/>
          <w:szCs w:val="25"/>
        </w:rPr>
        <w:t xml:space="preserve">to </w:t>
      </w:r>
      <w:r>
        <w:rPr>
          <w:rFonts w:ascii="Tahoma" w:hAnsi="Tahoma" w:cs="Tahoma"/>
          <w:color w:val="1F1F1F"/>
          <w:sz w:val="25"/>
          <w:szCs w:val="25"/>
        </w:rPr>
        <w:t>fulfil</w:t>
      </w:r>
      <w:r w:rsidRPr="00B161E7">
        <w:rPr>
          <w:rFonts w:ascii="Tahoma" w:hAnsi="Tahoma" w:cs="Tahoma"/>
          <w:color w:val="1F1F1F"/>
          <w:sz w:val="25"/>
          <w:szCs w:val="25"/>
        </w:rPr>
        <w:t xml:space="preserve"> our own operational needs.</w:t>
      </w:r>
      <w:r>
        <w:rPr>
          <w:rFonts w:ascii="Tahoma" w:hAnsi="Tahoma" w:cs="Tahoma"/>
          <w:color w:val="1F1F1F"/>
          <w:sz w:val="25"/>
          <w:szCs w:val="25"/>
        </w:rPr>
        <w:t xml:space="preserve"> </w:t>
      </w:r>
      <w:r w:rsidRPr="00B161E7">
        <w:rPr>
          <w:rFonts w:ascii="Tahoma" w:hAnsi="Tahoma" w:cs="Tahoma"/>
          <w:color w:val="1F1F1F"/>
          <w:sz w:val="25"/>
          <w:szCs w:val="25"/>
        </w:rPr>
        <w:t>We would appreciate it if the return of the vehicle could be arranged at your earliest convenience. Please provide us with the preferred date and time for the handover so that we can make the necessary arrangements.</w:t>
      </w:r>
    </w:p>
    <w:p w14:paraId="07BD6777" w14:textId="77777777" w:rsidR="00B161E7" w:rsidRDefault="00B161E7" w:rsidP="00B161E7">
      <w:pPr>
        <w:spacing w:line="360" w:lineRule="auto"/>
        <w:ind w:left="142"/>
        <w:jc w:val="both"/>
        <w:rPr>
          <w:rFonts w:ascii="Tahoma" w:hAnsi="Tahoma" w:cs="Tahoma"/>
          <w:color w:val="1F1F1F"/>
          <w:sz w:val="25"/>
          <w:szCs w:val="25"/>
        </w:rPr>
      </w:pPr>
    </w:p>
    <w:p w14:paraId="7D4E2E21" w14:textId="77777777" w:rsidR="00B161E7" w:rsidRPr="00BD636C" w:rsidRDefault="00B161E7" w:rsidP="00B161E7">
      <w:pPr>
        <w:spacing w:line="360" w:lineRule="auto"/>
        <w:ind w:left="142"/>
        <w:jc w:val="both"/>
        <w:rPr>
          <w:rFonts w:ascii="Tahoma" w:hAnsi="Tahoma" w:cs="Tahoma"/>
          <w:color w:val="1F1F1F"/>
          <w:sz w:val="25"/>
          <w:szCs w:val="25"/>
        </w:rPr>
      </w:pPr>
    </w:p>
    <w:p w14:paraId="5E3DA5E6" w14:textId="570EEC28" w:rsidR="00247F81" w:rsidRPr="001E487E" w:rsidRDefault="00247F81" w:rsidP="00B161E7">
      <w:pPr>
        <w:spacing w:line="360" w:lineRule="auto"/>
        <w:ind w:left="142"/>
        <w:jc w:val="both"/>
        <w:rPr>
          <w:rFonts w:ascii="Tahoma" w:hAnsi="Tahoma" w:cs="Tahoma"/>
          <w:sz w:val="25"/>
          <w:szCs w:val="25"/>
        </w:rPr>
      </w:pPr>
      <w:r w:rsidRPr="001E487E">
        <w:rPr>
          <w:rFonts w:ascii="Tahoma" w:hAnsi="Tahoma" w:cs="Tahoma"/>
          <w:sz w:val="25"/>
          <w:szCs w:val="25"/>
        </w:rPr>
        <w:t xml:space="preserve">                                                        </w:t>
      </w:r>
      <w:r w:rsidR="00AF292B">
        <w:rPr>
          <w:rFonts w:ascii="Tahoma" w:hAnsi="Tahoma" w:cs="Tahoma"/>
          <w:sz w:val="25"/>
          <w:szCs w:val="25"/>
        </w:rPr>
        <w:t xml:space="preserve"> </w:t>
      </w:r>
      <w:r w:rsidRPr="001E487E">
        <w:rPr>
          <w:rFonts w:ascii="Tahoma" w:hAnsi="Tahoma" w:cs="Tahoma"/>
          <w:sz w:val="25"/>
          <w:szCs w:val="25"/>
        </w:rPr>
        <w:t xml:space="preserve">Yours </w:t>
      </w:r>
      <w:r w:rsidR="00B161E7">
        <w:rPr>
          <w:rFonts w:ascii="Tahoma" w:hAnsi="Tahoma" w:cs="Tahoma"/>
          <w:sz w:val="25"/>
          <w:szCs w:val="25"/>
        </w:rPr>
        <w:t>Faithfully</w:t>
      </w:r>
    </w:p>
    <w:p w14:paraId="435F956D" w14:textId="2D65F9A4" w:rsidR="002A5606" w:rsidRPr="001E487E" w:rsidRDefault="00247F81" w:rsidP="00B161E7">
      <w:pPr>
        <w:spacing w:line="360" w:lineRule="auto"/>
        <w:ind w:left="142"/>
        <w:jc w:val="both"/>
        <w:rPr>
          <w:rFonts w:ascii="Tahoma" w:hAnsi="Tahoma" w:cs="Tahoma"/>
          <w:sz w:val="25"/>
          <w:szCs w:val="25"/>
        </w:rPr>
      </w:pPr>
      <w:r w:rsidRPr="001E487E">
        <w:rPr>
          <w:rFonts w:ascii="Tahoma" w:hAnsi="Tahoma" w:cs="Tahoma"/>
          <w:sz w:val="25"/>
          <w:szCs w:val="25"/>
        </w:rPr>
        <w:t xml:space="preserve">  </w:t>
      </w:r>
      <w:r w:rsidR="00AB2CF2">
        <w:rPr>
          <w:rFonts w:ascii="Tahoma" w:hAnsi="Tahoma" w:cs="Tahoma"/>
          <w:sz w:val="25"/>
          <w:szCs w:val="25"/>
        </w:rPr>
        <w:t xml:space="preserve">                                                                </w:t>
      </w:r>
      <w:r w:rsidRPr="001E487E">
        <w:rPr>
          <w:rFonts w:ascii="Tahoma" w:hAnsi="Tahoma" w:cs="Tahoma"/>
          <w:sz w:val="25"/>
          <w:szCs w:val="25"/>
        </w:rPr>
        <w:t xml:space="preserve"> </w:t>
      </w:r>
    </w:p>
    <w:p w14:paraId="2141638F" w14:textId="60DE0FFC" w:rsidR="00247F81" w:rsidRPr="001E487E" w:rsidRDefault="00247F81" w:rsidP="00B161E7">
      <w:pPr>
        <w:ind w:left="142"/>
        <w:jc w:val="both"/>
        <w:rPr>
          <w:rFonts w:ascii="Tahoma" w:hAnsi="Tahoma" w:cs="Tahoma"/>
          <w:sz w:val="25"/>
          <w:szCs w:val="25"/>
        </w:rPr>
      </w:pPr>
      <w:r w:rsidRPr="001E487E">
        <w:rPr>
          <w:rFonts w:ascii="Tahoma" w:hAnsi="Tahoma" w:cs="Tahoma"/>
          <w:sz w:val="25"/>
          <w:szCs w:val="25"/>
        </w:rPr>
        <w:t xml:space="preserve">                                                          </w:t>
      </w:r>
      <w:r w:rsidR="00BD636C">
        <w:rPr>
          <w:rFonts w:ascii="Tahoma" w:hAnsi="Tahoma" w:cs="Tahoma"/>
          <w:sz w:val="25"/>
          <w:szCs w:val="25"/>
        </w:rPr>
        <w:t xml:space="preserve"> </w:t>
      </w:r>
      <w:r w:rsidRPr="001E487E">
        <w:rPr>
          <w:rFonts w:ascii="Tahoma" w:hAnsi="Tahoma" w:cs="Tahoma"/>
          <w:sz w:val="25"/>
          <w:szCs w:val="25"/>
        </w:rPr>
        <w:t xml:space="preserve"> </w:t>
      </w:r>
      <w:r w:rsidR="00AF292B">
        <w:rPr>
          <w:rFonts w:ascii="Tahoma" w:hAnsi="Tahoma" w:cs="Tahoma"/>
          <w:sz w:val="25"/>
          <w:szCs w:val="25"/>
        </w:rPr>
        <w:t xml:space="preserve"> </w:t>
      </w:r>
      <w:r w:rsidRPr="001E487E">
        <w:rPr>
          <w:rFonts w:ascii="Tahoma" w:hAnsi="Tahoma" w:cs="Tahoma"/>
          <w:sz w:val="25"/>
          <w:szCs w:val="25"/>
        </w:rPr>
        <w:t>Principal</w:t>
      </w:r>
    </w:p>
    <w:p w14:paraId="6495290F" w14:textId="27299AF4" w:rsidR="00247F81" w:rsidRPr="001E487E" w:rsidRDefault="00247F81" w:rsidP="00B161E7">
      <w:pPr>
        <w:ind w:left="142"/>
        <w:jc w:val="both"/>
        <w:rPr>
          <w:rFonts w:ascii="Tahoma" w:hAnsi="Tahoma" w:cs="Tahoma"/>
          <w:sz w:val="25"/>
          <w:szCs w:val="25"/>
        </w:rPr>
      </w:pPr>
      <w:r w:rsidRPr="001E487E">
        <w:rPr>
          <w:rFonts w:ascii="Tahoma" w:hAnsi="Tahoma" w:cs="Tahoma"/>
          <w:sz w:val="25"/>
          <w:szCs w:val="25"/>
        </w:rPr>
        <w:t xml:space="preserve">                                                Kashmir Government Polytechnic College</w:t>
      </w:r>
    </w:p>
    <w:p w14:paraId="646F0D65" w14:textId="75E71DF9" w:rsidR="00A9467C" w:rsidRDefault="00247F81" w:rsidP="00B161E7">
      <w:pPr>
        <w:ind w:left="142"/>
        <w:jc w:val="both"/>
        <w:rPr>
          <w:rFonts w:ascii="Tahoma" w:hAnsi="Tahoma" w:cs="Tahoma"/>
          <w:sz w:val="25"/>
          <w:szCs w:val="25"/>
        </w:rPr>
      </w:pPr>
      <w:r w:rsidRPr="001E487E">
        <w:rPr>
          <w:rFonts w:ascii="Tahoma" w:hAnsi="Tahoma" w:cs="Tahoma"/>
          <w:sz w:val="25"/>
          <w:szCs w:val="25"/>
        </w:rPr>
        <w:t xml:space="preserve">                                                          </w:t>
      </w:r>
      <w:r w:rsidR="00F909F8">
        <w:rPr>
          <w:rFonts w:ascii="Tahoma" w:hAnsi="Tahoma" w:cs="Tahoma"/>
          <w:sz w:val="25"/>
          <w:szCs w:val="25"/>
        </w:rPr>
        <w:t xml:space="preserve"> </w:t>
      </w:r>
      <w:r w:rsidRPr="001E487E">
        <w:rPr>
          <w:rFonts w:ascii="Tahoma" w:hAnsi="Tahoma" w:cs="Tahoma"/>
          <w:sz w:val="25"/>
          <w:szCs w:val="25"/>
        </w:rPr>
        <w:t xml:space="preserve">  Srinagar</w:t>
      </w:r>
    </w:p>
    <w:p w14:paraId="27BFE598" w14:textId="07D7D06A" w:rsidR="00A9467C" w:rsidRDefault="00A9467C" w:rsidP="001F08DE">
      <w:pPr>
        <w:ind w:left="-900"/>
        <w:jc w:val="both"/>
        <w:rPr>
          <w:rFonts w:ascii="Tahoma" w:hAnsi="Tahoma" w:cs="Tahoma"/>
          <w:sz w:val="25"/>
          <w:szCs w:val="25"/>
        </w:rPr>
      </w:pPr>
    </w:p>
    <w:p w14:paraId="7D631DF6" w14:textId="77777777" w:rsidR="00A9467C" w:rsidRDefault="00A9467C" w:rsidP="001F08DE">
      <w:pPr>
        <w:ind w:left="-900"/>
        <w:jc w:val="both"/>
        <w:rPr>
          <w:rFonts w:ascii="Tahoma" w:hAnsi="Tahoma" w:cs="Tahoma"/>
          <w:sz w:val="25"/>
          <w:szCs w:val="25"/>
        </w:rPr>
      </w:pPr>
    </w:p>
    <w:p w14:paraId="407145E8" w14:textId="77777777" w:rsidR="00360589" w:rsidRPr="001E487E" w:rsidRDefault="00360589" w:rsidP="008332A4">
      <w:pPr>
        <w:spacing w:line="480" w:lineRule="auto"/>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34C7C">
      <w:headerReference w:type="default" r:id="rId7"/>
      <w:pgSz w:w="11906" w:h="16838"/>
      <w:pgMar w:top="1170" w:right="849" w:bottom="8"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F7A6A" w14:textId="77777777" w:rsidR="00A86E40" w:rsidRDefault="00A86E40">
      <w:r>
        <w:separator/>
      </w:r>
    </w:p>
  </w:endnote>
  <w:endnote w:type="continuationSeparator" w:id="0">
    <w:p w14:paraId="67F16551" w14:textId="77777777" w:rsidR="00A86E40" w:rsidRDefault="00A86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0FFA8" w14:textId="77777777" w:rsidR="00A86E40" w:rsidRDefault="00A86E40">
      <w:r>
        <w:separator/>
      </w:r>
    </w:p>
  </w:footnote>
  <w:footnote w:type="continuationSeparator" w:id="0">
    <w:p w14:paraId="11982869" w14:textId="77777777" w:rsidR="00A86E40" w:rsidRDefault="00A86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70AF9D64">
          <wp:simplePos x="0" y="0"/>
          <wp:positionH relativeFrom="column">
            <wp:posOffset>-126365</wp:posOffset>
          </wp:positionH>
          <wp:positionV relativeFrom="page">
            <wp:posOffset>521970</wp:posOffset>
          </wp:positionV>
          <wp:extent cx="790575" cy="765810"/>
          <wp:effectExtent l="0" t="0" r="9525" b="0"/>
          <wp:wrapTight wrapText="bothSides">
            <wp:wrapPolygon edited="0">
              <wp:start x="0" y="0"/>
              <wp:lineTo x="0" y="20955"/>
              <wp:lineTo x="21340" y="20955"/>
              <wp:lineTo x="2134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5AC15A42" w:rsidR="00965277" w:rsidRDefault="00A86E40" w:rsidP="00965277">
    <w:pPr>
      <w:contextualSpacing/>
      <w:jc w:val="center"/>
      <w:rPr>
        <w:sz w:val="20"/>
        <w:szCs w:val="20"/>
      </w:rPr>
    </w:pPr>
    <w:hyperlink r:id="rId2" w:history="1">
      <w:r w:rsidR="005065F5" w:rsidRPr="0073543E">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21CFB"/>
    <w:rsid w:val="001364FE"/>
    <w:rsid w:val="001368DD"/>
    <w:rsid w:val="001476A0"/>
    <w:rsid w:val="00147DB3"/>
    <w:rsid w:val="001518A5"/>
    <w:rsid w:val="00170095"/>
    <w:rsid w:val="00170E4F"/>
    <w:rsid w:val="001743F4"/>
    <w:rsid w:val="0017744B"/>
    <w:rsid w:val="00187C33"/>
    <w:rsid w:val="001936B7"/>
    <w:rsid w:val="00196AB1"/>
    <w:rsid w:val="001D02DE"/>
    <w:rsid w:val="001D2BA0"/>
    <w:rsid w:val="001E0D46"/>
    <w:rsid w:val="001E3E29"/>
    <w:rsid w:val="001E487E"/>
    <w:rsid w:val="001F08DE"/>
    <w:rsid w:val="001F5E65"/>
    <w:rsid w:val="00201333"/>
    <w:rsid w:val="00210FA7"/>
    <w:rsid w:val="00216417"/>
    <w:rsid w:val="00217E71"/>
    <w:rsid w:val="00247F81"/>
    <w:rsid w:val="0026631D"/>
    <w:rsid w:val="002A5606"/>
    <w:rsid w:val="002C2F53"/>
    <w:rsid w:val="002D0BC4"/>
    <w:rsid w:val="002F1995"/>
    <w:rsid w:val="0033518C"/>
    <w:rsid w:val="00342855"/>
    <w:rsid w:val="003437C2"/>
    <w:rsid w:val="0036038D"/>
    <w:rsid w:val="00360589"/>
    <w:rsid w:val="003735B5"/>
    <w:rsid w:val="00377186"/>
    <w:rsid w:val="0037797E"/>
    <w:rsid w:val="003A1C03"/>
    <w:rsid w:val="00414627"/>
    <w:rsid w:val="00420B16"/>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C1B16"/>
    <w:rsid w:val="005E53D0"/>
    <w:rsid w:val="005E759A"/>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203E"/>
    <w:rsid w:val="006A35A7"/>
    <w:rsid w:val="006C1785"/>
    <w:rsid w:val="006C5D86"/>
    <w:rsid w:val="006C7C59"/>
    <w:rsid w:val="00705C8D"/>
    <w:rsid w:val="007152D7"/>
    <w:rsid w:val="00746C14"/>
    <w:rsid w:val="00757FC8"/>
    <w:rsid w:val="00762F19"/>
    <w:rsid w:val="007A65F9"/>
    <w:rsid w:val="007B6B21"/>
    <w:rsid w:val="007C2C59"/>
    <w:rsid w:val="007C3556"/>
    <w:rsid w:val="007E433B"/>
    <w:rsid w:val="007F6994"/>
    <w:rsid w:val="00801F23"/>
    <w:rsid w:val="008048EF"/>
    <w:rsid w:val="00830478"/>
    <w:rsid w:val="008332A4"/>
    <w:rsid w:val="00834240"/>
    <w:rsid w:val="00837632"/>
    <w:rsid w:val="0085640F"/>
    <w:rsid w:val="008567AA"/>
    <w:rsid w:val="008729B0"/>
    <w:rsid w:val="00892712"/>
    <w:rsid w:val="008961CA"/>
    <w:rsid w:val="008A680A"/>
    <w:rsid w:val="008B0BB0"/>
    <w:rsid w:val="008C0DC9"/>
    <w:rsid w:val="008E6C4B"/>
    <w:rsid w:val="008F18C0"/>
    <w:rsid w:val="00900EE4"/>
    <w:rsid w:val="00907648"/>
    <w:rsid w:val="00930FDE"/>
    <w:rsid w:val="00934C7C"/>
    <w:rsid w:val="00937AD8"/>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464E1"/>
    <w:rsid w:val="00D65F07"/>
    <w:rsid w:val="00D704F3"/>
    <w:rsid w:val="00D92BB7"/>
    <w:rsid w:val="00DC76D2"/>
    <w:rsid w:val="00DD30ED"/>
    <w:rsid w:val="00DF03A7"/>
    <w:rsid w:val="00E03670"/>
    <w:rsid w:val="00E64C21"/>
    <w:rsid w:val="00E66F64"/>
    <w:rsid w:val="00EC24C6"/>
    <w:rsid w:val="00EF2933"/>
    <w:rsid w:val="00F05146"/>
    <w:rsid w:val="00F1115D"/>
    <w:rsid w:val="00F34C5D"/>
    <w:rsid w:val="00F3513C"/>
    <w:rsid w:val="00F465C5"/>
    <w:rsid w:val="00F5180D"/>
    <w:rsid w:val="00F51B21"/>
    <w:rsid w:val="00F51D87"/>
    <w:rsid w:val="00F52DA3"/>
    <w:rsid w:val="00F8455C"/>
    <w:rsid w:val="00F909F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775</Characters>
  <Application>Microsoft Office Word</Application>
  <DocSecurity>0</DocSecurity>
  <Lines>30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2025-02-14T09:42:00Z</cp:lastPrinted>
  <dcterms:created xsi:type="dcterms:W3CDTF">2025-02-14T09:43:00Z</dcterms:created>
  <dcterms:modified xsi:type="dcterms:W3CDTF">2025-02-14T09:43:00Z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