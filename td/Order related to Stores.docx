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38A5" w14:textId="6B1AF64B" w:rsidR="005B2F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Order No:16</w:t>
      </w:r>
      <w:r w:rsidR="0053448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3</w:t>
      </w: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/2026</w:t>
      </w:r>
    </w:p>
    <w:p w14:paraId="0D801063" w14:textId="123145A7" w:rsidR="005B2F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Dated: 0</w:t>
      </w:r>
      <w:r w:rsidR="0053448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3</w:t>
      </w: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-01-2026</w:t>
      </w:r>
    </w:p>
    <w:p w14:paraId="5E751814" w14:textId="77777777" w:rsidR="00534487" w:rsidRDefault="00534487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02BF2937" w14:textId="77777777" w:rsidR="00534487" w:rsidRPr="00534487" w:rsidRDefault="00534487" w:rsidP="0053448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534487">
        <w:rPr>
          <w:rFonts w:ascii="Tahoma" w:hAnsi="Tahoma" w:cs="Tahoma"/>
          <w:b/>
          <w:bCs/>
          <w:color w:val="1F1F1F"/>
          <w:sz w:val="26"/>
          <w:szCs w:val="26"/>
        </w:rPr>
        <w:t>Subject: Partial Modification to Order No. 102 of 2025 dated 29-09-2025 regarding Assignment of Store Incharges and Associated Responsibilities.</w:t>
      </w:r>
    </w:p>
    <w:p w14:paraId="52C3FB89" w14:textId="77777777" w:rsidR="00534487" w:rsidRDefault="00534487" w:rsidP="00534487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BD0E2BB" w14:textId="77777777" w:rsidR="00534487" w:rsidRPr="00534487" w:rsidRDefault="00534487" w:rsidP="00534487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218F8752" w14:textId="77777777" w:rsidR="009D5526" w:rsidRPr="009D5526" w:rsidRDefault="009D5526" w:rsidP="009D5526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9D5526">
        <w:rPr>
          <w:rFonts w:ascii="Tahoma" w:hAnsi="Tahoma" w:cs="Tahoma"/>
          <w:color w:val="1F1F1F"/>
          <w:sz w:val="26"/>
          <w:szCs w:val="26"/>
        </w:rPr>
        <w:t>In partial modification to this office Order No. 102 of 2025 dated 29-09-2025, it is hereby ordered that Mr. Adnan Saied, Multi-Tasking Staff (MTS), shall assist the Store Incharges in all store-related activities in place of Mr. Arif Ali Zargar, Workshop Assistant, with effect from the date of issuance of this order.</w:t>
      </w:r>
    </w:p>
    <w:p w14:paraId="0895ACB0" w14:textId="086BD143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534487">
        <w:rPr>
          <w:rFonts w:ascii="Tahoma" w:hAnsi="Tahoma" w:cs="Tahoma"/>
          <w:color w:val="1F1F1F"/>
          <w:sz w:val="26"/>
          <w:szCs w:val="26"/>
        </w:rPr>
        <w:t>All concerned Officials are directed to comply with this order accordingly.</w:t>
      </w:r>
    </w:p>
    <w:p w14:paraId="2825AF0D" w14:textId="77777777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71FD2C0" w14:textId="77777777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19BA21" w14:textId="77777777" w:rsidR="00534487" w:rsidRP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1A27018" w14:textId="63E2256D" w:rsidR="009B7BCF" w:rsidRPr="009B7BCF" w:rsidRDefault="009B7BCF" w:rsidP="009B7BC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05642EF" wp14:editId="70ED1CF4">
            <wp:simplePos x="0" y="0"/>
            <wp:positionH relativeFrom="column">
              <wp:posOffset>3555365</wp:posOffset>
            </wp:positionH>
            <wp:positionV relativeFrom="paragraph">
              <wp:posOffset>20320</wp:posOffset>
            </wp:positionV>
            <wp:extent cx="1576705" cy="844550"/>
            <wp:effectExtent l="0" t="0" r="4445" b="0"/>
            <wp:wrapTight wrapText="bothSides">
              <wp:wrapPolygon edited="0">
                <wp:start x="13049" y="0"/>
                <wp:lineTo x="8873" y="487"/>
                <wp:lineTo x="1827" y="5359"/>
                <wp:lineTo x="1827" y="8283"/>
                <wp:lineTo x="0" y="11693"/>
                <wp:lineTo x="0" y="13155"/>
                <wp:lineTo x="6785" y="16078"/>
                <wp:lineTo x="6785" y="20950"/>
                <wp:lineTo x="8351" y="20950"/>
                <wp:lineTo x="8612" y="20463"/>
                <wp:lineTo x="9656" y="16078"/>
                <wp:lineTo x="14354" y="8283"/>
                <wp:lineTo x="21400" y="4872"/>
                <wp:lineTo x="21400" y="1949"/>
                <wp:lineTo x="14615" y="0"/>
                <wp:lineTo x="13049" y="0"/>
              </wp:wrapPolygon>
            </wp:wrapTight>
            <wp:docPr id="9539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</w:t>
      </w:r>
    </w:p>
    <w:p w14:paraId="400469CC" w14:textId="574DEF4C" w:rsidR="009B7BCF" w:rsidRDefault="009B7BCF" w:rsidP="009B7BCF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 w:rsidRPr="009B7BCF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</w:p>
    <w:p w14:paraId="27257950" w14:textId="139D3845" w:rsidR="009B7BCF" w:rsidRPr="009B7BCF" w:rsidRDefault="009B7BCF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Pr="009B7BCF">
        <w:rPr>
          <w:rFonts w:ascii="Tahoma" w:hAnsi="Tahoma" w:cs="Tahoma"/>
          <w:color w:val="1F1F1F"/>
          <w:sz w:val="20"/>
          <w:szCs w:val="20"/>
        </w:rPr>
        <w:t>No: KGP/Estt/2025-26/190</w:t>
      </w:r>
      <w:r w:rsidR="00534487">
        <w:rPr>
          <w:rFonts w:ascii="Tahoma" w:hAnsi="Tahoma" w:cs="Tahoma"/>
          <w:color w:val="1F1F1F"/>
          <w:sz w:val="20"/>
          <w:szCs w:val="20"/>
        </w:rPr>
        <w:t>5</w:t>
      </w:r>
      <w:r w:rsidRPr="009B7BCF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 </w:t>
      </w:r>
    </w:p>
    <w:p w14:paraId="7662B1C0" w14:textId="77777777" w:rsidR="00534487" w:rsidRDefault="009B7BCF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  <w:r w:rsidRPr="009B7BCF">
        <w:rPr>
          <w:rFonts w:ascii="Tahoma" w:hAnsi="Tahoma" w:cs="Tahoma"/>
          <w:color w:val="1F1F1F"/>
          <w:sz w:val="20"/>
          <w:szCs w:val="20"/>
        </w:rPr>
        <w:t xml:space="preserve"> Dated:0</w:t>
      </w:r>
      <w:r w:rsidR="00534487">
        <w:rPr>
          <w:rFonts w:ascii="Tahoma" w:hAnsi="Tahoma" w:cs="Tahoma"/>
          <w:color w:val="1F1F1F"/>
          <w:sz w:val="20"/>
          <w:szCs w:val="20"/>
        </w:rPr>
        <w:t>3</w:t>
      </w:r>
      <w:r w:rsidRPr="009B7BCF">
        <w:rPr>
          <w:rFonts w:ascii="Tahoma" w:hAnsi="Tahoma" w:cs="Tahoma"/>
          <w:color w:val="1F1F1F"/>
          <w:sz w:val="20"/>
          <w:szCs w:val="20"/>
        </w:rPr>
        <w:t xml:space="preserve">-01-2026 </w:t>
      </w:r>
    </w:p>
    <w:p w14:paraId="0C4466B3" w14:textId="77777777" w:rsidR="00534487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</w:p>
    <w:p w14:paraId="63ABB6FF" w14:textId="0F8BBD49" w:rsidR="009B7BCF" w:rsidRPr="009B7BCF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>Enclosure: Order Copy</w:t>
      </w:r>
      <w:r w:rsidR="009B7BCF" w:rsidRPr="009B7BCF">
        <w:rPr>
          <w:rFonts w:ascii="Tahoma" w:hAnsi="Tahoma" w:cs="Tahoma"/>
          <w:color w:val="1F1F1F"/>
          <w:sz w:val="20"/>
          <w:szCs w:val="20"/>
        </w:rPr>
        <w:t xml:space="preserve"> </w:t>
      </w:r>
      <w:r>
        <w:rPr>
          <w:rFonts w:ascii="Tahoma" w:hAnsi="Tahoma" w:cs="Tahoma"/>
          <w:color w:val="1F1F1F"/>
          <w:sz w:val="20"/>
          <w:szCs w:val="20"/>
        </w:rPr>
        <w:t>102 of 2025</w:t>
      </w:r>
      <w:r w:rsidR="009B7BCF" w:rsidRPr="009B7BCF">
        <w:rPr>
          <w:rFonts w:ascii="Tahoma" w:hAnsi="Tahoma" w:cs="Tahoma"/>
          <w:color w:val="1F1F1F"/>
          <w:sz w:val="20"/>
          <w:szCs w:val="20"/>
        </w:rPr>
        <w:t xml:space="preserve">   </w:t>
      </w:r>
    </w:p>
    <w:p w14:paraId="045B7E4C" w14:textId="0D00665D" w:rsidR="009B7BCF" w:rsidRPr="00377397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5EC2267F" w14:textId="77777777" w:rsidR="009B7BCF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530EFB69" w14:textId="16F696B5" w:rsidR="00766784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E01C8F7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70B7286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7997E20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AD1A2EE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0042B9E" w14:textId="63C3C83A" w:rsidR="00534487" w:rsidRPr="00534487" w:rsidRDefault="00534487" w:rsidP="0053448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47469C5" w14:textId="006D8BF2" w:rsidR="00534487" w:rsidRP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534487">
        <w:rPr>
          <w:rFonts w:ascii="Tahoma" w:hAnsi="Tahoma" w:cs="Tahoma"/>
          <w:color w:val="1F1F1F"/>
          <w:sz w:val="24"/>
          <w:szCs w:val="24"/>
        </w:rPr>
        <w:t xml:space="preserve">1.All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 xml:space="preserve">oncerned for information and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>ompliance.</w:t>
      </w: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B2F2A">
      <w:headerReference w:type="default" r:id="rId8"/>
      <w:footerReference w:type="default" r:id="rId9"/>
      <w:pgSz w:w="11906" w:h="16838"/>
      <w:pgMar w:top="900" w:right="707" w:bottom="1080" w:left="156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9509" w14:textId="77777777" w:rsidR="00F50F9B" w:rsidRDefault="00F50F9B">
      <w:r>
        <w:separator/>
      </w:r>
    </w:p>
  </w:endnote>
  <w:endnote w:type="continuationSeparator" w:id="0">
    <w:p w14:paraId="01C8C907" w14:textId="77777777" w:rsidR="00F50F9B" w:rsidRDefault="00F50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1B5F" w14:textId="77777777" w:rsidR="00F50F9B" w:rsidRDefault="00F50F9B">
      <w:r>
        <w:separator/>
      </w:r>
    </w:p>
  </w:footnote>
  <w:footnote w:type="continuationSeparator" w:id="0">
    <w:p w14:paraId="25F7CD31" w14:textId="77777777" w:rsidR="00F50F9B" w:rsidRDefault="00F50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97536F0" w:rsidR="00C160EC" w:rsidRDefault="005B2F2A" w:rsidP="005B2F2A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2C0D21E">
          <wp:simplePos x="0" y="0"/>
          <wp:positionH relativeFrom="column">
            <wp:posOffset>-184150</wp:posOffset>
          </wp:positionH>
          <wp:positionV relativeFrom="page">
            <wp:posOffset>376555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613929715" name="Picture 16139297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9C625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836C359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5B2F2A">
      <w:rPr>
        <w:sz w:val="20"/>
        <w:szCs w:val="20"/>
      </w:rPr>
      <w:t xml:space="preserve">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792">
    <w:abstractNumId w:val="9"/>
  </w:num>
  <w:num w:numId="2" w16cid:durableId="26570676">
    <w:abstractNumId w:val="7"/>
  </w:num>
  <w:num w:numId="3" w16cid:durableId="915669514">
    <w:abstractNumId w:val="6"/>
  </w:num>
  <w:num w:numId="4" w16cid:durableId="807167164">
    <w:abstractNumId w:val="5"/>
  </w:num>
  <w:num w:numId="5" w16cid:durableId="55596228">
    <w:abstractNumId w:val="4"/>
  </w:num>
  <w:num w:numId="6" w16cid:durableId="1570841337">
    <w:abstractNumId w:val="8"/>
  </w:num>
  <w:num w:numId="7" w16cid:durableId="1523543893">
    <w:abstractNumId w:val="3"/>
  </w:num>
  <w:num w:numId="8" w16cid:durableId="132870875">
    <w:abstractNumId w:val="2"/>
  </w:num>
  <w:num w:numId="9" w16cid:durableId="1280648303">
    <w:abstractNumId w:val="1"/>
  </w:num>
  <w:num w:numId="10" w16cid:durableId="1229029160">
    <w:abstractNumId w:val="0"/>
  </w:num>
  <w:num w:numId="11" w16cid:durableId="2098862422">
    <w:abstractNumId w:val="12"/>
  </w:num>
  <w:num w:numId="12" w16cid:durableId="857082655">
    <w:abstractNumId w:val="13"/>
  </w:num>
  <w:num w:numId="13" w16cid:durableId="1116872792">
    <w:abstractNumId w:val="11"/>
  </w:num>
  <w:num w:numId="14" w16cid:durableId="1789734720">
    <w:abstractNumId w:val="19"/>
  </w:num>
  <w:num w:numId="15" w16cid:durableId="33580322">
    <w:abstractNumId w:val="18"/>
  </w:num>
  <w:num w:numId="16" w16cid:durableId="1555578138">
    <w:abstractNumId w:val="16"/>
  </w:num>
  <w:num w:numId="17" w16cid:durableId="148635917">
    <w:abstractNumId w:val="14"/>
  </w:num>
  <w:num w:numId="18" w16cid:durableId="749472060">
    <w:abstractNumId w:val="21"/>
  </w:num>
  <w:num w:numId="19" w16cid:durableId="476727945">
    <w:abstractNumId w:val="20"/>
  </w:num>
  <w:num w:numId="20" w16cid:durableId="81533361">
    <w:abstractNumId w:val="15"/>
  </w:num>
  <w:num w:numId="21" w16cid:durableId="1017346724">
    <w:abstractNumId w:val="22"/>
  </w:num>
  <w:num w:numId="22" w16cid:durableId="1109081156">
    <w:abstractNumId w:val="10"/>
  </w:num>
  <w:num w:numId="23" w16cid:durableId="1812475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07724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7C33"/>
    <w:rsid w:val="001936B7"/>
    <w:rsid w:val="00196AB1"/>
    <w:rsid w:val="001A4DD9"/>
    <w:rsid w:val="001D6552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4487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2F2A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C4F5A"/>
    <w:rsid w:val="006F0A44"/>
    <w:rsid w:val="006F0CCE"/>
    <w:rsid w:val="006F267E"/>
    <w:rsid w:val="0070544A"/>
    <w:rsid w:val="007152D7"/>
    <w:rsid w:val="00721541"/>
    <w:rsid w:val="00746C14"/>
    <w:rsid w:val="00766784"/>
    <w:rsid w:val="0078386D"/>
    <w:rsid w:val="007B6E04"/>
    <w:rsid w:val="007C2C59"/>
    <w:rsid w:val="007C3D10"/>
    <w:rsid w:val="007D357F"/>
    <w:rsid w:val="007F3B24"/>
    <w:rsid w:val="00801F23"/>
    <w:rsid w:val="00824813"/>
    <w:rsid w:val="00834D18"/>
    <w:rsid w:val="00837632"/>
    <w:rsid w:val="00844EB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A2075"/>
    <w:rsid w:val="009B7BCF"/>
    <w:rsid w:val="009C600F"/>
    <w:rsid w:val="009D125F"/>
    <w:rsid w:val="009D29B4"/>
    <w:rsid w:val="009D3723"/>
    <w:rsid w:val="009D5526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AD5B0D"/>
    <w:rsid w:val="00AE094E"/>
    <w:rsid w:val="00AE7683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B0135"/>
    <w:rsid w:val="00EB3E2F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0F9B"/>
    <w:rsid w:val="00F5180D"/>
    <w:rsid w:val="00F51B21"/>
    <w:rsid w:val="00F51D87"/>
    <w:rsid w:val="00F5256C"/>
    <w:rsid w:val="00F57850"/>
    <w:rsid w:val="00F622D1"/>
    <w:rsid w:val="00F8142D"/>
    <w:rsid w:val="00F81D84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2026-01-02T17:18:00Z</cp:lastPrinted>
  <dcterms:created xsi:type="dcterms:W3CDTF">2026-01-03T02:39:00Z</dcterms:created>
  <dcterms:modified xsi:type="dcterms:W3CDTF">2026-01-03T02:41:00Z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