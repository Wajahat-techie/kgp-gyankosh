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88AB" w14:textId="77777777" w:rsidR="00723FFC" w:rsidRDefault="005E278F" w:rsidP="005E278F">
      <w:pPr>
        <w:ind w:left="-450" w:firstLine="90"/>
        <w:jc w:val="both"/>
        <w:rPr>
          <w:rFonts w:ascii="Tahoma" w:hAnsi="Tahoma" w:cs="Tahoma"/>
          <w:sz w:val="25"/>
          <w:szCs w:val="25"/>
        </w:rPr>
      </w:pPr>
      <w:r>
        <w:rPr>
          <w:rFonts w:ascii="Tahoma" w:hAnsi="Tahoma" w:cs="Tahoma"/>
          <w:sz w:val="25"/>
          <w:szCs w:val="25"/>
        </w:rPr>
        <w:t xml:space="preserve">                                                            </w:t>
      </w:r>
    </w:p>
    <w:p w14:paraId="7759087D" w14:textId="77777777" w:rsidR="00723FFC" w:rsidRDefault="00723FFC" w:rsidP="005E278F">
      <w:pPr>
        <w:ind w:left="-450" w:firstLine="90"/>
        <w:jc w:val="both"/>
        <w:rPr>
          <w:rFonts w:ascii="Tahoma" w:hAnsi="Tahoma" w:cs="Tahoma"/>
          <w:sz w:val="25"/>
          <w:szCs w:val="25"/>
        </w:rPr>
      </w:pPr>
    </w:p>
    <w:p w14:paraId="3526FEF9" w14:textId="0CF53D99" w:rsidR="00723FFC" w:rsidRPr="00351A0D" w:rsidRDefault="00723FFC" w:rsidP="005E278F">
      <w:pPr>
        <w:ind w:left="-450" w:firstLine="90"/>
        <w:jc w:val="both"/>
        <w:rPr>
          <w:rFonts w:ascii="Tahoma" w:hAnsi="Tahoma" w:cs="Tahoma"/>
          <w:sz w:val="36"/>
          <w:szCs w:val="36"/>
        </w:rPr>
      </w:pPr>
      <w:r>
        <w:rPr>
          <w:rFonts w:ascii="Tahoma" w:hAnsi="Tahoma" w:cs="Tahoma"/>
          <w:sz w:val="25"/>
          <w:szCs w:val="25"/>
        </w:rPr>
        <w:t xml:space="preserve">                                       </w:t>
      </w:r>
      <w:r w:rsidR="00271BD9">
        <w:rPr>
          <w:rFonts w:ascii="Tahoma" w:hAnsi="Tahoma" w:cs="Tahoma"/>
          <w:sz w:val="25"/>
          <w:szCs w:val="25"/>
        </w:rPr>
        <w:t xml:space="preserve"> </w:t>
      </w:r>
      <w:r w:rsidR="00351A0D">
        <w:rPr>
          <w:rFonts w:ascii="Tahoma" w:hAnsi="Tahoma" w:cs="Tahoma"/>
          <w:sz w:val="25"/>
          <w:szCs w:val="25"/>
        </w:rPr>
        <w:t xml:space="preserve"> </w:t>
      </w:r>
      <w:r w:rsidRPr="00351A0D">
        <w:rPr>
          <w:rFonts w:ascii="Tahoma" w:hAnsi="Tahoma" w:cs="Tahoma"/>
          <w:b/>
          <w:bCs/>
          <w:sz w:val="36"/>
          <w:szCs w:val="36"/>
        </w:rPr>
        <w:t>NOTICE</w:t>
      </w:r>
    </w:p>
    <w:p w14:paraId="72162ECB" w14:textId="77777777" w:rsidR="00723FFC" w:rsidRDefault="00723FFC" w:rsidP="005E278F">
      <w:pPr>
        <w:ind w:left="-450" w:firstLine="90"/>
        <w:jc w:val="both"/>
        <w:rPr>
          <w:rFonts w:ascii="Tahoma" w:hAnsi="Tahoma" w:cs="Tahoma"/>
          <w:sz w:val="25"/>
          <w:szCs w:val="25"/>
        </w:rPr>
      </w:pPr>
    </w:p>
    <w:p w14:paraId="2BE5F235" w14:textId="17FE9F36" w:rsidR="00271BD9" w:rsidRPr="00351A0D" w:rsidRDefault="00271BD9" w:rsidP="006B12D5">
      <w:pPr>
        <w:shd w:val="clear" w:color="auto" w:fill="FFFFFF"/>
        <w:spacing w:before="100" w:beforeAutospacing="1" w:after="100" w:afterAutospacing="1"/>
        <w:ind w:left="-426"/>
        <w:jc w:val="both"/>
        <w:rPr>
          <w:rFonts w:ascii="Tahoma" w:hAnsi="Tahoma" w:cs="Tahoma"/>
          <w:b/>
          <w:bCs/>
          <w:color w:val="000000"/>
          <w:sz w:val="28"/>
          <w:szCs w:val="28"/>
        </w:rPr>
      </w:pPr>
      <w:r w:rsidRPr="00351A0D">
        <w:rPr>
          <w:rFonts w:ascii="Tahoma" w:hAnsi="Tahoma" w:cs="Tahoma"/>
          <w:b/>
          <w:bCs/>
          <w:color w:val="000000"/>
          <w:sz w:val="28"/>
          <w:szCs w:val="28"/>
        </w:rPr>
        <w:t>Subject: Recording of Repaired Chairs in DSR.</w:t>
      </w:r>
    </w:p>
    <w:p w14:paraId="4F3A7F4E" w14:textId="13A08F28" w:rsidR="00271BD9" w:rsidRPr="00271BD9" w:rsidRDefault="00271BD9" w:rsidP="006B12D5">
      <w:pPr>
        <w:shd w:val="clear" w:color="auto" w:fill="FFFFFF"/>
        <w:spacing w:before="100" w:beforeAutospacing="1" w:after="100" w:afterAutospacing="1" w:line="276" w:lineRule="auto"/>
        <w:ind w:left="-426"/>
        <w:jc w:val="both"/>
        <w:rPr>
          <w:rFonts w:ascii="Tahoma" w:hAnsi="Tahoma" w:cs="Tahoma"/>
          <w:color w:val="000000"/>
          <w:sz w:val="24"/>
          <w:szCs w:val="24"/>
        </w:rPr>
      </w:pPr>
      <w:r w:rsidRPr="00271BD9">
        <w:rPr>
          <w:rFonts w:ascii="Tahoma" w:hAnsi="Tahoma" w:cs="Tahoma"/>
          <w:color w:val="000000"/>
          <w:sz w:val="24"/>
          <w:szCs w:val="24"/>
        </w:rPr>
        <w:t>This is to inform all Heads of Departments (HODs) and In-Charge Departments that the chairs, which were damaged and rendered unserviceable due to the 2014 floods, and for which no prior inventory records exist, have undergone necessary repairs and have been restored to full functionality for institutional use.</w:t>
      </w:r>
    </w:p>
    <w:p w14:paraId="7BB06A37" w14:textId="7CCE6C36" w:rsidR="00271BD9" w:rsidRPr="00271BD9" w:rsidRDefault="00271BD9" w:rsidP="006B12D5">
      <w:pPr>
        <w:shd w:val="clear" w:color="auto" w:fill="FFFFFF"/>
        <w:spacing w:before="100" w:beforeAutospacing="1" w:after="100" w:afterAutospacing="1" w:line="276" w:lineRule="auto"/>
        <w:ind w:left="-426"/>
        <w:jc w:val="both"/>
        <w:rPr>
          <w:rFonts w:ascii="Tahoma" w:hAnsi="Tahoma" w:cs="Tahoma"/>
          <w:color w:val="000000"/>
          <w:sz w:val="24"/>
          <w:szCs w:val="24"/>
        </w:rPr>
      </w:pPr>
      <w:r w:rsidRPr="00271BD9">
        <w:rPr>
          <w:rFonts w:ascii="Tahoma" w:hAnsi="Tahoma" w:cs="Tahoma"/>
          <w:color w:val="000000"/>
          <w:sz w:val="24"/>
          <w:szCs w:val="24"/>
        </w:rPr>
        <w:t>In light of this development, all concerned HODs and In-Charge Departments are hereby directed to take immediate action to ensure proper documentation of these repaired chairs. The items must be recorded in the DSR under a separate, clearly marked entry. The entry should include the following remark:</w:t>
      </w:r>
    </w:p>
    <w:p w14:paraId="07B10043" w14:textId="6ADC77CE" w:rsidR="00271BD9" w:rsidRPr="00271BD9" w:rsidRDefault="00271BD9" w:rsidP="006B12D5">
      <w:pPr>
        <w:shd w:val="clear" w:color="auto" w:fill="FFFFFF"/>
        <w:spacing w:before="100" w:beforeAutospacing="1" w:after="100" w:afterAutospacing="1" w:line="276" w:lineRule="auto"/>
        <w:ind w:left="-426"/>
        <w:jc w:val="both"/>
        <w:rPr>
          <w:rFonts w:ascii="Tahoma" w:hAnsi="Tahoma" w:cs="Tahoma"/>
          <w:b/>
          <w:bCs/>
          <w:color w:val="000000"/>
          <w:sz w:val="24"/>
          <w:szCs w:val="24"/>
        </w:rPr>
      </w:pPr>
      <w:r w:rsidRPr="00271BD9">
        <w:rPr>
          <w:rFonts w:ascii="Tahoma" w:hAnsi="Tahoma" w:cs="Tahoma"/>
          <w:b/>
          <w:bCs/>
          <w:color w:val="000000"/>
          <w:sz w:val="24"/>
          <w:szCs w:val="24"/>
        </w:rPr>
        <w:t>“</w:t>
      </w:r>
      <w:r w:rsidRPr="00271BD9">
        <w:rPr>
          <w:rFonts w:ascii="Tahoma" w:hAnsi="Tahoma" w:cs="Tahoma"/>
          <w:b/>
          <w:bCs/>
          <w:i/>
          <w:iCs/>
          <w:color w:val="000000"/>
          <w:sz w:val="24"/>
          <w:szCs w:val="24"/>
        </w:rPr>
        <w:t xml:space="preserve">Previously </w:t>
      </w:r>
      <w:r w:rsidR="00E75ABB">
        <w:rPr>
          <w:rFonts w:ascii="Tahoma" w:hAnsi="Tahoma" w:cs="Tahoma"/>
          <w:b/>
          <w:bCs/>
          <w:i/>
          <w:iCs/>
          <w:color w:val="000000"/>
          <w:sz w:val="24"/>
          <w:szCs w:val="24"/>
        </w:rPr>
        <w:t>damaged</w:t>
      </w:r>
      <w:r w:rsidRPr="00271BD9">
        <w:rPr>
          <w:rFonts w:ascii="Tahoma" w:hAnsi="Tahoma" w:cs="Tahoma"/>
          <w:b/>
          <w:bCs/>
          <w:i/>
          <w:iCs/>
          <w:color w:val="000000"/>
          <w:sz w:val="24"/>
          <w:szCs w:val="24"/>
        </w:rPr>
        <w:t xml:space="preserve"> due to flood damage in 2014; now repaired and restored for institutional use.”</w:t>
      </w:r>
    </w:p>
    <w:p w14:paraId="28605FB8" w14:textId="59C974BF" w:rsidR="00723FFC" w:rsidRPr="00723FFC" w:rsidRDefault="00271BD9" w:rsidP="006B12D5">
      <w:pPr>
        <w:shd w:val="clear" w:color="auto" w:fill="FFFFFF"/>
        <w:spacing w:before="100" w:beforeAutospacing="1" w:after="100" w:afterAutospacing="1" w:line="276" w:lineRule="auto"/>
        <w:ind w:left="-426"/>
        <w:jc w:val="both"/>
        <w:rPr>
          <w:rFonts w:ascii="Tahoma" w:hAnsi="Tahoma" w:cs="Tahoma"/>
          <w:color w:val="222222"/>
          <w:sz w:val="24"/>
          <w:szCs w:val="24"/>
        </w:rPr>
      </w:pPr>
      <w:r w:rsidRPr="00271BD9">
        <w:rPr>
          <w:rFonts w:ascii="Tahoma" w:hAnsi="Tahoma" w:cs="Tahoma"/>
          <w:color w:val="000000"/>
          <w:sz w:val="24"/>
          <w:szCs w:val="24"/>
        </w:rPr>
        <w:t xml:space="preserve">This step is critical to ensure accurate and up-to-date records of institutional assets, in compliance with asset management protocols. Proper documentation will facilitate transparency and accountability in the management of institutional </w:t>
      </w:r>
      <w:r w:rsidR="00351A0D" w:rsidRPr="00271BD9">
        <w:rPr>
          <w:rFonts w:ascii="Tahoma" w:hAnsi="Tahoma" w:cs="Tahoma"/>
          <w:color w:val="000000"/>
          <w:sz w:val="24"/>
          <w:szCs w:val="24"/>
        </w:rPr>
        <w:t>resources. All</w:t>
      </w:r>
      <w:r w:rsidRPr="00271BD9">
        <w:rPr>
          <w:rFonts w:ascii="Tahoma" w:hAnsi="Tahoma" w:cs="Tahoma"/>
          <w:color w:val="000000"/>
          <w:sz w:val="24"/>
          <w:szCs w:val="24"/>
        </w:rPr>
        <w:t xml:space="preserve"> concerned departments are requested to complete the necessary entries in the </w:t>
      </w:r>
      <w:r w:rsidR="00351A0D">
        <w:rPr>
          <w:rFonts w:ascii="Tahoma" w:hAnsi="Tahoma" w:cs="Tahoma"/>
          <w:color w:val="000000"/>
          <w:sz w:val="24"/>
          <w:szCs w:val="24"/>
        </w:rPr>
        <w:t>DSR</w:t>
      </w:r>
      <w:r w:rsidRPr="00271BD9">
        <w:rPr>
          <w:rFonts w:ascii="Tahoma" w:hAnsi="Tahoma" w:cs="Tahoma"/>
          <w:color w:val="000000"/>
          <w:sz w:val="24"/>
          <w:szCs w:val="24"/>
        </w:rPr>
        <w:t xml:space="preserve"> at the earliest and ensure compliance with this directive</w:t>
      </w:r>
    </w:p>
    <w:p w14:paraId="1444D649" w14:textId="77777777" w:rsidR="00723FFC" w:rsidRDefault="00723FFC" w:rsidP="006B12D5">
      <w:pPr>
        <w:shd w:val="clear" w:color="auto" w:fill="FFFFFF"/>
        <w:spacing w:before="100" w:beforeAutospacing="1" w:after="100" w:afterAutospacing="1" w:line="276" w:lineRule="auto"/>
        <w:ind w:left="-426"/>
        <w:jc w:val="both"/>
        <w:rPr>
          <w:rFonts w:ascii="Tahoma" w:hAnsi="Tahoma" w:cs="Tahoma"/>
          <w:color w:val="000000"/>
          <w:sz w:val="24"/>
          <w:szCs w:val="24"/>
        </w:rPr>
      </w:pPr>
      <w:r w:rsidRPr="00723FFC">
        <w:rPr>
          <w:rFonts w:ascii="Tahoma" w:hAnsi="Tahoma" w:cs="Tahoma"/>
          <w:color w:val="000000"/>
          <w:sz w:val="24"/>
          <w:szCs w:val="24"/>
        </w:rPr>
        <w:t>All concerned are directed to comply accordingly.</w:t>
      </w:r>
    </w:p>
    <w:p w14:paraId="5D48AF05" w14:textId="2B20FF8E" w:rsidR="00E75ABB" w:rsidRPr="00723FFC" w:rsidRDefault="00E75ABB" w:rsidP="006B12D5">
      <w:pPr>
        <w:shd w:val="clear" w:color="auto" w:fill="FFFFFF"/>
        <w:spacing w:before="100" w:beforeAutospacing="1" w:after="100" w:afterAutospacing="1" w:line="276" w:lineRule="auto"/>
        <w:ind w:left="-426"/>
        <w:jc w:val="both"/>
        <w:rPr>
          <w:rFonts w:ascii="Tahoma" w:hAnsi="Tahoma" w:cs="Tahoma"/>
          <w:color w:val="222222"/>
          <w:sz w:val="24"/>
          <w:szCs w:val="24"/>
        </w:rPr>
      </w:pPr>
      <w:r>
        <w:rPr>
          <w:noProof/>
        </w:rPr>
        <w:drawing>
          <wp:anchor distT="0" distB="0" distL="114300" distR="114300" simplePos="0" relativeHeight="251658240" behindDoc="1" locked="0" layoutInCell="1" allowOverlap="1" wp14:anchorId="21AAFA63" wp14:editId="248E5237">
            <wp:simplePos x="0" y="0"/>
            <wp:positionH relativeFrom="column">
              <wp:posOffset>4032250</wp:posOffset>
            </wp:positionH>
            <wp:positionV relativeFrom="paragraph">
              <wp:posOffset>281940</wp:posOffset>
            </wp:positionV>
            <wp:extent cx="1041400" cy="527128"/>
            <wp:effectExtent l="0" t="0" r="0" b="0"/>
            <wp:wrapTight wrapText="bothSides">
              <wp:wrapPolygon edited="0">
                <wp:start x="6322" y="0"/>
                <wp:lineTo x="1185" y="7027"/>
                <wp:lineTo x="1185" y="11711"/>
                <wp:lineTo x="8298" y="14053"/>
                <wp:lineTo x="9088" y="20299"/>
                <wp:lineTo x="11063" y="20299"/>
                <wp:lineTo x="13829" y="17176"/>
                <wp:lineTo x="14224" y="15614"/>
                <wp:lineTo x="12249" y="14053"/>
                <wp:lineTo x="20941" y="8588"/>
                <wp:lineTo x="20546" y="1561"/>
                <wp:lineTo x="9088" y="0"/>
                <wp:lineTo x="6322" y="0"/>
              </wp:wrapPolygon>
            </wp:wrapTight>
            <wp:docPr id="10899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1400" cy="527128"/>
                    </a:xfrm>
                    <a:prstGeom prst="rect">
                      <a:avLst/>
                    </a:prstGeom>
                    <a:noFill/>
                    <a:ln>
                      <a:noFill/>
                    </a:ln>
                  </pic:spPr>
                </pic:pic>
              </a:graphicData>
            </a:graphic>
          </wp:anchor>
        </w:drawing>
      </w:r>
    </w:p>
    <w:p w14:paraId="2E2E3BFF" w14:textId="08437AE7" w:rsidR="00723FFC" w:rsidRDefault="00723FFC" w:rsidP="005E278F">
      <w:pPr>
        <w:ind w:left="-450" w:firstLine="90"/>
        <w:jc w:val="both"/>
        <w:rPr>
          <w:rFonts w:ascii="Tahoma" w:hAnsi="Tahoma" w:cs="Tahoma"/>
          <w:sz w:val="25"/>
          <w:szCs w:val="25"/>
        </w:rPr>
      </w:pPr>
    </w:p>
    <w:p w14:paraId="7A79D665" w14:textId="76D6D7C8" w:rsidR="00723FFC" w:rsidRDefault="00723FFC" w:rsidP="005E278F">
      <w:pPr>
        <w:ind w:left="-450" w:firstLine="90"/>
        <w:jc w:val="both"/>
        <w:rPr>
          <w:rFonts w:ascii="Tahoma" w:hAnsi="Tahoma" w:cs="Tahoma"/>
          <w:sz w:val="25"/>
          <w:szCs w:val="25"/>
        </w:rPr>
      </w:pPr>
    </w:p>
    <w:p w14:paraId="110EE8E0" w14:textId="5660333F" w:rsidR="00723FFC" w:rsidRPr="00723FFC" w:rsidRDefault="00723FFC" w:rsidP="00271BD9">
      <w:pPr>
        <w:jc w:val="both"/>
        <w:rPr>
          <w:rFonts w:ascii="Tahoma" w:hAnsi="Tahoma" w:cs="Tahoma"/>
          <w:sz w:val="25"/>
          <w:szCs w:val="25"/>
        </w:rPr>
      </w:pPr>
    </w:p>
    <w:p w14:paraId="273CFC10" w14:textId="59C9DFD8" w:rsidR="00271BD9" w:rsidRPr="00271BD9" w:rsidRDefault="00271BD9" w:rsidP="00271BD9">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r>
        <w:rPr>
          <w:rFonts w:ascii="Tahoma" w:hAnsi="Tahoma" w:cs="Tahoma"/>
          <w:sz w:val="25"/>
          <w:szCs w:val="25"/>
        </w:rPr>
        <w:t xml:space="preserve"> </w:t>
      </w:r>
    </w:p>
    <w:p w14:paraId="6495290F" w14:textId="5701B935" w:rsidR="00247F81" w:rsidRPr="001E487E" w:rsidRDefault="00247F81" w:rsidP="00271BD9">
      <w:pPr>
        <w:ind w:left="-450" w:firstLine="90"/>
        <w:jc w:val="both"/>
        <w:rPr>
          <w:rFonts w:ascii="Tahoma" w:hAnsi="Tahoma" w:cs="Tahoma"/>
          <w:sz w:val="25"/>
          <w:szCs w:val="25"/>
        </w:rPr>
      </w:pPr>
      <w:r w:rsidRPr="001E487E">
        <w:rPr>
          <w:rFonts w:ascii="Tahoma" w:hAnsi="Tahoma" w:cs="Tahoma"/>
          <w:sz w:val="25"/>
          <w:szCs w:val="25"/>
        </w:rPr>
        <w:t xml:space="preserve">                                             </w:t>
      </w:r>
      <w:r w:rsidR="00271BD9">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1A5DDE5B" w14:textId="6814F469" w:rsidR="00271BD9" w:rsidRDefault="00247F81" w:rsidP="00271BD9">
      <w:pPr>
        <w:ind w:left="-450" w:firstLine="90"/>
        <w:jc w:val="both"/>
        <w:rPr>
          <w:rFonts w:ascii="Tahoma" w:hAnsi="Tahoma" w:cs="Tahoma"/>
          <w:sz w:val="25"/>
          <w:szCs w:val="25"/>
        </w:rPr>
      </w:pPr>
      <w:r w:rsidRPr="001E487E">
        <w:rPr>
          <w:rFonts w:ascii="Tahoma" w:hAnsi="Tahoma" w:cs="Tahoma"/>
          <w:sz w:val="25"/>
          <w:szCs w:val="25"/>
        </w:rPr>
        <w:t xml:space="preserve">                                                                Srinaga</w:t>
      </w:r>
      <w:r w:rsidR="00271BD9">
        <w:rPr>
          <w:rFonts w:ascii="Tahoma" w:hAnsi="Tahoma" w:cs="Tahoma"/>
          <w:sz w:val="25"/>
          <w:szCs w:val="25"/>
        </w:rPr>
        <w:t>r</w:t>
      </w:r>
    </w:p>
    <w:p w14:paraId="27011545" w14:textId="7794DA79" w:rsidR="00271BD9" w:rsidRPr="00271BD9" w:rsidRDefault="00271BD9" w:rsidP="00271BD9">
      <w:pPr>
        <w:shd w:val="clear" w:color="auto" w:fill="FFFFFF"/>
        <w:ind w:left="-540" w:hanging="14"/>
        <w:rPr>
          <w:rFonts w:ascii="Tahoma" w:hAnsi="Tahoma" w:cs="Tahoma"/>
          <w:color w:val="000000"/>
          <w:sz w:val="24"/>
          <w:szCs w:val="24"/>
        </w:rPr>
      </w:pPr>
      <w:r>
        <w:rPr>
          <w:rFonts w:ascii="Tahoma" w:hAnsi="Tahoma" w:cs="Tahoma"/>
          <w:sz w:val="25"/>
          <w:szCs w:val="25"/>
        </w:rPr>
        <w:t xml:space="preserve">  </w:t>
      </w:r>
      <w:r w:rsidRPr="00271BD9">
        <w:rPr>
          <w:rFonts w:ascii="Tahoma" w:hAnsi="Tahoma" w:cs="Tahoma"/>
          <w:color w:val="000000"/>
          <w:sz w:val="24"/>
          <w:szCs w:val="24"/>
        </w:rPr>
        <w:t>No: KGP/Estt/2025/</w:t>
      </w:r>
      <w:r w:rsidR="00E75ABB">
        <w:rPr>
          <w:rFonts w:ascii="Tahoma" w:hAnsi="Tahoma" w:cs="Tahoma"/>
          <w:color w:val="000000"/>
          <w:sz w:val="24"/>
          <w:szCs w:val="24"/>
        </w:rPr>
        <w:t>496</w:t>
      </w:r>
      <w:r>
        <w:rPr>
          <w:rFonts w:ascii="Tahoma" w:hAnsi="Tahoma" w:cs="Tahoma"/>
          <w:color w:val="000000"/>
          <w:sz w:val="24"/>
          <w:szCs w:val="24"/>
        </w:rPr>
        <w:t xml:space="preserve">                                                   </w:t>
      </w:r>
    </w:p>
    <w:p w14:paraId="6F99C431" w14:textId="77777777" w:rsidR="00271BD9" w:rsidRPr="00271BD9" w:rsidRDefault="00271BD9" w:rsidP="00271BD9">
      <w:pPr>
        <w:ind w:left="-450" w:firstLine="90"/>
        <w:rPr>
          <w:rFonts w:ascii="Tahoma" w:hAnsi="Tahoma" w:cs="Tahoma"/>
          <w:color w:val="000000"/>
          <w:sz w:val="24"/>
          <w:szCs w:val="24"/>
        </w:rPr>
      </w:pPr>
      <w:r w:rsidRPr="00271BD9">
        <w:rPr>
          <w:rFonts w:ascii="Tahoma" w:hAnsi="Tahoma" w:cs="Tahoma"/>
          <w:color w:val="000000"/>
          <w:sz w:val="24"/>
          <w:szCs w:val="24"/>
        </w:rPr>
        <w:t>Dated:</w:t>
      </w:r>
      <w:r>
        <w:rPr>
          <w:rFonts w:ascii="Tahoma" w:hAnsi="Tahoma" w:cs="Tahoma"/>
          <w:color w:val="000000"/>
          <w:sz w:val="24"/>
          <w:szCs w:val="24"/>
        </w:rPr>
        <w:t>01</w:t>
      </w:r>
      <w:r w:rsidRPr="00271BD9">
        <w:rPr>
          <w:rFonts w:ascii="Tahoma" w:hAnsi="Tahoma" w:cs="Tahoma"/>
          <w:color w:val="000000"/>
          <w:sz w:val="24"/>
          <w:szCs w:val="24"/>
        </w:rPr>
        <w:t>-0</w:t>
      </w:r>
      <w:r>
        <w:rPr>
          <w:rFonts w:ascii="Tahoma" w:hAnsi="Tahoma" w:cs="Tahoma"/>
          <w:color w:val="000000"/>
          <w:sz w:val="24"/>
          <w:szCs w:val="24"/>
        </w:rPr>
        <w:t>7</w:t>
      </w:r>
      <w:r w:rsidRPr="00271BD9">
        <w:rPr>
          <w:rFonts w:ascii="Tahoma" w:hAnsi="Tahoma" w:cs="Tahoma"/>
          <w:color w:val="000000"/>
          <w:sz w:val="24"/>
          <w:szCs w:val="24"/>
        </w:rPr>
        <w:t>-2025</w:t>
      </w:r>
    </w:p>
    <w:p w14:paraId="03993133" w14:textId="79087A9E" w:rsidR="00271BD9" w:rsidRDefault="00271BD9" w:rsidP="00271BD9">
      <w:pPr>
        <w:ind w:left="-450" w:firstLine="90"/>
        <w:jc w:val="both"/>
        <w:rPr>
          <w:rFonts w:ascii="Tahoma" w:hAnsi="Tahoma" w:cs="Tahoma"/>
          <w:sz w:val="25"/>
          <w:szCs w:val="25"/>
        </w:rPr>
      </w:pPr>
      <w:r>
        <w:rPr>
          <w:rFonts w:ascii="Tahoma" w:hAnsi="Tahoma" w:cs="Tahoma"/>
          <w:sz w:val="25"/>
          <w:szCs w:val="25"/>
        </w:rPr>
        <w:t xml:space="preserve">                                                                </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6B12D5">
      <w:headerReference w:type="default" r:id="rId8"/>
      <w:pgSz w:w="11906" w:h="16838"/>
      <w:pgMar w:top="797"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3331" w14:textId="77777777" w:rsidR="009F0893" w:rsidRDefault="009F0893">
      <w:r>
        <w:separator/>
      </w:r>
    </w:p>
  </w:endnote>
  <w:endnote w:type="continuationSeparator" w:id="0">
    <w:p w14:paraId="79100544" w14:textId="77777777" w:rsidR="009F0893" w:rsidRDefault="009F0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E620" w14:textId="77777777" w:rsidR="009F0893" w:rsidRDefault="009F0893">
      <w:r>
        <w:separator/>
      </w:r>
    </w:p>
  </w:footnote>
  <w:footnote w:type="continuationSeparator" w:id="0">
    <w:p w14:paraId="34EAAC3D" w14:textId="77777777" w:rsidR="009F0893" w:rsidRDefault="009F0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049456">
    <w:abstractNumId w:val="9"/>
  </w:num>
  <w:num w:numId="2" w16cid:durableId="1237742934">
    <w:abstractNumId w:val="7"/>
  </w:num>
  <w:num w:numId="3" w16cid:durableId="1947957434">
    <w:abstractNumId w:val="6"/>
  </w:num>
  <w:num w:numId="4" w16cid:durableId="568686084">
    <w:abstractNumId w:val="5"/>
  </w:num>
  <w:num w:numId="5" w16cid:durableId="1463384952">
    <w:abstractNumId w:val="4"/>
  </w:num>
  <w:num w:numId="6" w16cid:durableId="1627813395">
    <w:abstractNumId w:val="8"/>
  </w:num>
  <w:num w:numId="7" w16cid:durableId="488595676">
    <w:abstractNumId w:val="3"/>
  </w:num>
  <w:num w:numId="8" w16cid:durableId="1787651052">
    <w:abstractNumId w:val="2"/>
  </w:num>
  <w:num w:numId="9" w16cid:durableId="178661773">
    <w:abstractNumId w:val="1"/>
  </w:num>
  <w:num w:numId="10" w16cid:durableId="1443917179">
    <w:abstractNumId w:val="0"/>
  </w:num>
  <w:num w:numId="11" w16cid:durableId="18572264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7F81"/>
    <w:rsid w:val="0026631D"/>
    <w:rsid w:val="00271BD9"/>
    <w:rsid w:val="002C2F53"/>
    <w:rsid w:val="002D0BC4"/>
    <w:rsid w:val="0033518C"/>
    <w:rsid w:val="00342855"/>
    <w:rsid w:val="003437C2"/>
    <w:rsid w:val="00351A0D"/>
    <w:rsid w:val="00360589"/>
    <w:rsid w:val="00377186"/>
    <w:rsid w:val="0037797E"/>
    <w:rsid w:val="003A1509"/>
    <w:rsid w:val="003A1C03"/>
    <w:rsid w:val="00414627"/>
    <w:rsid w:val="00420B16"/>
    <w:rsid w:val="0042469D"/>
    <w:rsid w:val="00425D63"/>
    <w:rsid w:val="004643D8"/>
    <w:rsid w:val="004831C3"/>
    <w:rsid w:val="00497C24"/>
    <w:rsid w:val="004C7BA5"/>
    <w:rsid w:val="004D5529"/>
    <w:rsid w:val="004E5652"/>
    <w:rsid w:val="004E7628"/>
    <w:rsid w:val="004F48F2"/>
    <w:rsid w:val="005149B1"/>
    <w:rsid w:val="005274C6"/>
    <w:rsid w:val="005511E0"/>
    <w:rsid w:val="005647F2"/>
    <w:rsid w:val="005662D1"/>
    <w:rsid w:val="00573A09"/>
    <w:rsid w:val="005772BE"/>
    <w:rsid w:val="005966EF"/>
    <w:rsid w:val="005A4526"/>
    <w:rsid w:val="005C1B16"/>
    <w:rsid w:val="005E278F"/>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B12D5"/>
    <w:rsid w:val="006C7C59"/>
    <w:rsid w:val="00705C8D"/>
    <w:rsid w:val="007152D7"/>
    <w:rsid w:val="00723FFC"/>
    <w:rsid w:val="00746C14"/>
    <w:rsid w:val="007630D9"/>
    <w:rsid w:val="00780DCF"/>
    <w:rsid w:val="00791CC2"/>
    <w:rsid w:val="007C2C59"/>
    <w:rsid w:val="007E433B"/>
    <w:rsid w:val="007F61ED"/>
    <w:rsid w:val="00801F23"/>
    <w:rsid w:val="008048EF"/>
    <w:rsid w:val="00837632"/>
    <w:rsid w:val="0085640F"/>
    <w:rsid w:val="008567AA"/>
    <w:rsid w:val="00892712"/>
    <w:rsid w:val="008A680A"/>
    <w:rsid w:val="008B0BB0"/>
    <w:rsid w:val="008E6C4B"/>
    <w:rsid w:val="008F18C0"/>
    <w:rsid w:val="00907648"/>
    <w:rsid w:val="00930FDE"/>
    <w:rsid w:val="00940BA1"/>
    <w:rsid w:val="00984C93"/>
    <w:rsid w:val="00987CE1"/>
    <w:rsid w:val="0099405C"/>
    <w:rsid w:val="009C600F"/>
    <w:rsid w:val="009D3723"/>
    <w:rsid w:val="009E04F2"/>
    <w:rsid w:val="009F0893"/>
    <w:rsid w:val="00A03B7B"/>
    <w:rsid w:val="00A200C9"/>
    <w:rsid w:val="00A250D5"/>
    <w:rsid w:val="00A32F56"/>
    <w:rsid w:val="00A36028"/>
    <w:rsid w:val="00A91424"/>
    <w:rsid w:val="00AA2C77"/>
    <w:rsid w:val="00AC3FB9"/>
    <w:rsid w:val="00AC702A"/>
    <w:rsid w:val="00AD226F"/>
    <w:rsid w:val="00B13A52"/>
    <w:rsid w:val="00B14580"/>
    <w:rsid w:val="00B24CF4"/>
    <w:rsid w:val="00B26993"/>
    <w:rsid w:val="00B4570C"/>
    <w:rsid w:val="00B5208C"/>
    <w:rsid w:val="00B52214"/>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61B7B"/>
    <w:rsid w:val="00D65F07"/>
    <w:rsid w:val="00D92BB7"/>
    <w:rsid w:val="00DC76D2"/>
    <w:rsid w:val="00DD30ED"/>
    <w:rsid w:val="00E130C1"/>
    <w:rsid w:val="00E64C21"/>
    <w:rsid w:val="00E75ABB"/>
    <w:rsid w:val="00EC24C6"/>
    <w:rsid w:val="00EF2933"/>
    <w:rsid w:val="00F05146"/>
    <w:rsid w:val="00F1115D"/>
    <w:rsid w:val="00F15ECC"/>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247</Words>
  <Characters>1471</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5</cp:revision>
  <cp:lastPrinted>2025-07-03T06:42:00Z</cp:lastPrinted>
  <dcterms:created xsi:type="dcterms:W3CDTF">2025-07-01T05:07:00Z</dcterms:created>
  <dcterms:modified xsi:type="dcterms:W3CDTF">2025-07-03T06:42:00Z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