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A0F50" w14:textId="77777777" w:rsidR="00CA7856" w:rsidRDefault="00CA7856" w:rsidP="00AB7592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69612DC3" w14:textId="77777777" w:rsidR="00AB7592" w:rsidRDefault="00AB7592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AB7592">
        <w:rPr>
          <w:rFonts w:ascii="Tahoma" w:hAnsi="Tahoma" w:cs="Tahoma"/>
          <w:color w:val="1F1F1F"/>
          <w:sz w:val="25"/>
          <w:szCs w:val="25"/>
        </w:rPr>
        <w:t>he District Youth Services &amp; Sports Officer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13B28403" w14:textId="427F2F19" w:rsidR="00AB7592" w:rsidRPr="00AB7592" w:rsidRDefault="00AB7592" w:rsidP="00AB7592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AB7592">
        <w:rPr>
          <w:rFonts w:ascii="Tahoma" w:hAnsi="Tahoma" w:cs="Tahoma"/>
          <w:color w:val="1F1F1F"/>
          <w:sz w:val="25"/>
          <w:szCs w:val="25"/>
        </w:rPr>
        <w:t>Srinagar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6D627E" w:rsidRDefault="00900EE4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9D4DCB5" w14:textId="08DD4F83" w:rsidR="00213265" w:rsidRDefault="00900EE4" w:rsidP="001C71B5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KGP/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Estt</w:t>
      </w:r>
      <w:r w:rsidRPr="006D627E">
        <w:rPr>
          <w:rFonts w:ascii="Tahoma" w:hAnsi="Tahoma" w:cs="Tahoma"/>
          <w:color w:val="1F1F1F"/>
          <w:sz w:val="25"/>
          <w:szCs w:val="25"/>
        </w:rPr>
        <w:t>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202</w:t>
      </w:r>
      <w:r w:rsidR="00B455FA">
        <w:rPr>
          <w:rFonts w:ascii="Tahoma" w:hAnsi="Tahoma" w:cs="Tahoma"/>
          <w:color w:val="1F1F1F"/>
          <w:sz w:val="25"/>
          <w:szCs w:val="25"/>
        </w:rPr>
        <w:t>6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>/</w:t>
      </w:r>
      <w:r w:rsidR="00CA7856">
        <w:rPr>
          <w:rFonts w:ascii="Tahoma" w:hAnsi="Tahoma" w:cs="Tahoma"/>
          <w:color w:val="1F1F1F"/>
          <w:sz w:val="25"/>
          <w:szCs w:val="25"/>
        </w:rPr>
        <w:t>59</w:t>
      </w:r>
      <w:r w:rsidR="00AB7592">
        <w:rPr>
          <w:rFonts w:ascii="Tahoma" w:hAnsi="Tahoma" w:cs="Tahoma"/>
          <w:color w:val="1F1F1F"/>
          <w:sz w:val="25"/>
          <w:szCs w:val="25"/>
        </w:rPr>
        <w:t>4-595</w:t>
      </w:r>
      <w:r w:rsidR="00213265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B455FA"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Dated</w:t>
      </w:r>
      <w:r w:rsidR="006D627E" w:rsidRPr="006D627E">
        <w:rPr>
          <w:rFonts w:ascii="Tahoma" w:hAnsi="Tahoma" w:cs="Tahoma"/>
          <w:color w:val="1F1F1F"/>
          <w:sz w:val="25"/>
          <w:szCs w:val="25"/>
        </w:rPr>
        <w:t>:</w:t>
      </w:r>
      <w:r w:rsidR="00213265">
        <w:rPr>
          <w:rFonts w:ascii="Tahoma" w:hAnsi="Tahoma" w:cs="Tahoma"/>
          <w:color w:val="1F1F1F"/>
          <w:sz w:val="25"/>
          <w:szCs w:val="25"/>
        </w:rPr>
        <w:t>03</w:t>
      </w:r>
      <w:r w:rsidR="00356DF2">
        <w:rPr>
          <w:rFonts w:ascii="Tahoma" w:hAnsi="Tahoma" w:cs="Tahoma"/>
          <w:color w:val="1F1F1F"/>
          <w:sz w:val="25"/>
          <w:szCs w:val="25"/>
        </w:rPr>
        <w:t>-0</w:t>
      </w:r>
      <w:r w:rsidR="00213265">
        <w:rPr>
          <w:rFonts w:ascii="Tahoma" w:hAnsi="Tahoma" w:cs="Tahoma"/>
          <w:color w:val="1F1F1F"/>
          <w:sz w:val="25"/>
          <w:szCs w:val="25"/>
        </w:rPr>
        <w:t>7</w:t>
      </w:r>
      <w:r w:rsidR="00356DF2">
        <w:rPr>
          <w:rFonts w:ascii="Tahoma" w:hAnsi="Tahoma" w:cs="Tahoma"/>
          <w:color w:val="1F1F1F"/>
          <w:sz w:val="25"/>
          <w:szCs w:val="25"/>
        </w:rPr>
        <w:t>-2026</w:t>
      </w:r>
    </w:p>
    <w:p w14:paraId="0D5CBC06" w14:textId="77777777" w:rsidR="001C71B5" w:rsidRPr="00213265" w:rsidRDefault="001C71B5" w:rsidP="001C71B5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C9B3BF9" w14:textId="77777777" w:rsidR="00A87A3B" w:rsidRDefault="00A87A3B" w:rsidP="00A87A3B">
      <w:pPr>
        <w:ind w:left="-426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A7062D">
        <w:rPr>
          <w:rFonts w:ascii="Tahoma" w:hAnsi="Tahoma" w:cs="Tahoma"/>
          <w:b/>
          <w:bCs/>
          <w:color w:val="1F1F1F"/>
          <w:sz w:val="25"/>
          <w:szCs w:val="25"/>
        </w:rPr>
        <w:t>Subject: Request for Provision of Outdoor Badminton Synthetic Mat for Existing Badminton Court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7A588BA8" w14:textId="77777777" w:rsidR="00A87A3B" w:rsidRPr="00A7062D" w:rsidRDefault="00A87A3B" w:rsidP="00A87A3B">
      <w:pPr>
        <w:ind w:hanging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1F2A1D2" w14:textId="746BFC5D" w:rsidR="00A87A3B" w:rsidRPr="00A7062D" w:rsidRDefault="00A87A3B" w:rsidP="00A87A3B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Sir/Madam</w:t>
      </w:r>
      <w:r w:rsidRPr="00A7062D">
        <w:rPr>
          <w:rFonts w:ascii="Tahoma" w:hAnsi="Tahoma" w:cs="Tahoma"/>
          <w:color w:val="1F1F1F"/>
          <w:sz w:val="25"/>
          <w:szCs w:val="25"/>
        </w:rPr>
        <w:t>,</w:t>
      </w:r>
    </w:p>
    <w:p w14:paraId="4436BD72" w14:textId="77777777" w:rsidR="00A87A3B" w:rsidRPr="00A7062D" w:rsidRDefault="00A87A3B" w:rsidP="00A87A3B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A7062D">
        <w:rPr>
          <w:rFonts w:ascii="Tahoma" w:hAnsi="Tahoma" w:cs="Tahoma"/>
          <w:color w:val="1F1F1F"/>
          <w:sz w:val="25"/>
          <w:szCs w:val="25"/>
        </w:rPr>
        <w:t>We are writing to request the provision of an outdoor badminton synthetic mat for the existing badminton court at Kashmir Government Polytechnic College, Srinagar.</w:t>
      </w:r>
    </w:p>
    <w:p w14:paraId="030E952F" w14:textId="77777777" w:rsidR="00A87A3B" w:rsidRPr="00A7062D" w:rsidRDefault="00A87A3B" w:rsidP="00A87A3B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A7062D">
        <w:rPr>
          <w:rFonts w:ascii="Tahoma" w:hAnsi="Tahoma" w:cs="Tahoma"/>
          <w:color w:val="1F1F1F"/>
          <w:sz w:val="25"/>
          <w:szCs w:val="25"/>
        </w:rPr>
        <w:t>Installing a proper synthetic mat on the existing court will provide a high-quality, durable, and safe playing surface. This will significantly enhance sports facilities, encourage greater student participation in badminton, and support overall physical fitness and extracurricular activities.</w:t>
      </w:r>
    </w:p>
    <w:p w14:paraId="617DEC96" w14:textId="77777777" w:rsidR="00A87A3B" w:rsidRPr="00A7062D" w:rsidRDefault="00A87A3B" w:rsidP="00A87A3B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A7062D">
        <w:rPr>
          <w:rFonts w:ascii="Tahoma" w:hAnsi="Tahoma" w:cs="Tahoma"/>
          <w:color w:val="1F1F1F"/>
          <w:sz w:val="25"/>
          <w:szCs w:val="25"/>
        </w:rPr>
        <w:t>For any queries regarding dimensions, specifications, or other related details, please feel free to contact Mr. Bilal Shamas, Physical Education Master, on 99068 56446.</w:t>
      </w:r>
    </w:p>
    <w:p w14:paraId="36EA1F65" w14:textId="77777777" w:rsidR="00A87A3B" w:rsidRDefault="00A87A3B" w:rsidP="00A87A3B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A7062D">
        <w:rPr>
          <w:rFonts w:ascii="Tahoma" w:hAnsi="Tahoma" w:cs="Tahoma"/>
          <w:color w:val="1F1F1F"/>
          <w:sz w:val="25"/>
          <w:szCs w:val="25"/>
        </w:rPr>
        <w:t>We would be highly grateful for your kind support and positive consideration of this request at the earliest.</w:t>
      </w:r>
    </w:p>
    <w:p w14:paraId="4EC33B8F" w14:textId="77777777" w:rsidR="00A87A3B" w:rsidRPr="00A7062D" w:rsidRDefault="00A87A3B" w:rsidP="00A87A3B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2D0BCEF" w14:textId="77777777" w:rsidR="00A87A3B" w:rsidRPr="00A7062D" w:rsidRDefault="00A87A3B" w:rsidP="00A87A3B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A7062D">
        <w:rPr>
          <w:rFonts w:ascii="Tahoma" w:hAnsi="Tahoma" w:cs="Tahoma"/>
          <w:color w:val="1F1F1F"/>
          <w:sz w:val="25"/>
          <w:szCs w:val="25"/>
        </w:rPr>
        <w:t>Thanking you in anticipation.</w:t>
      </w:r>
    </w:p>
    <w:p w14:paraId="5DB67934" w14:textId="77777777" w:rsidR="00356DF2" w:rsidRPr="00356DF2" w:rsidRDefault="00356DF2" w:rsidP="00356DF2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69C2CA5" w14:textId="77777777" w:rsidR="00493C0E" w:rsidRPr="006D627E" w:rsidRDefault="00493C0E" w:rsidP="00356DF2">
      <w:pPr>
        <w:ind w:hanging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32B218F8" w:rsidR="00247F81" w:rsidRDefault="00247F81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112F6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455F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6D627E">
        <w:rPr>
          <w:rFonts w:ascii="Tahoma" w:hAnsi="Tahoma" w:cs="Tahoma"/>
          <w:color w:val="1F1F1F"/>
          <w:sz w:val="25"/>
          <w:szCs w:val="25"/>
        </w:rPr>
        <w:t>Faithfully</w:t>
      </w:r>
    </w:p>
    <w:p w14:paraId="29FE0F27" w14:textId="5220CC37" w:rsidR="00421154" w:rsidRDefault="00356DF2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17EE851" wp14:editId="1D706395">
            <wp:simplePos x="0" y="0"/>
            <wp:positionH relativeFrom="column">
              <wp:posOffset>4079240</wp:posOffset>
            </wp:positionH>
            <wp:positionV relativeFrom="paragraph">
              <wp:posOffset>5715</wp:posOffset>
            </wp:positionV>
            <wp:extent cx="1611630" cy="863600"/>
            <wp:effectExtent l="0" t="0" r="7620" b="0"/>
            <wp:wrapTight wrapText="bothSides">
              <wp:wrapPolygon edited="0">
                <wp:start x="13277" y="0"/>
                <wp:lineTo x="8936" y="476"/>
                <wp:lineTo x="2043" y="5241"/>
                <wp:lineTo x="2043" y="8100"/>
                <wp:lineTo x="0" y="11912"/>
                <wp:lineTo x="0" y="13341"/>
                <wp:lineTo x="6638" y="15724"/>
                <wp:lineTo x="6894" y="20965"/>
                <wp:lineTo x="8170" y="20965"/>
                <wp:lineTo x="8426" y="20488"/>
                <wp:lineTo x="9702" y="15724"/>
                <wp:lineTo x="14553" y="8100"/>
                <wp:lineTo x="21447" y="5718"/>
                <wp:lineTo x="21447" y="1906"/>
                <wp:lineTo x="14553" y="0"/>
                <wp:lineTo x="13277" y="0"/>
              </wp:wrapPolygon>
            </wp:wrapTight>
            <wp:docPr id="73857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D336FD" w14:textId="50B42824" w:rsidR="00356DF2" w:rsidRDefault="00356DF2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5F956D" w14:textId="232C1351" w:rsidR="002A5606" w:rsidRPr="006D627E" w:rsidRDefault="002A5606" w:rsidP="00421154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2018E3E4" w:rsidR="00247F81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84B6FFB" w:rsidR="00247F81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60768008" w:rsidR="00A9467C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909F8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Pr="006D627E" w:rsidRDefault="00A47EA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4EE85D8" w14:textId="77777777" w:rsidR="00AB7592" w:rsidRDefault="00AB7592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9A53229" w14:textId="397DCD52" w:rsidR="00AB7592" w:rsidRDefault="00AB7592" w:rsidP="00AB7592">
      <w:pPr>
        <w:ind w:hanging="284"/>
        <w:jc w:val="both"/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b/>
          <w:bCs/>
          <w:sz w:val="25"/>
          <w:szCs w:val="25"/>
        </w:rPr>
        <w:t>Copy to the</w:t>
      </w:r>
      <w:r w:rsidRPr="006D627E">
        <w:rPr>
          <w:rFonts w:ascii="Tahoma" w:hAnsi="Tahoma" w:cs="Tahoma"/>
          <w:b/>
          <w:bCs/>
          <w:sz w:val="25"/>
          <w:szCs w:val="25"/>
        </w:rPr>
        <w:t>:</w:t>
      </w:r>
    </w:p>
    <w:p w14:paraId="0BD5D374" w14:textId="67B5D046" w:rsidR="006A574C" w:rsidRPr="00AB7592" w:rsidRDefault="00AB7592" w:rsidP="00AB7592">
      <w:pPr>
        <w:spacing w:line="276" w:lineRule="auto"/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B7592">
        <w:rPr>
          <w:rFonts w:ascii="Tahoma" w:hAnsi="Tahoma" w:cs="Tahoma"/>
          <w:color w:val="1F1F1F"/>
          <w:sz w:val="25"/>
          <w:szCs w:val="25"/>
        </w:rPr>
        <w:t>1.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B7592">
        <w:rPr>
          <w:rFonts w:ascii="Tahoma" w:hAnsi="Tahoma" w:cs="Tahoma"/>
          <w:color w:val="1F1F1F"/>
          <w:sz w:val="25"/>
          <w:szCs w:val="25"/>
        </w:rPr>
        <w:t>Mr. Bilal Shamas, Physical Education Master for information and necessary coordination.</w:t>
      </w:r>
      <w:r w:rsidR="006A574C" w:rsidRPr="00AB7592">
        <w:rPr>
          <w:rFonts w:ascii="Tahoma" w:hAnsi="Tahoma" w:cs="Tahoma"/>
          <w:color w:val="1F1F1F"/>
          <w:sz w:val="25"/>
          <w:szCs w:val="25"/>
        </w:rPr>
        <w:t xml:space="preserve">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AB7592">
      <w:headerReference w:type="default" r:id="rId8"/>
      <w:pgSz w:w="11906" w:h="16838"/>
      <w:pgMar w:top="1296" w:right="849" w:bottom="8" w:left="1276" w:header="85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1182D" w14:textId="77777777" w:rsidR="00803598" w:rsidRDefault="00803598">
      <w:r>
        <w:separator/>
      </w:r>
    </w:p>
  </w:endnote>
  <w:endnote w:type="continuationSeparator" w:id="0">
    <w:p w14:paraId="1BC0AA64" w14:textId="77777777" w:rsidR="00803598" w:rsidRDefault="00803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230FC" w14:textId="77777777" w:rsidR="00803598" w:rsidRDefault="00803598">
      <w:r>
        <w:separator/>
      </w:r>
    </w:p>
  </w:footnote>
  <w:footnote w:type="continuationSeparator" w:id="0">
    <w:p w14:paraId="579E7562" w14:textId="77777777" w:rsidR="00803598" w:rsidRDefault="00803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5F86376E">
          <wp:simplePos x="0" y="0"/>
          <wp:positionH relativeFrom="margin">
            <wp:posOffset>-215900</wp:posOffset>
          </wp:positionH>
          <wp:positionV relativeFrom="page">
            <wp:posOffset>548005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795013275" name="Picture 7950132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3EA2D26"/>
    <w:multiLevelType w:val="multilevel"/>
    <w:tmpl w:val="A39E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E4B088B"/>
    <w:multiLevelType w:val="multilevel"/>
    <w:tmpl w:val="CBA62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2491841">
    <w:abstractNumId w:val="9"/>
  </w:num>
  <w:num w:numId="2" w16cid:durableId="1632517768">
    <w:abstractNumId w:val="7"/>
  </w:num>
  <w:num w:numId="3" w16cid:durableId="491062642">
    <w:abstractNumId w:val="6"/>
  </w:num>
  <w:num w:numId="4" w16cid:durableId="1795756000">
    <w:abstractNumId w:val="5"/>
  </w:num>
  <w:num w:numId="5" w16cid:durableId="1773475525">
    <w:abstractNumId w:val="4"/>
  </w:num>
  <w:num w:numId="6" w16cid:durableId="355544717">
    <w:abstractNumId w:val="8"/>
  </w:num>
  <w:num w:numId="7" w16cid:durableId="1777216243">
    <w:abstractNumId w:val="3"/>
  </w:num>
  <w:num w:numId="8" w16cid:durableId="1037240608">
    <w:abstractNumId w:val="2"/>
  </w:num>
  <w:num w:numId="9" w16cid:durableId="1863587750">
    <w:abstractNumId w:val="1"/>
  </w:num>
  <w:num w:numId="10" w16cid:durableId="387534104">
    <w:abstractNumId w:val="0"/>
  </w:num>
  <w:num w:numId="11" w16cid:durableId="702678466">
    <w:abstractNumId w:val="13"/>
  </w:num>
  <w:num w:numId="12" w16cid:durableId="1102647094">
    <w:abstractNumId w:val="14"/>
  </w:num>
  <w:num w:numId="13" w16cid:durableId="1894465783">
    <w:abstractNumId w:val="11"/>
  </w:num>
  <w:num w:numId="14" w16cid:durableId="540744975">
    <w:abstractNumId w:val="18"/>
  </w:num>
  <w:num w:numId="15" w16cid:durableId="419760235">
    <w:abstractNumId w:val="15"/>
  </w:num>
  <w:num w:numId="16" w16cid:durableId="2009168164">
    <w:abstractNumId w:val="17"/>
  </w:num>
  <w:num w:numId="17" w16cid:durableId="1914313727">
    <w:abstractNumId w:val="10"/>
  </w:num>
  <w:num w:numId="18" w16cid:durableId="1046837558">
    <w:abstractNumId w:val="12"/>
  </w:num>
  <w:num w:numId="19" w16cid:durableId="2416483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237"/>
    <w:rsid w:val="00033893"/>
    <w:rsid w:val="00035D9D"/>
    <w:rsid w:val="000450C6"/>
    <w:rsid w:val="00045AAD"/>
    <w:rsid w:val="00050A31"/>
    <w:rsid w:val="00064C45"/>
    <w:rsid w:val="000716D2"/>
    <w:rsid w:val="00071AAB"/>
    <w:rsid w:val="00074AC2"/>
    <w:rsid w:val="00082091"/>
    <w:rsid w:val="000B76C4"/>
    <w:rsid w:val="000C5610"/>
    <w:rsid w:val="000E6552"/>
    <w:rsid w:val="000F334E"/>
    <w:rsid w:val="000F3A4F"/>
    <w:rsid w:val="000F59AC"/>
    <w:rsid w:val="00112F66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3F2F"/>
    <w:rsid w:val="001743F4"/>
    <w:rsid w:val="0017744B"/>
    <w:rsid w:val="00182863"/>
    <w:rsid w:val="00187C33"/>
    <w:rsid w:val="001936B7"/>
    <w:rsid w:val="00196AB1"/>
    <w:rsid w:val="001A21FE"/>
    <w:rsid w:val="001C71B5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3265"/>
    <w:rsid w:val="0021621A"/>
    <w:rsid w:val="00216417"/>
    <w:rsid w:val="00217E71"/>
    <w:rsid w:val="00232F7E"/>
    <w:rsid w:val="00247F81"/>
    <w:rsid w:val="0026631D"/>
    <w:rsid w:val="00272108"/>
    <w:rsid w:val="002A5606"/>
    <w:rsid w:val="002C2F53"/>
    <w:rsid w:val="002D0BC4"/>
    <w:rsid w:val="002F1995"/>
    <w:rsid w:val="002F34EE"/>
    <w:rsid w:val="00322356"/>
    <w:rsid w:val="0033518C"/>
    <w:rsid w:val="00342855"/>
    <w:rsid w:val="003437C2"/>
    <w:rsid w:val="00356DF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1154"/>
    <w:rsid w:val="00425D63"/>
    <w:rsid w:val="00461DF9"/>
    <w:rsid w:val="004643D8"/>
    <w:rsid w:val="00465100"/>
    <w:rsid w:val="00465BD6"/>
    <w:rsid w:val="00467DAE"/>
    <w:rsid w:val="0048205E"/>
    <w:rsid w:val="004831C3"/>
    <w:rsid w:val="00493C0E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079C4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A4526"/>
    <w:rsid w:val="005B473D"/>
    <w:rsid w:val="005C1B16"/>
    <w:rsid w:val="005C3044"/>
    <w:rsid w:val="005D51BA"/>
    <w:rsid w:val="005E53D0"/>
    <w:rsid w:val="005E759A"/>
    <w:rsid w:val="005F0F78"/>
    <w:rsid w:val="006002EB"/>
    <w:rsid w:val="0060672C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705C8D"/>
    <w:rsid w:val="007152D7"/>
    <w:rsid w:val="00723658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3598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6C74"/>
    <w:rsid w:val="00937AD8"/>
    <w:rsid w:val="0094030F"/>
    <w:rsid w:val="00965277"/>
    <w:rsid w:val="0097162B"/>
    <w:rsid w:val="00983AE3"/>
    <w:rsid w:val="00984C93"/>
    <w:rsid w:val="00987CE1"/>
    <w:rsid w:val="0099405C"/>
    <w:rsid w:val="009A1100"/>
    <w:rsid w:val="009A7942"/>
    <w:rsid w:val="009B27AA"/>
    <w:rsid w:val="009B7E04"/>
    <w:rsid w:val="009C600F"/>
    <w:rsid w:val="009C7C54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87A3B"/>
    <w:rsid w:val="00A91424"/>
    <w:rsid w:val="00A9467C"/>
    <w:rsid w:val="00AA2C77"/>
    <w:rsid w:val="00AB2CF2"/>
    <w:rsid w:val="00AB7592"/>
    <w:rsid w:val="00AC3FB9"/>
    <w:rsid w:val="00AC702A"/>
    <w:rsid w:val="00AD0FA7"/>
    <w:rsid w:val="00AD226F"/>
    <w:rsid w:val="00AD52CA"/>
    <w:rsid w:val="00AF292B"/>
    <w:rsid w:val="00B13A52"/>
    <w:rsid w:val="00B14580"/>
    <w:rsid w:val="00B161E7"/>
    <w:rsid w:val="00B2303C"/>
    <w:rsid w:val="00B24CF4"/>
    <w:rsid w:val="00B26993"/>
    <w:rsid w:val="00B275F5"/>
    <w:rsid w:val="00B3568A"/>
    <w:rsid w:val="00B455FA"/>
    <w:rsid w:val="00B4570C"/>
    <w:rsid w:val="00B4788D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D4CC1"/>
    <w:rsid w:val="00BD636C"/>
    <w:rsid w:val="00BE41BC"/>
    <w:rsid w:val="00BF3E13"/>
    <w:rsid w:val="00C05085"/>
    <w:rsid w:val="00C1593D"/>
    <w:rsid w:val="00C17FA6"/>
    <w:rsid w:val="00C40F14"/>
    <w:rsid w:val="00C45227"/>
    <w:rsid w:val="00C56C7E"/>
    <w:rsid w:val="00C62D4B"/>
    <w:rsid w:val="00C644CF"/>
    <w:rsid w:val="00C73C0F"/>
    <w:rsid w:val="00C776A4"/>
    <w:rsid w:val="00CA2C6C"/>
    <w:rsid w:val="00CA7856"/>
    <w:rsid w:val="00CB030E"/>
    <w:rsid w:val="00CB0652"/>
    <w:rsid w:val="00CC0600"/>
    <w:rsid w:val="00CC586C"/>
    <w:rsid w:val="00CC78AC"/>
    <w:rsid w:val="00CE11C0"/>
    <w:rsid w:val="00CF3120"/>
    <w:rsid w:val="00CF7953"/>
    <w:rsid w:val="00D07232"/>
    <w:rsid w:val="00D10245"/>
    <w:rsid w:val="00D21BDD"/>
    <w:rsid w:val="00D34210"/>
    <w:rsid w:val="00D464E1"/>
    <w:rsid w:val="00D4707C"/>
    <w:rsid w:val="00D6579E"/>
    <w:rsid w:val="00D65F07"/>
    <w:rsid w:val="00D704F3"/>
    <w:rsid w:val="00D92BB7"/>
    <w:rsid w:val="00DC76D2"/>
    <w:rsid w:val="00DD30ED"/>
    <w:rsid w:val="00DE34B8"/>
    <w:rsid w:val="00DE3DF7"/>
    <w:rsid w:val="00DF03A7"/>
    <w:rsid w:val="00E03670"/>
    <w:rsid w:val="00E2406D"/>
    <w:rsid w:val="00E32EAC"/>
    <w:rsid w:val="00E447C3"/>
    <w:rsid w:val="00E448BA"/>
    <w:rsid w:val="00E63514"/>
    <w:rsid w:val="00E64C21"/>
    <w:rsid w:val="00E66F64"/>
    <w:rsid w:val="00E7798A"/>
    <w:rsid w:val="00E821D7"/>
    <w:rsid w:val="00E936E1"/>
    <w:rsid w:val="00EA7946"/>
    <w:rsid w:val="00EC24C6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67E4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4</cp:revision>
  <cp:lastPrinted>2026-07-03T14:48:00Z</cp:lastPrinted>
  <dcterms:created xsi:type="dcterms:W3CDTF">2026-07-03T14:47:00Z</dcterms:created>
  <dcterms:modified xsi:type="dcterms:W3CDTF">2026-07-03T16:16:00Z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