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D1396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53D09884" w:rsidR="00BD636C" w:rsidRPr="003D1396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076EA7">
        <w:rPr>
          <w:rFonts w:ascii="Tahoma" w:hAnsi="Tahoma" w:cs="Tahoma"/>
          <w:color w:val="1F1F1F"/>
          <w:sz w:val="25"/>
          <w:szCs w:val="25"/>
        </w:rPr>
        <w:t>PF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       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Dated:</w:t>
      </w:r>
      <w:r w:rsidR="00076EA7">
        <w:rPr>
          <w:rFonts w:ascii="Tahoma" w:hAnsi="Tahoma" w:cs="Tahoma"/>
          <w:color w:val="1F1F1F"/>
          <w:sz w:val="25"/>
          <w:szCs w:val="25"/>
        </w:rPr>
        <w:t>04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076EA7">
        <w:rPr>
          <w:rFonts w:ascii="Tahoma" w:hAnsi="Tahoma" w:cs="Tahoma"/>
          <w:color w:val="1F1F1F"/>
          <w:sz w:val="25"/>
          <w:szCs w:val="25"/>
        </w:rPr>
        <w:t>6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7147C18" w14:textId="77777777" w:rsidR="003D1396" w:rsidRPr="003D1396" w:rsidRDefault="003D1396" w:rsidP="003D1396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FE087C8" w14:textId="11CAB75B" w:rsidR="00076EA7" w:rsidRPr="00076EA7" w:rsidRDefault="00076EA7" w:rsidP="00076EA7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076EA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Amendments to be made on JKHRMS portal in respect </w:t>
      </w:r>
      <w:r w:rsidRPr="00076EA7">
        <w:rPr>
          <w:rFonts w:ascii="Tahoma" w:hAnsi="Tahoma" w:cs="Tahoma"/>
          <w:b/>
          <w:bCs/>
          <w:color w:val="1F1F1F"/>
          <w:sz w:val="26"/>
          <w:szCs w:val="26"/>
        </w:rPr>
        <w:t>o</w:t>
      </w:r>
      <w:r w:rsidRPr="00076EA7">
        <w:rPr>
          <w:rFonts w:ascii="Tahoma" w:hAnsi="Tahoma" w:cs="Tahoma"/>
          <w:b/>
          <w:bCs/>
          <w:color w:val="1F1F1F"/>
          <w:sz w:val="26"/>
          <w:szCs w:val="26"/>
        </w:rPr>
        <w:t>f employee</w:t>
      </w:r>
      <w:r w:rsidRPr="00076EA7">
        <w:rPr>
          <w:rFonts w:ascii="Tahoma" w:hAnsi="Tahoma" w:cs="Tahoma"/>
          <w:b/>
          <w:bCs/>
          <w:color w:val="1F1F1F"/>
          <w:sz w:val="26"/>
          <w:szCs w:val="26"/>
        </w:rPr>
        <w:t xml:space="preserve"> data.</w:t>
      </w:r>
    </w:p>
    <w:p w14:paraId="23C5E8D0" w14:textId="77777777" w:rsidR="00076EA7" w:rsidRPr="00076EA7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076EA7">
        <w:rPr>
          <w:rFonts w:ascii="Tahoma" w:hAnsi="Tahoma" w:cs="Tahoma"/>
          <w:color w:val="1F1F1F"/>
          <w:sz w:val="24"/>
          <w:szCs w:val="24"/>
        </w:rPr>
        <w:t>Sir,</w:t>
      </w:r>
    </w:p>
    <w:p w14:paraId="313B451A" w14:textId="477C51B0" w:rsidR="00076EA7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076EA7">
        <w:rPr>
          <w:rFonts w:ascii="Tahoma" w:hAnsi="Tahoma" w:cs="Tahoma"/>
          <w:color w:val="1F1F1F"/>
          <w:sz w:val="24"/>
          <w:szCs w:val="24"/>
        </w:rPr>
        <w:t xml:space="preserve">This letter refers to your Office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076EA7">
        <w:rPr>
          <w:rFonts w:ascii="Tahoma" w:hAnsi="Tahoma" w:cs="Tahoma"/>
          <w:color w:val="1F1F1F"/>
          <w:sz w:val="24"/>
          <w:szCs w:val="24"/>
        </w:rPr>
        <w:t>ircular issued under endorsement No: DSD/201/Acctts/3/1646-1725, dated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076EA7">
        <w:rPr>
          <w:rFonts w:ascii="Tahoma" w:hAnsi="Tahoma" w:cs="Tahoma"/>
          <w:color w:val="1F1F1F"/>
          <w:sz w:val="24"/>
          <w:szCs w:val="24"/>
        </w:rPr>
        <w:t>19</w:t>
      </w:r>
      <w:r>
        <w:rPr>
          <w:rFonts w:ascii="Tahoma" w:hAnsi="Tahoma" w:cs="Tahoma"/>
          <w:color w:val="1F1F1F"/>
          <w:sz w:val="24"/>
          <w:szCs w:val="24"/>
        </w:rPr>
        <w:t>-03-</w:t>
      </w:r>
      <w:r w:rsidRPr="00076EA7">
        <w:rPr>
          <w:rFonts w:ascii="Tahoma" w:hAnsi="Tahoma" w:cs="Tahoma"/>
          <w:color w:val="1F1F1F"/>
          <w:sz w:val="24"/>
          <w:szCs w:val="24"/>
        </w:rPr>
        <w:t xml:space="preserve">2025, regarding the subject cited </w:t>
      </w:r>
      <w:r w:rsidRPr="00076EA7">
        <w:rPr>
          <w:rFonts w:ascii="Tahoma" w:hAnsi="Tahoma" w:cs="Tahoma"/>
          <w:color w:val="1F1F1F"/>
          <w:sz w:val="24"/>
          <w:szCs w:val="24"/>
        </w:rPr>
        <w:t>above. Below</w:t>
      </w:r>
      <w:r w:rsidRPr="00076EA7">
        <w:rPr>
          <w:rFonts w:ascii="Tahoma" w:hAnsi="Tahoma" w:cs="Tahoma"/>
          <w:color w:val="1F1F1F"/>
          <w:sz w:val="24"/>
          <w:szCs w:val="24"/>
        </w:rPr>
        <w:t xml:space="preserve"> are the details of an employee with the necessary corrections </w:t>
      </w:r>
      <w:r>
        <w:rPr>
          <w:rFonts w:ascii="Tahoma" w:hAnsi="Tahoma" w:cs="Tahoma"/>
          <w:color w:val="1F1F1F"/>
          <w:sz w:val="24"/>
          <w:szCs w:val="24"/>
        </w:rPr>
        <w:t xml:space="preserve">which are to be done on her </w:t>
      </w:r>
      <w:r w:rsidRPr="00076EA7">
        <w:rPr>
          <w:rFonts w:ascii="Tahoma" w:hAnsi="Tahoma" w:cs="Tahoma"/>
          <w:color w:val="1F1F1F"/>
          <w:sz w:val="24"/>
          <w:szCs w:val="24"/>
        </w:rPr>
        <w:t>HRMS profile:</w:t>
      </w:r>
    </w:p>
    <w:tbl>
      <w:tblPr>
        <w:tblW w:w="10167" w:type="dxa"/>
        <w:tblInd w:w="265" w:type="dxa"/>
        <w:tblLook w:val="04A0" w:firstRow="1" w:lastRow="0" w:firstColumn="1" w:lastColumn="0" w:noHBand="0" w:noVBand="1"/>
      </w:tblPr>
      <w:tblGrid>
        <w:gridCol w:w="642"/>
        <w:gridCol w:w="1796"/>
        <w:gridCol w:w="1896"/>
        <w:gridCol w:w="1450"/>
        <w:gridCol w:w="1130"/>
        <w:gridCol w:w="1005"/>
        <w:gridCol w:w="889"/>
        <w:gridCol w:w="1359"/>
      </w:tblGrid>
      <w:tr w:rsidR="00076EA7" w:rsidRPr="00076EA7" w14:paraId="43A90DA6" w14:textId="77777777" w:rsidTr="00076EA7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83087" w14:textId="77777777" w:rsidR="00076EA7" w:rsidRPr="00076EA7" w:rsidRDefault="00076EA7" w:rsidP="00076EA7">
            <w:pPr>
              <w:jc w:val="center"/>
              <w:rPr>
                <w:rFonts w:cs="Calibri"/>
                <w:b/>
                <w:bCs/>
                <w:color w:val="000000"/>
              </w:rPr>
            </w:pPr>
            <w:proofErr w:type="gramStart"/>
            <w:r w:rsidRPr="00076EA7">
              <w:rPr>
                <w:rFonts w:cs="Calibri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A6CD5" w14:textId="77777777" w:rsidR="00076EA7" w:rsidRPr="00076EA7" w:rsidRDefault="00076EA7" w:rsidP="00076EA7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076EA7">
              <w:rPr>
                <w:rFonts w:cs="Calibri"/>
                <w:b/>
                <w:bCs/>
                <w:color w:val="000000"/>
              </w:rPr>
              <w:t>Name Of the Employee with Designation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DED49" w14:textId="77777777" w:rsidR="00076EA7" w:rsidRPr="00076EA7" w:rsidRDefault="00076EA7" w:rsidP="00076EA7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076EA7">
              <w:rPr>
                <w:rFonts w:cs="Calibri"/>
                <w:b/>
                <w:bCs/>
                <w:color w:val="000000"/>
              </w:rPr>
              <w:t>CPIS ID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4F56A" w14:textId="77777777" w:rsidR="00076EA7" w:rsidRPr="00076EA7" w:rsidRDefault="00076EA7" w:rsidP="00076EA7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076EA7">
              <w:rPr>
                <w:rFonts w:cs="Calibri"/>
                <w:b/>
                <w:bCs/>
                <w:color w:val="000000"/>
              </w:rPr>
              <w:t>DDO 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7D2ED" w14:textId="77777777" w:rsidR="00076EA7" w:rsidRPr="00076EA7" w:rsidRDefault="00076EA7" w:rsidP="00076EA7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076EA7">
              <w:rPr>
                <w:rFonts w:cs="Calibri"/>
                <w:b/>
                <w:bCs/>
                <w:color w:val="000000"/>
              </w:rPr>
              <w:t>Data Field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3ABD5" w14:textId="77777777" w:rsidR="00076EA7" w:rsidRPr="00076EA7" w:rsidRDefault="00076EA7" w:rsidP="00076EA7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076EA7">
              <w:rPr>
                <w:rFonts w:cs="Calibri"/>
                <w:b/>
                <w:bCs/>
                <w:color w:val="000000"/>
              </w:rPr>
              <w:t>Old Value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3ED22" w14:textId="77777777" w:rsidR="00076EA7" w:rsidRPr="00076EA7" w:rsidRDefault="00076EA7" w:rsidP="00076EA7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076EA7">
              <w:rPr>
                <w:rFonts w:cs="Calibri"/>
                <w:b/>
                <w:bCs/>
                <w:color w:val="000000"/>
              </w:rPr>
              <w:t>New Value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D1AC7" w14:textId="77777777" w:rsidR="00076EA7" w:rsidRPr="00076EA7" w:rsidRDefault="00076EA7" w:rsidP="00076EA7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076EA7">
              <w:rPr>
                <w:rFonts w:cs="Calibri"/>
                <w:b/>
                <w:bCs/>
                <w:color w:val="000000"/>
              </w:rPr>
              <w:t>Supporting Document</w:t>
            </w:r>
          </w:p>
        </w:tc>
      </w:tr>
      <w:tr w:rsidR="00076EA7" w:rsidRPr="00076EA7" w14:paraId="47A882B0" w14:textId="77777777" w:rsidTr="00076EA7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D6C7A" w14:textId="77777777" w:rsidR="00076EA7" w:rsidRPr="00076EA7" w:rsidRDefault="00076EA7" w:rsidP="00076EA7">
            <w:pPr>
              <w:jc w:val="center"/>
              <w:rPr>
                <w:rFonts w:cs="Calibri"/>
                <w:color w:val="000000"/>
              </w:rPr>
            </w:pPr>
            <w:r w:rsidRPr="00076EA7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74FA0" w14:textId="77777777" w:rsidR="00076EA7" w:rsidRPr="00076EA7" w:rsidRDefault="00076EA7" w:rsidP="00076EA7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076EA7">
              <w:rPr>
                <w:rFonts w:cs="Calibri"/>
                <w:color w:val="000000"/>
              </w:rPr>
              <w:t>Qauseen</w:t>
            </w:r>
            <w:proofErr w:type="spellEnd"/>
            <w:r w:rsidRPr="00076EA7">
              <w:rPr>
                <w:rFonts w:cs="Calibri"/>
                <w:color w:val="000000"/>
              </w:rPr>
              <w:t xml:space="preserve"> Ara</w:t>
            </w:r>
            <w:r w:rsidRPr="00076EA7">
              <w:rPr>
                <w:rFonts w:cs="Calibri"/>
                <w:color w:val="000000"/>
              </w:rPr>
              <w:br/>
              <w:t>(Senior Laboratory Assistant)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675A7" w14:textId="77777777" w:rsidR="00076EA7" w:rsidRPr="00076EA7" w:rsidRDefault="00076EA7" w:rsidP="00076EA7">
            <w:pPr>
              <w:jc w:val="center"/>
              <w:rPr>
                <w:rFonts w:cs="Calibri"/>
                <w:color w:val="000000"/>
              </w:rPr>
            </w:pPr>
            <w:r w:rsidRPr="00076EA7">
              <w:rPr>
                <w:rFonts w:cs="Calibri"/>
                <w:color w:val="000000"/>
              </w:rPr>
              <w:t>ALMHED00020084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C8147" w14:textId="77777777" w:rsidR="00076EA7" w:rsidRPr="00076EA7" w:rsidRDefault="00076EA7" w:rsidP="00076EA7">
            <w:pPr>
              <w:jc w:val="center"/>
              <w:rPr>
                <w:rFonts w:cs="Calibri"/>
                <w:color w:val="000000"/>
              </w:rPr>
            </w:pPr>
            <w:r w:rsidRPr="00076EA7">
              <w:rPr>
                <w:rFonts w:cs="Calibri"/>
                <w:color w:val="000000"/>
              </w:rPr>
              <w:t>ALMHED0002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85311" w14:textId="77777777" w:rsidR="00076EA7" w:rsidRPr="00076EA7" w:rsidRDefault="00076EA7" w:rsidP="00076EA7">
            <w:pPr>
              <w:jc w:val="center"/>
              <w:rPr>
                <w:rFonts w:cs="Calibri"/>
                <w:color w:val="000000"/>
              </w:rPr>
            </w:pPr>
            <w:r w:rsidRPr="00076EA7">
              <w:rPr>
                <w:rFonts w:cs="Calibri"/>
                <w:color w:val="000000"/>
              </w:rPr>
              <w:t xml:space="preserve">Parentage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77796" w14:textId="77777777" w:rsidR="00076EA7" w:rsidRPr="00076EA7" w:rsidRDefault="00076EA7" w:rsidP="00076EA7">
            <w:pPr>
              <w:jc w:val="center"/>
              <w:rPr>
                <w:rFonts w:cs="Calibri"/>
                <w:color w:val="000000"/>
              </w:rPr>
            </w:pPr>
            <w:r w:rsidRPr="00076EA7">
              <w:rPr>
                <w:rFonts w:cs="Calibri"/>
                <w:color w:val="000000"/>
              </w:rPr>
              <w:t>Ghulam Nabi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3891D" w14:textId="77777777" w:rsidR="00076EA7" w:rsidRPr="00076EA7" w:rsidRDefault="00076EA7" w:rsidP="00076EA7">
            <w:pPr>
              <w:jc w:val="center"/>
              <w:rPr>
                <w:rFonts w:cs="Calibri"/>
                <w:color w:val="000000"/>
              </w:rPr>
            </w:pPr>
            <w:r w:rsidRPr="00076EA7">
              <w:rPr>
                <w:rFonts w:cs="Calibri"/>
                <w:color w:val="000000"/>
              </w:rPr>
              <w:t>Gulam Nabi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FEC49" w14:textId="77777777" w:rsidR="00076EA7" w:rsidRPr="00076EA7" w:rsidRDefault="00076EA7" w:rsidP="00076EA7">
            <w:pPr>
              <w:jc w:val="center"/>
              <w:rPr>
                <w:rFonts w:cs="Calibri"/>
                <w:color w:val="000000"/>
              </w:rPr>
            </w:pPr>
            <w:r w:rsidRPr="00076EA7">
              <w:rPr>
                <w:rFonts w:cs="Calibri"/>
                <w:color w:val="000000"/>
              </w:rPr>
              <w:t xml:space="preserve">Matric </w:t>
            </w:r>
            <w:r w:rsidRPr="00076EA7">
              <w:rPr>
                <w:rFonts w:cs="Calibri"/>
                <w:color w:val="000000"/>
              </w:rPr>
              <w:br/>
              <w:t>&amp; First Page of Service Book</w:t>
            </w:r>
          </w:p>
        </w:tc>
      </w:tr>
    </w:tbl>
    <w:p w14:paraId="47168703" w14:textId="77777777" w:rsidR="00076EA7" w:rsidRPr="00076EA7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2FCA5AE" w14:textId="398DBB10" w:rsidR="00076EA7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076EA7">
        <w:rPr>
          <w:rFonts w:ascii="Tahoma" w:hAnsi="Tahoma" w:cs="Tahoma"/>
          <w:color w:val="1F1F1F"/>
          <w:sz w:val="24"/>
          <w:szCs w:val="24"/>
        </w:rPr>
        <w:t xml:space="preserve">The requisite/supporting documents of the </w:t>
      </w:r>
      <w:r w:rsidRPr="00076EA7">
        <w:rPr>
          <w:rFonts w:ascii="Tahoma" w:hAnsi="Tahoma" w:cs="Tahoma"/>
          <w:color w:val="1F1F1F"/>
          <w:sz w:val="24"/>
          <w:szCs w:val="24"/>
        </w:rPr>
        <w:t>official</w:t>
      </w:r>
      <w:r w:rsidRPr="00076EA7">
        <w:rPr>
          <w:rFonts w:ascii="Tahoma" w:hAnsi="Tahoma" w:cs="Tahoma"/>
          <w:color w:val="1F1F1F"/>
          <w:sz w:val="24"/>
          <w:szCs w:val="24"/>
        </w:rPr>
        <w:t xml:space="preserve"> are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076EA7">
        <w:rPr>
          <w:rFonts w:ascii="Tahoma" w:hAnsi="Tahoma" w:cs="Tahoma"/>
          <w:color w:val="1F1F1F"/>
          <w:sz w:val="24"/>
          <w:szCs w:val="24"/>
        </w:rPr>
        <w:t>attached herewith for further necessary action at your</w:t>
      </w:r>
      <w:r>
        <w:rPr>
          <w:rFonts w:ascii="Tahoma" w:hAnsi="Tahoma" w:cs="Tahoma"/>
          <w:color w:val="1F1F1F"/>
          <w:sz w:val="24"/>
          <w:szCs w:val="24"/>
        </w:rPr>
        <w:t xml:space="preserve"> office</w:t>
      </w:r>
      <w:r w:rsidRPr="00076EA7">
        <w:rPr>
          <w:rFonts w:ascii="Tahoma" w:hAnsi="Tahoma" w:cs="Tahoma"/>
          <w:color w:val="1F1F1F"/>
          <w:sz w:val="24"/>
          <w:szCs w:val="24"/>
        </w:rPr>
        <w:t xml:space="preserve"> end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0D4E1F4B" w14:textId="091348DB" w:rsidR="00076EA7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DEAD69" w14:textId="50AF634B" w:rsidR="00076EA7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B9E35CA" w14:textId="208468CA" w:rsidR="00076EA7" w:rsidRPr="003D1396" w:rsidRDefault="00076EA7" w:rsidP="00076EA7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Enclosure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3F8266F7" w14:textId="77777777" w:rsidR="00076EA7" w:rsidRPr="00076EA7" w:rsidRDefault="00076EA7" w:rsidP="00076EA7">
      <w:pPr>
        <w:pStyle w:val="ListParagraph"/>
        <w:numPr>
          <w:ilvl w:val="0"/>
          <w:numId w:val="16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076EA7">
        <w:rPr>
          <w:rFonts w:ascii="Tahoma" w:hAnsi="Tahoma" w:cs="Tahoma"/>
          <w:color w:val="1F1F1F"/>
          <w:sz w:val="25"/>
          <w:szCs w:val="25"/>
        </w:rPr>
        <w:t>Matric Certificate.</w:t>
      </w:r>
    </w:p>
    <w:p w14:paraId="08B4F0BE" w14:textId="77777777" w:rsidR="00076EA7" w:rsidRPr="00076EA7" w:rsidRDefault="00076EA7" w:rsidP="00076EA7">
      <w:pPr>
        <w:pStyle w:val="ListParagraph"/>
        <w:numPr>
          <w:ilvl w:val="0"/>
          <w:numId w:val="16"/>
        </w:num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First Page of Service book copy.</w:t>
      </w:r>
    </w:p>
    <w:p w14:paraId="7946DFC0" w14:textId="77777777" w:rsidR="00076EA7" w:rsidRPr="00D6579E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3DA5E6" w14:textId="7BF463B7" w:rsidR="00247F81" w:rsidRPr="00076EA7" w:rsidRDefault="00247F81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3D1396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76EA7"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3D1396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AF292B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2F02B553" w:rsidR="002A5606" w:rsidRDefault="00247F81" w:rsidP="00A47EA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15F2EC46" w14:textId="77777777" w:rsidR="00076EA7" w:rsidRPr="003D1396" w:rsidRDefault="00076EA7" w:rsidP="00A47EA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66A37623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2FEA1B" w14:textId="7734B119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B7AFB20" w14:textId="7800DBF4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0756B611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4935796" w14:textId="4393CBD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67DCD4" w14:textId="77777777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0186DF1" w14:textId="04038455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Copy to the:</w:t>
      </w:r>
    </w:p>
    <w:p w14:paraId="15F85632" w14:textId="01832CAB" w:rsidR="00A47EA1" w:rsidRPr="00D6579E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 OSD, Polytechnics for information.</w:t>
      </w: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076EA7">
      <w:headerReference w:type="default" r:id="rId7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02711" w14:textId="77777777" w:rsidR="00554BB2" w:rsidRDefault="00554BB2">
      <w:r>
        <w:separator/>
      </w:r>
    </w:p>
  </w:endnote>
  <w:endnote w:type="continuationSeparator" w:id="0">
    <w:p w14:paraId="1E91372A" w14:textId="77777777" w:rsidR="00554BB2" w:rsidRDefault="00554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7CB1D" w14:textId="77777777" w:rsidR="00554BB2" w:rsidRDefault="00554BB2">
      <w:r>
        <w:separator/>
      </w:r>
    </w:p>
  </w:footnote>
  <w:footnote w:type="continuationSeparator" w:id="0">
    <w:p w14:paraId="6CD98770" w14:textId="77777777" w:rsidR="00554BB2" w:rsidRDefault="00554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2025-06-04T09:29:00Z</cp:lastPrinted>
  <dcterms:created xsi:type="dcterms:W3CDTF">2025-06-04T09:23:00Z</dcterms:created>
  <dcterms:modified xsi:type="dcterms:W3CDTF">2025-06-04T09:29:00Z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