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F4A7" w14:textId="7C29AF65" w:rsidR="00B454FD" w:rsidRPr="00AB290C" w:rsidRDefault="00B454FD" w:rsidP="00B454FD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 w:rsidRPr="00AB290C">
        <w:rPr>
          <w:rFonts w:ascii="Tahoma" w:hAnsi="Tahoma" w:cs="Tahoma"/>
          <w:color w:val="1F1F1F"/>
          <w:sz w:val="25"/>
          <w:szCs w:val="25"/>
        </w:rPr>
        <w:t>The Branch Manager</w:t>
      </w:r>
      <w:r w:rsidR="00FB1AFC">
        <w:rPr>
          <w:rFonts w:ascii="Tahoma" w:hAnsi="Tahoma" w:cs="Tahoma"/>
          <w:color w:val="1F1F1F"/>
          <w:sz w:val="25"/>
          <w:szCs w:val="25"/>
        </w:rPr>
        <w:t>,</w:t>
      </w:r>
    </w:p>
    <w:p w14:paraId="285B5587" w14:textId="663AAA81" w:rsidR="00B454FD" w:rsidRPr="00AB290C" w:rsidRDefault="00B454FD" w:rsidP="00B454FD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AB290C">
        <w:rPr>
          <w:rFonts w:ascii="Tahoma" w:hAnsi="Tahoma" w:cs="Tahoma"/>
          <w:color w:val="1F1F1F"/>
          <w:sz w:val="25"/>
          <w:szCs w:val="25"/>
        </w:rPr>
        <w:t>Jammu and Kashmir Bank</w:t>
      </w:r>
      <w:r w:rsidR="00FB1AFC">
        <w:rPr>
          <w:rFonts w:ascii="Tahoma" w:hAnsi="Tahoma" w:cs="Tahoma"/>
          <w:color w:val="1F1F1F"/>
          <w:sz w:val="25"/>
          <w:szCs w:val="25"/>
        </w:rPr>
        <w:t>,</w:t>
      </w:r>
    </w:p>
    <w:p w14:paraId="52ECF1FC" w14:textId="73ABF798" w:rsidR="00B454FD" w:rsidRPr="00AB290C" w:rsidRDefault="00FB1AFC" w:rsidP="00B454FD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proofErr w:type="spellStart"/>
      <w:r>
        <w:rPr>
          <w:rFonts w:ascii="Tahoma" w:hAnsi="Tahoma" w:cs="Tahoma"/>
          <w:color w:val="1F1F1F"/>
          <w:sz w:val="25"/>
          <w:szCs w:val="25"/>
        </w:rPr>
        <w:t>Anchar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Soura.</w:t>
      </w:r>
    </w:p>
    <w:p w14:paraId="40D62086" w14:textId="5AB9F301" w:rsidR="00A03137" w:rsidRDefault="00A03137" w:rsidP="00B454FD">
      <w:pPr>
        <w:ind w:left="180"/>
        <w:rPr>
          <w:rFonts w:ascii="Tahoma" w:hAnsi="Tahoma" w:cs="Tahoma"/>
          <w:sz w:val="25"/>
          <w:szCs w:val="25"/>
        </w:rPr>
      </w:pPr>
    </w:p>
    <w:bookmarkEnd w:id="0"/>
    <w:p w14:paraId="740C4BB1" w14:textId="7126F074" w:rsidR="00A4572B" w:rsidRDefault="00554A8D" w:rsidP="00A4572B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54A8D">
        <w:rPr>
          <w:rFonts w:ascii="Tahoma" w:hAnsi="Tahoma" w:cs="Tahoma"/>
          <w:color w:val="1F1F1F"/>
          <w:sz w:val="25"/>
          <w:szCs w:val="25"/>
        </w:rPr>
        <w:br/>
      </w:r>
      <w:r w:rsidR="00A4572B" w:rsidRPr="00A4572B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FB1AFC">
        <w:rPr>
          <w:rFonts w:ascii="Tahoma" w:hAnsi="Tahoma" w:cs="Tahoma"/>
          <w:b/>
          <w:bCs/>
          <w:color w:val="1F1F1F"/>
          <w:sz w:val="25"/>
          <w:szCs w:val="25"/>
        </w:rPr>
        <w:t>Regarding Transactions not Permitted in CC Account.</w:t>
      </w:r>
    </w:p>
    <w:p w14:paraId="7B6E5049" w14:textId="77777777" w:rsidR="00A4572B" w:rsidRDefault="00A4572B" w:rsidP="00A4572B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6C0BC37" w14:textId="738E0465" w:rsidR="00A4572B" w:rsidRDefault="00A4572B" w:rsidP="00A4572B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A4572B">
        <w:rPr>
          <w:rFonts w:ascii="Tahoma" w:hAnsi="Tahoma" w:cs="Tahoma"/>
          <w:color w:val="1F1F1F"/>
          <w:sz w:val="25"/>
          <w:szCs w:val="25"/>
        </w:rPr>
        <w:t>Sir</w:t>
      </w:r>
      <w:r>
        <w:rPr>
          <w:rFonts w:ascii="Tahoma" w:hAnsi="Tahoma" w:cs="Tahoma"/>
          <w:color w:val="1F1F1F"/>
          <w:sz w:val="25"/>
          <w:szCs w:val="25"/>
        </w:rPr>
        <w:t>/Madam</w:t>
      </w:r>
      <w:r w:rsidRPr="00A4572B">
        <w:rPr>
          <w:rFonts w:ascii="Tahoma" w:hAnsi="Tahoma" w:cs="Tahoma"/>
          <w:color w:val="1F1F1F"/>
          <w:sz w:val="25"/>
          <w:szCs w:val="25"/>
        </w:rPr>
        <w:t>,</w:t>
      </w:r>
    </w:p>
    <w:p w14:paraId="6ED412F3" w14:textId="44BD9A79" w:rsidR="00FB1AFC" w:rsidRPr="00A4572B" w:rsidRDefault="00FB1AFC" w:rsidP="00A4572B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I am not able to perform the transaction in my CC Account- 0173021000000152 as it is showing as TRANSACTION NOT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PERMITTED.It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is requested to look into this matter.</w:t>
      </w:r>
    </w:p>
    <w:p w14:paraId="491AF60D" w14:textId="77777777" w:rsidR="00A4572B" w:rsidRDefault="00A4572B" w:rsidP="00A4572B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9F2777" w14:textId="77777777" w:rsidR="00A4572B" w:rsidRPr="00A4572B" w:rsidRDefault="00A4572B" w:rsidP="00A4572B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35EA01A" w14:textId="0E43FABB" w:rsidR="00AB290C" w:rsidRDefault="00AB290C" w:rsidP="00A4572B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056B3FF" w14:textId="215814AF" w:rsidR="00AB290C" w:rsidRDefault="00AB290C" w:rsidP="00A4572B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9772070" w14:textId="619D707F" w:rsidR="00A4572B" w:rsidRDefault="00A4572B" w:rsidP="00A4572B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</w:t>
      </w:r>
      <w:r w:rsidR="00FB1AFC">
        <w:rPr>
          <w:rFonts w:ascii="Tahoma" w:hAnsi="Tahoma" w:cs="Tahoma"/>
          <w:b/>
          <w:bCs/>
          <w:color w:val="1F1F1F"/>
          <w:sz w:val="24"/>
          <w:szCs w:val="24"/>
        </w:rPr>
        <w:t>Ashaq Hussain Patloo</w:t>
      </w:r>
    </w:p>
    <w:p w14:paraId="2470D35A" w14:textId="5DE945DB" w:rsidR="00FB1AFC" w:rsidRDefault="00FB1AFC" w:rsidP="00FB1AFC">
      <w:pPr>
        <w:shd w:val="clear" w:color="auto" w:fill="FFFFFF"/>
        <w:ind w:left="-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Account no:</w:t>
      </w:r>
      <w:r>
        <w:rPr>
          <w:rFonts w:ascii="Tahoma" w:hAnsi="Tahoma" w:cs="Tahoma"/>
          <w:color w:val="1F1F1F"/>
          <w:sz w:val="25"/>
          <w:szCs w:val="25"/>
        </w:rPr>
        <w:t xml:space="preserve"> 0173021000000152 </w:t>
      </w:r>
    </w:p>
    <w:p w14:paraId="2491AFD0" w14:textId="6D76F89F" w:rsidR="00FB1AFC" w:rsidRPr="00377397" w:rsidRDefault="00FB1AFC" w:rsidP="00FB1AFC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Contact No: 7006022629</w:t>
      </w:r>
    </w:p>
    <w:p w14:paraId="29187C6A" w14:textId="3D4177B6" w:rsidR="00554A8D" w:rsidRDefault="00A4572B" w:rsidP="00FB1AFC">
      <w:pPr>
        <w:shd w:val="clear" w:color="auto" w:fill="FFFFFF"/>
        <w:ind w:left="-90"/>
        <w:jc w:val="both"/>
        <w:rPr>
          <w:rFonts w:ascii="Tahoma" w:hAnsi="Tahoma" w:cs="Tahoma"/>
          <w:color w:val="1F1F1F"/>
          <w:sz w:val="25"/>
          <w:szCs w:val="25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42450808" w14:textId="77777777" w:rsidR="00554A8D" w:rsidRDefault="00554A8D" w:rsidP="00554A8D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7969B49C" w14:textId="77777777" w:rsidR="00554A8D" w:rsidRDefault="00554A8D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6E56127" w14:textId="68CCE830" w:rsidR="003D4DBE" w:rsidRDefault="003D4DBE" w:rsidP="00554A8D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7F45D2B" w14:textId="14A70B66" w:rsidR="003D4DBE" w:rsidRDefault="003D4DBE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B202BF" w14:textId="6C203E3D" w:rsidR="000C6B22" w:rsidRDefault="000C6B22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0096E2" w14:textId="2DA92528" w:rsidR="000C6B22" w:rsidRDefault="000C6B22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034D31" w14:textId="12B52C97" w:rsidR="000C6B22" w:rsidRDefault="000C6B22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7C63E3" w14:textId="7E10DCCB" w:rsidR="000C6B22" w:rsidRDefault="000C6B22" w:rsidP="00D232A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2914933" w14:textId="3BB06369" w:rsidR="000C6B22" w:rsidRDefault="000C6B22" w:rsidP="000C6B2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0C6B22" w:rsidSect="009A2993">
      <w:pgSz w:w="11906" w:h="16838"/>
      <w:pgMar w:top="900" w:right="746" w:bottom="8" w:left="709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A32AE" w14:textId="77777777" w:rsidR="00420FC7" w:rsidRDefault="00420FC7">
      <w:r>
        <w:separator/>
      </w:r>
    </w:p>
  </w:endnote>
  <w:endnote w:type="continuationSeparator" w:id="0">
    <w:p w14:paraId="54C6C73A" w14:textId="77777777" w:rsidR="00420FC7" w:rsidRDefault="00420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B02A" w14:textId="77777777" w:rsidR="00420FC7" w:rsidRDefault="00420FC7">
      <w:r>
        <w:separator/>
      </w:r>
    </w:p>
  </w:footnote>
  <w:footnote w:type="continuationSeparator" w:id="0">
    <w:p w14:paraId="7B043C4E" w14:textId="77777777" w:rsidR="00420FC7" w:rsidRDefault="00420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F4CFE"/>
    <w:multiLevelType w:val="multilevel"/>
    <w:tmpl w:val="F8D4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27F76"/>
    <w:multiLevelType w:val="multilevel"/>
    <w:tmpl w:val="2DD0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F9041DD"/>
    <w:multiLevelType w:val="multilevel"/>
    <w:tmpl w:val="E96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223231">
    <w:abstractNumId w:val="9"/>
  </w:num>
  <w:num w:numId="2" w16cid:durableId="144903828">
    <w:abstractNumId w:val="7"/>
  </w:num>
  <w:num w:numId="3" w16cid:durableId="1076316108">
    <w:abstractNumId w:val="6"/>
  </w:num>
  <w:num w:numId="4" w16cid:durableId="234366957">
    <w:abstractNumId w:val="5"/>
  </w:num>
  <w:num w:numId="5" w16cid:durableId="1495873107">
    <w:abstractNumId w:val="4"/>
  </w:num>
  <w:num w:numId="6" w16cid:durableId="237135347">
    <w:abstractNumId w:val="8"/>
  </w:num>
  <w:num w:numId="7" w16cid:durableId="151603131">
    <w:abstractNumId w:val="3"/>
  </w:num>
  <w:num w:numId="8" w16cid:durableId="273488675">
    <w:abstractNumId w:val="2"/>
  </w:num>
  <w:num w:numId="9" w16cid:durableId="452864790">
    <w:abstractNumId w:val="1"/>
  </w:num>
  <w:num w:numId="10" w16cid:durableId="182942263">
    <w:abstractNumId w:val="0"/>
  </w:num>
  <w:num w:numId="11" w16cid:durableId="1783185257">
    <w:abstractNumId w:val="12"/>
  </w:num>
  <w:num w:numId="12" w16cid:durableId="69234203">
    <w:abstractNumId w:val="13"/>
  </w:num>
  <w:num w:numId="13" w16cid:durableId="451436402">
    <w:abstractNumId w:val="11"/>
  </w:num>
  <w:num w:numId="14" w16cid:durableId="467013285">
    <w:abstractNumId w:val="18"/>
  </w:num>
  <w:num w:numId="15" w16cid:durableId="1015229174">
    <w:abstractNumId w:val="17"/>
  </w:num>
  <w:num w:numId="16" w16cid:durableId="492913160">
    <w:abstractNumId w:val="19"/>
  </w:num>
  <w:num w:numId="17" w16cid:durableId="326982244">
    <w:abstractNumId w:val="14"/>
  </w:num>
  <w:num w:numId="18" w16cid:durableId="464353454">
    <w:abstractNumId w:val="10"/>
  </w:num>
  <w:num w:numId="19" w16cid:durableId="1315451770">
    <w:abstractNumId w:val="21"/>
  </w:num>
  <w:num w:numId="20" w16cid:durableId="1164398888">
    <w:abstractNumId w:val="16"/>
  </w:num>
  <w:num w:numId="21" w16cid:durableId="1955481370">
    <w:abstractNumId w:val="15"/>
  </w:num>
  <w:num w:numId="22" w16cid:durableId="2141680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AC7"/>
    <w:rsid w:val="00024DF2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C6B22"/>
    <w:rsid w:val="000D6FF1"/>
    <w:rsid w:val="000E6552"/>
    <w:rsid w:val="000F334E"/>
    <w:rsid w:val="000F3A4F"/>
    <w:rsid w:val="000F59AC"/>
    <w:rsid w:val="00121CFB"/>
    <w:rsid w:val="001364FE"/>
    <w:rsid w:val="001368DD"/>
    <w:rsid w:val="00136E9F"/>
    <w:rsid w:val="00140EEE"/>
    <w:rsid w:val="001476A0"/>
    <w:rsid w:val="00147DB3"/>
    <w:rsid w:val="001517A1"/>
    <w:rsid w:val="001518A5"/>
    <w:rsid w:val="001565C3"/>
    <w:rsid w:val="0015747D"/>
    <w:rsid w:val="00164730"/>
    <w:rsid w:val="00170095"/>
    <w:rsid w:val="00170E4F"/>
    <w:rsid w:val="00173553"/>
    <w:rsid w:val="001743F4"/>
    <w:rsid w:val="0017744B"/>
    <w:rsid w:val="00183E42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07CD5"/>
    <w:rsid w:val="00317A00"/>
    <w:rsid w:val="00322356"/>
    <w:rsid w:val="003231AE"/>
    <w:rsid w:val="00331600"/>
    <w:rsid w:val="0033518C"/>
    <w:rsid w:val="00337606"/>
    <w:rsid w:val="00337A66"/>
    <w:rsid w:val="00342855"/>
    <w:rsid w:val="003437C2"/>
    <w:rsid w:val="003547E4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0776"/>
    <w:rsid w:val="003C2E46"/>
    <w:rsid w:val="003C3196"/>
    <w:rsid w:val="003D1396"/>
    <w:rsid w:val="003D3311"/>
    <w:rsid w:val="003D4DBE"/>
    <w:rsid w:val="003D5412"/>
    <w:rsid w:val="00414627"/>
    <w:rsid w:val="00415B47"/>
    <w:rsid w:val="00420B16"/>
    <w:rsid w:val="00420FC7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87840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A8D"/>
    <w:rsid w:val="00554BB2"/>
    <w:rsid w:val="005647F2"/>
    <w:rsid w:val="005662D1"/>
    <w:rsid w:val="00572053"/>
    <w:rsid w:val="00573A09"/>
    <w:rsid w:val="0058776A"/>
    <w:rsid w:val="005A4526"/>
    <w:rsid w:val="005A6F16"/>
    <w:rsid w:val="005B473D"/>
    <w:rsid w:val="005C1B16"/>
    <w:rsid w:val="005E53D0"/>
    <w:rsid w:val="005E759A"/>
    <w:rsid w:val="005F0F78"/>
    <w:rsid w:val="005F289C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57BD9"/>
    <w:rsid w:val="00661468"/>
    <w:rsid w:val="006649F0"/>
    <w:rsid w:val="00665E79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372C"/>
    <w:rsid w:val="007152D7"/>
    <w:rsid w:val="00715A84"/>
    <w:rsid w:val="0072068A"/>
    <w:rsid w:val="0074054D"/>
    <w:rsid w:val="00746C14"/>
    <w:rsid w:val="00746E60"/>
    <w:rsid w:val="00750BE5"/>
    <w:rsid w:val="00757FC8"/>
    <w:rsid w:val="00762F19"/>
    <w:rsid w:val="00765FBC"/>
    <w:rsid w:val="007802D8"/>
    <w:rsid w:val="007A49B3"/>
    <w:rsid w:val="007A65F9"/>
    <w:rsid w:val="007B6B21"/>
    <w:rsid w:val="007C2C59"/>
    <w:rsid w:val="007C336F"/>
    <w:rsid w:val="007C3556"/>
    <w:rsid w:val="007C794F"/>
    <w:rsid w:val="007E433B"/>
    <w:rsid w:val="007F0C80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55C8"/>
    <w:rsid w:val="0085640F"/>
    <w:rsid w:val="008567AA"/>
    <w:rsid w:val="008729B0"/>
    <w:rsid w:val="008818EB"/>
    <w:rsid w:val="00892712"/>
    <w:rsid w:val="008961CA"/>
    <w:rsid w:val="008A680A"/>
    <w:rsid w:val="008B0BB0"/>
    <w:rsid w:val="008B22E1"/>
    <w:rsid w:val="008C0DC9"/>
    <w:rsid w:val="008D218D"/>
    <w:rsid w:val="008E66A0"/>
    <w:rsid w:val="008E6C4B"/>
    <w:rsid w:val="008F0D79"/>
    <w:rsid w:val="008F18C0"/>
    <w:rsid w:val="008F43DD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2993"/>
    <w:rsid w:val="009A4DAD"/>
    <w:rsid w:val="009B27AA"/>
    <w:rsid w:val="009C4512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572B"/>
    <w:rsid w:val="00A45CFF"/>
    <w:rsid w:val="00A47EA1"/>
    <w:rsid w:val="00A86E40"/>
    <w:rsid w:val="00A91424"/>
    <w:rsid w:val="00A9467C"/>
    <w:rsid w:val="00AA2C77"/>
    <w:rsid w:val="00AA5C1D"/>
    <w:rsid w:val="00AB130B"/>
    <w:rsid w:val="00AB290C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31A79"/>
    <w:rsid w:val="00B454FD"/>
    <w:rsid w:val="00B4570C"/>
    <w:rsid w:val="00B51D14"/>
    <w:rsid w:val="00B5208C"/>
    <w:rsid w:val="00B5709B"/>
    <w:rsid w:val="00B60B3A"/>
    <w:rsid w:val="00B60D01"/>
    <w:rsid w:val="00B70DB7"/>
    <w:rsid w:val="00B70F32"/>
    <w:rsid w:val="00B74876"/>
    <w:rsid w:val="00B74A36"/>
    <w:rsid w:val="00B90E4A"/>
    <w:rsid w:val="00B91718"/>
    <w:rsid w:val="00B9683E"/>
    <w:rsid w:val="00BB0885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1F2D"/>
    <w:rsid w:val="00C05085"/>
    <w:rsid w:val="00C12F58"/>
    <w:rsid w:val="00C1593D"/>
    <w:rsid w:val="00C17FA6"/>
    <w:rsid w:val="00C3184D"/>
    <w:rsid w:val="00C40A5D"/>
    <w:rsid w:val="00C45227"/>
    <w:rsid w:val="00C5102C"/>
    <w:rsid w:val="00C56C7E"/>
    <w:rsid w:val="00C644CF"/>
    <w:rsid w:val="00C73C0F"/>
    <w:rsid w:val="00C776A4"/>
    <w:rsid w:val="00C80E02"/>
    <w:rsid w:val="00C92DBE"/>
    <w:rsid w:val="00CA2C6C"/>
    <w:rsid w:val="00CB030E"/>
    <w:rsid w:val="00CB0652"/>
    <w:rsid w:val="00CC0600"/>
    <w:rsid w:val="00CC586C"/>
    <w:rsid w:val="00CC78AC"/>
    <w:rsid w:val="00CD7194"/>
    <w:rsid w:val="00CE2671"/>
    <w:rsid w:val="00CF2247"/>
    <w:rsid w:val="00CF2B3B"/>
    <w:rsid w:val="00CF3120"/>
    <w:rsid w:val="00CF3D0F"/>
    <w:rsid w:val="00CF7953"/>
    <w:rsid w:val="00D07232"/>
    <w:rsid w:val="00D10245"/>
    <w:rsid w:val="00D21BDD"/>
    <w:rsid w:val="00D232A4"/>
    <w:rsid w:val="00D23AB4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B59C7"/>
    <w:rsid w:val="00DC0F8A"/>
    <w:rsid w:val="00DC76D2"/>
    <w:rsid w:val="00DD30ED"/>
    <w:rsid w:val="00DE34B8"/>
    <w:rsid w:val="00DE6EE3"/>
    <w:rsid w:val="00DE7C37"/>
    <w:rsid w:val="00DF03A7"/>
    <w:rsid w:val="00E002E2"/>
    <w:rsid w:val="00E00548"/>
    <w:rsid w:val="00E03670"/>
    <w:rsid w:val="00E05D9F"/>
    <w:rsid w:val="00E631FE"/>
    <w:rsid w:val="00E64C21"/>
    <w:rsid w:val="00E66F64"/>
    <w:rsid w:val="00E67631"/>
    <w:rsid w:val="00E7798A"/>
    <w:rsid w:val="00E81656"/>
    <w:rsid w:val="00EC24C6"/>
    <w:rsid w:val="00EE62FA"/>
    <w:rsid w:val="00EF2933"/>
    <w:rsid w:val="00F05146"/>
    <w:rsid w:val="00F052E8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49D8"/>
    <w:rsid w:val="00F8455C"/>
    <w:rsid w:val="00F84C4F"/>
    <w:rsid w:val="00F87C2F"/>
    <w:rsid w:val="00F909F8"/>
    <w:rsid w:val="00FB0BD8"/>
    <w:rsid w:val="00FB1AFC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490</Characters>
  <Application>Microsoft Office Word</Application>
  <DocSecurity>0</DocSecurity>
  <Lines>44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2025-09-26T06:04:00Z</cp:lastPrinted>
  <dcterms:created xsi:type="dcterms:W3CDTF">2025-09-26T06:05:00Z</dcterms:created>
  <dcterms:modified xsi:type="dcterms:W3CDTF">2025-09-26T06:05:00Z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