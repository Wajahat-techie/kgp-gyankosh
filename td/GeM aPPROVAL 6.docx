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065" w14:textId="77777777" w:rsidR="00490007" w:rsidRDefault="00490007" w:rsidP="00FF3658">
      <w:pPr>
        <w:spacing w:line="276" w:lineRule="auto"/>
        <w:ind w:hanging="426"/>
        <w:jc w:val="both"/>
        <w:rPr>
          <w:rFonts w:ascii="Tahoma" w:hAnsi="Tahoma" w:cs="Tahoma"/>
          <w:b/>
          <w:bCs/>
          <w:sz w:val="26"/>
          <w:szCs w:val="26"/>
        </w:rPr>
      </w:pPr>
    </w:p>
    <w:p w14:paraId="7F2879AB" w14:textId="17E2AA99" w:rsidR="00EB511F" w:rsidRDefault="003B2403" w:rsidP="00FF3658">
      <w:pPr>
        <w:spacing w:line="276" w:lineRule="auto"/>
        <w:ind w:hanging="426"/>
        <w:jc w:val="both"/>
        <w:rPr>
          <w:rFonts w:ascii="Tahoma" w:hAnsi="Tahoma" w:cs="Tahoma"/>
          <w:b/>
          <w:bCs/>
          <w:sz w:val="28"/>
          <w:szCs w:val="28"/>
        </w:rPr>
      </w:pPr>
      <w:r w:rsidRPr="00490007">
        <w:rPr>
          <w:rFonts w:ascii="Tahoma" w:hAnsi="Tahoma" w:cs="Tahoma"/>
          <w:b/>
          <w:bCs/>
          <w:sz w:val="28"/>
          <w:szCs w:val="28"/>
        </w:rPr>
        <w:t xml:space="preserve">Subject: </w:t>
      </w:r>
      <w:r w:rsidR="004F5FB6" w:rsidRPr="00490007">
        <w:rPr>
          <w:rFonts w:ascii="Tahoma" w:hAnsi="Tahoma" w:cs="Tahoma"/>
          <w:b/>
          <w:bCs/>
          <w:sz w:val="28"/>
          <w:szCs w:val="28"/>
        </w:rPr>
        <w:t>Financial Sanction</w:t>
      </w:r>
      <w:r w:rsidR="00EB511F" w:rsidRPr="00490007">
        <w:rPr>
          <w:rFonts w:ascii="Tahoma" w:hAnsi="Tahoma" w:cs="Tahoma"/>
          <w:b/>
          <w:bCs/>
          <w:sz w:val="28"/>
          <w:szCs w:val="28"/>
        </w:rPr>
        <w:t xml:space="preserve"> for the purchase</w:t>
      </w:r>
      <w:r w:rsidR="00490007">
        <w:rPr>
          <w:rFonts w:ascii="Tahoma" w:hAnsi="Tahoma" w:cs="Tahoma"/>
          <w:b/>
          <w:bCs/>
          <w:sz w:val="28"/>
          <w:szCs w:val="28"/>
        </w:rPr>
        <w:t xml:space="preserve"> </w:t>
      </w:r>
      <w:r w:rsidR="00EB511F" w:rsidRPr="00490007">
        <w:rPr>
          <w:rFonts w:ascii="Tahoma" w:hAnsi="Tahoma" w:cs="Tahoma"/>
          <w:b/>
          <w:bCs/>
          <w:sz w:val="28"/>
          <w:szCs w:val="28"/>
        </w:rPr>
        <w:t xml:space="preserve">in the Institution. </w:t>
      </w:r>
    </w:p>
    <w:p w14:paraId="0E77D6EC" w14:textId="77777777" w:rsidR="00490007" w:rsidRPr="00490007" w:rsidRDefault="00490007" w:rsidP="00FF3658">
      <w:pPr>
        <w:spacing w:line="276" w:lineRule="auto"/>
        <w:ind w:hanging="426"/>
        <w:jc w:val="both"/>
        <w:rPr>
          <w:rFonts w:ascii="Tahoma" w:hAnsi="Tahoma" w:cs="Tahoma"/>
          <w:sz w:val="28"/>
          <w:szCs w:val="28"/>
        </w:rPr>
      </w:pPr>
    </w:p>
    <w:p w14:paraId="46CFD736" w14:textId="5B2FDD5D" w:rsidR="00EB511F" w:rsidRPr="00490007" w:rsidRDefault="00EB511F" w:rsidP="00FF3658">
      <w:pPr>
        <w:ind w:left="-426"/>
        <w:jc w:val="both"/>
        <w:rPr>
          <w:rFonts w:ascii="Tahoma" w:hAnsi="Tahoma" w:cs="Tahoma"/>
          <w:sz w:val="26"/>
          <w:szCs w:val="26"/>
        </w:rPr>
      </w:pPr>
      <w:r w:rsidRPr="00490007">
        <w:rPr>
          <w:rFonts w:ascii="Tahoma" w:hAnsi="Tahoma" w:cs="Tahoma"/>
          <w:sz w:val="26"/>
          <w:szCs w:val="26"/>
        </w:rPr>
        <w:t xml:space="preserve">Based on the requirement submitted </w:t>
      </w:r>
      <w:r w:rsidR="00490007">
        <w:rPr>
          <w:rFonts w:ascii="Tahoma" w:hAnsi="Tahoma" w:cs="Tahoma"/>
          <w:sz w:val="26"/>
          <w:szCs w:val="26"/>
        </w:rPr>
        <w:t>by the Hostel Superintendent (Boys)</w:t>
      </w:r>
      <w:r w:rsidRPr="00490007">
        <w:rPr>
          <w:rFonts w:ascii="Tahoma" w:hAnsi="Tahoma" w:cs="Tahoma"/>
          <w:sz w:val="26"/>
          <w:szCs w:val="26"/>
        </w:rPr>
        <w:t xml:space="preserve">, financial sanction is hereby accorded for the </w:t>
      </w:r>
      <w:r w:rsidR="00D36D4E" w:rsidRPr="00490007">
        <w:rPr>
          <w:rFonts w:ascii="Tahoma" w:hAnsi="Tahoma" w:cs="Tahoma"/>
          <w:sz w:val="26"/>
          <w:szCs w:val="26"/>
        </w:rPr>
        <w:t>following</w:t>
      </w:r>
      <w:r w:rsidR="002441AE" w:rsidRPr="00490007">
        <w:rPr>
          <w:rFonts w:ascii="Tahoma" w:hAnsi="Tahoma" w:cs="Tahoma"/>
          <w:sz w:val="26"/>
          <w:szCs w:val="26"/>
        </w:rPr>
        <w:t xml:space="preserve"> </w:t>
      </w:r>
      <w:r w:rsidRPr="00490007">
        <w:rPr>
          <w:rFonts w:ascii="Tahoma" w:hAnsi="Tahoma" w:cs="Tahoma"/>
          <w:sz w:val="26"/>
          <w:szCs w:val="26"/>
        </w:rPr>
        <w:t>purchase in the Institution. The entire expenditure shall be debited to the Internal Revenue Generation (IRG) Account of the Institution.</w:t>
      </w:r>
    </w:p>
    <w:p w14:paraId="73488F27" w14:textId="7809687C" w:rsidR="00D36D4E" w:rsidRDefault="00D36D4E" w:rsidP="00FF3658">
      <w:pPr>
        <w:ind w:left="-426"/>
        <w:jc w:val="both"/>
        <w:rPr>
          <w:rFonts w:ascii="Tahoma" w:hAnsi="Tahoma" w:cs="Tahom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23"/>
        <w:gridCol w:w="4449"/>
        <w:gridCol w:w="1134"/>
        <w:gridCol w:w="1982"/>
      </w:tblGrid>
      <w:tr w:rsidR="00D36D4E" w:rsidRPr="00490007" w14:paraId="370CB7B7" w14:textId="77777777" w:rsidTr="00D36D4E">
        <w:trPr>
          <w:trHeight w:val="6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B0005" w14:textId="77777777" w:rsidR="00D36D4E" w:rsidRPr="00490007" w:rsidRDefault="00D36D4E" w:rsidP="00D36D4E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490007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S.No</w:t>
            </w:r>
            <w:proofErr w:type="gramEnd"/>
          </w:p>
        </w:tc>
        <w:tc>
          <w:tcPr>
            <w:tcW w:w="4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C74A4" w14:textId="77777777" w:rsidR="00D36D4E" w:rsidRPr="00490007" w:rsidRDefault="00D36D4E" w:rsidP="00D36D4E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490007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Description of Item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39398" w14:textId="77777777" w:rsidR="00D36D4E" w:rsidRPr="00490007" w:rsidRDefault="00D36D4E" w:rsidP="00D36D4E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490007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UOM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1E3CA" w14:textId="77777777" w:rsidR="00D36D4E" w:rsidRPr="00490007" w:rsidRDefault="00D36D4E" w:rsidP="00D36D4E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490007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Qty</w:t>
            </w:r>
          </w:p>
        </w:tc>
      </w:tr>
      <w:tr w:rsidR="00D36D4E" w:rsidRPr="00490007" w14:paraId="10A1B71B" w14:textId="77777777" w:rsidTr="00D36D4E">
        <w:trPr>
          <w:trHeight w:val="6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0C091" w14:textId="77777777" w:rsidR="00D36D4E" w:rsidRPr="00490007" w:rsidRDefault="00D36D4E" w:rsidP="00D36D4E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490007">
              <w:rPr>
                <w:rFonts w:ascii="Tahoma" w:hAnsi="Tahoma" w:cs="Tahoma"/>
                <w:color w:val="000000"/>
                <w:sz w:val="26"/>
                <w:szCs w:val="26"/>
              </w:rPr>
              <w:t>1</w:t>
            </w:r>
          </w:p>
        </w:tc>
        <w:tc>
          <w:tcPr>
            <w:tcW w:w="4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879C2" w14:textId="68D7D4C6" w:rsidR="00D36D4E" w:rsidRPr="00490007" w:rsidRDefault="007E7600" w:rsidP="00D36D4E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490007">
              <w:rPr>
                <w:rFonts w:ascii="Tahoma" w:hAnsi="Tahoma" w:cs="Tahoma"/>
                <w:color w:val="000000"/>
                <w:sz w:val="26"/>
                <w:szCs w:val="26"/>
                <w:lang w:val="en-US"/>
              </w:rPr>
              <w:t>Geyser</w:t>
            </w:r>
            <w:r w:rsidR="00D36D4E" w:rsidRPr="00490007">
              <w:rPr>
                <w:rFonts w:ascii="Tahoma" w:hAnsi="Tahoma" w:cs="Tahoma"/>
                <w:color w:val="000000"/>
                <w:sz w:val="26"/>
                <w:szCs w:val="26"/>
                <w:lang w:val="en-US"/>
              </w:rPr>
              <w:t xml:space="preserve"> </w:t>
            </w:r>
            <w:r w:rsidRPr="00490007">
              <w:rPr>
                <w:rFonts w:ascii="Tahoma" w:hAnsi="Tahoma" w:cs="Tahoma"/>
                <w:color w:val="000000"/>
                <w:sz w:val="26"/>
                <w:szCs w:val="26"/>
                <w:lang w:val="en-US"/>
              </w:rPr>
              <w:t>50 Ltr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3BD59" w14:textId="0B3CE542" w:rsidR="00D36D4E" w:rsidRPr="00490007" w:rsidRDefault="007E7600" w:rsidP="00D36D4E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490007">
              <w:rPr>
                <w:rFonts w:ascii="Tahoma" w:hAnsi="Tahoma" w:cs="Tahoma"/>
                <w:color w:val="000000"/>
                <w:sz w:val="26"/>
                <w:szCs w:val="26"/>
              </w:rPr>
              <w:t>No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3F02C" w14:textId="77777777" w:rsidR="00D36D4E" w:rsidRPr="00490007" w:rsidRDefault="00D36D4E" w:rsidP="00D36D4E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490007">
              <w:rPr>
                <w:rFonts w:ascii="Tahoma" w:hAnsi="Tahoma" w:cs="Tahoma"/>
                <w:color w:val="000000"/>
                <w:sz w:val="26"/>
                <w:szCs w:val="26"/>
              </w:rPr>
              <w:t>2</w:t>
            </w:r>
          </w:p>
        </w:tc>
      </w:tr>
    </w:tbl>
    <w:p w14:paraId="014FE721" w14:textId="48FBA325" w:rsidR="00D36D4E" w:rsidRPr="00FF3658" w:rsidRDefault="00D36D4E" w:rsidP="00FF3658">
      <w:pPr>
        <w:ind w:left="-426"/>
        <w:jc w:val="both"/>
        <w:rPr>
          <w:rFonts w:ascii="Tahoma" w:hAnsi="Tahoma" w:cs="Tahoma"/>
        </w:rPr>
      </w:pPr>
    </w:p>
    <w:p w14:paraId="0DA279C8" w14:textId="77777777" w:rsidR="00490007" w:rsidRDefault="00247F81" w:rsidP="00FF3658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</w:t>
      </w:r>
    </w:p>
    <w:p w14:paraId="7C36671C" w14:textId="31687891" w:rsidR="00490007" w:rsidRPr="00F338A3" w:rsidRDefault="00490007" w:rsidP="00490007">
      <w:pPr>
        <w:ind w:left="-426"/>
        <w:jc w:val="both"/>
        <w:rPr>
          <w:rFonts w:ascii="Tahoma" w:hAnsi="Tahoma" w:cs="Tahoma"/>
          <w:color w:val="1F1F1F"/>
          <w:sz w:val="26"/>
          <w:szCs w:val="26"/>
        </w:rPr>
      </w:pPr>
    </w:p>
    <w:p w14:paraId="4E1E9728" w14:textId="0FE62267" w:rsidR="00490007" w:rsidRPr="00DB703B" w:rsidRDefault="00490007" w:rsidP="00490007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29CA678" wp14:editId="28BAFBD5">
            <wp:simplePos x="0" y="0"/>
            <wp:positionH relativeFrom="column">
              <wp:posOffset>3856355</wp:posOffset>
            </wp:positionH>
            <wp:positionV relativeFrom="paragraph">
              <wp:posOffset>5080</wp:posOffset>
            </wp:positionV>
            <wp:extent cx="1517650" cy="812800"/>
            <wp:effectExtent l="0" t="0" r="6350" b="6350"/>
            <wp:wrapTight wrapText="bothSides">
              <wp:wrapPolygon edited="0">
                <wp:start x="13014" y="0"/>
                <wp:lineTo x="8405" y="506"/>
                <wp:lineTo x="1898" y="5569"/>
                <wp:lineTo x="1898" y="8606"/>
                <wp:lineTo x="0" y="11644"/>
                <wp:lineTo x="0" y="13669"/>
                <wp:lineTo x="6778" y="16706"/>
                <wp:lineTo x="6778" y="21263"/>
                <wp:lineTo x="8405" y="21263"/>
                <wp:lineTo x="9490" y="16706"/>
                <wp:lineTo x="14099" y="8606"/>
                <wp:lineTo x="21419" y="5569"/>
                <wp:lineTo x="21419" y="1519"/>
                <wp:lineTo x="14641" y="0"/>
                <wp:lineTo x="13014" y="0"/>
              </wp:wrapPolygon>
            </wp:wrapTight>
            <wp:docPr id="1029866870" name="Picture 1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66870" name="Picture 1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99A849" w14:textId="77777777" w:rsidR="00490007" w:rsidRDefault="00490007" w:rsidP="00490007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4FD9A853" w14:textId="77777777" w:rsidR="00490007" w:rsidRPr="00377397" w:rsidRDefault="00490007" w:rsidP="00490007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6C1B4DA5" w14:textId="5A3BBC3F" w:rsidR="00490007" w:rsidRPr="00377397" w:rsidRDefault="00490007" w:rsidP="00490007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>
        <w:rPr>
          <w:rFonts w:ascii="Tahoma" w:hAnsi="Tahoma" w:cs="Tahoma"/>
          <w:color w:val="1F1F1F"/>
          <w:sz w:val="24"/>
          <w:szCs w:val="24"/>
        </w:rPr>
        <w:t>1870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</w:t>
      </w:r>
    </w:p>
    <w:p w14:paraId="6E7E9672" w14:textId="77777777" w:rsidR="00490007" w:rsidRDefault="00490007" w:rsidP="00490007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>
        <w:rPr>
          <w:rFonts w:ascii="Tahoma" w:hAnsi="Tahoma" w:cs="Tahoma"/>
          <w:color w:val="1F1F1F"/>
          <w:sz w:val="24"/>
          <w:szCs w:val="24"/>
        </w:rPr>
        <w:t>27-12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095E75A6" w14:textId="77777777" w:rsidR="00490007" w:rsidRPr="00377397" w:rsidRDefault="00490007" w:rsidP="0049000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07D419E1" w14:textId="77777777" w:rsidR="00490007" w:rsidRPr="00377397" w:rsidRDefault="00490007" w:rsidP="0049000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EF18588" w14:textId="77777777" w:rsidR="00490007" w:rsidRPr="00377397" w:rsidRDefault="00490007" w:rsidP="0049000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3DE3A851" w14:textId="77777777" w:rsidR="00490007" w:rsidRDefault="00490007" w:rsidP="00FF3658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462945DC" w14:textId="2D26A062" w:rsidR="003B2403" w:rsidRDefault="00247F81" w:rsidP="00FF3658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</w:t>
      </w:r>
    </w:p>
    <w:p w14:paraId="7DBCCBF4" w14:textId="701D32EE" w:rsidR="00D36D4E" w:rsidRDefault="00FF3658" w:rsidP="00FF3658">
      <w:pPr>
        <w:ind w:left="-450" w:firstLine="9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     </w:t>
      </w:r>
    </w:p>
    <w:p w14:paraId="4E7A0ABC" w14:textId="2AD5A2DF" w:rsidR="00D36D4E" w:rsidRDefault="00D36D4E" w:rsidP="00FF3658">
      <w:pPr>
        <w:ind w:left="-450" w:firstLine="9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079526B8" w14:textId="106EAEC9" w:rsidR="00657776" w:rsidRDefault="00D36D4E" w:rsidP="00D36D4E">
      <w:pPr>
        <w:ind w:left="-450" w:firstLine="90"/>
        <w:rPr>
          <w:rFonts w:ascii="Tahoma" w:hAnsi="Tahoma" w:cs="Tahoma"/>
        </w:rPr>
      </w:pPr>
      <w:r w:rsidRPr="002441AE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9F3F016" wp14:editId="0744A4EB">
                <wp:simplePos x="0" y="0"/>
                <wp:positionH relativeFrom="margin">
                  <wp:posOffset>-334645</wp:posOffset>
                </wp:positionH>
                <wp:positionV relativeFrom="paragraph">
                  <wp:posOffset>125730</wp:posOffset>
                </wp:positionV>
                <wp:extent cx="4984750" cy="663575"/>
                <wp:effectExtent l="0" t="0" r="0" b="31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4750" cy="663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1B25A" w14:textId="68CC757E" w:rsidR="002441AE" w:rsidRPr="00490007" w:rsidRDefault="00D36D4E" w:rsidP="002441A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90007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41AE" w:rsidRPr="00490007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  <w:t>Copy to the:</w:t>
                            </w:r>
                          </w:p>
                          <w:p w14:paraId="41B1A63D" w14:textId="6D8F1C76" w:rsidR="00657776" w:rsidRPr="00490007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 w:rsidRPr="00490007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GeM Buyer for the information and necessary information.</w:t>
                            </w:r>
                          </w:p>
                          <w:p w14:paraId="46BA20F4" w14:textId="352B5627" w:rsidR="00657776" w:rsidRPr="00490007" w:rsidRDefault="00657776" w:rsidP="0049000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 w:rsidRPr="00490007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Accounts Section for information.</w:t>
                            </w:r>
                          </w:p>
                          <w:p w14:paraId="016603EF" w14:textId="77777777" w:rsidR="00657776" w:rsidRPr="002441AE" w:rsidRDefault="00657776" w:rsidP="002441A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368E16C" w14:textId="177E9473" w:rsidR="002441AE" w:rsidRDefault="002441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F3F0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6.35pt;margin-top:9.9pt;width:392.5pt;height:5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" filled="f" stroked="f">
                <v:textbox>
                  <w:txbxContent>
                    <w:p w14:paraId="6E11B25A" w14:textId="68CC757E" w:rsidR="002441AE" w:rsidRPr="00490007" w:rsidRDefault="00D36D4E" w:rsidP="002441AE">
                      <w:pPr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</w:pPr>
                      <w:r w:rsidRPr="00490007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  <w:t xml:space="preserve">   </w:t>
                      </w:r>
                      <w:r w:rsidR="002441AE" w:rsidRPr="00490007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  <w:t>Copy to the:</w:t>
                      </w:r>
                    </w:p>
                    <w:p w14:paraId="41B1A63D" w14:textId="6D8F1C76" w:rsidR="00657776" w:rsidRPr="00490007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 w:rsidRPr="00490007">
                        <w:rPr>
                          <w:rFonts w:ascii="Tahoma" w:hAnsi="Tahoma" w:cs="Tahoma"/>
                          <w:sz w:val="24"/>
                          <w:szCs w:val="24"/>
                        </w:rPr>
                        <w:t>GeM Buyer for the information and necessary information.</w:t>
                      </w:r>
                    </w:p>
                    <w:p w14:paraId="46BA20F4" w14:textId="352B5627" w:rsidR="00657776" w:rsidRPr="00490007" w:rsidRDefault="00657776" w:rsidP="0049000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 w:rsidRPr="00490007">
                        <w:rPr>
                          <w:rFonts w:ascii="Tahoma" w:hAnsi="Tahoma" w:cs="Tahoma"/>
                          <w:sz w:val="24"/>
                          <w:szCs w:val="24"/>
                        </w:rPr>
                        <w:t>Accounts Section for information.</w:t>
                      </w:r>
                    </w:p>
                    <w:p w14:paraId="016603EF" w14:textId="77777777" w:rsidR="00657776" w:rsidRPr="002441AE" w:rsidRDefault="00657776" w:rsidP="002441AE">
                      <w:pP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368E16C" w14:textId="177E9473" w:rsidR="002441AE" w:rsidRDefault="002441A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ahoma" w:hAnsi="Tahoma" w:cs="Tahoma"/>
        </w:rPr>
        <w:t xml:space="preserve">    </w:t>
      </w:r>
      <w:r w:rsidR="00FF3658">
        <w:rPr>
          <w:rFonts w:ascii="Tahoma" w:hAnsi="Tahoma" w:cs="Tahoma"/>
        </w:rPr>
        <w:t xml:space="preserve"> </w:t>
      </w:r>
    </w:p>
    <w:p w14:paraId="31C0FC18" w14:textId="0CC40799" w:rsidR="00657776" w:rsidRDefault="00657776" w:rsidP="00657776">
      <w:pPr>
        <w:tabs>
          <w:tab w:val="left" w:pos="284"/>
          <w:tab w:val="left" w:pos="709"/>
        </w:tabs>
        <w:rPr>
          <w:rFonts w:ascii="Tahoma" w:hAnsi="Tahoma" w:cs="Tahoma"/>
        </w:rPr>
      </w:pPr>
    </w:p>
    <w:p w14:paraId="57FB81A3" w14:textId="48E6F70B" w:rsidR="00657776" w:rsidRDefault="00657776" w:rsidP="00657776">
      <w:pPr>
        <w:tabs>
          <w:tab w:val="left" w:pos="284"/>
          <w:tab w:val="left" w:pos="709"/>
        </w:tabs>
        <w:ind w:left="-450" w:firstLine="90"/>
        <w:rPr>
          <w:rFonts w:ascii="Tahoma" w:hAnsi="Tahoma" w:cs="Tahoma"/>
          <w:sz w:val="18"/>
          <w:szCs w:val="18"/>
        </w:rPr>
      </w:pPr>
    </w:p>
    <w:p w14:paraId="70E78F00" w14:textId="71175E12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80A93A2" w14:textId="035FD559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61F9D3DB" w14:textId="77777777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0DEF556F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6FF08D78" w:rsidR="00B14580" w:rsidRDefault="00B14580"/>
    <w:sectPr w:rsidR="00B14580" w:rsidSect="00D36D4E">
      <w:headerReference w:type="default" r:id="rId8"/>
      <w:pgSz w:w="11906" w:h="16838"/>
      <w:pgMar w:top="797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A9B8B" w14:textId="77777777" w:rsidR="0035170D" w:rsidRDefault="0035170D">
      <w:r>
        <w:separator/>
      </w:r>
    </w:p>
  </w:endnote>
  <w:endnote w:type="continuationSeparator" w:id="0">
    <w:p w14:paraId="1189B7E5" w14:textId="77777777" w:rsidR="0035170D" w:rsidRDefault="00351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FA7CE" w14:textId="77777777" w:rsidR="0035170D" w:rsidRDefault="0035170D">
      <w:r>
        <w:separator/>
      </w:r>
    </w:p>
  </w:footnote>
  <w:footnote w:type="continuationSeparator" w:id="0">
    <w:p w14:paraId="0F5BAF34" w14:textId="77777777" w:rsidR="0035170D" w:rsidRDefault="00351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28275755" name="Picture 8282757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310A8"/>
    <w:multiLevelType w:val="hybridMultilevel"/>
    <w:tmpl w:val="2F18F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232075">
    <w:abstractNumId w:val="9"/>
  </w:num>
  <w:num w:numId="2" w16cid:durableId="189728774">
    <w:abstractNumId w:val="7"/>
  </w:num>
  <w:num w:numId="3" w16cid:durableId="539825236">
    <w:abstractNumId w:val="6"/>
  </w:num>
  <w:num w:numId="4" w16cid:durableId="1627740404">
    <w:abstractNumId w:val="5"/>
  </w:num>
  <w:num w:numId="5" w16cid:durableId="74210396">
    <w:abstractNumId w:val="4"/>
  </w:num>
  <w:num w:numId="6" w16cid:durableId="625281082">
    <w:abstractNumId w:val="8"/>
  </w:num>
  <w:num w:numId="7" w16cid:durableId="837386073">
    <w:abstractNumId w:val="3"/>
  </w:num>
  <w:num w:numId="8" w16cid:durableId="1642495224">
    <w:abstractNumId w:val="2"/>
  </w:num>
  <w:num w:numId="9" w16cid:durableId="309986268">
    <w:abstractNumId w:val="1"/>
  </w:num>
  <w:num w:numId="10" w16cid:durableId="396056831">
    <w:abstractNumId w:val="0"/>
  </w:num>
  <w:num w:numId="11" w16cid:durableId="1898583984">
    <w:abstractNumId w:val="10"/>
  </w:num>
  <w:num w:numId="12" w16cid:durableId="1873745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8230D"/>
    <w:rsid w:val="000A1746"/>
    <w:rsid w:val="000B76C4"/>
    <w:rsid w:val="000C5610"/>
    <w:rsid w:val="000D108A"/>
    <w:rsid w:val="000E6552"/>
    <w:rsid w:val="000F334E"/>
    <w:rsid w:val="000F3A4F"/>
    <w:rsid w:val="000F59AC"/>
    <w:rsid w:val="00120995"/>
    <w:rsid w:val="001364FE"/>
    <w:rsid w:val="001368DD"/>
    <w:rsid w:val="001448B5"/>
    <w:rsid w:val="00147DB3"/>
    <w:rsid w:val="001518A5"/>
    <w:rsid w:val="001670A1"/>
    <w:rsid w:val="00170095"/>
    <w:rsid w:val="00170E4F"/>
    <w:rsid w:val="001743F4"/>
    <w:rsid w:val="0017744B"/>
    <w:rsid w:val="00187C33"/>
    <w:rsid w:val="001936B7"/>
    <w:rsid w:val="00196AB1"/>
    <w:rsid w:val="001A1D38"/>
    <w:rsid w:val="001B3C2A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41AE"/>
    <w:rsid w:val="00247F81"/>
    <w:rsid w:val="0026631D"/>
    <w:rsid w:val="002C2F53"/>
    <w:rsid w:val="002D0BC4"/>
    <w:rsid w:val="002E3951"/>
    <w:rsid w:val="002E4330"/>
    <w:rsid w:val="0033518C"/>
    <w:rsid w:val="003416E2"/>
    <w:rsid w:val="00342855"/>
    <w:rsid w:val="003437C2"/>
    <w:rsid w:val="0035170D"/>
    <w:rsid w:val="00360589"/>
    <w:rsid w:val="00377186"/>
    <w:rsid w:val="0037797E"/>
    <w:rsid w:val="003A1509"/>
    <w:rsid w:val="003A1C03"/>
    <w:rsid w:val="003A6E39"/>
    <w:rsid w:val="003B2403"/>
    <w:rsid w:val="003C2787"/>
    <w:rsid w:val="00414627"/>
    <w:rsid w:val="00420B16"/>
    <w:rsid w:val="0042469D"/>
    <w:rsid w:val="00425D63"/>
    <w:rsid w:val="004643D8"/>
    <w:rsid w:val="00472363"/>
    <w:rsid w:val="004831C3"/>
    <w:rsid w:val="00490007"/>
    <w:rsid w:val="00497C24"/>
    <w:rsid w:val="004C7BA5"/>
    <w:rsid w:val="004E5652"/>
    <w:rsid w:val="004E7628"/>
    <w:rsid w:val="004F48F2"/>
    <w:rsid w:val="004F5FB6"/>
    <w:rsid w:val="005149B1"/>
    <w:rsid w:val="00526AA1"/>
    <w:rsid w:val="00534829"/>
    <w:rsid w:val="005511E0"/>
    <w:rsid w:val="005644D6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57776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3327C"/>
    <w:rsid w:val="00746C14"/>
    <w:rsid w:val="007630D9"/>
    <w:rsid w:val="007746DF"/>
    <w:rsid w:val="00777983"/>
    <w:rsid w:val="00780DCF"/>
    <w:rsid w:val="00791CC2"/>
    <w:rsid w:val="007C2C59"/>
    <w:rsid w:val="007C49C9"/>
    <w:rsid w:val="007E433B"/>
    <w:rsid w:val="007E7600"/>
    <w:rsid w:val="007E7B9A"/>
    <w:rsid w:val="007F61ED"/>
    <w:rsid w:val="00801F23"/>
    <w:rsid w:val="008048EF"/>
    <w:rsid w:val="00821C8A"/>
    <w:rsid w:val="00837632"/>
    <w:rsid w:val="00851C65"/>
    <w:rsid w:val="00853EB8"/>
    <w:rsid w:val="0085640F"/>
    <w:rsid w:val="008567AA"/>
    <w:rsid w:val="00892712"/>
    <w:rsid w:val="00897B88"/>
    <w:rsid w:val="008A680A"/>
    <w:rsid w:val="008B0BB0"/>
    <w:rsid w:val="008D6551"/>
    <w:rsid w:val="008E6C4B"/>
    <w:rsid w:val="008F18C0"/>
    <w:rsid w:val="00907648"/>
    <w:rsid w:val="00930FDE"/>
    <w:rsid w:val="00934FE7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9F2CBB"/>
    <w:rsid w:val="00A0294D"/>
    <w:rsid w:val="00A03B7B"/>
    <w:rsid w:val="00A200C9"/>
    <w:rsid w:val="00A2173C"/>
    <w:rsid w:val="00A250D5"/>
    <w:rsid w:val="00A268BF"/>
    <w:rsid w:val="00A32F56"/>
    <w:rsid w:val="00A36028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668A"/>
    <w:rsid w:val="00B60B3A"/>
    <w:rsid w:val="00B67489"/>
    <w:rsid w:val="00B74876"/>
    <w:rsid w:val="00B74F0C"/>
    <w:rsid w:val="00B75606"/>
    <w:rsid w:val="00B7707F"/>
    <w:rsid w:val="00BB6F6B"/>
    <w:rsid w:val="00BB7C2B"/>
    <w:rsid w:val="00BC1664"/>
    <w:rsid w:val="00BC2546"/>
    <w:rsid w:val="00C05085"/>
    <w:rsid w:val="00C1593D"/>
    <w:rsid w:val="00C359EE"/>
    <w:rsid w:val="00C56C7E"/>
    <w:rsid w:val="00C776A4"/>
    <w:rsid w:val="00C969F1"/>
    <w:rsid w:val="00CA2C6C"/>
    <w:rsid w:val="00CB0652"/>
    <w:rsid w:val="00CC0600"/>
    <w:rsid w:val="00CC2012"/>
    <w:rsid w:val="00CC4532"/>
    <w:rsid w:val="00CC78AC"/>
    <w:rsid w:val="00CF7953"/>
    <w:rsid w:val="00D07232"/>
    <w:rsid w:val="00D10245"/>
    <w:rsid w:val="00D21BDD"/>
    <w:rsid w:val="00D2622E"/>
    <w:rsid w:val="00D36D4E"/>
    <w:rsid w:val="00D45619"/>
    <w:rsid w:val="00D61B7B"/>
    <w:rsid w:val="00D65F07"/>
    <w:rsid w:val="00D67E99"/>
    <w:rsid w:val="00D7212F"/>
    <w:rsid w:val="00D92BB7"/>
    <w:rsid w:val="00DA06D1"/>
    <w:rsid w:val="00DC76D2"/>
    <w:rsid w:val="00DD30ED"/>
    <w:rsid w:val="00E26846"/>
    <w:rsid w:val="00E64C21"/>
    <w:rsid w:val="00E81F3B"/>
    <w:rsid w:val="00EB511F"/>
    <w:rsid w:val="00EB56B3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86DF9"/>
    <w:rsid w:val="00FF3658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657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3</cp:revision>
  <cp:lastPrinted>2025-12-15T05:22:00Z</cp:lastPrinted>
  <dcterms:created xsi:type="dcterms:W3CDTF">2025-12-27T14:53:00Z</dcterms:created>
  <dcterms:modified xsi:type="dcterms:W3CDTF">2025-12-27T14:59:00Z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