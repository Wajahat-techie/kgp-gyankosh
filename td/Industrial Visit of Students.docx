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89F3" w14:textId="6B98AD3F" w:rsidR="00DD27D2" w:rsidRDefault="00DD27D2" w:rsidP="00DD27D2">
      <w:pPr>
        <w:ind w:left="-450"/>
        <w:jc w:val="both"/>
        <w:rPr>
          <w:rFonts w:ascii="Tahoma" w:hAnsi="Tahoma" w:cs="Tahoma"/>
          <w:sz w:val="25"/>
          <w:szCs w:val="25"/>
        </w:rPr>
      </w:pPr>
      <w:r w:rsidRPr="00DD27D2">
        <w:rPr>
          <w:rFonts w:ascii="Tahoma" w:hAnsi="Tahoma" w:cs="Tahoma"/>
          <w:sz w:val="25"/>
          <w:szCs w:val="25"/>
        </w:rPr>
        <w:t>The Managing Director</w:t>
      </w:r>
      <w:r>
        <w:rPr>
          <w:rFonts w:ascii="Tahoma" w:hAnsi="Tahoma" w:cs="Tahoma"/>
          <w:sz w:val="25"/>
          <w:szCs w:val="25"/>
        </w:rPr>
        <w:t>,</w:t>
      </w:r>
      <w:r w:rsidRPr="00DD27D2">
        <w:rPr>
          <w:rFonts w:ascii="Tahoma" w:hAnsi="Tahoma" w:cs="Tahoma"/>
          <w:sz w:val="25"/>
          <w:szCs w:val="25"/>
        </w:rPr>
        <w:br/>
        <w:t>Al Noor Agrifresh Limited</w:t>
      </w:r>
      <w:r>
        <w:rPr>
          <w:rFonts w:ascii="Tahoma" w:hAnsi="Tahoma" w:cs="Tahoma"/>
          <w:sz w:val="25"/>
          <w:szCs w:val="25"/>
        </w:rPr>
        <w:t>,</w:t>
      </w:r>
      <w:r w:rsidRPr="00DD27D2">
        <w:rPr>
          <w:rFonts w:ascii="Tahoma" w:hAnsi="Tahoma" w:cs="Tahoma"/>
          <w:sz w:val="25"/>
          <w:szCs w:val="25"/>
        </w:rPr>
        <w:br/>
      </w:r>
      <w:r w:rsidRPr="00DD27D2">
        <w:rPr>
          <w:rFonts w:ascii="Tahoma" w:hAnsi="Tahoma" w:cs="Tahoma"/>
          <w:sz w:val="25"/>
          <w:szCs w:val="25"/>
        </w:rPr>
        <w:t>Lassipora</w:t>
      </w:r>
      <w:r>
        <w:rPr>
          <w:rFonts w:ascii="Tahoma" w:hAnsi="Tahoma" w:cs="Tahoma"/>
          <w:sz w:val="25"/>
          <w:szCs w:val="25"/>
        </w:rPr>
        <w:t>, Pulwama.</w:t>
      </w:r>
    </w:p>
    <w:p w14:paraId="3C1A84E7" w14:textId="77777777" w:rsidR="00DD27D2" w:rsidRDefault="00DD27D2" w:rsidP="00DD27D2">
      <w:pPr>
        <w:ind w:left="-450"/>
        <w:jc w:val="both"/>
        <w:rPr>
          <w:rFonts w:ascii="Tahoma" w:hAnsi="Tahoma" w:cs="Tahoma"/>
          <w:sz w:val="25"/>
          <w:szCs w:val="25"/>
        </w:rPr>
      </w:pPr>
    </w:p>
    <w:p w14:paraId="44C90C8F" w14:textId="247FEE82" w:rsidR="00DD27D2" w:rsidRPr="00DD27D2" w:rsidRDefault="00DD27D2" w:rsidP="00DD27D2">
      <w:pPr>
        <w:ind w:left="-450"/>
        <w:jc w:val="both"/>
        <w:rPr>
          <w:rFonts w:ascii="Tahoma" w:hAnsi="Tahoma" w:cs="Tahoma"/>
          <w:sz w:val="25"/>
          <w:szCs w:val="25"/>
        </w:rPr>
      </w:pPr>
      <w:r w:rsidRPr="00DD27D2">
        <w:rPr>
          <w:rFonts w:ascii="Tahoma" w:hAnsi="Tahoma" w:cs="Tahoma"/>
          <w:sz w:val="25"/>
          <w:szCs w:val="25"/>
        </w:rPr>
        <w:t>No: KGP/Estt/2026/                                         Dated:</w:t>
      </w:r>
    </w:p>
    <w:p w14:paraId="68D0FBE5" w14:textId="4BA7C37B" w:rsidR="00DD27D2" w:rsidRPr="00DD27D2" w:rsidRDefault="00DD27D2" w:rsidP="00DD27D2">
      <w:pPr>
        <w:ind w:left="-450"/>
        <w:jc w:val="both"/>
        <w:rPr>
          <w:rFonts w:ascii="Tahoma" w:hAnsi="Tahoma" w:cs="Tahoma"/>
          <w:b/>
          <w:bCs/>
          <w:sz w:val="25"/>
          <w:szCs w:val="25"/>
        </w:rPr>
      </w:pPr>
      <w:r w:rsidRPr="00DD27D2">
        <w:rPr>
          <w:rFonts w:ascii="Tahoma" w:hAnsi="Tahoma" w:cs="Tahoma"/>
          <w:b/>
          <w:bCs/>
          <w:sz w:val="25"/>
          <w:szCs w:val="25"/>
        </w:rPr>
        <w:t>Subject:</w:t>
      </w:r>
      <w:r>
        <w:rPr>
          <w:rFonts w:ascii="Tahoma" w:hAnsi="Tahoma" w:cs="Tahoma"/>
          <w:b/>
          <w:bCs/>
          <w:sz w:val="25"/>
          <w:szCs w:val="25"/>
        </w:rPr>
        <w:t xml:space="preserve"> P</w:t>
      </w:r>
      <w:r w:rsidRPr="00DD27D2">
        <w:rPr>
          <w:rFonts w:ascii="Tahoma" w:hAnsi="Tahoma" w:cs="Tahoma"/>
          <w:b/>
          <w:bCs/>
          <w:sz w:val="25"/>
          <w:szCs w:val="25"/>
        </w:rPr>
        <w:t>ermission</w:t>
      </w:r>
      <w:r>
        <w:rPr>
          <w:rFonts w:ascii="Tahoma" w:hAnsi="Tahoma" w:cs="Tahoma"/>
          <w:b/>
          <w:bCs/>
          <w:sz w:val="25"/>
          <w:szCs w:val="25"/>
        </w:rPr>
        <w:t xml:space="preserve"> for </w:t>
      </w:r>
      <w:r w:rsidRPr="00DD27D2">
        <w:rPr>
          <w:rFonts w:ascii="Tahoma" w:hAnsi="Tahoma" w:cs="Tahoma"/>
          <w:b/>
          <w:bCs/>
          <w:sz w:val="25"/>
          <w:szCs w:val="25"/>
        </w:rPr>
        <w:t>one-day industrial visit of Mechanical Engineering students to Cold Storage Plant, Lassipora on 25th August 2026.</w:t>
      </w:r>
    </w:p>
    <w:p w14:paraId="345C8258" w14:textId="77777777" w:rsidR="00DD27D2" w:rsidRPr="00DD27D2" w:rsidRDefault="00DD27D2" w:rsidP="00DD27D2">
      <w:pPr>
        <w:ind w:left="-450" w:firstLine="90"/>
        <w:jc w:val="both"/>
        <w:rPr>
          <w:rFonts w:ascii="Tahoma" w:hAnsi="Tahoma" w:cs="Tahoma"/>
          <w:sz w:val="25"/>
          <w:szCs w:val="25"/>
        </w:rPr>
      </w:pPr>
      <w:r w:rsidRPr="00DD27D2">
        <w:rPr>
          <w:rFonts w:ascii="Tahoma" w:hAnsi="Tahoma" w:cs="Tahoma"/>
          <w:sz w:val="25"/>
          <w:szCs w:val="25"/>
        </w:rPr>
        <w:t>Sir,</w:t>
      </w:r>
    </w:p>
    <w:p w14:paraId="5C013100" w14:textId="6CF3D5F1" w:rsidR="00DD27D2" w:rsidRPr="00DD27D2" w:rsidRDefault="00DD27D2" w:rsidP="00DD27D2">
      <w:pPr>
        <w:ind w:left="-450" w:firstLine="90"/>
        <w:jc w:val="both"/>
        <w:rPr>
          <w:rFonts w:ascii="Tahoma" w:hAnsi="Tahoma" w:cs="Tahoma"/>
          <w:sz w:val="25"/>
          <w:szCs w:val="25"/>
        </w:rPr>
      </w:pPr>
      <w:r>
        <w:rPr>
          <w:rFonts w:ascii="Tahoma" w:hAnsi="Tahoma" w:cs="Tahoma"/>
          <w:sz w:val="25"/>
          <w:szCs w:val="25"/>
        </w:rPr>
        <w:t xml:space="preserve">With reference to the above captioned subject, I would request you to </w:t>
      </w:r>
      <w:r w:rsidRPr="00DD27D2">
        <w:rPr>
          <w:rFonts w:ascii="Tahoma" w:hAnsi="Tahoma" w:cs="Tahoma"/>
          <w:sz w:val="25"/>
          <w:szCs w:val="25"/>
        </w:rPr>
        <w:t>kindly grant permission for a one-day industrial visit of students of the Mechanical Engineering Department of this institution to your Cold Storage Plant at Lassipora.</w:t>
      </w:r>
    </w:p>
    <w:p w14:paraId="34C1AE55" w14:textId="09F4E7A0" w:rsidR="00DD27D2" w:rsidRPr="00DD27D2" w:rsidRDefault="00DD27D2" w:rsidP="00DD27D2">
      <w:pPr>
        <w:ind w:left="-450"/>
        <w:jc w:val="both"/>
        <w:rPr>
          <w:rFonts w:ascii="Tahoma" w:hAnsi="Tahoma" w:cs="Tahoma"/>
          <w:sz w:val="25"/>
          <w:szCs w:val="25"/>
        </w:rPr>
      </w:pPr>
      <w:r>
        <w:rPr>
          <w:rFonts w:ascii="Tahoma" w:hAnsi="Tahoma" w:cs="Tahoma"/>
          <w:sz w:val="25"/>
          <w:szCs w:val="25"/>
        </w:rPr>
        <w:t>S</w:t>
      </w:r>
      <w:r w:rsidRPr="00DD27D2">
        <w:rPr>
          <w:rFonts w:ascii="Tahoma" w:hAnsi="Tahoma" w:cs="Tahoma"/>
          <w:sz w:val="25"/>
          <w:szCs w:val="25"/>
        </w:rPr>
        <w:t xml:space="preserve">tudents of 3rd and 5th Semester Mechanical Engineering have expressed their desire to visit the plant as part of their academic exposure and to gain practical knowledge of plant operations and refrigeration systems. The proposed date of the visit is </w:t>
      </w:r>
      <w:r w:rsidRPr="00DD27D2">
        <w:rPr>
          <w:rFonts w:ascii="Tahoma" w:hAnsi="Tahoma" w:cs="Tahoma"/>
          <w:b/>
          <w:bCs/>
          <w:sz w:val="25"/>
          <w:szCs w:val="25"/>
        </w:rPr>
        <w:t>25th August 2026</w:t>
      </w:r>
      <w:r w:rsidRPr="00DD27D2">
        <w:rPr>
          <w:rFonts w:ascii="Tahoma" w:hAnsi="Tahoma" w:cs="Tahoma"/>
          <w:sz w:val="25"/>
          <w:szCs w:val="25"/>
        </w:rPr>
        <w:t>.</w:t>
      </w:r>
    </w:p>
    <w:p w14:paraId="0549CAD9" w14:textId="77777777" w:rsidR="00DD27D2" w:rsidRPr="00DD27D2" w:rsidRDefault="00DD27D2" w:rsidP="00DD27D2">
      <w:pPr>
        <w:ind w:left="-450"/>
        <w:jc w:val="both"/>
        <w:rPr>
          <w:rFonts w:ascii="Tahoma" w:hAnsi="Tahoma" w:cs="Tahoma"/>
          <w:sz w:val="25"/>
          <w:szCs w:val="25"/>
        </w:rPr>
      </w:pPr>
      <w:r w:rsidRPr="00DD27D2">
        <w:rPr>
          <w:rFonts w:ascii="Tahoma" w:hAnsi="Tahoma" w:cs="Tahoma"/>
          <w:sz w:val="25"/>
          <w:szCs w:val="25"/>
        </w:rPr>
        <w:t xml:space="preserve">A total of </w:t>
      </w:r>
      <w:r w:rsidRPr="00DD27D2">
        <w:rPr>
          <w:rFonts w:ascii="Tahoma" w:hAnsi="Tahoma" w:cs="Tahoma"/>
          <w:b/>
          <w:bCs/>
          <w:sz w:val="25"/>
          <w:szCs w:val="25"/>
        </w:rPr>
        <w:t>19 students</w:t>
      </w:r>
      <w:r w:rsidRPr="00DD27D2">
        <w:rPr>
          <w:rFonts w:ascii="Tahoma" w:hAnsi="Tahoma" w:cs="Tahoma"/>
          <w:sz w:val="25"/>
          <w:szCs w:val="25"/>
        </w:rPr>
        <w:t xml:space="preserve"> will be participating in the visit. The list of students is enclosed as Annexure-A for your kind information.</w:t>
      </w:r>
    </w:p>
    <w:p w14:paraId="7AF7A3BF" w14:textId="77777777" w:rsidR="00DD27D2" w:rsidRPr="00DD27D2" w:rsidRDefault="00DD27D2" w:rsidP="00DD27D2">
      <w:pPr>
        <w:ind w:left="-450" w:firstLine="90"/>
        <w:jc w:val="both"/>
        <w:rPr>
          <w:rFonts w:ascii="Tahoma" w:hAnsi="Tahoma" w:cs="Tahoma"/>
          <w:sz w:val="25"/>
          <w:szCs w:val="25"/>
        </w:rPr>
      </w:pPr>
      <w:r w:rsidRPr="00DD27D2">
        <w:rPr>
          <w:rFonts w:ascii="Tahoma" w:hAnsi="Tahoma" w:cs="Tahoma"/>
          <w:sz w:val="25"/>
          <w:szCs w:val="25"/>
        </w:rPr>
        <w:t>The following faculty and staff members of this institution will accompany the students throughout the visit and will be responsible for ensuring their safety, discipline, and active engagement:</w:t>
      </w:r>
    </w:p>
    <w:p w14:paraId="0951CA14"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Mr. Meraj ud din Teli</w:t>
      </w:r>
    </w:p>
    <w:p w14:paraId="21C22620"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Er. Bilal Ahmed Khan</w:t>
      </w:r>
    </w:p>
    <w:p w14:paraId="303D70B1" w14:textId="31340428"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 xml:space="preserve">Er. </w:t>
      </w:r>
      <w:r w:rsidRPr="00DD27D2">
        <w:rPr>
          <w:rFonts w:ascii="Tahoma" w:hAnsi="Tahoma" w:cs="Tahoma"/>
          <w:sz w:val="25"/>
          <w:szCs w:val="25"/>
        </w:rPr>
        <w:t>Shahnawaz</w:t>
      </w:r>
      <w:r w:rsidRPr="00DD27D2">
        <w:rPr>
          <w:rFonts w:ascii="Tahoma" w:hAnsi="Tahoma" w:cs="Tahoma"/>
          <w:sz w:val="25"/>
          <w:szCs w:val="25"/>
        </w:rPr>
        <w:t xml:space="preserve"> Mohd</w:t>
      </w:r>
    </w:p>
    <w:p w14:paraId="401912B0"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Bhat Basharat</w:t>
      </w:r>
    </w:p>
    <w:p w14:paraId="1CEEC25B"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Gh. Rasool Mir</w:t>
      </w:r>
    </w:p>
    <w:p w14:paraId="19155333" w14:textId="1770F0F1" w:rsidR="00DD27D2" w:rsidRPr="00DD27D2" w:rsidRDefault="00DD27D2" w:rsidP="00DD27D2">
      <w:pPr>
        <w:ind w:left="-450" w:firstLine="90"/>
        <w:jc w:val="both"/>
        <w:rPr>
          <w:rFonts w:ascii="Tahoma" w:hAnsi="Tahoma" w:cs="Tahoma"/>
          <w:sz w:val="25"/>
          <w:szCs w:val="25"/>
        </w:rPr>
      </w:pPr>
      <w:r w:rsidRPr="00DD27D2">
        <w:rPr>
          <w:rFonts w:ascii="Tahoma" w:hAnsi="Tahoma" w:cs="Tahoma"/>
          <w:sz w:val="25"/>
          <w:szCs w:val="25"/>
        </w:rPr>
        <w:t>It is requested that the necessary permission may kindly be accorded and arrangements facilitated for the smooth conduct of the visit.</w:t>
      </w:r>
      <w:r>
        <w:rPr>
          <w:rFonts w:ascii="Tahoma" w:hAnsi="Tahoma" w:cs="Tahoma"/>
          <w:sz w:val="25"/>
          <w:szCs w:val="25"/>
        </w:rPr>
        <w:t xml:space="preserve"> </w:t>
      </w:r>
      <w:r w:rsidRPr="00DD27D2">
        <w:rPr>
          <w:rFonts w:ascii="Tahoma" w:hAnsi="Tahoma" w:cs="Tahoma"/>
          <w:sz w:val="25"/>
          <w:szCs w:val="25"/>
        </w:rPr>
        <w:t>Your kind cooperation in this academic endeavour will be highly appreciated.</w:t>
      </w:r>
    </w:p>
    <w:p w14:paraId="36D86103" w14:textId="62D81687" w:rsidR="00DD27D2" w:rsidRPr="00DD27D2" w:rsidRDefault="00DD27D2" w:rsidP="00DD27D2">
      <w:pPr>
        <w:spacing w:line="360" w:lineRule="auto"/>
        <w:ind w:left="-450" w:firstLine="90"/>
        <w:jc w:val="both"/>
        <w:rPr>
          <w:rFonts w:ascii="Tahoma" w:hAnsi="Tahoma" w:cs="Tahoma"/>
          <w:sz w:val="25"/>
          <w:szCs w:val="25"/>
        </w:rPr>
      </w:pPr>
      <w:r w:rsidRPr="00DD27D2">
        <w:rPr>
          <w:rFonts w:ascii="Tahoma" w:hAnsi="Tahoma" w:cs="Tahoma"/>
          <w:b/>
          <w:bCs/>
          <w:sz w:val="25"/>
          <w:szCs w:val="25"/>
        </w:rPr>
        <w:t>Encl.:</w:t>
      </w:r>
      <w:r w:rsidRPr="00DD27D2">
        <w:rPr>
          <w:rFonts w:ascii="Tahoma" w:hAnsi="Tahoma" w:cs="Tahoma"/>
          <w:sz w:val="25"/>
          <w:szCs w:val="25"/>
        </w:rPr>
        <w:t xml:space="preserve"> Annexure-A (List of students</w:t>
      </w:r>
      <w:r>
        <w:rPr>
          <w:rFonts w:ascii="Tahoma" w:hAnsi="Tahoma" w:cs="Tahoma"/>
          <w:sz w:val="25"/>
          <w:szCs w:val="25"/>
        </w:rPr>
        <w:t>)</w:t>
      </w:r>
    </w:p>
    <w:p w14:paraId="777C11B3" w14:textId="77777777" w:rsidR="00244080" w:rsidRPr="00244080" w:rsidRDefault="00244080" w:rsidP="00244080">
      <w:pPr>
        <w:spacing w:line="360" w:lineRule="auto"/>
        <w:ind w:left="-450" w:firstLine="90"/>
        <w:jc w:val="both"/>
        <w:rPr>
          <w:rFonts w:ascii="Tahoma" w:hAnsi="Tahoma" w:cs="Tahoma"/>
          <w:sz w:val="25"/>
          <w:szCs w:val="25"/>
        </w:rPr>
      </w:pPr>
      <w:r w:rsidRPr="00244080">
        <w:rPr>
          <w:rFonts w:ascii="Tahoma" w:hAnsi="Tahoma" w:cs="Tahoma"/>
          <w:sz w:val="25"/>
          <w:szCs w:val="25"/>
        </w:rPr>
        <w:tab/>
      </w:r>
      <w:r w:rsidRPr="00244080">
        <w:rPr>
          <w:rFonts w:ascii="Tahoma" w:hAnsi="Tahoma" w:cs="Tahoma"/>
          <w:sz w:val="25"/>
          <w:szCs w:val="25"/>
        </w:rPr>
        <w:tab/>
      </w:r>
      <w:r w:rsidRPr="00244080">
        <w:rPr>
          <w:rFonts w:ascii="Tahoma" w:hAnsi="Tahoma" w:cs="Tahoma"/>
          <w:sz w:val="25"/>
          <w:szCs w:val="25"/>
        </w:rPr>
        <w:tab/>
      </w:r>
      <w:r w:rsidRPr="00244080">
        <w:rPr>
          <w:rFonts w:ascii="Tahoma" w:hAnsi="Tahoma" w:cs="Tahoma"/>
          <w:sz w:val="25"/>
          <w:szCs w:val="25"/>
        </w:rPr>
        <w:tab/>
      </w:r>
      <w:r w:rsidRPr="00244080">
        <w:rPr>
          <w:rFonts w:ascii="Tahoma" w:hAnsi="Tahoma" w:cs="Tahoma"/>
          <w:sz w:val="25"/>
          <w:szCs w:val="25"/>
        </w:rPr>
        <w:tab/>
      </w:r>
    </w:p>
    <w:p w14:paraId="7A508EC8" w14:textId="77777777" w:rsidR="00244080" w:rsidRPr="00244080" w:rsidRDefault="00244080" w:rsidP="00244080">
      <w:pPr>
        <w:spacing w:line="360" w:lineRule="auto"/>
        <w:ind w:left="-450" w:firstLine="90"/>
        <w:jc w:val="both"/>
        <w:rPr>
          <w:rFonts w:ascii="Tahoma" w:hAnsi="Tahoma" w:cs="Tahoma"/>
          <w:sz w:val="25"/>
          <w:szCs w:val="25"/>
        </w:rPr>
      </w:pPr>
    </w:p>
    <w:p w14:paraId="5E3DA5E6" w14:textId="69C7919A" w:rsidR="00247F81" w:rsidRPr="001E487E" w:rsidRDefault="00247F81" w:rsidP="005E278F">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r w:rsidRPr="001E487E">
        <w:rPr>
          <w:rFonts w:ascii="Tahoma" w:hAnsi="Tahoma" w:cs="Tahoma"/>
          <w:sz w:val="25"/>
          <w:szCs w:val="25"/>
        </w:rPr>
        <w:t xml:space="preserve"> </w:t>
      </w:r>
      <w:r w:rsidR="00B52214">
        <w:rPr>
          <w:rFonts w:ascii="Tahoma" w:hAnsi="Tahoma" w:cs="Tahoma"/>
          <w:sz w:val="25"/>
          <w:szCs w:val="25"/>
        </w:rPr>
        <w:t xml:space="preserve"> </w:t>
      </w:r>
      <w:r w:rsidRPr="001E487E">
        <w:rPr>
          <w:rFonts w:ascii="Tahoma" w:hAnsi="Tahoma" w:cs="Tahoma"/>
          <w:sz w:val="25"/>
          <w:szCs w:val="25"/>
        </w:rPr>
        <w:t xml:space="preserve"> Yours Faithfully</w:t>
      </w:r>
    </w:p>
    <w:p w14:paraId="164BE196" w14:textId="136691C9" w:rsidR="005E278F" w:rsidRDefault="00247F81" w:rsidP="007F61ED">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28546A1A" w14:textId="77777777" w:rsidR="00244080" w:rsidRDefault="005E278F" w:rsidP="005E278F">
      <w:pPr>
        <w:ind w:left="-450" w:firstLine="90"/>
        <w:jc w:val="both"/>
        <w:rPr>
          <w:rFonts w:ascii="Tahoma" w:hAnsi="Tahoma" w:cs="Tahoma"/>
          <w:sz w:val="25"/>
          <w:szCs w:val="25"/>
        </w:rPr>
      </w:pPr>
      <w:r>
        <w:rPr>
          <w:rFonts w:ascii="Tahoma" w:hAnsi="Tahoma" w:cs="Tahoma"/>
          <w:sz w:val="25"/>
          <w:szCs w:val="25"/>
        </w:rPr>
        <w:t xml:space="preserve">                                                                </w:t>
      </w:r>
    </w:p>
    <w:p w14:paraId="10675F42" w14:textId="5D72FFA9" w:rsidR="00244080" w:rsidRPr="001E487E" w:rsidRDefault="00244080" w:rsidP="00244080">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5D7618A0" w14:textId="417BB8CC" w:rsidR="005E278F" w:rsidRDefault="00247F81" w:rsidP="007F61ED">
      <w:pPr>
        <w:ind w:left="-450" w:firstLine="90"/>
        <w:jc w:val="both"/>
        <w:rPr>
          <w:rFonts w:ascii="Tahoma" w:hAnsi="Tahoma" w:cs="Tahoma"/>
          <w:sz w:val="25"/>
          <w:szCs w:val="25"/>
        </w:rPr>
      </w:pPr>
      <w:r w:rsidRPr="001E487E">
        <w:rPr>
          <w:rFonts w:ascii="Tahoma" w:hAnsi="Tahoma" w:cs="Tahoma"/>
          <w:sz w:val="25"/>
          <w:szCs w:val="25"/>
        </w:rPr>
        <w:t xml:space="preserve">                                                                Srinagar</w:t>
      </w:r>
    </w:p>
    <w:p w14:paraId="31D26DE1" w14:textId="77777777" w:rsidR="00244080" w:rsidRDefault="00244080" w:rsidP="00244080">
      <w:pPr>
        <w:jc w:val="both"/>
        <w:rPr>
          <w:rFonts w:ascii="Tahoma" w:hAnsi="Tahoma" w:cs="Tahoma"/>
          <w:sz w:val="24"/>
          <w:szCs w:val="24"/>
          <w:lang w:val="en-US"/>
        </w:rPr>
      </w:pPr>
      <w:r>
        <w:rPr>
          <w:rFonts w:ascii="Tahoma" w:hAnsi="Tahoma" w:cs="Tahoma"/>
          <w:sz w:val="24"/>
          <w:szCs w:val="24"/>
          <w:lang w:val="en-US"/>
        </w:rPr>
        <w:t>Copy to the:</w:t>
      </w:r>
    </w:p>
    <w:p w14:paraId="70CE1213" w14:textId="13362802" w:rsidR="00244080" w:rsidRDefault="00735735" w:rsidP="00244080">
      <w:pPr>
        <w:numPr>
          <w:ilvl w:val="0"/>
          <w:numId w:val="12"/>
        </w:numPr>
        <w:ind w:hanging="720"/>
        <w:jc w:val="both"/>
        <w:rPr>
          <w:rFonts w:ascii="Tahoma" w:hAnsi="Tahoma" w:cs="Tahoma"/>
          <w:sz w:val="24"/>
          <w:szCs w:val="24"/>
          <w:lang w:val="en-US"/>
        </w:rPr>
      </w:pPr>
      <w:r>
        <w:rPr>
          <w:rFonts w:ascii="Tahoma" w:hAnsi="Tahoma" w:cs="Tahoma"/>
          <w:sz w:val="24"/>
          <w:szCs w:val="24"/>
        </w:rPr>
        <w:t>Incharge, Mechanical Engineering</w:t>
      </w:r>
      <w:r w:rsidR="00244080">
        <w:rPr>
          <w:rFonts w:ascii="Tahoma" w:hAnsi="Tahoma" w:cs="Tahoma"/>
          <w:sz w:val="24"/>
          <w:szCs w:val="24"/>
          <w:lang w:val="en-US"/>
        </w:rPr>
        <w:t xml:space="preserve"> Department for information.</w:t>
      </w: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DD27D2">
      <w:headerReference w:type="default" r:id="rId7"/>
      <w:pgSz w:w="11906" w:h="16838"/>
      <w:pgMar w:top="797" w:right="991"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4FF4" w14:textId="77777777" w:rsidR="00401132" w:rsidRDefault="00401132">
      <w:r>
        <w:separator/>
      </w:r>
    </w:p>
  </w:endnote>
  <w:endnote w:type="continuationSeparator" w:id="0">
    <w:p w14:paraId="578BC200" w14:textId="77777777" w:rsidR="00401132" w:rsidRDefault="00401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8FE5" w14:textId="77777777" w:rsidR="00401132" w:rsidRDefault="00401132">
      <w:r>
        <w:separator/>
      </w:r>
    </w:p>
  </w:footnote>
  <w:footnote w:type="continuationSeparator" w:id="0">
    <w:p w14:paraId="26E742BF" w14:textId="77777777" w:rsidR="00401132" w:rsidRDefault="004011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773978886" name="Picture 177397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2FCD3F"/>
    <w:multiLevelType w:val="singleLevel"/>
    <w:tmpl w:val="D02FCD3F"/>
    <w:lvl w:ilvl="0">
      <w:start w:val="1"/>
      <w:numFmt w:val="decimal"/>
      <w:suff w:val="space"/>
      <w:lvlText w:val="%1."/>
      <w:lvlJc w:val="left"/>
      <w:pPr>
        <w:ind w:left="720" w:firstLine="0"/>
      </w:p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BE20269"/>
    <w:multiLevelType w:val="multilevel"/>
    <w:tmpl w:val="3364D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5923">
    <w:abstractNumId w:val="10"/>
  </w:num>
  <w:num w:numId="2" w16cid:durableId="1994141746">
    <w:abstractNumId w:val="8"/>
  </w:num>
  <w:num w:numId="3" w16cid:durableId="1483036454">
    <w:abstractNumId w:val="7"/>
  </w:num>
  <w:num w:numId="4" w16cid:durableId="1125197888">
    <w:abstractNumId w:val="6"/>
  </w:num>
  <w:num w:numId="5" w16cid:durableId="779228999">
    <w:abstractNumId w:val="5"/>
  </w:num>
  <w:num w:numId="6" w16cid:durableId="1725594473">
    <w:abstractNumId w:val="9"/>
  </w:num>
  <w:num w:numId="7" w16cid:durableId="402073272">
    <w:abstractNumId w:val="4"/>
  </w:num>
  <w:num w:numId="8" w16cid:durableId="993752286">
    <w:abstractNumId w:val="3"/>
  </w:num>
  <w:num w:numId="9" w16cid:durableId="1309281338">
    <w:abstractNumId w:val="2"/>
  </w:num>
  <w:num w:numId="10" w16cid:durableId="429394689">
    <w:abstractNumId w:val="1"/>
  </w:num>
  <w:num w:numId="11" w16cid:durableId="678124374">
    <w:abstractNumId w:val="12"/>
  </w:num>
  <w:num w:numId="12" w16cid:durableId="1440489615">
    <w:abstractNumId w:val="0"/>
  </w:num>
  <w:num w:numId="13" w16cid:durableId="1879735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364FE"/>
    <w:rsid w:val="001368DD"/>
    <w:rsid w:val="00147DB3"/>
    <w:rsid w:val="001518A5"/>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4080"/>
    <w:rsid w:val="00247F81"/>
    <w:rsid w:val="0026631D"/>
    <w:rsid w:val="002C2F53"/>
    <w:rsid w:val="002D0BC4"/>
    <w:rsid w:val="0033518C"/>
    <w:rsid w:val="00342855"/>
    <w:rsid w:val="003437C2"/>
    <w:rsid w:val="00360589"/>
    <w:rsid w:val="00377186"/>
    <w:rsid w:val="0037797E"/>
    <w:rsid w:val="00396538"/>
    <w:rsid w:val="003A1509"/>
    <w:rsid w:val="003A1C03"/>
    <w:rsid w:val="003E1128"/>
    <w:rsid w:val="00401132"/>
    <w:rsid w:val="00414627"/>
    <w:rsid w:val="00420B16"/>
    <w:rsid w:val="0042469D"/>
    <w:rsid w:val="00425D63"/>
    <w:rsid w:val="0046195E"/>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6002EB"/>
    <w:rsid w:val="006128EF"/>
    <w:rsid w:val="00625FE8"/>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5735"/>
    <w:rsid w:val="00746C14"/>
    <w:rsid w:val="007630D9"/>
    <w:rsid w:val="00780DCF"/>
    <w:rsid w:val="00791CC2"/>
    <w:rsid w:val="007C2C59"/>
    <w:rsid w:val="007E433B"/>
    <w:rsid w:val="007F61ED"/>
    <w:rsid w:val="00801F23"/>
    <w:rsid w:val="008048EF"/>
    <w:rsid w:val="00837632"/>
    <w:rsid w:val="0085640F"/>
    <w:rsid w:val="008567AA"/>
    <w:rsid w:val="00880946"/>
    <w:rsid w:val="00892712"/>
    <w:rsid w:val="008A680A"/>
    <w:rsid w:val="008B0BB0"/>
    <w:rsid w:val="008E6C4B"/>
    <w:rsid w:val="008F18C0"/>
    <w:rsid w:val="00907648"/>
    <w:rsid w:val="00914E34"/>
    <w:rsid w:val="00930FDE"/>
    <w:rsid w:val="00940BA1"/>
    <w:rsid w:val="00981035"/>
    <w:rsid w:val="00984C93"/>
    <w:rsid w:val="00987CE1"/>
    <w:rsid w:val="0099405C"/>
    <w:rsid w:val="009C600F"/>
    <w:rsid w:val="009D3723"/>
    <w:rsid w:val="009E04F2"/>
    <w:rsid w:val="00A03B7B"/>
    <w:rsid w:val="00A200C9"/>
    <w:rsid w:val="00A250D5"/>
    <w:rsid w:val="00A32F56"/>
    <w:rsid w:val="00A36028"/>
    <w:rsid w:val="00A43D19"/>
    <w:rsid w:val="00A91424"/>
    <w:rsid w:val="00AA2C77"/>
    <w:rsid w:val="00AC3FB9"/>
    <w:rsid w:val="00AC702A"/>
    <w:rsid w:val="00AD226F"/>
    <w:rsid w:val="00B13A52"/>
    <w:rsid w:val="00B14580"/>
    <w:rsid w:val="00B24CF4"/>
    <w:rsid w:val="00B26993"/>
    <w:rsid w:val="00B27CB7"/>
    <w:rsid w:val="00B4570C"/>
    <w:rsid w:val="00B5208C"/>
    <w:rsid w:val="00B52214"/>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61B7B"/>
    <w:rsid w:val="00D65F07"/>
    <w:rsid w:val="00D92BB7"/>
    <w:rsid w:val="00DC1350"/>
    <w:rsid w:val="00DC76D2"/>
    <w:rsid w:val="00DD27D2"/>
    <w:rsid w:val="00DD30ED"/>
    <w:rsid w:val="00E64C21"/>
    <w:rsid w:val="00EC24C6"/>
    <w:rsid w:val="00EF2933"/>
    <w:rsid w:val="00F05146"/>
    <w:rsid w:val="00F1115D"/>
    <w:rsid w:val="00F15ECC"/>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09425995">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82034678">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5</cp:revision>
  <cp:lastPrinted>2026-08-24T09:35:00Z</cp:lastPrinted>
  <dcterms:created xsi:type="dcterms:W3CDTF">2025-06-28T10:43:00Z</dcterms:created>
  <dcterms:modified xsi:type="dcterms:W3CDTF">2026-08-24T09:40:00Z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