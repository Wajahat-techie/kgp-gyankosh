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280B9D74" w:rsidR="00721541" w:rsidRPr="00E74026" w:rsidRDefault="00721541" w:rsidP="00DB703B">
      <w:pPr>
        <w:ind w:left="284"/>
        <w:rPr>
          <w:rFonts w:ascii="Tahoma" w:hAnsi="Tahoma" w:cs="Tahoma"/>
          <w:b/>
          <w:bCs/>
          <w:color w:val="1F1F1F"/>
          <w:sz w:val="24"/>
          <w:szCs w:val="24"/>
        </w:rPr>
      </w:pPr>
      <w:r w:rsidRPr="00E74026">
        <w:rPr>
          <w:rFonts w:ascii="Tahoma" w:hAnsi="Tahoma" w:cs="Tahoma"/>
          <w:color w:val="1F1F1F"/>
          <w:sz w:val="24"/>
          <w:szCs w:val="24"/>
        </w:rPr>
        <w:t xml:space="preserve">        </w:t>
      </w:r>
      <w:r w:rsidR="00DB703B" w:rsidRPr="00E74026">
        <w:rPr>
          <w:rFonts w:ascii="Tahoma" w:hAnsi="Tahoma" w:cs="Tahoma"/>
          <w:color w:val="1F1F1F"/>
          <w:sz w:val="24"/>
          <w:szCs w:val="24"/>
        </w:rPr>
        <w:t xml:space="preserve">               </w:t>
      </w:r>
      <w:r w:rsidR="007F1B5E" w:rsidRPr="00E74026">
        <w:rPr>
          <w:rFonts w:ascii="Tahoma" w:hAnsi="Tahoma" w:cs="Tahoma"/>
          <w:color w:val="1F1F1F"/>
          <w:sz w:val="24"/>
          <w:szCs w:val="24"/>
        </w:rPr>
        <w:t xml:space="preserve">    </w:t>
      </w:r>
      <w:r w:rsidR="00E74026" w:rsidRPr="00E74026">
        <w:rPr>
          <w:rFonts w:ascii="Tahoma" w:hAnsi="Tahoma" w:cs="Tahoma"/>
          <w:color w:val="1F1F1F"/>
          <w:sz w:val="24"/>
          <w:szCs w:val="24"/>
        </w:rPr>
        <w:t xml:space="preserve"> </w:t>
      </w:r>
      <w:r w:rsidR="00E74026">
        <w:rPr>
          <w:rFonts w:ascii="Tahoma" w:hAnsi="Tahoma" w:cs="Tahoma"/>
          <w:color w:val="1F1F1F"/>
          <w:sz w:val="24"/>
          <w:szCs w:val="24"/>
        </w:rPr>
        <w:t xml:space="preserve">      </w:t>
      </w:r>
      <w:r w:rsidR="007F1B5E" w:rsidRPr="00E74026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E74026">
        <w:rPr>
          <w:rFonts w:ascii="Tahoma" w:hAnsi="Tahoma" w:cs="Tahoma"/>
          <w:b/>
          <w:bCs/>
          <w:color w:val="1F1F1F"/>
          <w:sz w:val="24"/>
          <w:szCs w:val="24"/>
        </w:rPr>
        <w:t>Order No:</w:t>
      </w:r>
      <w:r w:rsidR="0052621E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A24AE6">
        <w:rPr>
          <w:rFonts w:ascii="Tahoma" w:hAnsi="Tahoma" w:cs="Tahoma"/>
          <w:b/>
          <w:bCs/>
          <w:color w:val="1F1F1F"/>
          <w:sz w:val="24"/>
          <w:szCs w:val="24"/>
        </w:rPr>
        <w:t>02</w:t>
      </w:r>
      <w:r w:rsidR="0052621E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F1B5E" w:rsidRPr="00E74026">
        <w:rPr>
          <w:rFonts w:ascii="Tahoma" w:hAnsi="Tahoma" w:cs="Tahoma"/>
          <w:b/>
          <w:bCs/>
          <w:color w:val="1F1F1F"/>
          <w:sz w:val="24"/>
          <w:szCs w:val="24"/>
        </w:rPr>
        <w:t>/</w:t>
      </w:r>
      <w:r w:rsidRPr="00E74026">
        <w:rPr>
          <w:rFonts w:ascii="Tahoma" w:hAnsi="Tahoma" w:cs="Tahoma"/>
          <w:b/>
          <w:bCs/>
          <w:color w:val="1F1F1F"/>
          <w:sz w:val="24"/>
          <w:szCs w:val="24"/>
        </w:rPr>
        <w:t>202</w:t>
      </w:r>
      <w:r w:rsidR="007F1B5E" w:rsidRPr="00E74026">
        <w:rPr>
          <w:rFonts w:ascii="Tahoma" w:hAnsi="Tahoma" w:cs="Tahoma"/>
          <w:b/>
          <w:bCs/>
          <w:color w:val="1F1F1F"/>
          <w:sz w:val="24"/>
          <w:szCs w:val="24"/>
        </w:rPr>
        <w:t>6</w:t>
      </w:r>
    </w:p>
    <w:p w14:paraId="4719469B" w14:textId="5DE2262B" w:rsidR="00DB703B" w:rsidRPr="00E74026" w:rsidRDefault="00DB703B" w:rsidP="00DB703B">
      <w:pPr>
        <w:ind w:left="284"/>
        <w:rPr>
          <w:rFonts w:ascii="Tahoma" w:hAnsi="Tahoma" w:cs="Tahoma"/>
          <w:b/>
          <w:bCs/>
          <w:color w:val="1F1F1F"/>
          <w:sz w:val="24"/>
          <w:szCs w:val="24"/>
        </w:rPr>
      </w:pPr>
      <w:r w:rsidRPr="00E74026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7F1B5E" w:rsidRPr="00E74026">
        <w:rPr>
          <w:rFonts w:ascii="Tahoma" w:hAnsi="Tahoma" w:cs="Tahoma"/>
          <w:b/>
          <w:bCs/>
          <w:color w:val="1F1F1F"/>
          <w:sz w:val="24"/>
          <w:szCs w:val="24"/>
        </w:rPr>
        <w:t xml:space="preserve">    </w:t>
      </w:r>
      <w:r w:rsidR="00E74026" w:rsidRPr="00E74026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E74026">
        <w:rPr>
          <w:rFonts w:ascii="Tahoma" w:hAnsi="Tahoma" w:cs="Tahoma"/>
          <w:b/>
          <w:bCs/>
          <w:color w:val="1F1F1F"/>
          <w:sz w:val="24"/>
          <w:szCs w:val="24"/>
        </w:rPr>
        <w:t xml:space="preserve">      </w:t>
      </w:r>
      <w:r w:rsidR="007F1B5E" w:rsidRPr="00E74026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E74026">
        <w:rPr>
          <w:rFonts w:ascii="Tahoma" w:hAnsi="Tahoma" w:cs="Tahoma"/>
          <w:b/>
          <w:bCs/>
          <w:color w:val="1F1F1F"/>
          <w:sz w:val="24"/>
          <w:szCs w:val="24"/>
        </w:rPr>
        <w:t>Dated:</w:t>
      </w:r>
      <w:r w:rsidR="0052621E">
        <w:rPr>
          <w:rFonts w:ascii="Tahoma" w:hAnsi="Tahoma" w:cs="Tahoma"/>
          <w:b/>
          <w:bCs/>
          <w:color w:val="1F1F1F"/>
          <w:sz w:val="24"/>
          <w:szCs w:val="24"/>
        </w:rPr>
        <w:t>02</w:t>
      </w:r>
      <w:r w:rsidRPr="00E74026">
        <w:rPr>
          <w:rFonts w:ascii="Tahoma" w:hAnsi="Tahoma" w:cs="Tahoma"/>
          <w:b/>
          <w:bCs/>
          <w:color w:val="1F1F1F"/>
          <w:sz w:val="24"/>
          <w:szCs w:val="24"/>
        </w:rPr>
        <w:t>-</w:t>
      </w:r>
      <w:r w:rsidR="00C8114C" w:rsidRPr="00E74026">
        <w:rPr>
          <w:rFonts w:ascii="Tahoma" w:hAnsi="Tahoma" w:cs="Tahoma"/>
          <w:b/>
          <w:bCs/>
          <w:color w:val="1F1F1F"/>
          <w:sz w:val="24"/>
          <w:szCs w:val="24"/>
        </w:rPr>
        <w:t>0</w:t>
      </w:r>
      <w:r w:rsidR="0052621E">
        <w:rPr>
          <w:rFonts w:ascii="Tahoma" w:hAnsi="Tahoma" w:cs="Tahoma"/>
          <w:b/>
          <w:bCs/>
          <w:color w:val="1F1F1F"/>
          <w:sz w:val="24"/>
          <w:szCs w:val="24"/>
        </w:rPr>
        <w:t>4</w:t>
      </w:r>
      <w:r w:rsidRPr="00E74026">
        <w:rPr>
          <w:rFonts w:ascii="Tahoma" w:hAnsi="Tahoma" w:cs="Tahoma"/>
          <w:b/>
          <w:bCs/>
          <w:color w:val="1F1F1F"/>
          <w:sz w:val="24"/>
          <w:szCs w:val="24"/>
        </w:rPr>
        <w:t>-202</w:t>
      </w:r>
      <w:r w:rsidR="007F1B5E" w:rsidRPr="00E74026">
        <w:rPr>
          <w:rFonts w:ascii="Tahoma" w:hAnsi="Tahoma" w:cs="Tahoma"/>
          <w:b/>
          <w:bCs/>
          <w:color w:val="1F1F1F"/>
          <w:sz w:val="24"/>
          <w:szCs w:val="24"/>
        </w:rPr>
        <w:t>6</w:t>
      </w:r>
    </w:p>
    <w:p w14:paraId="213E164E" w14:textId="06B88AFA" w:rsidR="00892838" w:rsidRPr="00E74026" w:rsidRDefault="00892838" w:rsidP="00892838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892838">
        <w:rPr>
          <w:rFonts w:ascii="Tahoma" w:hAnsi="Tahoma" w:cs="Tahoma"/>
          <w:b/>
          <w:bCs/>
          <w:color w:val="1F1F1F"/>
          <w:sz w:val="24"/>
          <w:szCs w:val="24"/>
        </w:rPr>
        <w:t xml:space="preserve">Subject: Constitution of Disciplinary </w:t>
      </w:r>
      <w:r w:rsidRPr="00E74026">
        <w:rPr>
          <w:rFonts w:ascii="Tahoma" w:hAnsi="Tahoma" w:cs="Tahoma"/>
          <w:b/>
          <w:bCs/>
          <w:color w:val="1F1F1F"/>
          <w:sz w:val="24"/>
          <w:szCs w:val="24"/>
        </w:rPr>
        <w:t>Committee.</w:t>
      </w:r>
    </w:p>
    <w:p w14:paraId="2609EAA9" w14:textId="0619A791" w:rsidR="00892838" w:rsidRPr="00892838" w:rsidRDefault="00892838" w:rsidP="00892838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892838">
        <w:rPr>
          <w:rFonts w:ascii="Tahoma" w:hAnsi="Tahoma" w:cs="Tahoma"/>
          <w:color w:val="1F1F1F"/>
          <w:sz w:val="24"/>
          <w:szCs w:val="24"/>
        </w:rPr>
        <w:t>This order supersedes all previous orders regarding the constitution of the Disciplinary Committee for the institution and shall come into immediate effect.</w:t>
      </w:r>
    </w:p>
    <w:p w14:paraId="6A49E155" w14:textId="20DAF86F" w:rsidR="00CC4C90" w:rsidRPr="00892838" w:rsidRDefault="00892838" w:rsidP="00CC4C90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892838">
        <w:rPr>
          <w:rFonts w:ascii="Tahoma" w:hAnsi="Tahoma" w:cs="Tahoma"/>
          <w:color w:val="1F1F1F"/>
          <w:sz w:val="24"/>
          <w:szCs w:val="24"/>
        </w:rPr>
        <w:t>A new Disciplinary Committee is hereby constituted with immediate effect to maintain discipline, uphold institutional policies, and address matters of conduct involving both students and staff (teaching, non-teaching, and support staff</w:t>
      </w:r>
      <w:r w:rsidR="00CC4C90" w:rsidRPr="00892838">
        <w:rPr>
          <w:rFonts w:ascii="Tahoma" w:hAnsi="Tahoma" w:cs="Tahoma"/>
          <w:color w:val="1F1F1F"/>
          <w:sz w:val="24"/>
          <w:szCs w:val="24"/>
        </w:rPr>
        <w:t>).</w:t>
      </w:r>
      <w:r w:rsidR="00CC4C90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682CE277" w14:textId="77777777" w:rsidR="00892838" w:rsidRDefault="00892838" w:rsidP="00892838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892838">
        <w:rPr>
          <w:rFonts w:ascii="Tahoma" w:hAnsi="Tahoma" w:cs="Tahoma"/>
          <w:color w:val="1F1F1F"/>
          <w:sz w:val="24"/>
          <w:szCs w:val="24"/>
        </w:rPr>
        <w:t>The committee's members are as follows:</w:t>
      </w:r>
    </w:p>
    <w:tbl>
      <w:tblPr>
        <w:tblpPr w:leftFromText="180" w:rightFromText="180" w:vertAnchor="text" w:horzAnchor="page" w:tblpX="1251" w:tblpY="151"/>
        <w:tblW w:w="8784" w:type="dxa"/>
        <w:tblLook w:val="04A0" w:firstRow="1" w:lastRow="0" w:firstColumn="1" w:lastColumn="0" w:noHBand="0" w:noVBand="1"/>
      </w:tblPr>
      <w:tblGrid>
        <w:gridCol w:w="960"/>
        <w:gridCol w:w="3004"/>
        <w:gridCol w:w="4820"/>
      </w:tblGrid>
      <w:tr w:rsidR="0052621E" w:rsidRPr="0052621E" w14:paraId="24BDC59F" w14:textId="77777777" w:rsidTr="0052621E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1B317" w14:textId="77777777" w:rsidR="0052621E" w:rsidRPr="0052621E" w:rsidRDefault="0052621E" w:rsidP="0052621E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52621E">
              <w:rPr>
                <w:rFonts w:ascii="Tahoma" w:hAnsi="Tahoma" w:cs="Tahoma"/>
                <w:b/>
                <w:bCs/>
                <w:color w:val="000000"/>
              </w:rPr>
              <w:t>S. No.</w:t>
            </w:r>
          </w:p>
        </w:tc>
        <w:tc>
          <w:tcPr>
            <w:tcW w:w="3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059B7" w14:textId="77777777" w:rsidR="0052621E" w:rsidRPr="0052621E" w:rsidRDefault="0052621E" w:rsidP="0052621E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52621E">
              <w:rPr>
                <w:rFonts w:ascii="Tahoma" w:hAnsi="Tahoma" w:cs="Tahoma"/>
                <w:b/>
                <w:bCs/>
                <w:color w:val="000000"/>
              </w:rPr>
              <w:t>Name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E8B96" w14:textId="77777777" w:rsidR="0052621E" w:rsidRPr="0052621E" w:rsidRDefault="0052621E" w:rsidP="0052621E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52621E">
              <w:rPr>
                <w:rFonts w:ascii="Tahoma" w:hAnsi="Tahoma" w:cs="Tahoma"/>
                <w:b/>
                <w:bCs/>
                <w:color w:val="000000"/>
              </w:rPr>
              <w:t>Designation / Post</w:t>
            </w:r>
          </w:p>
        </w:tc>
      </w:tr>
      <w:tr w:rsidR="0052621E" w:rsidRPr="0052621E" w14:paraId="4F7B1591" w14:textId="77777777" w:rsidTr="0052621E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32D38" w14:textId="77777777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1</w:t>
            </w:r>
          </w:p>
        </w:tc>
        <w:tc>
          <w:tcPr>
            <w:tcW w:w="3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A899F" w14:textId="77777777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Mr. Yameen Kinah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E6F28" w14:textId="77777777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Lecturer-I Automobile Engineering</w:t>
            </w:r>
          </w:p>
        </w:tc>
      </w:tr>
      <w:tr w:rsidR="0052621E" w:rsidRPr="0052621E" w14:paraId="0CE11FE2" w14:textId="77777777" w:rsidTr="0052621E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732D1" w14:textId="77777777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2</w:t>
            </w:r>
          </w:p>
        </w:tc>
        <w:tc>
          <w:tcPr>
            <w:tcW w:w="3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55F49" w14:textId="77777777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Ms. Inhas Ashraf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52174" w14:textId="77777777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Lecturer-I Information Technology</w:t>
            </w:r>
          </w:p>
        </w:tc>
      </w:tr>
      <w:tr w:rsidR="0052621E" w:rsidRPr="0052621E" w14:paraId="3A86FC01" w14:textId="77777777" w:rsidTr="0052621E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0D22E" w14:textId="21D93927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3</w:t>
            </w:r>
          </w:p>
        </w:tc>
        <w:tc>
          <w:tcPr>
            <w:tcW w:w="3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C0793" w14:textId="77777777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Mr. Javeed Ahmad Najar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B7C93" w14:textId="77777777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Lecturer-I Leather Technology</w:t>
            </w:r>
          </w:p>
        </w:tc>
      </w:tr>
      <w:tr w:rsidR="0052621E" w:rsidRPr="0052621E" w14:paraId="6275AC15" w14:textId="77777777" w:rsidTr="0052621E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E7BB7" w14:textId="77777777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4</w:t>
            </w:r>
          </w:p>
        </w:tc>
        <w:tc>
          <w:tcPr>
            <w:tcW w:w="3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D1503" w14:textId="77777777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Ms. Tooba Shah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C05C1" w14:textId="77777777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Foreman Engr</w:t>
            </w:r>
          </w:p>
        </w:tc>
      </w:tr>
      <w:tr w:rsidR="0052621E" w:rsidRPr="0052621E" w14:paraId="57BDF5F5" w14:textId="77777777" w:rsidTr="0052621E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77BD7" w14:textId="77777777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5</w:t>
            </w:r>
          </w:p>
        </w:tc>
        <w:tc>
          <w:tcPr>
            <w:tcW w:w="3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6DB9E" w14:textId="40554531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Ms. Shafee</w:t>
            </w:r>
            <w:r>
              <w:rPr>
                <w:rFonts w:ascii="Tahoma" w:hAnsi="Tahoma" w:cs="Tahoma"/>
                <w:color w:val="000000"/>
              </w:rPr>
              <w:t>qa</w:t>
            </w:r>
            <w:r w:rsidRPr="0052621E">
              <w:rPr>
                <w:rFonts w:ascii="Tahoma" w:hAnsi="Tahoma" w:cs="Tahoma"/>
                <w:color w:val="000000"/>
              </w:rPr>
              <w:t xml:space="preserve"> Akhter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4278C" w14:textId="44AD9758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Lecturer-I,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2621E">
              <w:rPr>
                <w:rFonts w:ascii="Tahoma" w:hAnsi="Tahoma" w:cs="Tahoma"/>
                <w:color w:val="000000"/>
              </w:rPr>
              <w:t>Electronics and Comm Engg</w:t>
            </w:r>
          </w:p>
        </w:tc>
      </w:tr>
      <w:tr w:rsidR="0052621E" w:rsidRPr="0052621E" w14:paraId="6E85B6DD" w14:textId="77777777" w:rsidTr="0052621E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19883" w14:textId="77777777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6</w:t>
            </w:r>
          </w:p>
        </w:tc>
        <w:tc>
          <w:tcPr>
            <w:tcW w:w="3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4B1A1" w14:textId="253DC018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 xml:space="preserve">Mr. </w:t>
            </w:r>
            <w:r w:rsidR="007046D3">
              <w:rPr>
                <w:rFonts w:ascii="Tahoma" w:hAnsi="Tahoma" w:cs="Tahoma"/>
                <w:color w:val="000000"/>
              </w:rPr>
              <w:t xml:space="preserve">Mohd </w:t>
            </w:r>
            <w:r w:rsidRPr="0052621E">
              <w:rPr>
                <w:rFonts w:ascii="Tahoma" w:hAnsi="Tahoma" w:cs="Tahoma"/>
                <w:color w:val="000000"/>
              </w:rPr>
              <w:t>A</w:t>
            </w:r>
            <w:r w:rsidR="007046D3">
              <w:rPr>
                <w:rFonts w:ascii="Tahoma" w:hAnsi="Tahoma" w:cs="Tahoma"/>
                <w:color w:val="000000"/>
              </w:rPr>
              <w:t>min</w:t>
            </w:r>
            <w:r w:rsidRPr="0052621E">
              <w:rPr>
                <w:rFonts w:ascii="Tahoma" w:hAnsi="Tahoma" w:cs="Tahoma"/>
                <w:color w:val="000000"/>
              </w:rPr>
              <w:t xml:space="preserve"> Wani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F57BC" w14:textId="5293D4EC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Lecturer-I,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2621E">
              <w:rPr>
                <w:rFonts w:ascii="Tahoma" w:hAnsi="Tahoma" w:cs="Tahoma"/>
                <w:color w:val="000000"/>
              </w:rPr>
              <w:t>Electrical Engineering</w:t>
            </w:r>
          </w:p>
        </w:tc>
      </w:tr>
      <w:tr w:rsidR="0052621E" w:rsidRPr="0052621E" w14:paraId="10E8A461" w14:textId="77777777" w:rsidTr="0052621E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527F6" w14:textId="77777777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7</w:t>
            </w:r>
          </w:p>
        </w:tc>
        <w:tc>
          <w:tcPr>
            <w:tcW w:w="3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ABC98" w14:textId="1C5676B1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Mr. Farooq</w:t>
            </w:r>
            <w:r w:rsidRPr="0052621E">
              <w:rPr>
                <w:rFonts w:ascii="Tahoma" w:hAnsi="Tahoma" w:cs="Tahoma"/>
                <w:color w:val="000000"/>
              </w:rPr>
              <w:t xml:space="preserve"> Ahmad Chopan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1DDDA" w14:textId="77777777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Lecturer-II, Wood Technology</w:t>
            </w:r>
          </w:p>
        </w:tc>
      </w:tr>
      <w:tr w:rsidR="0052621E" w:rsidRPr="0052621E" w14:paraId="10075E52" w14:textId="77777777" w:rsidTr="0052621E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6C8D9" w14:textId="77777777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8</w:t>
            </w:r>
          </w:p>
        </w:tc>
        <w:tc>
          <w:tcPr>
            <w:tcW w:w="3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412BC" w14:textId="6407E217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Ms. Adila</w:t>
            </w:r>
            <w:r w:rsidRPr="0052621E">
              <w:rPr>
                <w:rFonts w:ascii="Tahoma" w:hAnsi="Tahoma" w:cs="Tahoma"/>
                <w:color w:val="000000"/>
              </w:rPr>
              <w:t xml:space="preserve"> Rashid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F9156" w14:textId="0C5C464B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Lecturer-II,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2621E">
              <w:rPr>
                <w:rFonts w:ascii="Tahoma" w:hAnsi="Tahoma" w:cs="Tahoma"/>
                <w:color w:val="000000"/>
              </w:rPr>
              <w:t>Medical Lab Technology</w:t>
            </w:r>
          </w:p>
        </w:tc>
      </w:tr>
      <w:tr w:rsidR="0052621E" w:rsidRPr="0052621E" w14:paraId="668C47E8" w14:textId="77777777" w:rsidTr="0052621E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A2D9C" w14:textId="77777777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9</w:t>
            </w:r>
          </w:p>
        </w:tc>
        <w:tc>
          <w:tcPr>
            <w:tcW w:w="3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46787" w14:textId="1B346C73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Mr. Aaqib</w:t>
            </w:r>
            <w:r w:rsidRPr="0052621E">
              <w:rPr>
                <w:rFonts w:ascii="Tahoma" w:hAnsi="Tahoma" w:cs="Tahoma"/>
                <w:color w:val="000000"/>
              </w:rPr>
              <w:t xml:space="preserve"> Farooq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4862D" w14:textId="784F0A77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Demonstrator, Civil</w:t>
            </w:r>
            <w:r w:rsidRPr="0052621E">
              <w:rPr>
                <w:rFonts w:ascii="Tahoma" w:hAnsi="Tahoma" w:cs="Tahoma"/>
                <w:color w:val="000000"/>
              </w:rPr>
              <w:t xml:space="preserve"> Engineering</w:t>
            </w:r>
          </w:p>
        </w:tc>
      </w:tr>
      <w:tr w:rsidR="0052621E" w:rsidRPr="0052621E" w14:paraId="3F8A455F" w14:textId="77777777" w:rsidTr="0052621E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F8E23" w14:textId="77777777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10</w:t>
            </w:r>
          </w:p>
        </w:tc>
        <w:tc>
          <w:tcPr>
            <w:tcW w:w="3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C9C0D" w14:textId="18524809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Mr. Aejaz</w:t>
            </w:r>
            <w:r w:rsidRPr="0052621E">
              <w:rPr>
                <w:rFonts w:ascii="Tahoma" w:hAnsi="Tahoma" w:cs="Tahoma"/>
                <w:color w:val="000000"/>
              </w:rPr>
              <w:t xml:space="preserve"> </w:t>
            </w:r>
            <w:r w:rsidRPr="0052621E">
              <w:rPr>
                <w:rFonts w:ascii="Tahoma" w:hAnsi="Tahoma" w:cs="Tahoma"/>
                <w:color w:val="000000"/>
              </w:rPr>
              <w:t>Farooq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B4F33" w14:textId="29385F6E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Demonstrator, Computer</w:t>
            </w:r>
            <w:r w:rsidRPr="0052621E">
              <w:rPr>
                <w:rFonts w:ascii="Tahoma" w:hAnsi="Tahoma" w:cs="Tahoma"/>
                <w:color w:val="000000"/>
              </w:rPr>
              <w:t xml:space="preserve"> Engineering</w:t>
            </w:r>
          </w:p>
        </w:tc>
      </w:tr>
      <w:tr w:rsidR="0052621E" w:rsidRPr="0052621E" w14:paraId="2E840E0A" w14:textId="77777777" w:rsidTr="0052621E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4324B" w14:textId="77777777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11</w:t>
            </w:r>
          </w:p>
        </w:tc>
        <w:tc>
          <w:tcPr>
            <w:tcW w:w="3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A267C" w14:textId="36C34574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Mr. Shahnawaz</w:t>
            </w:r>
            <w:r w:rsidRPr="0052621E">
              <w:rPr>
                <w:rFonts w:ascii="Tahoma" w:hAnsi="Tahoma" w:cs="Tahoma"/>
                <w:color w:val="000000"/>
              </w:rPr>
              <w:t xml:space="preserve"> Mohd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34894" w14:textId="08209A2E" w:rsidR="0052621E" w:rsidRPr="0052621E" w:rsidRDefault="0052621E" w:rsidP="0052621E">
            <w:pPr>
              <w:jc w:val="center"/>
              <w:rPr>
                <w:rFonts w:ascii="Tahoma" w:hAnsi="Tahoma" w:cs="Tahoma"/>
                <w:color w:val="000000"/>
              </w:rPr>
            </w:pPr>
            <w:r w:rsidRPr="0052621E">
              <w:rPr>
                <w:rFonts w:ascii="Tahoma" w:hAnsi="Tahoma" w:cs="Tahoma"/>
                <w:color w:val="000000"/>
              </w:rPr>
              <w:t>Demonstrator, Mechanical</w:t>
            </w:r>
            <w:r w:rsidRPr="0052621E">
              <w:rPr>
                <w:rFonts w:ascii="Tahoma" w:hAnsi="Tahoma" w:cs="Tahoma"/>
                <w:color w:val="000000"/>
              </w:rPr>
              <w:t xml:space="preserve"> Engineering</w:t>
            </w:r>
          </w:p>
        </w:tc>
      </w:tr>
    </w:tbl>
    <w:p w14:paraId="015F13B5" w14:textId="77777777" w:rsidR="0052621E" w:rsidRDefault="0052621E" w:rsidP="00892838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0E5D9A0" w14:textId="77777777" w:rsidR="0052621E" w:rsidRDefault="0052621E" w:rsidP="00892838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F3CD31E" w14:textId="77777777" w:rsidR="0052621E" w:rsidRDefault="0052621E" w:rsidP="00892838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D79D0D8" w14:textId="77777777" w:rsidR="0052621E" w:rsidRDefault="00322E5E" w:rsidP="00322E5E">
      <w:pPr>
        <w:ind w:left="284" w:hanging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029D40CD" w14:textId="77777777" w:rsidR="0052621E" w:rsidRDefault="0052621E" w:rsidP="00322E5E">
      <w:pPr>
        <w:ind w:left="284" w:hanging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F711365" w14:textId="77777777" w:rsidR="0052621E" w:rsidRDefault="0052621E" w:rsidP="00322E5E">
      <w:pPr>
        <w:ind w:left="284" w:hanging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2E1B153" w14:textId="77777777" w:rsidR="0052621E" w:rsidRDefault="0052621E" w:rsidP="00322E5E">
      <w:pPr>
        <w:ind w:left="284" w:hanging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05F61E7" w14:textId="77777777" w:rsidR="0052621E" w:rsidRDefault="0052621E" w:rsidP="00322E5E">
      <w:pPr>
        <w:ind w:left="284" w:hanging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A44D726" w14:textId="77777777" w:rsidR="0052621E" w:rsidRDefault="0052621E" w:rsidP="00322E5E">
      <w:pPr>
        <w:ind w:left="284" w:hanging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FE0FBDE" w14:textId="77777777" w:rsidR="0052621E" w:rsidRDefault="0052621E" w:rsidP="00322E5E">
      <w:pPr>
        <w:ind w:left="284" w:hanging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AE67375" w14:textId="77777777" w:rsidR="0052621E" w:rsidRDefault="0052621E" w:rsidP="00322E5E">
      <w:pPr>
        <w:ind w:left="284" w:hanging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9838450" w14:textId="77777777" w:rsidR="0052621E" w:rsidRDefault="0052621E" w:rsidP="00322E5E">
      <w:pPr>
        <w:ind w:left="284" w:hanging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31C8A26" w14:textId="77777777" w:rsidR="0052621E" w:rsidRDefault="0052621E" w:rsidP="00322E5E">
      <w:pPr>
        <w:ind w:left="284" w:hanging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65937F6" w14:textId="77777777" w:rsidR="0052621E" w:rsidRDefault="0052621E" w:rsidP="00322E5E">
      <w:pPr>
        <w:ind w:left="284" w:hanging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F54F9B5" w14:textId="272DB2EE" w:rsidR="00322E5E" w:rsidRDefault="0052621E" w:rsidP="00322E5E">
      <w:pPr>
        <w:ind w:left="284" w:hanging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322E5E" w:rsidRPr="00322E5E">
        <w:rPr>
          <w:rFonts w:ascii="Tahoma" w:hAnsi="Tahoma" w:cs="Tahoma"/>
          <w:color w:val="1F1F1F"/>
          <w:sz w:val="24"/>
          <w:szCs w:val="24"/>
        </w:rPr>
        <w:t xml:space="preserve">The committee shall function under the overall supervision of </w:t>
      </w:r>
      <w:r w:rsidR="00CC4C90">
        <w:rPr>
          <w:rFonts w:ascii="Tahoma" w:hAnsi="Tahoma" w:cs="Tahoma"/>
          <w:color w:val="1F1F1F"/>
          <w:sz w:val="24"/>
          <w:szCs w:val="24"/>
        </w:rPr>
        <w:t xml:space="preserve">Mr. Yamin </w:t>
      </w:r>
      <w:r>
        <w:rPr>
          <w:rFonts w:ascii="Tahoma" w:hAnsi="Tahoma" w:cs="Tahoma"/>
          <w:color w:val="1F1F1F"/>
          <w:sz w:val="24"/>
          <w:szCs w:val="24"/>
        </w:rPr>
        <w:t>Kinnah, Incharge</w:t>
      </w:r>
      <w:r w:rsidR="00CC4C90">
        <w:rPr>
          <w:rFonts w:ascii="Tahoma" w:hAnsi="Tahoma" w:cs="Tahoma"/>
          <w:color w:val="1F1F1F"/>
          <w:sz w:val="24"/>
          <w:szCs w:val="24"/>
        </w:rPr>
        <w:t xml:space="preserve"> Automobile Engg Department </w:t>
      </w:r>
      <w:r w:rsidR="00322E5E" w:rsidRPr="00322E5E">
        <w:rPr>
          <w:rFonts w:ascii="Tahoma" w:hAnsi="Tahoma" w:cs="Tahoma"/>
          <w:color w:val="1F1F1F"/>
          <w:sz w:val="24"/>
          <w:szCs w:val="24"/>
        </w:rPr>
        <w:t>and shall be responsible for upholding and enforcing the institution's disciplinary policies and guidelines. This includes, but is not limited to:</w:t>
      </w:r>
    </w:p>
    <w:p w14:paraId="11675E0E" w14:textId="59F198E4" w:rsidR="00E74026" w:rsidRPr="00322E5E" w:rsidRDefault="00892838" w:rsidP="00C8691F">
      <w:pPr>
        <w:pStyle w:val="ListParagraph"/>
        <w:numPr>
          <w:ilvl w:val="0"/>
          <w:numId w:val="25"/>
        </w:numPr>
        <w:ind w:left="567" w:hanging="283"/>
        <w:jc w:val="both"/>
        <w:rPr>
          <w:rFonts w:ascii="Tahoma" w:hAnsi="Tahoma" w:cs="Tahoma"/>
          <w:color w:val="1F1F1F"/>
          <w:sz w:val="24"/>
          <w:szCs w:val="24"/>
        </w:rPr>
      </w:pPr>
      <w:r w:rsidRPr="00322E5E">
        <w:rPr>
          <w:rFonts w:ascii="Tahoma" w:hAnsi="Tahoma" w:cs="Tahoma"/>
          <w:color w:val="1F1F1F"/>
          <w:sz w:val="24"/>
          <w:szCs w:val="24"/>
        </w:rPr>
        <w:t xml:space="preserve">Addressing all matters related to </w:t>
      </w:r>
      <w:r w:rsidRPr="00322E5E">
        <w:rPr>
          <w:rFonts w:ascii="Tahoma" w:hAnsi="Tahoma" w:cs="Tahoma"/>
          <w:b/>
          <w:bCs/>
          <w:color w:val="1F1F1F"/>
          <w:sz w:val="24"/>
          <w:szCs w:val="24"/>
        </w:rPr>
        <w:t>student conduct</w:t>
      </w:r>
      <w:r w:rsidRPr="00322E5E">
        <w:rPr>
          <w:rFonts w:ascii="Tahoma" w:hAnsi="Tahoma" w:cs="Tahoma"/>
          <w:color w:val="1F1F1F"/>
          <w:sz w:val="24"/>
          <w:szCs w:val="24"/>
        </w:rPr>
        <w:t xml:space="preserve"> (such as attendance, academic </w:t>
      </w:r>
      <w:r w:rsidR="0052621E" w:rsidRPr="00322E5E">
        <w:rPr>
          <w:rFonts w:ascii="Tahoma" w:hAnsi="Tahoma" w:cs="Tahoma"/>
          <w:color w:val="1F1F1F"/>
          <w:sz w:val="24"/>
          <w:szCs w:val="24"/>
        </w:rPr>
        <w:t>integrity, campus</w:t>
      </w:r>
      <w:r w:rsidRPr="00322E5E">
        <w:rPr>
          <w:rFonts w:ascii="Tahoma" w:hAnsi="Tahoma" w:cs="Tahoma"/>
          <w:color w:val="1F1F1F"/>
          <w:sz w:val="24"/>
          <w:szCs w:val="24"/>
        </w:rPr>
        <w:t xml:space="preserve"> behavior, use of prohibited items, and adherence to rules).</w:t>
      </w:r>
    </w:p>
    <w:p w14:paraId="42B902F4" w14:textId="77777777" w:rsidR="00E74026" w:rsidRDefault="00892838" w:rsidP="00E74026">
      <w:pPr>
        <w:numPr>
          <w:ilvl w:val="0"/>
          <w:numId w:val="25"/>
        </w:numPr>
        <w:tabs>
          <w:tab w:val="clear" w:pos="720"/>
          <w:tab w:val="num" w:pos="567"/>
        </w:tabs>
        <w:ind w:left="567" w:hanging="283"/>
        <w:jc w:val="both"/>
        <w:rPr>
          <w:rFonts w:ascii="Tahoma" w:hAnsi="Tahoma" w:cs="Tahoma"/>
          <w:color w:val="1F1F1F"/>
          <w:sz w:val="24"/>
          <w:szCs w:val="24"/>
        </w:rPr>
      </w:pPr>
      <w:r w:rsidRPr="00892838">
        <w:rPr>
          <w:rFonts w:ascii="Tahoma" w:hAnsi="Tahoma" w:cs="Tahoma"/>
          <w:color w:val="1F1F1F"/>
          <w:sz w:val="24"/>
          <w:szCs w:val="24"/>
        </w:rPr>
        <w:t xml:space="preserve">Addressing all matters related to </w:t>
      </w:r>
      <w:r w:rsidRPr="00892838">
        <w:rPr>
          <w:rFonts w:ascii="Tahoma" w:hAnsi="Tahoma" w:cs="Tahoma"/>
          <w:b/>
          <w:bCs/>
          <w:color w:val="1F1F1F"/>
          <w:sz w:val="24"/>
          <w:szCs w:val="24"/>
        </w:rPr>
        <w:t>staff conduct</w:t>
      </w:r>
      <w:r w:rsidRPr="00892838">
        <w:rPr>
          <w:rFonts w:ascii="Tahoma" w:hAnsi="Tahoma" w:cs="Tahoma"/>
          <w:color w:val="1F1F1F"/>
          <w:sz w:val="24"/>
          <w:szCs w:val="24"/>
        </w:rPr>
        <w:t xml:space="preserve"> (teaching and non-teaching), including professionalism, punctuality, ethical behavior, and compliance with institutional/service rules.</w:t>
      </w:r>
    </w:p>
    <w:p w14:paraId="156A49C7" w14:textId="3912150F" w:rsidR="00892838" w:rsidRPr="00892838" w:rsidRDefault="00892838" w:rsidP="00E74026">
      <w:pPr>
        <w:numPr>
          <w:ilvl w:val="0"/>
          <w:numId w:val="25"/>
        </w:numPr>
        <w:tabs>
          <w:tab w:val="clear" w:pos="720"/>
          <w:tab w:val="num" w:pos="567"/>
        </w:tabs>
        <w:ind w:left="567" w:hanging="283"/>
        <w:jc w:val="both"/>
        <w:rPr>
          <w:rFonts w:ascii="Tahoma" w:hAnsi="Tahoma" w:cs="Tahoma"/>
          <w:color w:val="1F1F1F"/>
          <w:sz w:val="24"/>
          <w:szCs w:val="24"/>
        </w:rPr>
      </w:pPr>
      <w:r w:rsidRPr="00892838">
        <w:rPr>
          <w:rFonts w:ascii="Tahoma" w:hAnsi="Tahoma" w:cs="Tahoma"/>
          <w:color w:val="1F1F1F"/>
          <w:sz w:val="24"/>
          <w:szCs w:val="24"/>
        </w:rPr>
        <w:t xml:space="preserve">Investigating complaints, conducting inquiries (as per established procedures), and recommending appropriate actions (warnings, penalties, </w:t>
      </w:r>
      <w:r w:rsidR="00E74026" w:rsidRPr="00892838">
        <w:rPr>
          <w:rFonts w:ascii="Tahoma" w:hAnsi="Tahoma" w:cs="Tahoma"/>
          <w:color w:val="1F1F1F"/>
          <w:sz w:val="24"/>
          <w:szCs w:val="24"/>
        </w:rPr>
        <w:t>counselling</w:t>
      </w:r>
      <w:r w:rsidRPr="00892838">
        <w:rPr>
          <w:rFonts w:ascii="Tahoma" w:hAnsi="Tahoma" w:cs="Tahoma"/>
          <w:color w:val="1F1F1F"/>
          <w:sz w:val="24"/>
          <w:szCs w:val="24"/>
        </w:rPr>
        <w:t>, or escalation to higher authorities) to ensure a disciplined, respectful, safe, and orderly environment for all stakeholders.</w:t>
      </w:r>
    </w:p>
    <w:p w14:paraId="299D0E5E" w14:textId="3445DEF5" w:rsidR="00892838" w:rsidRPr="00892838" w:rsidRDefault="00892838" w:rsidP="00892838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892838">
        <w:rPr>
          <w:rFonts w:ascii="Tahoma" w:hAnsi="Tahoma" w:cs="Tahoma"/>
          <w:color w:val="1F1F1F"/>
          <w:sz w:val="24"/>
          <w:szCs w:val="24"/>
        </w:rPr>
        <w:t xml:space="preserve">The committee shall function under the overall supervision of the </w:t>
      </w:r>
      <w:r w:rsidR="00E74026" w:rsidRPr="00892838">
        <w:rPr>
          <w:rFonts w:ascii="Tahoma" w:hAnsi="Tahoma" w:cs="Tahoma"/>
          <w:color w:val="1F1F1F"/>
          <w:sz w:val="24"/>
          <w:szCs w:val="24"/>
        </w:rPr>
        <w:t>principal</w:t>
      </w:r>
      <w:r w:rsidRPr="00892838">
        <w:rPr>
          <w:rFonts w:ascii="Tahoma" w:hAnsi="Tahoma" w:cs="Tahoma"/>
          <w:color w:val="1F1F1F"/>
          <w:sz w:val="24"/>
          <w:szCs w:val="24"/>
        </w:rPr>
        <w:t xml:space="preserve"> and may co-opt additional members or invite concerned parties for specific cases as required.</w:t>
      </w:r>
    </w:p>
    <w:p w14:paraId="47A6E4DB" w14:textId="6B8A8F72" w:rsidR="00A24AE6" w:rsidRDefault="00A24AE6" w:rsidP="00FB330C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93CEFDA" wp14:editId="7A317EE1">
            <wp:simplePos x="0" y="0"/>
            <wp:positionH relativeFrom="column">
              <wp:posOffset>4521835</wp:posOffset>
            </wp:positionH>
            <wp:positionV relativeFrom="paragraph">
              <wp:posOffset>81280</wp:posOffset>
            </wp:positionV>
            <wp:extent cx="1454150" cy="779145"/>
            <wp:effectExtent l="0" t="0" r="0" b="1905"/>
            <wp:wrapTight wrapText="bothSides">
              <wp:wrapPolygon edited="0">
                <wp:start x="13017" y="0"/>
                <wp:lineTo x="8206" y="528"/>
                <wp:lineTo x="1698" y="5809"/>
                <wp:lineTo x="1698" y="8978"/>
                <wp:lineTo x="0" y="11619"/>
                <wp:lineTo x="0" y="13203"/>
                <wp:lineTo x="6508" y="17428"/>
                <wp:lineTo x="6791" y="21125"/>
                <wp:lineTo x="8206" y="21125"/>
                <wp:lineTo x="13300" y="8978"/>
                <wp:lineTo x="21223" y="5809"/>
                <wp:lineTo x="21223" y="1584"/>
                <wp:lineTo x="14431" y="0"/>
                <wp:lineTo x="13017" y="0"/>
              </wp:wrapPolygon>
            </wp:wrapTight>
            <wp:docPr id="1984243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691F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892838" w:rsidRPr="00892838">
        <w:rPr>
          <w:rFonts w:ascii="Tahoma" w:hAnsi="Tahoma" w:cs="Tahoma"/>
          <w:color w:val="1F1F1F"/>
          <w:sz w:val="24"/>
          <w:szCs w:val="24"/>
        </w:rPr>
        <w:t>This order is issued for strict compliance.</w:t>
      </w:r>
      <w:r w:rsidR="006D48CC"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8A88440" w14:textId="5ADD015F" w:rsidR="00A24AE6" w:rsidRDefault="00A24AE6" w:rsidP="00FB330C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7F613302" w14:textId="53E65E6B" w:rsidR="00DB703B" w:rsidRPr="00E74026" w:rsidRDefault="00A24AE6" w:rsidP="00FB330C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="006D48CC">
        <w:rPr>
          <w:rFonts w:ascii="Tahoma" w:hAnsi="Tahoma" w:cs="Tahoma"/>
          <w:color w:val="1F1F1F"/>
          <w:sz w:val="24"/>
          <w:szCs w:val="24"/>
        </w:rPr>
        <w:t xml:space="preserve">         </w:t>
      </w:r>
    </w:p>
    <w:p w14:paraId="7424FA62" w14:textId="41AEDC82" w:rsidR="00D72DDA" w:rsidRPr="00377397" w:rsidRDefault="00FB330C" w:rsidP="00322E5E">
      <w:pPr>
        <w:shd w:val="clear" w:color="auto" w:fill="FFFFFF"/>
        <w:jc w:val="both"/>
        <w:rPr>
          <w:rFonts w:ascii="Tahoma" w:hAnsi="Tahoma" w:cs="Tahoma"/>
          <w:color w:val="1F1F1F"/>
          <w:sz w:val="24"/>
          <w:szCs w:val="24"/>
        </w:rPr>
      </w:pPr>
      <w:r w:rsidRPr="00FB330C">
        <w:rPr>
          <w:rFonts w:ascii="Tahoma" w:hAnsi="Tahoma" w:cs="Tahoma"/>
          <w:noProof/>
          <w:color w:val="222222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C3D9CBE" wp14:editId="6C8032C0">
                <wp:simplePos x="0" y="0"/>
                <wp:positionH relativeFrom="margin">
                  <wp:align>left</wp:align>
                </wp:positionH>
                <wp:positionV relativeFrom="paragraph">
                  <wp:posOffset>154940</wp:posOffset>
                </wp:positionV>
                <wp:extent cx="1492250" cy="463550"/>
                <wp:effectExtent l="0" t="0" r="0" b="0"/>
                <wp:wrapTight wrapText="bothSides">
                  <wp:wrapPolygon edited="0">
                    <wp:start x="827" y="0"/>
                    <wp:lineTo x="827" y="20416"/>
                    <wp:lineTo x="20681" y="20416"/>
                    <wp:lineTo x="20681" y="0"/>
                    <wp:lineTo x="827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25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8E0A6" w14:textId="1702F95C" w:rsidR="00FB330C" w:rsidRDefault="00FB33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KGP/Estt/2026/</w:t>
                            </w:r>
                            <w:r w:rsidR="00A24AE6">
                              <w:rPr>
                                <w:lang w:val="en-US"/>
                              </w:rPr>
                              <w:t>41</w:t>
                            </w:r>
                          </w:p>
                          <w:p w14:paraId="26C38234" w14:textId="4C63F1CD" w:rsidR="00FB330C" w:rsidRPr="00FB330C" w:rsidRDefault="00FB33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Dated:</w:t>
                            </w:r>
                            <w:r w:rsidR="0052621E">
                              <w:rPr>
                                <w:lang w:val="en-US"/>
                              </w:rPr>
                              <w:t>02</w:t>
                            </w:r>
                            <w:r>
                              <w:rPr>
                                <w:lang w:val="en-US"/>
                              </w:rPr>
                              <w:t>-0</w:t>
                            </w:r>
                            <w:r w:rsidR="0052621E">
                              <w:rPr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3D9C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.2pt;width:117.5pt;height:36.5pt;z-index:-251657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" filled="f" stroked="f">
                <v:textbox>
                  <w:txbxContent>
                    <w:p w14:paraId="4368E0A6" w14:textId="1702F95C" w:rsidR="00FB330C" w:rsidRDefault="00FB33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KGP/Estt/2026/</w:t>
                      </w:r>
                      <w:r w:rsidR="00A24AE6">
                        <w:rPr>
                          <w:lang w:val="en-US"/>
                        </w:rPr>
                        <w:t>41</w:t>
                      </w:r>
                    </w:p>
                    <w:p w14:paraId="26C38234" w14:textId="4C63F1CD" w:rsidR="00FB330C" w:rsidRPr="00FB330C" w:rsidRDefault="00FB33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Dated:</w:t>
                      </w:r>
                      <w:r w:rsidR="0052621E">
                        <w:rPr>
                          <w:lang w:val="en-US"/>
                        </w:rPr>
                        <w:t>02</w:t>
                      </w:r>
                      <w:r>
                        <w:rPr>
                          <w:lang w:val="en-US"/>
                        </w:rPr>
                        <w:t>-0</w:t>
                      </w:r>
                      <w:r w:rsidR="0052621E">
                        <w:rPr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>-2026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</w:t>
      </w:r>
    </w:p>
    <w:p w14:paraId="7750BE24" w14:textId="7C96F880" w:rsidR="00766784" w:rsidRPr="00E74026" w:rsidRDefault="00D72DDA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DB703B">
        <w:rPr>
          <w:rFonts w:ascii="Tahoma" w:hAnsi="Tahoma" w:cs="Tahoma"/>
          <w:color w:val="222222"/>
          <w:lang w:val="en-US" w:eastAsia="en-US"/>
        </w:rPr>
        <w:t xml:space="preserve"> </w:t>
      </w:r>
      <w:r w:rsidR="00E74026">
        <w:rPr>
          <w:rFonts w:ascii="Tahoma" w:hAnsi="Tahoma" w:cs="Tahoma"/>
          <w:color w:val="222222"/>
          <w:lang w:val="en-US" w:eastAsia="en-US"/>
        </w:rPr>
        <w:t xml:space="preserve"> </w:t>
      </w:r>
      <w:r w:rsidR="002E5B78">
        <w:rPr>
          <w:rFonts w:ascii="Tahoma" w:hAnsi="Tahoma" w:cs="Tahoma"/>
          <w:color w:val="222222"/>
          <w:lang w:val="en-US" w:eastAsia="en-US"/>
        </w:rPr>
        <w:t xml:space="preserve"> </w:t>
      </w:r>
      <w:r w:rsidR="00E74026">
        <w:rPr>
          <w:rFonts w:ascii="Tahoma" w:hAnsi="Tahoma" w:cs="Tahoma"/>
          <w:color w:val="222222"/>
          <w:lang w:val="en-US" w:eastAsia="en-US"/>
        </w:rPr>
        <w:t xml:space="preserve">   </w:t>
      </w:r>
    </w:p>
    <w:p w14:paraId="6F9B73AB" w14:textId="3FCF30B8" w:rsidR="00766784" w:rsidRPr="00E74026" w:rsidRDefault="00721541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E74026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</w:t>
      </w:r>
      <w:r w:rsidR="00FB330C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</w:t>
      </w:r>
      <w:r w:rsidR="006D48CC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FB330C" w:rsidRPr="00E74026">
        <w:rPr>
          <w:rFonts w:ascii="Tahoma" w:hAnsi="Tahoma" w:cs="Tahoma"/>
          <w:b/>
          <w:bCs/>
          <w:color w:val="1F1F1F"/>
          <w:sz w:val="20"/>
          <w:szCs w:val="20"/>
        </w:rPr>
        <w:t>Principal</w:t>
      </w:r>
      <w:r w:rsidRPr="00E74026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</w:t>
      </w:r>
      <w:r w:rsidR="00377397" w:rsidRPr="00E74026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Pr="00E74026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DB703B" w:rsidRPr="00E74026">
        <w:rPr>
          <w:rFonts w:ascii="Tahoma" w:hAnsi="Tahoma" w:cs="Tahoma"/>
          <w:b/>
          <w:bCs/>
          <w:color w:val="1F1F1F"/>
          <w:sz w:val="20"/>
          <w:szCs w:val="20"/>
        </w:rPr>
        <w:t xml:space="preserve">  </w:t>
      </w:r>
      <w:r w:rsidRPr="00E74026">
        <w:rPr>
          <w:rFonts w:ascii="Tahoma" w:hAnsi="Tahoma" w:cs="Tahoma"/>
          <w:b/>
          <w:bCs/>
          <w:color w:val="1F1F1F"/>
          <w:sz w:val="20"/>
          <w:szCs w:val="20"/>
        </w:rPr>
        <w:t xml:space="preserve">  </w:t>
      </w:r>
      <w:r w:rsidR="00377397" w:rsidRPr="00E74026">
        <w:rPr>
          <w:rFonts w:ascii="Tahoma" w:hAnsi="Tahoma" w:cs="Tahoma"/>
          <w:b/>
          <w:bCs/>
          <w:color w:val="1F1F1F"/>
          <w:sz w:val="20"/>
          <w:szCs w:val="20"/>
        </w:rPr>
        <w:t xml:space="preserve">   </w:t>
      </w:r>
      <w:r w:rsidR="00E74026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</w:t>
      </w:r>
    </w:p>
    <w:p w14:paraId="412965F7" w14:textId="2C641870" w:rsidR="0070544A" w:rsidRPr="00E74026" w:rsidRDefault="00D72DDA" w:rsidP="00E74026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E74026">
        <w:rPr>
          <w:rFonts w:ascii="Tahoma" w:hAnsi="Tahoma" w:cs="Tahoma"/>
          <w:b/>
          <w:bCs/>
          <w:color w:val="1F1F1F"/>
          <w:sz w:val="20"/>
          <w:szCs w:val="20"/>
        </w:rPr>
        <w:t xml:space="preserve">   </w:t>
      </w:r>
      <w:r w:rsidR="00063129" w:rsidRPr="00E74026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Pr="00E74026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</w:t>
      </w:r>
      <w:r w:rsidR="00721541" w:rsidRPr="00E74026">
        <w:rPr>
          <w:rFonts w:ascii="Tahoma" w:hAnsi="Tahoma" w:cs="Tahoma"/>
          <w:b/>
          <w:bCs/>
          <w:color w:val="1F1F1F"/>
          <w:sz w:val="20"/>
          <w:szCs w:val="20"/>
        </w:rPr>
        <w:t>Kashmir Govt.Polytechnic College Srinagar</w:t>
      </w:r>
    </w:p>
    <w:p w14:paraId="38DA2656" w14:textId="042A7B39" w:rsidR="00DB703B" w:rsidRPr="00E74026" w:rsidRDefault="00DB703B" w:rsidP="007F1B5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E74026">
        <w:rPr>
          <w:rFonts w:ascii="Tahoma" w:hAnsi="Tahoma" w:cs="Tahoma"/>
          <w:b/>
          <w:bCs/>
          <w:color w:val="1F1F1F"/>
          <w:sz w:val="24"/>
          <w:szCs w:val="24"/>
        </w:rPr>
        <w:t xml:space="preserve">Copy to </w:t>
      </w:r>
      <w:r w:rsidR="00063129" w:rsidRPr="00E74026">
        <w:rPr>
          <w:rFonts w:ascii="Tahoma" w:hAnsi="Tahoma" w:cs="Tahoma"/>
          <w:b/>
          <w:bCs/>
          <w:color w:val="1F1F1F"/>
          <w:sz w:val="24"/>
          <w:szCs w:val="24"/>
        </w:rPr>
        <w:t>the:</w:t>
      </w:r>
    </w:p>
    <w:p w14:paraId="46C669F2" w14:textId="05F7E304" w:rsidR="007F1B5E" w:rsidRPr="00E74026" w:rsidRDefault="007F1B5E" w:rsidP="004405AF">
      <w:pPr>
        <w:numPr>
          <w:ilvl w:val="0"/>
          <w:numId w:val="22"/>
        </w:numPr>
        <w:tabs>
          <w:tab w:val="clear" w:pos="720"/>
        </w:tabs>
        <w:ind w:left="284" w:firstLine="0"/>
        <w:jc w:val="both"/>
        <w:rPr>
          <w:rFonts w:ascii="Tahoma" w:hAnsi="Tahoma" w:cs="Tahoma"/>
          <w:color w:val="1F1F1F"/>
          <w:sz w:val="24"/>
          <w:szCs w:val="24"/>
        </w:rPr>
      </w:pPr>
      <w:r w:rsidRPr="00E74026">
        <w:rPr>
          <w:rFonts w:ascii="Tahoma" w:hAnsi="Tahoma" w:cs="Tahoma"/>
          <w:color w:val="1F1F1F"/>
          <w:sz w:val="24"/>
          <w:szCs w:val="24"/>
        </w:rPr>
        <w:t>Concerned for information and Compliance.</w:t>
      </w:r>
    </w:p>
    <w:p w14:paraId="58C0F368" w14:textId="77777777" w:rsidR="00282EDF" w:rsidRPr="00282EDF" w:rsidRDefault="00282EDF" w:rsidP="007F1B5E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7222DC3" w14:textId="389AC6A2" w:rsidR="00A80BE9" w:rsidRPr="00721541" w:rsidRDefault="00A80BE9" w:rsidP="00063129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E74026">
      <w:headerReference w:type="default" r:id="rId8"/>
      <w:pgSz w:w="11906" w:h="16838"/>
      <w:pgMar w:top="720" w:right="707" w:bottom="0" w:left="709" w:header="4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046C6" w14:textId="77777777" w:rsidR="00FF442A" w:rsidRDefault="00FF442A">
      <w:r>
        <w:separator/>
      </w:r>
    </w:p>
  </w:endnote>
  <w:endnote w:type="continuationSeparator" w:id="0">
    <w:p w14:paraId="20C216B0" w14:textId="77777777" w:rsidR="00FF442A" w:rsidRDefault="00FF4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AAEA8" w14:textId="77777777" w:rsidR="00FF442A" w:rsidRDefault="00FF442A">
      <w:r>
        <w:separator/>
      </w:r>
    </w:p>
  </w:footnote>
  <w:footnote w:type="continuationSeparator" w:id="0">
    <w:p w14:paraId="06203118" w14:textId="77777777" w:rsidR="00FF442A" w:rsidRDefault="00FF44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81061" w14:textId="6D6D8D32" w:rsidR="00C160EC" w:rsidRDefault="00892838" w:rsidP="00892838">
    <w:pPr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681F254">
          <wp:simplePos x="0" y="0"/>
          <wp:positionH relativeFrom="column">
            <wp:posOffset>-95250</wp:posOffset>
          </wp:positionH>
          <wp:positionV relativeFrom="page">
            <wp:posOffset>76200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590225730" name="Picture 15902257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381D156" w14:textId="62D3ABAA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6B46920B" w:rsidR="00C160EC" w:rsidRPr="00461DF9" w:rsidRDefault="00C160EC" w:rsidP="00E74026">
    <w:pPr>
      <w:spacing w:after="240" w:line="240" w:lineRule="exact"/>
      <w:ind w:left="721" w:hanging="437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</w:t>
    </w:r>
    <w:r w:rsidR="00E74026">
      <w:rPr>
        <w:rFonts w:ascii="Algerian" w:eastAsia="Calibri" w:hAnsi="Algerian"/>
        <w:b/>
        <w:bCs/>
        <w:sz w:val="28"/>
        <w:szCs w:val="28"/>
      </w:rPr>
      <w:t xml:space="preserve"> </w:t>
    </w:r>
    <w:r>
      <w:rPr>
        <w:rFonts w:ascii="Algerian" w:eastAsia="Calibri" w:hAnsi="Algerian"/>
        <w:b/>
        <w:bCs/>
        <w:sz w:val="28"/>
        <w:szCs w:val="28"/>
      </w:rPr>
      <w:t xml:space="preserve">  </w:t>
    </w:r>
    <w:r w:rsidR="00E74026">
      <w:rPr>
        <w:rFonts w:ascii="Algerian" w:eastAsia="Calibri" w:hAnsi="Algerian"/>
        <w:b/>
        <w:bCs/>
        <w:sz w:val="28"/>
        <w:szCs w:val="28"/>
      </w:rPr>
      <w:t xml:space="preserve">   </w:t>
    </w:r>
    <w:r>
      <w:rPr>
        <w:rFonts w:ascii="Algerian" w:eastAsia="Calibri" w:hAnsi="Algerian"/>
        <w:b/>
        <w:bCs/>
        <w:sz w:val="28"/>
        <w:szCs w:val="28"/>
      </w:rPr>
      <w:t xml:space="preserve">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13BAA7AC" w:rsidR="00C160EC" w:rsidRPr="00461DF9" w:rsidRDefault="00E74026" w:rsidP="00E74026">
    <w:pPr>
      <w:spacing w:after="240" w:line="240" w:lineRule="exact"/>
      <w:ind w:left="721" w:hanging="437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3B73CCB8" w14:textId="292E72B3" w:rsidR="0044478E" w:rsidRDefault="00C160EC" w:rsidP="00E74026">
    <w:pPr>
      <w:contextualSpacing/>
      <w:rPr>
        <w:rFonts w:ascii="Century Gothic" w:eastAsia="Calibri" w:hAnsi="Century Gothic"/>
        <w:color w:val="FFFFFF"/>
        <w:sz w:val="16"/>
        <w:szCs w:val="16"/>
      </w:rPr>
    </w:pPr>
    <w:r>
      <w:t xml:space="preserve">                      </w:t>
    </w:r>
    <w:r w:rsidR="00E21D97"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1C1B4C"/>
    <w:multiLevelType w:val="multilevel"/>
    <w:tmpl w:val="B2D4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9" w15:restartNumberingAfterBreak="0">
    <w:nsid w:val="46B37BA7"/>
    <w:multiLevelType w:val="multilevel"/>
    <w:tmpl w:val="189C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55BD789A"/>
    <w:multiLevelType w:val="multilevel"/>
    <w:tmpl w:val="E806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4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BC5FF6"/>
    <w:multiLevelType w:val="multilevel"/>
    <w:tmpl w:val="48C2A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0814596">
    <w:abstractNumId w:val="9"/>
  </w:num>
  <w:num w:numId="2" w16cid:durableId="912737729">
    <w:abstractNumId w:val="7"/>
  </w:num>
  <w:num w:numId="3" w16cid:durableId="1195969597">
    <w:abstractNumId w:val="6"/>
  </w:num>
  <w:num w:numId="4" w16cid:durableId="1831479020">
    <w:abstractNumId w:val="5"/>
  </w:num>
  <w:num w:numId="5" w16cid:durableId="635448763">
    <w:abstractNumId w:val="4"/>
  </w:num>
  <w:num w:numId="6" w16cid:durableId="663164764">
    <w:abstractNumId w:val="8"/>
  </w:num>
  <w:num w:numId="7" w16cid:durableId="1279263959">
    <w:abstractNumId w:val="3"/>
  </w:num>
  <w:num w:numId="8" w16cid:durableId="1696073089">
    <w:abstractNumId w:val="2"/>
  </w:num>
  <w:num w:numId="9" w16cid:durableId="626854986">
    <w:abstractNumId w:val="1"/>
  </w:num>
  <w:num w:numId="10" w16cid:durableId="1832941929">
    <w:abstractNumId w:val="0"/>
  </w:num>
  <w:num w:numId="11" w16cid:durableId="1409039237">
    <w:abstractNumId w:val="15"/>
  </w:num>
  <w:num w:numId="12" w16cid:durableId="90319938">
    <w:abstractNumId w:val="16"/>
  </w:num>
  <w:num w:numId="13" w16cid:durableId="1437404814">
    <w:abstractNumId w:val="13"/>
  </w:num>
  <w:num w:numId="14" w16cid:durableId="1369574712">
    <w:abstractNumId w:val="21"/>
  </w:num>
  <w:num w:numId="15" w16cid:durableId="1724256909">
    <w:abstractNumId w:val="20"/>
  </w:num>
  <w:num w:numId="16" w16cid:durableId="1191214984">
    <w:abstractNumId w:val="18"/>
  </w:num>
  <w:num w:numId="17" w16cid:durableId="1604610296">
    <w:abstractNumId w:val="17"/>
  </w:num>
  <w:num w:numId="18" w16cid:durableId="1519347584">
    <w:abstractNumId w:val="23"/>
  </w:num>
  <w:num w:numId="19" w16cid:durableId="1610430640">
    <w:abstractNumId w:val="24"/>
  </w:num>
  <w:num w:numId="20" w16cid:durableId="285890922">
    <w:abstractNumId w:val="14"/>
  </w:num>
  <w:num w:numId="21" w16cid:durableId="224028721">
    <w:abstractNumId w:val="12"/>
  </w:num>
  <w:num w:numId="22" w16cid:durableId="215243389">
    <w:abstractNumId w:val="10"/>
  </w:num>
  <w:num w:numId="23" w16cid:durableId="738597273">
    <w:abstractNumId w:val="11"/>
  </w:num>
  <w:num w:numId="24" w16cid:durableId="61561588">
    <w:abstractNumId w:val="19"/>
  </w:num>
  <w:num w:numId="25" w16cid:durableId="1333492420">
    <w:abstractNumId w:val="22"/>
  </w:num>
  <w:num w:numId="26" w16cid:durableId="205353045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22775"/>
    <w:rsid w:val="00050A31"/>
    <w:rsid w:val="00051BCB"/>
    <w:rsid w:val="00063129"/>
    <w:rsid w:val="000716D2"/>
    <w:rsid w:val="00071AAB"/>
    <w:rsid w:val="000A2EB0"/>
    <w:rsid w:val="000B76C4"/>
    <w:rsid w:val="000C5610"/>
    <w:rsid w:val="000E6552"/>
    <w:rsid w:val="000F3A4F"/>
    <w:rsid w:val="000F59AC"/>
    <w:rsid w:val="0010776C"/>
    <w:rsid w:val="001364FE"/>
    <w:rsid w:val="001368DD"/>
    <w:rsid w:val="00147DB3"/>
    <w:rsid w:val="001518A5"/>
    <w:rsid w:val="0015301D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1F20C2"/>
    <w:rsid w:val="00201333"/>
    <w:rsid w:val="00210FA7"/>
    <w:rsid w:val="00215347"/>
    <w:rsid w:val="00216417"/>
    <w:rsid w:val="00245DE8"/>
    <w:rsid w:val="0025694D"/>
    <w:rsid w:val="00264F48"/>
    <w:rsid w:val="0026631D"/>
    <w:rsid w:val="002676E2"/>
    <w:rsid w:val="00272FAA"/>
    <w:rsid w:val="00282EDF"/>
    <w:rsid w:val="002908B9"/>
    <w:rsid w:val="002A7114"/>
    <w:rsid w:val="002C2F53"/>
    <w:rsid w:val="002D1354"/>
    <w:rsid w:val="002E5B78"/>
    <w:rsid w:val="00322E5E"/>
    <w:rsid w:val="0033518C"/>
    <w:rsid w:val="003437C2"/>
    <w:rsid w:val="003756E0"/>
    <w:rsid w:val="00377186"/>
    <w:rsid w:val="00377397"/>
    <w:rsid w:val="003A1C03"/>
    <w:rsid w:val="003A7892"/>
    <w:rsid w:val="003C6D3A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2621E"/>
    <w:rsid w:val="005367F4"/>
    <w:rsid w:val="00536819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D48CC"/>
    <w:rsid w:val="006F0CCE"/>
    <w:rsid w:val="006F267E"/>
    <w:rsid w:val="007046D3"/>
    <w:rsid w:val="0070544A"/>
    <w:rsid w:val="007152D7"/>
    <w:rsid w:val="00721541"/>
    <w:rsid w:val="00746C14"/>
    <w:rsid w:val="00766784"/>
    <w:rsid w:val="00780193"/>
    <w:rsid w:val="0078386D"/>
    <w:rsid w:val="007C2C59"/>
    <w:rsid w:val="007F1B5E"/>
    <w:rsid w:val="007F3B24"/>
    <w:rsid w:val="00801F23"/>
    <w:rsid w:val="00837632"/>
    <w:rsid w:val="0085640F"/>
    <w:rsid w:val="008567AA"/>
    <w:rsid w:val="00892712"/>
    <w:rsid w:val="00892838"/>
    <w:rsid w:val="008A46C2"/>
    <w:rsid w:val="008A680A"/>
    <w:rsid w:val="008B0BB0"/>
    <w:rsid w:val="008D1070"/>
    <w:rsid w:val="008E6C4B"/>
    <w:rsid w:val="008E730F"/>
    <w:rsid w:val="008F18C0"/>
    <w:rsid w:val="00907648"/>
    <w:rsid w:val="00927DD1"/>
    <w:rsid w:val="00930FDE"/>
    <w:rsid w:val="009344A3"/>
    <w:rsid w:val="009779B3"/>
    <w:rsid w:val="00980ED4"/>
    <w:rsid w:val="00982DBF"/>
    <w:rsid w:val="00984C93"/>
    <w:rsid w:val="00987CE1"/>
    <w:rsid w:val="0099405C"/>
    <w:rsid w:val="00994F30"/>
    <w:rsid w:val="009B4AFF"/>
    <w:rsid w:val="009C600F"/>
    <w:rsid w:val="009D125F"/>
    <w:rsid w:val="009D3723"/>
    <w:rsid w:val="009E04F2"/>
    <w:rsid w:val="009E3959"/>
    <w:rsid w:val="00A03B7B"/>
    <w:rsid w:val="00A119F0"/>
    <w:rsid w:val="00A200C9"/>
    <w:rsid w:val="00A24AE6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BF4BB4"/>
    <w:rsid w:val="00C046AB"/>
    <w:rsid w:val="00C05085"/>
    <w:rsid w:val="00C1593D"/>
    <w:rsid w:val="00C160EC"/>
    <w:rsid w:val="00C37FC7"/>
    <w:rsid w:val="00C56C7E"/>
    <w:rsid w:val="00C763DC"/>
    <w:rsid w:val="00C776A4"/>
    <w:rsid w:val="00C8114C"/>
    <w:rsid w:val="00C8691F"/>
    <w:rsid w:val="00CA2C6C"/>
    <w:rsid w:val="00CA43D3"/>
    <w:rsid w:val="00CB0F82"/>
    <w:rsid w:val="00CB5179"/>
    <w:rsid w:val="00CB79EE"/>
    <w:rsid w:val="00CC0600"/>
    <w:rsid w:val="00CC4C90"/>
    <w:rsid w:val="00CC78AC"/>
    <w:rsid w:val="00CF7953"/>
    <w:rsid w:val="00D07232"/>
    <w:rsid w:val="00D10245"/>
    <w:rsid w:val="00D21BDD"/>
    <w:rsid w:val="00D243B1"/>
    <w:rsid w:val="00D257BB"/>
    <w:rsid w:val="00D65F07"/>
    <w:rsid w:val="00D72DDA"/>
    <w:rsid w:val="00D87ED5"/>
    <w:rsid w:val="00D92BB7"/>
    <w:rsid w:val="00DA75B0"/>
    <w:rsid w:val="00DB703B"/>
    <w:rsid w:val="00DC76D2"/>
    <w:rsid w:val="00DD30ED"/>
    <w:rsid w:val="00DE5346"/>
    <w:rsid w:val="00E17F4F"/>
    <w:rsid w:val="00E21D97"/>
    <w:rsid w:val="00E578DA"/>
    <w:rsid w:val="00E64C21"/>
    <w:rsid w:val="00E74026"/>
    <w:rsid w:val="00E826FF"/>
    <w:rsid w:val="00E962AE"/>
    <w:rsid w:val="00EA0CA6"/>
    <w:rsid w:val="00EA1E10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77915"/>
    <w:rsid w:val="00F8142D"/>
    <w:rsid w:val="00F8455C"/>
    <w:rsid w:val="00FA566A"/>
    <w:rsid w:val="00FB330C"/>
    <w:rsid w:val="00FF442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5</cp:revision>
  <cp:lastPrinted>2026-04-02T09:04:00Z</cp:lastPrinted>
  <dcterms:created xsi:type="dcterms:W3CDTF">2026-04-02T08:44:00Z</dcterms:created>
  <dcterms:modified xsi:type="dcterms:W3CDTF">2026-04-02T09:13:00Z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