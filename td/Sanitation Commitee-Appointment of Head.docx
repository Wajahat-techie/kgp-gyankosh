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2230C567" w:rsidR="00E43726" w:rsidRDefault="00671325" w:rsidP="00BC6C0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441201DF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11</w:t>
      </w:r>
      <w:r w:rsidR="00E5240B">
        <w:rPr>
          <w:rFonts w:ascii="Tahoma" w:hAnsi="Tahoma" w:cs="Tahoma"/>
          <w:b/>
          <w:bCs/>
          <w:color w:val="1F1F1F"/>
          <w:sz w:val="28"/>
          <w:szCs w:val="28"/>
        </w:rPr>
        <w:t>4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3BB680A7" w14:textId="3D90BA72" w:rsidR="00FE11AA" w:rsidRPr="004D2354" w:rsidRDefault="00E43726" w:rsidP="00BC6C05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13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0380C8F3" w14:textId="77777777" w:rsidR="00571D93" w:rsidRDefault="00571D93" w:rsidP="00BC6C0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40B5EDA" w14:textId="06C1C3B3" w:rsidR="00E5240B" w:rsidRDefault="00E5240B" w:rsidP="00D403F6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E5240B">
        <w:rPr>
          <w:rFonts w:ascii="Tahoma" w:hAnsi="Tahoma" w:cs="Tahoma"/>
          <w:b/>
          <w:bCs/>
          <w:color w:val="1F1F1F"/>
          <w:sz w:val="26"/>
          <w:szCs w:val="26"/>
        </w:rPr>
        <w:t>Subject: Modification of Order No.</w:t>
      </w:r>
      <w:r w:rsidR="00581292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52C79">
        <w:rPr>
          <w:rFonts w:ascii="Tahoma" w:hAnsi="Tahoma" w:cs="Tahoma"/>
          <w:b/>
          <w:bCs/>
          <w:color w:val="1F1F1F"/>
          <w:sz w:val="26"/>
          <w:szCs w:val="26"/>
        </w:rPr>
        <w:t xml:space="preserve">40 </w:t>
      </w:r>
      <w:r w:rsidRPr="00E5240B">
        <w:rPr>
          <w:rFonts w:ascii="Tahoma" w:hAnsi="Tahoma" w:cs="Tahoma"/>
          <w:b/>
          <w:bCs/>
          <w:color w:val="1F1F1F"/>
          <w:sz w:val="26"/>
          <w:szCs w:val="26"/>
        </w:rPr>
        <w:t>of 2025 dated 03-07-2025 regarding Committees for Sanitation.</w:t>
      </w:r>
    </w:p>
    <w:p w14:paraId="5D059CD8" w14:textId="77777777" w:rsidR="0067654A" w:rsidRDefault="0067654A" w:rsidP="00E5240B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C810144" w14:textId="432937C8" w:rsidR="00DF74C0" w:rsidRPr="0067654A" w:rsidRDefault="0067654A" w:rsidP="00DF74C0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67654A">
        <w:rPr>
          <w:rFonts w:ascii="Tahoma" w:hAnsi="Tahoma" w:cs="Tahoma"/>
          <w:color w:val="1F1F1F"/>
          <w:sz w:val="26"/>
          <w:szCs w:val="26"/>
        </w:rPr>
        <w:t xml:space="preserve">In partial modification of Order No. </w:t>
      </w:r>
      <w:r w:rsidR="00352C79">
        <w:rPr>
          <w:rFonts w:ascii="Tahoma" w:hAnsi="Tahoma" w:cs="Tahoma"/>
          <w:color w:val="1F1F1F"/>
          <w:sz w:val="26"/>
          <w:szCs w:val="26"/>
        </w:rPr>
        <w:t>40</w:t>
      </w:r>
      <w:r w:rsidRPr="0067654A">
        <w:rPr>
          <w:rFonts w:ascii="Tahoma" w:hAnsi="Tahoma" w:cs="Tahoma"/>
          <w:color w:val="1F1F1F"/>
          <w:sz w:val="26"/>
          <w:szCs w:val="26"/>
        </w:rPr>
        <w:t xml:space="preserve"> of 2025 dated 03-07-2025, the following amendment is hereby made:</w:t>
      </w:r>
    </w:p>
    <w:p w14:paraId="69439B70" w14:textId="66DDF75D" w:rsidR="0067654A" w:rsidRPr="0067654A" w:rsidRDefault="0067654A" w:rsidP="0067654A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67654A">
        <w:rPr>
          <w:rFonts w:ascii="Tahoma" w:hAnsi="Tahoma" w:cs="Tahoma"/>
          <w:color w:val="1F1F1F"/>
          <w:sz w:val="26"/>
          <w:szCs w:val="26"/>
        </w:rPr>
        <w:t>Mr. Mubarik Ibni Majid, Lecturer-I, Leather Technology Department, is hereby designated as the Head of the Sanitation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DF74C0">
        <w:rPr>
          <w:rFonts w:ascii="Tahoma" w:hAnsi="Tahoma" w:cs="Tahoma"/>
          <w:color w:val="1F1F1F"/>
          <w:sz w:val="26"/>
          <w:szCs w:val="26"/>
        </w:rPr>
        <w:t>Committee</w:t>
      </w:r>
      <w:r w:rsidR="00DF74C0" w:rsidRPr="0067654A">
        <w:rPr>
          <w:rFonts w:ascii="Tahoma" w:hAnsi="Tahoma" w:cs="Tahoma"/>
          <w:color w:val="1F1F1F"/>
          <w:sz w:val="26"/>
          <w:szCs w:val="26"/>
        </w:rPr>
        <w:t>.</w:t>
      </w:r>
      <w:r w:rsidRPr="0067654A">
        <w:rPr>
          <w:rFonts w:ascii="Tahoma" w:hAnsi="Tahoma" w:cs="Tahoma"/>
          <w:color w:val="1F1F1F"/>
          <w:sz w:val="26"/>
          <w:szCs w:val="26"/>
        </w:rPr>
        <w:t xml:space="preserve"> He shall bear overall responsibility and will closely coordinate with the sanitation committee members</w:t>
      </w:r>
      <w:r w:rsidR="00D403F6">
        <w:rPr>
          <w:rFonts w:ascii="Tahoma" w:hAnsi="Tahoma" w:cs="Tahoma"/>
          <w:color w:val="1F1F1F"/>
          <w:sz w:val="26"/>
          <w:szCs w:val="26"/>
        </w:rPr>
        <w:t xml:space="preserve"> for the sanitation of the institution including Hostels</w:t>
      </w:r>
      <w:r w:rsidRPr="0067654A">
        <w:rPr>
          <w:rFonts w:ascii="Tahoma" w:hAnsi="Tahoma" w:cs="Tahoma"/>
          <w:color w:val="1F1F1F"/>
          <w:sz w:val="26"/>
          <w:szCs w:val="26"/>
        </w:rPr>
        <w:t>. He shall ensure his presence as required and submit the report related to the sanitation of the institution every day at 3:00 p.m. in the office of the undersigned.</w:t>
      </w:r>
    </w:p>
    <w:p w14:paraId="62025EB3" w14:textId="77777777" w:rsidR="0067654A" w:rsidRPr="00E5240B" w:rsidRDefault="0067654A" w:rsidP="00E5240B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6556D95" w14:textId="050BE2E0" w:rsidR="004D2354" w:rsidRPr="004D2354" w:rsidRDefault="004D2354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0F6312A" w14:textId="77777777" w:rsidR="004D2354" w:rsidRPr="004A7807" w:rsidRDefault="004D2354" w:rsidP="004D2354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E42AF31" w14:textId="4659E8D6" w:rsidR="004A7807" w:rsidRPr="004A7807" w:rsidRDefault="004A7807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96491DA" w14:textId="03B82E85" w:rsidR="00686035" w:rsidRDefault="00571D93" w:rsidP="00FE11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A005DBF" wp14:editId="05193CF3">
            <wp:simplePos x="0" y="0"/>
            <wp:positionH relativeFrom="column">
              <wp:posOffset>4188460</wp:posOffset>
            </wp:positionH>
            <wp:positionV relativeFrom="paragraph">
              <wp:posOffset>10795</wp:posOffset>
            </wp:positionV>
            <wp:extent cx="1466850" cy="785495"/>
            <wp:effectExtent l="0" t="0" r="0" b="0"/>
            <wp:wrapTight wrapText="bothSides">
              <wp:wrapPolygon edited="0">
                <wp:start x="12904" y="0"/>
                <wp:lineTo x="8135" y="524"/>
                <wp:lineTo x="1964" y="5238"/>
                <wp:lineTo x="1964" y="8905"/>
                <wp:lineTo x="0" y="11525"/>
                <wp:lineTo x="0" y="13096"/>
                <wp:lineTo x="6732" y="17287"/>
                <wp:lineTo x="6732" y="20954"/>
                <wp:lineTo x="8416" y="20954"/>
                <wp:lineTo x="9538" y="17287"/>
                <wp:lineTo x="13184" y="9429"/>
                <wp:lineTo x="13184" y="8905"/>
                <wp:lineTo x="21319" y="5762"/>
                <wp:lineTo x="21319" y="1572"/>
                <wp:lineTo x="14587" y="0"/>
                <wp:lineTo x="12904" y="0"/>
              </wp:wrapPolygon>
            </wp:wrapTight>
            <wp:docPr id="7670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2AEFD" w14:textId="096AAF30" w:rsidR="00686035" w:rsidRDefault="0067654A" w:rsidP="00FE11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3F20BC5D">
                <wp:simplePos x="0" y="0"/>
                <wp:positionH relativeFrom="column">
                  <wp:posOffset>251460</wp:posOffset>
                </wp:positionH>
                <wp:positionV relativeFrom="paragraph">
                  <wp:posOffset>99695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527B9651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34</w:t>
                            </w:r>
                            <w:r w:rsidR="00E5240B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 D  </w:t>
                            </w:r>
                            <w:r w:rsidR="00E5240B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Dated: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13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.8pt;margin-top:7.85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" fillcolor="white [3201]" stroked="f" strokeweight=".5pt">
                <v:textbox>
                  <w:txbxContent>
                    <w:p w14:paraId="4C5E3424" w14:textId="527B9651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34</w:t>
                      </w:r>
                      <w:r w:rsidR="00E5240B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 D  </w:t>
                      </w:r>
                      <w:r w:rsidR="00E5240B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Dated: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13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900E740" w14:textId="308F6D8E" w:rsidR="00711B2F" w:rsidRPr="00686035" w:rsidRDefault="00721541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E5240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32B47F88" w14:textId="6DE7A8C0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0254166A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1ED02296" w:rsidR="00766784" w:rsidRPr="008740D7" w:rsidRDefault="00E5240B" w:rsidP="00671325">
      <w:pPr>
        <w:ind w:left="-90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766784" w:rsidRPr="008740D7">
        <w:rPr>
          <w:rFonts w:ascii="Tahoma" w:hAnsi="Tahoma" w:cs="Tahoma"/>
          <w:b/>
          <w:bCs/>
          <w:color w:val="1F1F1F"/>
          <w:sz w:val="28"/>
          <w:szCs w:val="28"/>
        </w:rPr>
        <w:t>Copy to</w:t>
      </w:r>
      <w:r w:rsidR="00711B2F" w:rsidRPr="008740D7">
        <w:rPr>
          <w:rFonts w:ascii="Tahoma" w:hAnsi="Tahoma" w:cs="Tahoma"/>
          <w:b/>
          <w:bCs/>
          <w:color w:val="1F1F1F"/>
          <w:sz w:val="28"/>
          <w:szCs w:val="28"/>
        </w:rPr>
        <w:t xml:space="preserve"> the</w:t>
      </w:r>
      <w:r w:rsidR="00766784" w:rsidRPr="008740D7">
        <w:rPr>
          <w:rFonts w:ascii="Tahoma" w:hAnsi="Tahoma" w:cs="Tahoma"/>
          <w:b/>
          <w:bCs/>
          <w:color w:val="1F1F1F"/>
          <w:sz w:val="28"/>
          <w:szCs w:val="28"/>
        </w:rPr>
        <w:t>:</w:t>
      </w:r>
    </w:p>
    <w:p w14:paraId="79910C23" w14:textId="7AC870CE" w:rsidR="00711B2F" w:rsidRPr="00CF0B4C" w:rsidRDefault="00711B2F" w:rsidP="00E5240B">
      <w:pPr>
        <w:pStyle w:val="ListParagraph"/>
        <w:numPr>
          <w:ilvl w:val="0"/>
          <w:numId w:val="24"/>
        </w:numPr>
        <w:spacing w:line="276" w:lineRule="auto"/>
        <w:ind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8740D7">
        <w:rPr>
          <w:rFonts w:ascii="Tahoma" w:hAnsi="Tahoma" w:cs="Tahoma"/>
          <w:color w:val="1F1F1F"/>
          <w:sz w:val="26"/>
          <w:szCs w:val="26"/>
        </w:rPr>
        <w:t>Concerned</w:t>
      </w:r>
      <w:r w:rsidR="001B2A01" w:rsidRPr="008740D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8740D7">
        <w:rPr>
          <w:rFonts w:ascii="Tahoma" w:hAnsi="Tahoma" w:cs="Tahoma"/>
          <w:color w:val="1F1F1F"/>
          <w:sz w:val="26"/>
          <w:szCs w:val="26"/>
        </w:rPr>
        <w:t xml:space="preserve">for </w:t>
      </w:r>
      <w:r w:rsidR="001B2A01" w:rsidRPr="008740D7">
        <w:rPr>
          <w:rFonts w:ascii="Tahoma" w:hAnsi="Tahoma" w:cs="Tahoma"/>
          <w:color w:val="1F1F1F"/>
          <w:sz w:val="26"/>
          <w:szCs w:val="26"/>
        </w:rPr>
        <w:t xml:space="preserve">information and </w:t>
      </w:r>
      <w:r w:rsidRPr="008740D7">
        <w:rPr>
          <w:rFonts w:ascii="Tahoma" w:hAnsi="Tahoma" w:cs="Tahoma"/>
          <w:color w:val="1F1F1F"/>
          <w:sz w:val="26"/>
          <w:szCs w:val="26"/>
        </w:rPr>
        <w:t>compliance</w:t>
      </w:r>
      <w:r w:rsidRPr="00CF0B4C">
        <w:rPr>
          <w:rFonts w:ascii="Tahoma" w:hAnsi="Tahoma" w:cs="Tahoma"/>
          <w:color w:val="1F1F1F"/>
          <w:sz w:val="25"/>
          <w:szCs w:val="25"/>
        </w:rPr>
        <w:t>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D403F6">
      <w:headerReference w:type="default" r:id="rId8"/>
      <w:pgSz w:w="11906" w:h="16838"/>
      <w:pgMar w:top="720" w:right="56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62D0" w14:textId="77777777" w:rsidR="00AC2657" w:rsidRDefault="00AC2657">
      <w:r>
        <w:separator/>
      </w:r>
    </w:p>
  </w:endnote>
  <w:endnote w:type="continuationSeparator" w:id="0">
    <w:p w14:paraId="5B1AF687" w14:textId="77777777" w:rsidR="00AC2657" w:rsidRDefault="00AC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B0E3" w14:textId="77777777" w:rsidR="00AC2657" w:rsidRDefault="00AC2657">
      <w:r>
        <w:separator/>
      </w:r>
    </w:p>
  </w:footnote>
  <w:footnote w:type="continuationSeparator" w:id="0">
    <w:p w14:paraId="48F7F570" w14:textId="77777777" w:rsidR="00AC2657" w:rsidRDefault="00AC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8697614" name="Picture 188697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64F93552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4F77E8DF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5"/>
  </w:num>
  <w:num w:numId="12" w16cid:durableId="116339271">
    <w:abstractNumId w:val="16"/>
  </w:num>
  <w:num w:numId="13" w16cid:durableId="313722780">
    <w:abstractNumId w:val="13"/>
  </w:num>
  <w:num w:numId="14" w16cid:durableId="1667593248">
    <w:abstractNumId w:val="23"/>
  </w:num>
  <w:num w:numId="15" w16cid:durableId="1042631970">
    <w:abstractNumId w:val="21"/>
  </w:num>
  <w:num w:numId="16" w16cid:durableId="939988676">
    <w:abstractNumId w:val="18"/>
  </w:num>
  <w:num w:numId="17" w16cid:durableId="342972184">
    <w:abstractNumId w:val="17"/>
  </w:num>
  <w:num w:numId="18" w16cid:durableId="359359889">
    <w:abstractNumId w:val="24"/>
  </w:num>
  <w:num w:numId="19" w16cid:durableId="1448886953">
    <w:abstractNumId w:val="25"/>
  </w:num>
  <w:num w:numId="20" w16cid:durableId="1828591987">
    <w:abstractNumId w:val="20"/>
  </w:num>
  <w:num w:numId="21" w16cid:durableId="1294823468">
    <w:abstractNumId w:val="10"/>
  </w:num>
  <w:num w:numId="22" w16cid:durableId="154343334">
    <w:abstractNumId w:val="19"/>
  </w:num>
  <w:num w:numId="23" w16cid:durableId="5058049">
    <w:abstractNumId w:val="12"/>
  </w:num>
  <w:num w:numId="24" w16cid:durableId="420378261">
    <w:abstractNumId w:val="22"/>
  </w:num>
  <w:num w:numId="25" w16cid:durableId="2125489908">
    <w:abstractNumId w:val="26"/>
  </w:num>
  <w:num w:numId="26" w16cid:durableId="687296941">
    <w:abstractNumId w:val="11"/>
  </w:num>
  <w:num w:numId="27" w16cid:durableId="517816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6552"/>
    <w:rsid w:val="000F3A4F"/>
    <w:rsid w:val="000F59AC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50392"/>
    <w:rsid w:val="0026631D"/>
    <w:rsid w:val="00282EDF"/>
    <w:rsid w:val="002A7114"/>
    <w:rsid w:val="002B782D"/>
    <w:rsid w:val="002C2F53"/>
    <w:rsid w:val="0033518C"/>
    <w:rsid w:val="003437C2"/>
    <w:rsid w:val="00352C79"/>
    <w:rsid w:val="00360CEE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1D93"/>
    <w:rsid w:val="00573A09"/>
    <w:rsid w:val="00581292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7654A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740D7"/>
    <w:rsid w:val="00892712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2657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7232"/>
    <w:rsid w:val="00D10245"/>
    <w:rsid w:val="00D21BDD"/>
    <w:rsid w:val="00D257BB"/>
    <w:rsid w:val="00D403F6"/>
    <w:rsid w:val="00D65F07"/>
    <w:rsid w:val="00D72DDA"/>
    <w:rsid w:val="00D87ED5"/>
    <w:rsid w:val="00D92BB7"/>
    <w:rsid w:val="00DA5931"/>
    <w:rsid w:val="00DA75B0"/>
    <w:rsid w:val="00DC76D2"/>
    <w:rsid w:val="00DD30ED"/>
    <w:rsid w:val="00DD611B"/>
    <w:rsid w:val="00DF74C0"/>
    <w:rsid w:val="00E17F4F"/>
    <w:rsid w:val="00E21D97"/>
    <w:rsid w:val="00E23445"/>
    <w:rsid w:val="00E43726"/>
    <w:rsid w:val="00E5240B"/>
    <w:rsid w:val="00E578DA"/>
    <w:rsid w:val="00E64C21"/>
    <w:rsid w:val="00E826FF"/>
    <w:rsid w:val="00E85366"/>
    <w:rsid w:val="00EA0CA6"/>
    <w:rsid w:val="00EC24C6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124</Words>
  <Characters>703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7</cp:revision>
  <cp:lastPrinted>2025-10-13T16:11:00Z</cp:lastPrinted>
  <dcterms:created xsi:type="dcterms:W3CDTF">2025-10-13T16:03:00Z</dcterms:created>
  <dcterms:modified xsi:type="dcterms:W3CDTF">2025-10-13T16:11:00Z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