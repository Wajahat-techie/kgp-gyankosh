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AC579" w14:textId="66B546F6" w:rsidR="0074054D" w:rsidRDefault="0074054D" w:rsidP="00E32EAC">
      <w:pPr>
        <w:tabs>
          <w:tab w:val="left" w:pos="1524"/>
        </w:tabs>
        <w:rPr>
          <w:rFonts w:ascii="Tahoma" w:hAnsi="Tahoma" w:cs="Tahoma"/>
          <w:color w:val="1F1F1F"/>
          <w:sz w:val="25"/>
          <w:szCs w:val="25"/>
        </w:rPr>
      </w:pPr>
    </w:p>
    <w:p w14:paraId="7FC377C8" w14:textId="1F58D925" w:rsidR="00B230C9" w:rsidRDefault="00B230C9" w:rsidP="00B230C9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B230C9">
        <w:rPr>
          <w:rFonts w:ascii="Tahoma" w:hAnsi="Tahoma" w:cs="Tahoma"/>
          <w:color w:val="1F1F1F"/>
          <w:sz w:val="25"/>
          <w:szCs w:val="25"/>
        </w:rPr>
        <w:t>Additional Deputy Commissioner,</w:t>
      </w:r>
    </w:p>
    <w:p w14:paraId="2E8F31E4" w14:textId="55FD99AE" w:rsidR="00B230C9" w:rsidRPr="00B230C9" w:rsidRDefault="00B230C9" w:rsidP="00B230C9">
      <w:pPr>
        <w:ind w:left="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</w:t>
      </w:r>
    </w:p>
    <w:p w14:paraId="08D73C54" w14:textId="77777777" w:rsidR="00B230C9" w:rsidRPr="00B230C9" w:rsidRDefault="00B230C9" w:rsidP="00B230C9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443221FB" w14:textId="77777777" w:rsidR="00B230C9" w:rsidRPr="00B230C9" w:rsidRDefault="00B230C9" w:rsidP="00B230C9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B230C9">
        <w:rPr>
          <w:rFonts w:ascii="Tahoma" w:hAnsi="Tahoma" w:cs="Tahoma"/>
          <w:color w:val="1F1F1F"/>
          <w:sz w:val="25"/>
          <w:szCs w:val="25"/>
        </w:rPr>
        <w:t xml:space="preserve">This is in response to your office letter No: DCS/ADC (PS)/Misc/2025-26/137-39 dated 07.04.2025, regarding the implementation of E-Office up to Tehsil/Block level.    </w:t>
      </w:r>
    </w:p>
    <w:p w14:paraId="524E6E41" w14:textId="77777777" w:rsidR="00B230C9" w:rsidRPr="00B230C9" w:rsidRDefault="00B230C9" w:rsidP="00B230C9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5E885D0" w14:textId="77777777" w:rsidR="00B230C9" w:rsidRPr="00B230C9" w:rsidRDefault="00B230C9" w:rsidP="00B230C9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B230C9">
        <w:rPr>
          <w:rFonts w:ascii="Tahoma" w:hAnsi="Tahoma" w:cs="Tahoma"/>
          <w:color w:val="1F1F1F"/>
          <w:sz w:val="25"/>
          <w:szCs w:val="25"/>
        </w:rPr>
        <w:t xml:space="preserve">As requested, I am submitting the requisite details in the prescribed format (Annexure A and B). A soft copy of the information has been shared via email to [email address removed] and also submitted through the Google Sheet link provided (https://tinyurl.com/3jz4chnm).    </w:t>
      </w:r>
    </w:p>
    <w:p w14:paraId="64623A00" w14:textId="77777777" w:rsidR="00B230C9" w:rsidRPr="00B230C9" w:rsidRDefault="00B230C9" w:rsidP="00B230C9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758101B" w14:textId="77777777" w:rsidR="00B230C9" w:rsidRPr="00B230C9" w:rsidRDefault="00B230C9" w:rsidP="00B230C9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B230C9">
        <w:rPr>
          <w:rFonts w:ascii="Tahoma" w:hAnsi="Tahoma" w:cs="Tahoma"/>
          <w:color w:val="1F1F1F"/>
          <w:sz w:val="25"/>
          <w:szCs w:val="25"/>
        </w:rPr>
        <w:t>I trust that the submitted information is complete and meets the requirements for the implementation of E-Office.</w:t>
      </w:r>
    </w:p>
    <w:p w14:paraId="786EAA2E" w14:textId="77777777" w:rsidR="00B230C9" w:rsidRPr="00B230C9" w:rsidRDefault="00B230C9" w:rsidP="00B230C9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0B808BB5" w14:textId="4883A6C3" w:rsidR="007E0D47" w:rsidRDefault="00B230C9" w:rsidP="00B230C9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230C9">
        <w:rPr>
          <w:rFonts w:ascii="Tahoma" w:hAnsi="Tahoma" w:cs="Tahoma"/>
          <w:color w:val="1F1F1F"/>
          <w:sz w:val="25"/>
          <w:szCs w:val="25"/>
        </w:rPr>
        <w:t>Thank you for your time and consideration.</w:t>
      </w:r>
    </w:p>
    <w:p w14:paraId="04D319F7" w14:textId="3197BFFE" w:rsidR="007E0D47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AD5402" w14:textId="057C9750" w:rsidR="007E0D47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7C58F96" w14:textId="77777777" w:rsidR="007E0D47" w:rsidRPr="003D1396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B5145D6" w:rsidR="00247F81" w:rsidRPr="003D1396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A574C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7AA8915D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0CB44C33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Kashmir Government Polytechnic College</w:t>
      </w:r>
    </w:p>
    <w:p w14:paraId="646F0D65" w14:textId="02325333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5EC9E3BE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0536771F" w14:textId="12B06193" w:rsidR="006A574C" w:rsidRDefault="006A574C" w:rsidP="00B230C9">
      <w:r>
        <w:t xml:space="preserve"> </w:t>
      </w:r>
    </w:p>
    <w:p w14:paraId="1A3B8A4D" w14:textId="79356464" w:rsidR="006A574C" w:rsidRDefault="006A574C"/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0EE2007B" w14:textId="702AE9B0" w:rsidR="006A574C" w:rsidRPr="006A574C" w:rsidRDefault="006A574C" w:rsidP="006A574C">
      <w:pPr>
        <w:ind w:left="28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</w:t>
      </w:r>
      <w:r w:rsidRPr="006A574C">
        <w:rPr>
          <w:b/>
          <w:bCs/>
          <w:sz w:val="32"/>
          <w:szCs w:val="32"/>
        </w:rPr>
        <w:t>ANNEXURE-II</w:t>
      </w:r>
    </w:p>
    <w:p w14:paraId="30C29061" w14:textId="2F51DEF9" w:rsidR="006A574C" w:rsidRDefault="006A574C" w:rsidP="006A574C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72E3D3F7" w14:textId="77777777" w:rsidR="009B7E04" w:rsidRPr="00360589" w:rsidRDefault="009B7E04" w:rsidP="006A574C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sectPr w:rsidR="009B7E04" w:rsidRPr="00360589" w:rsidSect="009B7E04">
      <w:headerReference w:type="default" r:id="rId7"/>
      <w:pgSz w:w="11906" w:h="16838"/>
      <w:pgMar w:top="1170" w:right="566" w:bottom="8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6AB9A" w14:textId="77777777" w:rsidR="003C2846" w:rsidRDefault="003C2846">
      <w:r>
        <w:separator/>
      </w:r>
    </w:p>
  </w:endnote>
  <w:endnote w:type="continuationSeparator" w:id="0">
    <w:p w14:paraId="5B5D591B" w14:textId="77777777" w:rsidR="003C2846" w:rsidRDefault="003C2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AF2D4" w14:textId="77777777" w:rsidR="003C2846" w:rsidRDefault="003C2846">
      <w:r>
        <w:separator/>
      </w:r>
    </w:p>
  </w:footnote>
  <w:footnote w:type="continuationSeparator" w:id="0">
    <w:p w14:paraId="5E699829" w14:textId="77777777" w:rsidR="003C2846" w:rsidRDefault="003C2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2846"/>
    <w:rsid w:val="003C3196"/>
    <w:rsid w:val="003D1396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30C9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64C21"/>
    <w:rsid w:val="00E66F64"/>
    <w:rsid w:val="00E7798A"/>
    <w:rsid w:val="00E821D7"/>
    <w:rsid w:val="00E936E1"/>
    <w:rsid w:val="00EC24C6"/>
    <w:rsid w:val="00EF159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975</Characters>
  <Application>Microsoft Office Word</Application>
  <DocSecurity>0</DocSecurity>
  <Lines>69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2025-04-07T05:42:00Z</cp:lastPrinted>
  <dcterms:created xsi:type="dcterms:W3CDTF">2025-04-09T09:45:00Z</dcterms:created>
  <dcterms:modified xsi:type="dcterms:W3CDTF">2025-04-09T09:45:00Z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