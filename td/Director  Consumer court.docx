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6022" w14:textId="2D8A6FD6" w:rsidR="00BD636C" w:rsidRPr="003D1396" w:rsidRDefault="00BD636C" w:rsidP="00E821D7">
      <w:pPr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5663A">
        <w:rPr>
          <w:rFonts w:ascii="Tahoma" w:hAnsi="Tahoma" w:cs="Tahoma"/>
          <w:color w:val="1F1F1F"/>
          <w:sz w:val="25"/>
          <w:szCs w:val="25"/>
        </w:rPr>
        <w:t>President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1E676786" w:rsidR="0015747D" w:rsidRPr="003D1396" w:rsidRDefault="0035663A" w:rsidP="00E821D7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District Consumer Disputes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0C1F0A4" w14:textId="1434143D" w:rsidR="00BD636C" w:rsidRDefault="0035663A" w:rsidP="00E821D7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Redressal Commission,</w:t>
      </w:r>
    </w:p>
    <w:p w14:paraId="2CF911AC" w14:textId="54261BE0" w:rsidR="0035663A" w:rsidRDefault="0035663A" w:rsidP="00E821D7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Srinagar.</w:t>
      </w:r>
    </w:p>
    <w:p w14:paraId="47F34C81" w14:textId="1512B573" w:rsidR="00900EE4" w:rsidRPr="003D1396" w:rsidRDefault="00A627EB" w:rsidP="00E821D7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B3984C5" w14:textId="27E2DCC7" w:rsidR="00BD636C" w:rsidRPr="003D1396" w:rsidRDefault="00900EE4" w:rsidP="00E821D7">
      <w:pPr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7320BF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A627EB">
        <w:rPr>
          <w:rFonts w:ascii="Tahoma" w:hAnsi="Tahoma" w:cs="Tahoma"/>
          <w:color w:val="1F1F1F"/>
          <w:sz w:val="25"/>
          <w:szCs w:val="25"/>
        </w:rPr>
        <w:t>20</w:t>
      </w:r>
      <w:r w:rsidR="00723658">
        <w:rPr>
          <w:rFonts w:ascii="Tahoma" w:hAnsi="Tahoma" w:cs="Tahoma"/>
          <w:color w:val="1F1F1F"/>
          <w:sz w:val="25"/>
          <w:szCs w:val="25"/>
        </w:rPr>
        <w:t>26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/                             </w:t>
      </w:r>
      <w:r w:rsidR="004700D6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72365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A6EE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627E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0588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23658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 w:rsidR="004700D6">
        <w:rPr>
          <w:rFonts w:ascii="Tahoma" w:hAnsi="Tahoma" w:cs="Tahoma"/>
          <w:color w:val="1F1F1F"/>
          <w:sz w:val="25"/>
          <w:szCs w:val="25"/>
        </w:rPr>
        <w:t>21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4700D6">
        <w:rPr>
          <w:rFonts w:ascii="Tahoma" w:hAnsi="Tahoma" w:cs="Tahoma"/>
          <w:color w:val="1F1F1F"/>
          <w:sz w:val="25"/>
          <w:szCs w:val="25"/>
        </w:rPr>
        <w:t>7</w:t>
      </w:r>
      <w:r w:rsidR="00272108">
        <w:rPr>
          <w:rFonts w:ascii="Tahoma" w:hAnsi="Tahoma" w:cs="Tahoma"/>
          <w:color w:val="1F1F1F"/>
          <w:sz w:val="25"/>
          <w:szCs w:val="25"/>
        </w:rPr>
        <w:t>-202</w:t>
      </w:r>
      <w:r w:rsidR="008A6EE0">
        <w:rPr>
          <w:rFonts w:ascii="Tahoma" w:hAnsi="Tahoma" w:cs="Tahoma"/>
          <w:color w:val="1F1F1F"/>
          <w:sz w:val="25"/>
          <w:szCs w:val="25"/>
        </w:rPr>
        <w:t>6</w:t>
      </w:r>
    </w:p>
    <w:p w14:paraId="17147C18" w14:textId="77777777" w:rsidR="003D1396" w:rsidRPr="003D1396" w:rsidRDefault="003D1396" w:rsidP="00E821D7">
      <w:pPr>
        <w:rPr>
          <w:rFonts w:ascii="Tahoma" w:hAnsi="Tahoma" w:cs="Tahoma"/>
          <w:color w:val="1F1F1F"/>
          <w:sz w:val="24"/>
          <w:szCs w:val="24"/>
        </w:rPr>
      </w:pPr>
    </w:p>
    <w:p w14:paraId="2308A0A0" w14:textId="716DA359" w:rsidR="00E447C3" w:rsidRDefault="00BD636C" w:rsidP="008A6EE0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E34B8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15747D" w:rsidRPr="00DE34B8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7320BF">
        <w:rPr>
          <w:rFonts w:ascii="Tahoma" w:hAnsi="Tahoma" w:cs="Tahoma"/>
          <w:b/>
          <w:bCs/>
          <w:color w:val="1F1F1F"/>
          <w:sz w:val="25"/>
          <w:szCs w:val="25"/>
        </w:rPr>
        <w:t>Examination Report on “</w:t>
      </w:r>
      <w:r w:rsidR="004700D6">
        <w:rPr>
          <w:rFonts w:ascii="Tahoma" w:hAnsi="Tahoma" w:cs="Tahoma"/>
          <w:b/>
          <w:bCs/>
          <w:sz w:val="25"/>
          <w:szCs w:val="25"/>
        </w:rPr>
        <w:t xml:space="preserve">Dell Inspiron 3501 Laptop </w:t>
      </w:r>
      <w:r w:rsidR="008A6EE0">
        <w:rPr>
          <w:rFonts w:ascii="Tahoma" w:hAnsi="Tahoma" w:cs="Tahoma"/>
          <w:b/>
          <w:bCs/>
          <w:sz w:val="25"/>
          <w:szCs w:val="25"/>
        </w:rPr>
        <w:t>”</w:t>
      </w:r>
      <w:r w:rsidR="007320BF"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12DE3A36" w14:textId="77777777" w:rsidR="008A6EE0" w:rsidRDefault="008A6EE0" w:rsidP="008A6EE0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DB77625" w14:textId="63A0EA45" w:rsidR="007320BF" w:rsidRDefault="007E0D47" w:rsidP="008A6EE0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  <w:r w:rsidRPr="007E0D47">
        <w:rPr>
          <w:rFonts w:ascii="Tahoma" w:hAnsi="Tahoma" w:cs="Tahoma"/>
          <w:color w:val="1F1F1F"/>
          <w:sz w:val="25"/>
          <w:szCs w:val="25"/>
        </w:rPr>
        <w:t>Sir,</w:t>
      </w:r>
    </w:p>
    <w:p w14:paraId="624ED507" w14:textId="2267F0D8" w:rsidR="007320BF" w:rsidRDefault="007320BF" w:rsidP="007320BF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With reference to the above captioned subject and your office file no </w:t>
      </w:r>
      <w:r w:rsidR="004700D6">
        <w:rPr>
          <w:rFonts w:ascii="Tahoma" w:hAnsi="Tahoma" w:cs="Tahoma"/>
          <w:color w:val="1F1F1F"/>
          <w:sz w:val="25"/>
          <w:szCs w:val="25"/>
        </w:rPr>
        <w:t>76</w:t>
      </w:r>
      <w:r>
        <w:rPr>
          <w:rFonts w:ascii="Tahoma" w:hAnsi="Tahoma" w:cs="Tahoma"/>
          <w:color w:val="1F1F1F"/>
          <w:sz w:val="25"/>
          <w:szCs w:val="25"/>
        </w:rPr>
        <w:t>/2</w:t>
      </w:r>
      <w:r w:rsidR="004700D6">
        <w:rPr>
          <w:rFonts w:ascii="Tahoma" w:hAnsi="Tahoma" w:cs="Tahoma"/>
          <w:color w:val="1F1F1F"/>
          <w:sz w:val="25"/>
          <w:szCs w:val="25"/>
        </w:rPr>
        <w:t>026</w:t>
      </w:r>
      <w:r>
        <w:rPr>
          <w:rFonts w:ascii="Tahoma" w:hAnsi="Tahoma" w:cs="Tahoma"/>
          <w:color w:val="1F1F1F"/>
          <w:sz w:val="25"/>
          <w:szCs w:val="25"/>
        </w:rPr>
        <w:t xml:space="preserve"> CC No. </w:t>
      </w:r>
      <w:r w:rsidR="008A6EE0">
        <w:rPr>
          <w:rFonts w:ascii="Tahoma" w:hAnsi="Tahoma" w:cs="Tahoma"/>
          <w:color w:val="1F1F1F"/>
          <w:sz w:val="25"/>
          <w:szCs w:val="25"/>
        </w:rPr>
        <w:t>2</w:t>
      </w:r>
      <w:r w:rsidR="004700D6">
        <w:rPr>
          <w:rFonts w:ascii="Tahoma" w:hAnsi="Tahoma" w:cs="Tahoma"/>
          <w:color w:val="1F1F1F"/>
          <w:sz w:val="25"/>
          <w:szCs w:val="25"/>
        </w:rPr>
        <w:t>708</w:t>
      </w:r>
      <w:r>
        <w:rPr>
          <w:rFonts w:ascii="Tahoma" w:hAnsi="Tahoma" w:cs="Tahoma"/>
          <w:color w:val="1F1F1F"/>
          <w:sz w:val="25"/>
          <w:szCs w:val="25"/>
        </w:rPr>
        <w:t>.</w:t>
      </w:r>
      <w:r w:rsidR="008A6EE0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Enclosed herewith is the report received from the expert of this institution for favour of necessary action</w:t>
      </w:r>
      <w:r w:rsidR="008A6EE0">
        <w:rPr>
          <w:rFonts w:ascii="Tahoma" w:hAnsi="Tahoma" w:cs="Tahoma"/>
          <w:color w:val="1F1F1F"/>
          <w:sz w:val="25"/>
          <w:szCs w:val="25"/>
        </w:rPr>
        <w:t>.</w:t>
      </w:r>
    </w:p>
    <w:p w14:paraId="2F45193A" w14:textId="08E59439" w:rsidR="007320BF" w:rsidRDefault="007320BF" w:rsidP="00860AF6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</w:p>
    <w:p w14:paraId="6A74137D" w14:textId="77777777" w:rsidR="007320BF" w:rsidRPr="007E0D47" w:rsidRDefault="007320BF" w:rsidP="00860AF6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</w:p>
    <w:p w14:paraId="0145EBF4" w14:textId="7ED5850F" w:rsidR="00E936E1" w:rsidRDefault="00E936E1" w:rsidP="007A71D8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D1396">
        <w:rPr>
          <w:rFonts w:ascii="Tahoma" w:hAnsi="Tahoma" w:cs="Tahoma"/>
          <w:b/>
          <w:bCs/>
          <w:color w:val="1F1F1F"/>
          <w:sz w:val="25"/>
          <w:szCs w:val="25"/>
        </w:rPr>
        <w:t>Enclosure:</w:t>
      </w:r>
    </w:p>
    <w:p w14:paraId="66F18AEE" w14:textId="26FBB335" w:rsidR="007320BF" w:rsidRDefault="007320BF" w:rsidP="007A71D8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>1.</w:t>
      </w:r>
      <w:r w:rsidR="008A6EE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Examination Report.</w:t>
      </w:r>
    </w:p>
    <w:p w14:paraId="25AD5402" w14:textId="057C9750" w:rsidR="007E0D47" w:rsidRDefault="007E0D47" w:rsidP="007E0D47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7C58F96" w14:textId="77777777" w:rsidR="007E0D47" w:rsidRPr="003D1396" w:rsidRDefault="007E0D47" w:rsidP="007E0D47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088F5C53" w:rsidR="00247F81" w:rsidRDefault="00247F81" w:rsidP="0015747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D6579E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  <w:r w:rsidR="0015747D" w:rsidRPr="00D6579E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4700D6">
        <w:rPr>
          <w:rFonts w:ascii="Tahoma" w:hAnsi="Tahoma" w:cs="Tahoma"/>
          <w:color w:val="1F1F1F"/>
          <w:sz w:val="24"/>
          <w:szCs w:val="24"/>
        </w:rPr>
        <w:t xml:space="preserve"> </w:t>
      </w:r>
      <w:r w:rsid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D6579E">
        <w:rPr>
          <w:rFonts w:ascii="Tahoma" w:hAnsi="Tahoma" w:cs="Tahoma"/>
          <w:color w:val="1F1F1F"/>
          <w:sz w:val="24"/>
          <w:szCs w:val="24"/>
        </w:rPr>
        <w:t xml:space="preserve"> </w:t>
      </w:r>
      <w:r w:rsidR="00E936E1">
        <w:rPr>
          <w:rFonts w:ascii="Tahoma" w:hAnsi="Tahoma" w:cs="Tahoma"/>
          <w:color w:val="1F1F1F"/>
          <w:sz w:val="24"/>
          <w:szCs w:val="24"/>
        </w:rPr>
        <w:t xml:space="preserve"> </w:t>
      </w:r>
      <w:r w:rsidR="008A6EE0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B7E04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D1396">
        <w:rPr>
          <w:rFonts w:ascii="Tahoma" w:hAnsi="Tahoma" w:cs="Tahoma"/>
          <w:color w:val="1F1F1F"/>
          <w:sz w:val="25"/>
          <w:szCs w:val="25"/>
        </w:rPr>
        <w:t>Faithfully</w:t>
      </w:r>
    </w:p>
    <w:p w14:paraId="6F6AEE16" w14:textId="77777777" w:rsidR="008A6EE0" w:rsidRPr="003D1396" w:rsidRDefault="008A6EE0" w:rsidP="0015747D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5F956D" w14:textId="68C0734A" w:rsidR="002A5606" w:rsidRPr="003D1396" w:rsidRDefault="00247F81" w:rsidP="009B7E04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</w:t>
      </w:r>
    </w:p>
    <w:p w14:paraId="2141638F" w14:textId="666FB767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32CBEF28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Kashmir Government Polytechnic College</w:t>
      </w:r>
    </w:p>
    <w:p w14:paraId="646F0D65" w14:textId="7CA40F10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16A19687" w:rsidR="00A47EA1" w:rsidRDefault="00A47EA1" w:rsidP="00E936E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sectPr w:rsidR="00A9467C" w:rsidSect="007320BF">
      <w:headerReference w:type="default" r:id="rId7"/>
      <w:pgSz w:w="11906" w:h="16838"/>
      <w:pgMar w:top="851" w:right="707" w:bottom="8" w:left="1276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2C4D6" w14:textId="77777777" w:rsidR="000234C2" w:rsidRDefault="000234C2">
      <w:r>
        <w:separator/>
      </w:r>
    </w:p>
  </w:endnote>
  <w:endnote w:type="continuationSeparator" w:id="0">
    <w:p w14:paraId="38B17675" w14:textId="77777777" w:rsidR="000234C2" w:rsidRDefault="00023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4CFB6" w14:textId="77777777" w:rsidR="000234C2" w:rsidRDefault="000234C2">
      <w:r>
        <w:separator/>
      </w:r>
    </w:p>
  </w:footnote>
  <w:footnote w:type="continuationSeparator" w:id="0">
    <w:p w14:paraId="2B2DE6E9" w14:textId="77777777" w:rsidR="000234C2" w:rsidRDefault="000234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32CF8AFE" w:rsidR="00B14580" w:rsidRDefault="00860AF6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4C43A487">
          <wp:simplePos x="0" y="0"/>
          <wp:positionH relativeFrom="margin">
            <wp:posOffset>-209550</wp:posOffset>
          </wp:positionH>
          <wp:positionV relativeFrom="page">
            <wp:posOffset>401955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3548541C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08808015">
    <w:abstractNumId w:val="9"/>
  </w:num>
  <w:num w:numId="2" w16cid:durableId="2010979094">
    <w:abstractNumId w:val="7"/>
  </w:num>
  <w:num w:numId="3" w16cid:durableId="589854275">
    <w:abstractNumId w:val="6"/>
  </w:num>
  <w:num w:numId="4" w16cid:durableId="2018921501">
    <w:abstractNumId w:val="5"/>
  </w:num>
  <w:num w:numId="5" w16cid:durableId="293340033">
    <w:abstractNumId w:val="4"/>
  </w:num>
  <w:num w:numId="6" w16cid:durableId="1320688957">
    <w:abstractNumId w:val="8"/>
  </w:num>
  <w:num w:numId="7" w16cid:durableId="204222922">
    <w:abstractNumId w:val="3"/>
  </w:num>
  <w:num w:numId="8" w16cid:durableId="253513528">
    <w:abstractNumId w:val="2"/>
  </w:num>
  <w:num w:numId="9" w16cid:durableId="1183595322">
    <w:abstractNumId w:val="1"/>
  </w:num>
  <w:num w:numId="10" w16cid:durableId="143013329">
    <w:abstractNumId w:val="0"/>
  </w:num>
  <w:num w:numId="11" w16cid:durableId="1064840987">
    <w:abstractNumId w:val="12"/>
  </w:num>
  <w:num w:numId="12" w16cid:durableId="1415592556">
    <w:abstractNumId w:val="13"/>
  </w:num>
  <w:num w:numId="13" w16cid:durableId="1481077356">
    <w:abstractNumId w:val="11"/>
  </w:num>
  <w:num w:numId="14" w16cid:durableId="2146700264">
    <w:abstractNumId w:val="16"/>
  </w:num>
  <w:num w:numId="15" w16cid:durableId="1162694350">
    <w:abstractNumId w:val="14"/>
  </w:num>
  <w:num w:numId="16" w16cid:durableId="488909826">
    <w:abstractNumId w:val="15"/>
  </w:num>
  <w:num w:numId="17" w16cid:durableId="21296580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234C2"/>
    <w:rsid w:val="00033893"/>
    <w:rsid w:val="00035D9D"/>
    <w:rsid w:val="000450C6"/>
    <w:rsid w:val="00045AAD"/>
    <w:rsid w:val="00050A31"/>
    <w:rsid w:val="000716D2"/>
    <w:rsid w:val="00071AAB"/>
    <w:rsid w:val="00082091"/>
    <w:rsid w:val="000A22FE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42855"/>
    <w:rsid w:val="003437C2"/>
    <w:rsid w:val="0035663A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5D63"/>
    <w:rsid w:val="00461DF9"/>
    <w:rsid w:val="004643D8"/>
    <w:rsid w:val="004700D6"/>
    <w:rsid w:val="0048205E"/>
    <w:rsid w:val="004831C3"/>
    <w:rsid w:val="00497C24"/>
    <w:rsid w:val="004B3216"/>
    <w:rsid w:val="004C7BA5"/>
    <w:rsid w:val="004D1F63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593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705C8D"/>
    <w:rsid w:val="007152D7"/>
    <w:rsid w:val="00723658"/>
    <w:rsid w:val="007320BF"/>
    <w:rsid w:val="0074054D"/>
    <w:rsid w:val="00746C14"/>
    <w:rsid w:val="00757FC8"/>
    <w:rsid w:val="00762F19"/>
    <w:rsid w:val="007A65F9"/>
    <w:rsid w:val="007A71D8"/>
    <w:rsid w:val="007B6B21"/>
    <w:rsid w:val="007C2C59"/>
    <w:rsid w:val="007C3556"/>
    <w:rsid w:val="007E0D47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83A41"/>
    <w:rsid w:val="00892712"/>
    <w:rsid w:val="008961CA"/>
    <w:rsid w:val="008A680A"/>
    <w:rsid w:val="008A6EE0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B7E04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627E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303C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3670"/>
    <w:rsid w:val="00E32EAC"/>
    <w:rsid w:val="00E447C3"/>
    <w:rsid w:val="00E64C21"/>
    <w:rsid w:val="00E66F64"/>
    <w:rsid w:val="00E7798A"/>
    <w:rsid w:val="00E821D7"/>
    <w:rsid w:val="00E936E1"/>
    <w:rsid w:val="00EC24C6"/>
    <w:rsid w:val="00EF14E0"/>
    <w:rsid w:val="00EF1596"/>
    <w:rsid w:val="00EF2933"/>
    <w:rsid w:val="00EF52D9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B09FF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5</cp:revision>
  <cp:lastPrinted>2026-07-21T10:07:00Z</cp:lastPrinted>
  <dcterms:created xsi:type="dcterms:W3CDTF">2025-07-21T07:01:00Z</dcterms:created>
  <dcterms:modified xsi:type="dcterms:W3CDTF">2026-07-21T10:08:00Z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