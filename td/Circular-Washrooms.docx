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8FC05" w14:textId="247A2A80" w:rsidR="00A93A54" w:rsidRPr="00A93A54" w:rsidRDefault="00A93A54" w:rsidP="00A93A54">
      <w:pPr>
        <w:spacing w:line="276" w:lineRule="auto"/>
        <w:rPr>
          <w:rFonts w:ascii="Tahoma" w:hAnsi="Tahoma" w:cs="Tahoma"/>
          <w:b/>
          <w:bCs/>
          <w:sz w:val="40"/>
          <w:szCs w:val="40"/>
        </w:rPr>
      </w:pPr>
      <w:r>
        <w:rPr>
          <w:rFonts w:ascii="Tahoma" w:hAnsi="Tahoma" w:cs="Tahoma"/>
          <w:b/>
          <w:bCs/>
          <w:sz w:val="36"/>
          <w:szCs w:val="36"/>
        </w:rPr>
        <w:t xml:space="preserve">                    </w:t>
      </w:r>
      <w:r w:rsidR="006C431C">
        <w:rPr>
          <w:rFonts w:ascii="Tahoma" w:hAnsi="Tahoma" w:cs="Tahoma"/>
          <w:b/>
          <w:bCs/>
          <w:sz w:val="36"/>
          <w:szCs w:val="36"/>
        </w:rPr>
        <w:t xml:space="preserve"> </w:t>
      </w:r>
      <w:r w:rsidRPr="00A93A54">
        <w:rPr>
          <w:rFonts w:ascii="Tahoma" w:hAnsi="Tahoma" w:cs="Tahoma"/>
          <w:b/>
          <w:bCs/>
          <w:sz w:val="40"/>
          <w:szCs w:val="40"/>
        </w:rPr>
        <w:t>Circular</w:t>
      </w:r>
    </w:p>
    <w:p w14:paraId="6E191AB0" w14:textId="2A6627F4" w:rsidR="00A93A54" w:rsidRDefault="00A93A54" w:rsidP="00A93A54">
      <w:pPr>
        <w:spacing w:line="360" w:lineRule="auto"/>
        <w:ind w:left="-540"/>
        <w:jc w:val="both"/>
        <w:rPr>
          <w:rFonts w:ascii="Tahoma" w:hAnsi="Tahoma" w:cs="Tahoma"/>
          <w:b/>
          <w:bCs/>
          <w:sz w:val="25"/>
          <w:szCs w:val="25"/>
        </w:rPr>
      </w:pPr>
      <w:r w:rsidRPr="00A93A54">
        <w:rPr>
          <w:rFonts w:ascii="Tahoma" w:hAnsi="Tahoma" w:cs="Tahoma"/>
          <w:b/>
          <w:bCs/>
          <w:sz w:val="25"/>
          <w:szCs w:val="25"/>
        </w:rPr>
        <w:t>Subject: Designation of Facilities and Disciplinary Guidelines</w:t>
      </w:r>
      <w:r w:rsidR="006C431C">
        <w:rPr>
          <w:rFonts w:ascii="Tahoma" w:hAnsi="Tahoma" w:cs="Tahoma"/>
          <w:b/>
          <w:bCs/>
          <w:sz w:val="25"/>
          <w:szCs w:val="25"/>
        </w:rPr>
        <w:t>.</w:t>
      </w:r>
    </w:p>
    <w:p w14:paraId="46B2E4ED" w14:textId="32329C99" w:rsidR="00A93A54" w:rsidRDefault="00A93A54" w:rsidP="00A93A54">
      <w:pPr>
        <w:spacing w:line="276" w:lineRule="auto"/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The Following Facilities have been </w:t>
      </w:r>
      <w:r w:rsidRPr="00A93A54">
        <w:rPr>
          <w:rFonts w:ascii="Tahoma" w:hAnsi="Tahoma" w:cs="Tahoma"/>
          <w:sz w:val="25"/>
          <w:szCs w:val="25"/>
        </w:rPr>
        <w:t xml:space="preserve">designated </w:t>
      </w:r>
      <w:r>
        <w:rPr>
          <w:rFonts w:ascii="Tahoma" w:hAnsi="Tahoma" w:cs="Tahoma"/>
          <w:sz w:val="25"/>
          <w:szCs w:val="25"/>
        </w:rPr>
        <w:t xml:space="preserve">for the </w:t>
      </w:r>
      <w:r w:rsidR="002527D1">
        <w:rPr>
          <w:rFonts w:ascii="Tahoma" w:hAnsi="Tahoma" w:cs="Tahoma"/>
          <w:sz w:val="25"/>
          <w:szCs w:val="25"/>
        </w:rPr>
        <w:t xml:space="preserve">Male </w:t>
      </w:r>
      <w:r>
        <w:rPr>
          <w:rFonts w:ascii="Tahoma" w:hAnsi="Tahoma" w:cs="Tahoma"/>
          <w:sz w:val="25"/>
          <w:szCs w:val="25"/>
        </w:rPr>
        <w:t xml:space="preserve">and </w:t>
      </w:r>
      <w:r w:rsidR="002527D1">
        <w:rPr>
          <w:rFonts w:ascii="Tahoma" w:hAnsi="Tahoma" w:cs="Tahoma"/>
          <w:sz w:val="25"/>
          <w:szCs w:val="25"/>
        </w:rPr>
        <w:t xml:space="preserve">Female </w:t>
      </w:r>
      <w:r>
        <w:rPr>
          <w:rFonts w:ascii="Tahoma" w:hAnsi="Tahoma" w:cs="Tahoma"/>
          <w:sz w:val="25"/>
          <w:szCs w:val="25"/>
        </w:rPr>
        <w:t>Students of this institution.</w:t>
      </w:r>
    </w:p>
    <w:p w14:paraId="5D8E544F" w14:textId="183DB916" w:rsidR="00A93A54" w:rsidRPr="00A93A54" w:rsidRDefault="00A93A54" w:rsidP="00A93A54">
      <w:pPr>
        <w:pStyle w:val="ListParagraph"/>
        <w:numPr>
          <w:ilvl w:val="0"/>
          <w:numId w:val="14"/>
        </w:numPr>
        <w:tabs>
          <w:tab w:val="clear" w:pos="720"/>
          <w:tab w:val="num" w:pos="-180"/>
        </w:tabs>
        <w:spacing w:line="360" w:lineRule="auto"/>
        <w:ind w:left="-90" w:hanging="540"/>
        <w:jc w:val="both"/>
        <w:rPr>
          <w:rFonts w:ascii="Tahoma" w:hAnsi="Tahoma" w:cs="Tahoma"/>
          <w:b/>
          <w:bCs/>
          <w:sz w:val="25"/>
          <w:szCs w:val="25"/>
        </w:rPr>
      </w:pPr>
      <w:r w:rsidRPr="00A93A54">
        <w:rPr>
          <w:rFonts w:ascii="Tahoma" w:hAnsi="Tahoma" w:cs="Tahoma"/>
          <w:sz w:val="25"/>
          <w:szCs w:val="25"/>
        </w:rPr>
        <w:t>The washroom located near the Academic Block</w:t>
      </w:r>
      <w:r w:rsidR="002527D1">
        <w:rPr>
          <w:rFonts w:ascii="Tahoma" w:hAnsi="Tahoma" w:cs="Tahoma"/>
          <w:sz w:val="25"/>
          <w:szCs w:val="25"/>
        </w:rPr>
        <w:t>-3</w:t>
      </w:r>
      <w:r w:rsidRPr="00A93A54">
        <w:rPr>
          <w:rFonts w:ascii="Tahoma" w:hAnsi="Tahoma" w:cs="Tahoma"/>
          <w:sz w:val="25"/>
          <w:szCs w:val="25"/>
        </w:rPr>
        <w:t xml:space="preserve"> is designated exclusively for </w:t>
      </w:r>
      <w:r w:rsidR="002527D1" w:rsidRPr="002527D1">
        <w:rPr>
          <w:rFonts w:ascii="Tahoma" w:hAnsi="Tahoma" w:cs="Tahoma"/>
          <w:b/>
          <w:bCs/>
          <w:sz w:val="25"/>
          <w:szCs w:val="25"/>
        </w:rPr>
        <w:t>FEMALE</w:t>
      </w:r>
      <w:r w:rsidR="002527D1">
        <w:rPr>
          <w:rFonts w:ascii="Tahoma" w:hAnsi="Tahoma" w:cs="Tahoma"/>
          <w:b/>
          <w:bCs/>
          <w:sz w:val="25"/>
          <w:szCs w:val="25"/>
        </w:rPr>
        <w:t xml:space="preserve"> </w:t>
      </w:r>
      <w:r w:rsidRPr="00A93A54">
        <w:rPr>
          <w:rFonts w:ascii="Tahoma" w:hAnsi="Tahoma" w:cs="Tahoma"/>
          <w:sz w:val="25"/>
          <w:szCs w:val="25"/>
        </w:rPr>
        <w:t>students of this institution.</w:t>
      </w:r>
    </w:p>
    <w:p w14:paraId="38453D75" w14:textId="11F59D34" w:rsidR="00A93A54" w:rsidRPr="00A93A54" w:rsidRDefault="00A93A54" w:rsidP="00A93A54">
      <w:pPr>
        <w:numPr>
          <w:ilvl w:val="0"/>
          <w:numId w:val="14"/>
        </w:numPr>
        <w:tabs>
          <w:tab w:val="clear" w:pos="720"/>
          <w:tab w:val="num" w:pos="-90"/>
        </w:tabs>
        <w:spacing w:line="360" w:lineRule="auto"/>
        <w:ind w:left="-180" w:hanging="450"/>
        <w:jc w:val="both"/>
        <w:rPr>
          <w:rFonts w:ascii="Tahoma" w:hAnsi="Tahoma" w:cs="Tahoma"/>
          <w:sz w:val="25"/>
          <w:szCs w:val="25"/>
        </w:rPr>
      </w:pPr>
      <w:r w:rsidRPr="00A93A54">
        <w:rPr>
          <w:rFonts w:ascii="Tahoma" w:hAnsi="Tahoma" w:cs="Tahoma"/>
          <w:sz w:val="25"/>
          <w:szCs w:val="25"/>
        </w:rPr>
        <w:t xml:space="preserve">The washrooms located near the Electronics and Communication Department are designated exclusively for </w:t>
      </w:r>
      <w:r w:rsidR="002527D1">
        <w:rPr>
          <w:rFonts w:ascii="Tahoma" w:hAnsi="Tahoma" w:cs="Tahoma"/>
          <w:b/>
          <w:bCs/>
          <w:sz w:val="25"/>
          <w:szCs w:val="25"/>
        </w:rPr>
        <w:t>MALE</w:t>
      </w:r>
      <w:r w:rsidRPr="00A93A54">
        <w:rPr>
          <w:rFonts w:ascii="Tahoma" w:hAnsi="Tahoma" w:cs="Tahoma"/>
          <w:sz w:val="25"/>
          <w:szCs w:val="25"/>
        </w:rPr>
        <w:t xml:space="preserve"> students of this institution.</w:t>
      </w:r>
    </w:p>
    <w:p w14:paraId="51E24D6F" w14:textId="1F1F368D" w:rsidR="00A93A54" w:rsidRPr="00A93A54" w:rsidRDefault="00A93A54" w:rsidP="002527D1">
      <w:pPr>
        <w:numPr>
          <w:ilvl w:val="0"/>
          <w:numId w:val="14"/>
        </w:numPr>
        <w:tabs>
          <w:tab w:val="clear" w:pos="720"/>
          <w:tab w:val="num" w:pos="-90"/>
        </w:tabs>
        <w:spacing w:line="360" w:lineRule="auto"/>
        <w:ind w:left="-180" w:hanging="450"/>
        <w:jc w:val="both"/>
        <w:rPr>
          <w:rFonts w:ascii="Tahoma" w:hAnsi="Tahoma" w:cs="Tahoma"/>
          <w:sz w:val="25"/>
          <w:szCs w:val="25"/>
        </w:rPr>
      </w:pPr>
      <w:r w:rsidRPr="00A93A54">
        <w:rPr>
          <w:rFonts w:ascii="Tahoma" w:hAnsi="Tahoma" w:cs="Tahoma"/>
          <w:sz w:val="25"/>
          <w:szCs w:val="25"/>
        </w:rPr>
        <w:t xml:space="preserve">The garden in front of the Administrative Office is designated exclusively for </w:t>
      </w:r>
      <w:r w:rsidRPr="00A93A54">
        <w:rPr>
          <w:rFonts w:ascii="Tahoma" w:hAnsi="Tahoma" w:cs="Tahoma"/>
          <w:b/>
          <w:bCs/>
          <w:sz w:val="25"/>
          <w:szCs w:val="25"/>
        </w:rPr>
        <w:t xml:space="preserve">FEMALE </w:t>
      </w:r>
      <w:r w:rsidRPr="00A93A54">
        <w:rPr>
          <w:rFonts w:ascii="Tahoma" w:hAnsi="Tahoma" w:cs="Tahoma"/>
          <w:sz w:val="25"/>
          <w:szCs w:val="25"/>
        </w:rPr>
        <w:t>students during the lunch break.</w:t>
      </w:r>
    </w:p>
    <w:p w14:paraId="43A5E837" w14:textId="08530B51" w:rsidR="00A93A54" w:rsidRPr="00A93A54" w:rsidRDefault="00487A79" w:rsidP="00A93A54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14D8BBB" wp14:editId="23D722A9">
            <wp:simplePos x="0" y="0"/>
            <wp:positionH relativeFrom="column">
              <wp:posOffset>3949700</wp:posOffset>
            </wp:positionH>
            <wp:positionV relativeFrom="paragraph">
              <wp:posOffset>839470</wp:posOffset>
            </wp:positionV>
            <wp:extent cx="1276350" cy="683895"/>
            <wp:effectExtent l="0" t="0" r="0" b="1905"/>
            <wp:wrapTight wrapText="bothSides">
              <wp:wrapPolygon edited="0">
                <wp:start x="12896" y="0"/>
                <wp:lineTo x="8382" y="602"/>
                <wp:lineTo x="645" y="6618"/>
                <wp:lineTo x="0" y="12033"/>
                <wp:lineTo x="0" y="13237"/>
                <wp:lineTo x="6448" y="19855"/>
                <wp:lineTo x="6448" y="21058"/>
                <wp:lineTo x="8382" y="21058"/>
                <wp:lineTo x="10639" y="10228"/>
                <wp:lineTo x="21278" y="9025"/>
                <wp:lineTo x="21278" y="1805"/>
                <wp:lineTo x="14507" y="0"/>
                <wp:lineTo x="12896" y="0"/>
              </wp:wrapPolygon>
            </wp:wrapTight>
            <wp:docPr id="148345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93A54" w:rsidRPr="00A93A54">
        <w:rPr>
          <w:rFonts w:ascii="Tahoma" w:hAnsi="Tahoma" w:cs="Tahoma"/>
          <w:sz w:val="25"/>
          <w:szCs w:val="25"/>
        </w:rPr>
        <w:t>Any deviation from these regulations will be considered a breach of institutional discipline. All members of the Disciplinary Committee are hereby directed to enforce these rules strictly and report any instances of non-compliance to the undersigned immediately.</w:t>
      </w:r>
    </w:p>
    <w:p w14:paraId="552B288C" w14:textId="0AA573AB" w:rsidR="00C50068" w:rsidRPr="00B93F7C" w:rsidRDefault="00107CD3" w:rsidP="006C431C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B93F7C">
        <w:rPr>
          <w:rFonts w:ascii="Tahoma" w:hAnsi="Tahoma" w:cs="Tahoma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DFEB7F" wp14:editId="24B82D42">
                <wp:simplePos x="0" y="0"/>
                <wp:positionH relativeFrom="column">
                  <wp:posOffset>-288953</wp:posOffset>
                </wp:positionH>
                <wp:positionV relativeFrom="paragraph">
                  <wp:posOffset>249417</wp:posOffset>
                </wp:positionV>
                <wp:extent cx="2133600" cy="5413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5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849BCC" w14:textId="6EC883BF" w:rsidR="001B11C7" w:rsidRPr="00377397" w:rsidRDefault="001B11C7" w:rsidP="001B11C7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="00B93F7C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50068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="00C50068"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KGP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/Estt/2025</w:t>
                            </w:r>
                            <w:r w:rsidR="00487A79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/1212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                                                             </w:t>
                            </w:r>
                          </w:p>
                          <w:p w14:paraId="1459BE2C" w14:textId="15042A08" w:rsidR="001B11C7" w:rsidRDefault="001B11C7" w:rsidP="001B11C7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Da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aDa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ted:</w:t>
                            </w:r>
                            <w:r w:rsidR="00A93A54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30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-0</w:t>
                            </w:r>
                            <w:r w:rsidR="00107CD3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9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-2025     </w:t>
                            </w:r>
                          </w:p>
                          <w:p w14:paraId="73383401" w14:textId="77777777" w:rsidR="001B11C7" w:rsidRDefault="001B11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DFEB7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2.75pt;margin-top:19.65pt;width:168pt;height:42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" fillcolor="white [3201]" stroked="f" strokeweight=".5pt">
                <v:textbox>
                  <w:txbxContent>
                    <w:p w14:paraId="62849BCC" w14:textId="6EC883BF" w:rsidR="001B11C7" w:rsidRPr="00377397" w:rsidRDefault="001B11C7" w:rsidP="001B11C7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="00B93F7C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="00C50068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="00C50068"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KGP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/Estt/2025</w:t>
                      </w:r>
                      <w:r w:rsidR="00487A79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/1212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                                                             </w:t>
                      </w:r>
                    </w:p>
                    <w:p w14:paraId="1459BE2C" w14:textId="15042A08" w:rsidR="001B11C7" w:rsidRDefault="001B11C7" w:rsidP="001B11C7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Da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aDa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ted:</w:t>
                      </w:r>
                      <w:r w:rsidR="00A93A54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30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-0</w:t>
                      </w:r>
                      <w:r w:rsidR="00107CD3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9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-2025     </w:t>
                      </w:r>
                    </w:p>
                    <w:p w14:paraId="73383401" w14:textId="77777777" w:rsidR="001B11C7" w:rsidRDefault="001B11C7"/>
                  </w:txbxContent>
                </v:textbox>
              </v:shape>
            </w:pict>
          </mc:Fallback>
        </mc:AlternateContent>
      </w:r>
    </w:p>
    <w:p w14:paraId="7BF2A609" w14:textId="4FE6D164" w:rsidR="00A72C72" w:rsidRDefault="00247F81" w:rsidP="00107CD3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</w:t>
      </w:r>
      <w:r w:rsidR="00490BA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</w:t>
      </w:r>
      <w:r w:rsidR="00C50068">
        <w:rPr>
          <w:rFonts w:ascii="Tahoma" w:hAnsi="Tahoma" w:cs="Tahoma"/>
          <w:sz w:val="25"/>
          <w:szCs w:val="25"/>
        </w:rPr>
        <w:t xml:space="preserve"> </w:t>
      </w:r>
      <w:r w:rsidR="00DE03E1">
        <w:rPr>
          <w:rFonts w:ascii="Tahoma" w:hAnsi="Tahoma" w:cs="Tahoma"/>
          <w:sz w:val="25"/>
          <w:szCs w:val="25"/>
        </w:rPr>
        <w:t xml:space="preserve">   </w:t>
      </w:r>
      <w:r w:rsidR="00B93F7C">
        <w:rPr>
          <w:rFonts w:ascii="Tahoma" w:hAnsi="Tahoma" w:cs="Tahoma"/>
          <w:sz w:val="25"/>
          <w:szCs w:val="25"/>
        </w:rPr>
        <w:t xml:space="preserve"> </w:t>
      </w:r>
    </w:p>
    <w:p w14:paraId="38CCF32E" w14:textId="77777777" w:rsidR="00487A79" w:rsidRDefault="00A72C72" w:rsidP="00107CD3">
      <w:pPr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</w:p>
    <w:p w14:paraId="2141638F" w14:textId="30AFC8B5" w:rsidR="00247F81" w:rsidRPr="001E487E" w:rsidRDefault="00487A79" w:rsidP="00107CD3">
      <w:pPr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301935E2" w:rsidR="00247F81" w:rsidRPr="001E487E" w:rsidRDefault="00247F81" w:rsidP="00107CD3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</w:t>
      </w:r>
      <w:r w:rsidR="00C50068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Kashmir Government Polytechnic College</w:t>
      </w:r>
    </w:p>
    <w:p w14:paraId="4A8B5DBE" w14:textId="26564C23" w:rsidR="00107CD3" w:rsidRDefault="00247F81" w:rsidP="006C431C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</w:t>
      </w:r>
      <w:r w:rsidR="008A662F">
        <w:rPr>
          <w:rFonts w:ascii="Tahoma" w:hAnsi="Tahoma" w:cs="Tahoma"/>
          <w:sz w:val="25"/>
          <w:szCs w:val="25"/>
        </w:rPr>
        <w:t xml:space="preserve">   </w:t>
      </w: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Srinagar</w:t>
      </w:r>
    </w:p>
    <w:p w14:paraId="416CB96A" w14:textId="77777777" w:rsidR="006C431C" w:rsidRPr="006C431C" w:rsidRDefault="006C431C" w:rsidP="006C431C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51D5568F" w14:textId="63044675" w:rsidR="00107CD3" w:rsidRPr="00107CD3" w:rsidRDefault="0007429B" w:rsidP="00107CD3">
      <w:pPr>
        <w:ind w:left="-540"/>
        <w:jc w:val="both"/>
        <w:rPr>
          <w:rFonts w:ascii="Tahoma" w:hAnsi="Tahoma" w:cs="Tahoma"/>
          <w:b/>
          <w:bCs/>
          <w:sz w:val="26"/>
          <w:szCs w:val="26"/>
        </w:rPr>
      </w:pPr>
      <w:r w:rsidRPr="00107CD3">
        <w:rPr>
          <w:rFonts w:ascii="Tahoma" w:hAnsi="Tahoma" w:cs="Tahoma"/>
          <w:b/>
          <w:bCs/>
          <w:sz w:val="26"/>
          <w:szCs w:val="26"/>
        </w:rPr>
        <w:t>Copy to the:</w:t>
      </w:r>
    </w:p>
    <w:p w14:paraId="6A4626C3" w14:textId="1B31ED42" w:rsidR="0007429B" w:rsidRPr="00107CD3" w:rsidRDefault="00107CD3" w:rsidP="00FA321C">
      <w:pPr>
        <w:tabs>
          <w:tab w:val="left" w:pos="7400"/>
        </w:tabs>
        <w:ind w:left="-54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1. </w:t>
      </w:r>
      <w:r w:rsidR="00B93F7C" w:rsidRPr="00107CD3">
        <w:rPr>
          <w:rFonts w:ascii="Tahoma" w:hAnsi="Tahoma" w:cs="Tahoma"/>
          <w:sz w:val="26"/>
          <w:szCs w:val="26"/>
        </w:rPr>
        <w:t>All concerned for information and compliance.</w:t>
      </w:r>
      <w:r w:rsidR="00FA321C">
        <w:rPr>
          <w:rFonts w:ascii="Tahoma" w:hAnsi="Tahoma" w:cs="Tahoma"/>
          <w:sz w:val="26"/>
          <w:szCs w:val="26"/>
        </w:rPr>
        <w:tab/>
      </w:r>
    </w:p>
    <w:p w14:paraId="49730C0C" w14:textId="319DD402" w:rsidR="0007429B" w:rsidRDefault="00B93F7C" w:rsidP="00107CD3">
      <w:pPr>
        <w:ind w:left="-540"/>
        <w:jc w:val="both"/>
        <w:rPr>
          <w:rFonts w:ascii="Tahoma" w:hAnsi="Tahoma" w:cs="Tahoma"/>
          <w:sz w:val="26"/>
          <w:szCs w:val="26"/>
        </w:rPr>
      </w:pPr>
      <w:r w:rsidRPr="00107CD3">
        <w:rPr>
          <w:rFonts w:ascii="Tahoma" w:hAnsi="Tahoma" w:cs="Tahoma"/>
          <w:sz w:val="26"/>
          <w:szCs w:val="26"/>
        </w:rPr>
        <w:t>2</w:t>
      </w:r>
      <w:r w:rsidR="0007429B" w:rsidRPr="00107CD3">
        <w:rPr>
          <w:rFonts w:ascii="Tahoma" w:hAnsi="Tahoma" w:cs="Tahoma"/>
          <w:sz w:val="26"/>
          <w:szCs w:val="26"/>
        </w:rPr>
        <w:t>.</w:t>
      </w:r>
      <w:r w:rsidR="00C50068" w:rsidRPr="00107CD3">
        <w:rPr>
          <w:rFonts w:ascii="Tahoma" w:hAnsi="Tahoma" w:cs="Tahoma"/>
          <w:sz w:val="26"/>
          <w:szCs w:val="26"/>
        </w:rPr>
        <w:t xml:space="preserve"> </w:t>
      </w:r>
      <w:r w:rsidR="0007429B" w:rsidRPr="00107CD3">
        <w:rPr>
          <w:rFonts w:ascii="Tahoma" w:hAnsi="Tahoma" w:cs="Tahoma"/>
          <w:sz w:val="26"/>
          <w:szCs w:val="26"/>
        </w:rPr>
        <w:t>Office File</w:t>
      </w:r>
    </w:p>
    <w:p w14:paraId="626F7BEB" w14:textId="176E07DD" w:rsidR="00B960AA" w:rsidRDefault="00B960AA" w:rsidP="00107CD3">
      <w:pPr>
        <w:ind w:left="-54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305B2F" wp14:editId="744F2456">
                <wp:simplePos x="0" y="0"/>
                <wp:positionH relativeFrom="column">
                  <wp:posOffset>50800</wp:posOffset>
                </wp:positionH>
                <wp:positionV relativeFrom="paragraph">
                  <wp:posOffset>159385</wp:posOffset>
                </wp:positionV>
                <wp:extent cx="6165850" cy="304800"/>
                <wp:effectExtent l="0" t="0" r="0" b="0"/>
                <wp:wrapNone/>
                <wp:docPr id="160299320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58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FFA959" w14:textId="4CBBCD1F" w:rsidR="00B960AA" w:rsidRPr="00B960AA" w:rsidRDefault="00B960A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B960AA">
                              <w:rPr>
                                <w:b/>
                                <w:bCs/>
                                <w:lang w:val="en-US"/>
                              </w:rPr>
                              <w:t>FOR FEMALE STUDENTS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LUNC</w:t>
                            </w:r>
                            <w:r w:rsidR="00FA321C">
                              <w:rPr>
                                <w:b/>
                                <w:bCs/>
                                <w:lang w:val="en-US"/>
                              </w:rPr>
                              <w:t>H)</w:t>
                            </w:r>
                            <w:r w:rsidRPr="00B960AA">
                              <w:rPr>
                                <w:b/>
                                <w:bCs/>
                                <w:lang w:val="en-US"/>
                              </w:rPr>
                              <w:t xml:space="preserve">   </w:t>
                            </w:r>
                            <w:proofErr w:type="gramEnd"/>
                            <w:r w:rsidRPr="00B960AA">
                              <w:rPr>
                                <w:b/>
                                <w:bCs/>
                                <w:lang w:val="en-US"/>
                              </w:rPr>
                              <w:t xml:space="preserve">       </w:t>
                            </w:r>
                            <w:r w:rsidR="00FA321C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B960AA">
                              <w:rPr>
                                <w:b/>
                                <w:bCs/>
                                <w:lang w:val="en-US"/>
                              </w:rPr>
                              <w:t>FOR MALE STUDENTS        FOR FEMALE STUDENTS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305B2F" id="Text Box 9" o:spid="_x0000_s1027" type="#_x0000_t202" style="position:absolute;left:0;text-align:left;margin-left:4pt;margin-top:12.55pt;width:485.5pt;height:24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" filled="f" stroked="f" strokeweight=".5pt">
                <v:textbox>
                  <w:txbxContent>
                    <w:p w14:paraId="73FFA959" w14:textId="4CBBCD1F" w:rsidR="00B960AA" w:rsidRPr="00B960AA" w:rsidRDefault="00B960AA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B960AA">
                        <w:rPr>
                          <w:b/>
                          <w:bCs/>
                          <w:lang w:val="en-US"/>
                        </w:rPr>
                        <w:t>FOR FEMALE STUDENTS</w:t>
                      </w:r>
                      <w:r>
                        <w:rPr>
                          <w:b/>
                          <w:bCs/>
                          <w:lang w:val="en-US"/>
                        </w:rPr>
                        <w:t>(LUNC</w:t>
                      </w:r>
                      <w:r w:rsidR="00FA321C">
                        <w:rPr>
                          <w:b/>
                          <w:bCs/>
                          <w:lang w:val="en-US"/>
                        </w:rPr>
                        <w:t>H)</w:t>
                      </w:r>
                      <w:r w:rsidRPr="00B960AA">
                        <w:rPr>
                          <w:b/>
                          <w:bCs/>
                          <w:lang w:val="en-US"/>
                        </w:rPr>
                        <w:t xml:space="preserve">          </w:t>
                      </w:r>
                      <w:r w:rsidR="00FA321C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B960AA">
                        <w:rPr>
                          <w:b/>
                          <w:bCs/>
                          <w:lang w:val="en-US"/>
                        </w:rPr>
                        <w:t>FOR MALE STUDENTS        FOR FEMALE STUDENTS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sz w:val="26"/>
          <w:szCs w:val="26"/>
        </w:rPr>
        <w:t xml:space="preserve">                                                                       </w:t>
      </w:r>
    </w:p>
    <w:p w14:paraId="5C489D63" w14:textId="09DE74D5" w:rsidR="00B960AA" w:rsidRDefault="00B960AA" w:rsidP="00B960AA">
      <w:pPr>
        <w:ind w:left="-540"/>
        <w:jc w:val="both"/>
        <w:rPr>
          <w:rFonts w:ascii="Tahoma" w:hAnsi="Tahoma" w:cs="Tahoma"/>
          <w:sz w:val="26"/>
          <w:szCs w:val="26"/>
        </w:rPr>
      </w:pPr>
      <w:r>
        <w:rPr>
          <w:rFonts w:ascii="Verdana" w:hAnsi="Verdana"/>
          <w:noProof/>
          <w:color w:val="000000"/>
        </w:rPr>
        <w:drawing>
          <wp:anchor distT="0" distB="0" distL="114300" distR="114300" simplePos="0" relativeHeight="251660288" behindDoc="1" locked="0" layoutInCell="1" allowOverlap="1" wp14:anchorId="61249FE1" wp14:editId="30D643B4">
            <wp:simplePos x="0" y="0"/>
            <wp:positionH relativeFrom="margin">
              <wp:posOffset>69850</wp:posOffset>
            </wp:positionH>
            <wp:positionV relativeFrom="paragraph">
              <wp:posOffset>354330</wp:posOffset>
            </wp:positionV>
            <wp:extent cx="2025650" cy="2692400"/>
            <wp:effectExtent l="38100" t="38100" r="31750" b="31750"/>
            <wp:wrapTight wrapText="bothSides">
              <wp:wrapPolygon edited="0">
                <wp:start x="-406" y="-306"/>
                <wp:lineTo x="-406" y="21702"/>
                <wp:lineTo x="21735" y="21702"/>
                <wp:lineTo x="21735" y="-306"/>
                <wp:lineTo x="-406" y="-306"/>
              </wp:wrapPolygon>
            </wp:wrapTight>
            <wp:docPr id="1017499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269240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ahoma" w:hAnsi="Tahoma" w:cs="Tahoma"/>
          <w:sz w:val="26"/>
          <w:szCs w:val="26"/>
        </w:rPr>
        <w:t xml:space="preserve">                                                                       </w:t>
      </w:r>
    </w:p>
    <w:p w14:paraId="4169F4C8" w14:textId="1ACB71EE" w:rsidR="00CB0652" w:rsidRPr="00B960AA" w:rsidRDefault="00B960AA" w:rsidP="00B960AA">
      <w:pPr>
        <w:ind w:left="-54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</w:t>
      </w:r>
      <w:r>
        <w:rPr>
          <w:rFonts w:ascii="Tahoma" w:hAnsi="Tahoma" w:cs="Tahoma"/>
          <w:sz w:val="25"/>
          <w:szCs w:val="25"/>
        </w:rPr>
        <w:t xml:space="preserve">             </w:t>
      </w:r>
      <w:r>
        <w:rPr>
          <w:rFonts w:ascii="Tahoma" w:hAnsi="Tahoma" w:cs="Tahoma"/>
          <w:noProof/>
          <w:sz w:val="25"/>
          <w:szCs w:val="25"/>
        </w:rPr>
        <w:drawing>
          <wp:anchor distT="0" distB="0" distL="114300" distR="114300" simplePos="0" relativeHeight="251661312" behindDoc="1" locked="0" layoutInCell="1" allowOverlap="1" wp14:anchorId="4131A4B5" wp14:editId="737028B3">
            <wp:simplePos x="0" y="0"/>
            <wp:positionH relativeFrom="column">
              <wp:posOffset>2393950</wp:posOffset>
            </wp:positionH>
            <wp:positionV relativeFrom="paragraph">
              <wp:posOffset>137795</wp:posOffset>
            </wp:positionV>
            <wp:extent cx="2000250" cy="2717800"/>
            <wp:effectExtent l="38100" t="38100" r="38100" b="44450"/>
            <wp:wrapTight wrapText="bothSides">
              <wp:wrapPolygon edited="0">
                <wp:start x="-411" y="-303"/>
                <wp:lineTo x="-411" y="21802"/>
                <wp:lineTo x="21806" y="21802"/>
                <wp:lineTo x="21806" y="-303"/>
                <wp:lineTo x="-411" y="-303"/>
              </wp:wrapPolygon>
            </wp:wrapTight>
            <wp:docPr id="605937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04" t="21617" r="31603" b="24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71780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00206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ahoma" w:hAnsi="Tahoma" w:cs="Tahoma"/>
          <w:noProof/>
          <w:color w:val="000000"/>
          <w:sz w:val="25"/>
          <w:szCs w:val="25"/>
        </w:rPr>
        <w:drawing>
          <wp:anchor distT="0" distB="0" distL="114300" distR="114300" simplePos="0" relativeHeight="251662336" behindDoc="1" locked="0" layoutInCell="1" allowOverlap="1" wp14:anchorId="61E246A3" wp14:editId="7D9C6233">
            <wp:simplePos x="0" y="0"/>
            <wp:positionH relativeFrom="margin">
              <wp:posOffset>4629150</wp:posOffset>
            </wp:positionH>
            <wp:positionV relativeFrom="paragraph">
              <wp:posOffset>115570</wp:posOffset>
            </wp:positionV>
            <wp:extent cx="1638300" cy="2781300"/>
            <wp:effectExtent l="38100" t="38100" r="38100" b="38100"/>
            <wp:wrapTight wrapText="bothSides">
              <wp:wrapPolygon edited="0">
                <wp:start x="-502" y="-296"/>
                <wp:lineTo x="-502" y="21748"/>
                <wp:lineTo x="21851" y="21748"/>
                <wp:lineTo x="21851" y="-296"/>
                <wp:lineTo x="-502" y="-296"/>
              </wp:wrapPolygon>
            </wp:wrapTight>
            <wp:docPr id="11533934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78130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ahoma" w:hAnsi="Tahoma" w:cs="Tahoma"/>
          <w:sz w:val="25"/>
          <w:szCs w:val="25"/>
        </w:rPr>
        <w:t xml:space="preserve">         </w:t>
      </w:r>
    </w:p>
    <w:p w14:paraId="407145E8" w14:textId="56AB94BA" w:rsidR="00360589" w:rsidRPr="001E487E" w:rsidRDefault="00B960AA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  <w:r>
        <w:rPr>
          <w:rFonts w:ascii="Tahoma" w:hAnsi="Tahoma" w:cs="Tahoma"/>
          <w:color w:val="000000"/>
          <w:sz w:val="25"/>
          <w:szCs w:val="25"/>
        </w:rPr>
        <w:lastRenderedPageBreak/>
        <w:t xml:space="preserve"> </w:t>
      </w: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442E2D34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54BD29CB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1845BF88" w:rsidR="00B14580" w:rsidRDefault="00B14580"/>
    <w:sectPr w:rsidR="00B14580" w:rsidSect="00107CD3">
      <w:headerReference w:type="default" r:id="rId11"/>
      <w:pgSz w:w="11906" w:h="16838"/>
      <w:pgMar w:top="1170" w:right="746" w:bottom="8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CFF4F" w14:textId="77777777" w:rsidR="00B90322" w:rsidRDefault="00B90322">
      <w:r>
        <w:separator/>
      </w:r>
    </w:p>
  </w:endnote>
  <w:endnote w:type="continuationSeparator" w:id="0">
    <w:p w14:paraId="6538792B" w14:textId="77777777" w:rsidR="00B90322" w:rsidRDefault="00B90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90297" w14:textId="77777777" w:rsidR="00B90322" w:rsidRDefault="00B90322">
      <w:r>
        <w:separator/>
      </w:r>
    </w:p>
  </w:footnote>
  <w:footnote w:type="continuationSeparator" w:id="0">
    <w:p w14:paraId="4FA09978" w14:textId="77777777" w:rsidR="00B90322" w:rsidRDefault="00B903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524CF" w14:textId="74A45A94" w:rsidR="00791CC2" w:rsidRDefault="00D33399" w:rsidP="00791CC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3BD556A5">
          <wp:simplePos x="0" y="0"/>
          <wp:positionH relativeFrom="leftMargin">
            <wp:posOffset>590550</wp:posOffset>
          </wp:positionH>
          <wp:positionV relativeFrom="page">
            <wp:posOffset>249555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495309731" name="Picture 4953097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1CC2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0B120660" w14:textId="00165AC1" w:rsidR="00791CC2" w:rsidRDefault="00791CC2" w:rsidP="00791CC2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D8B36F0" w14:textId="2C769894" w:rsidR="00791CC2" w:rsidRPr="00461DF9" w:rsidRDefault="00791CC2" w:rsidP="00E57B6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5CC83650" w:rsidR="00791CC2" w:rsidRPr="00461DF9" w:rsidRDefault="00791CC2" w:rsidP="00E57B6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</w:t>
    </w:r>
    <w:r w:rsidR="00E57B6E">
      <w:rPr>
        <w:rFonts w:ascii="Algerian" w:eastAsia="Calibri" w:hAnsi="Algerian"/>
        <w:b/>
        <w:bCs/>
        <w:sz w:val="28"/>
        <w:szCs w:val="28"/>
      </w:rPr>
      <w:t xml:space="preserve"> </w:t>
    </w:r>
    <w:r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2F8D9F1C" w14:textId="18E1B6EA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r w:rsidR="00E57B6E">
      <w:t xml:space="preserve">     </w:t>
    </w:r>
    <w:hyperlink r:id="rId2" w:history="1">
      <w:r w:rsidR="00D33399" w:rsidRPr="008661ED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19A4663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E57B6E">
      <w:rPr>
        <w:sz w:val="20"/>
        <w:szCs w:val="20"/>
      </w:rPr>
      <w:t xml:space="preserve">       </w:t>
    </w:r>
    <w:r w:rsidR="00B93F7C">
      <w:rPr>
        <w:sz w:val="20"/>
        <w:szCs w:val="20"/>
      </w:rPr>
      <w:t xml:space="preserve">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B033C"/>
    <w:multiLevelType w:val="hybridMultilevel"/>
    <w:tmpl w:val="22BE1A3C"/>
    <w:lvl w:ilvl="0" w:tplc="3718EB14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40" w:hanging="360"/>
      </w:pPr>
    </w:lvl>
    <w:lvl w:ilvl="2" w:tplc="4009001B" w:tentative="1">
      <w:start w:val="1"/>
      <w:numFmt w:val="lowerRoman"/>
      <w:lvlText w:val="%3."/>
      <w:lvlJc w:val="right"/>
      <w:pPr>
        <w:ind w:left="1260" w:hanging="180"/>
      </w:pPr>
    </w:lvl>
    <w:lvl w:ilvl="3" w:tplc="4009000F" w:tentative="1">
      <w:start w:val="1"/>
      <w:numFmt w:val="decimal"/>
      <w:lvlText w:val="%4."/>
      <w:lvlJc w:val="left"/>
      <w:pPr>
        <w:ind w:left="1980" w:hanging="360"/>
      </w:pPr>
    </w:lvl>
    <w:lvl w:ilvl="4" w:tplc="40090019" w:tentative="1">
      <w:start w:val="1"/>
      <w:numFmt w:val="lowerLetter"/>
      <w:lvlText w:val="%5."/>
      <w:lvlJc w:val="left"/>
      <w:pPr>
        <w:ind w:left="2700" w:hanging="360"/>
      </w:pPr>
    </w:lvl>
    <w:lvl w:ilvl="5" w:tplc="4009001B" w:tentative="1">
      <w:start w:val="1"/>
      <w:numFmt w:val="lowerRoman"/>
      <w:lvlText w:val="%6."/>
      <w:lvlJc w:val="right"/>
      <w:pPr>
        <w:ind w:left="3420" w:hanging="180"/>
      </w:pPr>
    </w:lvl>
    <w:lvl w:ilvl="6" w:tplc="4009000F" w:tentative="1">
      <w:start w:val="1"/>
      <w:numFmt w:val="decimal"/>
      <w:lvlText w:val="%7."/>
      <w:lvlJc w:val="left"/>
      <w:pPr>
        <w:ind w:left="4140" w:hanging="360"/>
      </w:pPr>
    </w:lvl>
    <w:lvl w:ilvl="7" w:tplc="40090019" w:tentative="1">
      <w:start w:val="1"/>
      <w:numFmt w:val="lowerLetter"/>
      <w:lvlText w:val="%8."/>
      <w:lvlJc w:val="left"/>
      <w:pPr>
        <w:ind w:left="4860" w:hanging="360"/>
      </w:pPr>
    </w:lvl>
    <w:lvl w:ilvl="8" w:tplc="40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2" w15:restartNumberingAfterBreak="0">
    <w:nsid w:val="4A392AFC"/>
    <w:multiLevelType w:val="hybridMultilevel"/>
    <w:tmpl w:val="A4B65A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AEA2B7E"/>
    <w:multiLevelType w:val="multilevel"/>
    <w:tmpl w:val="248C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8968790">
    <w:abstractNumId w:val="9"/>
  </w:num>
  <w:num w:numId="2" w16cid:durableId="2107572998">
    <w:abstractNumId w:val="7"/>
  </w:num>
  <w:num w:numId="3" w16cid:durableId="1112821266">
    <w:abstractNumId w:val="6"/>
  </w:num>
  <w:num w:numId="4" w16cid:durableId="1551259719">
    <w:abstractNumId w:val="5"/>
  </w:num>
  <w:num w:numId="5" w16cid:durableId="2068449562">
    <w:abstractNumId w:val="4"/>
  </w:num>
  <w:num w:numId="6" w16cid:durableId="297489342">
    <w:abstractNumId w:val="8"/>
  </w:num>
  <w:num w:numId="7" w16cid:durableId="1968196950">
    <w:abstractNumId w:val="3"/>
  </w:num>
  <w:num w:numId="8" w16cid:durableId="1473521013">
    <w:abstractNumId w:val="2"/>
  </w:num>
  <w:num w:numId="9" w16cid:durableId="254901813">
    <w:abstractNumId w:val="1"/>
  </w:num>
  <w:num w:numId="10" w16cid:durableId="1568302953">
    <w:abstractNumId w:val="0"/>
  </w:num>
  <w:num w:numId="11" w16cid:durableId="1440831671">
    <w:abstractNumId w:val="10"/>
  </w:num>
  <w:num w:numId="12" w16cid:durableId="9065114">
    <w:abstractNumId w:val="11"/>
  </w:num>
  <w:num w:numId="13" w16cid:durableId="1969314016">
    <w:abstractNumId w:val="12"/>
  </w:num>
  <w:num w:numId="14" w16cid:durableId="15297585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22D"/>
    <w:rsid w:val="00050A31"/>
    <w:rsid w:val="000716D2"/>
    <w:rsid w:val="00071AAB"/>
    <w:rsid w:val="0007429B"/>
    <w:rsid w:val="00074DE6"/>
    <w:rsid w:val="00075DED"/>
    <w:rsid w:val="00082091"/>
    <w:rsid w:val="000A2576"/>
    <w:rsid w:val="000B76C4"/>
    <w:rsid w:val="000C25D2"/>
    <w:rsid w:val="000C30D9"/>
    <w:rsid w:val="000C5610"/>
    <w:rsid w:val="000D39F1"/>
    <w:rsid w:val="000E6552"/>
    <w:rsid w:val="000F334E"/>
    <w:rsid w:val="000F3A4F"/>
    <w:rsid w:val="000F59AC"/>
    <w:rsid w:val="00107CD3"/>
    <w:rsid w:val="00116076"/>
    <w:rsid w:val="001364FE"/>
    <w:rsid w:val="001368DD"/>
    <w:rsid w:val="00147DB3"/>
    <w:rsid w:val="001518A5"/>
    <w:rsid w:val="00154A5C"/>
    <w:rsid w:val="00170095"/>
    <w:rsid w:val="00170E4F"/>
    <w:rsid w:val="001743F4"/>
    <w:rsid w:val="0017744B"/>
    <w:rsid w:val="0018796D"/>
    <w:rsid w:val="00187C33"/>
    <w:rsid w:val="001936B7"/>
    <w:rsid w:val="00196AB1"/>
    <w:rsid w:val="001B11C7"/>
    <w:rsid w:val="001D02DE"/>
    <w:rsid w:val="001E487E"/>
    <w:rsid w:val="001F08DE"/>
    <w:rsid w:val="001F5E65"/>
    <w:rsid w:val="00201333"/>
    <w:rsid w:val="00210FA7"/>
    <w:rsid w:val="00213583"/>
    <w:rsid w:val="00216417"/>
    <w:rsid w:val="00247F81"/>
    <w:rsid w:val="002527D1"/>
    <w:rsid w:val="0026631D"/>
    <w:rsid w:val="002B4212"/>
    <w:rsid w:val="002C2F53"/>
    <w:rsid w:val="002D0BC4"/>
    <w:rsid w:val="002D2E11"/>
    <w:rsid w:val="00331B93"/>
    <w:rsid w:val="0033518C"/>
    <w:rsid w:val="00335458"/>
    <w:rsid w:val="00342855"/>
    <w:rsid w:val="003437C2"/>
    <w:rsid w:val="00360589"/>
    <w:rsid w:val="00377186"/>
    <w:rsid w:val="0037797E"/>
    <w:rsid w:val="003A1C03"/>
    <w:rsid w:val="003D4876"/>
    <w:rsid w:val="003D516B"/>
    <w:rsid w:val="00414627"/>
    <w:rsid w:val="00420B16"/>
    <w:rsid w:val="0042469D"/>
    <w:rsid w:val="00425D63"/>
    <w:rsid w:val="004643D8"/>
    <w:rsid w:val="004831C3"/>
    <w:rsid w:val="00487A79"/>
    <w:rsid w:val="00490BAE"/>
    <w:rsid w:val="00497C24"/>
    <w:rsid w:val="004C7BA5"/>
    <w:rsid w:val="004D1092"/>
    <w:rsid w:val="004E5652"/>
    <w:rsid w:val="004E7628"/>
    <w:rsid w:val="004F48F2"/>
    <w:rsid w:val="005149B1"/>
    <w:rsid w:val="005162EE"/>
    <w:rsid w:val="005511E0"/>
    <w:rsid w:val="005647F2"/>
    <w:rsid w:val="005662D1"/>
    <w:rsid w:val="00573A09"/>
    <w:rsid w:val="005772BE"/>
    <w:rsid w:val="005966EF"/>
    <w:rsid w:val="005A4526"/>
    <w:rsid w:val="005C1B16"/>
    <w:rsid w:val="005D6C86"/>
    <w:rsid w:val="005E53D0"/>
    <w:rsid w:val="006002EB"/>
    <w:rsid w:val="006128EF"/>
    <w:rsid w:val="006264B4"/>
    <w:rsid w:val="00635DE5"/>
    <w:rsid w:val="006373C3"/>
    <w:rsid w:val="00643033"/>
    <w:rsid w:val="00644CC3"/>
    <w:rsid w:val="00661468"/>
    <w:rsid w:val="006649F0"/>
    <w:rsid w:val="0067245D"/>
    <w:rsid w:val="00676A3D"/>
    <w:rsid w:val="0068470E"/>
    <w:rsid w:val="006865BA"/>
    <w:rsid w:val="00687195"/>
    <w:rsid w:val="0069352F"/>
    <w:rsid w:val="00695DCD"/>
    <w:rsid w:val="00696C74"/>
    <w:rsid w:val="006A05CC"/>
    <w:rsid w:val="006A1604"/>
    <w:rsid w:val="006A35A7"/>
    <w:rsid w:val="006C431C"/>
    <w:rsid w:val="006C7C59"/>
    <w:rsid w:val="006E0DB0"/>
    <w:rsid w:val="006F35A6"/>
    <w:rsid w:val="00705C8D"/>
    <w:rsid w:val="007152D7"/>
    <w:rsid w:val="00746C14"/>
    <w:rsid w:val="00773D7C"/>
    <w:rsid w:val="00780DCF"/>
    <w:rsid w:val="00791CC2"/>
    <w:rsid w:val="007A339B"/>
    <w:rsid w:val="007C2C59"/>
    <w:rsid w:val="007E433B"/>
    <w:rsid w:val="007E5922"/>
    <w:rsid w:val="007E6059"/>
    <w:rsid w:val="00801F23"/>
    <w:rsid w:val="008048EF"/>
    <w:rsid w:val="0081057F"/>
    <w:rsid w:val="0081176A"/>
    <w:rsid w:val="00837632"/>
    <w:rsid w:val="0085640F"/>
    <w:rsid w:val="008567AA"/>
    <w:rsid w:val="00892712"/>
    <w:rsid w:val="008A662F"/>
    <w:rsid w:val="008A680A"/>
    <w:rsid w:val="008B0BB0"/>
    <w:rsid w:val="008E6C4B"/>
    <w:rsid w:val="008F18C0"/>
    <w:rsid w:val="00907648"/>
    <w:rsid w:val="00930FDE"/>
    <w:rsid w:val="0097712B"/>
    <w:rsid w:val="00984C93"/>
    <w:rsid w:val="00987CE1"/>
    <w:rsid w:val="0099405C"/>
    <w:rsid w:val="009C600F"/>
    <w:rsid w:val="009D3723"/>
    <w:rsid w:val="009E04F2"/>
    <w:rsid w:val="009F1D5C"/>
    <w:rsid w:val="00A03B7B"/>
    <w:rsid w:val="00A200C9"/>
    <w:rsid w:val="00A250D5"/>
    <w:rsid w:val="00A32F56"/>
    <w:rsid w:val="00A36028"/>
    <w:rsid w:val="00A552DF"/>
    <w:rsid w:val="00A72C72"/>
    <w:rsid w:val="00A91424"/>
    <w:rsid w:val="00A93A54"/>
    <w:rsid w:val="00AA22A1"/>
    <w:rsid w:val="00AA2C77"/>
    <w:rsid w:val="00AC3FB9"/>
    <w:rsid w:val="00AC6C6E"/>
    <w:rsid w:val="00AC702A"/>
    <w:rsid w:val="00AD226F"/>
    <w:rsid w:val="00AE0CAB"/>
    <w:rsid w:val="00B0436A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410"/>
    <w:rsid w:val="00B75606"/>
    <w:rsid w:val="00B90322"/>
    <w:rsid w:val="00B91067"/>
    <w:rsid w:val="00B93F7C"/>
    <w:rsid w:val="00B960AA"/>
    <w:rsid w:val="00BA2C0B"/>
    <w:rsid w:val="00BA622B"/>
    <w:rsid w:val="00BB511C"/>
    <w:rsid w:val="00BB7C2B"/>
    <w:rsid w:val="00BC1664"/>
    <w:rsid w:val="00BC2546"/>
    <w:rsid w:val="00BC703F"/>
    <w:rsid w:val="00C05085"/>
    <w:rsid w:val="00C05D35"/>
    <w:rsid w:val="00C1593D"/>
    <w:rsid w:val="00C32C89"/>
    <w:rsid w:val="00C50068"/>
    <w:rsid w:val="00C56C7E"/>
    <w:rsid w:val="00C776A4"/>
    <w:rsid w:val="00C86E14"/>
    <w:rsid w:val="00C9634A"/>
    <w:rsid w:val="00CA2C6C"/>
    <w:rsid w:val="00CB0652"/>
    <w:rsid w:val="00CC0600"/>
    <w:rsid w:val="00CC78AC"/>
    <w:rsid w:val="00CF7953"/>
    <w:rsid w:val="00D07232"/>
    <w:rsid w:val="00D10245"/>
    <w:rsid w:val="00D21BDD"/>
    <w:rsid w:val="00D2637E"/>
    <w:rsid w:val="00D33399"/>
    <w:rsid w:val="00D61B7B"/>
    <w:rsid w:val="00D6460D"/>
    <w:rsid w:val="00D65F07"/>
    <w:rsid w:val="00D662CE"/>
    <w:rsid w:val="00D92BB7"/>
    <w:rsid w:val="00DC76D2"/>
    <w:rsid w:val="00DD30ED"/>
    <w:rsid w:val="00DE03E1"/>
    <w:rsid w:val="00DE753B"/>
    <w:rsid w:val="00E062CC"/>
    <w:rsid w:val="00E2184D"/>
    <w:rsid w:val="00E57B6E"/>
    <w:rsid w:val="00E64C21"/>
    <w:rsid w:val="00EC24C6"/>
    <w:rsid w:val="00EF2933"/>
    <w:rsid w:val="00F00168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00FA321C"/>
    <w:rsid w:val="00FB1ABB"/>
    <w:rsid w:val="00FD270E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B93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9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134</Words>
  <Characters>817</Characters>
  <Application>Microsoft Office Word</Application>
  <DocSecurity>0</DocSecurity>
  <Lines>30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Electronics</cp:lastModifiedBy>
  <cp:revision>4</cp:revision>
  <cp:lastPrinted>2025-09-30T08:52:00Z</cp:lastPrinted>
  <dcterms:created xsi:type="dcterms:W3CDTF">2025-09-30T08:33:00Z</dcterms:created>
  <dcterms:modified xsi:type="dcterms:W3CDTF">2025-09-30T09:25:00Z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