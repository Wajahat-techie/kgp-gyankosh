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85AD" w14:textId="77777777" w:rsidR="00C20347" w:rsidRDefault="00C20347" w:rsidP="00C20347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F47C5D" w14:textId="4843973B" w:rsidR="00C20347" w:rsidRDefault="00C20347" w:rsidP="00C20347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C20347">
        <w:rPr>
          <w:rFonts w:ascii="Tahoma" w:hAnsi="Tahoma" w:cs="Tahoma"/>
          <w:color w:val="1F1F1F"/>
          <w:sz w:val="25"/>
          <w:szCs w:val="25"/>
        </w:rPr>
        <w:t>The Controller of Examinations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2053CEF5" w14:textId="392F55B2" w:rsidR="00C20347" w:rsidRDefault="00C20347" w:rsidP="00C20347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C20347">
        <w:rPr>
          <w:rFonts w:ascii="Tahoma" w:hAnsi="Tahoma" w:cs="Tahoma"/>
          <w:color w:val="1F1F1F"/>
          <w:sz w:val="25"/>
          <w:szCs w:val="25"/>
        </w:rPr>
        <w:t>(SKUAST-K),</w:t>
      </w:r>
    </w:p>
    <w:p w14:paraId="458FD9AB" w14:textId="77777777" w:rsidR="00C20347" w:rsidRDefault="00C20347" w:rsidP="00C20347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C20347">
        <w:rPr>
          <w:rFonts w:ascii="Tahoma" w:hAnsi="Tahoma" w:cs="Tahoma"/>
          <w:color w:val="1F1F1F"/>
          <w:sz w:val="25"/>
          <w:szCs w:val="25"/>
        </w:rPr>
        <w:t>Main Campus, Shalimar,</w:t>
      </w:r>
    </w:p>
    <w:p w14:paraId="4A37584E" w14:textId="3A9E5B66" w:rsidR="00C20347" w:rsidRDefault="00C20347" w:rsidP="00C20347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C20347">
        <w:rPr>
          <w:rFonts w:ascii="Tahoma" w:hAnsi="Tahoma" w:cs="Tahoma"/>
          <w:color w:val="1F1F1F"/>
          <w:sz w:val="25"/>
          <w:szCs w:val="25"/>
        </w:rPr>
        <w:t>Srinagar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030CF776" w14:textId="77777777" w:rsidR="00C20347" w:rsidRPr="00C20347" w:rsidRDefault="00C20347" w:rsidP="00C20347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BA850CC" w14:textId="531955FD" w:rsidR="000C212F" w:rsidRDefault="00A00B98" w:rsidP="0085761A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No: KGP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>/Estt/202</w:t>
      </w:r>
      <w:r w:rsidR="0043439E">
        <w:rPr>
          <w:rFonts w:ascii="Tahoma" w:hAnsi="Tahoma" w:cs="Tahoma"/>
          <w:color w:val="1F1F1F"/>
          <w:sz w:val="25"/>
          <w:szCs w:val="25"/>
        </w:rPr>
        <w:t>6</w:t>
      </w:r>
      <w:r w:rsidR="00AC318A">
        <w:rPr>
          <w:rFonts w:ascii="Tahoma" w:hAnsi="Tahoma" w:cs="Tahoma"/>
          <w:color w:val="1F1F1F"/>
          <w:sz w:val="25"/>
          <w:szCs w:val="25"/>
        </w:rPr>
        <w:t>/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C768A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5761A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C768A0">
        <w:rPr>
          <w:rFonts w:ascii="Tahoma" w:hAnsi="Tahoma" w:cs="Tahoma"/>
          <w:color w:val="1F1F1F"/>
          <w:sz w:val="25"/>
          <w:szCs w:val="25"/>
        </w:rPr>
        <w:t xml:space="preserve">    </w:t>
      </w:r>
      <w:r w:rsidRPr="00C768A0">
        <w:rPr>
          <w:rFonts w:ascii="Tahoma" w:hAnsi="Tahoma" w:cs="Tahoma"/>
          <w:color w:val="1F1F1F"/>
          <w:sz w:val="25"/>
          <w:szCs w:val="25"/>
        </w:rPr>
        <w:t>Dated:</w:t>
      </w:r>
      <w:r w:rsidR="00C20347">
        <w:rPr>
          <w:rFonts w:ascii="Tahoma" w:hAnsi="Tahoma" w:cs="Tahoma"/>
          <w:color w:val="1F1F1F"/>
          <w:sz w:val="25"/>
          <w:szCs w:val="25"/>
        </w:rPr>
        <w:t>21</w:t>
      </w:r>
      <w:r w:rsidR="00C768A0">
        <w:rPr>
          <w:rFonts w:ascii="Tahoma" w:hAnsi="Tahoma" w:cs="Tahoma"/>
          <w:color w:val="1F1F1F"/>
          <w:sz w:val="25"/>
          <w:szCs w:val="25"/>
        </w:rPr>
        <w:t>-</w:t>
      </w:r>
      <w:r w:rsidR="0043439E">
        <w:rPr>
          <w:rFonts w:ascii="Tahoma" w:hAnsi="Tahoma" w:cs="Tahoma"/>
          <w:color w:val="1F1F1F"/>
          <w:sz w:val="25"/>
          <w:szCs w:val="25"/>
        </w:rPr>
        <w:t>0</w:t>
      </w:r>
      <w:r w:rsidR="000C212F">
        <w:rPr>
          <w:rFonts w:ascii="Tahoma" w:hAnsi="Tahoma" w:cs="Tahoma"/>
          <w:color w:val="1F1F1F"/>
          <w:sz w:val="25"/>
          <w:szCs w:val="25"/>
        </w:rPr>
        <w:t>4</w:t>
      </w:r>
      <w:r w:rsidR="00C768A0">
        <w:rPr>
          <w:rFonts w:ascii="Tahoma" w:hAnsi="Tahoma" w:cs="Tahoma"/>
          <w:color w:val="1F1F1F"/>
          <w:sz w:val="25"/>
          <w:szCs w:val="25"/>
        </w:rPr>
        <w:t>-202</w:t>
      </w:r>
      <w:r w:rsidR="0043439E">
        <w:rPr>
          <w:rFonts w:ascii="Tahoma" w:hAnsi="Tahoma" w:cs="Tahoma"/>
          <w:color w:val="1F1F1F"/>
          <w:sz w:val="25"/>
          <w:szCs w:val="25"/>
        </w:rPr>
        <w:t>6</w:t>
      </w:r>
    </w:p>
    <w:p w14:paraId="6777F436" w14:textId="5480316E" w:rsidR="00C20347" w:rsidRDefault="00C20347" w:rsidP="00C20347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20347">
        <w:rPr>
          <w:rFonts w:ascii="Tahoma" w:hAnsi="Tahoma" w:cs="Tahoma"/>
          <w:b/>
          <w:bCs/>
          <w:color w:val="1F1F1F"/>
          <w:sz w:val="25"/>
          <w:szCs w:val="25"/>
        </w:rPr>
        <w:t>Subject: Confirmation of Examination Centre Readiness for SKUAST-K UET (UG)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-</w:t>
      </w:r>
      <w:r w:rsidRPr="00C20347">
        <w:rPr>
          <w:rFonts w:ascii="Tahoma" w:hAnsi="Tahoma" w:cs="Tahoma"/>
          <w:b/>
          <w:bCs/>
          <w:color w:val="1F1F1F"/>
          <w:sz w:val="25"/>
          <w:szCs w:val="25"/>
        </w:rPr>
        <w:t>2026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1DD9C3F6" w14:textId="77777777" w:rsidR="00C20347" w:rsidRPr="00C20347" w:rsidRDefault="00C20347" w:rsidP="00C20347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D3679F" w14:textId="68252F92" w:rsidR="00C20347" w:rsidRPr="00C20347" w:rsidRDefault="00C20347" w:rsidP="00C20347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C20347">
        <w:rPr>
          <w:rFonts w:ascii="Tahoma" w:hAnsi="Tahoma" w:cs="Tahoma"/>
          <w:color w:val="1F1F1F"/>
          <w:sz w:val="25"/>
          <w:szCs w:val="25"/>
        </w:rPr>
        <w:t>Respected Sir,</w:t>
      </w:r>
    </w:p>
    <w:p w14:paraId="6B307D5B" w14:textId="6FCA7CE0" w:rsidR="00C20347" w:rsidRPr="00C20347" w:rsidRDefault="00C20347" w:rsidP="00C2034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20347">
        <w:rPr>
          <w:rFonts w:ascii="Tahoma" w:hAnsi="Tahoma" w:cs="Tahoma"/>
          <w:color w:val="1F1F1F"/>
          <w:sz w:val="25"/>
          <w:szCs w:val="25"/>
        </w:rPr>
        <w:t>With reference to your communication No. AU/CoE/U-1/2026/137-166 dated 08.04.2026 regarding the establishment of an examination centre for SKUAST-K UET (UG) – 2026, I am pleased to confirm that Kashmir Government Polytechnic, Srinagar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C20347">
        <w:rPr>
          <w:rFonts w:ascii="Tahoma" w:hAnsi="Tahoma" w:cs="Tahoma"/>
          <w:color w:val="1F1F1F"/>
          <w:sz w:val="25"/>
          <w:szCs w:val="25"/>
        </w:rPr>
        <w:t xml:space="preserve"> is ready to accommodate </w:t>
      </w:r>
      <w:r w:rsidRPr="00C20347">
        <w:rPr>
          <w:rFonts w:ascii="Tahoma" w:hAnsi="Tahoma" w:cs="Tahoma"/>
          <w:b/>
          <w:bCs/>
          <w:color w:val="1F1F1F"/>
          <w:sz w:val="25"/>
          <w:szCs w:val="25"/>
        </w:rPr>
        <w:t>504 candidates in 13 rooms</w:t>
      </w:r>
      <w:r w:rsidRPr="00C20347">
        <w:rPr>
          <w:rFonts w:ascii="Tahoma" w:hAnsi="Tahoma" w:cs="Tahoma"/>
          <w:color w:val="1F1F1F"/>
          <w:sz w:val="25"/>
          <w:szCs w:val="25"/>
        </w:rPr>
        <w:t>.</w:t>
      </w:r>
    </w:p>
    <w:p w14:paraId="3E45FE79" w14:textId="77777777" w:rsidR="00C20347" w:rsidRPr="00C20347" w:rsidRDefault="00C20347" w:rsidP="00C2034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20347">
        <w:rPr>
          <w:rFonts w:ascii="Tahoma" w:hAnsi="Tahoma" w:cs="Tahoma"/>
          <w:color w:val="1F1F1F"/>
          <w:sz w:val="25"/>
          <w:szCs w:val="25"/>
        </w:rPr>
        <w:t>The updated room-wise seating arrangement has been prepared strictly as per the format provided by your office and is enclosed herewith for your kind consideration.</w:t>
      </w:r>
    </w:p>
    <w:p w14:paraId="24456878" w14:textId="675EC79F" w:rsidR="00C20347" w:rsidRDefault="00C20347" w:rsidP="003F6801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20347">
        <w:rPr>
          <w:rFonts w:ascii="Tahoma" w:hAnsi="Tahoma" w:cs="Tahoma"/>
          <w:color w:val="1F1F1F"/>
          <w:sz w:val="25"/>
          <w:szCs w:val="25"/>
        </w:rPr>
        <w:t xml:space="preserve">We assure you of our full cooperation in providing the required infrastructure, invigilators and adequate supporting/security staff to ensure the smooth and fair conduct of the examination scheduled on </w:t>
      </w:r>
      <w:r w:rsidRPr="00C20347">
        <w:rPr>
          <w:rFonts w:ascii="Tahoma" w:hAnsi="Tahoma" w:cs="Tahoma"/>
          <w:b/>
          <w:bCs/>
          <w:color w:val="1F1F1F"/>
          <w:sz w:val="25"/>
          <w:szCs w:val="25"/>
        </w:rPr>
        <w:t>Sunday, 14th June 2026</w:t>
      </w:r>
      <w:r w:rsidRPr="00C20347">
        <w:rPr>
          <w:rFonts w:ascii="Tahoma" w:hAnsi="Tahoma" w:cs="Tahoma"/>
          <w:color w:val="1F1F1F"/>
          <w:sz w:val="25"/>
          <w:szCs w:val="25"/>
        </w:rPr>
        <w:t>.We look forward to continued collaboration.</w:t>
      </w:r>
    </w:p>
    <w:p w14:paraId="1761B224" w14:textId="77777777" w:rsidR="00C20347" w:rsidRDefault="00C20347" w:rsidP="00C2034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932F810" w14:textId="77777777" w:rsidR="00C20347" w:rsidRPr="00C20347" w:rsidRDefault="00C20347" w:rsidP="00C2034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D2944A7" w14:textId="0354CFAD" w:rsidR="00F96FD2" w:rsidRDefault="00C63B7A" w:rsidP="000C212F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C212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C1178B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C2034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C212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C20347">
        <w:rPr>
          <w:rFonts w:ascii="Tahoma" w:hAnsi="Tahoma" w:cs="Tahoma"/>
          <w:color w:val="1F1F1F"/>
          <w:sz w:val="25"/>
          <w:szCs w:val="25"/>
        </w:rPr>
        <w:t>Faithfully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6E637253" w14:textId="5CB53211" w:rsidR="00C1178B" w:rsidRDefault="00C1178B" w:rsidP="000C212F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A486447" w14:textId="77777777" w:rsidR="00C20347" w:rsidRDefault="00C20347" w:rsidP="00C20347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11D3ED1" w14:textId="651E6653" w:rsidR="00AC318A" w:rsidRDefault="009F0D34" w:rsidP="00C20347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</w:t>
      </w:r>
      <w:r w:rsidR="00C1178B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C1178B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C318A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</w:p>
    <w:p w14:paraId="2141638F" w14:textId="407C4A6F" w:rsidR="00247F81" w:rsidRPr="003D1396" w:rsidRDefault="00AC318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16D3874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C1178B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Kashmir Government Polytechnic College</w:t>
      </w:r>
    </w:p>
    <w:p w14:paraId="414BA74E" w14:textId="74071D01" w:rsidR="00A00B98" w:rsidRDefault="00247F81" w:rsidP="0085761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5761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C1178B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5A1F7192" w14:textId="77777777" w:rsidR="00C20347" w:rsidRDefault="00C20347" w:rsidP="0085761A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8ECD7E1" w14:textId="28081BCE" w:rsidR="0085761A" w:rsidRPr="0085761A" w:rsidRDefault="0085761A" w:rsidP="0085761A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85761A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</w:t>
      </w:r>
      <w:r w:rsidRPr="0085761A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5A5D863A" w14:textId="67AFC6F5" w:rsidR="00C20347" w:rsidRDefault="00C20347" w:rsidP="00C20347">
      <w:pPr>
        <w:ind w:firstLine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 Incharge Examinations for information and necessary action.</w:t>
      </w:r>
    </w:p>
    <w:p w14:paraId="2244C17E" w14:textId="77777777" w:rsidR="00C20347" w:rsidRDefault="00C20347" w:rsidP="00C20347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3957FD6" w14:textId="77777777" w:rsidR="00C20347" w:rsidRDefault="00C20347" w:rsidP="00C20347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68AD76F1" w14:textId="77777777" w:rsidR="00C20347" w:rsidRDefault="00C20347" w:rsidP="00C20347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D04364D" w14:textId="77777777" w:rsidR="00C20347" w:rsidRDefault="00C20347" w:rsidP="00C20347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B5D48" w14:textId="77777777" w:rsidR="00C20347" w:rsidRDefault="00C20347" w:rsidP="00C20347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475BD96" w14:textId="77777777" w:rsidR="00C20347" w:rsidRDefault="00C20347" w:rsidP="00C20347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1F79EDE" w14:textId="77777777" w:rsidR="00C20347" w:rsidRDefault="00C20347" w:rsidP="00C20347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E5A589F" w14:textId="77777777" w:rsidR="00C20347" w:rsidRDefault="00C20347" w:rsidP="00C20347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17C7292" w14:textId="77777777" w:rsidR="00C20347" w:rsidRDefault="00FC1806" w:rsidP="00FC1806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</w:t>
      </w:r>
    </w:p>
    <w:p w14:paraId="6BBB03F3" w14:textId="1BEAF5A9" w:rsidR="00FC1806" w:rsidRPr="00FC1806" w:rsidRDefault="00C20347" w:rsidP="00FC1806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lastRenderedPageBreak/>
        <w:t xml:space="preserve">             </w:t>
      </w:r>
      <w:r w:rsidR="00FC1806" w:rsidRPr="00FC1806">
        <w:rPr>
          <w:rFonts w:ascii="Tahoma" w:hAnsi="Tahoma" w:cs="Tahoma"/>
          <w:color w:val="1F1F1F"/>
          <w:sz w:val="24"/>
          <w:szCs w:val="24"/>
        </w:rPr>
        <w:t xml:space="preserve">Name of the Examination Centre: Kashmir Polytechnic College, </w:t>
      </w:r>
      <w:r w:rsidRPr="00FC1806">
        <w:rPr>
          <w:rFonts w:ascii="Tahoma" w:hAnsi="Tahoma" w:cs="Tahoma"/>
          <w:color w:val="1F1F1F"/>
          <w:sz w:val="24"/>
          <w:szCs w:val="24"/>
        </w:rPr>
        <w:t>Gogji</w:t>
      </w:r>
      <w:r w:rsidR="00FC1806" w:rsidRPr="00FC1806">
        <w:rPr>
          <w:rFonts w:ascii="Tahoma" w:hAnsi="Tahoma" w:cs="Tahoma"/>
          <w:color w:val="1F1F1F"/>
          <w:sz w:val="24"/>
          <w:szCs w:val="24"/>
        </w:rPr>
        <w:t xml:space="preserve"> Bagh, Srinagar</w:t>
      </w:r>
    </w:p>
    <w:p w14:paraId="00936DDA" w14:textId="579BF29E" w:rsidR="00FC1806" w:rsidRPr="00FC1806" w:rsidRDefault="00FC1806" w:rsidP="00FC1806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</w:t>
      </w:r>
      <w:r w:rsidR="00C20347">
        <w:rPr>
          <w:rFonts w:ascii="Tahoma" w:hAnsi="Tahoma" w:cs="Tahoma"/>
          <w:color w:val="1F1F1F"/>
          <w:sz w:val="24"/>
          <w:szCs w:val="24"/>
        </w:rPr>
        <w:t xml:space="preserve">          </w:t>
      </w: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FC1806">
        <w:rPr>
          <w:rFonts w:ascii="Tahoma" w:hAnsi="Tahoma" w:cs="Tahoma"/>
          <w:b/>
          <w:bCs/>
          <w:color w:val="1F1F1F"/>
          <w:sz w:val="24"/>
          <w:szCs w:val="24"/>
        </w:rPr>
        <w:t>Centre No.: UET-25-013</w:t>
      </w:r>
    </w:p>
    <w:p w14:paraId="32E9FF51" w14:textId="4CF1C19A" w:rsidR="00FC1806" w:rsidRPr="00FC1806" w:rsidRDefault="00FC1806" w:rsidP="00FC1806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</w:t>
      </w:r>
      <w:r w:rsidR="00C20347">
        <w:rPr>
          <w:rFonts w:ascii="Tahoma" w:hAnsi="Tahoma" w:cs="Tahoma"/>
          <w:color w:val="1F1F1F"/>
          <w:sz w:val="24"/>
          <w:szCs w:val="24"/>
        </w:rPr>
        <w:t xml:space="preserve">    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FC1806">
        <w:rPr>
          <w:rFonts w:ascii="Tahoma" w:hAnsi="Tahoma" w:cs="Tahoma"/>
          <w:color w:val="1F1F1F"/>
          <w:sz w:val="24"/>
          <w:szCs w:val="24"/>
        </w:rPr>
        <w:t>No. of Candidates Allotted: 504</w:t>
      </w:r>
    </w:p>
    <w:p w14:paraId="27BFE598" w14:textId="03F75C8A" w:rsidR="00A9467C" w:rsidRDefault="00FC1806" w:rsidP="00FC1806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</w:t>
      </w:r>
      <w:r w:rsidR="00C20347">
        <w:rPr>
          <w:rFonts w:ascii="Tahoma" w:hAnsi="Tahoma" w:cs="Tahoma"/>
          <w:color w:val="1F1F1F"/>
          <w:sz w:val="24"/>
          <w:szCs w:val="24"/>
        </w:rPr>
        <w:t xml:space="preserve">            </w:t>
      </w:r>
      <w:r w:rsidRPr="00FC1806">
        <w:rPr>
          <w:rFonts w:ascii="Tahoma" w:hAnsi="Tahoma" w:cs="Tahoma"/>
          <w:color w:val="1F1F1F"/>
          <w:sz w:val="24"/>
          <w:szCs w:val="24"/>
        </w:rPr>
        <w:t>No. of Rooms: 1</w:t>
      </w:r>
      <w:r w:rsidR="0008426C">
        <w:rPr>
          <w:rFonts w:ascii="Tahoma" w:hAnsi="Tahoma" w:cs="Tahoma"/>
          <w:color w:val="1F1F1F"/>
          <w:sz w:val="24"/>
          <w:szCs w:val="24"/>
        </w:rPr>
        <w:t>3</w:t>
      </w:r>
    </w:p>
    <w:tbl>
      <w:tblPr>
        <w:tblW w:w="8530" w:type="dxa"/>
        <w:tblInd w:w="974" w:type="dxa"/>
        <w:tblLook w:val="04A0" w:firstRow="1" w:lastRow="0" w:firstColumn="1" w:lastColumn="0" w:noHBand="0" w:noVBand="1"/>
      </w:tblPr>
      <w:tblGrid>
        <w:gridCol w:w="728"/>
        <w:gridCol w:w="6473"/>
        <w:gridCol w:w="1329"/>
      </w:tblGrid>
      <w:tr w:rsidR="00835909" w:rsidRPr="00835909" w14:paraId="08B12EDE" w14:textId="77777777" w:rsidTr="00835909">
        <w:trPr>
          <w:trHeight w:val="840"/>
        </w:trPr>
        <w:tc>
          <w:tcPr>
            <w:tcW w:w="85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36CC8" w14:textId="77777777" w:rsidR="00835909" w:rsidRPr="00835909" w:rsidRDefault="00835909" w:rsidP="00835909">
            <w:pPr>
              <w:jc w:val="center"/>
              <w:rPr>
                <w:rFonts w:ascii="Algerian" w:hAnsi="Algerian"/>
                <w:b/>
                <w:bCs/>
                <w:color w:val="000000"/>
                <w:sz w:val="32"/>
                <w:szCs w:val="32"/>
              </w:rPr>
            </w:pPr>
            <w:r w:rsidRPr="00835909">
              <w:rPr>
                <w:rFonts w:ascii="Algerian" w:hAnsi="Algerian"/>
                <w:b/>
                <w:bCs/>
                <w:color w:val="000000"/>
                <w:sz w:val="32"/>
                <w:szCs w:val="32"/>
              </w:rPr>
              <w:t>KASHMIR GOVT.POLYTECHNIC COLLEGE SRINAGAR</w:t>
            </w:r>
          </w:p>
        </w:tc>
      </w:tr>
      <w:tr w:rsidR="00835909" w:rsidRPr="00835909" w14:paraId="1FCDFCFE" w14:textId="77777777" w:rsidTr="00835909">
        <w:trPr>
          <w:trHeight w:val="53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FB805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835909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S.No</w:t>
            </w:r>
            <w:proofErr w:type="gramEnd"/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3423A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Centre Name/Department/Room No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07D91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 xml:space="preserve"> Capacity</w:t>
            </w:r>
          </w:p>
        </w:tc>
      </w:tr>
      <w:tr w:rsidR="00835909" w:rsidRPr="00835909" w14:paraId="1C9A7FE2" w14:textId="77777777" w:rsidTr="00835909">
        <w:trPr>
          <w:trHeight w:val="4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F6388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1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A2848" w14:textId="4ED54672" w:rsidR="00835909" w:rsidRPr="00835909" w:rsidRDefault="00835909" w:rsidP="00835909">
            <w:pPr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Academic Block-</w:t>
            </w:r>
            <w:r w:rsidR="0064604A" w:rsidRPr="00835909">
              <w:rPr>
                <w:rFonts w:ascii="Aptos Narrow" w:hAnsi="Aptos Narrow"/>
                <w:color w:val="000000"/>
                <w:sz w:val="26"/>
                <w:szCs w:val="26"/>
              </w:rPr>
              <w:t>3, First</w:t>
            </w: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 xml:space="preserve"> Floor, Room No 1105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81DC2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48</w:t>
            </w:r>
          </w:p>
        </w:tc>
      </w:tr>
      <w:tr w:rsidR="00835909" w:rsidRPr="00835909" w14:paraId="30DE0B99" w14:textId="77777777" w:rsidTr="00835909">
        <w:trPr>
          <w:trHeight w:val="4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8C3DC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2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EC90E" w14:textId="3F7A25F2" w:rsidR="00835909" w:rsidRPr="00835909" w:rsidRDefault="00835909" w:rsidP="00835909">
            <w:pPr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Academic Block-</w:t>
            </w:r>
            <w:r w:rsidR="0064604A" w:rsidRPr="00835909">
              <w:rPr>
                <w:rFonts w:ascii="Aptos Narrow" w:hAnsi="Aptos Narrow"/>
                <w:color w:val="000000"/>
                <w:sz w:val="26"/>
                <w:szCs w:val="26"/>
              </w:rPr>
              <w:t>3, First</w:t>
            </w: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 xml:space="preserve"> Floor, Room No 1106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3FAEC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36</w:t>
            </w:r>
          </w:p>
        </w:tc>
      </w:tr>
      <w:tr w:rsidR="00835909" w:rsidRPr="00835909" w14:paraId="524AFBAC" w14:textId="77777777" w:rsidTr="00835909">
        <w:trPr>
          <w:trHeight w:val="4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FBA95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3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5C357" w14:textId="1CCF7E84" w:rsidR="00835909" w:rsidRPr="00835909" w:rsidRDefault="00835909" w:rsidP="00835909">
            <w:pPr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Academic Block-3, First Floor, Room No 1107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3B8F2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48</w:t>
            </w:r>
          </w:p>
        </w:tc>
      </w:tr>
      <w:tr w:rsidR="00835909" w:rsidRPr="00835909" w14:paraId="34AA0E7E" w14:textId="77777777" w:rsidTr="00835909">
        <w:trPr>
          <w:trHeight w:val="4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5D492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4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ABC5" w14:textId="77777777" w:rsidR="00835909" w:rsidRPr="00835909" w:rsidRDefault="00835909" w:rsidP="00835909">
            <w:pPr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Academic Block-3, Ground Floor, Room No 1108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29064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48</w:t>
            </w:r>
          </w:p>
        </w:tc>
      </w:tr>
      <w:tr w:rsidR="00835909" w:rsidRPr="00835909" w14:paraId="48F1CC25" w14:textId="77777777" w:rsidTr="00835909">
        <w:trPr>
          <w:trHeight w:val="4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ABA28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5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48E2F" w14:textId="77777777" w:rsidR="00835909" w:rsidRPr="00835909" w:rsidRDefault="00835909" w:rsidP="00835909">
            <w:pPr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Academic Block-3, Ground Floor, Room No 1109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F9271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36</w:t>
            </w:r>
          </w:p>
        </w:tc>
      </w:tr>
      <w:tr w:rsidR="00835909" w:rsidRPr="00835909" w14:paraId="53925F80" w14:textId="77777777" w:rsidTr="00835909">
        <w:trPr>
          <w:trHeight w:val="4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19223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6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3BBB" w14:textId="77777777" w:rsidR="00835909" w:rsidRPr="00835909" w:rsidRDefault="00835909" w:rsidP="00835909">
            <w:pPr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Academic Block-3, Ground Floor, Room No 1110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047E2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48</w:t>
            </w:r>
          </w:p>
        </w:tc>
      </w:tr>
      <w:tr w:rsidR="00835909" w:rsidRPr="00835909" w14:paraId="7D123EEA" w14:textId="77777777" w:rsidTr="00835909">
        <w:trPr>
          <w:trHeight w:val="4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68665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7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EA2D0" w14:textId="77777777" w:rsidR="00835909" w:rsidRPr="00835909" w:rsidRDefault="00835909" w:rsidP="00835909">
            <w:pPr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Academic Block-2, First Floor, Room No 1209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8E267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24</w:t>
            </w:r>
          </w:p>
        </w:tc>
      </w:tr>
      <w:tr w:rsidR="00835909" w:rsidRPr="00835909" w14:paraId="3B154982" w14:textId="77777777" w:rsidTr="00835909">
        <w:trPr>
          <w:trHeight w:val="4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48B5F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8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398CD" w14:textId="77777777" w:rsidR="00835909" w:rsidRPr="00835909" w:rsidRDefault="00835909" w:rsidP="00835909">
            <w:pPr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Academic Block-2, First Floor, Room No 1210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9A96B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24</w:t>
            </w:r>
          </w:p>
        </w:tc>
      </w:tr>
      <w:tr w:rsidR="00835909" w:rsidRPr="00835909" w14:paraId="6D624523" w14:textId="77777777" w:rsidTr="00835909">
        <w:trPr>
          <w:trHeight w:val="4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1DFB0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9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F2626" w14:textId="77777777" w:rsidR="00835909" w:rsidRPr="00835909" w:rsidRDefault="00835909" w:rsidP="00835909">
            <w:pPr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Academic Block-2, First Floor, Room No 1211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75706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24</w:t>
            </w:r>
          </w:p>
        </w:tc>
      </w:tr>
      <w:tr w:rsidR="00835909" w:rsidRPr="00835909" w14:paraId="2879ACB0" w14:textId="77777777" w:rsidTr="00835909">
        <w:trPr>
          <w:trHeight w:val="4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34640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10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AECE1" w14:textId="77777777" w:rsidR="00835909" w:rsidRPr="00835909" w:rsidRDefault="00835909" w:rsidP="00835909">
            <w:pPr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Academic Block-2, First Floor, Room No 1212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E2F4E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24</w:t>
            </w:r>
          </w:p>
        </w:tc>
      </w:tr>
      <w:tr w:rsidR="00835909" w:rsidRPr="00835909" w14:paraId="6A08E0D1" w14:textId="77777777" w:rsidTr="00835909">
        <w:trPr>
          <w:trHeight w:val="4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29E3F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11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DCD93" w14:textId="77777777" w:rsidR="00835909" w:rsidRPr="00835909" w:rsidRDefault="00835909" w:rsidP="00835909">
            <w:pPr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Academic Block-2, First Floor, Room No 1213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44F73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84</w:t>
            </w:r>
          </w:p>
        </w:tc>
      </w:tr>
      <w:tr w:rsidR="00835909" w:rsidRPr="00835909" w14:paraId="5085C619" w14:textId="77777777" w:rsidTr="00835909">
        <w:trPr>
          <w:trHeight w:val="4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59D72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12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115A" w14:textId="117DA034" w:rsidR="00835909" w:rsidRPr="00835909" w:rsidRDefault="0064604A" w:rsidP="00835909">
            <w:pPr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spacing w:val="-5"/>
                <w:sz w:val="24"/>
                <w:szCs w:val="24"/>
              </w:rPr>
              <w:t>MLT</w:t>
            </w:r>
            <w:r>
              <w:rPr>
                <w:rFonts w:ascii="Tahoma" w:hAnsi="Tahoma" w:cs="Tahoma"/>
                <w:spacing w:val="-5"/>
                <w:sz w:val="24"/>
                <w:szCs w:val="24"/>
              </w:rPr>
              <w:t xml:space="preserve"> </w:t>
            </w:r>
            <w:r w:rsidR="00577608">
              <w:rPr>
                <w:rFonts w:ascii="Tahoma" w:hAnsi="Tahoma" w:cs="Tahoma"/>
                <w:spacing w:val="-5"/>
                <w:sz w:val="24"/>
                <w:szCs w:val="24"/>
              </w:rPr>
              <w:t xml:space="preserve">Class </w:t>
            </w:r>
            <w:r>
              <w:rPr>
                <w:rFonts w:ascii="Tahoma" w:hAnsi="Tahoma" w:cs="Tahoma"/>
                <w:spacing w:val="-5"/>
                <w:sz w:val="24"/>
                <w:szCs w:val="24"/>
              </w:rPr>
              <w:t>Room</w:t>
            </w:r>
            <w:r>
              <w:rPr>
                <w:rFonts w:ascii="Tahoma" w:hAnsi="Tahoma" w:cs="Tahoma"/>
                <w:spacing w:val="-5"/>
                <w:sz w:val="24"/>
                <w:szCs w:val="24"/>
              </w:rPr>
              <w:t>-001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49C1D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24</w:t>
            </w:r>
          </w:p>
        </w:tc>
      </w:tr>
      <w:tr w:rsidR="00835909" w:rsidRPr="00835909" w14:paraId="5286E784" w14:textId="77777777" w:rsidTr="00835909">
        <w:trPr>
          <w:trHeight w:val="40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D8473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13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F01AD" w14:textId="3BF5AA91" w:rsidR="00835909" w:rsidRPr="00835909" w:rsidRDefault="00835909" w:rsidP="00835909">
            <w:pPr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Electrical</w:t>
            </w:r>
            <w:r w:rsidR="00577608">
              <w:rPr>
                <w:rFonts w:ascii="Aptos Narrow" w:hAnsi="Aptos Narrow"/>
                <w:color w:val="000000"/>
                <w:sz w:val="26"/>
                <w:szCs w:val="26"/>
              </w:rPr>
              <w:t xml:space="preserve"> Class</w:t>
            </w: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 xml:space="preserve"> Room</w:t>
            </w:r>
            <w:r w:rsidR="0064604A">
              <w:rPr>
                <w:rFonts w:ascii="Aptos Narrow" w:hAnsi="Aptos Narrow"/>
                <w:color w:val="000000"/>
                <w:sz w:val="26"/>
                <w:szCs w:val="26"/>
              </w:rPr>
              <w:t xml:space="preserve"> </w:t>
            </w:r>
            <w:r w:rsidR="0064604A" w:rsidRPr="00412959">
              <w:rPr>
                <w:rFonts w:ascii="Tahoma" w:hAnsi="Tahoma" w:cs="Tahoma"/>
                <w:spacing w:val="-2"/>
                <w:sz w:val="24"/>
                <w:szCs w:val="24"/>
              </w:rPr>
              <w:t>ELE-00</w:t>
            </w:r>
            <w:r w:rsidR="0064604A">
              <w:rPr>
                <w:rFonts w:ascii="Tahoma" w:hAnsi="Tahoma" w:cs="Tahoma"/>
                <w:spacing w:val="-2"/>
                <w:sz w:val="24"/>
                <w:szCs w:val="24"/>
              </w:rPr>
              <w:t>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011C8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36</w:t>
            </w:r>
          </w:p>
        </w:tc>
      </w:tr>
      <w:tr w:rsidR="00835909" w:rsidRPr="00835909" w14:paraId="1FA9C84E" w14:textId="77777777" w:rsidTr="00835909">
        <w:trPr>
          <w:trHeight w:val="340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CA632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6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08D94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Total Capacity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43032" w14:textId="77777777" w:rsidR="00835909" w:rsidRPr="00835909" w:rsidRDefault="00835909" w:rsidP="00835909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835909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504</w:t>
            </w:r>
          </w:p>
        </w:tc>
      </w:tr>
    </w:tbl>
    <w:p w14:paraId="7368B703" w14:textId="77777777" w:rsidR="00412959" w:rsidRDefault="00412959" w:rsidP="002A5F8B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D945D1E" w14:textId="1341DBB7" w:rsidR="0008426C" w:rsidRDefault="00614E16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The Seating capacity f</w:t>
      </w:r>
      <w:r w:rsidR="002A5F8B">
        <w:rPr>
          <w:rFonts w:ascii="Tahoma" w:hAnsi="Tahoma" w:cs="Tahoma"/>
          <w:color w:val="1F1F1F"/>
          <w:sz w:val="24"/>
          <w:szCs w:val="24"/>
        </w:rPr>
        <w:t xml:space="preserve">or </w:t>
      </w:r>
      <w:r w:rsidR="002A5F8B" w:rsidRPr="002A5F8B">
        <w:rPr>
          <w:rFonts w:ascii="Tahoma" w:hAnsi="Tahoma" w:cs="Tahoma"/>
          <w:b/>
          <w:bCs/>
          <w:color w:val="1F1F1F"/>
          <w:sz w:val="24"/>
          <w:szCs w:val="24"/>
        </w:rPr>
        <w:t>504</w:t>
      </w:r>
      <w:r w:rsidR="002A5F8B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614E16">
        <w:rPr>
          <w:rFonts w:ascii="Tahoma" w:hAnsi="Tahoma" w:cs="Tahoma"/>
          <w:color w:val="1F1F1F"/>
          <w:sz w:val="24"/>
          <w:szCs w:val="24"/>
        </w:rPr>
        <w:t xml:space="preserve">number of candidates in </w:t>
      </w:r>
      <w:r w:rsidR="002A5F8B" w:rsidRPr="002A5F8B">
        <w:rPr>
          <w:rFonts w:ascii="Tahoma" w:hAnsi="Tahoma" w:cs="Tahoma"/>
          <w:b/>
          <w:bCs/>
          <w:color w:val="1F1F1F"/>
          <w:sz w:val="24"/>
          <w:szCs w:val="24"/>
        </w:rPr>
        <w:t>13</w:t>
      </w:r>
      <w:r w:rsidR="002A5F8B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614E16">
        <w:rPr>
          <w:rFonts w:ascii="Tahoma" w:hAnsi="Tahoma" w:cs="Tahoma"/>
          <w:color w:val="1F1F1F"/>
          <w:sz w:val="24"/>
          <w:szCs w:val="24"/>
        </w:rPr>
        <w:t>rooms, in accordance with the above nomenclature</w:t>
      </w:r>
      <w:r w:rsidR="002A5F8B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614E16">
        <w:rPr>
          <w:rFonts w:ascii="Tahoma" w:hAnsi="Tahoma" w:cs="Tahoma"/>
          <w:color w:val="1F1F1F"/>
          <w:sz w:val="24"/>
          <w:szCs w:val="24"/>
        </w:rPr>
        <w:t xml:space="preserve">is confirmed along with the consent to establish an examination centre at this institute for </w:t>
      </w:r>
      <w:r w:rsidRPr="00614E16">
        <w:rPr>
          <w:rFonts w:ascii="Tahoma" w:hAnsi="Tahoma" w:cs="Tahoma"/>
          <w:b/>
          <w:bCs/>
          <w:color w:val="1F1F1F"/>
          <w:sz w:val="24"/>
          <w:szCs w:val="24"/>
        </w:rPr>
        <w:t>upcoming SKUAST-K,</w:t>
      </w:r>
      <w:r w:rsidR="002A5F8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614E16">
        <w:rPr>
          <w:rFonts w:ascii="Tahoma" w:hAnsi="Tahoma" w:cs="Tahoma"/>
          <w:b/>
          <w:bCs/>
          <w:color w:val="1F1F1F"/>
          <w:sz w:val="24"/>
          <w:szCs w:val="24"/>
        </w:rPr>
        <w:t>University Entrance Test (SKUASTK-UET-UG) -2026, scheduled on 14th June, 2026 (Sunday).</w:t>
      </w:r>
    </w:p>
    <w:p w14:paraId="75418E2E" w14:textId="77777777" w:rsidR="00C20347" w:rsidRDefault="00C20347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98C799E" w14:textId="77777777" w:rsidR="002A5F8B" w:rsidRDefault="002A5F8B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F400BB1" w14:textId="77777777" w:rsidR="00C20347" w:rsidRDefault="00C20347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BF72501" w14:textId="37B24246" w:rsidR="002A5F8B" w:rsidRPr="00C20347" w:rsidRDefault="00C20347" w:rsidP="002A5F8B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</w:t>
      </w:r>
      <w:r w:rsidR="002A5F8B" w:rsidRPr="00C20347">
        <w:rPr>
          <w:rFonts w:ascii="Tahoma" w:hAnsi="Tahoma" w:cs="Tahoma"/>
          <w:color w:val="1F1F1F"/>
          <w:sz w:val="24"/>
          <w:szCs w:val="24"/>
        </w:rPr>
        <w:t xml:space="preserve">Incharge Examinations/Coordinator                               </w:t>
      </w:r>
      <w:r>
        <w:rPr>
          <w:rFonts w:ascii="Tahoma" w:hAnsi="Tahoma" w:cs="Tahoma"/>
          <w:color w:val="1F1F1F"/>
          <w:sz w:val="24"/>
          <w:szCs w:val="24"/>
        </w:rPr>
        <w:t xml:space="preserve">     </w:t>
      </w:r>
      <w:r w:rsidR="002A5F8B" w:rsidRPr="00C20347">
        <w:rPr>
          <w:rFonts w:ascii="Tahoma" w:hAnsi="Tahoma" w:cs="Tahoma"/>
          <w:color w:val="1F1F1F"/>
          <w:sz w:val="24"/>
          <w:szCs w:val="24"/>
        </w:rPr>
        <w:t>Principal</w:t>
      </w:r>
    </w:p>
    <w:p w14:paraId="2BF88C8C" w14:textId="77777777" w:rsidR="008A65A0" w:rsidRDefault="008A65A0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101E786" w14:textId="77777777" w:rsidR="008A65A0" w:rsidRDefault="008A65A0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5A5475B" w14:textId="77777777" w:rsidR="008A65A0" w:rsidRDefault="008A65A0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E29E274" w14:textId="77777777" w:rsidR="008A65A0" w:rsidRDefault="008A65A0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98CDCCA" w14:textId="77777777" w:rsidR="008A65A0" w:rsidRDefault="008A65A0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EC00FD0" w14:textId="6E0223A5" w:rsidR="008A65A0" w:rsidRDefault="008A65A0" w:rsidP="00412959">
      <w:pPr>
        <w:spacing w:before="3"/>
        <w:ind w:left="400" w:right="300"/>
        <w:jc w:val="center"/>
        <w:rPr>
          <w:rFonts w:ascii="Times New Roman"/>
        </w:rPr>
      </w:pPr>
      <w:r>
        <w:rPr>
          <w:rFonts w:ascii="Times New Roman"/>
          <w:spacing w:val="-2"/>
        </w:rPr>
        <w:t xml:space="preserve">                                                         </w:t>
      </w:r>
      <w:r w:rsidR="00412959">
        <w:rPr>
          <w:rFonts w:ascii="Times New Roman"/>
          <w:spacing w:val="-2"/>
        </w:rPr>
        <w:t xml:space="preserve">                              </w:t>
      </w:r>
      <w:r>
        <w:rPr>
          <w:rFonts w:ascii="Times New Roman"/>
          <w:spacing w:val="-2"/>
        </w:rPr>
        <w:t xml:space="preserve">     </w:t>
      </w:r>
      <w:r w:rsidRPr="00412959">
        <w:rPr>
          <w:rFonts w:ascii="Tahoma" w:hAnsi="Tahoma" w:cs="Tahoma"/>
          <w:b/>
          <w:sz w:val="28"/>
        </w:rPr>
        <w:t>Annexure-A</w:t>
      </w:r>
    </w:p>
    <w:p w14:paraId="44F30ADD" w14:textId="6C7BD277" w:rsidR="008A65A0" w:rsidRPr="00412959" w:rsidRDefault="008A65A0" w:rsidP="008A65A0">
      <w:pPr>
        <w:spacing w:before="3"/>
        <w:ind w:left="400" w:right="300"/>
        <w:jc w:val="center"/>
        <w:rPr>
          <w:rFonts w:ascii="Tahoma" w:hAnsi="Tahoma" w:cs="Tahoma"/>
          <w:b/>
          <w:sz w:val="28"/>
        </w:rPr>
      </w:pPr>
      <w:r w:rsidRPr="00412959">
        <w:rPr>
          <w:rFonts w:ascii="Tahoma" w:hAnsi="Tahoma" w:cs="Tahoma"/>
          <w:b/>
          <w:sz w:val="28"/>
        </w:rPr>
        <w:t>Seating</w:t>
      </w:r>
      <w:r w:rsidRPr="00412959">
        <w:rPr>
          <w:rFonts w:ascii="Tahoma" w:hAnsi="Tahoma" w:cs="Tahoma"/>
          <w:b/>
          <w:spacing w:val="-11"/>
          <w:sz w:val="28"/>
        </w:rPr>
        <w:t xml:space="preserve"> </w:t>
      </w:r>
      <w:r w:rsidRPr="00412959">
        <w:rPr>
          <w:rFonts w:ascii="Tahoma" w:hAnsi="Tahoma" w:cs="Tahoma"/>
          <w:b/>
          <w:sz w:val="28"/>
        </w:rPr>
        <w:t>Capacity</w:t>
      </w:r>
      <w:r w:rsidRPr="00412959">
        <w:rPr>
          <w:rFonts w:ascii="Tahoma" w:hAnsi="Tahoma" w:cs="Tahoma"/>
          <w:b/>
          <w:spacing w:val="-8"/>
          <w:sz w:val="28"/>
        </w:rPr>
        <w:t xml:space="preserve"> </w:t>
      </w:r>
      <w:r w:rsidRPr="00412959">
        <w:rPr>
          <w:rFonts w:ascii="Tahoma" w:hAnsi="Tahoma" w:cs="Tahoma"/>
          <w:b/>
          <w:sz w:val="28"/>
        </w:rPr>
        <w:t>for</w:t>
      </w:r>
      <w:r w:rsidRPr="00412959">
        <w:rPr>
          <w:rFonts w:ascii="Tahoma" w:hAnsi="Tahoma" w:cs="Tahoma"/>
          <w:b/>
          <w:spacing w:val="-7"/>
          <w:sz w:val="28"/>
        </w:rPr>
        <w:t xml:space="preserve"> </w:t>
      </w:r>
      <w:r w:rsidRPr="00412959">
        <w:rPr>
          <w:rFonts w:ascii="Tahoma" w:hAnsi="Tahoma" w:cs="Tahoma"/>
          <w:b/>
          <w:sz w:val="28"/>
        </w:rPr>
        <w:t>Recruitment/UET-</w:t>
      </w:r>
      <w:r w:rsidRPr="00412959">
        <w:rPr>
          <w:rFonts w:ascii="Tahoma" w:hAnsi="Tahoma" w:cs="Tahoma"/>
          <w:b/>
          <w:spacing w:val="-4"/>
          <w:sz w:val="28"/>
        </w:rPr>
        <w:t>2026</w:t>
      </w:r>
    </w:p>
    <w:tbl>
      <w:tblPr>
        <w:tblW w:w="9072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4819"/>
      </w:tblGrid>
      <w:tr w:rsidR="008A65A0" w:rsidRPr="00412959" w14:paraId="3BBF9661" w14:textId="77777777" w:rsidTr="00935983">
        <w:trPr>
          <w:trHeight w:val="287"/>
        </w:trPr>
        <w:tc>
          <w:tcPr>
            <w:tcW w:w="4253" w:type="dxa"/>
          </w:tcPr>
          <w:p w14:paraId="3AF4A0B8" w14:textId="77777777" w:rsidR="008A65A0" w:rsidRPr="00412959" w:rsidRDefault="008A65A0" w:rsidP="00935983">
            <w:pPr>
              <w:pStyle w:val="TableParagraph"/>
              <w:spacing w:line="300" w:lineRule="atLeast"/>
              <w:ind w:left="107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 xml:space="preserve">Name of the </w:t>
            </w: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College/Institute</w:t>
            </w:r>
          </w:p>
        </w:tc>
        <w:tc>
          <w:tcPr>
            <w:tcW w:w="4819" w:type="dxa"/>
          </w:tcPr>
          <w:p w14:paraId="55C683EA" w14:textId="4E2C5D3B" w:rsidR="008A65A0" w:rsidRPr="00412959" w:rsidRDefault="008A65A0" w:rsidP="00935983">
            <w:pPr>
              <w:pStyle w:val="TableParagraph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Kashmir Govt.Polytechnic College Srinagar</w:t>
            </w:r>
          </w:p>
        </w:tc>
      </w:tr>
      <w:tr w:rsidR="008A65A0" w:rsidRPr="00412959" w14:paraId="57E52465" w14:textId="77777777" w:rsidTr="00935983">
        <w:trPr>
          <w:trHeight w:val="297"/>
        </w:trPr>
        <w:tc>
          <w:tcPr>
            <w:tcW w:w="4253" w:type="dxa"/>
          </w:tcPr>
          <w:p w14:paraId="3FF8D012" w14:textId="77777777" w:rsidR="008A65A0" w:rsidRPr="00412959" w:rsidRDefault="008A65A0" w:rsidP="00935983">
            <w:pPr>
              <w:pStyle w:val="TableParagraph"/>
              <w:spacing w:line="277" w:lineRule="exact"/>
              <w:ind w:left="107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Total</w:t>
            </w:r>
            <w:r w:rsidRPr="00412959">
              <w:rPr>
                <w:rFonts w:ascii="Tahoma" w:hAnsi="Tahoma" w:cs="Tahoma"/>
                <w:spacing w:val="-7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Capacity</w:t>
            </w:r>
          </w:p>
        </w:tc>
        <w:tc>
          <w:tcPr>
            <w:tcW w:w="4819" w:type="dxa"/>
          </w:tcPr>
          <w:p w14:paraId="47530B4B" w14:textId="509CE491" w:rsidR="008A65A0" w:rsidRPr="00412959" w:rsidRDefault="008A65A0" w:rsidP="00935983">
            <w:pPr>
              <w:pStyle w:val="TableParagraph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504</w:t>
            </w:r>
          </w:p>
        </w:tc>
      </w:tr>
      <w:tr w:rsidR="008A65A0" w:rsidRPr="00412959" w14:paraId="38F9B0C2" w14:textId="77777777" w:rsidTr="00935983">
        <w:trPr>
          <w:trHeight w:val="299"/>
        </w:trPr>
        <w:tc>
          <w:tcPr>
            <w:tcW w:w="4253" w:type="dxa"/>
          </w:tcPr>
          <w:p w14:paraId="0CB222F7" w14:textId="77777777" w:rsidR="008A65A0" w:rsidRPr="00412959" w:rsidRDefault="008A65A0" w:rsidP="00935983">
            <w:pPr>
              <w:pStyle w:val="TableParagraph"/>
              <w:spacing w:before="2" w:line="278" w:lineRule="exact"/>
              <w:ind w:left="107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Total</w:t>
            </w:r>
            <w:r w:rsidRPr="00412959">
              <w:rPr>
                <w:rFonts w:ascii="Tahoma" w:hAnsi="Tahoma" w:cs="Tahoma"/>
                <w:spacing w:val="-7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Rooms</w:t>
            </w:r>
          </w:p>
        </w:tc>
        <w:tc>
          <w:tcPr>
            <w:tcW w:w="4819" w:type="dxa"/>
          </w:tcPr>
          <w:p w14:paraId="28F42344" w14:textId="67A81538" w:rsidR="008A65A0" w:rsidRPr="00412959" w:rsidRDefault="008A65A0" w:rsidP="00935983">
            <w:pPr>
              <w:pStyle w:val="TableParagraph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13</w:t>
            </w:r>
          </w:p>
        </w:tc>
      </w:tr>
      <w:tr w:rsidR="008A65A0" w:rsidRPr="00412959" w14:paraId="390D6DE5" w14:textId="77777777" w:rsidTr="00935983">
        <w:trPr>
          <w:trHeight w:val="597"/>
        </w:trPr>
        <w:tc>
          <w:tcPr>
            <w:tcW w:w="4253" w:type="dxa"/>
          </w:tcPr>
          <w:p w14:paraId="5DFEE023" w14:textId="77777777" w:rsidR="008A65A0" w:rsidRPr="00412959" w:rsidRDefault="008A65A0" w:rsidP="00935983">
            <w:pPr>
              <w:pStyle w:val="TableParagraph"/>
              <w:spacing w:line="298" w:lineRule="exact"/>
              <w:ind w:left="107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Principal/Contact Persons’(Name)</w:t>
            </w:r>
          </w:p>
        </w:tc>
        <w:tc>
          <w:tcPr>
            <w:tcW w:w="4819" w:type="dxa"/>
          </w:tcPr>
          <w:p w14:paraId="15E97A81" w14:textId="51FA4673" w:rsidR="008A65A0" w:rsidRPr="00412959" w:rsidRDefault="008A65A0" w:rsidP="00935983">
            <w:pPr>
              <w:pStyle w:val="TableParagraph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Er. Javeed Ahmad Najar, 9419002409</w:t>
            </w:r>
          </w:p>
        </w:tc>
      </w:tr>
      <w:tr w:rsidR="008A65A0" w:rsidRPr="00412959" w14:paraId="4886BC39" w14:textId="77777777" w:rsidTr="00935983">
        <w:trPr>
          <w:trHeight w:val="299"/>
        </w:trPr>
        <w:tc>
          <w:tcPr>
            <w:tcW w:w="4253" w:type="dxa"/>
          </w:tcPr>
          <w:p w14:paraId="533DCB86" w14:textId="17652A32" w:rsidR="008A65A0" w:rsidRPr="00412959" w:rsidRDefault="008A65A0" w:rsidP="00935983">
            <w:pPr>
              <w:pStyle w:val="TableParagraph"/>
              <w:spacing w:before="2" w:line="278" w:lineRule="exact"/>
              <w:ind w:left="107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Designation</w:t>
            </w:r>
          </w:p>
        </w:tc>
        <w:tc>
          <w:tcPr>
            <w:tcW w:w="4819" w:type="dxa"/>
          </w:tcPr>
          <w:p w14:paraId="04B5ABA6" w14:textId="76A77D5B" w:rsidR="008A65A0" w:rsidRPr="00412959" w:rsidRDefault="008A65A0" w:rsidP="00935983">
            <w:pPr>
              <w:pStyle w:val="TableParagraph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Lecturer-I Leather Technology/Incharge Examinations</w:t>
            </w:r>
          </w:p>
        </w:tc>
      </w:tr>
      <w:tr w:rsidR="008A65A0" w:rsidRPr="00412959" w14:paraId="48679C58" w14:textId="77777777" w:rsidTr="00935983">
        <w:trPr>
          <w:trHeight w:val="597"/>
        </w:trPr>
        <w:tc>
          <w:tcPr>
            <w:tcW w:w="4253" w:type="dxa"/>
          </w:tcPr>
          <w:p w14:paraId="73EFA408" w14:textId="1F1078F6" w:rsidR="008A65A0" w:rsidRPr="00412959" w:rsidRDefault="008A65A0" w:rsidP="00935983">
            <w:pPr>
              <w:pStyle w:val="TableParagraph"/>
              <w:spacing w:before="2"/>
              <w:ind w:left="107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Mobile</w:t>
            </w:r>
            <w:r w:rsidRPr="00412959">
              <w:rPr>
                <w:rFonts w:ascii="Tahoma" w:hAnsi="Tahoma" w:cs="Tahoma"/>
                <w:spacing w:val="-14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Number</w:t>
            </w:r>
          </w:p>
        </w:tc>
        <w:tc>
          <w:tcPr>
            <w:tcW w:w="4819" w:type="dxa"/>
          </w:tcPr>
          <w:p w14:paraId="4B74B221" w14:textId="4E632E08" w:rsidR="008A65A0" w:rsidRPr="00412959" w:rsidRDefault="008A65A0" w:rsidP="00935983">
            <w:pPr>
              <w:pStyle w:val="TableParagraph"/>
              <w:numPr>
                <w:ilvl w:val="0"/>
                <w:numId w:val="22"/>
              </w:numPr>
              <w:tabs>
                <w:tab w:val="left" w:pos="330"/>
              </w:tabs>
              <w:spacing w:before="2" w:line="298" w:lineRule="exact"/>
              <w:ind w:left="952" w:hanging="512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Personal:</w:t>
            </w:r>
            <w:r w:rsidRPr="00412959">
              <w:rPr>
                <w:rFonts w:ascii="Tahoma" w:hAnsi="Tahoma" w:cs="Tahoma"/>
                <w:sz w:val="24"/>
                <w:szCs w:val="24"/>
              </w:rPr>
              <w:t>9419002409</w:t>
            </w:r>
          </w:p>
          <w:p w14:paraId="56E27321" w14:textId="59ABBE6E" w:rsidR="008A65A0" w:rsidRPr="00412959" w:rsidRDefault="008A65A0" w:rsidP="00935983">
            <w:pPr>
              <w:pStyle w:val="TableParagraph"/>
              <w:numPr>
                <w:ilvl w:val="0"/>
                <w:numId w:val="22"/>
              </w:numPr>
              <w:tabs>
                <w:tab w:val="left" w:pos="330"/>
              </w:tabs>
              <w:spacing w:line="277" w:lineRule="exact"/>
              <w:ind w:left="952" w:hanging="512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Institutes’:9906457756</w:t>
            </w:r>
          </w:p>
        </w:tc>
      </w:tr>
      <w:tr w:rsidR="008A65A0" w:rsidRPr="00412959" w14:paraId="574151A3" w14:textId="77777777" w:rsidTr="00935983">
        <w:trPr>
          <w:trHeight w:val="600"/>
        </w:trPr>
        <w:tc>
          <w:tcPr>
            <w:tcW w:w="4253" w:type="dxa"/>
          </w:tcPr>
          <w:p w14:paraId="49E5B043" w14:textId="55FD4311" w:rsidR="008A65A0" w:rsidRPr="00412959" w:rsidRDefault="008A65A0" w:rsidP="007727A0">
            <w:pPr>
              <w:pStyle w:val="TableParagraph"/>
              <w:spacing w:before="2"/>
              <w:ind w:left="107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e-Mail</w:t>
            </w:r>
            <w:r w:rsidRPr="00412959">
              <w:rPr>
                <w:rFonts w:ascii="Tahoma" w:hAnsi="Tahoma" w:cs="Tahoma"/>
                <w:spacing w:val="-11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id</w:t>
            </w:r>
          </w:p>
        </w:tc>
        <w:tc>
          <w:tcPr>
            <w:tcW w:w="4819" w:type="dxa"/>
          </w:tcPr>
          <w:p w14:paraId="0BA7E172" w14:textId="48979C23" w:rsidR="008A65A0" w:rsidRPr="00412959" w:rsidRDefault="008A65A0" w:rsidP="00412959">
            <w:pPr>
              <w:pStyle w:val="TableParagraph"/>
              <w:numPr>
                <w:ilvl w:val="0"/>
                <w:numId w:val="21"/>
              </w:numPr>
              <w:tabs>
                <w:tab w:val="left" w:pos="330"/>
              </w:tabs>
              <w:spacing w:before="2"/>
              <w:ind w:left="520" w:hanging="520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Personal</w:t>
            </w:r>
            <w:r w:rsidRPr="00412959">
              <w:rPr>
                <w:rFonts w:ascii="Tahoma" w:hAnsi="Tahoma" w:cs="Tahoma"/>
                <w:spacing w:val="-8"/>
                <w:sz w:val="24"/>
                <w:szCs w:val="24"/>
              </w:rPr>
              <w:t xml:space="preserve"> </w:t>
            </w:r>
            <w:r w:rsidR="00412959" w:rsidRPr="00412959">
              <w:rPr>
                <w:rFonts w:ascii="Tahoma" w:hAnsi="Tahoma" w:cs="Tahoma"/>
                <w:sz w:val="24"/>
                <w:szCs w:val="24"/>
              </w:rPr>
              <w:t>email</w:t>
            </w:r>
            <w:r w:rsidR="00412959" w:rsidRPr="00412959">
              <w:rPr>
                <w:rFonts w:ascii="Tahoma" w:hAnsi="Tahoma" w:cs="Tahoma"/>
                <w:spacing w:val="-7"/>
                <w:sz w:val="24"/>
                <w:szCs w:val="24"/>
              </w:rPr>
              <w:t>:</w:t>
            </w:r>
            <w:r w:rsidRPr="00412959">
              <w:rPr>
                <w:rFonts w:ascii="Tahoma" w:hAnsi="Tahoma" w:cs="Tahoma"/>
                <w:sz w:val="24"/>
                <w:szCs w:val="24"/>
              </w:rPr>
              <w:t xml:space="preserve">  </w:t>
            </w:r>
            <w:hyperlink r:id="rId8" w:history="1">
              <w:r w:rsidRPr="00412959">
                <w:rPr>
                  <w:rStyle w:val="Hyperlink"/>
                  <w:rFonts w:ascii="Tahoma" w:hAnsi="Tahoma" w:cs="Tahoma"/>
                  <w:spacing w:val="-10"/>
                  <w:sz w:val="24"/>
                  <w:szCs w:val="24"/>
                  <w:lang w:val="en-IN"/>
                </w:rPr>
                <w:t>jangcelt.lt@gmail.com</w:t>
              </w:r>
            </w:hyperlink>
          </w:p>
          <w:p w14:paraId="4280837E" w14:textId="3C9A5E69" w:rsidR="008A65A0" w:rsidRPr="00412959" w:rsidRDefault="008A65A0" w:rsidP="00412959">
            <w:pPr>
              <w:pStyle w:val="ListParagraph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Institutes’</w:t>
            </w:r>
            <w:r w:rsidRPr="00412959">
              <w:rPr>
                <w:rFonts w:ascii="Tahoma" w:hAnsi="Tahoma" w:cs="Tahoma"/>
                <w:spacing w:val="-10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sz w:val="24"/>
                <w:szCs w:val="24"/>
              </w:rPr>
              <w:t xml:space="preserve">email: </w:t>
            </w:r>
            <w:r w:rsidRPr="00412959">
              <w:rPr>
                <w:rFonts w:ascii="Tahoma" w:hAnsi="Tahoma" w:cs="Tahoma"/>
                <w:spacing w:val="-9"/>
                <w:sz w:val="24"/>
                <w:szCs w:val="24"/>
              </w:rPr>
              <w:t>kgp-srinagar@jk.gov.in</w:t>
            </w:r>
          </w:p>
        </w:tc>
      </w:tr>
    </w:tbl>
    <w:p w14:paraId="5B856E07" w14:textId="1CAB3D87" w:rsidR="008A65A0" w:rsidRPr="00412959" w:rsidRDefault="008A65A0" w:rsidP="008A65A0">
      <w:pPr>
        <w:pStyle w:val="BodyText"/>
        <w:spacing w:before="2"/>
        <w:jc w:val="center"/>
        <w:rPr>
          <w:rFonts w:ascii="Tahoma" w:hAnsi="Tahoma" w:cs="Tahoma"/>
          <w:b/>
          <w:bCs/>
          <w:sz w:val="24"/>
          <w:szCs w:val="24"/>
        </w:rPr>
      </w:pPr>
      <w:r w:rsidRPr="00412959">
        <w:rPr>
          <w:rFonts w:ascii="Tahoma" w:hAnsi="Tahoma" w:cs="Tahoma"/>
          <w:b/>
          <w:bCs/>
          <w:sz w:val="24"/>
          <w:szCs w:val="24"/>
        </w:rPr>
        <w:t>Seating</w:t>
      </w:r>
      <w:r w:rsidRPr="00412959">
        <w:rPr>
          <w:rFonts w:ascii="Tahoma" w:hAnsi="Tahoma" w:cs="Tahoma"/>
          <w:b/>
          <w:bCs/>
          <w:spacing w:val="-10"/>
          <w:sz w:val="24"/>
          <w:szCs w:val="24"/>
        </w:rPr>
        <w:t xml:space="preserve"> </w:t>
      </w:r>
      <w:r w:rsidRPr="00412959">
        <w:rPr>
          <w:rFonts w:ascii="Tahoma" w:hAnsi="Tahoma" w:cs="Tahoma"/>
          <w:b/>
          <w:bCs/>
          <w:spacing w:val="-2"/>
          <w:sz w:val="24"/>
          <w:szCs w:val="24"/>
        </w:rPr>
        <w:t>arrangement</w:t>
      </w: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0"/>
        <w:gridCol w:w="2035"/>
        <w:gridCol w:w="2067"/>
        <w:gridCol w:w="2288"/>
      </w:tblGrid>
      <w:tr w:rsidR="008A65A0" w:rsidRPr="00412959" w14:paraId="6AB185CA" w14:textId="77777777" w:rsidTr="008A65A0">
        <w:trPr>
          <w:trHeight w:val="561"/>
        </w:trPr>
        <w:tc>
          <w:tcPr>
            <w:tcW w:w="2730" w:type="dxa"/>
          </w:tcPr>
          <w:p w14:paraId="28DAFC14" w14:textId="77777777" w:rsidR="008A65A0" w:rsidRPr="00412959" w:rsidRDefault="008A65A0" w:rsidP="007727A0">
            <w:pPr>
              <w:pStyle w:val="TableParagraph"/>
              <w:spacing w:before="143"/>
              <w:ind w:left="8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Block</w:t>
            </w:r>
          </w:p>
        </w:tc>
        <w:tc>
          <w:tcPr>
            <w:tcW w:w="2035" w:type="dxa"/>
          </w:tcPr>
          <w:p w14:paraId="74055691" w14:textId="77777777" w:rsidR="008A65A0" w:rsidRPr="00412959" w:rsidRDefault="008A65A0" w:rsidP="007727A0">
            <w:pPr>
              <w:pStyle w:val="TableParagraph"/>
              <w:spacing w:before="143"/>
              <w:ind w:left="8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Floor</w:t>
            </w:r>
          </w:p>
        </w:tc>
        <w:tc>
          <w:tcPr>
            <w:tcW w:w="2067" w:type="dxa"/>
          </w:tcPr>
          <w:p w14:paraId="0BD6E793" w14:textId="77777777" w:rsidR="008A65A0" w:rsidRPr="00412959" w:rsidRDefault="008A65A0" w:rsidP="007727A0">
            <w:pPr>
              <w:pStyle w:val="TableParagraph"/>
              <w:spacing w:before="143"/>
              <w:ind w:left="8" w:right="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Room </w:t>
            </w:r>
            <w:r w:rsidRPr="00412959">
              <w:rPr>
                <w:rFonts w:ascii="Tahoma" w:hAnsi="Tahoma" w:cs="Tahoma"/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2288" w:type="dxa"/>
          </w:tcPr>
          <w:p w14:paraId="4E7E9F49" w14:textId="77777777" w:rsidR="008A65A0" w:rsidRPr="00412959" w:rsidRDefault="008A65A0" w:rsidP="007727A0">
            <w:pPr>
              <w:pStyle w:val="TableParagraph"/>
              <w:spacing w:before="143"/>
              <w:ind w:left="271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>Seating</w:t>
            </w:r>
            <w:r w:rsidRPr="00412959">
              <w:rPr>
                <w:rFonts w:ascii="Tahoma" w:hAnsi="Tahoma" w:cs="Tahoma"/>
                <w:b/>
                <w:spacing w:val="-1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Capacity</w:t>
            </w:r>
          </w:p>
        </w:tc>
      </w:tr>
      <w:tr w:rsidR="00412959" w:rsidRPr="00412959" w14:paraId="494BD0DF" w14:textId="77777777" w:rsidTr="008A65A0">
        <w:trPr>
          <w:trHeight w:val="342"/>
        </w:trPr>
        <w:tc>
          <w:tcPr>
            <w:tcW w:w="2730" w:type="dxa"/>
            <w:vMerge w:val="restart"/>
          </w:tcPr>
          <w:p w14:paraId="44B4258F" w14:textId="77777777" w:rsidR="00412959" w:rsidRPr="00412959" w:rsidRDefault="00412959" w:rsidP="008A65A0">
            <w:pPr>
              <w:pStyle w:val="TableParagraph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1A5DBE60" w14:textId="77777777" w:rsidR="00412959" w:rsidRPr="00412959" w:rsidRDefault="00412959" w:rsidP="008A65A0">
            <w:pPr>
              <w:pStyle w:val="TableParagraph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59C9431" w14:textId="77777777" w:rsidR="00412959" w:rsidRPr="00412959" w:rsidRDefault="00412959" w:rsidP="008A65A0">
            <w:pPr>
              <w:pStyle w:val="TableParagraph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   </w:t>
            </w:r>
          </w:p>
          <w:p w14:paraId="162F7A1E" w14:textId="1D31F407" w:rsidR="00412959" w:rsidRPr="00412959" w:rsidRDefault="00412959" w:rsidP="008A65A0">
            <w:pPr>
              <w:pStyle w:val="TableParagraph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    </w:t>
            </w: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Academic Block-</w:t>
            </w: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3</w:t>
            </w:r>
          </w:p>
        </w:tc>
        <w:tc>
          <w:tcPr>
            <w:tcW w:w="2035" w:type="dxa"/>
            <w:vMerge w:val="restart"/>
          </w:tcPr>
          <w:p w14:paraId="366C95D5" w14:textId="06C247E6" w:rsidR="00412959" w:rsidRPr="00412959" w:rsidRDefault="00412959" w:rsidP="00412959">
            <w:pPr>
              <w:pStyle w:val="TableParagraph"/>
              <w:spacing w:before="200"/>
              <w:ind w:left="417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sz w:val="24"/>
                <w:szCs w:val="24"/>
              </w:rPr>
              <w:t>First Floor</w:t>
            </w:r>
          </w:p>
        </w:tc>
        <w:tc>
          <w:tcPr>
            <w:tcW w:w="2067" w:type="dxa"/>
          </w:tcPr>
          <w:p w14:paraId="7EBCEA69" w14:textId="41520058" w:rsidR="00412959" w:rsidRPr="00412959" w:rsidRDefault="00412959" w:rsidP="007727A0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1105</w:t>
            </w:r>
          </w:p>
        </w:tc>
        <w:tc>
          <w:tcPr>
            <w:tcW w:w="2288" w:type="dxa"/>
          </w:tcPr>
          <w:p w14:paraId="3079BCC6" w14:textId="1E9863C9" w:rsidR="00412959" w:rsidRPr="00412959" w:rsidRDefault="00412959" w:rsidP="00412959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412959" w:rsidRPr="00412959" w14:paraId="08FB1B67" w14:textId="77777777" w:rsidTr="004470A1">
        <w:trPr>
          <w:trHeight w:val="342"/>
        </w:trPr>
        <w:tc>
          <w:tcPr>
            <w:tcW w:w="2730" w:type="dxa"/>
            <w:vMerge/>
          </w:tcPr>
          <w:p w14:paraId="7C98C5C9" w14:textId="77777777" w:rsidR="00412959" w:rsidRPr="00412959" w:rsidRDefault="00412959" w:rsidP="008A65A0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0BE8BADD" w14:textId="77777777" w:rsidR="00412959" w:rsidRPr="00412959" w:rsidRDefault="00412959" w:rsidP="0041295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7A557A16" w14:textId="4BCBE685" w:rsidR="00412959" w:rsidRPr="00412959" w:rsidRDefault="00412959" w:rsidP="007727A0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1106</w:t>
            </w:r>
          </w:p>
        </w:tc>
        <w:tc>
          <w:tcPr>
            <w:tcW w:w="2288" w:type="dxa"/>
          </w:tcPr>
          <w:p w14:paraId="3C399AF9" w14:textId="3AFE0322" w:rsidR="00412959" w:rsidRPr="00412959" w:rsidRDefault="00412959" w:rsidP="00412959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36</w:t>
            </w:r>
          </w:p>
        </w:tc>
      </w:tr>
      <w:tr w:rsidR="00412959" w:rsidRPr="00412959" w14:paraId="5204BDE6" w14:textId="77777777" w:rsidTr="004470A1">
        <w:trPr>
          <w:trHeight w:val="342"/>
        </w:trPr>
        <w:tc>
          <w:tcPr>
            <w:tcW w:w="2730" w:type="dxa"/>
            <w:vMerge/>
          </w:tcPr>
          <w:p w14:paraId="6FB214A2" w14:textId="77777777" w:rsidR="00412959" w:rsidRPr="00412959" w:rsidRDefault="00412959" w:rsidP="008A65A0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1DCE7BFF" w14:textId="77777777" w:rsidR="00412959" w:rsidRPr="00412959" w:rsidRDefault="00412959" w:rsidP="0041295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1577A3E8" w14:textId="2FA1731F" w:rsidR="00412959" w:rsidRPr="00412959" w:rsidRDefault="00412959" w:rsidP="00412959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pacing w:val="-5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1107</w:t>
            </w:r>
          </w:p>
        </w:tc>
        <w:tc>
          <w:tcPr>
            <w:tcW w:w="2288" w:type="dxa"/>
          </w:tcPr>
          <w:p w14:paraId="29D7AC96" w14:textId="312C6E79" w:rsidR="00412959" w:rsidRPr="00412959" w:rsidRDefault="00412959" w:rsidP="00412959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412959" w:rsidRPr="00412959" w14:paraId="3979D490" w14:textId="77777777" w:rsidTr="004470A1">
        <w:trPr>
          <w:trHeight w:val="342"/>
        </w:trPr>
        <w:tc>
          <w:tcPr>
            <w:tcW w:w="2730" w:type="dxa"/>
            <w:vMerge/>
          </w:tcPr>
          <w:p w14:paraId="2456E2D6" w14:textId="77777777" w:rsidR="00412959" w:rsidRPr="00412959" w:rsidRDefault="00412959" w:rsidP="008A65A0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 w:val="restart"/>
          </w:tcPr>
          <w:p w14:paraId="3448E9DC" w14:textId="4BA7FDD9" w:rsidR="00412959" w:rsidRPr="00412959" w:rsidRDefault="00412959" w:rsidP="00935983">
            <w:pPr>
              <w:pStyle w:val="TableParagraph"/>
              <w:spacing w:before="200"/>
              <w:ind w:left="314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 xml:space="preserve">Ground </w:t>
            </w: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Floor</w:t>
            </w:r>
          </w:p>
        </w:tc>
        <w:tc>
          <w:tcPr>
            <w:tcW w:w="2067" w:type="dxa"/>
          </w:tcPr>
          <w:p w14:paraId="6C4066A6" w14:textId="6156BDF9" w:rsidR="00412959" w:rsidRPr="00412959" w:rsidRDefault="00412959" w:rsidP="00412959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1108</w:t>
            </w:r>
          </w:p>
        </w:tc>
        <w:tc>
          <w:tcPr>
            <w:tcW w:w="2288" w:type="dxa"/>
          </w:tcPr>
          <w:p w14:paraId="7DAEE450" w14:textId="50280643" w:rsidR="00412959" w:rsidRPr="00412959" w:rsidRDefault="00412959" w:rsidP="00412959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412959" w:rsidRPr="00412959" w14:paraId="013CF837" w14:textId="77777777" w:rsidTr="004470A1">
        <w:trPr>
          <w:trHeight w:val="342"/>
        </w:trPr>
        <w:tc>
          <w:tcPr>
            <w:tcW w:w="2730" w:type="dxa"/>
            <w:vMerge/>
          </w:tcPr>
          <w:p w14:paraId="11DC69C3" w14:textId="77777777" w:rsidR="00412959" w:rsidRPr="00412959" w:rsidRDefault="00412959" w:rsidP="008A65A0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FD22253" w14:textId="77777777" w:rsidR="00412959" w:rsidRPr="00412959" w:rsidRDefault="00412959" w:rsidP="008A65A0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4B7BA4BE" w14:textId="21120306" w:rsidR="00412959" w:rsidRPr="00412959" w:rsidRDefault="00412959" w:rsidP="00412959">
            <w:pPr>
              <w:pStyle w:val="TableParagraph"/>
              <w:spacing w:before="35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1109</w:t>
            </w:r>
          </w:p>
        </w:tc>
        <w:tc>
          <w:tcPr>
            <w:tcW w:w="2288" w:type="dxa"/>
          </w:tcPr>
          <w:p w14:paraId="616BD7A6" w14:textId="4D79277F" w:rsidR="00412959" w:rsidRPr="00412959" w:rsidRDefault="00412959" w:rsidP="00412959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36</w:t>
            </w:r>
          </w:p>
        </w:tc>
      </w:tr>
      <w:tr w:rsidR="00412959" w:rsidRPr="00412959" w14:paraId="29C37796" w14:textId="77777777" w:rsidTr="004470A1">
        <w:trPr>
          <w:trHeight w:val="342"/>
        </w:trPr>
        <w:tc>
          <w:tcPr>
            <w:tcW w:w="2730" w:type="dxa"/>
            <w:vMerge/>
          </w:tcPr>
          <w:p w14:paraId="4B3EBAA4" w14:textId="77777777" w:rsidR="00412959" w:rsidRPr="00412959" w:rsidRDefault="00412959" w:rsidP="008A65A0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08B01F7" w14:textId="77777777" w:rsidR="00412959" w:rsidRPr="00412959" w:rsidRDefault="00412959" w:rsidP="008A65A0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2FD73926" w14:textId="154CE5FB" w:rsidR="00412959" w:rsidRPr="00412959" w:rsidRDefault="00412959" w:rsidP="00412959">
            <w:pPr>
              <w:pStyle w:val="TableParagraph"/>
              <w:spacing w:before="35"/>
              <w:ind w:left="8"/>
              <w:jc w:val="center"/>
              <w:rPr>
                <w:rFonts w:ascii="Tahoma" w:hAnsi="Tahoma" w:cs="Tahoma"/>
                <w:spacing w:val="-5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1110</w:t>
            </w:r>
          </w:p>
        </w:tc>
        <w:tc>
          <w:tcPr>
            <w:tcW w:w="2288" w:type="dxa"/>
          </w:tcPr>
          <w:p w14:paraId="6EB8272A" w14:textId="0F7F4B5A" w:rsidR="00412959" w:rsidRPr="00412959" w:rsidRDefault="00412959" w:rsidP="00412959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64604A" w:rsidRPr="00412959" w14:paraId="7BA068F0" w14:textId="77777777" w:rsidTr="00412959">
        <w:trPr>
          <w:trHeight w:val="435"/>
        </w:trPr>
        <w:tc>
          <w:tcPr>
            <w:tcW w:w="2730" w:type="dxa"/>
            <w:vMerge w:val="restart"/>
          </w:tcPr>
          <w:p w14:paraId="61425740" w14:textId="77777777" w:rsidR="0064604A" w:rsidRDefault="0064604A" w:rsidP="0064604A">
            <w:pPr>
              <w:pStyle w:val="TableParagraph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    </w:t>
            </w:r>
          </w:p>
          <w:p w14:paraId="081AB6D9" w14:textId="77777777" w:rsidR="0064604A" w:rsidRDefault="0064604A" w:rsidP="0064604A">
            <w:pPr>
              <w:pStyle w:val="TableParagraph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1240AE73" w14:textId="77777777" w:rsidR="0064604A" w:rsidRDefault="0064604A" w:rsidP="0064604A">
            <w:pPr>
              <w:pStyle w:val="TableParagraph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06B21A6B" w14:textId="4E5898A8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Academic Block-</w:t>
            </w:r>
            <w:r>
              <w:rPr>
                <w:rFonts w:ascii="Tahoma" w:hAnsi="Tahoma" w:cs="Tahoma"/>
                <w:spacing w:val="-5"/>
                <w:sz w:val="24"/>
                <w:szCs w:val="24"/>
              </w:rPr>
              <w:t>2</w:t>
            </w:r>
          </w:p>
        </w:tc>
        <w:tc>
          <w:tcPr>
            <w:tcW w:w="2035" w:type="dxa"/>
            <w:vMerge w:val="restart"/>
          </w:tcPr>
          <w:p w14:paraId="5E113AFB" w14:textId="77777777" w:rsidR="0064604A" w:rsidRDefault="0064604A" w:rsidP="0064604A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562B7CE8" w14:textId="77777777" w:rsidR="0064604A" w:rsidRDefault="0064604A" w:rsidP="0064604A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561FFACD" w14:textId="77777777" w:rsidR="0064604A" w:rsidRDefault="0064604A" w:rsidP="0064604A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10BCFF67" w14:textId="5D63BB94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sz w:val="24"/>
                <w:szCs w:val="24"/>
              </w:rPr>
              <w:t>First Floor</w:t>
            </w:r>
          </w:p>
          <w:p w14:paraId="79AC3948" w14:textId="4D41526E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5F1E8B1F" w14:textId="742F0EE9" w:rsidR="0064604A" w:rsidRPr="00412959" w:rsidRDefault="0064604A" w:rsidP="0064604A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1209</w:t>
            </w:r>
          </w:p>
        </w:tc>
        <w:tc>
          <w:tcPr>
            <w:tcW w:w="2288" w:type="dxa"/>
          </w:tcPr>
          <w:p w14:paraId="31CC09CA" w14:textId="7929A479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64604A" w:rsidRPr="00412959" w14:paraId="15FD1905" w14:textId="77777777" w:rsidTr="00412959">
        <w:trPr>
          <w:trHeight w:val="435"/>
        </w:trPr>
        <w:tc>
          <w:tcPr>
            <w:tcW w:w="2730" w:type="dxa"/>
            <w:vMerge/>
          </w:tcPr>
          <w:p w14:paraId="45AEB37D" w14:textId="77777777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5A28907C" w14:textId="6CE46329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613BC939" w14:textId="67BC8C4D" w:rsidR="0064604A" w:rsidRPr="00412959" w:rsidRDefault="0064604A" w:rsidP="0064604A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1210</w:t>
            </w:r>
          </w:p>
        </w:tc>
        <w:tc>
          <w:tcPr>
            <w:tcW w:w="2288" w:type="dxa"/>
          </w:tcPr>
          <w:p w14:paraId="4DA38A4A" w14:textId="4F14A193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64604A" w:rsidRPr="00412959" w14:paraId="19552B86" w14:textId="77777777" w:rsidTr="00412959">
        <w:trPr>
          <w:trHeight w:val="435"/>
        </w:trPr>
        <w:tc>
          <w:tcPr>
            <w:tcW w:w="2730" w:type="dxa"/>
            <w:vMerge/>
          </w:tcPr>
          <w:p w14:paraId="6AFCEBE8" w14:textId="77777777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03F31374" w14:textId="0920287F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1F3DF979" w14:textId="7A7222CC" w:rsidR="0064604A" w:rsidRPr="00412959" w:rsidRDefault="0064604A" w:rsidP="0064604A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1211</w:t>
            </w:r>
          </w:p>
        </w:tc>
        <w:tc>
          <w:tcPr>
            <w:tcW w:w="2288" w:type="dxa"/>
          </w:tcPr>
          <w:p w14:paraId="27985081" w14:textId="14B5E805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64604A" w:rsidRPr="00412959" w14:paraId="45C9BAFE" w14:textId="77777777" w:rsidTr="00412959">
        <w:trPr>
          <w:trHeight w:val="435"/>
        </w:trPr>
        <w:tc>
          <w:tcPr>
            <w:tcW w:w="2730" w:type="dxa"/>
            <w:vMerge/>
          </w:tcPr>
          <w:p w14:paraId="2703C112" w14:textId="77777777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5612A69B" w14:textId="409E1137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248E64B2" w14:textId="1244653D" w:rsidR="0064604A" w:rsidRPr="00412959" w:rsidRDefault="0064604A" w:rsidP="0064604A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1212</w:t>
            </w:r>
          </w:p>
        </w:tc>
        <w:tc>
          <w:tcPr>
            <w:tcW w:w="2288" w:type="dxa"/>
          </w:tcPr>
          <w:p w14:paraId="05B9D915" w14:textId="142269B1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64604A" w:rsidRPr="00412959" w14:paraId="6A0ACB7A" w14:textId="77777777" w:rsidTr="00412959">
        <w:trPr>
          <w:trHeight w:val="435"/>
        </w:trPr>
        <w:tc>
          <w:tcPr>
            <w:tcW w:w="2730" w:type="dxa"/>
            <w:vMerge/>
          </w:tcPr>
          <w:p w14:paraId="043BBEF7" w14:textId="77777777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0319CE85" w14:textId="77777777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10146E0E" w14:textId="659DF6BA" w:rsidR="0064604A" w:rsidRPr="00412959" w:rsidRDefault="0064604A" w:rsidP="0064604A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1213</w:t>
            </w:r>
          </w:p>
        </w:tc>
        <w:tc>
          <w:tcPr>
            <w:tcW w:w="2288" w:type="dxa"/>
          </w:tcPr>
          <w:p w14:paraId="7ACEC93B" w14:textId="570DF99D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84</w:t>
            </w:r>
          </w:p>
        </w:tc>
      </w:tr>
      <w:tr w:rsidR="0064604A" w:rsidRPr="00412959" w14:paraId="22708C9E" w14:textId="77777777" w:rsidTr="00412959">
        <w:trPr>
          <w:trHeight w:val="435"/>
        </w:trPr>
        <w:tc>
          <w:tcPr>
            <w:tcW w:w="2730" w:type="dxa"/>
          </w:tcPr>
          <w:p w14:paraId="1048CCC2" w14:textId="1C5BD856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 xml:space="preserve">MLT </w:t>
            </w:r>
            <w:r w:rsidR="00577608">
              <w:rPr>
                <w:rFonts w:ascii="Tahoma" w:hAnsi="Tahoma" w:cs="Tahoma"/>
                <w:spacing w:val="-2"/>
                <w:sz w:val="24"/>
                <w:szCs w:val="24"/>
              </w:rPr>
              <w:t>Classroom</w:t>
            </w:r>
          </w:p>
        </w:tc>
        <w:tc>
          <w:tcPr>
            <w:tcW w:w="2035" w:type="dxa"/>
          </w:tcPr>
          <w:p w14:paraId="6BA329BE" w14:textId="362DDC33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MLT Room-1</w:t>
            </w:r>
          </w:p>
        </w:tc>
        <w:tc>
          <w:tcPr>
            <w:tcW w:w="2067" w:type="dxa"/>
          </w:tcPr>
          <w:p w14:paraId="6D8542B9" w14:textId="640401D2" w:rsidR="0064604A" w:rsidRPr="00412959" w:rsidRDefault="0064604A" w:rsidP="0064604A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5"/>
                <w:sz w:val="24"/>
                <w:szCs w:val="24"/>
              </w:rPr>
              <w:t>MLT-001</w:t>
            </w:r>
          </w:p>
        </w:tc>
        <w:tc>
          <w:tcPr>
            <w:tcW w:w="2288" w:type="dxa"/>
          </w:tcPr>
          <w:p w14:paraId="2C5DB835" w14:textId="1A5ACFA0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64604A" w:rsidRPr="00412959" w14:paraId="5C4E81A4" w14:textId="77777777" w:rsidTr="00935983">
        <w:trPr>
          <w:trHeight w:val="297"/>
        </w:trPr>
        <w:tc>
          <w:tcPr>
            <w:tcW w:w="2730" w:type="dxa"/>
          </w:tcPr>
          <w:p w14:paraId="539B8B4A" w14:textId="409463E1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 xml:space="preserve">Electrical </w:t>
            </w:r>
            <w:r w:rsidR="00577608">
              <w:rPr>
                <w:rFonts w:ascii="Tahoma" w:hAnsi="Tahoma" w:cs="Tahoma"/>
                <w:spacing w:val="-2"/>
                <w:sz w:val="24"/>
                <w:szCs w:val="24"/>
              </w:rPr>
              <w:t>Classroom</w:t>
            </w:r>
          </w:p>
        </w:tc>
        <w:tc>
          <w:tcPr>
            <w:tcW w:w="2035" w:type="dxa"/>
          </w:tcPr>
          <w:p w14:paraId="113B7B57" w14:textId="2129B635" w:rsidR="0064604A" w:rsidRPr="00412959" w:rsidRDefault="0064604A" w:rsidP="0064604A">
            <w:pPr>
              <w:pStyle w:val="TableParagraph"/>
              <w:spacing w:before="102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ELE Room-1</w:t>
            </w:r>
          </w:p>
        </w:tc>
        <w:tc>
          <w:tcPr>
            <w:tcW w:w="2067" w:type="dxa"/>
          </w:tcPr>
          <w:p w14:paraId="31F769D6" w14:textId="476BFC82" w:rsidR="0064604A" w:rsidRPr="00412959" w:rsidRDefault="0064604A" w:rsidP="0064604A">
            <w:pPr>
              <w:pStyle w:val="TableParagraph"/>
              <w:spacing w:before="35"/>
              <w:ind w:left="8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ELE-001</w:t>
            </w:r>
          </w:p>
        </w:tc>
        <w:tc>
          <w:tcPr>
            <w:tcW w:w="2288" w:type="dxa"/>
          </w:tcPr>
          <w:p w14:paraId="7BA3F72D" w14:textId="12750408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36</w:t>
            </w:r>
          </w:p>
        </w:tc>
      </w:tr>
      <w:tr w:rsidR="0064604A" w:rsidRPr="00412959" w14:paraId="5C7EFB45" w14:textId="77777777" w:rsidTr="00412959">
        <w:trPr>
          <w:trHeight w:val="259"/>
        </w:trPr>
        <w:tc>
          <w:tcPr>
            <w:tcW w:w="4765" w:type="dxa"/>
            <w:gridSpan w:val="2"/>
          </w:tcPr>
          <w:p w14:paraId="7F81E873" w14:textId="5A48B98D" w:rsidR="0064604A" w:rsidRPr="00412959" w:rsidRDefault="0064604A" w:rsidP="0064604A">
            <w:pPr>
              <w:pStyle w:val="TableParagraph"/>
              <w:spacing w:before="81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pacing w:val="-2"/>
                <w:sz w:val="24"/>
                <w:szCs w:val="24"/>
              </w:rPr>
              <w:t xml:space="preserve">                            </w:t>
            </w: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067" w:type="dxa"/>
          </w:tcPr>
          <w:p w14:paraId="35BF76F2" w14:textId="77777777" w:rsidR="0064604A" w:rsidRPr="00412959" w:rsidRDefault="0064604A" w:rsidP="0064604A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88" w:type="dxa"/>
          </w:tcPr>
          <w:p w14:paraId="0D42F35D" w14:textId="3457D8C0" w:rsidR="0064604A" w:rsidRPr="00412959" w:rsidRDefault="0064604A" w:rsidP="0064604A">
            <w:pPr>
              <w:pStyle w:val="TableParagrap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       </w:t>
            </w:r>
            <w:r w:rsidRPr="00412959">
              <w:rPr>
                <w:rFonts w:ascii="Tahoma" w:hAnsi="Tahoma" w:cs="Tahoma"/>
                <w:b/>
                <w:bCs/>
                <w:sz w:val="24"/>
                <w:szCs w:val="24"/>
              </w:rPr>
              <w:t>504</w:t>
            </w:r>
          </w:p>
        </w:tc>
      </w:tr>
    </w:tbl>
    <w:p w14:paraId="07DAD7AA" w14:textId="77777777" w:rsidR="008A65A0" w:rsidRPr="00412959" w:rsidRDefault="008A65A0" w:rsidP="008A65A0">
      <w:pPr>
        <w:pStyle w:val="BodyText"/>
        <w:spacing w:before="230"/>
        <w:rPr>
          <w:rFonts w:ascii="Tahoma" w:hAnsi="Tahoma" w:cs="Tahoma"/>
          <w:b/>
          <w:sz w:val="24"/>
          <w:szCs w:val="24"/>
        </w:rPr>
      </w:pPr>
    </w:p>
    <w:p w14:paraId="633B4F98" w14:textId="77777777" w:rsidR="00412959" w:rsidRPr="00412959" w:rsidRDefault="00412959" w:rsidP="008A65A0">
      <w:pPr>
        <w:pStyle w:val="BodyText"/>
        <w:spacing w:before="230"/>
        <w:rPr>
          <w:rFonts w:ascii="Tahoma" w:hAnsi="Tahoma" w:cs="Tahoma"/>
          <w:b/>
          <w:sz w:val="24"/>
          <w:szCs w:val="24"/>
        </w:rPr>
      </w:pPr>
    </w:p>
    <w:p w14:paraId="719044EF" w14:textId="4D76F825" w:rsidR="008A65A0" w:rsidRPr="00C20347" w:rsidRDefault="00412959" w:rsidP="00412959">
      <w:pPr>
        <w:pStyle w:val="BodyText"/>
        <w:ind w:left="7797" w:hanging="142"/>
        <w:rPr>
          <w:rFonts w:ascii="Tahoma" w:hAnsi="Tahoma" w:cs="Tahoma"/>
          <w:b/>
          <w:bCs/>
          <w:color w:val="1F1F1F"/>
          <w:sz w:val="24"/>
          <w:szCs w:val="24"/>
        </w:rPr>
      </w:pPr>
      <w:r w:rsidRPr="00C2034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8A65A0" w:rsidRPr="00C2034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46B17D29" w14:textId="77777777" w:rsidR="008A65A0" w:rsidRPr="00C20347" w:rsidRDefault="008A65A0" w:rsidP="00412959">
      <w:pPr>
        <w:pStyle w:val="BodyText"/>
        <w:ind w:left="7513"/>
        <w:rPr>
          <w:rFonts w:ascii="Tahoma" w:hAnsi="Tahoma" w:cs="Tahoma"/>
          <w:b/>
          <w:bCs/>
          <w:color w:val="1F1F1F"/>
          <w:sz w:val="24"/>
          <w:szCs w:val="24"/>
        </w:rPr>
      </w:pPr>
      <w:r w:rsidRPr="00C20347">
        <w:rPr>
          <w:rFonts w:ascii="Tahoma" w:hAnsi="Tahoma" w:cs="Tahoma"/>
          <w:b/>
          <w:bCs/>
          <w:color w:val="1F1F1F"/>
          <w:sz w:val="24"/>
          <w:szCs w:val="24"/>
        </w:rPr>
        <w:t>Seal &amp; Signature</w:t>
      </w:r>
    </w:p>
    <w:p w14:paraId="20D1AD3A" w14:textId="77777777" w:rsidR="008A65A0" w:rsidRDefault="008A65A0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47C4BFBB" w14:textId="77777777" w:rsidR="008A65A0" w:rsidRDefault="008A65A0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75523B0" w14:textId="77777777" w:rsidR="008A65A0" w:rsidRDefault="008A65A0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15F78B2" w14:textId="77777777" w:rsidR="008A65A0" w:rsidRDefault="008A65A0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0B076DE8" w14:textId="77777777" w:rsidR="008A65A0" w:rsidRDefault="008A65A0" w:rsidP="002A5F8B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CAAC7CD" w14:textId="77777777" w:rsidR="008A65A0" w:rsidRPr="002A5F8B" w:rsidRDefault="008A65A0" w:rsidP="002A5F8B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8A65A0" w:rsidRPr="002A5F8B" w:rsidSect="00C20347">
      <w:headerReference w:type="default" r:id="rId9"/>
      <w:pgSz w:w="11906" w:h="16838"/>
      <w:pgMar w:top="1338" w:right="991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A3B50" w14:textId="77777777" w:rsidR="00CF15D8" w:rsidRDefault="00CF15D8">
      <w:r>
        <w:separator/>
      </w:r>
    </w:p>
  </w:endnote>
  <w:endnote w:type="continuationSeparator" w:id="0">
    <w:p w14:paraId="75724CBE" w14:textId="77777777" w:rsidR="00CF15D8" w:rsidRDefault="00CF1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50DFB" w14:textId="77777777" w:rsidR="00CF15D8" w:rsidRDefault="00CF15D8">
      <w:r>
        <w:separator/>
      </w:r>
    </w:p>
  </w:footnote>
  <w:footnote w:type="continuationSeparator" w:id="0">
    <w:p w14:paraId="5D37681C" w14:textId="77777777" w:rsidR="00CF15D8" w:rsidRDefault="00CF15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35633248" name="Picture 10356332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BC712F2"/>
    <w:multiLevelType w:val="hybridMultilevel"/>
    <w:tmpl w:val="25826AF8"/>
    <w:lvl w:ilvl="0" w:tplc="4E0A629A">
      <w:start w:val="1"/>
      <w:numFmt w:val="decimal"/>
      <w:lvlText w:val="%1."/>
      <w:lvlJc w:val="left"/>
      <w:pPr>
        <w:ind w:left="33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28A822F2">
      <w:numFmt w:val="bullet"/>
      <w:lvlText w:val="•"/>
      <w:lvlJc w:val="left"/>
      <w:pPr>
        <w:ind w:left="939" w:hanging="286"/>
      </w:pPr>
      <w:rPr>
        <w:rFonts w:hint="default"/>
        <w:lang w:val="en-US" w:eastAsia="en-US" w:bidi="ar-SA"/>
      </w:rPr>
    </w:lvl>
    <w:lvl w:ilvl="2" w:tplc="EA5EB5C4">
      <w:numFmt w:val="bullet"/>
      <w:lvlText w:val="•"/>
      <w:lvlJc w:val="left"/>
      <w:pPr>
        <w:ind w:left="1538" w:hanging="286"/>
      </w:pPr>
      <w:rPr>
        <w:rFonts w:hint="default"/>
        <w:lang w:val="en-US" w:eastAsia="en-US" w:bidi="ar-SA"/>
      </w:rPr>
    </w:lvl>
    <w:lvl w:ilvl="3" w:tplc="D004A774">
      <w:numFmt w:val="bullet"/>
      <w:lvlText w:val="•"/>
      <w:lvlJc w:val="left"/>
      <w:pPr>
        <w:ind w:left="2138" w:hanging="286"/>
      </w:pPr>
      <w:rPr>
        <w:rFonts w:hint="default"/>
        <w:lang w:val="en-US" w:eastAsia="en-US" w:bidi="ar-SA"/>
      </w:rPr>
    </w:lvl>
    <w:lvl w:ilvl="4" w:tplc="7A0C87DC">
      <w:numFmt w:val="bullet"/>
      <w:lvlText w:val="•"/>
      <w:lvlJc w:val="left"/>
      <w:pPr>
        <w:ind w:left="2737" w:hanging="286"/>
      </w:pPr>
      <w:rPr>
        <w:rFonts w:hint="default"/>
        <w:lang w:val="en-US" w:eastAsia="en-US" w:bidi="ar-SA"/>
      </w:rPr>
    </w:lvl>
    <w:lvl w:ilvl="5" w:tplc="A08A6AB8">
      <w:numFmt w:val="bullet"/>
      <w:lvlText w:val="•"/>
      <w:lvlJc w:val="left"/>
      <w:pPr>
        <w:ind w:left="3337" w:hanging="286"/>
      </w:pPr>
      <w:rPr>
        <w:rFonts w:hint="default"/>
        <w:lang w:val="en-US" w:eastAsia="en-US" w:bidi="ar-SA"/>
      </w:rPr>
    </w:lvl>
    <w:lvl w:ilvl="6" w:tplc="B400D504">
      <w:numFmt w:val="bullet"/>
      <w:lvlText w:val="•"/>
      <w:lvlJc w:val="left"/>
      <w:pPr>
        <w:ind w:left="3936" w:hanging="286"/>
      </w:pPr>
      <w:rPr>
        <w:rFonts w:hint="default"/>
        <w:lang w:val="en-US" w:eastAsia="en-US" w:bidi="ar-SA"/>
      </w:rPr>
    </w:lvl>
    <w:lvl w:ilvl="7" w:tplc="834A28B8">
      <w:numFmt w:val="bullet"/>
      <w:lvlText w:val="•"/>
      <w:lvlJc w:val="left"/>
      <w:pPr>
        <w:ind w:left="4535" w:hanging="286"/>
      </w:pPr>
      <w:rPr>
        <w:rFonts w:hint="default"/>
        <w:lang w:val="en-US" w:eastAsia="en-US" w:bidi="ar-SA"/>
      </w:rPr>
    </w:lvl>
    <w:lvl w:ilvl="8" w:tplc="8C7E2140">
      <w:numFmt w:val="bullet"/>
      <w:lvlText w:val="•"/>
      <w:lvlJc w:val="left"/>
      <w:pPr>
        <w:ind w:left="5135" w:hanging="286"/>
      </w:pPr>
      <w:rPr>
        <w:rFonts w:hint="default"/>
        <w:lang w:val="en-US" w:eastAsia="en-US" w:bidi="ar-SA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51767"/>
    <w:multiLevelType w:val="multilevel"/>
    <w:tmpl w:val="1EE2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66412780"/>
    <w:multiLevelType w:val="hybridMultilevel"/>
    <w:tmpl w:val="35EC1CE8"/>
    <w:lvl w:ilvl="0" w:tplc="4F029708">
      <w:start w:val="1"/>
      <w:numFmt w:val="decimal"/>
      <w:lvlText w:val="%1."/>
      <w:lvlJc w:val="left"/>
      <w:pPr>
        <w:ind w:left="33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3F0C3E0">
      <w:numFmt w:val="bullet"/>
      <w:lvlText w:val="•"/>
      <w:lvlJc w:val="left"/>
      <w:pPr>
        <w:ind w:left="939" w:hanging="286"/>
      </w:pPr>
      <w:rPr>
        <w:rFonts w:hint="default"/>
        <w:lang w:val="en-US" w:eastAsia="en-US" w:bidi="ar-SA"/>
      </w:rPr>
    </w:lvl>
    <w:lvl w:ilvl="2" w:tplc="22208010">
      <w:numFmt w:val="bullet"/>
      <w:lvlText w:val="•"/>
      <w:lvlJc w:val="left"/>
      <w:pPr>
        <w:ind w:left="1538" w:hanging="286"/>
      </w:pPr>
      <w:rPr>
        <w:rFonts w:hint="default"/>
        <w:lang w:val="en-US" w:eastAsia="en-US" w:bidi="ar-SA"/>
      </w:rPr>
    </w:lvl>
    <w:lvl w:ilvl="3" w:tplc="45FA1902">
      <w:numFmt w:val="bullet"/>
      <w:lvlText w:val="•"/>
      <w:lvlJc w:val="left"/>
      <w:pPr>
        <w:ind w:left="2138" w:hanging="286"/>
      </w:pPr>
      <w:rPr>
        <w:rFonts w:hint="default"/>
        <w:lang w:val="en-US" w:eastAsia="en-US" w:bidi="ar-SA"/>
      </w:rPr>
    </w:lvl>
    <w:lvl w:ilvl="4" w:tplc="E8C2F35E">
      <w:numFmt w:val="bullet"/>
      <w:lvlText w:val="•"/>
      <w:lvlJc w:val="left"/>
      <w:pPr>
        <w:ind w:left="2737" w:hanging="286"/>
      </w:pPr>
      <w:rPr>
        <w:rFonts w:hint="default"/>
        <w:lang w:val="en-US" w:eastAsia="en-US" w:bidi="ar-SA"/>
      </w:rPr>
    </w:lvl>
    <w:lvl w:ilvl="5" w:tplc="1DB897F6">
      <w:numFmt w:val="bullet"/>
      <w:lvlText w:val="•"/>
      <w:lvlJc w:val="left"/>
      <w:pPr>
        <w:ind w:left="3337" w:hanging="286"/>
      </w:pPr>
      <w:rPr>
        <w:rFonts w:hint="default"/>
        <w:lang w:val="en-US" w:eastAsia="en-US" w:bidi="ar-SA"/>
      </w:rPr>
    </w:lvl>
    <w:lvl w:ilvl="6" w:tplc="3AF64D84">
      <w:numFmt w:val="bullet"/>
      <w:lvlText w:val="•"/>
      <w:lvlJc w:val="left"/>
      <w:pPr>
        <w:ind w:left="3936" w:hanging="286"/>
      </w:pPr>
      <w:rPr>
        <w:rFonts w:hint="default"/>
        <w:lang w:val="en-US" w:eastAsia="en-US" w:bidi="ar-SA"/>
      </w:rPr>
    </w:lvl>
    <w:lvl w:ilvl="7" w:tplc="4CBAFD20">
      <w:numFmt w:val="bullet"/>
      <w:lvlText w:val="•"/>
      <w:lvlJc w:val="left"/>
      <w:pPr>
        <w:ind w:left="4535" w:hanging="286"/>
      </w:pPr>
      <w:rPr>
        <w:rFonts w:hint="default"/>
        <w:lang w:val="en-US" w:eastAsia="en-US" w:bidi="ar-SA"/>
      </w:rPr>
    </w:lvl>
    <w:lvl w:ilvl="8" w:tplc="396C4E7C">
      <w:numFmt w:val="bullet"/>
      <w:lvlText w:val="•"/>
      <w:lvlJc w:val="left"/>
      <w:pPr>
        <w:ind w:left="5135" w:hanging="286"/>
      </w:pPr>
      <w:rPr>
        <w:rFonts w:hint="default"/>
        <w:lang w:val="en-US" w:eastAsia="en-US" w:bidi="ar-SA"/>
      </w:rPr>
    </w:lvl>
  </w:abstractNum>
  <w:abstractNum w:abstractNumId="21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2"/>
  </w:num>
  <w:num w:numId="12" w16cid:durableId="22899715">
    <w:abstractNumId w:val="13"/>
  </w:num>
  <w:num w:numId="13" w16cid:durableId="1082605787">
    <w:abstractNumId w:val="11"/>
  </w:num>
  <w:num w:numId="14" w16cid:durableId="1987121665">
    <w:abstractNumId w:val="18"/>
  </w:num>
  <w:num w:numId="15" w16cid:durableId="197470814">
    <w:abstractNumId w:val="14"/>
  </w:num>
  <w:num w:numId="16" w16cid:durableId="1182625237">
    <w:abstractNumId w:val="19"/>
  </w:num>
  <w:num w:numId="17" w16cid:durableId="683215562">
    <w:abstractNumId w:val="21"/>
  </w:num>
  <w:num w:numId="18" w16cid:durableId="1559392209">
    <w:abstractNumId w:val="15"/>
  </w:num>
  <w:num w:numId="19" w16cid:durableId="959844241">
    <w:abstractNumId w:val="16"/>
  </w:num>
  <w:num w:numId="20" w16cid:durableId="657002306">
    <w:abstractNumId w:val="17"/>
  </w:num>
  <w:num w:numId="21" w16cid:durableId="1078526643">
    <w:abstractNumId w:val="20"/>
  </w:num>
  <w:num w:numId="22" w16cid:durableId="907229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8426C"/>
    <w:rsid w:val="00095053"/>
    <w:rsid w:val="000B2C46"/>
    <w:rsid w:val="000B76C4"/>
    <w:rsid w:val="000C212F"/>
    <w:rsid w:val="000C5610"/>
    <w:rsid w:val="000D2F04"/>
    <w:rsid w:val="000E6552"/>
    <w:rsid w:val="000F334E"/>
    <w:rsid w:val="000F3A4F"/>
    <w:rsid w:val="000F59AC"/>
    <w:rsid w:val="00101BEA"/>
    <w:rsid w:val="00121CFB"/>
    <w:rsid w:val="00127583"/>
    <w:rsid w:val="00127C91"/>
    <w:rsid w:val="001364FE"/>
    <w:rsid w:val="001368DD"/>
    <w:rsid w:val="001476A0"/>
    <w:rsid w:val="00147DB3"/>
    <w:rsid w:val="001517A1"/>
    <w:rsid w:val="0015186D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A5F8B"/>
    <w:rsid w:val="002C2F53"/>
    <w:rsid w:val="002C350F"/>
    <w:rsid w:val="002D0BC4"/>
    <w:rsid w:val="002E17D5"/>
    <w:rsid w:val="002F1995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858F5"/>
    <w:rsid w:val="003A1C03"/>
    <w:rsid w:val="003C3196"/>
    <w:rsid w:val="003D1396"/>
    <w:rsid w:val="003D7B76"/>
    <w:rsid w:val="003F6801"/>
    <w:rsid w:val="004031EC"/>
    <w:rsid w:val="00404215"/>
    <w:rsid w:val="00412959"/>
    <w:rsid w:val="00414627"/>
    <w:rsid w:val="00420B16"/>
    <w:rsid w:val="00421AFA"/>
    <w:rsid w:val="00425D63"/>
    <w:rsid w:val="004333D6"/>
    <w:rsid w:val="00433E75"/>
    <w:rsid w:val="0043439E"/>
    <w:rsid w:val="00454054"/>
    <w:rsid w:val="00461DF9"/>
    <w:rsid w:val="004643D8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2D2B"/>
    <w:rsid w:val="005647F2"/>
    <w:rsid w:val="005662D1"/>
    <w:rsid w:val="00573A09"/>
    <w:rsid w:val="00577608"/>
    <w:rsid w:val="005859D6"/>
    <w:rsid w:val="005A4526"/>
    <w:rsid w:val="005B473D"/>
    <w:rsid w:val="005C1B16"/>
    <w:rsid w:val="005D2983"/>
    <w:rsid w:val="005D7302"/>
    <w:rsid w:val="005E53D0"/>
    <w:rsid w:val="005E62A2"/>
    <w:rsid w:val="005E759A"/>
    <w:rsid w:val="005F0F78"/>
    <w:rsid w:val="006002EB"/>
    <w:rsid w:val="006128EF"/>
    <w:rsid w:val="00614E16"/>
    <w:rsid w:val="006264B4"/>
    <w:rsid w:val="00635DE5"/>
    <w:rsid w:val="006404B3"/>
    <w:rsid w:val="00643033"/>
    <w:rsid w:val="00644CC3"/>
    <w:rsid w:val="0064604A"/>
    <w:rsid w:val="0065245E"/>
    <w:rsid w:val="00661468"/>
    <w:rsid w:val="0066398F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6E1E46"/>
    <w:rsid w:val="006F095C"/>
    <w:rsid w:val="00705C8D"/>
    <w:rsid w:val="0071188C"/>
    <w:rsid w:val="007152D7"/>
    <w:rsid w:val="0074054D"/>
    <w:rsid w:val="00746C14"/>
    <w:rsid w:val="0075246D"/>
    <w:rsid w:val="00757FC8"/>
    <w:rsid w:val="00762F19"/>
    <w:rsid w:val="0077476B"/>
    <w:rsid w:val="00775ECA"/>
    <w:rsid w:val="007A65F9"/>
    <w:rsid w:val="007B4E2D"/>
    <w:rsid w:val="007B6B21"/>
    <w:rsid w:val="007C2C59"/>
    <w:rsid w:val="007C3556"/>
    <w:rsid w:val="007C7861"/>
    <w:rsid w:val="007E433B"/>
    <w:rsid w:val="007F6994"/>
    <w:rsid w:val="00801F23"/>
    <w:rsid w:val="008048EF"/>
    <w:rsid w:val="008127F9"/>
    <w:rsid w:val="008272AF"/>
    <w:rsid w:val="00830478"/>
    <w:rsid w:val="00831980"/>
    <w:rsid w:val="008332A4"/>
    <w:rsid w:val="00834240"/>
    <w:rsid w:val="00835909"/>
    <w:rsid w:val="00837632"/>
    <w:rsid w:val="0085640F"/>
    <w:rsid w:val="008567AA"/>
    <w:rsid w:val="0085761A"/>
    <w:rsid w:val="00862B1C"/>
    <w:rsid w:val="00870A14"/>
    <w:rsid w:val="008729B0"/>
    <w:rsid w:val="00892712"/>
    <w:rsid w:val="008961CA"/>
    <w:rsid w:val="008A65A0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5983"/>
    <w:rsid w:val="00937AD8"/>
    <w:rsid w:val="0094030F"/>
    <w:rsid w:val="00957646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9F1172"/>
    <w:rsid w:val="00A00745"/>
    <w:rsid w:val="00A00B98"/>
    <w:rsid w:val="00A03B7B"/>
    <w:rsid w:val="00A05BB6"/>
    <w:rsid w:val="00A13D12"/>
    <w:rsid w:val="00A200C9"/>
    <w:rsid w:val="00A243AC"/>
    <w:rsid w:val="00A250D5"/>
    <w:rsid w:val="00A3153D"/>
    <w:rsid w:val="00A32F56"/>
    <w:rsid w:val="00A3423D"/>
    <w:rsid w:val="00A36028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18A"/>
    <w:rsid w:val="00AC3FB9"/>
    <w:rsid w:val="00AC702A"/>
    <w:rsid w:val="00AD0FA7"/>
    <w:rsid w:val="00AD226F"/>
    <w:rsid w:val="00AD376C"/>
    <w:rsid w:val="00AF292B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5A6D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178B"/>
    <w:rsid w:val="00C1593D"/>
    <w:rsid w:val="00C17FA6"/>
    <w:rsid w:val="00C20347"/>
    <w:rsid w:val="00C45227"/>
    <w:rsid w:val="00C56C7E"/>
    <w:rsid w:val="00C63B7A"/>
    <w:rsid w:val="00C644CF"/>
    <w:rsid w:val="00C73C0F"/>
    <w:rsid w:val="00C768A0"/>
    <w:rsid w:val="00C776A4"/>
    <w:rsid w:val="00CA2C6C"/>
    <w:rsid w:val="00CB030E"/>
    <w:rsid w:val="00CB0652"/>
    <w:rsid w:val="00CC0600"/>
    <w:rsid w:val="00CC586C"/>
    <w:rsid w:val="00CC78AC"/>
    <w:rsid w:val="00CE6959"/>
    <w:rsid w:val="00CF15D8"/>
    <w:rsid w:val="00CF3120"/>
    <w:rsid w:val="00CF7953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B169B"/>
    <w:rsid w:val="00DC21E3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902EB"/>
    <w:rsid w:val="00E97E05"/>
    <w:rsid w:val="00EC24C6"/>
    <w:rsid w:val="00EE22DA"/>
    <w:rsid w:val="00EF2933"/>
    <w:rsid w:val="00F05146"/>
    <w:rsid w:val="00F1115D"/>
    <w:rsid w:val="00F329F3"/>
    <w:rsid w:val="00F34C5D"/>
    <w:rsid w:val="00F3513C"/>
    <w:rsid w:val="00F45CF4"/>
    <w:rsid w:val="00F465C5"/>
    <w:rsid w:val="00F5180D"/>
    <w:rsid w:val="00F51B21"/>
    <w:rsid w:val="00F51D87"/>
    <w:rsid w:val="00F52DA3"/>
    <w:rsid w:val="00F72D67"/>
    <w:rsid w:val="00F73110"/>
    <w:rsid w:val="00F7685D"/>
    <w:rsid w:val="00F8455C"/>
    <w:rsid w:val="00F86DFD"/>
    <w:rsid w:val="00F909F8"/>
    <w:rsid w:val="00F96FD2"/>
    <w:rsid w:val="00FA370C"/>
    <w:rsid w:val="00FB0BD8"/>
    <w:rsid w:val="00FB2688"/>
    <w:rsid w:val="00FC1806"/>
    <w:rsid w:val="00FD6D17"/>
    <w:rsid w:val="00FE1CDD"/>
    <w:rsid w:val="00FE66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8A65A0"/>
    <w:pPr>
      <w:widowControl w:val="0"/>
      <w:autoSpaceDE w:val="0"/>
      <w:autoSpaceDN w:val="0"/>
    </w:pPr>
    <w:rPr>
      <w:rFonts w:ascii="Arial Narrow" w:eastAsia="Arial Narrow" w:hAnsi="Arial Narrow" w:cs="Arial Narro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gcelt.lt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585</Words>
  <Characters>3336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Annexure-A</vt:lpstr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11</cp:revision>
  <cp:lastPrinted>2026-04-21T10:13:00Z</cp:lastPrinted>
  <dcterms:created xsi:type="dcterms:W3CDTF">2026-04-21T08:33:00Z</dcterms:created>
  <dcterms:modified xsi:type="dcterms:W3CDTF">2026-04-21T10:29:00Z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