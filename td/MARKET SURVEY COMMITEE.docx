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C7A5" w14:textId="05888DBC" w:rsidR="00721541" w:rsidRPr="00377397" w:rsidRDefault="00377397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F63C1D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</w:t>
      </w:r>
    </w:p>
    <w:p w14:paraId="4AA90ED9" w14:textId="721E788E" w:rsidR="00D05B94" w:rsidRPr="00377397" w:rsidRDefault="00721541" w:rsidP="005F3F99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Dated: </w:t>
      </w:r>
      <w:r w:rsidR="00A24B0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A4AAD">
        <w:rPr>
          <w:rFonts w:ascii="Tahoma" w:hAnsi="Tahoma" w:cs="Tahoma"/>
          <w:b/>
          <w:bCs/>
          <w:color w:val="1F1F1F"/>
          <w:sz w:val="26"/>
          <w:szCs w:val="26"/>
        </w:rPr>
        <w:t xml:space="preserve">   </w:t>
      </w:r>
    </w:p>
    <w:p w14:paraId="49D3E5C9" w14:textId="4CC6F4CE" w:rsidR="007A4AAD" w:rsidRDefault="00D72DDA" w:rsidP="00F54F66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49BD6B71" w14:textId="51AB66A9" w:rsidR="007A4AAD" w:rsidRDefault="007A4AAD" w:rsidP="007A4AAD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</w:pPr>
      <w:r w:rsidRPr="007A4AAD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Subject: Formation of Market Survey Committee for Cleaning of</w:t>
      </w:r>
      <w:r w:rsidR="003B2BB8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 xml:space="preserve"> </w:t>
      </w:r>
      <w:r w:rsidR="004F4269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M</w:t>
      </w:r>
      <w:r w:rsidR="003B2BB8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 xml:space="preserve">ain </w:t>
      </w:r>
      <w:r w:rsidR="004F4269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S</w:t>
      </w:r>
      <w:r w:rsidR="003B2BB8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ump</w:t>
      </w:r>
      <w:r w:rsidR="004C0600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 xml:space="preserve"> and</w:t>
      </w:r>
      <w:r w:rsidR="003B2BB8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 xml:space="preserve"> </w:t>
      </w:r>
      <w:r w:rsidRPr="007A4AAD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 xml:space="preserve">Water </w:t>
      </w:r>
      <w:r w:rsidR="00A05269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Tanks</w:t>
      </w:r>
      <w:r w:rsidR="004C0600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 xml:space="preserve"> of this </w:t>
      </w:r>
      <w:r w:rsidR="009447F4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Institution</w:t>
      </w:r>
      <w:r w:rsidR="004C0600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.</w:t>
      </w:r>
    </w:p>
    <w:p w14:paraId="5B695AF7" w14:textId="77777777" w:rsidR="007A4AAD" w:rsidRPr="007A4AAD" w:rsidRDefault="007A4AAD" w:rsidP="007A4AAD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</w:pPr>
    </w:p>
    <w:p w14:paraId="02CFAEA3" w14:textId="79ECFDC1" w:rsidR="007A4AAD" w:rsidRDefault="007A4AAD" w:rsidP="007A4AAD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7A4AAD">
        <w:rPr>
          <w:rFonts w:ascii="Tahoma" w:hAnsi="Tahoma" w:cs="Tahoma"/>
          <w:color w:val="222222"/>
          <w:sz w:val="25"/>
          <w:szCs w:val="25"/>
          <w:lang w:eastAsia="en-US"/>
        </w:rPr>
        <w:t xml:space="preserve">Based on the requisitions received from various departments and hostel superintendents regarding the cleaning of </w:t>
      </w:r>
      <w:r w:rsidR="003B2BB8">
        <w:rPr>
          <w:rFonts w:ascii="Tahoma" w:hAnsi="Tahoma" w:cs="Tahoma"/>
          <w:color w:val="222222"/>
          <w:sz w:val="25"/>
          <w:szCs w:val="25"/>
          <w:lang w:eastAsia="en-US"/>
        </w:rPr>
        <w:t>main sump</w:t>
      </w:r>
      <w:r w:rsidR="00A05269">
        <w:rPr>
          <w:rFonts w:ascii="Tahoma" w:hAnsi="Tahoma" w:cs="Tahoma"/>
          <w:color w:val="222222"/>
          <w:sz w:val="25"/>
          <w:szCs w:val="25"/>
          <w:lang w:eastAsia="en-US"/>
        </w:rPr>
        <w:t xml:space="preserve"> and</w:t>
      </w:r>
      <w:r w:rsidR="00135F2B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="003B2BB8" w:rsidRPr="007A4AAD">
        <w:rPr>
          <w:rFonts w:ascii="Tahoma" w:hAnsi="Tahoma" w:cs="Tahoma"/>
          <w:color w:val="222222"/>
          <w:sz w:val="25"/>
          <w:szCs w:val="25"/>
          <w:lang w:eastAsia="en-US"/>
        </w:rPr>
        <w:t>water</w:t>
      </w:r>
      <w:r w:rsidRPr="007A4AAD">
        <w:rPr>
          <w:rFonts w:ascii="Tahoma" w:hAnsi="Tahoma" w:cs="Tahoma"/>
          <w:color w:val="222222"/>
          <w:sz w:val="25"/>
          <w:szCs w:val="25"/>
          <w:lang w:eastAsia="en-US"/>
        </w:rPr>
        <w:t xml:space="preserve"> tanks, and the non-availability report of the </w:t>
      </w:r>
      <w:proofErr w:type="spellStart"/>
      <w:r w:rsidRPr="007A4AAD">
        <w:rPr>
          <w:rFonts w:ascii="Tahoma" w:hAnsi="Tahoma" w:cs="Tahoma"/>
          <w:color w:val="222222"/>
          <w:sz w:val="25"/>
          <w:szCs w:val="25"/>
          <w:lang w:eastAsia="en-US"/>
        </w:rPr>
        <w:t>GeM</w:t>
      </w:r>
      <w:proofErr w:type="spellEnd"/>
      <w:r w:rsidRPr="007A4AAD">
        <w:rPr>
          <w:rFonts w:ascii="Tahoma" w:hAnsi="Tahoma" w:cs="Tahoma"/>
          <w:color w:val="222222"/>
          <w:sz w:val="25"/>
          <w:szCs w:val="25"/>
          <w:lang w:eastAsia="en-US"/>
        </w:rPr>
        <w:t xml:space="preserve"> Portal provided by the In-Charge Procurement, the following committee members are hereby directed to conduct a market survey to address the requirements.</w:t>
      </w:r>
    </w:p>
    <w:p w14:paraId="328945DB" w14:textId="77777777" w:rsidR="007A4AAD" w:rsidRPr="007A4AAD" w:rsidRDefault="007A4AAD" w:rsidP="007A4AAD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46B5BDC" w14:textId="4D49D134" w:rsidR="007A4AAD" w:rsidRDefault="007A4AAD" w:rsidP="007A4AAD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7A4AA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Committee Members:</w:t>
      </w:r>
    </w:p>
    <w:p w14:paraId="2024E3FF" w14:textId="77777777" w:rsidR="007A4AAD" w:rsidRPr="007A4AAD" w:rsidRDefault="007A4AAD" w:rsidP="007A4AAD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tbl>
      <w:tblPr>
        <w:tblW w:w="6655" w:type="dxa"/>
        <w:tblLook w:val="04A0" w:firstRow="1" w:lastRow="0" w:firstColumn="1" w:lastColumn="0" w:noHBand="0" w:noVBand="1"/>
      </w:tblPr>
      <w:tblGrid>
        <w:gridCol w:w="6655"/>
      </w:tblGrid>
      <w:tr w:rsidR="007A4AAD" w:rsidRPr="007A4AAD" w14:paraId="089A821E" w14:textId="77777777" w:rsidTr="007A4AAD">
        <w:trPr>
          <w:trHeight w:val="290"/>
        </w:trPr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A1C40" w14:textId="77777777" w:rsidR="007A4AAD" w:rsidRPr="007A4AAD" w:rsidRDefault="007A4AAD" w:rsidP="007A4AAD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spellStart"/>
            <w:proofErr w:type="gram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Mr.Shiraz</w:t>
            </w:r>
            <w:proofErr w:type="spellEnd"/>
            <w:proofErr w:type="gram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Bashir,Lecturer</w:t>
            </w:r>
            <w:proofErr w:type="spell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-I Leather Technology</w:t>
            </w:r>
          </w:p>
        </w:tc>
      </w:tr>
      <w:tr w:rsidR="007A4AAD" w:rsidRPr="007A4AAD" w14:paraId="5157F64B" w14:textId="77777777" w:rsidTr="007A4AAD">
        <w:trPr>
          <w:trHeight w:val="290"/>
        </w:trPr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E7B96" w14:textId="77777777" w:rsidR="007A4AAD" w:rsidRPr="007A4AAD" w:rsidRDefault="007A4AAD" w:rsidP="007A4AAD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spellStart"/>
            <w:proofErr w:type="gram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Mr.Mubarik</w:t>
            </w:r>
            <w:proofErr w:type="spellEnd"/>
            <w:proofErr w:type="gram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Ibni</w:t>
            </w:r>
            <w:proofErr w:type="spell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Majid,Lecturer</w:t>
            </w:r>
            <w:proofErr w:type="spell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-I Leather Technology</w:t>
            </w:r>
          </w:p>
        </w:tc>
      </w:tr>
      <w:tr w:rsidR="007A4AAD" w:rsidRPr="007A4AAD" w14:paraId="5FF3F2A3" w14:textId="77777777" w:rsidTr="007A4AAD">
        <w:trPr>
          <w:trHeight w:val="290"/>
        </w:trPr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07C0E" w14:textId="77777777" w:rsidR="007A4AAD" w:rsidRPr="007A4AAD" w:rsidRDefault="007A4AAD" w:rsidP="007A4AAD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spellStart"/>
            <w:proofErr w:type="gram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Mr.Farooq</w:t>
            </w:r>
            <w:proofErr w:type="spellEnd"/>
            <w:proofErr w:type="gram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Ahmad </w:t>
            </w:r>
            <w:proofErr w:type="spell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Chopan,Lecturer</w:t>
            </w:r>
            <w:proofErr w:type="spell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-II Wood Technology</w:t>
            </w:r>
          </w:p>
        </w:tc>
      </w:tr>
      <w:tr w:rsidR="007A4AAD" w:rsidRPr="007A4AAD" w14:paraId="7E53D7E2" w14:textId="77777777" w:rsidTr="007A4AAD">
        <w:trPr>
          <w:trHeight w:val="290"/>
        </w:trPr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030FB" w14:textId="77777777" w:rsidR="007A4AAD" w:rsidRPr="007A4AAD" w:rsidRDefault="007A4AAD" w:rsidP="007A4AAD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spellStart"/>
            <w:proofErr w:type="gram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Mr.Ashaq</w:t>
            </w:r>
            <w:proofErr w:type="spellEnd"/>
            <w:proofErr w:type="gram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Hussain </w:t>
            </w:r>
            <w:proofErr w:type="spell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Patloo,Assistant</w:t>
            </w:r>
            <w:proofErr w:type="spell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Foreman</w:t>
            </w:r>
          </w:p>
        </w:tc>
      </w:tr>
      <w:tr w:rsidR="007A4AAD" w:rsidRPr="007A4AAD" w14:paraId="6F2ED0AB" w14:textId="77777777" w:rsidTr="007A4AAD">
        <w:trPr>
          <w:trHeight w:val="290"/>
        </w:trPr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DFCF9" w14:textId="23125885" w:rsidR="007A4AAD" w:rsidRPr="007A4AAD" w:rsidRDefault="007A4AAD" w:rsidP="007A4AAD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spellStart"/>
            <w:proofErr w:type="gram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Mr.Bilal</w:t>
            </w:r>
            <w:proofErr w:type="spellEnd"/>
            <w:proofErr w:type="gram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Shamas,Physical</w:t>
            </w:r>
            <w:proofErr w:type="spell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5"/>
                <w:szCs w:val="25"/>
              </w:rPr>
              <w:t>Education</w:t>
            </w:r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Master</w:t>
            </w:r>
          </w:p>
        </w:tc>
      </w:tr>
      <w:tr w:rsidR="007A4AAD" w:rsidRPr="007A4AAD" w14:paraId="3DA04401" w14:textId="77777777" w:rsidTr="007A4AAD">
        <w:trPr>
          <w:trHeight w:val="290"/>
        </w:trPr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825D5" w14:textId="77777777" w:rsidR="007A4AAD" w:rsidRPr="007A4AAD" w:rsidRDefault="007A4AAD" w:rsidP="007A4AAD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spellStart"/>
            <w:proofErr w:type="gram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Mr.Amir</w:t>
            </w:r>
            <w:proofErr w:type="spellEnd"/>
            <w:proofErr w:type="gram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>Khan,Demonstrator</w:t>
            </w:r>
            <w:proofErr w:type="spellEnd"/>
            <w:r w:rsidRPr="007A4AA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Civil Engineering</w:t>
            </w:r>
          </w:p>
        </w:tc>
      </w:tr>
    </w:tbl>
    <w:p w14:paraId="43A21D28" w14:textId="77777777" w:rsidR="007A4AAD" w:rsidRPr="007A4AAD" w:rsidRDefault="007A4AAD" w:rsidP="007A4AAD">
      <w:pPr>
        <w:shd w:val="clear" w:color="auto" w:fill="FFFFFF"/>
        <w:ind w:left="72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62D6078" w14:textId="3B4FCD9B" w:rsidR="007A4AAD" w:rsidRPr="007A4AAD" w:rsidRDefault="007A4AAD" w:rsidP="007A4AAD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Terms of Reference</w:t>
      </w:r>
      <w:r w:rsidRPr="007A4AA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</w:p>
    <w:p w14:paraId="13EDAB5A" w14:textId="5EF86B86" w:rsidR="007A4AAD" w:rsidRDefault="007A4AAD" w:rsidP="007A4AAD">
      <w:pPr>
        <w:numPr>
          <w:ilvl w:val="0"/>
          <w:numId w:val="19"/>
        </w:numPr>
        <w:shd w:val="clear" w:color="auto" w:fill="FFFFFF"/>
        <w:tabs>
          <w:tab w:val="clear" w:pos="720"/>
        </w:tabs>
        <w:spacing w:line="276" w:lineRule="auto"/>
        <w:ind w:left="450" w:hanging="72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7A4AAD">
        <w:rPr>
          <w:rFonts w:ascii="Tahoma" w:hAnsi="Tahoma" w:cs="Tahoma"/>
          <w:color w:val="222222"/>
          <w:sz w:val="25"/>
          <w:szCs w:val="25"/>
          <w:lang w:eastAsia="en-US"/>
        </w:rPr>
        <w:t xml:space="preserve">Conduct a thorough market survey to identify suitable vendors or service providers for the cleaning of </w:t>
      </w:r>
      <w:r w:rsidR="00E51E6D">
        <w:rPr>
          <w:rFonts w:ascii="Tahoma" w:hAnsi="Tahoma" w:cs="Tahoma"/>
          <w:color w:val="222222"/>
          <w:sz w:val="25"/>
          <w:szCs w:val="25"/>
          <w:lang w:eastAsia="en-US"/>
        </w:rPr>
        <w:t>main sump</w:t>
      </w:r>
      <w:r w:rsidRPr="007A4AAD">
        <w:rPr>
          <w:rFonts w:ascii="Tahoma" w:hAnsi="Tahoma" w:cs="Tahoma"/>
          <w:color w:val="222222"/>
          <w:sz w:val="25"/>
          <w:szCs w:val="25"/>
          <w:lang w:eastAsia="en-US"/>
        </w:rPr>
        <w:t xml:space="preserve"> and </w:t>
      </w:r>
      <w:r w:rsidR="00E51E6D">
        <w:rPr>
          <w:rFonts w:ascii="Tahoma" w:hAnsi="Tahoma" w:cs="Tahoma"/>
          <w:color w:val="222222"/>
          <w:sz w:val="25"/>
          <w:szCs w:val="25"/>
          <w:lang w:eastAsia="en-US"/>
        </w:rPr>
        <w:t>water</w:t>
      </w:r>
      <w:r w:rsidRPr="007A4AAD">
        <w:rPr>
          <w:rFonts w:ascii="Tahoma" w:hAnsi="Tahoma" w:cs="Tahoma"/>
          <w:color w:val="222222"/>
          <w:sz w:val="25"/>
          <w:szCs w:val="25"/>
          <w:lang w:eastAsia="en-US"/>
        </w:rPr>
        <w:t xml:space="preserve"> tanks.</w:t>
      </w:r>
    </w:p>
    <w:p w14:paraId="1DE424C4" w14:textId="0DAA612D" w:rsidR="007A4AAD" w:rsidRPr="007A4AAD" w:rsidRDefault="007A4AAD" w:rsidP="007A4AAD">
      <w:pPr>
        <w:numPr>
          <w:ilvl w:val="0"/>
          <w:numId w:val="19"/>
        </w:numPr>
        <w:shd w:val="clear" w:color="auto" w:fill="FFFFFF"/>
        <w:tabs>
          <w:tab w:val="clear" w:pos="720"/>
        </w:tabs>
        <w:spacing w:line="276" w:lineRule="auto"/>
        <w:ind w:left="450" w:hanging="72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7A4AAD">
        <w:rPr>
          <w:rFonts w:ascii="Tahoma" w:hAnsi="Tahoma" w:cs="Tahoma"/>
          <w:color w:val="222222"/>
          <w:sz w:val="25"/>
          <w:szCs w:val="25"/>
          <w:lang w:eastAsia="en-US"/>
        </w:rPr>
        <w:t xml:space="preserve">Submit a detailed report with findings, recommendations, and estimated costs/rate quotations to the office of the undersigned on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a </w:t>
      </w:r>
      <w:r w:rsidRPr="007A4AAD">
        <w:rPr>
          <w:rFonts w:ascii="Tahoma" w:hAnsi="Tahoma" w:cs="Tahoma"/>
          <w:color w:val="222222"/>
          <w:sz w:val="25"/>
          <w:szCs w:val="25"/>
          <w:lang w:eastAsia="en-US"/>
        </w:rPr>
        <w:t>priority basis.</w:t>
      </w:r>
    </w:p>
    <w:p w14:paraId="7F8CBC4E" w14:textId="77777777" w:rsidR="007A4AAD" w:rsidRPr="007A4AAD" w:rsidRDefault="007A4AAD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</w:p>
    <w:p w14:paraId="0CAB40A7" w14:textId="77777777" w:rsidR="007A4AAD" w:rsidRPr="007A4AAD" w:rsidRDefault="007A4AAD" w:rsidP="007A4AAD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</w:p>
    <w:p w14:paraId="3181A2F6" w14:textId="121677C2" w:rsidR="007A4AAD" w:rsidRDefault="007A4AAD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</w:p>
    <w:p w14:paraId="4A27242C" w14:textId="02FCFE1C" w:rsidR="007A4AAD" w:rsidRDefault="007A4AAD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noProof/>
          <w:color w:val="2222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DE35E5" wp14:editId="69C795C6">
                <wp:simplePos x="0" y="0"/>
                <wp:positionH relativeFrom="column">
                  <wp:posOffset>-196850</wp:posOffset>
                </wp:positionH>
                <wp:positionV relativeFrom="paragraph">
                  <wp:posOffset>165735</wp:posOffset>
                </wp:positionV>
                <wp:extent cx="2152650" cy="469900"/>
                <wp:effectExtent l="0" t="0" r="0" b="6350"/>
                <wp:wrapNone/>
                <wp:docPr id="1957381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E6557C" w14:textId="1E7DE868" w:rsidR="007A4AAD" w:rsidRPr="00D05B94" w:rsidRDefault="007A4AAD" w:rsidP="007A4AAD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No: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KGP/Estt/2025/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</w:t>
                            </w:r>
                          </w:p>
                          <w:p w14:paraId="436A7CFE" w14:textId="347992EE" w:rsidR="007A4AAD" w:rsidRPr="00D05B94" w:rsidRDefault="007A4AAD" w:rsidP="007A4AAD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</w:p>
                          <w:p w14:paraId="1FBB63DA" w14:textId="77777777" w:rsidR="007A4AAD" w:rsidRDefault="007A4A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20DE35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5.5pt;margin-top:13.05pt;width:169.5pt;height:3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" filled="f" stroked="f" strokeweight=".5pt">
                <v:textbox>
                  <w:txbxContent>
                    <w:p w14:paraId="74E6557C" w14:textId="1E7DE868" w:rsidR="007A4AAD" w:rsidRPr="00D05B94" w:rsidRDefault="007A4AAD" w:rsidP="007A4AAD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No: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KGP/Estt/2025/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         </w:t>
                      </w:r>
                    </w:p>
                    <w:p w14:paraId="436A7CFE" w14:textId="347992EE" w:rsidR="007A4AAD" w:rsidRPr="00D05B94" w:rsidRDefault="007A4AAD" w:rsidP="007A4AAD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</w:p>
                    <w:p w14:paraId="1FBB63DA" w14:textId="77777777" w:rsidR="007A4AAD" w:rsidRDefault="007A4AAD"/>
                  </w:txbxContent>
                </v:textbox>
              </v:shape>
            </w:pict>
          </mc:Fallback>
        </mc:AlternateContent>
      </w:r>
    </w:p>
    <w:p w14:paraId="7750BE24" w14:textId="5D6D0884" w:rsidR="00766784" w:rsidRPr="00D05B94" w:rsidRDefault="007A4AAD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72DDA"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1416DCC9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20953A8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3B8EA68F" w14:textId="77777777" w:rsidR="007A4AAD" w:rsidRDefault="007A4AAD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1261588C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</w:t>
      </w:r>
      <w:r w:rsidR="003D208D">
        <w:rPr>
          <w:rFonts w:ascii="Tahoma" w:hAnsi="Tahoma" w:cs="Tahoma"/>
          <w:color w:val="1F1F1F"/>
          <w:sz w:val="24"/>
          <w:szCs w:val="24"/>
        </w:rPr>
        <w:t xml:space="preserve"> the</w:t>
      </w:r>
      <w:r w:rsidRPr="00377397">
        <w:rPr>
          <w:rFonts w:ascii="Tahoma" w:hAnsi="Tahoma" w:cs="Tahoma"/>
          <w:color w:val="1F1F1F"/>
          <w:sz w:val="24"/>
          <w:szCs w:val="24"/>
        </w:rPr>
        <w:t>:</w:t>
      </w:r>
    </w:p>
    <w:p w14:paraId="66839EDD" w14:textId="276F22AF" w:rsidR="00721541" w:rsidRPr="00377397" w:rsidRDefault="00721541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1. 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All </w:t>
      </w:r>
      <w:r w:rsidR="00377397">
        <w:rPr>
          <w:rFonts w:ascii="Tahoma" w:hAnsi="Tahoma" w:cs="Tahoma"/>
          <w:color w:val="1F1F1F"/>
          <w:sz w:val="24"/>
          <w:szCs w:val="24"/>
        </w:rPr>
        <w:t>c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ommittee </w:t>
      </w:r>
      <w:r w:rsidR="00377397">
        <w:rPr>
          <w:rFonts w:ascii="Tahoma" w:hAnsi="Tahoma" w:cs="Tahoma"/>
          <w:color w:val="1F1F1F"/>
          <w:sz w:val="24"/>
          <w:szCs w:val="24"/>
        </w:rPr>
        <w:t>m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>embers for compliance.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A4A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" w:right="746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7CD75" w14:textId="77777777" w:rsidR="008161CD" w:rsidRDefault="008161CD">
      <w:r>
        <w:separator/>
      </w:r>
    </w:p>
  </w:endnote>
  <w:endnote w:type="continuationSeparator" w:id="0">
    <w:p w14:paraId="2B7A0187" w14:textId="77777777" w:rsidR="008161CD" w:rsidRDefault="00816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9C8E4" w14:textId="77777777" w:rsidR="0052173E" w:rsidRDefault="00521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06F49" w14:textId="77777777" w:rsidR="0052173E" w:rsidRDefault="00521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9B28B" w14:textId="77777777" w:rsidR="0052173E" w:rsidRDefault="00521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AE507" w14:textId="77777777" w:rsidR="008161CD" w:rsidRDefault="008161CD">
      <w:r>
        <w:separator/>
      </w:r>
    </w:p>
  </w:footnote>
  <w:footnote w:type="continuationSeparator" w:id="0">
    <w:p w14:paraId="3CBCA86E" w14:textId="77777777" w:rsidR="008161CD" w:rsidRDefault="00816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9A4EC" w14:textId="77777777" w:rsidR="0052173E" w:rsidRDefault="00521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76C2EFE">
          <wp:simplePos x="0" y="0"/>
          <wp:positionH relativeFrom="margin">
            <wp:align>left</wp:align>
          </wp:positionH>
          <wp:positionV relativeFrom="page">
            <wp:posOffset>412750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938021191" name="Picture 9380211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83909B1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C6598AE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52173E">
      <w:rPr>
        <w:sz w:val="20"/>
        <w:szCs w:val="20"/>
      </w:rPr>
      <w:t xml:space="preserve">   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E0E6D" w14:textId="77777777" w:rsidR="0052173E" w:rsidRDefault="00521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D87CDC"/>
    <w:multiLevelType w:val="multilevel"/>
    <w:tmpl w:val="8AB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52B9447C"/>
    <w:multiLevelType w:val="multilevel"/>
    <w:tmpl w:val="FEFE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6"/>
  </w:num>
  <w:num w:numId="16">
    <w:abstractNumId w:val="15"/>
  </w:num>
  <w:num w:numId="17">
    <w:abstractNumId w:val="14"/>
  </w:num>
  <w:num w:numId="18">
    <w:abstractNumId w:val="1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D572C"/>
    <w:rsid w:val="000E6552"/>
    <w:rsid w:val="000F39B7"/>
    <w:rsid w:val="000F3A4F"/>
    <w:rsid w:val="000F59AC"/>
    <w:rsid w:val="00135F2B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B767D"/>
    <w:rsid w:val="001E7EC2"/>
    <w:rsid w:val="001F1320"/>
    <w:rsid w:val="00201333"/>
    <w:rsid w:val="00210FA7"/>
    <w:rsid w:val="00215347"/>
    <w:rsid w:val="00216417"/>
    <w:rsid w:val="00242D89"/>
    <w:rsid w:val="0026631D"/>
    <w:rsid w:val="002C2F53"/>
    <w:rsid w:val="00324DAA"/>
    <w:rsid w:val="0033518C"/>
    <w:rsid w:val="003437C2"/>
    <w:rsid w:val="003715B0"/>
    <w:rsid w:val="003756E0"/>
    <w:rsid w:val="00377186"/>
    <w:rsid w:val="00377397"/>
    <w:rsid w:val="003A1C03"/>
    <w:rsid w:val="003A7892"/>
    <w:rsid w:val="003B2BB8"/>
    <w:rsid w:val="003D208D"/>
    <w:rsid w:val="003F5B25"/>
    <w:rsid w:val="00414627"/>
    <w:rsid w:val="00425D63"/>
    <w:rsid w:val="0044478E"/>
    <w:rsid w:val="00454D2E"/>
    <w:rsid w:val="00457729"/>
    <w:rsid w:val="0046104B"/>
    <w:rsid w:val="004643D8"/>
    <w:rsid w:val="00477816"/>
    <w:rsid w:val="00497C24"/>
    <w:rsid w:val="004C0600"/>
    <w:rsid w:val="004C7BA5"/>
    <w:rsid w:val="004D50CB"/>
    <w:rsid w:val="004D7A7B"/>
    <w:rsid w:val="004E7628"/>
    <w:rsid w:val="004F3334"/>
    <w:rsid w:val="004F4269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62D1"/>
    <w:rsid w:val="005706F9"/>
    <w:rsid w:val="00573A09"/>
    <w:rsid w:val="005A4526"/>
    <w:rsid w:val="005A4A34"/>
    <w:rsid w:val="005B6603"/>
    <w:rsid w:val="005C1B16"/>
    <w:rsid w:val="005D5698"/>
    <w:rsid w:val="005E53D0"/>
    <w:rsid w:val="005E64A1"/>
    <w:rsid w:val="005F0AA3"/>
    <w:rsid w:val="005F3F99"/>
    <w:rsid w:val="006002EB"/>
    <w:rsid w:val="00604D34"/>
    <w:rsid w:val="006128EF"/>
    <w:rsid w:val="00615E8A"/>
    <w:rsid w:val="0061705F"/>
    <w:rsid w:val="00624B0E"/>
    <w:rsid w:val="006264B4"/>
    <w:rsid w:val="00643033"/>
    <w:rsid w:val="00644CC3"/>
    <w:rsid w:val="00661468"/>
    <w:rsid w:val="006649F0"/>
    <w:rsid w:val="0067245D"/>
    <w:rsid w:val="00674238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2EAE"/>
    <w:rsid w:val="0070483D"/>
    <w:rsid w:val="0070544A"/>
    <w:rsid w:val="007152D7"/>
    <w:rsid w:val="00721541"/>
    <w:rsid w:val="00746C14"/>
    <w:rsid w:val="00766784"/>
    <w:rsid w:val="0078386D"/>
    <w:rsid w:val="007A4AAD"/>
    <w:rsid w:val="007C2C59"/>
    <w:rsid w:val="007F3B24"/>
    <w:rsid w:val="00801F23"/>
    <w:rsid w:val="008161CD"/>
    <w:rsid w:val="008356A9"/>
    <w:rsid w:val="00837632"/>
    <w:rsid w:val="0085640F"/>
    <w:rsid w:val="008567AA"/>
    <w:rsid w:val="0085767F"/>
    <w:rsid w:val="0088511B"/>
    <w:rsid w:val="00892712"/>
    <w:rsid w:val="008A46C2"/>
    <w:rsid w:val="008A680A"/>
    <w:rsid w:val="008B0BB0"/>
    <w:rsid w:val="008D3BB0"/>
    <w:rsid w:val="008E64F3"/>
    <w:rsid w:val="008E6C4B"/>
    <w:rsid w:val="008E730F"/>
    <w:rsid w:val="008F18C0"/>
    <w:rsid w:val="00907648"/>
    <w:rsid w:val="00927DD1"/>
    <w:rsid w:val="00930FDE"/>
    <w:rsid w:val="009344A3"/>
    <w:rsid w:val="009447F4"/>
    <w:rsid w:val="009779B3"/>
    <w:rsid w:val="00982DBF"/>
    <w:rsid w:val="00984AD3"/>
    <w:rsid w:val="00984C93"/>
    <w:rsid w:val="00987CE1"/>
    <w:rsid w:val="0099405C"/>
    <w:rsid w:val="00994F30"/>
    <w:rsid w:val="009C600F"/>
    <w:rsid w:val="009D0BC7"/>
    <w:rsid w:val="009D125F"/>
    <w:rsid w:val="009D3723"/>
    <w:rsid w:val="009E04F2"/>
    <w:rsid w:val="009F15F2"/>
    <w:rsid w:val="00A03B7B"/>
    <w:rsid w:val="00A05269"/>
    <w:rsid w:val="00A119F0"/>
    <w:rsid w:val="00A200C9"/>
    <w:rsid w:val="00A24B0C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1F45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5D4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E71B2"/>
    <w:rsid w:val="00CF3540"/>
    <w:rsid w:val="00CF6F27"/>
    <w:rsid w:val="00CF7953"/>
    <w:rsid w:val="00D05B94"/>
    <w:rsid w:val="00D07232"/>
    <w:rsid w:val="00D10245"/>
    <w:rsid w:val="00D21BDD"/>
    <w:rsid w:val="00D257BB"/>
    <w:rsid w:val="00D65F07"/>
    <w:rsid w:val="00D72DDA"/>
    <w:rsid w:val="00D92BB7"/>
    <w:rsid w:val="00DA75B0"/>
    <w:rsid w:val="00DC76D2"/>
    <w:rsid w:val="00DD30ED"/>
    <w:rsid w:val="00E0076D"/>
    <w:rsid w:val="00E17F4F"/>
    <w:rsid w:val="00E21D97"/>
    <w:rsid w:val="00E22509"/>
    <w:rsid w:val="00E32434"/>
    <w:rsid w:val="00E51E6D"/>
    <w:rsid w:val="00E578DA"/>
    <w:rsid w:val="00E64C21"/>
    <w:rsid w:val="00E80A8C"/>
    <w:rsid w:val="00E826FF"/>
    <w:rsid w:val="00E849CC"/>
    <w:rsid w:val="00EA0CA6"/>
    <w:rsid w:val="00EC24C6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54F66"/>
    <w:rsid w:val="00F63C1D"/>
    <w:rsid w:val="00F8142D"/>
    <w:rsid w:val="00F8455C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12</cp:revision>
  <cp:lastPrinted>2025-07-25T05:17:00Z</cp:lastPrinted>
  <dcterms:created xsi:type="dcterms:W3CDTF">2025-07-24T12:03:00Z</dcterms:created>
  <dcterms:modified xsi:type="dcterms:W3CDTF">2025-07-25T05:17:00Z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