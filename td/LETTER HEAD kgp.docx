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AEFE0" w14:textId="77777777" w:rsidR="00C5211E" w:rsidRDefault="00C5211E"/>
    <w:sectPr w:rsidR="00C521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14CE7" w14:textId="77777777" w:rsidR="004F234C" w:rsidRDefault="004F234C">
      <w:r>
        <w:separator/>
      </w:r>
    </w:p>
  </w:endnote>
  <w:endnote w:type="continuationSeparator" w:id="0">
    <w:p w14:paraId="0E08B041" w14:textId="77777777" w:rsidR="004F234C" w:rsidRDefault="004F2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41BDC" w14:textId="77777777" w:rsidR="00120EED" w:rsidRDefault="00120E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60471" w14:textId="77777777" w:rsidR="00120EED" w:rsidRDefault="00120E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C9679" w14:textId="77777777" w:rsidR="00120EED" w:rsidRDefault="00120E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E27C6" w14:textId="77777777" w:rsidR="004F234C" w:rsidRDefault="004F234C">
      <w:r>
        <w:separator/>
      </w:r>
    </w:p>
  </w:footnote>
  <w:footnote w:type="continuationSeparator" w:id="0">
    <w:p w14:paraId="098CCDF8" w14:textId="77777777" w:rsidR="004F234C" w:rsidRDefault="004F23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EB79E" w14:textId="77777777" w:rsidR="00120EED" w:rsidRDefault="00120E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BA33C" w14:textId="77777777" w:rsidR="00C5211E" w:rsidRDefault="00000000">
    <w:pPr>
      <w:jc w:val="right"/>
      <w:rPr>
        <w:rFonts w:ascii="Century Gothic" w:eastAsia="Calibri" w:hAnsi="Century Gothic"/>
        <w:sz w:val="16"/>
        <w:szCs w:val="16"/>
      </w:rPr>
    </w:pPr>
    <w:bookmarkStart w:id="0" w:name="_Hlk140413541"/>
    <w:bookmarkStart w:id="1" w:name="_Hlk140413542"/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5E323825" w14:textId="77777777" w:rsidR="00C5211E" w:rsidRDefault="00000000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22D12502" wp14:editId="4C858AC1">
          <wp:simplePos x="0" y="0"/>
          <wp:positionH relativeFrom="column">
            <wp:posOffset>-31750</wp:posOffset>
          </wp:positionH>
          <wp:positionV relativeFrom="page">
            <wp:posOffset>521970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7A0CD51" w14:textId="77777777" w:rsidR="00C5211E" w:rsidRDefault="00000000">
    <w:pPr>
      <w:ind w:left="720"/>
      <w:contextualSpacing/>
      <w:jc w:val="center"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>OFFICE OF THE PRINCIPAL,</w:t>
    </w:r>
  </w:p>
  <w:p w14:paraId="7EF16926" w14:textId="77777777" w:rsidR="00C5211E" w:rsidRDefault="00000000">
    <w:pPr>
      <w:ind w:left="720"/>
      <w:contextualSpacing/>
      <w:jc w:val="center"/>
      <w:rPr>
        <w:rFonts w:ascii="Century Gothic" w:eastAsia="Calibri" w:hAnsi="Century Gothic"/>
        <w:b/>
        <w:bCs/>
      </w:rPr>
    </w:pPr>
    <w:proofErr w:type="gramStart"/>
    <w:r>
      <w:rPr>
        <w:rFonts w:ascii="Century Gothic" w:eastAsia="Calibri" w:hAnsi="Century Gothic"/>
        <w:b/>
        <w:bCs/>
      </w:rPr>
      <w:t>KASHMIR  GOVT.</w:t>
    </w:r>
    <w:proofErr w:type="gramEnd"/>
    <w:r>
      <w:rPr>
        <w:rFonts w:ascii="Century Gothic" w:eastAsia="Calibri" w:hAnsi="Century Gothic"/>
        <w:b/>
        <w:bCs/>
      </w:rPr>
      <w:t xml:space="preserve"> POLYTECHNIC , COLLEGE GOGJI BAGH SRINAGAR.</w:t>
    </w:r>
  </w:p>
  <w:p w14:paraId="0E5BD703" w14:textId="79824702" w:rsidR="00C5211E" w:rsidRDefault="00120EED">
    <w:pPr>
      <w:contextualSpacing/>
      <w:jc w:val="center"/>
      <w:rPr>
        <w:sz w:val="20"/>
        <w:szCs w:val="20"/>
      </w:rPr>
    </w:pPr>
    <w:hyperlink r:id="rId2" w:history="1">
      <w:r w:rsidRPr="005430B4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74543978" w14:textId="77777777" w:rsidR="00C5211E" w:rsidRDefault="00000000">
    <w:pPr>
      <w:jc w:val="center"/>
      <w:rPr>
        <w:sz w:val="20"/>
        <w:szCs w:val="20"/>
      </w:rPr>
    </w:pPr>
    <w:r>
      <w:rPr>
        <w:sz w:val="20"/>
        <w:szCs w:val="20"/>
      </w:rPr>
      <w:t xml:space="preserve">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bookmarkEnd w:id="0"/>
  <w:bookmarkEnd w:id="1"/>
  <w:p w14:paraId="5E2DB750" w14:textId="77777777" w:rsidR="00C5211E" w:rsidRDefault="00C5211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DA94B" w14:textId="77777777" w:rsidR="00120EED" w:rsidRDefault="00120E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1845321304">
    <w:abstractNumId w:val="9"/>
  </w:num>
  <w:num w:numId="2" w16cid:durableId="545677851">
    <w:abstractNumId w:val="7"/>
  </w:num>
  <w:num w:numId="3" w16cid:durableId="1556694016">
    <w:abstractNumId w:val="6"/>
  </w:num>
  <w:num w:numId="4" w16cid:durableId="928855650">
    <w:abstractNumId w:val="5"/>
  </w:num>
  <w:num w:numId="5" w16cid:durableId="605816768">
    <w:abstractNumId w:val="4"/>
  </w:num>
  <w:num w:numId="6" w16cid:durableId="1701777672">
    <w:abstractNumId w:val="8"/>
  </w:num>
  <w:num w:numId="7" w16cid:durableId="520166768">
    <w:abstractNumId w:val="3"/>
  </w:num>
  <w:num w:numId="8" w16cid:durableId="967204001">
    <w:abstractNumId w:val="2"/>
  </w:num>
  <w:num w:numId="9" w16cid:durableId="153952851">
    <w:abstractNumId w:val="1"/>
  </w:num>
  <w:num w:numId="10" w16cid:durableId="962464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6FB6074"/>
    <w:rsid w:val="00050A31"/>
    <w:rsid w:val="000716D2"/>
    <w:rsid w:val="00071AAB"/>
    <w:rsid w:val="000B76C4"/>
    <w:rsid w:val="000C5610"/>
    <w:rsid w:val="000E6552"/>
    <w:rsid w:val="000F3A4F"/>
    <w:rsid w:val="000F59AC"/>
    <w:rsid w:val="00120EED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234C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211E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CC4DF6B"/>
  <w15:docId w15:val="{648C60FE-292E-4F81-AC14-D6D87B366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E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dcterms:created xsi:type="dcterms:W3CDTF">2023-06-13T10:07:00Z</dcterms:created>
  <dcterms:modified xsi:type="dcterms:W3CDTF">2023-07-16T10:06:00Z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</Properties>
</file>