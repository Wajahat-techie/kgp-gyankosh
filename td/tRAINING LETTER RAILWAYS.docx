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56621BF7" w14:textId="77777777" w:rsidR="00300F83" w:rsidRPr="00300F83" w:rsidRDefault="00300F83" w:rsidP="00300F83">
      <w:pPr>
        <w:rPr>
          <w:rFonts w:ascii="Tahoma" w:hAnsi="Tahoma" w:cs="Tahoma"/>
          <w:color w:val="1F1F1F"/>
          <w:sz w:val="25"/>
          <w:szCs w:val="25"/>
        </w:rPr>
      </w:pPr>
      <w:r w:rsidRPr="00300F83">
        <w:rPr>
          <w:rFonts w:ascii="Tahoma" w:hAnsi="Tahoma" w:cs="Tahoma"/>
          <w:color w:val="1F1F1F"/>
          <w:sz w:val="25"/>
          <w:szCs w:val="25"/>
        </w:rPr>
        <w:t>T</w:t>
      </w:r>
      <w:r w:rsidRPr="00300F83">
        <w:rPr>
          <w:rFonts w:ascii="Tahoma" w:hAnsi="Tahoma" w:cs="Tahoma"/>
          <w:color w:val="1F1F1F"/>
          <w:sz w:val="25"/>
          <w:szCs w:val="25"/>
        </w:rPr>
        <w:t>he Chief Area Manager</w:t>
      </w:r>
      <w:r w:rsidRPr="00300F83">
        <w:rPr>
          <w:rFonts w:ascii="Tahoma" w:hAnsi="Tahoma" w:cs="Tahoma"/>
          <w:color w:val="1F1F1F"/>
          <w:sz w:val="25"/>
          <w:szCs w:val="25"/>
        </w:rPr>
        <w:t>,</w:t>
      </w:r>
    </w:p>
    <w:p w14:paraId="54D84135" w14:textId="77777777" w:rsidR="00300F83" w:rsidRPr="00300F83" w:rsidRDefault="00300F83" w:rsidP="00300F83">
      <w:pPr>
        <w:rPr>
          <w:rFonts w:ascii="Tahoma" w:hAnsi="Tahoma" w:cs="Tahoma"/>
          <w:color w:val="1F1F1F"/>
          <w:sz w:val="25"/>
          <w:szCs w:val="25"/>
        </w:rPr>
      </w:pPr>
      <w:r w:rsidRPr="00300F83">
        <w:rPr>
          <w:rFonts w:ascii="Tahoma" w:hAnsi="Tahoma" w:cs="Tahoma"/>
          <w:color w:val="1F1F1F"/>
          <w:sz w:val="25"/>
          <w:szCs w:val="25"/>
        </w:rPr>
        <w:t>Railway Station Budgam,</w:t>
      </w:r>
    </w:p>
    <w:p w14:paraId="1B72CF12" w14:textId="074A7CC7" w:rsidR="00300F83" w:rsidRDefault="00300F83" w:rsidP="00300F83">
      <w:pPr>
        <w:rPr>
          <w:rFonts w:ascii="Tahoma" w:hAnsi="Tahoma" w:cs="Tahoma"/>
          <w:color w:val="1F1F1F"/>
          <w:sz w:val="25"/>
          <w:szCs w:val="25"/>
        </w:rPr>
      </w:pPr>
      <w:r w:rsidRPr="00300F83">
        <w:rPr>
          <w:rFonts w:ascii="Tahoma" w:hAnsi="Tahoma" w:cs="Tahoma"/>
          <w:color w:val="1F1F1F"/>
          <w:sz w:val="25"/>
          <w:szCs w:val="25"/>
        </w:rPr>
        <w:t>Jammu &amp; Kashmir</w:t>
      </w:r>
    </w:p>
    <w:p w14:paraId="50A91223" w14:textId="22E9C518" w:rsidR="00D36727" w:rsidRDefault="00D36727" w:rsidP="00300F83">
      <w:pPr>
        <w:rPr>
          <w:rFonts w:ascii="Tahoma" w:hAnsi="Tahoma" w:cs="Tahoma"/>
          <w:color w:val="1F1F1F"/>
          <w:sz w:val="25"/>
          <w:szCs w:val="25"/>
        </w:rPr>
      </w:pPr>
    </w:p>
    <w:p w14:paraId="5863E064" w14:textId="5B1B7052" w:rsidR="00D36727" w:rsidRDefault="00D36727" w:rsidP="00300F83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NO:KGP/Estt/2025                                               Dated:07-11-2025</w:t>
      </w:r>
    </w:p>
    <w:p w14:paraId="0D178699" w14:textId="77777777" w:rsidR="00D36727" w:rsidRPr="00300F83" w:rsidRDefault="00D36727" w:rsidP="00300F83">
      <w:pPr>
        <w:rPr>
          <w:rFonts w:ascii="Tahoma" w:hAnsi="Tahoma" w:cs="Tahoma"/>
          <w:color w:val="1F1F1F"/>
          <w:sz w:val="25"/>
          <w:szCs w:val="25"/>
        </w:rPr>
      </w:pPr>
    </w:p>
    <w:p w14:paraId="2D1B927A" w14:textId="16EAD961" w:rsidR="00300F83" w:rsidRDefault="00300F83" w:rsidP="00300F83">
      <w:pPr>
        <w:rPr>
          <w:rFonts w:ascii="Tahoma" w:hAnsi="Tahoma" w:cs="Tahoma"/>
          <w:b/>
          <w:bCs/>
          <w:color w:val="1F1F1F"/>
          <w:sz w:val="25"/>
          <w:szCs w:val="25"/>
        </w:rPr>
      </w:pPr>
      <w:r w:rsidRPr="00300F83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Request for Permission for Field Visit to Budgam Railway Station for </w:t>
      </w:r>
      <w:r w:rsidR="00FC1933">
        <w:rPr>
          <w:rFonts w:ascii="Tahoma" w:hAnsi="Tahoma" w:cs="Tahoma"/>
          <w:b/>
          <w:bCs/>
          <w:color w:val="1F1F1F"/>
          <w:sz w:val="25"/>
          <w:szCs w:val="25"/>
        </w:rPr>
        <w:t>5</w:t>
      </w:r>
      <w:r w:rsidR="00FC1933" w:rsidRPr="00FC1933">
        <w:rPr>
          <w:rFonts w:ascii="Tahoma" w:hAnsi="Tahoma" w:cs="Tahoma"/>
          <w:b/>
          <w:bCs/>
          <w:color w:val="1F1F1F"/>
          <w:sz w:val="25"/>
          <w:szCs w:val="25"/>
          <w:vertAlign w:val="superscript"/>
        </w:rPr>
        <w:t>th</w:t>
      </w:r>
      <w:r w:rsidR="00FC193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C1933" w:rsidRPr="00300F83">
        <w:rPr>
          <w:rFonts w:ascii="Tahoma" w:hAnsi="Tahoma" w:cs="Tahoma"/>
          <w:b/>
          <w:bCs/>
          <w:color w:val="1F1F1F"/>
          <w:sz w:val="25"/>
          <w:szCs w:val="25"/>
        </w:rPr>
        <w:t>Semester</w:t>
      </w:r>
      <w:r w:rsidRPr="00300F83">
        <w:rPr>
          <w:rFonts w:ascii="Tahoma" w:hAnsi="Tahoma" w:cs="Tahoma"/>
          <w:b/>
          <w:bCs/>
          <w:color w:val="1F1F1F"/>
          <w:sz w:val="25"/>
          <w:szCs w:val="25"/>
        </w:rPr>
        <w:t xml:space="preserve"> Civil Engineering</w:t>
      </w:r>
      <w:r w:rsidR="00FC1933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FC1933" w:rsidRPr="00300F83">
        <w:rPr>
          <w:rFonts w:ascii="Tahoma" w:hAnsi="Tahoma" w:cs="Tahoma"/>
          <w:b/>
          <w:bCs/>
          <w:color w:val="1F1F1F"/>
          <w:sz w:val="25"/>
          <w:szCs w:val="25"/>
        </w:rPr>
        <w:t xml:space="preserve">Diploma </w:t>
      </w:r>
      <w:r w:rsidRPr="00300F83">
        <w:rPr>
          <w:rFonts w:ascii="Tahoma" w:hAnsi="Tahoma" w:cs="Tahoma"/>
          <w:b/>
          <w:bCs/>
          <w:color w:val="1F1F1F"/>
          <w:sz w:val="25"/>
          <w:szCs w:val="25"/>
        </w:rPr>
        <w:t>Students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44267D60" w14:textId="77777777" w:rsidR="00300F83" w:rsidRPr="00300F83" w:rsidRDefault="00300F83" w:rsidP="00300F83">
      <w:pPr>
        <w:rPr>
          <w:rFonts w:ascii="Tahoma" w:hAnsi="Tahoma" w:cs="Tahoma"/>
          <w:color w:val="1F1F1F"/>
          <w:sz w:val="25"/>
          <w:szCs w:val="25"/>
        </w:rPr>
      </w:pPr>
    </w:p>
    <w:p w14:paraId="79D3AF48" w14:textId="548AB19E" w:rsidR="00300F83" w:rsidRDefault="00300F83" w:rsidP="00300F83">
      <w:pPr>
        <w:rPr>
          <w:rFonts w:ascii="Tahoma" w:hAnsi="Tahoma" w:cs="Tahoma"/>
          <w:color w:val="1F1F1F"/>
          <w:sz w:val="25"/>
          <w:szCs w:val="25"/>
        </w:rPr>
      </w:pPr>
      <w:r w:rsidRPr="00300F83">
        <w:rPr>
          <w:rFonts w:ascii="Tahoma" w:hAnsi="Tahoma" w:cs="Tahoma"/>
          <w:color w:val="1F1F1F"/>
          <w:sz w:val="25"/>
          <w:szCs w:val="25"/>
        </w:rPr>
        <w:t>Sir,</w:t>
      </w:r>
    </w:p>
    <w:p w14:paraId="3621D304" w14:textId="77777777" w:rsidR="00ED763A" w:rsidRPr="00300F83" w:rsidRDefault="00ED763A" w:rsidP="00300F83">
      <w:pPr>
        <w:rPr>
          <w:rFonts w:ascii="Tahoma" w:hAnsi="Tahoma" w:cs="Tahoma"/>
          <w:color w:val="1F1F1F"/>
          <w:sz w:val="25"/>
          <w:szCs w:val="25"/>
        </w:rPr>
      </w:pPr>
    </w:p>
    <w:p w14:paraId="6297C2DA" w14:textId="3F1FCAF1" w:rsidR="00ED763A" w:rsidRDefault="00D36727" w:rsidP="00ED763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subject, It is requested for your </w:t>
      </w:r>
      <w:r w:rsidR="00300F83" w:rsidRPr="00300F83">
        <w:rPr>
          <w:rFonts w:ascii="Tahoma" w:hAnsi="Tahoma" w:cs="Tahoma"/>
          <w:color w:val="1F1F1F"/>
          <w:sz w:val="25"/>
          <w:szCs w:val="25"/>
        </w:rPr>
        <w:t xml:space="preserve">kind permission and support for a field visit to Budgam Railway Station </w:t>
      </w:r>
      <w:r>
        <w:rPr>
          <w:rFonts w:ascii="Tahoma" w:hAnsi="Tahoma" w:cs="Tahoma"/>
          <w:color w:val="1F1F1F"/>
          <w:sz w:val="25"/>
          <w:szCs w:val="25"/>
        </w:rPr>
        <w:t>for 5</w:t>
      </w:r>
      <w:r w:rsidR="00ED763A" w:rsidRPr="00D36727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ED763A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D763A" w:rsidRPr="00300F83">
        <w:rPr>
          <w:rFonts w:ascii="Tahoma" w:hAnsi="Tahoma" w:cs="Tahoma"/>
          <w:color w:val="1F1F1F"/>
          <w:sz w:val="25"/>
          <w:szCs w:val="25"/>
        </w:rPr>
        <w:t>Semester</w:t>
      </w:r>
      <w:r w:rsidR="00FC1933">
        <w:rPr>
          <w:rFonts w:ascii="Tahoma" w:hAnsi="Tahoma" w:cs="Tahoma"/>
          <w:color w:val="1F1F1F"/>
          <w:sz w:val="25"/>
          <w:szCs w:val="25"/>
        </w:rPr>
        <w:t xml:space="preserve"> Civil Engineering</w:t>
      </w:r>
      <w:r w:rsidR="00300F83" w:rsidRPr="00300F83">
        <w:rPr>
          <w:rFonts w:ascii="Tahoma" w:hAnsi="Tahoma" w:cs="Tahoma"/>
          <w:color w:val="1F1F1F"/>
          <w:sz w:val="25"/>
          <w:szCs w:val="25"/>
        </w:rPr>
        <w:t xml:space="preserve"> Diploma </w:t>
      </w:r>
      <w:r w:rsidR="00FC1933">
        <w:rPr>
          <w:rFonts w:ascii="Tahoma" w:hAnsi="Tahoma" w:cs="Tahoma"/>
          <w:color w:val="1F1F1F"/>
          <w:sz w:val="25"/>
          <w:szCs w:val="25"/>
        </w:rPr>
        <w:t>Students</w:t>
      </w:r>
      <w:r w:rsidR="00300F83" w:rsidRPr="00300F83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of this Institution</w:t>
      </w:r>
      <w:r w:rsidRPr="00300F83">
        <w:rPr>
          <w:rFonts w:ascii="Tahoma" w:hAnsi="Tahoma" w:cs="Tahoma"/>
          <w:color w:val="1F1F1F"/>
          <w:sz w:val="25"/>
          <w:szCs w:val="25"/>
        </w:rPr>
        <w:t>. This</w:t>
      </w:r>
      <w:r w:rsidR="00300F83" w:rsidRPr="00300F83">
        <w:rPr>
          <w:rFonts w:ascii="Tahoma" w:hAnsi="Tahoma" w:cs="Tahoma"/>
          <w:color w:val="1F1F1F"/>
          <w:sz w:val="25"/>
          <w:szCs w:val="25"/>
        </w:rPr>
        <w:t xml:space="preserve"> visit is an integral part of our curriculum, aimed at providing practical exposure to railway infrastructure, construction techniques, and operational aspects, which are essential for the student</w:t>
      </w:r>
      <w:r w:rsidR="003171DA">
        <w:rPr>
          <w:rFonts w:ascii="Tahoma" w:hAnsi="Tahoma" w:cs="Tahoma"/>
          <w:color w:val="1F1F1F"/>
          <w:sz w:val="25"/>
          <w:szCs w:val="25"/>
        </w:rPr>
        <w:t>’s</w:t>
      </w:r>
      <w:r w:rsidR="00300F83" w:rsidRPr="00300F83">
        <w:rPr>
          <w:rFonts w:ascii="Tahoma" w:hAnsi="Tahoma" w:cs="Tahoma"/>
          <w:color w:val="1F1F1F"/>
          <w:sz w:val="25"/>
          <w:szCs w:val="25"/>
        </w:rPr>
        <w:t xml:space="preserve"> professional development in civil </w:t>
      </w:r>
      <w:r w:rsidR="00ED763A" w:rsidRPr="00300F83">
        <w:rPr>
          <w:rFonts w:ascii="Tahoma" w:hAnsi="Tahoma" w:cs="Tahoma"/>
          <w:color w:val="1F1F1F"/>
          <w:sz w:val="25"/>
          <w:szCs w:val="25"/>
        </w:rPr>
        <w:t>engineering. In</w:t>
      </w:r>
      <w:r w:rsidR="00300F83" w:rsidRPr="00300F83">
        <w:rPr>
          <w:rFonts w:ascii="Tahoma" w:hAnsi="Tahoma" w:cs="Tahoma"/>
          <w:color w:val="1F1F1F"/>
          <w:sz w:val="25"/>
          <w:szCs w:val="25"/>
        </w:rPr>
        <w:t xml:space="preserve"> this regard, the Head of the Civil Engineering Department has recommended the visit to ensure hands-on learning under proper supervision.</w:t>
      </w:r>
    </w:p>
    <w:p w14:paraId="3F9C5D2E" w14:textId="2F8350B3" w:rsidR="00FA370C" w:rsidRDefault="00300F83" w:rsidP="00ED763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00F83">
        <w:rPr>
          <w:rFonts w:ascii="Tahoma" w:hAnsi="Tahoma" w:cs="Tahoma"/>
          <w:color w:val="1F1F1F"/>
          <w:sz w:val="25"/>
          <w:szCs w:val="25"/>
        </w:rPr>
        <w:t>We propose to conduct the visit on a convenient date</w:t>
      </w:r>
      <w:r w:rsidR="00D36727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D763A">
        <w:rPr>
          <w:rFonts w:ascii="Tahoma" w:hAnsi="Tahoma" w:cs="Tahoma"/>
          <w:color w:val="1F1F1F"/>
          <w:sz w:val="25"/>
          <w:szCs w:val="25"/>
        </w:rPr>
        <w:t>to you</w:t>
      </w:r>
      <w:r w:rsidRPr="00300F8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36727">
        <w:rPr>
          <w:rFonts w:ascii="Tahoma" w:hAnsi="Tahoma" w:cs="Tahoma"/>
          <w:color w:val="1F1F1F"/>
          <w:sz w:val="25"/>
          <w:szCs w:val="25"/>
        </w:rPr>
        <w:t xml:space="preserve">for a group of </w:t>
      </w:r>
      <w:r w:rsidR="00ED763A">
        <w:rPr>
          <w:rFonts w:ascii="Tahoma" w:hAnsi="Tahoma" w:cs="Tahoma"/>
          <w:color w:val="1F1F1F"/>
          <w:sz w:val="25"/>
          <w:szCs w:val="25"/>
        </w:rPr>
        <w:t xml:space="preserve">42 </w:t>
      </w:r>
      <w:r w:rsidRPr="00300F83">
        <w:rPr>
          <w:rFonts w:ascii="Tahoma" w:hAnsi="Tahoma" w:cs="Tahoma"/>
          <w:color w:val="1F1F1F"/>
          <w:sz w:val="25"/>
          <w:szCs w:val="25"/>
        </w:rPr>
        <w:t xml:space="preserve">students accompanied </w:t>
      </w:r>
      <w:r w:rsidR="00ED763A" w:rsidRPr="00300F83">
        <w:rPr>
          <w:rFonts w:ascii="Tahoma" w:hAnsi="Tahoma" w:cs="Tahoma"/>
          <w:color w:val="1F1F1F"/>
          <w:sz w:val="25"/>
          <w:szCs w:val="25"/>
        </w:rPr>
        <w:t>by faculty</w:t>
      </w:r>
      <w:r w:rsidRPr="00300F83">
        <w:rPr>
          <w:rFonts w:ascii="Tahoma" w:hAnsi="Tahoma" w:cs="Tahoma"/>
          <w:color w:val="1F1F1F"/>
          <w:sz w:val="25"/>
          <w:szCs w:val="25"/>
        </w:rPr>
        <w:t xml:space="preserve"> members. We assure you that all students and faculty will adhere strictly to guidelines and protocols. We would be grateful for your positive response at the earliest </w:t>
      </w:r>
      <w:r w:rsidR="00FC1933" w:rsidRPr="00300F83">
        <w:rPr>
          <w:rFonts w:ascii="Tahoma" w:hAnsi="Tahoma" w:cs="Tahoma"/>
          <w:color w:val="1F1F1F"/>
          <w:sz w:val="25"/>
          <w:szCs w:val="25"/>
        </w:rPr>
        <w:t>convenience.</w:t>
      </w:r>
      <w:r w:rsidR="00FC1933">
        <w:rPr>
          <w:rFonts w:ascii="Tahoma" w:hAnsi="Tahoma" w:cs="Tahoma"/>
          <w:color w:val="1F1F1F"/>
          <w:sz w:val="25"/>
          <w:szCs w:val="25"/>
        </w:rPr>
        <w:t xml:space="preserve"> For any coordination, Please ask your team to contact Er.Azmat Jehan,HOD Civil Engineering on 7006564620.</w:t>
      </w:r>
    </w:p>
    <w:p w14:paraId="48C5AACD" w14:textId="77777777" w:rsidR="00FC1933" w:rsidRPr="00ED763A" w:rsidRDefault="00FC1933" w:rsidP="00ED763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010A19C" w14:textId="77777777" w:rsidR="00ED763A" w:rsidRDefault="00ED763A" w:rsidP="00ED763A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B8EA5BA" w14:textId="77777777" w:rsidR="00ED763A" w:rsidRPr="000D2F04" w:rsidRDefault="00ED763A" w:rsidP="00ED763A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70F9A17" w14:textId="7496D950" w:rsidR="00F96FD2" w:rsidRDefault="00C63B7A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4D2944A7" w14:textId="73B44B85" w:rsidR="00F96FD2" w:rsidRDefault="00F96FD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DAC108" w14:textId="7B9AF104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00D0ECC3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2141638F" w14:textId="7F571CB6" w:rsidR="00247F81" w:rsidRPr="003D1396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56FC617A" w14:textId="5A1BD51C" w:rsidR="000D2F04" w:rsidRDefault="00247F81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1F60B25C" w14:textId="77777777" w:rsidR="00ED763A" w:rsidRDefault="00ED763A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D3E9B21" w14:textId="01F7ED8C" w:rsidR="000D2F04" w:rsidRPr="000D2F04" w:rsidRDefault="000D2F04" w:rsidP="000D2F04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D2F04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C6C99F2" w14:textId="3CFE3E1E" w:rsidR="000D2F04" w:rsidRDefault="00ED763A" w:rsidP="00DF0AEB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1.HOD, Civil Engineering</w:t>
      </w:r>
      <w:r w:rsidR="003171DA">
        <w:rPr>
          <w:rFonts w:ascii="Tahoma" w:hAnsi="Tahoma" w:cs="Tahoma"/>
          <w:color w:val="1F1F1F"/>
          <w:sz w:val="25"/>
          <w:szCs w:val="25"/>
        </w:rPr>
        <w:t xml:space="preserve"> Department</w:t>
      </w:r>
      <w:r>
        <w:rPr>
          <w:rFonts w:ascii="Tahoma" w:hAnsi="Tahoma" w:cs="Tahoma"/>
          <w:color w:val="1F1F1F"/>
          <w:sz w:val="25"/>
          <w:szCs w:val="25"/>
        </w:rPr>
        <w:t xml:space="preserve"> for information and necessary action.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D36727">
      <w:headerReference w:type="default" r:id="rId8"/>
      <w:pgSz w:w="11906" w:h="16838"/>
      <w:pgMar w:top="1338" w:right="83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61F17" w14:textId="77777777" w:rsidR="006B174F" w:rsidRDefault="006B174F">
      <w:r>
        <w:separator/>
      </w:r>
    </w:p>
  </w:endnote>
  <w:endnote w:type="continuationSeparator" w:id="0">
    <w:p w14:paraId="1FE3F340" w14:textId="77777777" w:rsidR="006B174F" w:rsidRDefault="006B1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2196B" w14:textId="77777777" w:rsidR="006B174F" w:rsidRDefault="006B174F">
      <w:r>
        <w:separator/>
      </w:r>
    </w:p>
  </w:footnote>
  <w:footnote w:type="continuationSeparator" w:id="0">
    <w:p w14:paraId="24DAC02B" w14:textId="77777777" w:rsidR="006B174F" w:rsidRDefault="006B1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16015491" name="Picture 3160154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105EA"/>
    <w:multiLevelType w:val="multilevel"/>
    <w:tmpl w:val="3544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3"/>
  </w:num>
  <w:num w:numId="13" w16cid:durableId="1082605787">
    <w:abstractNumId w:val="10"/>
  </w:num>
  <w:num w:numId="14" w16cid:durableId="1987121665">
    <w:abstractNumId w:val="17"/>
  </w:num>
  <w:num w:numId="15" w16cid:durableId="197470814">
    <w:abstractNumId w:val="14"/>
  </w:num>
  <w:num w:numId="16" w16cid:durableId="1182625237">
    <w:abstractNumId w:val="18"/>
  </w:num>
  <w:num w:numId="17" w16cid:durableId="683215562">
    <w:abstractNumId w:val="19"/>
  </w:num>
  <w:num w:numId="18" w16cid:durableId="1559392209">
    <w:abstractNumId w:val="15"/>
  </w:num>
  <w:num w:numId="19" w16cid:durableId="959844241">
    <w:abstractNumId w:val="16"/>
  </w:num>
  <w:num w:numId="20" w16cid:durableId="20874560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6552"/>
    <w:rsid w:val="000F334E"/>
    <w:rsid w:val="000F3A4F"/>
    <w:rsid w:val="000F59AC"/>
    <w:rsid w:val="00121CFB"/>
    <w:rsid w:val="00127583"/>
    <w:rsid w:val="00127C91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00F83"/>
    <w:rsid w:val="003171DA"/>
    <w:rsid w:val="00322356"/>
    <w:rsid w:val="0033518C"/>
    <w:rsid w:val="00335CF5"/>
    <w:rsid w:val="00337606"/>
    <w:rsid w:val="00342855"/>
    <w:rsid w:val="003437C2"/>
    <w:rsid w:val="00355814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54054"/>
    <w:rsid w:val="00454C0A"/>
    <w:rsid w:val="00461DF9"/>
    <w:rsid w:val="004643D8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47F2"/>
    <w:rsid w:val="005662D1"/>
    <w:rsid w:val="00573A09"/>
    <w:rsid w:val="005A4526"/>
    <w:rsid w:val="005B473D"/>
    <w:rsid w:val="005C1B16"/>
    <w:rsid w:val="005D2983"/>
    <w:rsid w:val="005D7302"/>
    <w:rsid w:val="005E53D0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B174F"/>
    <w:rsid w:val="006C1785"/>
    <w:rsid w:val="006C4BAE"/>
    <w:rsid w:val="006C5D86"/>
    <w:rsid w:val="006C7C59"/>
    <w:rsid w:val="006E1E46"/>
    <w:rsid w:val="00705C8D"/>
    <w:rsid w:val="0071188C"/>
    <w:rsid w:val="007152D7"/>
    <w:rsid w:val="0074054D"/>
    <w:rsid w:val="00746C14"/>
    <w:rsid w:val="0075246D"/>
    <w:rsid w:val="00757FC8"/>
    <w:rsid w:val="00762F19"/>
    <w:rsid w:val="007A65F9"/>
    <w:rsid w:val="007B4E2D"/>
    <w:rsid w:val="007B6B21"/>
    <w:rsid w:val="007C2C59"/>
    <w:rsid w:val="007C3556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C05085"/>
    <w:rsid w:val="00C1593D"/>
    <w:rsid w:val="00C17FA6"/>
    <w:rsid w:val="00C45227"/>
    <w:rsid w:val="00C56C7E"/>
    <w:rsid w:val="00C63B7A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140C6"/>
    <w:rsid w:val="00D21BDD"/>
    <w:rsid w:val="00D34210"/>
    <w:rsid w:val="00D34425"/>
    <w:rsid w:val="00D36727"/>
    <w:rsid w:val="00D42D1A"/>
    <w:rsid w:val="00D46341"/>
    <w:rsid w:val="00D464E1"/>
    <w:rsid w:val="00D6579E"/>
    <w:rsid w:val="00D65F07"/>
    <w:rsid w:val="00D677E1"/>
    <w:rsid w:val="00D704F3"/>
    <w:rsid w:val="00D9049C"/>
    <w:rsid w:val="00D92BB7"/>
    <w:rsid w:val="00DC76D2"/>
    <w:rsid w:val="00DD30ED"/>
    <w:rsid w:val="00DE34B8"/>
    <w:rsid w:val="00DF03A7"/>
    <w:rsid w:val="00DF0AEB"/>
    <w:rsid w:val="00DF4937"/>
    <w:rsid w:val="00E00548"/>
    <w:rsid w:val="00E03670"/>
    <w:rsid w:val="00E64C21"/>
    <w:rsid w:val="00E66F64"/>
    <w:rsid w:val="00E67631"/>
    <w:rsid w:val="00E7798A"/>
    <w:rsid w:val="00EC24C6"/>
    <w:rsid w:val="00ED763A"/>
    <w:rsid w:val="00EF2933"/>
    <w:rsid w:val="00F05146"/>
    <w:rsid w:val="00F1115D"/>
    <w:rsid w:val="00F329F3"/>
    <w:rsid w:val="00F34C5D"/>
    <w:rsid w:val="00F3513C"/>
    <w:rsid w:val="00F465C5"/>
    <w:rsid w:val="00F5180D"/>
    <w:rsid w:val="00F51B21"/>
    <w:rsid w:val="00F51D87"/>
    <w:rsid w:val="00F52DA3"/>
    <w:rsid w:val="00F72D67"/>
    <w:rsid w:val="00F73110"/>
    <w:rsid w:val="00F8455C"/>
    <w:rsid w:val="00F86DFD"/>
    <w:rsid w:val="00F909F8"/>
    <w:rsid w:val="00F96FD2"/>
    <w:rsid w:val="00FA370C"/>
    <w:rsid w:val="00FB0BD8"/>
    <w:rsid w:val="00FB2688"/>
    <w:rsid w:val="00FC1933"/>
    <w:rsid w:val="00FE1CDD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260</Words>
  <Characters>1513</Characters>
  <Application>Microsoft Office Word</Application>
  <DocSecurity>0</DocSecurity>
  <Lines>216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2025-11-07T09:17:00Z</cp:lastPrinted>
  <dcterms:created xsi:type="dcterms:W3CDTF">2025-11-07T08:30:00Z</dcterms:created>
  <dcterms:modified xsi:type="dcterms:W3CDTF">2025-11-07T09:18:00Z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