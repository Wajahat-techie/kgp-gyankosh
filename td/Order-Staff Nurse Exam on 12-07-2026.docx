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F6C5" w14:textId="2712B228" w:rsidR="00DB577A" w:rsidRPr="00DB577A" w:rsidRDefault="00DB577A" w:rsidP="00325AA7">
      <w:pPr>
        <w:contextualSpacing/>
        <w:rPr>
          <w:rFonts w:ascii="Tahoma" w:hAnsi="Tahoma" w:cs="Tahoma"/>
          <w:b/>
          <w:bCs/>
          <w:sz w:val="24"/>
          <w:szCs w:val="24"/>
        </w:rPr>
      </w:pPr>
      <w:r w:rsidRPr="00DB577A">
        <w:rPr>
          <w:rFonts w:ascii="Tahoma" w:hAnsi="Tahoma" w:cs="Tahoma"/>
          <w:color w:val="1F1F1F"/>
          <w:sz w:val="24"/>
          <w:szCs w:val="24"/>
        </w:rPr>
        <w:t xml:space="preserve">                                   </w:t>
      </w:r>
      <w:r w:rsidR="0048309D">
        <w:rPr>
          <w:rFonts w:ascii="Tahoma" w:hAnsi="Tahoma" w:cs="Tahoma"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B577A">
        <w:rPr>
          <w:rFonts w:ascii="Tahoma" w:hAnsi="Tahoma" w:cs="Tahoma"/>
          <w:b/>
          <w:bCs/>
          <w:sz w:val="24"/>
          <w:szCs w:val="24"/>
        </w:rPr>
        <w:t xml:space="preserve">Order </w:t>
      </w:r>
      <w:r w:rsidR="007E0DA5" w:rsidRPr="00DB577A">
        <w:rPr>
          <w:rFonts w:ascii="Tahoma" w:hAnsi="Tahoma" w:cs="Tahoma"/>
          <w:b/>
          <w:bCs/>
          <w:sz w:val="24"/>
          <w:szCs w:val="24"/>
        </w:rPr>
        <w:t>No:</w:t>
      </w:r>
      <w:r w:rsidR="00EF699E">
        <w:rPr>
          <w:rFonts w:ascii="Tahoma" w:hAnsi="Tahoma" w:cs="Tahoma"/>
          <w:b/>
          <w:bCs/>
          <w:sz w:val="24"/>
          <w:szCs w:val="24"/>
        </w:rPr>
        <w:t xml:space="preserve"> 61 </w:t>
      </w:r>
      <w:r w:rsidR="0035504A">
        <w:rPr>
          <w:rFonts w:ascii="Tahoma" w:hAnsi="Tahoma" w:cs="Tahoma"/>
          <w:b/>
          <w:bCs/>
          <w:sz w:val="24"/>
          <w:szCs w:val="24"/>
        </w:rPr>
        <w:t>of 2026</w:t>
      </w:r>
      <w:r w:rsidRPr="00DB577A">
        <w:rPr>
          <w:rFonts w:ascii="Tahoma" w:hAnsi="Tahoma" w:cs="Tahoma"/>
          <w:b/>
          <w:bCs/>
          <w:sz w:val="24"/>
          <w:szCs w:val="24"/>
        </w:rPr>
        <w:t xml:space="preserve">    </w:t>
      </w:r>
      <w:r w:rsidR="00977670">
        <w:rPr>
          <w:rFonts w:ascii="Tahoma" w:hAnsi="Tahoma" w:cs="Tahoma"/>
          <w:b/>
          <w:bCs/>
          <w:sz w:val="24"/>
          <w:szCs w:val="24"/>
        </w:rPr>
        <w:t xml:space="preserve">            </w:t>
      </w:r>
    </w:p>
    <w:p w14:paraId="184A1FF8" w14:textId="13495D6F" w:rsidR="00B92AE9" w:rsidRDefault="00DB577A" w:rsidP="00325AA7">
      <w:pPr>
        <w:ind w:left="3600"/>
        <w:contextualSpacing/>
        <w:rPr>
          <w:rFonts w:ascii="Tahoma" w:hAnsi="Tahoma" w:cs="Tahoma"/>
          <w:b/>
          <w:bCs/>
          <w:sz w:val="24"/>
          <w:szCs w:val="24"/>
        </w:rPr>
      </w:pPr>
      <w:r w:rsidRPr="00DB577A">
        <w:rPr>
          <w:rFonts w:ascii="Tahoma" w:hAnsi="Tahoma" w:cs="Tahoma"/>
          <w:b/>
          <w:bCs/>
          <w:sz w:val="24"/>
          <w:szCs w:val="24"/>
        </w:rPr>
        <w:t xml:space="preserve">  </w:t>
      </w:r>
      <w:r w:rsidR="0048309D">
        <w:rPr>
          <w:rFonts w:ascii="Tahoma" w:hAnsi="Tahoma" w:cs="Tahoma"/>
          <w:b/>
          <w:bCs/>
          <w:sz w:val="24"/>
          <w:szCs w:val="24"/>
        </w:rPr>
        <w:t xml:space="preserve"> </w:t>
      </w:r>
      <w:r w:rsidR="0035504A" w:rsidRPr="00DB577A">
        <w:rPr>
          <w:rFonts w:ascii="Tahoma" w:hAnsi="Tahoma" w:cs="Tahoma"/>
          <w:b/>
          <w:bCs/>
          <w:sz w:val="24"/>
          <w:szCs w:val="24"/>
        </w:rPr>
        <w:t xml:space="preserve">Dated: </w:t>
      </w:r>
      <w:r w:rsidR="00C47506">
        <w:rPr>
          <w:rFonts w:ascii="Tahoma" w:hAnsi="Tahoma" w:cs="Tahoma"/>
          <w:b/>
          <w:bCs/>
          <w:sz w:val="24"/>
          <w:szCs w:val="24"/>
        </w:rPr>
        <w:t>10</w:t>
      </w:r>
      <w:r w:rsidR="0035504A">
        <w:rPr>
          <w:rFonts w:ascii="Tahoma" w:hAnsi="Tahoma" w:cs="Tahoma"/>
          <w:b/>
          <w:bCs/>
          <w:sz w:val="24"/>
          <w:szCs w:val="24"/>
        </w:rPr>
        <w:t>-0</w:t>
      </w:r>
      <w:r w:rsidR="00987884">
        <w:rPr>
          <w:rFonts w:ascii="Tahoma" w:hAnsi="Tahoma" w:cs="Tahoma"/>
          <w:b/>
          <w:bCs/>
          <w:sz w:val="24"/>
          <w:szCs w:val="24"/>
        </w:rPr>
        <w:t>7</w:t>
      </w:r>
      <w:r w:rsidR="0035504A">
        <w:rPr>
          <w:rFonts w:ascii="Tahoma" w:hAnsi="Tahoma" w:cs="Tahoma"/>
          <w:b/>
          <w:bCs/>
          <w:sz w:val="24"/>
          <w:szCs w:val="24"/>
        </w:rPr>
        <w:t>-2026</w:t>
      </w:r>
    </w:p>
    <w:p w14:paraId="2A14D0AD" w14:textId="77777777" w:rsidR="005674D5" w:rsidRPr="00325AA7" w:rsidRDefault="005674D5" w:rsidP="00325AA7">
      <w:pPr>
        <w:ind w:left="3600"/>
        <w:contextualSpacing/>
        <w:rPr>
          <w:rFonts w:ascii="Tahoma" w:hAnsi="Tahoma" w:cs="Tahoma"/>
          <w:b/>
          <w:bCs/>
          <w:sz w:val="24"/>
          <w:szCs w:val="24"/>
        </w:rPr>
      </w:pPr>
    </w:p>
    <w:p w14:paraId="6628F56F" w14:textId="6DFFDBD2" w:rsidR="00F61295" w:rsidRPr="005674D5" w:rsidRDefault="00B458DF" w:rsidP="005674D5">
      <w:pPr>
        <w:tabs>
          <w:tab w:val="left" w:pos="1575"/>
        </w:tabs>
        <w:ind w:left="284"/>
        <w:jc w:val="both"/>
        <w:rPr>
          <w:rFonts w:ascii="Tahoma" w:hAnsi="Tahoma" w:cs="Tahoma"/>
          <w:sz w:val="20"/>
          <w:szCs w:val="20"/>
        </w:rPr>
      </w:pPr>
      <w:r w:rsidRPr="00CE337B">
        <w:rPr>
          <w:rFonts w:ascii="Tahoma" w:hAnsi="Tahoma" w:cs="Tahoma"/>
        </w:rPr>
        <w:t>To</w:t>
      </w:r>
      <w:r w:rsidR="00F61295" w:rsidRPr="00CE337B">
        <w:rPr>
          <w:rFonts w:ascii="Tahoma" w:hAnsi="Tahoma" w:cs="Tahoma"/>
        </w:rPr>
        <w:t xml:space="preserve"> ensure smooth and hassle-free conduct of OMR (Optical Mark Recognition) based written examination for the post </w:t>
      </w:r>
      <w:r w:rsidR="005674D5" w:rsidRPr="00CE337B">
        <w:rPr>
          <w:rFonts w:ascii="Tahoma" w:hAnsi="Tahoma" w:cs="Tahoma"/>
        </w:rPr>
        <w:t xml:space="preserve">of </w:t>
      </w:r>
      <w:r w:rsidR="005674D5" w:rsidRPr="005674D5">
        <w:rPr>
          <w:rFonts w:ascii="Tahoma" w:hAnsi="Tahoma" w:cs="Tahoma"/>
          <w:b/>
          <w:bCs/>
        </w:rPr>
        <w:t>Staff Nurse G-II</w:t>
      </w:r>
      <w:r w:rsidR="005674D5">
        <w:rPr>
          <w:rFonts w:ascii="Tahoma" w:hAnsi="Tahoma" w:cs="Tahoma"/>
        </w:rPr>
        <w:t xml:space="preserve"> scheduled</w:t>
      </w:r>
      <w:r w:rsidR="00F61295" w:rsidRPr="00CE337B">
        <w:rPr>
          <w:rFonts w:ascii="Tahoma" w:hAnsi="Tahoma" w:cs="Tahoma"/>
        </w:rPr>
        <w:t xml:space="preserve"> to be held </w:t>
      </w:r>
      <w:r w:rsidRPr="00CE337B">
        <w:rPr>
          <w:rFonts w:ascii="Tahoma" w:hAnsi="Tahoma" w:cs="Tahoma"/>
        </w:rPr>
        <w:t xml:space="preserve">on </w:t>
      </w:r>
      <w:r w:rsidR="005674D5">
        <w:rPr>
          <w:rFonts w:ascii="Tahoma" w:hAnsi="Tahoma" w:cs="Tahoma"/>
          <w:b/>
          <w:bCs/>
        </w:rPr>
        <w:t xml:space="preserve">12 </w:t>
      </w:r>
      <w:r w:rsidR="00F61295" w:rsidRPr="00CE337B">
        <w:rPr>
          <w:rFonts w:ascii="Tahoma" w:hAnsi="Tahoma" w:cs="Tahoma"/>
          <w:b/>
          <w:bCs/>
        </w:rPr>
        <w:t>Ju</w:t>
      </w:r>
      <w:r w:rsidR="00987884" w:rsidRPr="00CE337B">
        <w:rPr>
          <w:rFonts w:ascii="Tahoma" w:hAnsi="Tahoma" w:cs="Tahoma"/>
          <w:b/>
          <w:bCs/>
        </w:rPr>
        <w:t>ly</w:t>
      </w:r>
      <w:r w:rsidR="00F61295" w:rsidRPr="00CE337B">
        <w:rPr>
          <w:rFonts w:ascii="Tahoma" w:hAnsi="Tahoma" w:cs="Tahoma"/>
          <w:b/>
          <w:bCs/>
        </w:rPr>
        <w:t>, 2026 (</w:t>
      </w:r>
      <w:r w:rsidR="00C47506">
        <w:rPr>
          <w:rFonts w:ascii="Tahoma" w:hAnsi="Tahoma" w:cs="Tahoma"/>
          <w:b/>
          <w:bCs/>
        </w:rPr>
        <w:t>Sunday</w:t>
      </w:r>
      <w:r w:rsidR="00F61295" w:rsidRPr="00CE337B">
        <w:rPr>
          <w:rFonts w:ascii="Tahoma" w:hAnsi="Tahoma" w:cs="Tahoma"/>
          <w:b/>
          <w:bCs/>
        </w:rPr>
        <w:t>)</w:t>
      </w:r>
      <w:r w:rsidR="00F61295" w:rsidRPr="00CE337B">
        <w:rPr>
          <w:rFonts w:ascii="Tahoma" w:hAnsi="Tahoma" w:cs="Tahoma"/>
        </w:rPr>
        <w:t xml:space="preserve"> in one session /shift </w:t>
      </w:r>
      <w:r w:rsidR="00F61295" w:rsidRPr="00CE337B">
        <w:rPr>
          <w:rFonts w:ascii="Tahoma" w:hAnsi="Tahoma" w:cs="Tahoma"/>
          <w:b/>
          <w:bCs/>
        </w:rPr>
        <w:t>(</w:t>
      </w:r>
      <w:r w:rsidR="00987884" w:rsidRPr="00CE337B">
        <w:rPr>
          <w:rFonts w:ascii="Tahoma" w:hAnsi="Tahoma" w:cs="Tahoma"/>
          <w:b/>
          <w:bCs/>
        </w:rPr>
        <w:t>1</w:t>
      </w:r>
      <w:r w:rsidR="005674D5">
        <w:rPr>
          <w:rFonts w:ascii="Tahoma" w:hAnsi="Tahoma" w:cs="Tahoma"/>
          <w:b/>
          <w:bCs/>
        </w:rPr>
        <w:t>2</w:t>
      </w:r>
      <w:r w:rsidR="00F61295" w:rsidRPr="00CE337B">
        <w:rPr>
          <w:rFonts w:ascii="Tahoma" w:hAnsi="Tahoma" w:cs="Tahoma"/>
          <w:b/>
          <w:bCs/>
        </w:rPr>
        <w:t xml:space="preserve">:00 </w:t>
      </w:r>
      <w:r w:rsidR="005674D5">
        <w:rPr>
          <w:rFonts w:ascii="Tahoma" w:hAnsi="Tahoma" w:cs="Tahoma"/>
          <w:b/>
          <w:bCs/>
        </w:rPr>
        <w:t>Noon</w:t>
      </w:r>
      <w:r w:rsidR="00F61295" w:rsidRPr="00CE337B">
        <w:rPr>
          <w:rFonts w:ascii="Tahoma" w:hAnsi="Tahoma" w:cs="Tahoma"/>
          <w:b/>
          <w:bCs/>
        </w:rPr>
        <w:t xml:space="preserve"> to 0</w:t>
      </w:r>
      <w:r w:rsidR="005674D5">
        <w:rPr>
          <w:rFonts w:ascii="Tahoma" w:hAnsi="Tahoma" w:cs="Tahoma"/>
          <w:b/>
          <w:bCs/>
        </w:rPr>
        <w:t>2</w:t>
      </w:r>
      <w:r w:rsidR="00F61295" w:rsidRPr="00CE337B">
        <w:rPr>
          <w:rFonts w:ascii="Tahoma" w:hAnsi="Tahoma" w:cs="Tahoma"/>
          <w:b/>
          <w:bCs/>
        </w:rPr>
        <w:t>:00 PM)</w:t>
      </w:r>
      <w:r w:rsidR="005674D5">
        <w:rPr>
          <w:rFonts w:ascii="Tahoma" w:hAnsi="Tahoma" w:cs="Tahoma"/>
          <w:b/>
          <w:bCs/>
        </w:rPr>
        <w:t xml:space="preserve">, </w:t>
      </w:r>
      <w:r w:rsidR="00DB577A" w:rsidRPr="00CE337B">
        <w:rPr>
          <w:rFonts w:ascii="Tahoma" w:hAnsi="Tahoma" w:cs="Tahoma"/>
        </w:rPr>
        <w:t>the following officers/officials are hereby assigned the duties as shown against each</w:t>
      </w:r>
      <w:r w:rsidR="00DB577A" w:rsidRPr="005674D5">
        <w:rPr>
          <w:rFonts w:ascii="Tahoma" w:hAnsi="Tahoma" w:cs="Tahoma"/>
        </w:rPr>
        <w:t>.</w:t>
      </w:r>
      <w:r w:rsidR="005674D5">
        <w:rPr>
          <w:rFonts w:ascii="Tahoma" w:hAnsi="Tahoma" w:cs="Tahoma"/>
        </w:rPr>
        <w:t xml:space="preserve"> </w:t>
      </w:r>
      <w:r w:rsidR="005674D5" w:rsidRPr="005674D5">
        <w:rPr>
          <w:rFonts w:ascii="Tahoma" w:hAnsi="Tahoma" w:cs="Tahoma"/>
          <w:sz w:val="20"/>
          <w:szCs w:val="20"/>
        </w:rPr>
        <w:t xml:space="preserve">Reporting time for invigilation staff is </w:t>
      </w:r>
      <w:r w:rsidR="004147DC">
        <w:rPr>
          <w:rFonts w:ascii="Tahoma" w:hAnsi="Tahoma" w:cs="Tahoma"/>
          <w:b/>
          <w:bCs/>
          <w:sz w:val="20"/>
          <w:szCs w:val="20"/>
        </w:rPr>
        <w:t>09</w:t>
      </w:r>
      <w:r w:rsidR="005674D5" w:rsidRPr="005674D5">
        <w:rPr>
          <w:rFonts w:ascii="Tahoma" w:hAnsi="Tahoma" w:cs="Tahoma"/>
          <w:b/>
          <w:bCs/>
          <w:sz w:val="20"/>
          <w:szCs w:val="20"/>
        </w:rPr>
        <w:t>:</w:t>
      </w:r>
      <w:r w:rsidR="004147DC">
        <w:rPr>
          <w:rFonts w:ascii="Tahoma" w:hAnsi="Tahoma" w:cs="Tahoma"/>
          <w:b/>
          <w:bCs/>
          <w:sz w:val="20"/>
          <w:szCs w:val="20"/>
        </w:rPr>
        <w:t>30</w:t>
      </w:r>
      <w:r w:rsidR="005674D5" w:rsidRPr="005674D5">
        <w:rPr>
          <w:rFonts w:ascii="Tahoma" w:hAnsi="Tahoma" w:cs="Tahoma"/>
          <w:b/>
          <w:bCs/>
          <w:sz w:val="20"/>
          <w:szCs w:val="20"/>
        </w:rPr>
        <w:t xml:space="preserve"> a.m</w:t>
      </w:r>
      <w:r w:rsidR="005674D5" w:rsidRPr="005674D5">
        <w:rPr>
          <w:rFonts w:ascii="Tahoma" w:hAnsi="Tahoma" w:cs="Tahoma"/>
          <w:sz w:val="20"/>
          <w:szCs w:val="20"/>
        </w:rPr>
        <w:t>.</w:t>
      </w:r>
      <w:r w:rsidR="005674D5" w:rsidRPr="005674D5">
        <w:rPr>
          <w:rFonts w:ascii="Tahoma" w:hAnsi="Tahoma" w:cs="Tahoma"/>
          <w:i/>
          <w:iCs/>
        </w:rPr>
        <w:t xml:space="preserve"> (</w:t>
      </w:r>
      <w:r w:rsidR="004868A6" w:rsidRPr="00CE337B">
        <w:rPr>
          <w:rFonts w:ascii="Tahoma" w:hAnsi="Tahoma" w:cs="Tahoma"/>
          <w:i/>
          <w:iCs/>
        </w:rPr>
        <w:t>One Invigilator for 12 Candidates).</w:t>
      </w:r>
    </w:p>
    <w:p w14:paraId="4D144D02" w14:textId="32349A24" w:rsidR="00CC610D" w:rsidRDefault="00CC610D" w:rsidP="005674D5">
      <w:pPr>
        <w:tabs>
          <w:tab w:val="left" w:pos="1575"/>
        </w:tabs>
        <w:ind w:left="284"/>
        <w:jc w:val="both"/>
        <w:rPr>
          <w:rFonts w:ascii="Tahoma" w:hAnsi="Tahoma" w:cs="Tahoma"/>
          <w:b/>
          <w:sz w:val="20"/>
          <w:szCs w:val="20"/>
          <w:lang w:val="en-US"/>
        </w:rPr>
      </w:pPr>
      <w:r w:rsidRPr="00CC610D">
        <w:rPr>
          <w:rFonts w:ascii="Tahoma" w:hAnsi="Tahoma" w:cs="Tahoma"/>
          <w:b/>
          <w:sz w:val="20"/>
          <w:szCs w:val="20"/>
          <w:lang w:val="en-US"/>
        </w:rPr>
        <w:t xml:space="preserve">Note :-( Staff Member </w:t>
      </w:r>
      <w:r w:rsidR="005674D5">
        <w:rPr>
          <w:rFonts w:ascii="Tahoma" w:hAnsi="Tahoma" w:cs="Tahoma"/>
          <w:b/>
          <w:sz w:val="20"/>
          <w:szCs w:val="20"/>
          <w:lang w:val="en-US"/>
        </w:rPr>
        <w:t>deployed</w:t>
      </w:r>
      <w:r w:rsidRPr="00CC610D">
        <w:rPr>
          <w:rFonts w:ascii="Tahoma" w:hAnsi="Tahoma" w:cs="Tahoma"/>
          <w:b/>
          <w:sz w:val="20"/>
          <w:szCs w:val="20"/>
          <w:lang w:val="en-US"/>
        </w:rPr>
        <w:t xml:space="preserve"> for duties shall not carry Mobile Phone or any other Electronic Gadget inside the Examination Hall.)</w:t>
      </w:r>
    </w:p>
    <w:p w14:paraId="1CA62B2A" w14:textId="77777777" w:rsidR="005674D5" w:rsidRPr="00CC610D" w:rsidRDefault="005674D5" w:rsidP="005674D5">
      <w:pPr>
        <w:tabs>
          <w:tab w:val="left" w:pos="1575"/>
        </w:tabs>
        <w:ind w:left="284"/>
        <w:jc w:val="both"/>
        <w:rPr>
          <w:rFonts w:ascii="Tahoma" w:hAnsi="Tahoma" w:cs="Tahoma"/>
          <w:b/>
          <w:sz w:val="20"/>
          <w:szCs w:val="20"/>
          <w:lang w:val="en-US"/>
        </w:rPr>
      </w:pPr>
    </w:p>
    <w:tbl>
      <w:tblPr>
        <w:tblpPr w:leftFromText="180" w:rightFromText="180" w:vertAnchor="text" w:horzAnchor="margin" w:tblpX="279" w:tblpY="-8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3118"/>
        <w:gridCol w:w="2835"/>
        <w:gridCol w:w="2490"/>
      </w:tblGrid>
      <w:tr w:rsidR="005674D5" w:rsidRPr="00CC610D" w14:paraId="45059040" w14:textId="77777777" w:rsidTr="005674D5">
        <w:trPr>
          <w:trHeight w:val="266"/>
        </w:trPr>
        <w:tc>
          <w:tcPr>
            <w:tcW w:w="818" w:type="dxa"/>
          </w:tcPr>
          <w:p w14:paraId="136871F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S No.</w:t>
            </w:r>
          </w:p>
        </w:tc>
        <w:tc>
          <w:tcPr>
            <w:tcW w:w="3118" w:type="dxa"/>
          </w:tcPr>
          <w:p w14:paraId="28E8EA7F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Name of Employee</w:t>
            </w:r>
          </w:p>
        </w:tc>
        <w:tc>
          <w:tcPr>
            <w:tcW w:w="2835" w:type="dxa"/>
          </w:tcPr>
          <w:p w14:paraId="0A78D4D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Appointed as</w:t>
            </w:r>
          </w:p>
        </w:tc>
        <w:tc>
          <w:tcPr>
            <w:tcW w:w="2490" w:type="dxa"/>
          </w:tcPr>
          <w:p w14:paraId="588A199D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Allotted Room</w:t>
            </w:r>
          </w:p>
        </w:tc>
      </w:tr>
      <w:tr w:rsidR="005674D5" w:rsidRPr="00CC610D" w14:paraId="528FB997" w14:textId="77777777" w:rsidTr="005674D5">
        <w:trPr>
          <w:trHeight w:val="290"/>
        </w:trPr>
        <w:tc>
          <w:tcPr>
            <w:tcW w:w="818" w:type="dxa"/>
          </w:tcPr>
          <w:p w14:paraId="017BB687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3118" w:type="dxa"/>
          </w:tcPr>
          <w:p w14:paraId="02161344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Dr. Shafquat Ara</w:t>
            </w:r>
          </w:p>
        </w:tc>
        <w:tc>
          <w:tcPr>
            <w:tcW w:w="2835" w:type="dxa"/>
          </w:tcPr>
          <w:p w14:paraId="23EDD05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Centre Superintendent</w:t>
            </w:r>
          </w:p>
        </w:tc>
        <w:tc>
          <w:tcPr>
            <w:tcW w:w="2490" w:type="dxa"/>
            <w:vMerge w:val="restart"/>
          </w:tcPr>
          <w:p w14:paraId="755ED7F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Control Room</w:t>
            </w:r>
          </w:p>
        </w:tc>
      </w:tr>
      <w:tr w:rsidR="005674D5" w:rsidRPr="00CC610D" w14:paraId="629EE45B" w14:textId="77777777" w:rsidTr="005674D5">
        <w:trPr>
          <w:trHeight w:val="287"/>
        </w:trPr>
        <w:tc>
          <w:tcPr>
            <w:tcW w:w="818" w:type="dxa"/>
          </w:tcPr>
          <w:p w14:paraId="6ECFC78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3118" w:type="dxa"/>
          </w:tcPr>
          <w:p w14:paraId="34262836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Javeed Ahmad Najar</w:t>
            </w:r>
          </w:p>
        </w:tc>
        <w:tc>
          <w:tcPr>
            <w:tcW w:w="2835" w:type="dxa"/>
            <w:tcBorders>
              <w:top w:val="nil"/>
            </w:tcBorders>
          </w:tcPr>
          <w:p w14:paraId="36E172DD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Dy. Superintendent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02005A8F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0D8AFC06" w14:textId="77777777" w:rsidTr="005674D5">
        <w:trPr>
          <w:trHeight w:val="290"/>
        </w:trPr>
        <w:tc>
          <w:tcPr>
            <w:tcW w:w="818" w:type="dxa"/>
          </w:tcPr>
          <w:p w14:paraId="04AB710C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3118" w:type="dxa"/>
          </w:tcPr>
          <w:p w14:paraId="401C98C0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Rouf Ahmad Mir</w:t>
            </w:r>
          </w:p>
        </w:tc>
        <w:tc>
          <w:tcPr>
            <w:tcW w:w="2835" w:type="dxa"/>
          </w:tcPr>
          <w:p w14:paraId="241CCAD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Clerk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7F9EE38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5F8D783B" w14:textId="77777777" w:rsidTr="005674D5">
        <w:trPr>
          <w:trHeight w:val="290"/>
        </w:trPr>
        <w:tc>
          <w:tcPr>
            <w:tcW w:w="818" w:type="dxa"/>
          </w:tcPr>
          <w:p w14:paraId="27F3272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3118" w:type="dxa"/>
          </w:tcPr>
          <w:p w14:paraId="3631ED1E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Javeed Baba</w:t>
            </w:r>
          </w:p>
        </w:tc>
        <w:tc>
          <w:tcPr>
            <w:tcW w:w="2835" w:type="dxa"/>
          </w:tcPr>
          <w:p w14:paraId="34626B9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 Guide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3EC67BF0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6D1934" w:rsidRPr="00CC610D" w14:paraId="0FDF28DE" w14:textId="77777777" w:rsidTr="005674D5">
        <w:trPr>
          <w:trHeight w:val="290"/>
        </w:trPr>
        <w:tc>
          <w:tcPr>
            <w:tcW w:w="818" w:type="dxa"/>
          </w:tcPr>
          <w:p w14:paraId="514A6BAA" w14:textId="77777777" w:rsidR="006D1934" w:rsidRPr="00CC610D" w:rsidRDefault="006D1934" w:rsidP="006D193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3118" w:type="dxa"/>
          </w:tcPr>
          <w:p w14:paraId="2F1138BE" w14:textId="11A60F89" w:rsidR="006D1934" w:rsidRPr="00CC610D" w:rsidRDefault="006D1934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4147DC">
              <w:rPr>
                <w:rFonts w:ascii="Tahoma" w:hAnsi="Tahoma" w:cs="Tahoma"/>
                <w:sz w:val="20"/>
                <w:szCs w:val="20"/>
                <w:lang w:val="en-US"/>
              </w:rPr>
              <w:t>Mr. Yameen Kinnah</w:t>
            </w:r>
          </w:p>
        </w:tc>
        <w:tc>
          <w:tcPr>
            <w:tcW w:w="2835" w:type="dxa"/>
          </w:tcPr>
          <w:p w14:paraId="42BA9EA6" w14:textId="77777777" w:rsidR="006D1934" w:rsidRPr="00CC610D" w:rsidRDefault="006D1934" w:rsidP="006D193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0C65270A" w14:textId="77777777" w:rsidR="006D1934" w:rsidRPr="00CC610D" w:rsidRDefault="006D1934" w:rsidP="006D193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1F977138" w14:textId="77777777" w:rsidR="006D1934" w:rsidRPr="00CC610D" w:rsidRDefault="006D1934" w:rsidP="006D193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1105</w:t>
            </w:r>
          </w:p>
        </w:tc>
      </w:tr>
      <w:tr w:rsidR="006D1934" w:rsidRPr="00CC610D" w14:paraId="7A8FCA41" w14:textId="77777777" w:rsidTr="005674D5">
        <w:trPr>
          <w:trHeight w:val="290"/>
        </w:trPr>
        <w:tc>
          <w:tcPr>
            <w:tcW w:w="818" w:type="dxa"/>
          </w:tcPr>
          <w:p w14:paraId="7F2F96F9" w14:textId="77777777" w:rsidR="006D1934" w:rsidRPr="00CC610D" w:rsidRDefault="006D1934" w:rsidP="006D1934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6</w:t>
            </w:r>
          </w:p>
        </w:tc>
        <w:tc>
          <w:tcPr>
            <w:tcW w:w="3118" w:type="dxa"/>
          </w:tcPr>
          <w:p w14:paraId="5FBFD5DA" w14:textId="091D870C" w:rsidR="006D1934" w:rsidRPr="00CC610D" w:rsidRDefault="006D1934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.Farooq Ahmad Chopan</w:t>
            </w:r>
          </w:p>
        </w:tc>
        <w:tc>
          <w:tcPr>
            <w:tcW w:w="2835" w:type="dxa"/>
          </w:tcPr>
          <w:p w14:paraId="5D7BEEB9" w14:textId="77777777" w:rsidR="006D1934" w:rsidRPr="00CC610D" w:rsidRDefault="006D1934" w:rsidP="006D193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768229F0" w14:textId="77777777" w:rsidR="006D1934" w:rsidRPr="00CC610D" w:rsidRDefault="006D1934" w:rsidP="006D193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31E4BFB0" w14:textId="77777777" w:rsidTr="005674D5">
        <w:trPr>
          <w:trHeight w:val="290"/>
        </w:trPr>
        <w:tc>
          <w:tcPr>
            <w:tcW w:w="818" w:type="dxa"/>
          </w:tcPr>
          <w:p w14:paraId="794F195E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7</w:t>
            </w:r>
          </w:p>
        </w:tc>
        <w:tc>
          <w:tcPr>
            <w:tcW w:w="3118" w:type="dxa"/>
          </w:tcPr>
          <w:p w14:paraId="6A8D31CB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Nisar Ahmad Sofi</w:t>
            </w:r>
          </w:p>
        </w:tc>
        <w:tc>
          <w:tcPr>
            <w:tcW w:w="2835" w:type="dxa"/>
          </w:tcPr>
          <w:p w14:paraId="45BC225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5D7D7B01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7FF5D78F" w14:textId="77777777" w:rsidTr="005674D5">
        <w:trPr>
          <w:trHeight w:val="290"/>
        </w:trPr>
        <w:tc>
          <w:tcPr>
            <w:tcW w:w="818" w:type="dxa"/>
          </w:tcPr>
          <w:p w14:paraId="2F9A931D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8</w:t>
            </w:r>
          </w:p>
        </w:tc>
        <w:tc>
          <w:tcPr>
            <w:tcW w:w="3118" w:type="dxa"/>
          </w:tcPr>
          <w:p w14:paraId="580A80A6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Mrs. Rehana Shafi</w:t>
            </w:r>
          </w:p>
        </w:tc>
        <w:tc>
          <w:tcPr>
            <w:tcW w:w="2835" w:type="dxa"/>
          </w:tcPr>
          <w:p w14:paraId="25F6343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713E5954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5951BF32" w14:textId="77777777" w:rsidTr="005674D5">
        <w:trPr>
          <w:trHeight w:val="287"/>
        </w:trPr>
        <w:tc>
          <w:tcPr>
            <w:tcW w:w="818" w:type="dxa"/>
          </w:tcPr>
          <w:p w14:paraId="155B867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9</w:t>
            </w:r>
          </w:p>
        </w:tc>
        <w:tc>
          <w:tcPr>
            <w:tcW w:w="3118" w:type="dxa"/>
          </w:tcPr>
          <w:p w14:paraId="7341F391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Mudasir Rashid</w:t>
            </w:r>
          </w:p>
        </w:tc>
        <w:tc>
          <w:tcPr>
            <w:tcW w:w="2835" w:type="dxa"/>
          </w:tcPr>
          <w:p w14:paraId="442A034D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1ACD841B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1106</w:t>
            </w:r>
          </w:p>
        </w:tc>
      </w:tr>
      <w:tr w:rsidR="005674D5" w:rsidRPr="00CC610D" w14:paraId="69CCF994" w14:textId="77777777" w:rsidTr="005674D5">
        <w:trPr>
          <w:trHeight w:val="290"/>
        </w:trPr>
        <w:tc>
          <w:tcPr>
            <w:tcW w:w="818" w:type="dxa"/>
          </w:tcPr>
          <w:p w14:paraId="3020D4A1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10</w:t>
            </w:r>
          </w:p>
        </w:tc>
        <w:tc>
          <w:tcPr>
            <w:tcW w:w="3118" w:type="dxa"/>
          </w:tcPr>
          <w:p w14:paraId="7689FACD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Mushtaq Ahmad Rather</w:t>
            </w:r>
          </w:p>
        </w:tc>
        <w:tc>
          <w:tcPr>
            <w:tcW w:w="2835" w:type="dxa"/>
          </w:tcPr>
          <w:p w14:paraId="2667944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6EAFD00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6C73A96D" w14:textId="77777777" w:rsidTr="005674D5">
        <w:trPr>
          <w:trHeight w:val="290"/>
        </w:trPr>
        <w:tc>
          <w:tcPr>
            <w:tcW w:w="818" w:type="dxa"/>
          </w:tcPr>
          <w:p w14:paraId="778F9CF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11</w:t>
            </w:r>
          </w:p>
        </w:tc>
        <w:tc>
          <w:tcPr>
            <w:tcW w:w="3118" w:type="dxa"/>
          </w:tcPr>
          <w:p w14:paraId="5B85E01C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Mrs.Shabnum Jeelani</w:t>
            </w:r>
          </w:p>
        </w:tc>
        <w:tc>
          <w:tcPr>
            <w:tcW w:w="2835" w:type="dxa"/>
          </w:tcPr>
          <w:p w14:paraId="39F3827D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4DE1D9F7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2C215B53" w14:textId="77777777" w:rsidTr="005674D5">
        <w:trPr>
          <w:trHeight w:val="290"/>
        </w:trPr>
        <w:tc>
          <w:tcPr>
            <w:tcW w:w="818" w:type="dxa"/>
          </w:tcPr>
          <w:p w14:paraId="2C37AC7D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12</w:t>
            </w:r>
          </w:p>
        </w:tc>
        <w:tc>
          <w:tcPr>
            <w:tcW w:w="3118" w:type="dxa"/>
          </w:tcPr>
          <w:p w14:paraId="6EE114D8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Ashiq Hussain Patloo</w:t>
            </w:r>
          </w:p>
        </w:tc>
        <w:tc>
          <w:tcPr>
            <w:tcW w:w="2835" w:type="dxa"/>
          </w:tcPr>
          <w:p w14:paraId="4BE98FB7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5A3B3306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1107</w:t>
            </w:r>
          </w:p>
        </w:tc>
      </w:tr>
      <w:tr w:rsidR="005674D5" w:rsidRPr="00CC610D" w14:paraId="56F9346E" w14:textId="77777777" w:rsidTr="005674D5">
        <w:trPr>
          <w:trHeight w:val="290"/>
        </w:trPr>
        <w:tc>
          <w:tcPr>
            <w:tcW w:w="818" w:type="dxa"/>
          </w:tcPr>
          <w:p w14:paraId="16B9597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13</w:t>
            </w:r>
          </w:p>
        </w:tc>
        <w:tc>
          <w:tcPr>
            <w:tcW w:w="3118" w:type="dxa"/>
          </w:tcPr>
          <w:p w14:paraId="5FA9192B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Shabir Ahmad Mir</w:t>
            </w:r>
          </w:p>
        </w:tc>
        <w:tc>
          <w:tcPr>
            <w:tcW w:w="2835" w:type="dxa"/>
          </w:tcPr>
          <w:p w14:paraId="75376DA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6A7649C7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5AD2E95D" w14:textId="77777777" w:rsidTr="005674D5">
        <w:trPr>
          <w:trHeight w:val="290"/>
        </w:trPr>
        <w:tc>
          <w:tcPr>
            <w:tcW w:w="818" w:type="dxa"/>
          </w:tcPr>
          <w:p w14:paraId="315D3156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14</w:t>
            </w:r>
          </w:p>
        </w:tc>
        <w:tc>
          <w:tcPr>
            <w:tcW w:w="3118" w:type="dxa"/>
          </w:tcPr>
          <w:p w14:paraId="5F3A6DC2" w14:textId="2F1D091E" w:rsidR="005674D5" w:rsidRPr="00CC610D" w:rsidRDefault="00E65E21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Ms. Sumeera Kadeemi</w:t>
            </w:r>
          </w:p>
        </w:tc>
        <w:tc>
          <w:tcPr>
            <w:tcW w:w="2835" w:type="dxa"/>
          </w:tcPr>
          <w:p w14:paraId="5F918A2F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6D6F1DB0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56C0B2CA" w14:textId="77777777" w:rsidTr="005674D5">
        <w:trPr>
          <w:trHeight w:val="290"/>
        </w:trPr>
        <w:tc>
          <w:tcPr>
            <w:tcW w:w="818" w:type="dxa"/>
          </w:tcPr>
          <w:p w14:paraId="684F7B8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15</w:t>
            </w:r>
          </w:p>
        </w:tc>
        <w:tc>
          <w:tcPr>
            <w:tcW w:w="3118" w:type="dxa"/>
          </w:tcPr>
          <w:p w14:paraId="4C422B8D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Rafiq Ahmad Darzi</w:t>
            </w:r>
          </w:p>
        </w:tc>
        <w:tc>
          <w:tcPr>
            <w:tcW w:w="2835" w:type="dxa"/>
          </w:tcPr>
          <w:p w14:paraId="218DADB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534D479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3723BA93" w14:textId="77777777" w:rsidTr="005674D5">
        <w:trPr>
          <w:trHeight w:val="290"/>
        </w:trPr>
        <w:tc>
          <w:tcPr>
            <w:tcW w:w="818" w:type="dxa"/>
          </w:tcPr>
          <w:p w14:paraId="3997D30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16</w:t>
            </w:r>
          </w:p>
        </w:tc>
        <w:tc>
          <w:tcPr>
            <w:tcW w:w="3118" w:type="dxa"/>
          </w:tcPr>
          <w:p w14:paraId="1087F071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Rafiq Ahmad Dar</w:t>
            </w:r>
          </w:p>
        </w:tc>
        <w:tc>
          <w:tcPr>
            <w:tcW w:w="2835" w:type="dxa"/>
          </w:tcPr>
          <w:p w14:paraId="4A1FCF4E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4160BC47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1108</w:t>
            </w:r>
          </w:p>
        </w:tc>
      </w:tr>
      <w:tr w:rsidR="005674D5" w:rsidRPr="00CC610D" w14:paraId="07620FCA" w14:textId="77777777" w:rsidTr="005674D5">
        <w:trPr>
          <w:trHeight w:val="287"/>
        </w:trPr>
        <w:tc>
          <w:tcPr>
            <w:tcW w:w="818" w:type="dxa"/>
          </w:tcPr>
          <w:p w14:paraId="70B95784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17</w:t>
            </w:r>
          </w:p>
        </w:tc>
        <w:tc>
          <w:tcPr>
            <w:tcW w:w="3118" w:type="dxa"/>
          </w:tcPr>
          <w:p w14:paraId="115F530D" w14:textId="58BA32CC" w:rsidR="005674D5" w:rsidRPr="00CC610D" w:rsidRDefault="00792B06" w:rsidP="006E10EF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Mr.Raies Ahmad Khan</w:t>
            </w:r>
          </w:p>
        </w:tc>
        <w:tc>
          <w:tcPr>
            <w:tcW w:w="2835" w:type="dxa"/>
          </w:tcPr>
          <w:p w14:paraId="1101C30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0BA300CB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3194E20C" w14:textId="77777777" w:rsidTr="005674D5">
        <w:trPr>
          <w:trHeight w:val="290"/>
        </w:trPr>
        <w:tc>
          <w:tcPr>
            <w:tcW w:w="818" w:type="dxa"/>
          </w:tcPr>
          <w:p w14:paraId="58047A0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18</w:t>
            </w:r>
          </w:p>
        </w:tc>
        <w:tc>
          <w:tcPr>
            <w:tcW w:w="3118" w:type="dxa"/>
          </w:tcPr>
          <w:p w14:paraId="3EC9F027" w14:textId="4236FBE0" w:rsidR="005674D5" w:rsidRPr="00CC610D" w:rsidRDefault="00792B06" w:rsidP="006E10EF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Mr.Umar Sharief</w:t>
            </w:r>
          </w:p>
        </w:tc>
        <w:tc>
          <w:tcPr>
            <w:tcW w:w="2835" w:type="dxa"/>
          </w:tcPr>
          <w:p w14:paraId="640ED5F1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28326D39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450B94F3" w14:textId="77777777" w:rsidTr="005674D5">
        <w:trPr>
          <w:trHeight w:val="290"/>
        </w:trPr>
        <w:tc>
          <w:tcPr>
            <w:tcW w:w="818" w:type="dxa"/>
          </w:tcPr>
          <w:p w14:paraId="37B0C4FF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20</w:t>
            </w:r>
          </w:p>
        </w:tc>
        <w:tc>
          <w:tcPr>
            <w:tcW w:w="3118" w:type="dxa"/>
          </w:tcPr>
          <w:p w14:paraId="13822DED" w14:textId="10FD1924" w:rsidR="005674D5" w:rsidRPr="00CC610D" w:rsidRDefault="006E10EF" w:rsidP="006E10EF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Mr.Farooq Ahmad Bhat</w:t>
            </w:r>
          </w:p>
        </w:tc>
        <w:tc>
          <w:tcPr>
            <w:tcW w:w="2835" w:type="dxa"/>
          </w:tcPr>
          <w:p w14:paraId="042894EC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23E5E19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0BEE9415" w14:textId="77777777" w:rsidTr="005674D5">
        <w:trPr>
          <w:trHeight w:val="292"/>
        </w:trPr>
        <w:tc>
          <w:tcPr>
            <w:tcW w:w="818" w:type="dxa"/>
          </w:tcPr>
          <w:p w14:paraId="685E123B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21</w:t>
            </w:r>
          </w:p>
        </w:tc>
        <w:tc>
          <w:tcPr>
            <w:tcW w:w="3118" w:type="dxa"/>
          </w:tcPr>
          <w:p w14:paraId="7BEE471C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Shiraz Bashir</w:t>
            </w:r>
          </w:p>
        </w:tc>
        <w:tc>
          <w:tcPr>
            <w:tcW w:w="2835" w:type="dxa"/>
          </w:tcPr>
          <w:p w14:paraId="7F2AE9A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2C531F90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1109</w:t>
            </w:r>
          </w:p>
        </w:tc>
      </w:tr>
      <w:tr w:rsidR="005674D5" w:rsidRPr="00CC610D" w14:paraId="47F33269" w14:textId="77777777" w:rsidTr="005674D5">
        <w:trPr>
          <w:trHeight w:val="287"/>
        </w:trPr>
        <w:tc>
          <w:tcPr>
            <w:tcW w:w="818" w:type="dxa"/>
          </w:tcPr>
          <w:p w14:paraId="5AB3A904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22</w:t>
            </w:r>
          </w:p>
        </w:tc>
        <w:tc>
          <w:tcPr>
            <w:tcW w:w="3118" w:type="dxa"/>
          </w:tcPr>
          <w:p w14:paraId="3967F1EB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Mohammad Issaq</w:t>
            </w:r>
          </w:p>
        </w:tc>
        <w:tc>
          <w:tcPr>
            <w:tcW w:w="2835" w:type="dxa"/>
          </w:tcPr>
          <w:p w14:paraId="63B89AB0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3C13355E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7A071272" w14:textId="77777777" w:rsidTr="005674D5">
        <w:trPr>
          <w:trHeight w:val="290"/>
        </w:trPr>
        <w:tc>
          <w:tcPr>
            <w:tcW w:w="818" w:type="dxa"/>
          </w:tcPr>
          <w:p w14:paraId="57E1C920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23</w:t>
            </w:r>
          </w:p>
        </w:tc>
        <w:tc>
          <w:tcPr>
            <w:tcW w:w="3118" w:type="dxa"/>
          </w:tcPr>
          <w:p w14:paraId="0BEDA872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Mrs. Shazia Ali</w:t>
            </w:r>
          </w:p>
        </w:tc>
        <w:tc>
          <w:tcPr>
            <w:tcW w:w="2835" w:type="dxa"/>
          </w:tcPr>
          <w:p w14:paraId="3763CC6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0AA5144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E65E21" w:rsidRPr="00CC610D" w14:paraId="7F308E9C" w14:textId="77777777" w:rsidTr="005674D5">
        <w:trPr>
          <w:trHeight w:val="290"/>
        </w:trPr>
        <w:tc>
          <w:tcPr>
            <w:tcW w:w="818" w:type="dxa"/>
          </w:tcPr>
          <w:p w14:paraId="7C5BA3E2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24</w:t>
            </w:r>
          </w:p>
        </w:tc>
        <w:tc>
          <w:tcPr>
            <w:tcW w:w="3118" w:type="dxa"/>
          </w:tcPr>
          <w:p w14:paraId="62AB1AB2" w14:textId="77777777" w:rsidR="00E65E21" w:rsidRPr="00CC610D" w:rsidRDefault="00E65E21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Arif Hussain Zargar</w:t>
            </w:r>
          </w:p>
        </w:tc>
        <w:tc>
          <w:tcPr>
            <w:tcW w:w="2835" w:type="dxa"/>
          </w:tcPr>
          <w:p w14:paraId="592C19C5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06CF10B7" w14:textId="77777777" w:rsidR="00E65E21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1255779D" w14:textId="77777777" w:rsidR="00E65E21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0BE5851E" w14:textId="79C135F1" w:rsidR="00E65E21" w:rsidRPr="00CC610D" w:rsidRDefault="00E65E21" w:rsidP="00E65E21">
            <w:pPr>
              <w:tabs>
                <w:tab w:val="left" w:pos="1575"/>
              </w:tabs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 xml:space="preserve">          </w:t>
            </w: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1110</w:t>
            </w:r>
          </w:p>
        </w:tc>
      </w:tr>
      <w:tr w:rsidR="00E65E21" w:rsidRPr="00CC610D" w14:paraId="54EB48EB" w14:textId="77777777" w:rsidTr="00453F2C">
        <w:trPr>
          <w:trHeight w:val="290"/>
        </w:trPr>
        <w:tc>
          <w:tcPr>
            <w:tcW w:w="818" w:type="dxa"/>
          </w:tcPr>
          <w:p w14:paraId="04DBF827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25</w:t>
            </w:r>
          </w:p>
        </w:tc>
        <w:tc>
          <w:tcPr>
            <w:tcW w:w="3118" w:type="dxa"/>
          </w:tcPr>
          <w:p w14:paraId="05CB9EDA" w14:textId="77777777" w:rsidR="00E65E21" w:rsidRPr="00CC610D" w:rsidRDefault="00E65E21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Bashir Ahmad Kumar</w:t>
            </w:r>
          </w:p>
        </w:tc>
        <w:tc>
          <w:tcPr>
            <w:tcW w:w="2835" w:type="dxa"/>
          </w:tcPr>
          <w:p w14:paraId="6F99CAE3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7A09616B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E65E21" w:rsidRPr="00CC610D" w14:paraId="7C5A8E68" w14:textId="77777777" w:rsidTr="005674D5">
        <w:trPr>
          <w:trHeight w:val="290"/>
        </w:trPr>
        <w:tc>
          <w:tcPr>
            <w:tcW w:w="818" w:type="dxa"/>
          </w:tcPr>
          <w:p w14:paraId="615953BC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26</w:t>
            </w:r>
          </w:p>
        </w:tc>
        <w:tc>
          <w:tcPr>
            <w:tcW w:w="3118" w:type="dxa"/>
          </w:tcPr>
          <w:p w14:paraId="3AEE3082" w14:textId="553FD3A6" w:rsidR="00E65E21" w:rsidRPr="00CC610D" w:rsidRDefault="00E65E21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r. Mushtaq Ahmad Bhat</w:t>
            </w:r>
          </w:p>
        </w:tc>
        <w:tc>
          <w:tcPr>
            <w:tcW w:w="2835" w:type="dxa"/>
          </w:tcPr>
          <w:p w14:paraId="5EC7C391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30A6716F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E65E21" w:rsidRPr="00CC610D" w14:paraId="2A6A146A" w14:textId="77777777" w:rsidTr="00453F2C">
        <w:trPr>
          <w:trHeight w:val="290"/>
        </w:trPr>
        <w:tc>
          <w:tcPr>
            <w:tcW w:w="818" w:type="dxa"/>
          </w:tcPr>
          <w:p w14:paraId="391618E1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27</w:t>
            </w:r>
          </w:p>
        </w:tc>
        <w:tc>
          <w:tcPr>
            <w:tcW w:w="3118" w:type="dxa"/>
          </w:tcPr>
          <w:p w14:paraId="1FC53533" w14:textId="77777777" w:rsidR="00E65E21" w:rsidRPr="00CC610D" w:rsidRDefault="00E65E21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Mrs. Shabnum Mohiudin</w:t>
            </w:r>
          </w:p>
        </w:tc>
        <w:tc>
          <w:tcPr>
            <w:tcW w:w="2835" w:type="dxa"/>
          </w:tcPr>
          <w:p w14:paraId="6B96A79D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0DA913D2" w14:textId="77777777" w:rsidR="00E65E21" w:rsidRPr="00CC610D" w:rsidRDefault="00E65E21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45590479" w14:textId="77777777" w:rsidTr="005674D5">
        <w:trPr>
          <w:trHeight w:val="290"/>
        </w:trPr>
        <w:tc>
          <w:tcPr>
            <w:tcW w:w="818" w:type="dxa"/>
          </w:tcPr>
          <w:p w14:paraId="429DF80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28</w:t>
            </w:r>
          </w:p>
        </w:tc>
        <w:tc>
          <w:tcPr>
            <w:tcW w:w="3118" w:type="dxa"/>
          </w:tcPr>
          <w:p w14:paraId="4141165C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Amir Khan</w:t>
            </w:r>
          </w:p>
        </w:tc>
        <w:tc>
          <w:tcPr>
            <w:tcW w:w="2835" w:type="dxa"/>
          </w:tcPr>
          <w:p w14:paraId="79039DE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1ACCFED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1209</w:t>
            </w:r>
          </w:p>
        </w:tc>
      </w:tr>
      <w:tr w:rsidR="005674D5" w:rsidRPr="00CC610D" w14:paraId="5C976A90" w14:textId="77777777" w:rsidTr="005674D5">
        <w:trPr>
          <w:trHeight w:val="290"/>
        </w:trPr>
        <w:tc>
          <w:tcPr>
            <w:tcW w:w="818" w:type="dxa"/>
          </w:tcPr>
          <w:p w14:paraId="030D80A9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29</w:t>
            </w:r>
          </w:p>
        </w:tc>
        <w:tc>
          <w:tcPr>
            <w:tcW w:w="3118" w:type="dxa"/>
          </w:tcPr>
          <w:p w14:paraId="380D79AF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Mrs. Yasmeena</w:t>
            </w:r>
          </w:p>
        </w:tc>
        <w:tc>
          <w:tcPr>
            <w:tcW w:w="2835" w:type="dxa"/>
          </w:tcPr>
          <w:p w14:paraId="7802017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7FFE5F3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5D85090A" w14:textId="77777777" w:rsidTr="005674D5">
        <w:trPr>
          <w:trHeight w:val="290"/>
        </w:trPr>
        <w:tc>
          <w:tcPr>
            <w:tcW w:w="818" w:type="dxa"/>
          </w:tcPr>
          <w:p w14:paraId="37E00F5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30</w:t>
            </w:r>
          </w:p>
        </w:tc>
        <w:tc>
          <w:tcPr>
            <w:tcW w:w="3118" w:type="dxa"/>
          </w:tcPr>
          <w:p w14:paraId="29B8A40B" w14:textId="4F8CA36A" w:rsidR="005674D5" w:rsidRPr="00CC610D" w:rsidRDefault="006D1934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6D1934">
              <w:rPr>
                <w:rFonts w:ascii="Tahoma" w:hAnsi="Tahoma" w:cs="Tahoma"/>
                <w:sz w:val="20"/>
                <w:szCs w:val="20"/>
                <w:lang w:val="en-US"/>
              </w:rPr>
              <w:t>Mr. Suhail Sultan</w:t>
            </w:r>
          </w:p>
        </w:tc>
        <w:tc>
          <w:tcPr>
            <w:tcW w:w="2835" w:type="dxa"/>
          </w:tcPr>
          <w:p w14:paraId="2B79F90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0152B8B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1210</w:t>
            </w:r>
          </w:p>
        </w:tc>
      </w:tr>
      <w:tr w:rsidR="005674D5" w:rsidRPr="00CC610D" w14:paraId="48C5D462" w14:textId="77777777" w:rsidTr="005674D5">
        <w:trPr>
          <w:trHeight w:val="341"/>
        </w:trPr>
        <w:tc>
          <w:tcPr>
            <w:tcW w:w="818" w:type="dxa"/>
          </w:tcPr>
          <w:p w14:paraId="53B8A631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31</w:t>
            </w:r>
          </w:p>
        </w:tc>
        <w:tc>
          <w:tcPr>
            <w:tcW w:w="3118" w:type="dxa"/>
          </w:tcPr>
          <w:p w14:paraId="6DCC77C5" w14:textId="4EE27B17" w:rsidR="005674D5" w:rsidRPr="00CC610D" w:rsidRDefault="00E65E21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4147DC">
              <w:rPr>
                <w:rFonts w:ascii="Tahoma" w:hAnsi="Tahoma" w:cs="Tahoma"/>
                <w:sz w:val="20"/>
                <w:szCs w:val="20"/>
                <w:lang w:val="en-US"/>
              </w:rPr>
              <w:t>Mr. Aaqif</w:t>
            </w:r>
            <w:r w:rsidR="00B972A5" w:rsidRPr="004147DC">
              <w:rPr>
                <w:rFonts w:ascii="Tahoma" w:hAnsi="Tahoma" w:cs="Tahoma"/>
                <w:sz w:val="20"/>
                <w:szCs w:val="20"/>
                <w:lang w:val="en-US"/>
              </w:rPr>
              <w:t xml:space="preserve"> Ahmad Lone</w:t>
            </w:r>
          </w:p>
        </w:tc>
        <w:tc>
          <w:tcPr>
            <w:tcW w:w="2835" w:type="dxa"/>
          </w:tcPr>
          <w:p w14:paraId="581BB5D4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3A1B6A3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4057E9F3" w14:textId="77777777" w:rsidTr="005674D5">
        <w:trPr>
          <w:trHeight w:val="290"/>
        </w:trPr>
        <w:tc>
          <w:tcPr>
            <w:tcW w:w="818" w:type="dxa"/>
          </w:tcPr>
          <w:p w14:paraId="687193BB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32</w:t>
            </w:r>
          </w:p>
        </w:tc>
        <w:tc>
          <w:tcPr>
            <w:tcW w:w="3118" w:type="dxa"/>
          </w:tcPr>
          <w:p w14:paraId="683D6EDB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 xml:space="preserve">Mr.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Wajahat</w:t>
            </w:r>
          </w:p>
        </w:tc>
        <w:tc>
          <w:tcPr>
            <w:tcW w:w="2835" w:type="dxa"/>
          </w:tcPr>
          <w:p w14:paraId="17D2C66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0C1297D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1211</w:t>
            </w:r>
          </w:p>
        </w:tc>
      </w:tr>
      <w:tr w:rsidR="005674D5" w:rsidRPr="00CC610D" w14:paraId="2F4594CA" w14:textId="77777777" w:rsidTr="005674D5">
        <w:trPr>
          <w:trHeight w:val="290"/>
        </w:trPr>
        <w:tc>
          <w:tcPr>
            <w:tcW w:w="818" w:type="dxa"/>
          </w:tcPr>
          <w:p w14:paraId="07B6D6C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33</w:t>
            </w:r>
          </w:p>
        </w:tc>
        <w:tc>
          <w:tcPr>
            <w:tcW w:w="3118" w:type="dxa"/>
          </w:tcPr>
          <w:p w14:paraId="0C59B542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Mrs. Shaika Hassan</w:t>
            </w:r>
          </w:p>
        </w:tc>
        <w:tc>
          <w:tcPr>
            <w:tcW w:w="2835" w:type="dxa"/>
          </w:tcPr>
          <w:p w14:paraId="688B6437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4690778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</w:tbl>
    <w:p w14:paraId="1EDB2ACF" w14:textId="77777777" w:rsidR="00CC610D" w:rsidRPr="00CC610D" w:rsidRDefault="00CC610D" w:rsidP="005674D5">
      <w:pPr>
        <w:tabs>
          <w:tab w:val="left" w:pos="1575"/>
        </w:tabs>
        <w:ind w:left="284"/>
        <w:jc w:val="both"/>
        <w:rPr>
          <w:rFonts w:ascii="Tahoma" w:hAnsi="Tahoma" w:cs="Tahoma"/>
          <w:b/>
          <w:sz w:val="20"/>
          <w:szCs w:val="20"/>
          <w:lang w:val="en-US"/>
        </w:rPr>
      </w:pPr>
    </w:p>
    <w:p w14:paraId="63260B92" w14:textId="77777777" w:rsidR="00CC610D" w:rsidRDefault="00CC610D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</w:p>
    <w:p w14:paraId="50F2D124" w14:textId="77777777" w:rsidR="00CC610D" w:rsidRDefault="00CC610D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</w:p>
    <w:p w14:paraId="6961D7BF" w14:textId="77777777" w:rsidR="00CC610D" w:rsidRDefault="00CC610D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</w:p>
    <w:p w14:paraId="064428BE" w14:textId="77777777" w:rsidR="00CC610D" w:rsidRDefault="00CC610D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</w:p>
    <w:p w14:paraId="2B0A1FC7" w14:textId="77777777" w:rsidR="00CC610D" w:rsidRDefault="00CC610D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</w:p>
    <w:p w14:paraId="301E68FF" w14:textId="77777777" w:rsidR="00CC610D" w:rsidRDefault="00CC610D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</w:p>
    <w:p w14:paraId="07F6B0F4" w14:textId="12D328D7" w:rsidR="00CC610D" w:rsidRDefault="00CC610D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</w:p>
    <w:tbl>
      <w:tblPr>
        <w:tblpPr w:leftFromText="180" w:rightFromText="180" w:vertAnchor="page" w:horzAnchor="margin" w:tblpY="219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3118"/>
        <w:gridCol w:w="2835"/>
        <w:gridCol w:w="2490"/>
      </w:tblGrid>
      <w:tr w:rsidR="005674D5" w:rsidRPr="00CC610D" w14:paraId="7548D8A1" w14:textId="77777777" w:rsidTr="005674D5">
        <w:trPr>
          <w:trHeight w:val="290"/>
        </w:trPr>
        <w:tc>
          <w:tcPr>
            <w:tcW w:w="818" w:type="dxa"/>
          </w:tcPr>
          <w:p w14:paraId="43FA6FCC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lastRenderedPageBreak/>
              <w:t>34</w:t>
            </w:r>
          </w:p>
        </w:tc>
        <w:tc>
          <w:tcPr>
            <w:tcW w:w="3118" w:type="dxa"/>
          </w:tcPr>
          <w:p w14:paraId="799FC2D7" w14:textId="72088AB5" w:rsidR="005674D5" w:rsidRPr="00CC610D" w:rsidRDefault="004D1422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4D1422">
              <w:rPr>
                <w:rFonts w:ascii="Tahoma" w:hAnsi="Tahoma" w:cs="Tahoma"/>
                <w:sz w:val="20"/>
                <w:szCs w:val="20"/>
                <w:lang w:val="en-US"/>
              </w:rPr>
              <w:t>Mr. Bhat Basharat Abdullah</w:t>
            </w:r>
          </w:p>
        </w:tc>
        <w:tc>
          <w:tcPr>
            <w:tcW w:w="2835" w:type="dxa"/>
          </w:tcPr>
          <w:p w14:paraId="0102BB3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60D56321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1212</w:t>
            </w:r>
          </w:p>
        </w:tc>
      </w:tr>
      <w:tr w:rsidR="005674D5" w:rsidRPr="00CC610D" w14:paraId="69E128A5" w14:textId="77777777" w:rsidTr="005674D5">
        <w:trPr>
          <w:trHeight w:val="290"/>
        </w:trPr>
        <w:tc>
          <w:tcPr>
            <w:tcW w:w="818" w:type="dxa"/>
          </w:tcPr>
          <w:p w14:paraId="06AB9686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35</w:t>
            </w:r>
          </w:p>
        </w:tc>
        <w:tc>
          <w:tcPr>
            <w:tcW w:w="3118" w:type="dxa"/>
          </w:tcPr>
          <w:p w14:paraId="7FBA33DF" w14:textId="5F93EB1E" w:rsidR="005674D5" w:rsidRPr="00CC610D" w:rsidRDefault="00DC64B4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Mrs.Shahida Majeed</w:t>
            </w:r>
          </w:p>
        </w:tc>
        <w:tc>
          <w:tcPr>
            <w:tcW w:w="2835" w:type="dxa"/>
          </w:tcPr>
          <w:p w14:paraId="2564DDC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299C3D1C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209286AC" w14:textId="77777777" w:rsidTr="005674D5">
        <w:trPr>
          <w:trHeight w:val="290"/>
        </w:trPr>
        <w:tc>
          <w:tcPr>
            <w:tcW w:w="818" w:type="dxa"/>
          </w:tcPr>
          <w:p w14:paraId="7DE13B19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36</w:t>
            </w:r>
          </w:p>
        </w:tc>
        <w:tc>
          <w:tcPr>
            <w:tcW w:w="3118" w:type="dxa"/>
          </w:tcPr>
          <w:p w14:paraId="44A52345" w14:textId="77777777" w:rsidR="005674D5" w:rsidRPr="00CC610D" w:rsidRDefault="005674D5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 xml:space="preserve"> Muzammil Hussain</w:t>
            </w:r>
          </w:p>
        </w:tc>
        <w:tc>
          <w:tcPr>
            <w:tcW w:w="2835" w:type="dxa"/>
          </w:tcPr>
          <w:p w14:paraId="0E46EB35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51B9FB4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66E91D3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1812CC0E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242AFF5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1213</w:t>
            </w:r>
          </w:p>
        </w:tc>
      </w:tr>
      <w:tr w:rsidR="005674D5" w:rsidRPr="00CC610D" w14:paraId="4C6CED43" w14:textId="77777777" w:rsidTr="005674D5">
        <w:trPr>
          <w:trHeight w:val="288"/>
        </w:trPr>
        <w:tc>
          <w:tcPr>
            <w:tcW w:w="818" w:type="dxa"/>
          </w:tcPr>
          <w:p w14:paraId="304534B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37</w:t>
            </w:r>
          </w:p>
        </w:tc>
        <w:tc>
          <w:tcPr>
            <w:tcW w:w="3118" w:type="dxa"/>
          </w:tcPr>
          <w:p w14:paraId="6A03840D" w14:textId="77777777" w:rsidR="005674D5" w:rsidRPr="00CC610D" w:rsidRDefault="005674D5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Abid Hussain</w:t>
            </w:r>
          </w:p>
        </w:tc>
        <w:tc>
          <w:tcPr>
            <w:tcW w:w="2835" w:type="dxa"/>
          </w:tcPr>
          <w:p w14:paraId="23EDDC70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772E75DF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1C4587FC" w14:textId="77777777" w:rsidTr="005674D5">
        <w:trPr>
          <w:trHeight w:val="290"/>
        </w:trPr>
        <w:tc>
          <w:tcPr>
            <w:tcW w:w="818" w:type="dxa"/>
          </w:tcPr>
          <w:p w14:paraId="09D709EC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38</w:t>
            </w:r>
          </w:p>
        </w:tc>
        <w:tc>
          <w:tcPr>
            <w:tcW w:w="3118" w:type="dxa"/>
          </w:tcPr>
          <w:p w14:paraId="19A44966" w14:textId="7638F2D0" w:rsidR="005674D5" w:rsidRPr="00CC610D" w:rsidRDefault="000600EB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Mrs.Saima Farooq</w:t>
            </w:r>
          </w:p>
        </w:tc>
        <w:tc>
          <w:tcPr>
            <w:tcW w:w="2835" w:type="dxa"/>
          </w:tcPr>
          <w:p w14:paraId="4EA09D67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02C35FF9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685F3B34" w14:textId="77777777" w:rsidTr="005674D5">
        <w:trPr>
          <w:trHeight w:val="289"/>
        </w:trPr>
        <w:tc>
          <w:tcPr>
            <w:tcW w:w="818" w:type="dxa"/>
          </w:tcPr>
          <w:p w14:paraId="327E8EB0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39</w:t>
            </w:r>
          </w:p>
        </w:tc>
        <w:tc>
          <w:tcPr>
            <w:tcW w:w="3118" w:type="dxa"/>
          </w:tcPr>
          <w:p w14:paraId="3C34D300" w14:textId="4035E1C0" w:rsidR="005674D5" w:rsidRPr="00CC610D" w:rsidRDefault="005674D5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Mrs. Gazala Nazir</w:t>
            </w:r>
          </w:p>
        </w:tc>
        <w:tc>
          <w:tcPr>
            <w:tcW w:w="2835" w:type="dxa"/>
          </w:tcPr>
          <w:p w14:paraId="518F7167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06FE646C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475AF1E2" w14:textId="77777777" w:rsidTr="005674D5">
        <w:trPr>
          <w:trHeight w:val="290"/>
        </w:trPr>
        <w:tc>
          <w:tcPr>
            <w:tcW w:w="818" w:type="dxa"/>
          </w:tcPr>
          <w:p w14:paraId="286F2E0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40</w:t>
            </w:r>
          </w:p>
        </w:tc>
        <w:tc>
          <w:tcPr>
            <w:tcW w:w="3118" w:type="dxa"/>
          </w:tcPr>
          <w:p w14:paraId="4C45B136" w14:textId="77777777" w:rsidR="005674D5" w:rsidRPr="00CC610D" w:rsidRDefault="005674D5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Mushtaq Ahmad Bhat</w:t>
            </w:r>
          </w:p>
        </w:tc>
        <w:tc>
          <w:tcPr>
            <w:tcW w:w="2835" w:type="dxa"/>
          </w:tcPr>
          <w:p w14:paraId="28AC4953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7485AD6C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5674D5" w:rsidRPr="00CC610D" w14:paraId="5FFA0897" w14:textId="77777777" w:rsidTr="005674D5">
        <w:trPr>
          <w:trHeight w:val="290"/>
        </w:trPr>
        <w:tc>
          <w:tcPr>
            <w:tcW w:w="818" w:type="dxa"/>
          </w:tcPr>
          <w:p w14:paraId="06FE4971" w14:textId="77777777" w:rsidR="005674D5" w:rsidRPr="004147DC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4147DC">
              <w:rPr>
                <w:rFonts w:ascii="Tahoma" w:hAnsi="Tahoma" w:cs="Tahoma"/>
                <w:b/>
                <w:sz w:val="20"/>
                <w:szCs w:val="20"/>
                <w:lang w:val="en-US"/>
              </w:rPr>
              <w:t>41</w:t>
            </w:r>
          </w:p>
        </w:tc>
        <w:tc>
          <w:tcPr>
            <w:tcW w:w="3118" w:type="dxa"/>
          </w:tcPr>
          <w:p w14:paraId="64541B76" w14:textId="7B3CA666" w:rsidR="005674D5" w:rsidRPr="004147DC" w:rsidRDefault="006E10EF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Mr. Manish</w:t>
            </w:r>
            <w:r w:rsidR="004147DC">
              <w:rPr>
                <w:rFonts w:ascii="Tahoma" w:hAnsi="Tahoma" w:cs="Tahoma"/>
                <w:sz w:val="20"/>
                <w:szCs w:val="20"/>
                <w:lang w:val="en-US"/>
              </w:rPr>
              <w:t xml:space="preserve"> Kumar</w:t>
            </w:r>
          </w:p>
        </w:tc>
        <w:tc>
          <w:tcPr>
            <w:tcW w:w="2835" w:type="dxa"/>
          </w:tcPr>
          <w:p w14:paraId="09AE6C8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0386A87A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</w:tc>
      </w:tr>
      <w:tr w:rsidR="005674D5" w:rsidRPr="00CC610D" w14:paraId="6DBFBDE6" w14:textId="77777777" w:rsidTr="005674D5">
        <w:trPr>
          <w:trHeight w:val="290"/>
        </w:trPr>
        <w:tc>
          <w:tcPr>
            <w:tcW w:w="818" w:type="dxa"/>
          </w:tcPr>
          <w:p w14:paraId="7C7F310D" w14:textId="2D90C112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4</w:t>
            </w:r>
            <w:r w:rsidR="004147DC">
              <w:rPr>
                <w:rFonts w:ascii="Tahoma" w:hAnsi="Tahoma" w:cs="Tahoma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3118" w:type="dxa"/>
          </w:tcPr>
          <w:p w14:paraId="3689AC38" w14:textId="77777777" w:rsidR="005674D5" w:rsidRPr="00CC610D" w:rsidRDefault="005674D5" w:rsidP="00DC64B4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Mohd Amin Wani</w:t>
            </w:r>
          </w:p>
        </w:tc>
        <w:tc>
          <w:tcPr>
            <w:tcW w:w="2835" w:type="dxa"/>
          </w:tcPr>
          <w:p w14:paraId="5AA0BAC8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632A6DB6" w14:textId="34CEA31E" w:rsidR="005674D5" w:rsidRPr="00CC610D" w:rsidRDefault="004D1422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MLT-01</w:t>
            </w:r>
          </w:p>
        </w:tc>
      </w:tr>
      <w:tr w:rsidR="005674D5" w:rsidRPr="00CC610D" w14:paraId="47D7C589" w14:textId="77777777" w:rsidTr="005674D5">
        <w:trPr>
          <w:trHeight w:val="290"/>
        </w:trPr>
        <w:tc>
          <w:tcPr>
            <w:tcW w:w="818" w:type="dxa"/>
          </w:tcPr>
          <w:p w14:paraId="6FE51823" w14:textId="5E948F1D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4</w:t>
            </w:r>
            <w:r w:rsidR="004147DC">
              <w:rPr>
                <w:rFonts w:ascii="Tahoma" w:hAnsi="Tahoma" w:cs="Tahoma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3118" w:type="dxa"/>
          </w:tcPr>
          <w:p w14:paraId="42DBF305" w14:textId="77777777" w:rsidR="005674D5" w:rsidRPr="00CC610D" w:rsidRDefault="005674D5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Umar Mushtaq</w:t>
            </w:r>
          </w:p>
        </w:tc>
        <w:tc>
          <w:tcPr>
            <w:tcW w:w="2835" w:type="dxa"/>
          </w:tcPr>
          <w:p w14:paraId="0B06EDD9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23DF47F2" w14:textId="77777777" w:rsidR="005674D5" w:rsidRPr="00CC610D" w:rsidRDefault="005674D5" w:rsidP="005674D5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4D1422" w:rsidRPr="00CC610D" w14:paraId="3CF95CD8" w14:textId="77777777" w:rsidTr="005674D5">
        <w:trPr>
          <w:trHeight w:val="287"/>
        </w:trPr>
        <w:tc>
          <w:tcPr>
            <w:tcW w:w="818" w:type="dxa"/>
          </w:tcPr>
          <w:p w14:paraId="07DAE03F" w14:textId="201FF87D" w:rsidR="004D1422" w:rsidRPr="00CC610D" w:rsidRDefault="004147DC" w:rsidP="004D1422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44</w:t>
            </w:r>
          </w:p>
        </w:tc>
        <w:tc>
          <w:tcPr>
            <w:tcW w:w="3118" w:type="dxa"/>
          </w:tcPr>
          <w:p w14:paraId="72D9918C" w14:textId="3A272960" w:rsidR="004D1422" w:rsidRPr="00CC610D" w:rsidRDefault="004D1422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Mudasir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 xml:space="preserve"> Nazir</w:t>
            </w: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 xml:space="preserve"> Tantray</w:t>
            </w:r>
          </w:p>
        </w:tc>
        <w:tc>
          <w:tcPr>
            <w:tcW w:w="2835" w:type="dxa"/>
          </w:tcPr>
          <w:p w14:paraId="1FB19EB3" w14:textId="0B6B1A13" w:rsidR="004D1422" w:rsidRPr="00CC610D" w:rsidRDefault="004D1422" w:rsidP="004D1422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7C21EFCC" w14:textId="66565527" w:rsidR="004D1422" w:rsidRPr="00CC610D" w:rsidRDefault="004D1422" w:rsidP="004D1422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MLT-02</w:t>
            </w:r>
          </w:p>
        </w:tc>
      </w:tr>
      <w:tr w:rsidR="004147DC" w:rsidRPr="00CC610D" w14:paraId="78B728D7" w14:textId="77777777" w:rsidTr="005674D5">
        <w:trPr>
          <w:trHeight w:val="287"/>
        </w:trPr>
        <w:tc>
          <w:tcPr>
            <w:tcW w:w="818" w:type="dxa"/>
          </w:tcPr>
          <w:p w14:paraId="133E054D" w14:textId="7BEB9AF4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4</w:t>
            </w: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3118" w:type="dxa"/>
          </w:tcPr>
          <w:p w14:paraId="4D5E192A" w14:textId="14E75C2A" w:rsidR="004147DC" w:rsidRPr="00CC610D" w:rsidRDefault="006E10EF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Mr. Aaqib</w:t>
            </w:r>
            <w:r w:rsidR="004147DC">
              <w:rPr>
                <w:rFonts w:ascii="Tahoma" w:hAnsi="Tahoma" w:cs="Tahoma"/>
                <w:sz w:val="20"/>
                <w:szCs w:val="20"/>
                <w:lang w:val="en-US"/>
              </w:rPr>
              <w:t xml:space="preserve"> Farooq</w:t>
            </w:r>
          </w:p>
        </w:tc>
        <w:tc>
          <w:tcPr>
            <w:tcW w:w="2835" w:type="dxa"/>
          </w:tcPr>
          <w:p w14:paraId="2DF830F5" w14:textId="34214CBD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Invigilator</w:t>
            </w:r>
          </w:p>
        </w:tc>
        <w:tc>
          <w:tcPr>
            <w:tcW w:w="2490" w:type="dxa"/>
            <w:vMerge/>
          </w:tcPr>
          <w:p w14:paraId="257AF289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</w:tc>
      </w:tr>
      <w:tr w:rsidR="004147DC" w:rsidRPr="00CC610D" w14:paraId="1C1AF996" w14:textId="77777777" w:rsidTr="005674D5">
        <w:trPr>
          <w:trHeight w:val="287"/>
        </w:trPr>
        <w:tc>
          <w:tcPr>
            <w:tcW w:w="818" w:type="dxa"/>
          </w:tcPr>
          <w:p w14:paraId="5D31CA7F" w14:textId="192A17AB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4</w:t>
            </w: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6</w:t>
            </w:r>
          </w:p>
        </w:tc>
        <w:tc>
          <w:tcPr>
            <w:tcW w:w="3118" w:type="dxa"/>
          </w:tcPr>
          <w:p w14:paraId="5A325A61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Mrs. Afroza Bashir</w:t>
            </w:r>
          </w:p>
        </w:tc>
        <w:tc>
          <w:tcPr>
            <w:tcW w:w="2835" w:type="dxa"/>
          </w:tcPr>
          <w:p w14:paraId="58C218D3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Class-IV</w:t>
            </w:r>
          </w:p>
        </w:tc>
        <w:tc>
          <w:tcPr>
            <w:tcW w:w="2490" w:type="dxa"/>
            <w:vMerge w:val="restart"/>
          </w:tcPr>
          <w:p w14:paraId="293F2B79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77738C1B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26D2EF22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052CA0A1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For all Rooms.</w:t>
            </w:r>
          </w:p>
        </w:tc>
      </w:tr>
      <w:tr w:rsidR="004147DC" w:rsidRPr="00CC610D" w14:paraId="6C53AE86" w14:textId="77777777" w:rsidTr="005674D5">
        <w:trPr>
          <w:trHeight w:val="290"/>
        </w:trPr>
        <w:tc>
          <w:tcPr>
            <w:tcW w:w="818" w:type="dxa"/>
          </w:tcPr>
          <w:p w14:paraId="51E5B2B4" w14:textId="267D145A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4</w:t>
            </w: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7</w:t>
            </w:r>
          </w:p>
        </w:tc>
        <w:tc>
          <w:tcPr>
            <w:tcW w:w="3118" w:type="dxa"/>
          </w:tcPr>
          <w:p w14:paraId="74057A9B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Ghulam Mohammad</w:t>
            </w:r>
          </w:p>
        </w:tc>
        <w:tc>
          <w:tcPr>
            <w:tcW w:w="2835" w:type="dxa"/>
          </w:tcPr>
          <w:p w14:paraId="113D76A3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Sweeper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7DFCF519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4147DC" w:rsidRPr="00CC610D" w14:paraId="6C9AA2B3" w14:textId="77777777" w:rsidTr="005674D5">
        <w:trPr>
          <w:trHeight w:val="290"/>
        </w:trPr>
        <w:tc>
          <w:tcPr>
            <w:tcW w:w="818" w:type="dxa"/>
          </w:tcPr>
          <w:p w14:paraId="615B40FD" w14:textId="540E3DE1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4</w:t>
            </w: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8</w:t>
            </w:r>
          </w:p>
        </w:tc>
        <w:tc>
          <w:tcPr>
            <w:tcW w:w="3118" w:type="dxa"/>
          </w:tcPr>
          <w:p w14:paraId="04D922EC" w14:textId="6DCB36C0" w:rsidR="004147DC" w:rsidRPr="00CC610D" w:rsidRDefault="006E10EF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r. Mansoor</w:t>
            </w:r>
            <w:r w:rsidR="004147DC">
              <w:rPr>
                <w:rFonts w:ascii="Tahoma" w:hAnsi="Tahoma" w:cs="Tahoma"/>
                <w:sz w:val="20"/>
                <w:szCs w:val="20"/>
                <w:lang w:val="en-US"/>
              </w:rPr>
              <w:t xml:space="preserve"> Ahmad</w:t>
            </w:r>
          </w:p>
        </w:tc>
        <w:tc>
          <w:tcPr>
            <w:tcW w:w="2835" w:type="dxa"/>
          </w:tcPr>
          <w:p w14:paraId="191D78A0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Sweeper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1AA95124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4147DC" w:rsidRPr="00CC610D" w14:paraId="3DB1DC59" w14:textId="77777777" w:rsidTr="005674D5">
        <w:trPr>
          <w:trHeight w:val="294"/>
        </w:trPr>
        <w:tc>
          <w:tcPr>
            <w:tcW w:w="818" w:type="dxa"/>
          </w:tcPr>
          <w:p w14:paraId="036097F4" w14:textId="6115B453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49</w:t>
            </w:r>
          </w:p>
        </w:tc>
        <w:tc>
          <w:tcPr>
            <w:tcW w:w="3118" w:type="dxa"/>
          </w:tcPr>
          <w:p w14:paraId="2BB226E9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Mushtaq Punjabi</w:t>
            </w:r>
          </w:p>
        </w:tc>
        <w:tc>
          <w:tcPr>
            <w:tcW w:w="2835" w:type="dxa"/>
          </w:tcPr>
          <w:p w14:paraId="6C8B861E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Class-IV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3FA5260F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4147DC" w:rsidRPr="00CC610D" w14:paraId="4329AE10" w14:textId="77777777" w:rsidTr="005674D5">
        <w:trPr>
          <w:trHeight w:val="290"/>
        </w:trPr>
        <w:tc>
          <w:tcPr>
            <w:tcW w:w="818" w:type="dxa"/>
          </w:tcPr>
          <w:p w14:paraId="6B5F266F" w14:textId="6F6EA028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50</w:t>
            </w:r>
          </w:p>
        </w:tc>
        <w:tc>
          <w:tcPr>
            <w:tcW w:w="3118" w:type="dxa"/>
          </w:tcPr>
          <w:p w14:paraId="3C5263F0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Showket</w:t>
            </w:r>
          </w:p>
        </w:tc>
        <w:tc>
          <w:tcPr>
            <w:tcW w:w="2835" w:type="dxa"/>
          </w:tcPr>
          <w:p w14:paraId="3FD0D284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Class-IV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4928F41C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4147DC" w:rsidRPr="00CC610D" w14:paraId="32DD5037" w14:textId="77777777" w:rsidTr="005674D5">
        <w:trPr>
          <w:trHeight w:val="290"/>
        </w:trPr>
        <w:tc>
          <w:tcPr>
            <w:tcW w:w="818" w:type="dxa"/>
          </w:tcPr>
          <w:p w14:paraId="31077820" w14:textId="4CE1627E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5</w:t>
            </w: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3118" w:type="dxa"/>
          </w:tcPr>
          <w:p w14:paraId="06983513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Umer Bilal</w:t>
            </w:r>
          </w:p>
        </w:tc>
        <w:tc>
          <w:tcPr>
            <w:tcW w:w="2835" w:type="dxa"/>
          </w:tcPr>
          <w:p w14:paraId="1838DE64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Class-IV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58B8568D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4147DC" w:rsidRPr="00CC610D" w14:paraId="02ED1ED8" w14:textId="77777777" w:rsidTr="005674D5">
        <w:trPr>
          <w:trHeight w:val="290"/>
        </w:trPr>
        <w:tc>
          <w:tcPr>
            <w:tcW w:w="818" w:type="dxa"/>
          </w:tcPr>
          <w:p w14:paraId="6F5B2485" w14:textId="0B0DF89A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b/>
                <w:sz w:val="20"/>
                <w:szCs w:val="20"/>
                <w:lang w:val="en-US"/>
              </w:rPr>
              <w:t>5</w:t>
            </w: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3118" w:type="dxa"/>
          </w:tcPr>
          <w:p w14:paraId="1694FAA7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Reyaz Ahmad Bhat</w:t>
            </w:r>
          </w:p>
        </w:tc>
        <w:tc>
          <w:tcPr>
            <w:tcW w:w="2835" w:type="dxa"/>
          </w:tcPr>
          <w:p w14:paraId="6C60A7B7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Class-IV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530F0985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4147DC" w:rsidRPr="00CC610D" w14:paraId="3E612D64" w14:textId="77777777" w:rsidTr="005674D5">
        <w:trPr>
          <w:trHeight w:val="290"/>
        </w:trPr>
        <w:tc>
          <w:tcPr>
            <w:tcW w:w="818" w:type="dxa"/>
          </w:tcPr>
          <w:p w14:paraId="5DC4EAAE" w14:textId="4E766FBB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53</w:t>
            </w:r>
          </w:p>
        </w:tc>
        <w:tc>
          <w:tcPr>
            <w:tcW w:w="3118" w:type="dxa"/>
          </w:tcPr>
          <w:p w14:paraId="666C077A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Mohd Shafi Bhat</w:t>
            </w:r>
          </w:p>
        </w:tc>
        <w:tc>
          <w:tcPr>
            <w:tcW w:w="2835" w:type="dxa"/>
          </w:tcPr>
          <w:p w14:paraId="5967C43C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Class-IV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7CE027BB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4147DC" w:rsidRPr="00CC610D" w14:paraId="28DDEC75" w14:textId="77777777" w:rsidTr="005674D5">
        <w:trPr>
          <w:trHeight w:val="290"/>
        </w:trPr>
        <w:tc>
          <w:tcPr>
            <w:tcW w:w="818" w:type="dxa"/>
          </w:tcPr>
          <w:p w14:paraId="311723EE" w14:textId="6760D85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54</w:t>
            </w:r>
          </w:p>
        </w:tc>
        <w:tc>
          <w:tcPr>
            <w:tcW w:w="3118" w:type="dxa"/>
          </w:tcPr>
          <w:p w14:paraId="5FCA29B1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Shameem</w:t>
            </w:r>
          </w:p>
        </w:tc>
        <w:tc>
          <w:tcPr>
            <w:tcW w:w="2835" w:type="dxa"/>
          </w:tcPr>
          <w:p w14:paraId="69AE4909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Class-IV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5E34C106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4147DC" w:rsidRPr="00CC610D" w14:paraId="61C6D51A" w14:textId="77777777" w:rsidTr="005674D5">
        <w:trPr>
          <w:trHeight w:val="290"/>
        </w:trPr>
        <w:tc>
          <w:tcPr>
            <w:tcW w:w="818" w:type="dxa"/>
          </w:tcPr>
          <w:p w14:paraId="64C4FFD8" w14:textId="1F84E165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55</w:t>
            </w:r>
          </w:p>
        </w:tc>
        <w:tc>
          <w:tcPr>
            <w:tcW w:w="3118" w:type="dxa"/>
          </w:tcPr>
          <w:p w14:paraId="7497FC46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Mr. Fayaz Ahmad</w:t>
            </w:r>
          </w:p>
        </w:tc>
        <w:tc>
          <w:tcPr>
            <w:tcW w:w="2835" w:type="dxa"/>
          </w:tcPr>
          <w:p w14:paraId="05B5FE79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C610D">
              <w:rPr>
                <w:rFonts w:ascii="Tahoma" w:hAnsi="Tahoma" w:cs="Tahoma"/>
                <w:sz w:val="20"/>
                <w:szCs w:val="20"/>
                <w:lang w:val="en-US"/>
              </w:rPr>
              <w:t>Class-IV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31F010F2" w14:textId="77777777" w:rsidR="004147DC" w:rsidRPr="00CC610D" w:rsidRDefault="004147DC" w:rsidP="004147DC">
            <w:pPr>
              <w:tabs>
                <w:tab w:val="left" w:pos="1575"/>
              </w:tabs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</w:tbl>
    <w:p w14:paraId="23EA2156" w14:textId="77777777" w:rsidR="005674D5" w:rsidRPr="00CC610D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680DA061" w14:textId="77777777" w:rsidR="005674D5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6301A379" w14:textId="77777777" w:rsidR="005674D5" w:rsidRDefault="005674D5" w:rsidP="005674D5">
      <w:pPr>
        <w:tabs>
          <w:tab w:val="left" w:pos="1575"/>
        </w:tabs>
        <w:rPr>
          <w:rFonts w:ascii="Tahoma" w:hAnsi="Tahoma" w:cs="Tahoma"/>
          <w:b/>
          <w:sz w:val="20"/>
          <w:szCs w:val="20"/>
          <w:lang w:val="en-US"/>
        </w:rPr>
      </w:pPr>
    </w:p>
    <w:p w14:paraId="01A0AF68" w14:textId="437EAB4C" w:rsidR="005674D5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218116CA" w14:textId="129EBDEC" w:rsidR="005674D5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3DD5E751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  <w:r>
        <w:rPr>
          <w:rFonts w:ascii="Tahoma" w:hAnsi="Tahoma" w:cs="Tahoma"/>
          <w:color w:val="1F1F1F"/>
          <w:sz w:val="20"/>
          <w:szCs w:val="20"/>
        </w:rPr>
        <w:t xml:space="preserve">                               </w:t>
      </w:r>
    </w:p>
    <w:p w14:paraId="770E8EB6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1F61DBF4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16087B40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185E6798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6B5BAC49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4CBE8EF9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5006E088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6F9C1B71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6AC00E80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496EA354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303DDC6D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77BE1FBB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0F9111B6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6C0664E0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07E821E6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33030C1E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44EEC685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781BCE21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1DAFBCBF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6C6B32B9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1272B2EF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2926965C" w14:textId="2A8601A8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1A1A65E4" w14:textId="29A46143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47E1838C" w14:textId="57FF5E46" w:rsidR="005674D5" w:rsidRDefault="00EF699E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CFA8DDA" wp14:editId="6B4C1E14">
            <wp:simplePos x="0" y="0"/>
            <wp:positionH relativeFrom="column">
              <wp:posOffset>3543300</wp:posOffset>
            </wp:positionH>
            <wp:positionV relativeFrom="paragraph">
              <wp:posOffset>8255</wp:posOffset>
            </wp:positionV>
            <wp:extent cx="1676400" cy="898258"/>
            <wp:effectExtent l="0" t="0" r="0" b="0"/>
            <wp:wrapTight wrapText="bothSides">
              <wp:wrapPolygon edited="0">
                <wp:start x="13255" y="0"/>
                <wp:lineTo x="9082" y="458"/>
                <wp:lineTo x="1964" y="5041"/>
                <wp:lineTo x="1964" y="7791"/>
                <wp:lineTo x="0" y="11915"/>
                <wp:lineTo x="0" y="13290"/>
                <wp:lineTo x="6627" y="15123"/>
                <wp:lineTo x="6873" y="21081"/>
                <wp:lineTo x="8100" y="21081"/>
                <wp:lineTo x="8345" y="20622"/>
                <wp:lineTo x="9573" y="15123"/>
                <wp:lineTo x="14482" y="7791"/>
                <wp:lineTo x="21355" y="5958"/>
                <wp:lineTo x="21355" y="1833"/>
                <wp:lineTo x="14482" y="0"/>
                <wp:lineTo x="13255" y="0"/>
              </wp:wrapPolygon>
            </wp:wrapTight>
            <wp:docPr id="671417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898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7C5A80" w14:textId="092FD15D" w:rsidR="005674D5" w:rsidRDefault="00B972A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41FFDD" wp14:editId="4CFA2203">
                <wp:simplePos x="0" y="0"/>
                <wp:positionH relativeFrom="margin">
                  <wp:posOffset>55659</wp:posOffset>
                </wp:positionH>
                <wp:positionV relativeFrom="paragraph">
                  <wp:posOffset>35837</wp:posOffset>
                </wp:positionV>
                <wp:extent cx="2159000" cy="495300"/>
                <wp:effectExtent l="0" t="0" r="0" b="0"/>
                <wp:wrapNone/>
                <wp:docPr id="18614328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5ABBCB" w14:textId="5D9865EF" w:rsidR="005674D5" w:rsidRPr="00CE337B" w:rsidRDefault="005674D5" w:rsidP="005674D5">
                            <w:pPr>
                              <w:widowControl w:val="0"/>
                              <w:tabs>
                                <w:tab w:val="left" w:pos="1575"/>
                              </w:tabs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No: KGP/Estt/2026</w:t>
                            </w:r>
                            <w:r w:rsidR="00EF699E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/681</w:t>
                            </w:r>
                          </w:p>
                          <w:p w14:paraId="7DE3327C" w14:textId="2F6892B2" w:rsidR="005674D5" w:rsidRPr="00CE337B" w:rsidRDefault="005674D5" w:rsidP="005674D5">
                            <w:pPr>
                              <w:widowControl w:val="0"/>
                              <w:tabs>
                                <w:tab w:val="left" w:pos="1575"/>
                              </w:tabs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Dated:</w:t>
                            </w:r>
                            <w:r w:rsidR="00EF699E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10</w:t>
                            </w: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-0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7</w:t>
                            </w: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41FFD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.4pt;margin-top:2.8pt;width:170pt;height:39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" filled="f" stroked="f" strokeweight=".5pt">
                <v:textbox>
                  <w:txbxContent>
                    <w:p w14:paraId="525ABBCB" w14:textId="5D9865EF" w:rsidR="005674D5" w:rsidRPr="00CE337B" w:rsidRDefault="005674D5" w:rsidP="005674D5">
                      <w:pPr>
                        <w:widowControl w:val="0"/>
                        <w:tabs>
                          <w:tab w:val="left" w:pos="1575"/>
                        </w:tabs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No: KGP/Estt/2026</w:t>
                      </w:r>
                      <w:r w:rsidR="00EF699E">
                        <w:rPr>
                          <w:rFonts w:ascii="Tahoma" w:hAnsi="Tahoma" w:cs="Tahoma"/>
                          <w:sz w:val="20"/>
                          <w:szCs w:val="20"/>
                        </w:rPr>
                        <w:t>/681</w:t>
                      </w:r>
                    </w:p>
                    <w:p w14:paraId="7DE3327C" w14:textId="2F6892B2" w:rsidR="005674D5" w:rsidRPr="00CE337B" w:rsidRDefault="005674D5" w:rsidP="005674D5">
                      <w:pPr>
                        <w:widowControl w:val="0"/>
                        <w:tabs>
                          <w:tab w:val="left" w:pos="1575"/>
                        </w:tabs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Dated:</w:t>
                      </w:r>
                      <w:r w:rsidR="00EF699E">
                        <w:rPr>
                          <w:rFonts w:ascii="Tahoma" w:hAnsi="Tahoma" w:cs="Tahoma"/>
                          <w:sz w:val="20"/>
                          <w:szCs w:val="20"/>
                        </w:rPr>
                        <w:t>10</w:t>
                      </w: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-0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7</w:t>
                      </w: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072D05" w14:textId="6D19796E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055A77B5" w14:textId="77777777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2B56E15D" w14:textId="5EBB7188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73E7A963" w14:textId="17A3FD0E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</w:p>
    <w:p w14:paraId="2B1B0C8E" w14:textId="03E78ADD" w:rsidR="005674D5" w:rsidRPr="00CE337B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  <w:r>
        <w:rPr>
          <w:rFonts w:ascii="Tahoma" w:hAnsi="Tahoma" w:cs="Tahoma"/>
          <w:color w:val="1F1F1F"/>
          <w:sz w:val="20"/>
          <w:szCs w:val="20"/>
        </w:rPr>
        <w:t xml:space="preserve">                                 </w:t>
      </w:r>
      <w:r w:rsidRPr="00CE337B">
        <w:rPr>
          <w:rFonts w:ascii="Tahoma" w:hAnsi="Tahoma" w:cs="Tahoma"/>
          <w:color w:val="1F1F1F"/>
          <w:sz w:val="20"/>
          <w:szCs w:val="20"/>
        </w:rPr>
        <w:t>Principal</w:t>
      </w:r>
    </w:p>
    <w:p w14:paraId="47BD66A6" w14:textId="60119A63" w:rsidR="005674D5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  <w:r>
        <w:rPr>
          <w:rFonts w:ascii="Tahoma" w:hAnsi="Tahoma" w:cs="Tahoma"/>
          <w:color w:val="1F1F1F"/>
          <w:sz w:val="20"/>
          <w:szCs w:val="20"/>
        </w:rPr>
        <w:t xml:space="preserve">                              </w:t>
      </w:r>
      <w:r w:rsidRPr="00CE337B">
        <w:rPr>
          <w:rFonts w:ascii="Tahoma" w:hAnsi="Tahoma" w:cs="Tahoma"/>
          <w:color w:val="1F1F1F"/>
          <w:sz w:val="20"/>
          <w:szCs w:val="20"/>
        </w:rPr>
        <w:t>Kashmir Government Polytechnic College</w:t>
      </w:r>
    </w:p>
    <w:p w14:paraId="21D94691" w14:textId="638DA86D" w:rsidR="005674D5" w:rsidRPr="00CE337B" w:rsidRDefault="005674D5" w:rsidP="005674D5">
      <w:pPr>
        <w:ind w:left="284"/>
        <w:jc w:val="center"/>
        <w:rPr>
          <w:rFonts w:ascii="Tahoma" w:hAnsi="Tahoma" w:cs="Tahoma"/>
          <w:color w:val="1F1F1F"/>
          <w:sz w:val="20"/>
          <w:szCs w:val="20"/>
        </w:rPr>
      </w:pPr>
      <w:r>
        <w:rPr>
          <w:rFonts w:ascii="Tahoma" w:hAnsi="Tahoma" w:cs="Tahoma"/>
          <w:color w:val="1F1F1F"/>
          <w:sz w:val="20"/>
          <w:szCs w:val="20"/>
        </w:rPr>
        <w:t xml:space="preserve">                                   Srinagar</w:t>
      </w:r>
    </w:p>
    <w:p w14:paraId="61B7A611" w14:textId="4817B796" w:rsidR="005674D5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66E6D14E" w14:textId="77777777" w:rsidR="005674D5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3DAFA09A" w14:textId="77777777" w:rsidR="005674D5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430079FD" w14:textId="77777777" w:rsidR="005674D5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77869144" w14:textId="1DB079B6" w:rsidR="005674D5" w:rsidRPr="00AA72BA" w:rsidRDefault="00E65E21" w:rsidP="00E65E21">
      <w:pPr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AA72BA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5674D5" w:rsidRPr="00AA72BA"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007FD66B" w14:textId="50D0E755" w:rsidR="005674D5" w:rsidRPr="00AA72BA" w:rsidRDefault="005674D5" w:rsidP="00E65E21">
      <w:pPr>
        <w:tabs>
          <w:tab w:val="left" w:pos="1575"/>
        </w:tabs>
        <w:ind w:left="142"/>
        <w:rPr>
          <w:rFonts w:ascii="Tahoma" w:hAnsi="Tahoma" w:cs="Tahoma"/>
          <w:sz w:val="24"/>
          <w:szCs w:val="24"/>
          <w:lang w:val="en-US"/>
        </w:rPr>
      </w:pPr>
      <w:r w:rsidRPr="00AA72BA">
        <w:rPr>
          <w:rFonts w:ascii="Tahoma" w:hAnsi="Tahoma" w:cs="Tahoma"/>
          <w:color w:val="1F1F1F"/>
          <w:sz w:val="24"/>
          <w:szCs w:val="24"/>
        </w:rPr>
        <w:t>1</w:t>
      </w:r>
      <w:r w:rsidRPr="00AA72BA">
        <w:rPr>
          <w:rFonts w:ascii="Tahoma" w:hAnsi="Tahoma" w:cs="Tahoma"/>
          <w:sz w:val="24"/>
          <w:szCs w:val="24"/>
          <w:lang w:val="en-US"/>
        </w:rPr>
        <w:t>. Additional District Magistrate, Srinagar, for information.</w:t>
      </w:r>
    </w:p>
    <w:p w14:paraId="43516BF6" w14:textId="71042424" w:rsidR="005674D5" w:rsidRPr="00AA72BA" w:rsidRDefault="005674D5" w:rsidP="00E65E21">
      <w:pPr>
        <w:tabs>
          <w:tab w:val="left" w:pos="1575"/>
        </w:tabs>
        <w:ind w:left="142"/>
        <w:rPr>
          <w:rFonts w:ascii="Tahoma" w:hAnsi="Tahoma" w:cs="Tahoma"/>
          <w:sz w:val="24"/>
          <w:szCs w:val="24"/>
          <w:lang w:val="en-US"/>
        </w:rPr>
      </w:pPr>
      <w:r w:rsidRPr="00AA72BA">
        <w:rPr>
          <w:rFonts w:ascii="Tahoma" w:hAnsi="Tahoma" w:cs="Tahoma"/>
          <w:sz w:val="24"/>
          <w:szCs w:val="24"/>
          <w:lang w:val="en-US"/>
        </w:rPr>
        <w:t>2. Incharge Examination, KGP Srinagar, for information with the directions for making the necessary arrangements.</w:t>
      </w:r>
    </w:p>
    <w:p w14:paraId="25A792D6" w14:textId="77777777" w:rsidR="005674D5" w:rsidRPr="00AA72BA" w:rsidRDefault="005674D5" w:rsidP="00E65E21">
      <w:pPr>
        <w:tabs>
          <w:tab w:val="left" w:pos="1575"/>
        </w:tabs>
        <w:ind w:left="142"/>
        <w:rPr>
          <w:rFonts w:ascii="Tahoma" w:hAnsi="Tahoma" w:cs="Tahoma"/>
          <w:sz w:val="24"/>
          <w:szCs w:val="24"/>
          <w:lang w:val="en-US"/>
        </w:rPr>
      </w:pPr>
      <w:r w:rsidRPr="00AA72BA">
        <w:rPr>
          <w:rFonts w:ascii="Tahoma" w:hAnsi="Tahoma" w:cs="Tahoma"/>
          <w:sz w:val="24"/>
          <w:szCs w:val="24"/>
          <w:lang w:val="en-US"/>
        </w:rPr>
        <w:t>3. All officers/officials deputed for the examination.</w:t>
      </w:r>
    </w:p>
    <w:p w14:paraId="56D728A1" w14:textId="29C71CBB" w:rsidR="005674D5" w:rsidRPr="00E65E21" w:rsidRDefault="005674D5" w:rsidP="00E65E21">
      <w:pPr>
        <w:tabs>
          <w:tab w:val="left" w:pos="1575"/>
        </w:tabs>
        <w:rPr>
          <w:rFonts w:ascii="Tahoma" w:hAnsi="Tahoma" w:cs="Tahoma"/>
          <w:sz w:val="24"/>
          <w:szCs w:val="24"/>
          <w:lang w:val="en-US"/>
        </w:rPr>
      </w:pPr>
    </w:p>
    <w:p w14:paraId="6DCE95A8" w14:textId="77777777" w:rsidR="005674D5" w:rsidRPr="00CC610D" w:rsidRDefault="005674D5" w:rsidP="005674D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  <w:lang w:val="en-US"/>
        </w:rPr>
        <w:sectPr w:rsidR="005674D5" w:rsidRPr="00CC610D" w:rsidSect="005674D5">
          <w:headerReference w:type="default" r:id="rId8"/>
          <w:pgSz w:w="11910" w:h="16840"/>
          <w:pgMar w:top="1040" w:right="740" w:bottom="65" w:left="540" w:header="568" w:footer="720" w:gutter="0"/>
          <w:cols w:space="720"/>
        </w:sectPr>
      </w:pPr>
    </w:p>
    <w:p w14:paraId="295047DE" w14:textId="77777777" w:rsidR="005674D5" w:rsidRPr="00CC610D" w:rsidRDefault="005674D5" w:rsidP="005674D5">
      <w:pPr>
        <w:tabs>
          <w:tab w:val="left" w:pos="1575"/>
        </w:tabs>
        <w:jc w:val="center"/>
        <w:rPr>
          <w:rFonts w:ascii="Tahoma" w:hAnsi="Tahoma" w:cs="Tahoma"/>
          <w:b/>
          <w:sz w:val="20"/>
          <w:szCs w:val="20"/>
          <w:lang w:val="en-US"/>
        </w:rPr>
      </w:pPr>
    </w:p>
    <w:p w14:paraId="07E1D09D" w14:textId="77777777" w:rsidR="005674D5" w:rsidRPr="00CC610D" w:rsidRDefault="005674D5" w:rsidP="005674D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  <w:lang w:val="en-US"/>
        </w:rPr>
        <w:sectPr w:rsidR="005674D5" w:rsidRPr="00CC610D" w:rsidSect="005674D5">
          <w:pgSz w:w="11910" w:h="16840" w:code="9"/>
          <w:pgMar w:top="426" w:right="740" w:bottom="280" w:left="540" w:header="720" w:footer="720" w:gutter="0"/>
          <w:cols w:space="720"/>
          <w:docGrid w:linePitch="299"/>
        </w:sectPr>
      </w:pPr>
    </w:p>
    <w:p w14:paraId="7D0CDD04" w14:textId="77777777" w:rsidR="005674D5" w:rsidRDefault="005674D5" w:rsidP="005674D5">
      <w:pPr>
        <w:ind w:left="284"/>
        <w:jc w:val="both"/>
        <w:rPr>
          <w:rFonts w:ascii="Tahoma" w:hAnsi="Tahoma" w:cs="Tahoma"/>
          <w:color w:val="1F1F1F"/>
          <w:sz w:val="20"/>
          <w:szCs w:val="20"/>
        </w:rPr>
      </w:pPr>
      <w:r w:rsidRPr="00CE337B">
        <w:rPr>
          <w:rFonts w:ascii="Tahoma" w:hAnsi="Tahoma" w:cs="Tahoma"/>
          <w:color w:val="1F1F1F"/>
          <w:sz w:val="20"/>
          <w:szCs w:val="20"/>
        </w:rPr>
        <w:t xml:space="preserve">                                                             </w:t>
      </w:r>
      <w:r>
        <w:rPr>
          <w:rFonts w:ascii="Tahoma" w:hAnsi="Tahoma" w:cs="Tahoma"/>
          <w:color w:val="1F1F1F"/>
          <w:sz w:val="20"/>
          <w:szCs w:val="20"/>
        </w:rPr>
        <w:t xml:space="preserve">                </w:t>
      </w:r>
      <w:r w:rsidRPr="00CE337B">
        <w:rPr>
          <w:rFonts w:ascii="Tahoma" w:hAnsi="Tahoma" w:cs="Tahoma"/>
          <w:color w:val="1F1F1F"/>
          <w:sz w:val="20"/>
          <w:szCs w:val="20"/>
        </w:rPr>
        <w:t xml:space="preserve"> </w:t>
      </w:r>
    </w:p>
    <w:p w14:paraId="04CE1882" w14:textId="085800D9" w:rsidR="005674D5" w:rsidRPr="005674D5" w:rsidRDefault="005674D5" w:rsidP="00477F0A">
      <w:pPr>
        <w:ind w:left="284"/>
        <w:jc w:val="both"/>
        <w:rPr>
          <w:rFonts w:ascii="Tahoma" w:hAnsi="Tahoma" w:cs="Tahoma"/>
          <w:sz w:val="20"/>
          <w:szCs w:val="20"/>
        </w:rPr>
        <w:sectPr w:rsidR="005674D5" w:rsidRPr="005674D5" w:rsidSect="005674D5">
          <w:type w:val="continuous"/>
          <w:pgSz w:w="11910" w:h="16840"/>
          <w:pgMar w:top="1040" w:right="740" w:bottom="280" w:left="540" w:header="720" w:footer="720" w:gutter="0"/>
          <w:cols w:num="2" w:space="720" w:equalWidth="0">
            <w:col w:w="3732" w:space="1136"/>
            <w:col w:w="5762"/>
          </w:cols>
        </w:sectPr>
      </w:pPr>
      <w:r w:rsidRPr="00CE337B">
        <w:rPr>
          <w:rFonts w:ascii="Tahoma" w:hAnsi="Tahoma" w:cs="Tahoma"/>
          <w:color w:val="1F1F1F"/>
          <w:sz w:val="20"/>
          <w:szCs w:val="20"/>
        </w:rPr>
        <w:t xml:space="preserve">                                                             </w:t>
      </w:r>
      <w:r>
        <w:rPr>
          <w:rFonts w:ascii="Tahoma" w:hAnsi="Tahoma" w:cs="Tahoma"/>
          <w:color w:val="1F1F1F"/>
          <w:sz w:val="20"/>
          <w:szCs w:val="20"/>
        </w:rPr>
        <w:t xml:space="preserve">                </w:t>
      </w:r>
      <w:r w:rsidRPr="00CE337B">
        <w:rPr>
          <w:rFonts w:ascii="Tahoma" w:hAnsi="Tahoma" w:cs="Tahoma"/>
          <w:color w:val="1F1F1F"/>
          <w:sz w:val="20"/>
          <w:szCs w:val="20"/>
        </w:rPr>
        <w:t xml:space="preserve">  </w:t>
      </w:r>
    </w:p>
    <w:p w14:paraId="718EF862" w14:textId="77777777" w:rsidR="005674D5" w:rsidRPr="00CC610D" w:rsidRDefault="005674D5" w:rsidP="005674D5">
      <w:pPr>
        <w:tabs>
          <w:tab w:val="left" w:pos="1575"/>
        </w:tabs>
        <w:jc w:val="both"/>
        <w:rPr>
          <w:rFonts w:ascii="Tahoma" w:hAnsi="Tahoma" w:cs="Tahoma"/>
          <w:b/>
          <w:sz w:val="20"/>
          <w:szCs w:val="20"/>
          <w:lang w:val="en-US"/>
        </w:rPr>
      </w:pPr>
      <w:r w:rsidRPr="00CC610D">
        <w:rPr>
          <w:rFonts w:ascii="Tahoma" w:hAnsi="Tahoma" w:cs="Tahoma"/>
          <w:b/>
          <w:sz w:val="20"/>
          <w:szCs w:val="20"/>
          <w:lang w:val="en-US"/>
        </w:rPr>
        <w:t>Copy to the:</w:t>
      </w:r>
    </w:p>
    <w:p w14:paraId="7AF7685B" w14:textId="1497252D" w:rsidR="00CC610D" w:rsidRPr="00CE337B" w:rsidRDefault="00CC610D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</w:p>
    <w:p w14:paraId="4D198791" w14:textId="545D4837" w:rsidR="00663F20" w:rsidRPr="00CE337B" w:rsidRDefault="00663F20" w:rsidP="007E0DA5">
      <w:pPr>
        <w:spacing w:line="360" w:lineRule="auto"/>
        <w:jc w:val="both"/>
        <w:rPr>
          <w:rFonts w:ascii="Tahoma" w:hAnsi="Tahoma" w:cs="Tahoma"/>
          <w:color w:val="1F1F1F"/>
          <w:sz w:val="20"/>
          <w:szCs w:val="20"/>
        </w:rPr>
      </w:pPr>
    </w:p>
    <w:p w14:paraId="1F31E28B" w14:textId="3C785A29" w:rsidR="00CE337B" w:rsidRPr="00CE337B" w:rsidRDefault="00CE337B" w:rsidP="00CE337B">
      <w:pPr>
        <w:jc w:val="both"/>
        <w:rPr>
          <w:rFonts w:ascii="Tahoma" w:hAnsi="Tahoma" w:cs="Tahoma"/>
          <w:color w:val="1F1F1F"/>
          <w:sz w:val="20"/>
          <w:szCs w:val="20"/>
        </w:rPr>
      </w:pPr>
    </w:p>
    <w:p w14:paraId="1741B0EE" w14:textId="098C1778" w:rsidR="00B92AE9" w:rsidRPr="00CE337B" w:rsidRDefault="001F59E7" w:rsidP="00CE337B">
      <w:pPr>
        <w:jc w:val="both"/>
        <w:rPr>
          <w:rFonts w:ascii="Tahoma" w:hAnsi="Tahoma" w:cs="Tahoma"/>
          <w:color w:val="1F1F1F"/>
          <w:sz w:val="20"/>
          <w:szCs w:val="20"/>
        </w:rPr>
      </w:pPr>
      <w:r w:rsidRPr="00CE337B">
        <w:rPr>
          <w:rFonts w:ascii="Tahoma" w:hAnsi="Tahoma" w:cs="Tahoma"/>
          <w:color w:val="1F1F1F"/>
          <w:sz w:val="20"/>
          <w:szCs w:val="20"/>
        </w:rPr>
        <w:t xml:space="preserve">                                                     </w:t>
      </w:r>
      <w:r w:rsidR="00CE337B">
        <w:rPr>
          <w:rFonts w:ascii="Tahoma" w:hAnsi="Tahoma" w:cs="Tahoma"/>
          <w:color w:val="1F1F1F"/>
          <w:sz w:val="20"/>
          <w:szCs w:val="20"/>
        </w:rPr>
        <w:t xml:space="preserve"> </w:t>
      </w:r>
    </w:p>
    <w:p w14:paraId="61BEBD44" w14:textId="6D6FB557" w:rsidR="00CE7133" w:rsidRPr="00CE337B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718CAA10" w14:textId="77777777" w:rsidR="00CE7133" w:rsidRP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4031DF8" w14:textId="0756B611" w:rsidR="00A47EA1" w:rsidRDefault="00A47EA1" w:rsidP="003437EF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5ECDD026" w14:textId="18B72131" w:rsidR="00076EA7" w:rsidRDefault="00076EA7" w:rsidP="00B92AE9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4481110B" w14:textId="2677AE56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FDF0448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444901A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EDE180D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0E89731" w14:textId="228C77ED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1E193C5" w14:textId="45EEA9C8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FF446DB" w14:textId="26F5424C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07145E8" w14:textId="77777777" w:rsidR="00360589" w:rsidRPr="001E487E" w:rsidRDefault="00360589" w:rsidP="00C87FA6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067BFDF0" w:rsidR="00B14580" w:rsidRDefault="00C87FA6" w:rsidP="007F1075">
      <w:pPr>
        <w:spacing w:line="480" w:lineRule="auto"/>
        <w:ind w:left="-540"/>
        <w:jc w:val="right"/>
      </w:pPr>
      <w:r>
        <w:rPr>
          <w:rFonts w:ascii="Verdana" w:hAnsi="Verdana"/>
          <w:color w:val="000000"/>
        </w:rPr>
        <w:t xml:space="preserve">       </w:t>
      </w:r>
    </w:p>
    <w:sectPr w:rsidR="00B14580" w:rsidSect="00CE337B">
      <w:headerReference w:type="default" r:id="rId9"/>
      <w:pgSz w:w="11906" w:h="16838"/>
      <w:pgMar w:top="215" w:right="707" w:bottom="0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D2D64" w14:textId="77777777" w:rsidR="007E7D66" w:rsidRDefault="007E7D66">
      <w:r>
        <w:separator/>
      </w:r>
    </w:p>
  </w:endnote>
  <w:endnote w:type="continuationSeparator" w:id="0">
    <w:p w14:paraId="0AE80AA8" w14:textId="77777777" w:rsidR="007E7D66" w:rsidRDefault="007E7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96A97" w14:textId="77777777" w:rsidR="007E7D66" w:rsidRDefault="007E7D66">
      <w:r>
        <w:separator/>
      </w:r>
    </w:p>
  </w:footnote>
  <w:footnote w:type="continuationSeparator" w:id="0">
    <w:p w14:paraId="37CBF08C" w14:textId="77777777" w:rsidR="007E7D66" w:rsidRDefault="007E7D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00CB6" w14:textId="77777777" w:rsidR="005674D5" w:rsidRPr="00461DF9" w:rsidRDefault="005674D5" w:rsidP="00CC610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2336" behindDoc="1" locked="0" layoutInCell="1" allowOverlap="1" wp14:anchorId="235BB49D" wp14:editId="102C9FB7">
          <wp:simplePos x="0" y="0"/>
          <wp:positionH relativeFrom="margin">
            <wp:posOffset>362679</wp:posOffset>
          </wp:positionH>
          <wp:positionV relativeFrom="page">
            <wp:posOffset>304926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000634287" name="Picture 20006342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5E247284" w14:textId="77777777" w:rsidR="005674D5" w:rsidRPr="00461DF9" w:rsidRDefault="005674D5" w:rsidP="00CC610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374A07F9" w14:textId="77777777" w:rsidR="005674D5" w:rsidRDefault="005674D5" w:rsidP="005674D5">
    <w:pPr>
      <w:contextualSpacing/>
      <w:jc w:val="center"/>
      <w:rPr>
        <w:sz w:val="20"/>
        <w:szCs w:val="20"/>
      </w:rPr>
    </w:pPr>
    <w:hyperlink r:id="rId2" w:history="1">
      <w:r w:rsidRPr="000C28E1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2E20A304" w14:textId="77777777" w:rsidR="005674D5" w:rsidRPr="00663F20" w:rsidRDefault="005674D5" w:rsidP="005674D5">
    <w:pPr>
      <w:contextualSpacing/>
      <w:jc w:val="center"/>
      <w:rPr>
        <w:b/>
        <w:bCs/>
        <w:sz w:val="20"/>
        <w:szCs w:val="20"/>
      </w:rPr>
    </w:pPr>
    <w:r w:rsidRPr="00663F20">
      <w:rPr>
        <w:b/>
        <w:bCs/>
        <w:sz w:val="20"/>
        <w:szCs w:val="20"/>
      </w:rPr>
      <w:t>Email: kgp-srinagar@jk.gov.in</w:t>
    </w:r>
  </w:p>
  <w:p w14:paraId="351A95D6" w14:textId="77777777" w:rsidR="005674D5" w:rsidRPr="00CC610D" w:rsidRDefault="005674D5" w:rsidP="00CC61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1F6E7084" w:rsidR="0032059F" w:rsidRDefault="0069352F" w:rsidP="00CE337B">
    <w:pPr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66CA0FE2" w14:textId="2E2B1404" w:rsidR="00B14580" w:rsidRDefault="00B14580">
    <w:pPr>
      <w:jc w:val="right"/>
      <w:rPr>
        <w:rFonts w:ascii="Century Gothic" w:eastAsia="Calibri" w:hAnsi="Century Gothic"/>
        <w:color w:val="FFFFFF"/>
        <w:sz w:val="16"/>
        <w:szCs w:val="16"/>
      </w:rPr>
    </w:pPr>
  </w:p>
  <w:p w14:paraId="70D033A1" w14:textId="45AB9653" w:rsidR="00B14580" w:rsidRPr="00461DF9" w:rsidRDefault="00CE337B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B5B086E">
          <wp:simplePos x="0" y="0"/>
          <wp:positionH relativeFrom="margin">
            <wp:posOffset>181788</wp:posOffset>
          </wp:positionH>
          <wp:positionV relativeFrom="page">
            <wp:posOffset>368802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890847808" name="Picture 18908478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767BA98" w:rsidR="00B14580" w:rsidRPr="00663F20" w:rsidRDefault="00965277" w:rsidP="00965277">
    <w:pPr>
      <w:contextualSpacing/>
      <w:rPr>
        <w:b/>
        <w:bCs/>
        <w:sz w:val="20"/>
        <w:szCs w:val="20"/>
      </w:rPr>
    </w:pPr>
    <w:r>
      <w:rPr>
        <w:sz w:val="20"/>
        <w:szCs w:val="20"/>
      </w:rPr>
      <w:t xml:space="preserve">                      </w:t>
    </w:r>
    <w:r w:rsidR="00663F20">
      <w:rPr>
        <w:sz w:val="20"/>
        <w:szCs w:val="20"/>
      </w:rPr>
      <w:t xml:space="preserve">   </w:t>
    </w:r>
    <w:r w:rsidR="00663F20" w:rsidRPr="00663F20">
      <w:rPr>
        <w:b/>
        <w:bCs/>
        <w:sz w:val="20"/>
        <w:szCs w:val="20"/>
      </w:rPr>
      <w:t>Email: 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B14DF4"/>
    <w:multiLevelType w:val="hybridMultilevel"/>
    <w:tmpl w:val="ED569904"/>
    <w:lvl w:ilvl="0" w:tplc="680E6C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56493"/>
    <w:multiLevelType w:val="hybridMultilevel"/>
    <w:tmpl w:val="4E7AF6A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4D957D2"/>
    <w:multiLevelType w:val="hybridMultilevel"/>
    <w:tmpl w:val="22D6C1BC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7566557"/>
    <w:multiLevelType w:val="hybridMultilevel"/>
    <w:tmpl w:val="A9B061B2"/>
    <w:lvl w:ilvl="0" w:tplc="E08AB4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BFB02EE"/>
    <w:multiLevelType w:val="hybridMultilevel"/>
    <w:tmpl w:val="A724B786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F52D8A"/>
    <w:multiLevelType w:val="hybridMultilevel"/>
    <w:tmpl w:val="A0EAC2C6"/>
    <w:lvl w:ilvl="0" w:tplc="9F98F914">
      <w:start w:val="1"/>
      <w:numFmt w:val="decimal"/>
      <w:lvlText w:val="%1."/>
      <w:lvlJc w:val="left"/>
      <w:pPr>
        <w:ind w:left="1004" w:hanging="360"/>
      </w:pPr>
      <w:rPr>
        <w:rFonts w:ascii="Tahoma" w:eastAsiaTheme="minorEastAsia" w:hAnsi="Tahoma" w:cs="Tahom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66826011"/>
    <w:multiLevelType w:val="hybridMultilevel"/>
    <w:tmpl w:val="81947F4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6DC31C05"/>
    <w:multiLevelType w:val="hybridMultilevel"/>
    <w:tmpl w:val="55503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605977">
    <w:abstractNumId w:val="9"/>
  </w:num>
  <w:num w:numId="2" w16cid:durableId="1126004391">
    <w:abstractNumId w:val="7"/>
  </w:num>
  <w:num w:numId="3" w16cid:durableId="511801558">
    <w:abstractNumId w:val="6"/>
  </w:num>
  <w:num w:numId="4" w16cid:durableId="1548713244">
    <w:abstractNumId w:val="5"/>
  </w:num>
  <w:num w:numId="5" w16cid:durableId="297493739">
    <w:abstractNumId w:val="4"/>
  </w:num>
  <w:num w:numId="6" w16cid:durableId="16466926">
    <w:abstractNumId w:val="8"/>
  </w:num>
  <w:num w:numId="7" w16cid:durableId="1519585376">
    <w:abstractNumId w:val="3"/>
  </w:num>
  <w:num w:numId="8" w16cid:durableId="1621304891">
    <w:abstractNumId w:val="2"/>
  </w:num>
  <w:num w:numId="9" w16cid:durableId="1816487664">
    <w:abstractNumId w:val="1"/>
  </w:num>
  <w:num w:numId="10" w16cid:durableId="751008366">
    <w:abstractNumId w:val="0"/>
  </w:num>
  <w:num w:numId="11" w16cid:durableId="41448567">
    <w:abstractNumId w:val="12"/>
  </w:num>
  <w:num w:numId="12" w16cid:durableId="489181504">
    <w:abstractNumId w:val="15"/>
  </w:num>
  <w:num w:numId="13" w16cid:durableId="676228082">
    <w:abstractNumId w:val="11"/>
  </w:num>
  <w:num w:numId="14" w16cid:durableId="22487954">
    <w:abstractNumId w:val="19"/>
  </w:num>
  <w:num w:numId="15" w16cid:durableId="970400989">
    <w:abstractNumId w:val="16"/>
  </w:num>
  <w:num w:numId="16" w16cid:durableId="1064795155">
    <w:abstractNumId w:val="21"/>
  </w:num>
  <w:num w:numId="17" w16cid:durableId="895311659">
    <w:abstractNumId w:val="22"/>
  </w:num>
  <w:num w:numId="18" w16cid:durableId="824933355">
    <w:abstractNumId w:val="14"/>
  </w:num>
  <w:num w:numId="19" w16cid:durableId="613024975">
    <w:abstractNumId w:val="18"/>
  </w:num>
  <w:num w:numId="20" w16cid:durableId="422190853">
    <w:abstractNumId w:val="13"/>
  </w:num>
  <w:num w:numId="21" w16cid:durableId="2102871439">
    <w:abstractNumId w:val="17"/>
  </w:num>
  <w:num w:numId="22" w16cid:durableId="1674717352">
    <w:abstractNumId w:val="10"/>
  </w:num>
  <w:num w:numId="23" w16cid:durableId="2139491510">
    <w:abstractNumId w:val="20"/>
  </w:num>
  <w:num w:numId="24" w16cid:durableId="7225591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600EB"/>
    <w:rsid w:val="00071647"/>
    <w:rsid w:val="000716D2"/>
    <w:rsid w:val="00071AAB"/>
    <w:rsid w:val="00076EA7"/>
    <w:rsid w:val="00082091"/>
    <w:rsid w:val="000B01E9"/>
    <w:rsid w:val="000B76C4"/>
    <w:rsid w:val="000C13A2"/>
    <w:rsid w:val="000C5610"/>
    <w:rsid w:val="000D5627"/>
    <w:rsid w:val="000E3229"/>
    <w:rsid w:val="000E6552"/>
    <w:rsid w:val="000F334E"/>
    <w:rsid w:val="000F3A4F"/>
    <w:rsid w:val="000F59AC"/>
    <w:rsid w:val="00121CFB"/>
    <w:rsid w:val="00130D16"/>
    <w:rsid w:val="001364FE"/>
    <w:rsid w:val="001368DD"/>
    <w:rsid w:val="00144DE0"/>
    <w:rsid w:val="001476A0"/>
    <w:rsid w:val="00147DB3"/>
    <w:rsid w:val="001517A1"/>
    <w:rsid w:val="001518A5"/>
    <w:rsid w:val="0015747D"/>
    <w:rsid w:val="00170095"/>
    <w:rsid w:val="00170E4F"/>
    <w:rsid w:val="001743F4"/>
    <w:rsid w:val="0017617C"/>
    <w:rsid w:val="0017744B"/>
    <w:rsid w:val="00187C33"/>
    <w:rsid w:val="0019266F"/>
    <w:rsid w:val="001936B7"/>
    <w:rsid w:val="00196AB1"/>
    <w:rsid w:val="001A21FE"/>
    <w:rsid w:val="001B29F9"/>
    <w:rsid w:val="001C0C20"/>
    <w:rsid w:val="001C333F"/>
    <w:rsid w:val="001C79C0"/>
    <w:rsid w:val="001D0288"/>
    <w:rsid w:val="001D02DE"/>
    <w:rsid w:val="001D2BA0"/>
    <w:rsid w:val="001E0D46"/>
    <w:rsid w:val="001E3E29"/>
    <w:rsid w:val="001E487E"/>
    <w:rsid w:val="001F08DE"/>
    <w:rsid w:val="001F59E7"/>
    <w:rsid w:val="001F5E65"/>
    <w:rsid w:val="001F7BA4"/>
    <w:rsid w:val="00201333"/>
    <w:rsid w:val="00210EE4"/>
    <w:rsid w:val="00210FA7"/>
    <w:rsid w:val="00216417"/>
    <w:rsid w:val="00217E71"/>
    <w:rsid w:val="00226976"/>
    <w:rsid w:val="002300D5"/>
    <w:rsid w:val="00247F81"/>
    <w:rsid w:val="0026631D"/>
    <w:rsid w:val="00272108"/>
    <w:rsid w:val="002A5606"/>
    <w:rsid w:val="002C2F53"/>
    <w:rsid w:val="002D0BC4"/>
    <w:rsid w:val="002D7D11"/>
    <w:rsid w:val="002E225D"/>
    <w:rsid w:val="002F1995"/>
    <w:rsid w:val="003062D3"/>
    <w:rsid w:val="00315EAD"/>
    <w:rsid w:val="0032059F"/>
    <w:rsid w:val="00322356"/>
    <w:rsid w:val="00325AA7"/>
    <w:rsid w:val="0033518C"/>
    <w:rsid w:val="00336D05"/>
    <w:rsid w:val="00337606"/>
    <w:rsid w:val="00342855"/>
    <w:rsid w:val="003437C2"/>
    <w:rsid w:val="003437EF"/>
    <w:rsid w:val="00352C68"/>
    <w:rsid w:val="0035504A"/>
    <w:rsid w:val="0036038D"/>
    <w:rsid w:val="00360589"/>
    <w:rsid w:val="003735B5"/>
    <w:rsid w:val="00374C6C"/>
    <w:rsid w:val="00377186"/>
    <w:rsid w:val="0037797E"/>
    <w:rsid w:val="00391462"/>
    <w:rsid w:val="003A1C03"/>
    <w:rsid w:val="003B035F"/>
    <w:rsid w:val="003C3196"/>
    <w:rsid w:val="003C71E6"/>
    <w:rsid w:val="003D1396"/>
    <w:rsid w:val="003E3295"/>
    <w:rsid w:val="003F6CD4"/>
    <w:rsid w:val="00414627"/>
    <w:rsid w:val="004147DC"/>
    <w:rsid w:val="00420B16"/>
    <w:rsid w:val="00421AFA"/>
    <w:rsid w:val="00425D63"/>
    <w:rsid w:val="004271C2"/>
    <w:rsid w:val="00430500"/>
    <w:rsid w:val="00461DF9"/>
    <w:rsid w:val="004643D8"/>
    <w:rsid w:val="00470CA4"/>
    <w:rsid w:val="00477F0A"/>
    <w:rsid w:val="0048205E"/>
    <w:rsid w:val="0048309D"/>
    <w:rsid w:val="004831C3"/>
    <w:rsid w:val="004868A6"/>
    <w:rsid w:val="00497C24"/>
    <w:rsid w:val="004B3216"/>
    <w:rsid w:val="004C7BA5"/>
    <w:rsid w:val="004D1422"/>
    <w:rsid w:val="004D2AEC"/>
    <w:rsid w:val="004E5652"/>
    <w:rsid w:val="004E7628"/>
    <w:rsid w:val="004F48F2"/>
    <w:rsid w:val="004F5F05"/>
    <w:rsid w:val="005065F5"/>
    <w:rsid w:val="0050696F"/>
    <w:rsid w:val="005149B1"/>
    <w:rsid w:val="0052225A"/>
    <w:rsid w:val="00527AED"/>
    <w:rsid w:val="005366CB"/>
    <w:rsid w:val="00542478"/>
    <w:rsid w:val="005473EE"/>
    <w:rsid w:val="005511E0"/>
    <w:rsid w:val="00554BB2"/>
    <w:rsid w:val="005647F2"/>
    <w:rsid w:val="005662D1"/>
    <w:rsid w:val="005674D5"/>
    <w:rsid w:val="00573A09"/>
    <w:rsid w:val="005776A3"/>
    <w:rsid w:val="0058776A"/>
    <w:rsid w:val="00587D9C"/>
    <w:rsid w:val="005A4526"/>
    <w:rsid w:val="005A651C"/>
    <w:rsid w:val="005B473D"/>
    <w:rsid w:val="005B6446"/>
    <w:rsid w:val="005C1B16"/>
    <w:rsid w:val="005E53D0"/>
    <w:rsid w:val="005E5662"/>
    <w:rsid w:val="005E759A"/>
    <w:rsid w:val="005F0F78"/>
    <w:rsid w:val="006002EB"/>
    <w:rsid w:val="006128EF"/>
    <w:rsid w:val="00615FAA"/>
    <w:rsid w:val="006264B4"/>
    <w:rsid w:val="006277D3"/>
    <w:rsid w:val="00635DE5"/>
    <w:rsid w:val="00643033"/>
    <w:rsid w:val="00644CC3"/>
    <w:rsid w:val="0065245E"/>
    <w:rsid w:val="00661468"/>
    <w:rsid w:val="00663F20"/>
    <w:rsid w:val="006649F0"/>
    <w:rsid w:val="0066615D"/>
    <w:rsid w:val="00666225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082"/>
    <w:rsid w:val="006C1785"/>
    <w:rsid w:val="006C5D86"/>
    <w:rsid w:val="006C7C59"/>
    <w:rsid w:val="006D1934"/>
    <w:rsid w:val="006E10EF"/>
    <w:rsid w:val="00701ABD"/>
    <w:rsid w:val="00705C8D"/>
    <w:rsid w:val="007152D7"/>
    <w:rsid w:val="007225E2"/>
    <w:rsid w:val="007339AF"/>
    <w:rsid w:val="00736216"/>
    <w:rsid w:val="0074054D"/>
    <w:rsid w:val="00742C73"/>
    <w:rsid w:val="00746C14"/>
    <w:rsid w:val="007543CD"/>
    <w:rsid w:val="00757FC8"/>
    <w:rsid w:val="00762F19"/>
    <w:rsid w:val="00792B06"/>
    <w:rsid w:val="007A12DE"/>
    <w:rsid w:val="007A65F9"/>
    <w:rsid w:val="007A7A6C"/>
    <w:rsid w:val="007B07D8"/>
    <w:rsid w:val="007B1E0E"/>
    <w:rsid w:val="007B589F"/>
    <w:rsid w:val="007B6B21"/>
    <w:rsid w:val="007C2C59"/>
    <w:rsid w:val="007C3556"/>
    <w:rsid w:val="007C794F"/>
    <w:rsid w:val="007E0DA5"/>
    <w:rsid w:val="007E433B"/>
    <w:rsid w:val="007E7D66"/>
    <w:rsid w:val="007F1075"/>
    <w:rsid w:val="007F6994"/>
    <w:rsid w:val="00801F23"/>
    <w:rsid w:val="008048EF"/>
    <w:rsid w:val="0082785A"/>
    <w:rsid w:val="00830478"/>
    <w:rsid w:val="00831980"/>
    <w:rsid w:val="008332A4"/>
    <w:rsid w:val="00834240"/>
    <w:rsid w:val="00837632"/>
    <w:rsid w:val="00846B48"/>
    <w:rsid w:val="0085640F"/>
    <w:rsid w:val="008567AA"/>
    <w:rsid w:val="008729B0"/>
    <w:rsid w:val="00890EEE"/>
    <w:rsid w:val="00892712"/>
    <w:rsid w:val="008961CA"/>
    <w:rsid w:val="008A680A"/>
    <w:rsid w:val="008B0BB0"/>
    <w:rsid w:val="008B22E1"/>
    <w:rsid w:val="008C0DC9"/>
    <w:rsid w:val="008C6F1B"/>
    <w:rsid w:val="008E1A07"/>
    <w:rsid w:val="008E6C4B"/>
    <w:rsid w:val="008F18C0"/>
    <w:rsid w:val="00900EE4"/>
    <w:rsid w:val="00902EDB"/>
    <w:rsid w:val="00907648"/>
    <w:rsid w:val="00911334"/>
    <w:rsid w:val="00924802"/>
    <w:rsid w:val="00930FDE"/>
    <w:rsid w:val="00932BAF"/>
    <w:rsid w:val="00934C7C"/>
    <w:rsid w:val="00937AD8"/>
    <w:rsid w:val="0094030F"/>
    <w:rsid w:val="009444AA"/>
    <w:rsid w:val="00965277"/>
    <w:rsid w:val="00967DA8"/>
    <w:rsid w:val="00977670"/>
    <w:rsid w:val="00984C93"/>
    <w:rsid w:val="00987884"/>
    <w:rsid w:val="00987CE1"/>
    <w:rsid w:val="0099405C"/>
    <w:rsid w:val="009A1100"/>
    <w:rsid w:val="009B27AA"/>
    <w:rsid w:val="009C600F"/>
    <w:rsid w:val="009D3723"/>
    <w:rsid w:val="009D3CD1"/>
    <w:rsid w:val="009D3DAC"/>
    <w:rsid w:val="009D4F22"/>
    <w:rsid w:val="009E0171"/>
    <w:rsid w:val="009E04F2"/>
    <w:rsid w:val="009E7C37"/>
    <w:rsid w:val="00A00745"/>
    <w:rsid w:val="00A03B7B"/>
    <w:rsid w:val="00A05BB6"/>
    <w:rsid w:val="00A13D12"/>
    <w:rsid w:val="00A200C9"/>
    <w:rsid w:val="00A250D5"/>
    <w:rsid w:val="00A32F56"/>
    <w:rsid w:val="00A36028"/>
    <w:rsid w:val="00A42EE9"/>
    <w:rsid w:val="00A4738F"/>
    <w:rsid w:val="00A47EA1"/>
    <w:rsid w:val="00A86E40"/>
    <w:rsid w:val="00A91424"/>
    <w:rsid w:val="00A9467C"/>
    <w:rsid w:val="00AA2C77"/>
    <w:rsid w:val="00AA72BA"/>
    <w:rsid w:val="00AB2CF2"/>
    <w:rsid w:val="00AC3FB9"/>
    <w:rsid w:val="00AC4E7D"/>
    <w:rsid w:val="00AC702A"/>
    <w:rsid w:val="00AD0FA7"/>
    <w:rsid w:val="00AD226F"/>
    <w:rsid w:val="00AD32A2"/>
    <w:rsid w:val="00AF292B"/>
    <w:rsid w:val="00B0003A"/>
    <w:rsid w:val="00B13A52"/>
    <w:rsid w:val="00B13CDB"/>
    <w:rsid w:val="00B14580"/>
    <w:rsid w:val="00B161E7"/>
    <w:rsid w:val="00B24CF4"/>
    <w:rsid w:val="00B26993"/>
    <w:rsid w:val="00B275F5"/>
    <w:rsid w:val="00B4570C"/>
    <w:rsid w:val="00B458DF"/>
    <w:rsid w:val="00B51D14"/>
    <w:rsid w:val="00B5208C"/>
    <w:rsid w:val="00B5709B"/>
    <w:rsid w:val="00B60B3A"/>
    <w:rsid w:val="00B60D01"/>
    <w:rsid w:val="00B634AA"/>
    <w:rsid w:val="00B70F32"/>
    <w:rsid w:val="00B74876"/>
    <w:rsid w:val="00B74A36"/>
    <w:rsid w:val="00B77453"/>
    <w:rsid w:val="00B85527"/>
    <w:rsid w:val="00B873B5"/>
    <w:rsid w:val="00B92AE9"/>
    <w:rsid w:val="00B9683E"/>
    <w:rsid w:val="00B972A5"/>
    <w:rsid w:val="00BB0345"/>
    <w:rsid w:val="00BB7C2B"/>
    <w:rsid w:val="00BC1664"/>
    <w:rsid w:val="00BC2546"/>
    <w:rsid w:val="00BD3B84"/>
    <w:rsid w:val="00BD3F21"/>
    <w:rsid w:val="00BD636C"/>
    <w:rsid w:val="00BE1C9F"/>
    <w:rsid w:val="00BE41BC"/>
    <w:rsid w:val="00BF0E5D"/>
    <w:rsid w:val="00BF2D99"/>
    <w:rsid w:val="00BF3E13"/>
    <w:rsid w:val="00C05085"/>
    <w:rsid w:val="00C06B73"/>
    <w:rsid w:val="00C14F85"/>
    <w:rsid w:val="00C1593D"/>
    <w:rsid w:val="00C17FA6"/>
    <w:rsid w:val="00C45227"/>
    <w:rsid w:val="00C47506"/>
    <w:rsid w:val="00C53BF1"/>
    <w:rsid w:val="00C56C7E"/>
    <w:rsid w:val="00C644CF"/>
    <w:rsid w:val="00C73C0F"/>
    <w:rsid w:val="00C76B1F"/>
    <w:rsid w:val="00C776A4"/>
    <w:rsid w:val="00C83874"/>
    <w:rsid w:val="00C87FA6"/>
    <w:rsid w:val="00C904C2"/>
    <w:rsid w:val="00CA2C6C"/>
    <w:rsid w:val="00CB030E"/>
    <w:rsid w:val="00CB0652"/>
    <w:rsid w:val="00CC0600"/>
    <w:rsid w:val="00CC586C"/>
    <w:rsid w:val="00CC610D"/>
    <w:rsid w:val="00CC78AC"/>
    <w:rsid w:val="00CE337B"/>
    <w:rsid w:val="00CE7133"/>
    <w:rsid w:val="00CF3120"/>
    <w:rsid w:val="00CF7953"/>
    <w:rsid w:val="00D07232"/>
    <w:rsid w:val="00D10245"/>
    <w:rsid w:val="00D21BDD"/>
    <w:rsid w:val="00D31FFB"/>
    <w:rsid w:val="00D327C8"/>
    <w:rsid w:val="00D33281"/>
    <w:rsid w:val="00D34210"/>
    <w:rsid w:val="00D42DB3"/>
    <w:rsid w:val="00D464E1"/>
    <w:rsid w:val="00D54D7F"/>
    <w:rsid w:val="00D6579E"/>
    <w:rsid w:val="00D65F07"/>
    <w:rsid w:val="00D704F3"/>
    <w:rsid w:val="00D82D1E"/>
    <w:rsid w:val="00D92BB7"/>
    <w:rsid w:val="00D93BDD"/>
    <w:rsid w:val="00DB577A"/>
    <w:rsid w:val="00DC64B4"/>
    <w:rsid w:val="00DC76D2"/>
    <w:rsid w:val="00DD30ED"/>
    <w:rsid w:val="00DE34B8"/>
    <w:rsid w:val="00DF03A7"/>
    <w:rsid w:val="00E00548"/>
    <w:rsid w:val="00E03670"/>
    <w:rsid w:val="00E05D9F"/>
    <w:rsid w:val="00E2137B"/>
    <w:rsid w:val="00E34FC0"/>
    <w:rsid w:val="00E40C08"/>
    <w:rsid w:val="00E44769"/>
    <w:rsid w:val="00E64C21"/>
    <w:rsid w:val="00E65E21"/>
    <w:rsid w:val="00E66F64"/>
    <w:rsid w:val="00E67631"/>
    <w:rsid w:val="00E7798A"/>
    <w:rsid w:val="00E81656"/>
    <w:rsid w:val="00E8524C"/>
    <w:rsid w:val="00EC24C6"/>
    <w:rsid w:val="00ED234D"/>
    <w:rsid w:val="00ED6172"/>
    <w:rsid w:val="00EE58B2"/>
    <w:rsid w:val="00EF2933"/>
    <w:rsid w:val="00EF699E"/>
    <w:rsid w:val="00F025E9"/>
    <w:rsid w:val="00F05146"/>
    <w:rsid w:val="00F1115D"/>
    <w:rsid w:val="00F25B18"/>
    <w:rsid w:val="00F27C4B"/>
    <w:rsid w:val="00F34C5D"/>
    <w:rsid w:val="00F3513C"/>
    <w:rsid w:val="00F36A5D"/>
    <w:rsid w:val="00F465C5"/>
    <w:rsid w:val="00F5180D"/>
    <w:rsid w:val="00F51B21"/>
    <w:rsid w:val="00F51D87"/>
    <w:rsid w:val="00F52DA3"/>
    <w:rsid w:val="00F61295"/>
    <w:rsid w:val="00F8079E"/>
    <w:rsid w:val="00F830CE"/>
    <w:rsid w:val="00F8455C"/>
    <w:rsid w:val="00F909F8"/>
    <w:rsid w:val="00F945EF"/>
    <w:rsid w:val="00FA24FC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8332A4"/>
    <w:pPr>
      <w:ind w:left="720"/>
      <w:contextualSpacing/>
    </w:pPr>
  </w:style>
  <w:style w:type="paragraph" w:customStyle="1" w:styleId="Default">
    <w:name w:val="Default"/>
    <w:rsid w:val="00CE7133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24</cp:revision>
  <cp:lastPrinted>2026-07-10T05:50:00Z</cp:lastPrinted>
  <dcterms:created xsi:type="dcterms:W3CDTF">2026-07-09T14:16:00Z</dcterms:created>
  <dcterms:modified xsi:type="dcterms:W3CDTF">2026-07-10T08:47:00Z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