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653A" w14:textId="2DB2ACFC" w:rsidR="00D807F2" w:rsidRPr="00A82F54" w:rsidRDefault="00D807F2" w:rsidP="00504F7C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055A74E3" w14:textId="77777777" w:rsidR="00D807F2" w:rsidRPr="004F1628" w:rsidRDefault="00D807F2" w:rsidP="004F1628">
      <w:pPr>
        <w:jc w:val="both"/>
        <w:rPr>
          <w:rFonts w:ascii="Tahoma" w:hAnsi="Tahoma" w:cs="Tahoma"/>
          <w:b/>
          <w:bCs/>
        </w:rPr>
      </w:pPr>
    </w:p>
    <w:p w14:paraId="7A42E7B3" w14:textId="4CA07B8D" w:rsidR="00D807F2" w:rsidRPr="0037775A" w:rsidRDefault="0037775A" w:rsidP="00D807F2">
      <w:pPr>
        <w:ind w:hanging="900"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</w:rPr>
        <w:t xml:space="preserve">        </w:t>
      </w:r>
      <w:r w:rsidR="00D807F2" w:rsidRPr="0037775A">
        <w:rPr>
          <w:rFonts w:ascii="Tahoma" w:hAnsi="Tahoma" w:cs="Tahoma"/>
          <w:b/>
          <w:bCs/>
          <w:sz w:val="24"/>
          <w:szCs w:val="24"/>
        </w:rPr>
        <w:t xml:space="preserve">Subject: </w:t>
      </w:r>
      <w:r w:rsidR="00504F7C" w:rsidRPr="0037775A">
        <w:rPr>
          <w:rFonts w:ascii="Tahoma" w:hAnsi="Tahoma" w:cs="Tahoma"/>
          <w:b/>
          <w:bCs/>
          <w:sz w:val="24"/>
          <w:szCs w:val="24"/>
        </w:rPr>
        <w:t>Explanation.</w:t>
      </w:r>
    </w:p>
    <w:p w14:paraId="2AC0B2A8" w14:textId="43B0A040" w:rsidR="00504F7C" w:rsidRPr="0037775A" w:rsidRDefault="0037775A" w:rsidP="00D807F2">
      <w:pPr>
        <w:ind w:hanging="900"/>
        <w:jc w:val="both"/>
        <w:rPr>
          <w:rFonts w:ascii="Tahoma" w:hAnsi="Tahoma" w:cs="Tahoma"/>
          <w:b/>
          <w:bCs/>
          <w:sz w:val="24"/>
          <w:szCs w:val="24"/>
        </w:rPr>
      </w:pPr>
      <w:r w:rsidRPr="0037775A">
        <w:rPr>
          <w:rFonts w:ascii="Tahoma" w:hAnsi="Tahoma" w:cs="Tahoma"/>
          <w:b/>
          <w:bCs/>
          <w:sz w:val="24"/>
          <w:szCs w:val="24"/>
        </w:rPr>
        <w:t xml:space="preserve">        </w:t>
      </w:r>
      <w:r w:rsidR="00504F7C" w:rsidRPr="0037775A">
        <w:rPr>
          <w:rFonts w:ascii="Tahoma" w:hAnsi="Tahoma" w:cs="Tahoma"/>
          <w:b/>
          <w:bCs/>
          <w:sz w:val="24"/>
          <w:szCs w:val="24"/>
        </w:rPr>
        <w:t>No:</w:t>
      </w:r>
      <w:r w:rsidR="004F1628" w:rsidRPr="0037775A">
        <w:rPr>
          <w:rFonts w:ascii="Tahoma" w:hAnsi="Tahoma" w:cs="Tahoma"/>
          <w:b/>
          <w:bCs/>
          <w:sz w:val="24"/>
          <w:szCs w:val="24"/>
        </w:rPr>
        <w:t xml:space="preserve"> </w:t>
      </w:r>
      <w:r w:rsidR="00504F7C" w:rsidRPr="0037775A">
        <w:rPr>
          <w:rFonts w:ascii="Tahoma" w:hAnsi="Tahoma" w:cs="Tahoma"/>
          <w:b/>
          <w:bCs/>
          <w:sz w:val="24"/>
          <w:szCs w:val="24"/>
        </w:rPr>
        <w:t>KGP/EXP/2023/</w:t>
      </w:r>
      <w:proofErr w:type="gramStart"/>
      <w:r w:rsidR="00504F7C" w:rsidRPr="0037775A">
        <w:rPr>
          <w:rFonts w:ascii="Tahoma" w:hAnsi="Tahoma" w:cs="Tahoma"/>
          <w:b/>
          <w:bCs/>
          <w:sz w:val="24"/>
          <w:szCs w:val="24"/>
        </w:rPr>
        <w:t>1444,dated</w:t>
      </w:r>
      <w:proofErr w:type="gramEnd"/>
      <w:r w:rsidR="00504F7C" w:rsidRPr="0037775A">
        <w:rPr>
          <w:rFonts w:ascii="Tahoma" w:hAnsi="Tahoma" w:cs="Tahoma"/>
          <w:b/>
          <w:bCs/>
          <w:sz w:val="24"/>
          <w:szCs w:val="24"/>
        </w:rPr>
        <w:t>:21-08-2023</w:t>
      </w:r>
      <w:r w:rsidR="004F1628" w:rsidRPr="0037775A">
        <w:rPr>
          <w:rFonts w:ascii="Tahoma" w:hAnsi="Tahoma" w:cs="Tahoma"/>
          <w:b/>
          <w:bCs/>
          <w:sz w:val="24"/>
          <w:szCs w:val="24"/>
        </w:rPr>
        <w:t>.</w:t>
      </w:r>
    </w:p>
    <w:p w14:paraId="28FF623A" w14:textId="77777777" w:rsidR="004F1628" w:rsidRDefault="004F1628" w:rsidP="00D807F2">
      <w:pPr>
        <w:ind w:hanging="900"/>
        <w:jc w:val="both"/>
        <w:rPr>
          <w:rFonts w:ascii="Tahoma" w:hAnsi="Tahoma" w:cs="Tahoma"/>
          <w:b/>
          <w:bCs/>
        </w:rPr>
      </w:pPr>
    </w:p>
    <w:p w14:paraId="60B72FDD" w14:textId="75DB1CDE" w:rsidR="00504F7C" w:rsidRPr="00A82F54" w:rsidRDefault="004F1628" w:rsidP="004F1628">
      <w:pPr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</w:t>
      </w:r>
    </w:p>
    <w:p w14:paraId="73BFC9EA" w14:textId="023F2CA6" w:rsidR="00D807F2" w:rsidRDefault="00D807F2" w:rsidP="0037775A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Sir,</w:t>
      </w:r>
    </w:p>
    <w:p w14:paraId="5D46EE9E" w14:textId="58046EC6" w:rsidR="004F1628" w:rsidRDefault="004F1628" w:rsidP="0037775A">
      <w:pPr>
        <w:spacing w:line="360" w:lineRule="auto"/>
        <w:ind w:left="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In reference to the captioned </w:t>
      </w:r>
      <w:r w:rsidR="0037775A">
        <w:rPr>
          <w:rFonts w:ascii="Tahoma" w:hAnsi="Tahoma" w:cs="Tahoma"/>
          <w:sz w:val="24"/>
          <w:szCs w:val="24"/>
        </w:rPr>
        <w:t>subject, Mrs</w:t>
      </w:r>
      <w:r>
        <w:rPr>
          <w:rFonts w:ascii="Tahoma" w:hAnsi="Tahoma" w:cs="Tahoma"/>
          <w:sz w:val="24"/>
          <w:szCs w:val="24"/>
        </w:rPr>
        <w:t xml:space="preserve"> Afroza</w:t>
      </w:r>
      <w:r w:rsidR="0037775A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</w:t>
      </w:r>
      <w:r w:rsidR="0037775A">
        <w:rPr>
          <w:rFonts w:ascii="Tahoma" w:hAnsi="Tahoma" w:cs="Tahoma"/>
          <w:sz w:val="24"/>
          <w:szCs w:val="24"/>
        </w:rPr>
        <w:t>C</w:t>
      </w:r>
      <w:r>
        <w:rPr>
          <w:rFonts w:ascii="Tahoma" w:hAnsi="Tahoma" w:cs="Tahoma"/>
          <w:sz w:val="24"/>
          <w:szCs w:val="24"/>
        </w:rPr>
        <w:t xml:space="preserve">ausal labour/Daily </w:t>
      </w:r>
      <w:r w:rsidR="0037775A">
        <w:rPr>
          <w:rFonts w:ascii="Tahoma" w:hAnsi="Tahoma" w:cs="Tahoma"/>
          <w:sz w:val="24"/>
          <w:szCs w:val="24"/>
        </w:rPr>
        <w:t>w</w:t>
      </w:r>
      <w:r>
        <w:rPr>
          <w:rFonts w:ascii="Tahoma" w:hAnsi="Tahoma" w:cs="Tahoma"/>
          <w:sz w:val="24"/>
          <w:szCs w:val="24"/>
        </w:rPr>
        <w:t>ager was supposed t</w:t>
      </w:r>
      <w:r w:rsidR="0037775A">
        <w:rPr>
          <w:rFonts w:ascii="Tahoma" w:hAnsi="Tahoma" w:cs="Tahoma"/>
          <w:sz w:val="24"/>
          <w:szCs w:val="24"/>
        </w:rPr>
        <w:t>o</w:t>
      </w:r>
      <w:r>
        <w:rPr>
          <w:rFonts w:ascii="Tahoma" w:hAnsi="Tahoma" w:cs="Tahoma"/>
          <w:sz w:val="24"/>
          <w:szCs w:val="24"/>
        </w:rPr>
        <w:t xml:space="preserve"> perform her duties with </w:t>
      </w:r>
      <w:r w:rsidR="0037775A">
        <w:rPr>
          <w:rFonts w:ascii="Tahoma" w:hAnsi="Tahoma" w:cs="Tahoma"/>
          <w:sz w:val="24"/>
          <w:szCs w:val="24"/>
        </w:rPr>
        <w:t>Mr. Bilal</w:t>
      </w:r>
      <w:r>
        <w:rPr>
          <w:rFonts w:ascii="Tahoma" w:hAnsi="Tahoma" w:cs="Tahoma"/>
          <w:sz w:val="24"/>
          <w:szCs w:val="24"/>
        </w:rPr>
        <w:t xml:space="preserve"> </w:t>
      </w:r>
      <w:proofErr w:type="gramStart"/>
      <w:r>
        <w:rPr>
          <w:rFonts w:ascii="Tahoma" w:hAnsi="Tahoma" w:cs="Tahoma"/>
          <w:sz w:val="24"/>
          <w:szCs w:val="24"/>
        </w:rPr>
        <w:t>Shamas(</w:t>
      </w:r>
      <w:proofErr w:type="gramEnd"/>
      <w:r>
        <w:rPr>
          <w:rFonts w:ascii="Tahoma" w:hAnsi="Tahoma" w:cs="Tahoma"/>
          <w:sz w:val="24"/>
          <w:szCs w:val="24"/>
        </w:rPr>
        <w:t xml:space="preserve">PEM) from 12-08-2023 to 15-08-2023 along with </w:t>
      </w:r>
      <w:proofErr w:type="spellStart"/>
      <w:r w:rsidR="0037775A">
        <w:rPr>
          <w:rFonts w:ascii="Tahoma" w:hAnsi="Tahoma" w:cs="Tahoma"/>
          <w:sz w:val="24"/>
          <w:szCs w:val="24"/>
        </w:rPr>
        <w:t>Mr.</w:t>
      </w:r>
      <w:r>
        <w:rPr>
          <w:rFonts w:ascii="Tahoma" w:hAnsi="Tahoma" w:cs="Tahoma"/>
          <w:sz w:val="24"/>
          <w:szCs w:val="24"/>
        </w:rPr>
        <w:t>Anjit</w:t>
      </w:r>
      <w:proofErr w:type="spellEnd"/>
      <w:r>
        <w:rPr>
          <w:rFonts w:ascii="Tahoma" w:hAnsi="Tahoma" w:cs="Tahoma"/>
          <w:sz w:val="24"/>
          <w:szCs w:val="24"/>
        </w:rPr>
        <w:t xml:space="preserve"> Kumar(MTS).</w:t>
      </w:r>
      <w:proofErr w:type="spellStart"/>
      <w:r>
        <w:rPr>
          <w:rFonts w:ascii="Tahoma" w:hAnsi="Tahoma" w:cs="Tahoma"/>
          <w:sz w:val="24"/>
          <w:szCs w:val="24"/>
        </w:rPr>
        <w:t>Mr.Anjit</w:t>
      </w:r>
      <w:proofErr w:type="spellEnd"/>
      <w:r>
        <w:rPr>
          <w:rFonts w:ascii="Tahoma" w:hAnsi="Tahoma" w:cs="Tahoma"/>
          <w:sz w:val="24"/>
          <w:szCs w:val="24"/>
        </w:rPr>
        <w:t xml:space="preserve"> Kumar MTS(E&amp;C) reported for duties as per the said order but Ms Afroza was retained in the department for the said days in order to take care of the </w:t>
      </w:r>
      <w:r w:rsidR="0037775A">
        <w:rPr>
          <w:rFonts w:ascii="Tahoma" w:hAnsi="Tahoma" w:cs="Tahoma"/>
          <w:sz w:val="24"/>
          <w:szCs w:val="24"/>
        </w:rPr>
        <w:t>cleanliness</w:t>
      </w:r>
      <w:r>
        <w:rPr>
          <w:rFonts w:ascii="Tahoma" w:hAnsi="Tahoma" w:cs="Tahoma"/>
          <w:sz w:val="24"/>
          <w:szCs w:val="24"/>
        </w:rPr>
        <w:t xml:space="preserve"> of the labs and other activities of the </w:t>
      </w:r>
      <w:r w:rsidR="0037775A">
        <w:rPr>
          <w:rFonts w:ascii="Tahoma" w:hAnsi="Tahoma" w:cs="Tahoma"/>
          <w:sz w:val="24"/>
          <w:szCs w:val="24"/>
        </w:rPr>
        <w:t>department. It</w:t>
      </w:r>
      <w:r>
        <w:rPr>
          <w:rFonts w:ascii="Tahoma" w:hAnsi="Tahoma" w:cs="Tahoma"/>
          <w:sz w:val="24"/>
          <w:szCs w:val="24"/>
        </w:rPr>
        <w:t xml:space="preserve"> is worth to mention here that we have presently only two class IV Employees in the </w:t>
      </w:r>
      <w:r w:rsidR="0037775A">
        <w:rPr>
          <w:rFonts w:ascii="Tahoma" w:hAnsi="Tahoma" w:cs="Tahoma"/>
          <w:sz w:val="24"/>
          <w:szCs w:val="24"/>
        </w:rPr>
        <w:t>department</w:t>
      </w:r>
      <w:r>
        <w:rPr>
          <w:rFonts w:ascii="Tahoma" w:hAnsi="Tahoma" w:cs="Tahoma"/>
          <w:sz w:val="24"/>
          <w:szCs w:val="24"/>
        </w:rPr>
        <w:t xml:space="preserve"> to take care of all the labs like dusting of </w:t>
      </w:r>
      <w:r w:rsidR="0037775A">
        <w:rPr>
          <w:rFonts w:ascii="Tahoma" w:hAnsi="Tahoma" w:cs="Tahoma"/>
          <w:sz w:val="24"/>
          <w:szCs w:val="24"/>
        </w:rPr>
        <w:t>labs, dusting</w:t>
      </w:r>
      <w:r>
        <w:rPr>
          <w:rFonts w:ascii="Tahoma" w:hAnsi="Tahoma" w:cs="Tahoma"/>
          <w:sz w:val="24"/>
          <w:szCs w:val="24"/>
        </w:rPr>
        <w:t xml:space="preserve"> of </w:t>
      </w:r>
      <w:r w:rsidR="0037775A">
        <w:rPr>
          <w:rFonts w:ascii="Tahoma" w:hAnsi="Tahoma" w:cs="Tahoma"/>
          <w:sz w:val="24"/>
          <w:szCs w:val="24"/>
        </w:rPr>
        <w:t>furniture, rooms</w:t>
      </w:r>
      <w:r>
        <w:rPr>
          <w:rFonts w:ascii="Tahoma" w:hAnsi="Tahoma" w:cs="Tahoma"/>
          <w:sz w:val="24"/>
          <w:szCs w:val="24"/>
        </w:rPr>
        <w:t xml:space="preserve"> and desks etc.</w:t>
      </w:r>
    </w:p>
    <w:p w14:paraId="04F9BC6E" w14:textId="77777777" w:rsidR="004F1628" w:rsidRDefault="004F1628" w:rsidP="0037775A">
      <w:pPr>
        <w:spacing w:line="360" w:lineRule="auto"/>
        <w:ind w:hanging="900"/>
        <w:jc w:val="both"/>
        <w:rPr>
          <w:rFonts w:ascii="Tahoma" w:hAnsi="Tahoma" w:cs="Tahoma"/>
          <w:sz w:val="24"/>
          <w:szCs w:val="24"/>
        </w:rPr>
      </w:pPr>
    </w:p>
    <w:p w14:paraId="63E3FF73" w14:textId="77777777" w:rsidR="0037775A" w:rsidRPr="00A82F54" w:rsidRDefault="0037775A" w:rsidP="0037775A">
      <w:pPr>
        <w:jc w:val="both"/>
        <w:rPr>
          <w:rFonts w:ascii="Tahoma" w:hAnsi="Tahoma" w:cs="Tahoma"/>
          <w:sz w:val="24"/>
          <w:szCs w:val="24"/>
        </w:rPr>
      </w:pPr>
    </w:p>
    <w:p w14:paraId="1FB21B02" w14:textId="77777777" w:rsidR="00D807F2" w:rsidRPr="00A82F54" w:rsidRDefault="00D807F2" w:rsidP="00D807F2">
      <w:pPr>
        <w:ind w:hanging="900"/>
        <w:jc w:val="both"/>
        <w:rPr>
          <w:rFonts w:ascii="Tahoma" w:hAnsi="Tahoma" w:cs="Tahoma"/>
          <w:sz w:val="24"/>
          <w:szCs w:val="24"/>
        </w:rPr>
      </w:pPr>
    </w:p>
    <w:p w14:paraId="7EE7DAC8" w14:textId="708B0A1F" w:rsidR="0037775A" w:rsidRDefault="004F1628" w:rsidP="0037775A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     </w:t>
      </w:r>
      <w:r w:rsidR="0037775A">
        <w:rPr>
          <w:rFonts w:ascii="Tahoma" w:hAnsi="Tahoma" w:cs="Tahoma"/>
          <w:sz w:val="24"/>
          <w:szCs w:val="24"/>
        </w:rPr>
        <w:t xml:space="preserve">        H.O.D.</w:t>
      </w:r>
    </w:p>
    <w:p w14:paraId="1FC1386C" w14:textId="5195530B" w:rsidR="0037775A" w:rsidRDefault="0037775A" w:rsidP="0037775A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</w:t>
      </w:r>
      <w:r>
        <w:rPr>
          <w:rFonts w:ascii="Tahoma" w:hAnsi="Tahoma" w:cs="Tahoma"/>
          <w:sz w:val="24"/>
          <w:szCs w:val="24"/>
        </w:rPr>
        <w:t>Electronics and Communication Engg</w:t>
      </w:r>
    </w:p>
    <w:p w14:paraId="216BE4C8" w14:textId="529E542F" w:rsidR="00E95E9D" w:rsidRDefault="00E95E9D"/>
    <w:p w14:paraId="6F8A4AA7" w14:textId="04ED65F9" w:rsidR="0037775A" w:rsidRPr="0037775A" w:rsidRDefault="0037775A">
      <w:pPr>
        <w:rPr>
          <w:rFonts w:ascii="Tahoma" w:hAnsi="Tahoma" w:cs="Tahoma"/>
          <w:sz w:val="24"/>
          <w:szCs w:val="24"/>
        </w:rPr>
      </w:pPr>
      <w:r w:rsidRPr="0037775A">
        <w:rPr>
          <w:rFonts w:ascii="Tahoma" w:hAnsi="Tahoma" w:cs="Tahoma"/>
          <w:sz w:val="24"/>
          <w:szCs w:val="24"/>
        </w:rPr>
        <w:t xml:space="preserve">Principal </w:t>
      </w:r>
    </w:p>
    <w:sectPr w:rsidR="0037775A" w:rsidRPr="0037775A" w:rsidSect="0037775A">
      <w:headerReference w:type="default" r:id="rId7"/>
      <w:pgSz w:w="11906" w:h="16838"/>
      <w:pgMar w:top="1440" w:right="849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0A18C" w14:textId="77777777" w:rsidR="008D4DA2" w:rsidRDefault="008D4DA2">
      <w:r>
        <w:separator/>
      </w:r>
    </w:p>
  </w:endnote>
  <w:endnote w:type="continuationSeparator" w:id="0">
    <w:p w14:paraId="060E022F" w14:textId="77777777" w:rsidR="008D4DA2" w:rsidRDefault="008D4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77CBF" w14:textId="77777777" w:rsidR="008D4DA2" w:rsidRDefault="008D4DA2">
      <w:r>
        <w:separator/>
      </w:r>
    </w:p>
  </w:footnote>
  <w:footnote w:type="continuationSeparator" w:id="0">
    <w:p w14:paraId="5159BDD8" w14:textId="77777777" w:rsidR="008D4DA2" w:rsidRDefault="008D4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88BAD" w14:textId="77777777" w:rsidR="00E95E9D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C23417F" w14:textId="77777777" w:rsidR="00E95E9D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08E3D370" wp14:editId="273320FE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987148087" name="Picture 9871480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9449DA" w14:textId="77777777" w:rsidR="00E95E9D" w:rsidRDefault="00000000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36E20A2F" w14:textId="77777777" w:rsidR="00E95E9D" w:rsidRDefault="00000000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8AD8CAF" w14:textId="77777777" w:rsidR="00E95E9D" w:rsidRDefault="00000000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54FAE6B8" w14:textId="77777777" w:rsidR="00E95E9D" w:rsidRDefault="00000000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3872162F" w14:textId="77777777" w:rsidR="00E95E9D" w:rsidRDefault="00E95E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492210440">
    <w:abstractNumId w:val="9"/>
  </w:num>
  <w:num w:numId="2" w16cid:durableId="2103910458">
    <w:abstractNumId w:val="7"/>
  </w:num>
  <w:num w:numId="3" w16cid:durableId="120728213">
    <w:abstractNumId w:val="6"/>
  </w:num>
  <w:num w:numId="4" w16cid:durableId="1890874007">
    <w:abstractNumId w:val="5"/>
  </w:num>
  <w:num w:numId="5" w16cid:durableId="908345322">
    <w:abstractNumId w:val="4"/>
  </w:num>
  <w:num w:numId="6" w16cid:durableId="1566843564">
    <w:abstractNumId w:val="8"/>
  </w:num>
  <w:num w:numId="7" w16cid:durableId="265694337">
    <w:abstractNumId w:val="3"/>
  </w:num>
  <w:num w:numId="8" w16cid:durableId="934827132">
    <w:abstractNumId w:val="2"/>
  </w:num>
  <w:num w:numId="9" w16cid:durableId="2137019193">
    <w:abstractNumId w:val="1"/>
  </w:num>
  <w:num w:numId="10" w16cid:durableId="195548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7775A"/>
    <w:rsid w:val="003A1C03"/>
    <w:rsid w:val="00414627"/>
    <w:rsid w:val="00425D63"/>
    <w:rsid w:val="004532D3"/>
    <w:rsid w:val="004643D8"/>
    <w:rsid w:val="00497C24"/>
    <w:rsid w:val="004C7BA5"/>
    <w:rsid w:val="004E7628"/>
    <w:rsid w:val="004F1628"/>
    <w:rsid w:val="004F48F2"/>
    <w:rsid w:val="00504F7C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D4DA2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807F2"/>
    <w:rsid w:val="00D92BB7"/>
    <w:rsid w:val="00DC76D2"/>
    <w:rsid w:val="00DD30ED"/>
    <w:rsid w:val="00E64C21"/>
    <w:rsid w:val="00E95E9D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D2C05"/>
  <w15:docId w15:val="{ACB6E7A4-EFDE-4EB2-988A-686D7C8E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</cp:lastModifiedBy>
  <cp:revision>4</cp:revision>
  <cp:lastPrinted>2023-08-23T08:48:00Z</cp:lastPrinted>
  <dcterms:created xsi:type="dcterms:W3CDTF">2023-08-23T08:39:00Z</dcterms:created>
  <dcterms:modified xsi:type="dcterms:W3CDTF">2023-08-23T08:49:00Z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