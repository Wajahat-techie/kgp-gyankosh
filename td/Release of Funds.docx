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95A5E" w14:textId="77777777" w:rsidR="001534B9" w:rsidRDefault="001534B9" w:rsidP="001534B9">
      <w:pPr>
        <w:ind w:hanging="567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F8E639B" w14:textId="77777777" w:rsidR="002332F0" w:rsidRPr="002332F0" w:rsidRDefault="002332F0" w:rsidP="002332F0">
      <w:pPr>
        <w:spacing w:line="276" w:lineRule="auto"/>
        <w:ind w:left="-567"/>
        <w:rPr>
          <w:rFonts w:ascii="Tahoma" w:hAnsi="Tahoma" w:cs="Tahoma"/>
          <w:color w:val="1F1F1F"/>
          <w:sz w:val="25"/>
          <w:szCs w:val="25"/>
        </w:rPr>
      </w:pPr>
      <w:r w:rsidRPr="002332F0">
        <w:rPr>
          <w:rFonts w:ascii="Tahoma" w:hAnsi="Tahoma" w:cs="Tahoma"/>
          <w:color w:val="1F1F1F"/>
          <w:sz w:val="25"/>
          <w:szCs w:val="25"/>
        </w:rPr>
        <w:t>The Executive Engineer,</w:t>
      </w:r>
    </w:p>
    <w:p w14:paraId="1490291F" w14:textId="39552F28" w:rsidR="002332F0" w:rsidRPr="002332F0" w:rsidRDefault="00D5671E" w:rsidP="002332F0">
      <w:pPr>
        <w:spacing w:line="276" w:lineRule="auto"/>
        <w:ind w:left="-567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R&amp;B</w:t>
      </w:r>
      <w:r w:rsidR="002332F0" w:rsidRPr="002332F0">
        <w:rPr>
          <w:rFonts w:ascii="Tahoma" w:hAnsi="Tahoma" w:cs="Tahoma"/>
          <w:color w:val="1F1F1F"/>
          <w:sz w:val="25"/>
          <w:szCs w:val="25"/>
        </w:rPr>
        <w:t xml:space="preserve"> Division IInd,</w:t>
      </w:r>
    </w:p>
    <w:p w14:paraId="79864ED1" w14:textId="77777777" w:rsidR="002332F0" w:rsidRPr="002332F0" w:rsidRDefault="002332F0" w:rsidP="002332F0">
      <w:pPr>
        <w:spacing w:line="276" w:lineRule="auto"/>
        <w:ind w:left="-567"/>
        <w:rPr>
          <w:rFonts w:ascii="Tahoma" w:hAnsi="Tahoma" w:cs="Tahoma"/>
          <w:color w:val="1F1F1F"/>
          <w:sz w:val="25"/>
          <w:szCs w:val="25"/>
        </w:rPr>
      </w:pPr>
      <w:r w:rsidRPr="002332F0">
        <w:rPr>
          <w:rFonts w:ascii="Tahoma" w:hAnsi="Tahoma" w:cs="Tahoma"/>
          <w:color w:val="1F1F1F"/>
          <w:sz w:val="25"/>
          <w:szCs w:val="25"/>
        </w:rPr>
        <w:t>Rajbagh, Srinagar.</w:t>
      </w:r>
    </w:p>
    <w:p w14:paraId="5BF9C9D5" w14:textId="77777777" w:rsidR="001C6B09" w:rsidRPr="001C6B09" w:rsidRDefault="001C6B09" w:rsidP="003C0817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F648EFF" w14:textId="1D3F6BBC" w:rsidR="007270CF" w:rsidRDefault="001534B9" w:rsidP="007270CF">
      <w:pPr>
        <w:shd w:val="clear" w:color="auto" w:fill="FFFFFF"/>
        <w:ind w:left="-567"/>
        <w:jc w:val="both"/>
        <w:rPr>
          <w:rFonts w:ascii="Tahoma" w:hAnsi="Tahoma" w:cs="Tahoma"/>
          <w:color w:val="222222"/>
          <w:sz w:val="25"/>
          <w:szCs w:val="25"/>
        </w:rPr>
      </w:pPr>
      <w:r>
        <w:rPr>
          <w:rFonts w:ascii="Tahoma" w:hAnsi="Tahoma" w:cs="Tahoma"/>
          <w:color w:val="222222"/>
          <w:sz w:val="25"/>
          <w:szCs w:val="25"/>
        </w:rPr>
        <w:t>No: KGP/Estt/2026/</w:t>
      </w:r>
      <w:r w:rsidR="007E24B3">
        <w:rPr>
          <w:rFonts w:ascii="Tahoma" w:hAnsi="Tahoma" w:cs="Tahoma"/>
          <w:color w:val="222222"/>
          <w:sz w:val="25"/>
          <w:szCs w:val="25"/>
        </w:rPr>
        <w:t xml:space="preserve">723 </w:t>
      </w:r>
      <w:r w:rsidR="007270CF">
        <w:rPr>
          <w:rFonts w:ascii="Tahoma" w:hAnsi="Tahoma" w:cs="Tahoma"/>
          <w:color w:val="222222"/>
          <w:sz w:val="25"/>
          <w:szCs w:val="25"/>
        </w:rPr>
        <w:t xml:space="preserve">         </w:t>
      </w:r>
      <w:r w:rsidR="00F65709">
        <w:rPr>
          <w:rFonts w:ascii="Tahoma" w:hAnsi="Tahoma" w:cs="Tahoma"/>
          <w:color w:val="222222"/>
          <w:sz w:val="25"/>
          <w:szCs w:val="25"/>
        </w:rPr>
        <w:t xml:space="preserve"> </w:t>
      </w:r>
      <w:r>
        <w:rPr>
          <w:rFonts w:ascii="Tahoma" w:hAnsi="Tahoma" w:cs="Tahoma"/>
          <w:color w:val="222222"/>
          <w:sz w:val="25"/>
          <w:szCs w:val="25"/>
        </w:rPr>
        <w:t xml:space="preserve">                      </w:t>
      </w:r>
      <w:r w:rsidR="007E24B3">
        <w:rPr>
          <w:rFonts w:ascii="Tahoma" w:hAnsi="Tahoma" w:cs="Tahoma"/>
          <w:color w:val="222222"/>
          <w:sz w:val="25"/>
          <w:szCs w:val="25"/>
        </w:rPr>
        <w:t xml:space="preserve">     </w:t>
      </w:r>
      <w:r>
        <w:rPr>
          <w:rFonts w:ascii="Tahoma" w:hAnsi="Tahoma" w:cs="Tahoma"/>
          <w:color w:val="222222"/>
          <w:sz w:val="25"/>
          <w:szCs w:val="25"/>
        </w:rPr>
        <w:t xml:space="preserve">   Dated:</w:t>
      </w:r>
      <w:r w:rsidR="007270CF">
        <w:rPr>
          <w:rFonts w:ascii="Tahoma" w:hAnsi="Tahoma" w:cs="Tahoma"/>
          <w:color w:val="222222"/>
          <w:sz w:val="25"/>
          <w:szCs w:val="25"/>
        </w:rPr>
        <w:t>1</w:t>
      </w:r>
      <w:r w:rsidR="00D5671E">
        <w:rPr>
          <w:rFonts w:ascii="Tahoma" w:hAnsi="Tahoma" w:cs="Tahoma"/>
          <w:color w:val="222222"/>
          <w:sz w:val="25"/>
          <w:szCs w:val="25"/>
        </w:rPr>
        <w:t>5</w:t>
      </w:r>
      <w:r>
        <w:rPr>
          <w:rFonts w:ascii="Tahoma" w:hAnsi="Tahoma" w:cs="Tahoma"/>
          <w:color w:val="222222"/>
          <w:sz w:val="25"/>
          <w:szCs w:val="25"/>
        </w:rPr>
        <w:t>-0</w:t>
      </w:r>
      <w:r w:rsidR="001C6B09">
        <w:rPr>
          <w:rFonts w:ascii="Tahoma" w:hAnsi="Tahoma" w:cs="Tahoma"/>
          <w:color w:val="222222"/>
          <w:sz w:val="25"/>
          <w:szCs w:val="25"/>
        </w:rPr>
        <w:t>7</w:t>
      </w:r>
      <w:r>
        <w:rPr>
          <w:rFonts w:ascii="Tahoma" w:hAnsi="Tahoma" w:cs="Tahoma"/>
          <w:color w:val="222222"/>
          <w:sz w:val="25"/>
          <w:szCs w:val="25"/>
        </w:rPr>
        <w:t>-2026</w:t>
      </w:r>
    </w:p>
    <w:p w14:paraId="419030BD" w14:textId="77777777" w:rsidR="002332F0" w:rsidRDefault="002332F0" w:rsidP="002332F0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E779AF4" w14:textId="12359608" w:rsidR="002332F0" w:rsidRDefault="002332F0" w:rsidP="002332F0">
      <w:pPr>
        <w:ind w:left="-567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2332F0">
        <w:rPr>
          <w:rFonts w:ascii="Tahoma" w:hAnsi="Tahoma" w:cs="Tahoma"/>
          <w:b/>
          <w:bCs/>
          <w:color w:val="1F1F1F"/>
          <w:sz w:val="25"/>
          <w:szCs w:val="25"/>
        </w:rPr>
        <w:t>Subject: Release of Funds.</w:t>
      </w:r>
    </w:p>
    <w:p w14:paraId="3EFECEF9" w14:textId="77777777" w:rsidR="002332F0" w:rsidRPr="002332F0" w:rsidRDefault="002332F0" w:rsidP="002332F0">
      <w:pPr>
        <w:ind w:left="-567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69556224" w14:textId="77777777" w:rsidR="002332F0" w:rsidRPr="002332F0" w:rsidRDefault="002332F0" w:rsidP="002332F0">
      <w:pPr>
        <w:spacing w:line="276" w:lineRule="auto"/>
        <w:ind w:left="-567"/>
        <w:rPr>
          <w:rFonts w:ascii="Tahoma" w:hAnsi="Tahoma" w:cs="Tahoma"/>
          <w:color w:val="1F1F1F"/>
          <w:sz w:val="25"/>
          <w:szCs w:val="25"/>
        </w:rPr>
      </w:pPr>
      <w:r w:rsidRPr="002332F0">
        <w:rPr>
          <w:rFonts w:ascii="Tahoma" w:hAnsi="Tahoma" w:cs="Tahoma"/>
          <w:color w:val="1F1F1F"/>
          <w:sz w:val="25"/>
          <w:szCs w:val="25"/>
        </w:rPr>
        <w:t>Sir,</w:t>
      </w:r>
    </w:p>
    <w:p w14:paraId="0BA30175" w14:textId="700D8968" w:rsidR="002332F0" w:rsidRPr="00D5671E" w:rsidRDefault="002332F0" w:rsidP="002332F0">
      <w:pPr>
        <w:spacing w:line="276" w:lineRule="auto"/>
        <w:ind w:left="-567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2332F0">
        <w:rPr>
          <w:rFonts w:ascii="Tahoma" w:hAnsi="Tahoma" w:cs="Tahoma"/>
          <w:color w:val="1F1F1F"/>
          <w:sz w:val="25"/>
          <w:szCs w:val="25"/>
        </w:rPr>
        <w:t>With reference to the subject cited above, it is intimated that funds amounting to ₹13.50 lakh (Rupees Thirteen Lakh Fifty Thousand only) have been transferred through JK-BEAMS Portal vide Order</w:t>
      </w:r>
      <w:r w:rsidR="00555CE4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2332F0">
        <w:rPr>
          <w:rFonts w:ascii="Tahoma" w:hAnsi="Tahoma" w:cs="Tahoma"/>
          <w:color w:val="1F1F1F"/>
          <w:sz w:val="25"/>
          <w:szCs w:val="25"/>
        </w:rPr>
        <w:t>No.</w:t>
      </w:r>
      <w:r w:rsidR="00555CE4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2332F0">
        <w:rPr>
          <w:rFonts w:ascii="Tahoma" w:hAnsi="Tahoma" w:cs="Tahoma"/>
          <w:color w:val="1F1F1F"/>
          <w:sz w:val="25"/>
          <w:szCs w:val="25"/>
        </w:rPr>
        <w:t>34/Capex/Transfer/ALMHED0002/DDO-BE/2026-2027/7/9 dated 14.07.2026 for execution of the</w:t>
      </w:r>
      <w:r>
        <w:rPr>
          <w:rFonts w:ascii="Tahoma" w:hAnsi="Tahoma" w:cs="Tahoma"/>
          <w:color w:val="1F1F1F"/>
          <w:sz w:val="25"/>
          <w:szCs w:val="25"/>
        </w:rPr>
        <w:t xml:space="preserve"> Work titled</w:t>
      </w:r>
      <w:r w:rsidRPr="002332F0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D5671E">
        <w:rPr>
          <w:rFonts w:ascii="Tahoma" w:hAnsi="Tahoma" w:cs="Tahoma"/>
          <w:color w:val="1F1F1F"/>
          <w:sz w:val="25"/>
          <w:szCs w:val="25"/>
        </w:rPr>
        <w:t>“</w:t>
      </w:r>
      <w:r w:rsidRPr="00D5671E">
        <w:rPr>
          <w:rFonts w:ascii="Tahoma" w:hAnsi="Tahoma" w:cs="Tahoma"/>
          <w:color w:val="1F1F1F"/>
          <w:sz w:val="25"/>
          <w:szCs w:val="25"/>
        </w:rPr>
        <w:t>Development of landscape works using cement concrete at the back and sides of the girls and boys hostel including plinth protection and concrete paving around hostels at KGP Srinaga</w:t>
      </w:r>
      <w:r w:rsidRPr="00D5671E">
        <w:rPr>
          <w:rFonts w:ascii="Tahoma" w:hAnsi="Tahoma" w:cs="Tahoma"/>
          <w:color w:val="1F1F1F"/>
          <w:sz w:val="25"/>
          <w:szCs w:val="25"/>
        </w:rPr>
        <w:t>r”.</w:t>
      </w:r>
      <w:r w:rsidRPr="00D5671E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018018D9" w14:textId="77777777" w:rsidR="002332F0" w:rsidRPr="002332F0" w:rsidRDefault="002332F0" w:rsidP="002332F0">
      <w:pPr>
        <w:spacing w:line="276" w:lineRule="auto"/>
        <w:rPr>
          <w:rFonts w:ascii="Tahoma" w:hAnsi="Tahoma" w:cs="Tahoma"/>
          <w:color w:val="1F1F1F"/>
          <w:sz w:val="25"/>
          <w:szCs w:val="25"/>
        </w:rPr>
      </w:pPr>
    </w:p>
    <w:p w14:paraId="2A45E49F" w14:textId="77777777" w:rsidR="002332F0" w:rsidRPr="002332F0" w:rsidRDefault="002332F0" w:rsidP="002332F0">
      <w:pPr>
        <w:spacing w:line="276" w:lineRule="auto"/>
        <w:ind w:left="-567"/>
        <w:rPr>
          <w:rFonts w:ascii="Tahoma" w:hAnsi="Tahoma" w:cs="Tahoma"/>
          <w:color w:val="1F1F1F"/>
          <w:sz w:val="25"/>
          <w:szCs w:val="25"/>
        </w:rPr>
      </w:pPr>
    </w:p>
    <w:p w14:paraId="5E3DA5E6" w14:textId="37DF758A" w:rsidR="00247F81" w:rsidRDefault="003C0817" w:rsidP="002332F0">
      <w:pPr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noProof/>
          <w:color w:val="1F1F1F"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891055" wp14:editId="19A87E56">
                <wp:simplePos x="0" y="0"/>
                <wp:positionH relativeFrom="column">
                  <wp:posOffset>-327660</wp:posOffset>
                </wp:positionH>
                <wp:positionV relativeFrom="paragraph">
                  <wp:posOffset>83820</wp:posOffset>
                </wp:positionV>
                <wp:extent cx="2108200" cy="781050"/>
                <wp:effectExtent l="0" t="0" r="0" b="0"/>
                <wp:wrapNone/>
                <wp:docPr id="5342759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8200" cy="781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9DA281" w14:textId="7BE5345C" w:rsidR="003C0817" w:rsidRPr="003C0817" w:rsidRDefault="003C0817" w:rsidP="003C0817">
                            <w:pPr>
                              <w:ind w:left="-284" w:hanging="283"/>
                              <w:rPr>
                                <w:rFonts w:ascii="Tahoma" w:hAnsi="Tahoma" w:cs="Tahoma"/>
                                <w:b/>
                                <w:bCs/>
                                <w:color w:val="1F1F1F"/>
                              </w:rPr>
                            </w:pPr>
                            <w:r w:rsidRPr="003C0817">
                              <w:rPr>
                                <w:rFonts w:ascii="Tahoma" w:hAnsi="Tahoma" w:cs="Tahoma"/>
                                <w:b/>
                                <w:bCs/>
                                <w:color w:val="1F1F1F"/>
                              </w:rPr>
                              <w:t xml:space="preserve">     Enclosures:</w:t>
                            </w:r>
                          </w:p>
                          <w:p w14:paraId="1DB687DC" w14:textId="1FEF928D" w:rsidR="003C0817" w:rsidRPr="003C0817" w:rsidRDefault="003C0817" w:rsidP="003C0817">
                            <w:pPr>
                              <w:ind w:left="-284" w:hanging="283"/>
                              <w:rPr>
                                <w:rFonts w:ascii="Tahoma" w:hAnsi="Tahoma" w:cs="Tahoma"/>
                                <w:color w:val="1F1F1F"/>
                              </w:rPr>
                            </w:pPr>
                            <w:r w:rsidRPr="003C0817">
                              <w:rPr>
                                <w:rFonts w:ascii="Tahoma" w:hAnsi="Tahoma" w:cs="Tahoma"/>
                                <w:color w:val="1F1F1F"/>
                              </w:rPr>
                              <w:t xml:space="preserve">     1.</w:t>
                            </w:r>
                            <w:r w:rsidR="00D5671E">
                              <w:rPr>
                                <w:rFonts w:ascii="Tahoma" w:hAnsi="Tahoma" w:cs="Tahoma"/>
                                <w:color w:val="1F1F1F"/>
                              </w:rPr>
                              <w:t>Fund transfer Copy.</w:t>
                            </w:r>
                          </w:p>
                          <w:p w14:paraId="386B9248" w14:textId="02EED860" w:rsidR="003C0817" w:rsidRPr="003C0817" w:rsidRDefault="003C0817" w:rsidP="003C0817">
                            <w:pPr>
                              <w:ind w:left="-284" w:hanging="283"/>
                              <w:rPr>
                                <w:rFonts w:ascii="Tahoma" w:hAnsi="Tahoma" w:cs="Tahoma"/>
                                <w:color w:val="1F1F1F"/>
                              </w:rPr>
                            </w:pPr>
                            <w:r w:rsidRPr="003C0817">
                              <w:rPr>
                                <w:rFonts w:ascii="Tahoma" w:hAnsi="Tahoma" w:cs="Tahoma"/>
                                <w:color w:val="1F1F1F"/>
                              </w:rPr>
                              <w:t xml:space="preserve">     2.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89105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25.8pt;margin-top:6.6pt;width:166pt;height:61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" filled="f" stroked="f" strokeweight=".5pt">
                <v:textbox>
                  <w:txbxContent>
                    <w:p w14:paraId="1D9DA281" w14:textId="7BE5345C" w:rsidR="003C0817" w:rsidRPr="003C0817" w:rsidRDefault="003C0817" w:rsidP="003C0817">
                      <w:pPr>
                        <w:ind w:left="-284" w:hanging="283"/>
                        <w:rPr>
                          <w:rFonts w:ascii="Tahoma" w:hAnsi="Tahoma" w:cs="Tahoma"/>
                          <w:b/>
                          <w:bCs/>
                          <w:color w:val="1F1F1F"/>
                        </w:rPr>
                      </w:pPr>
                      <w:r w:rsidRPr="003C0817">
                        <w:rPr>
                          <w:rFonts w:ascii="Tahoma" w:hAnsi="Tahoma" w:cs="Tahoma"/>
                          <w:b/>
                          <w:bCs/>
                          <w:color w:val="1F1F1F"/>
                        </w:rPr>
                        <w:t xml:space="preserve">     Enclosures:</w:t>
                      </w:r>
                    </w:p>
                    <w:p w14:paraId="1DB687DC" w14:textId="1FEF928D" w:rsidR="003C0817" w:rsidRPr="003C0817" w:rsidRDefault="003C0817" w:rsidP="003C0817">
                      <w:pPr>
                        <w:ind w:left="-284" w:hanging="283"/>
                        <w:rPr>
                          <w:rFonts w:ascii="Tahoma" w:hAnsi="Tahoma" w:cs="Tahoma"/>
                          <w:color w:val="1F1F1F"/>
                        </w:rPr>
                      </w:pPr>
                      <w:r w:rsidRPr="003C0817">
                        <w:rPr>
                          <w:rFonts w:ascii="Tahoma" w:hAnsi="Tahoma" w:cs="Tahoma"/>
                          <w:color w:val="1F1F1F"/>
                        </w:rPr>
                        <w:t xml:space="preserve">     1.</w:t>
                      </w:r>
                      <w:r w:rsidR="00D5671E">
                        <w:rPr>
                          <w:rFonts w:ascii="Tahoma" w:hAnsi="Tahoma" w:cs="Tahoma"/>
                          <w:color w:val="1F1F1F"/>
                        </w:rPr>
                        <w:t>Fund transfer Copy.</w:t>
                      </w:r>
                    </w:p>
                    <w:p w14:paraId="386B9248" w14:textId="02EED860" w:rsidR="003C0817" w:rsidRPr="003C0817" w:rsidRDefault="003C0817" w:rsidP="003C0817">
                      <w:pPr>
                        <w:ind w:left="-284" w:hanging="283"/>
                        <w:rPr>
                          <w:rFonts w:ascii="Tahoma" w:hAnsi="Tahoma" w:cs="Tahoma"/>
                          <w:color w:val="1F1F1F"/>
                        </w:rPr>
                      </w:pPr>
                      <w:r w:rsidRPr="003C0817">
                        <w:rPr>
                          <w:rFonts w:ascii="Tahoma" w:hAnsi="Tahoma" w:cs="Tahoma"/>
                          <w:color w:val="1F1F1F"/>
                        </w:rPr>
                        <w:t xml:space="preserve">     2.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</w:t>
      </w:r>
      <w:r w:rsidR="00247F81" w:rsidRPr="006D627E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6D627E">
        <w:rPr>
          <w:rFonts w:ascii="Tahoma" w:hAnsi="Tahoma" w:cs="Tahoma"/>
          <w:color w:val="1F1F1F"/>
          <w:sz w:val="25"/>
          <w:szCs w:val="25"/>
        </w:rPr>
        <w:t>Faithfully</w:t>
      </w:r>
    </w:p>
    <w:p w14:paraId="29FE0F27" w14:textId="317A8E05" w:rsidR="00421154" w:rsidRDefault="001C6B09" w:rsidP="001534B9">
      <w:pPr>
        <w:ind w:left="-284" w:hanging="283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25C807E9" wp14:editId="13BF79D4">
            <wp:simplePos x="0" y="0"/>
            <wp:positionH relativeFrom="column">
              <wp:posOffset>4015740</wp:posOffset>
            </wp:positionH>
            <wp:positionV relativeFrom="paragraph">
              <wp:posOffset>116205</wp:posOffset>
            </wp:positionV>
            <wp:extent cx="1587500" cy="850623"/>
            <wp:effectExtent l="0" t="0" r="0" b="6985"/>
            <wp:wrapTight wrapText="bothSides">
              <wp:wrapPolygon edited="0">
                <wp:start x="12960" y="0"/>
                <wp:lineTo x="8813" y="484"/>
                <wp:lineTo x="1814" y="5323"/>
                <wp:lineTo x="1814" y="8227"/>
                <wp:lineTo x="0" y="12099"/>
                <wp:lineTo x="0" y="13550"/>
                <wp:lineTo x="6739" y="15970"/>
                <wp:lineTo x="6739" y="21294"/>
                <wp:lineTo x="8294" y="21294"/>
                <wp:lineTo x="8554" y="20810"/>
                <wp:lineTo x="9590" y="15970"/>
                <wp:lineTo x="14256" y="8227"/>
                <wp:lineTo x="21254" y="5807"/>
                <wp:lineTo x="21254" y="1936"/>
                <wp:lineTo x="14256" y="0"/>
                <wp:lineTo x="12960" y="0"/>
              </wp:wrapPolygon>
            </wp:wrapTight>
            <wp:docPr id="1864674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0" cy="850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35F956D" w14:textId="350F2189" w:rsidR="002A5606" w:rsidRPr="006D627E" w:rsidRDefault="002A5606" w:rsidP="001534B9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20B58CE6" w14:textId="77777777" w:rsidR="00295AE6" w:rsidRDefault="00247F81" w:rsidP="001534B9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421154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D6579E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6DF6CD1C" w14:textId="77777777" w:rsidR="001534B9" w:rsidRDefault="00295AE6" w:rsidP="001534B9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</w:t>
      </w:r>
    </w:p>
    <w:p w14:paraId="13D75C73" w14:textId="77777777" w:rsidR="001C6B09" w:rsidRDefault="001534B9" w:rsidP="001534B9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</w:t>
      </w:r>
    </w:p>
    <w:p w14:paraId="2141638F" w14:textId="47014BA8" w:rsidR="00247F81" w:rsidRPr="006D627E" w:rsidRDefault="001C6B09" w:rsidP="001534B9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</w:t>
      </w:r>
      <w:r w:rsidR="00247F81" w:rsidRPr="006D627E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284B6FFB" w:rsidR="00247F81" w:rsidRPr="006D627E" w:rsidRDefault="00247F81" w:rsidP="001534B9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Kashmir Government Polytechnic College</w:t>
      </w:r>
    </w:p>
    <w:p w14:paraId="646F0D65" w14:textId="60768008" w:rsidR="00A9467C" w:rsidRDefault="00247F81" w:rsidP="001534B9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421154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F909F8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>Srinagar</w:t>
      </w:r>
    </w:p>
    <w:p w14:paraId="2DC0BC05" w14:textId="77777777" w:rsidR="003C0817" w:rsidRDefault="003C0817" w:rsidP="001534B9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BE9D25C" w14:textId="77777777" w:rsidR="003C0817" w:rsidRPr="006D627E" w:rsidRDefault="003C0817" w:rsidP="001534B9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4A3881E" w14:textId="45B320B9" w:rsidR="00825A57" w:rsidRPr="00F65709" w:rsidRDefault="00825A57" w:rsidP="00825A57">
      <w:pPr>
        <w:spacing w:line="276" w:lineRule="auto"/>
        <w:ind w:left="-567"/>
        <w:jc w:val="both"/>
        <w:rPr>
          <w:rFonts w:ascii="Tahoma" w:hAnsi="Tahoma" w:cs="Tahoma"/>
          <w:color w:val="1F1F1F"/>
          <w:sz w:val="25"/>
          <w:szCs w:val="25"/>
        </w:rPr>
      </w:pPr>
      <w:r w:rsidRPr="00F65709">
        <w:rPr>
          <w:rFonts w:ascii="Tahoma" w:hAnsi="Tahoma" w:cs="Tahoma"/>
          <w:b/>
          <w:bCs/>
          <w:color w:val="1F1F1F"/>
          <w:sz w:val="25"/>
          <w:szCs w:val="25"/>
        </w:rPr>
        <w:t>Copy to the:</w:t>
      </w:r>
    </w:p>
    <w:p w14:paraId="3812F456" w14:textId="5B91046B" w:rsidR="001C6B09" w:rsidRPr="00F65709" w:rsidRDefault="001C6B09" w:rsidP="00825A57">
      <w:pPr>
        <w:numPr>
          <w:ilvl w:val="0"/>
          <w:numId w:val="28"/>
        </w:numPr>
        <w:tabs>
          <w:tab w:val="clear" w:pos="720"/>
        </w:tabs>
        <w:spacing w:line="276" w:lineRule="auto"/>
        <w:ind w:left="-284" w:hanging="283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Accounts Section, KGP Srinagar for information.</w:t>
      </w:r>
    </w:p>
    <w:p w14:paraId="54031DF8" w14:textId="7765D198" w:rsidR="00A47EA1" w:rsidRPr="006D627E" w:rsidRDefault="00A47EA1" w:rsidP="00825A57">
      <w:pPr>
        <w:ind w:left="-284" w:hanging="142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D054462" w14:textId="015A39F8" w:rsidR="00683CF5" w:rsidRPr="006D627E" w:rsidRDefault="00683CF5" w:rsidP="001534B9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7BFE598" w14:textId="17D2877C" w:rsidR="00A9467C" w:rsidRPr="006D627E" w:rsidRDefault="00A9467C" w:rsidP="001534B9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D631DF6" w14:textId="00E1CD0B" w:rsidR="00A9467C" w:rsidRPr="006D627E" w:rsidRDefault="00A9467C" w:rsidP="001534B9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</w:p>
    <w:p w14:paraId="0BD5D374" w14:textId="149B0A88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</w:t>
      </w:r>
    </w:p>
    <w:p w14:paraId="08D697E6" w14:textId="2099BEBB" w:rsidR="00360589" w:rsidRPr="006D627E" w:rsidRDefault="00360589" w:rsidP="006D627E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6A8C05C6" w14:textId="6F010CF8" w:rsidR="00B14580" w:rsidRPr="006D627E" w:rsidRDefault="00B14580" w:rsidP="006D627E">
      <w:pPr>
        <w:jc w:val="both"/>
        <w:rPr>
          <w:rFonts w:ascii="Tahoma" w:hAnsi="Tahoma" w:cs="Tahoma"/>
          <w:sz w:val="25"/>
          <w:szCs w:val="25"/>
        </w:rPr>
      </w:pPr>
    </w:p>
    <w:p w14:paraId="2CE7F197" w14:textId="621CF647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sz w:val="25"/>
          <w:szCs w:val="25"/>
        </w:rPr>
        <w:t xml:space="preserve"> </w:t>
      </w:r>
    </w:p>
    <w:p w14:paraId="1A3B8A4D" w14:textId="0D4C57B1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</w:t>
      </w:r>
      <w:r w:rsidR="009B7E04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105947EB" w14:textId="4C28B1F3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73D59F96" w14:textId="4536D0B8" w:rsidR="006A574C" w:rsidRPr="006D627E" w:rsidRDefault="0031351B" w:rsidP="00736A27">
      <w:pPr>
        <w:ind w:left="284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</w:t>
      </w:r>
    </w:p>
    <w:sectPr w:rsidR="006A574C" w:rsidRPr="006D627E" w:rsidSect="00555CE4">
      <w:headerReference w:type="default" r:id="rId8"/>
      <w:pgSz w:w="11906" w:h="16838"/>
      <w:pgMar w:top="851" w:right="991" w:bottom="8" w:left="1276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EC80E" w14:textId="77777777" w:rsidR="00572093" w:rsidRDefault="00572093">
      <w:r>
        <w:separator/>
      </w:r>
    </w:p>
  </w:endnote>
  <w:endnote w:type="continuationSeparator" w:id="0">
    <w:p w14:paraId="59D5C82C" w14:textId="77777777" w:rsidR="00572093" w:rsidRDefault="005720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51AC1" w14:textId="77777777" w:rsidR="00572093" w:rsidRDefault="00572093">
      <w:r>
        <w:separator/>
      </w:r>
    </w:p>
  </w:footnote>
  <w:footnote w:type="continuationSeparator" w:id="0">
    <w:p w14:paraId="4B9A49DC" w14:textId="77777777" w:rsidR="00572093" w:rsidRDefault="005720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033A1" w14:textId="1F65D3B9" w:rsidR="00B14580" w:rsidRPr="00461DF9" w:rsidRDefault="00860AF6" w:rsidP="00493C0E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0FAAEF41">
          <wp:simplePos x="0" y="0"/>
          <wp:positionH relativeFrom="margin">
            <wp:posOffset>-234950</wp:posOffset>
          </wp:positionH>
          <wp:positionV relativeFrom="page">
            <wp:posOffset>160655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671476021" name="Picture 6714760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114F8FB1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41C54CB"/>
    <w:multiLevelType w:val="multilevel"/>
    <w:tmpl w:val="50EAB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864B86"/>
    <w:multiLevelType w:val="multilevel"/>
    <w:tmpl w:val="174E5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5847EC"/>
    <w:multiLevelType w:val="multilevel"/>
    <w:tmpl w:val="EB40B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8" w15:restartNumberingAfterBreak="0">
    <w:nsid w:val="477A63D8"/>
    <w:multiLevelType w:val="multilevel"/>
    <w:tmpl w:val="672EC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123184"/>
    <w:multiLevelType w:val="multilevel"/>
    <w:tmpl w:val="9D0C8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D62752"/>
    <w:multiLevelType w:val="multilevel"/>
    <w:tmpl w:val="75804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B27CB9"/>
    <w:multiLevelType w:val="multilevel"/>
    <w:tmpl w:val="217C0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3" w15:restartNumberingAfterBreak="0">
    <w:nsid w:val="4DBD1FF7"/>
    <w:multiLevelType w:val="multilevel"/>
    <w:tmpl w:val="FA786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0781ED4"/>
    <w:multiLevelType w:val="multilevel"/>
    <w:tmpl w:val="DE448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1871C58"/>
    <w:multiLevelType w:val="multilevel"/>
    <w:tmpl w:val="3950F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B891693"/>
    <w:multiLevelType w:val="multilevel"/>
    <w:tmpl w:val="7AB4C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3851893">
    <w:abstractNumId w:val="9"/>
  </w:num>
  <w:num w:numId="2" w16cid:durableId="1636833395">
    <w:abstractNumId w:val="7"/>
  </w:num>
  <w:num w:numId="3" w16cid:durableId="843084269">
    <w:abstractNumId w:val="6"/>
  </w:num>
  <w:num w:numId="4" w16cid:durableId="1323578610">
    <w:abstractNumId w:val="5"/>
  </w:num>
  <w:num w:numId="5" w16cid:durableId="899176401">
    <w:abstractNumId w:val="4"/>
  </w:num>
  <w:num w:numId="6" w16cid:durableId="1275287219">
    <w:abstractNumId w:val="8"/>
  </w:num>
  <w:num w:numId="7" w16cid:durableId="1007907818">
    <w:abstractNumId w:val="3"/>
  </w:num>
  <w:num w:numId="8" w16cid:durableId="1429349645">
    <w:abstractNumId w:val="2"/>
  </w:num>
  <w:num w:numId="9" w16cid:durableId="226771083">
    <w:abstractNumId w:val="1"/>
  </w:num>
  <w:num w:numId="10" w16cid:durableId="1730499230">
    <w:abstractNumId w:val="0"/>
  </w:num>
  <w:num w:numId="11" w16cid:durableId="1486043735">
    <w:abstractNumId w:val="13"/>
  </w:num>
  <w:num w:numId="12" w16cid:durableId="540168753">
    <w:abstractNumId w:val="16"/>
  </w:num>
  <w:num w:numId="13" w16cid:durableId="829756862">
    <w:abstractNumId w:val="12"/>
  </w:num>
  <w:num w:numId="14" w16cid:durableId="580219341">
    <w:abstractNumId w:val="24"/>
  </w:num>
  <w:num w:numId="15" w16cid:durableId="337313944">
    <w:abstractNumId w:val="17"/>
  </w:num>
  <w:num w:numId="16" w16cid:durableId="2009014948">
    <w:abstractNumId w:val="22"/>
  </w:num>
  <w:num w:numId="17" w16cid:durableId="1552692487">
    <w:abstractNumId w:val="11"/>
  </w:num>
  <w:num w:numId="18" w16cid:durableId="1682656398">
    <w:abstractNumId w:val="19"/>
  </w:num>
  <w:num w:numId="19" w16cid:durableId="631442572">
    <w:abstractNumId w:val="18"/>
  </w:num>
  <w:num w:numId="20" w16cid:durableId="1989897501">
    <w:abstractNumId w:val="25"/>
  </w:num>
  <w:num w:numId="21" w16cid:durableId="1933976249">
    <w:abstractNumId w:val="20"/>
  </w:num>
  <w:num w:numId="22" w16cid:durableId="1307513630">
    <w:abstractNumId w:val="27"/>
  </w:num>
  <w:num w:numId="23" w16cid:durableId="2125269446">
    <w:abstractNumId w:val="15"/>
  </w:num>
  <w:num w:numId="24" w16cid:durableId="506361120">
    <w:abstractNumId w:val="10"/>
  </w:num>
  <w:num w:numId="25" w16cid:durableId="924454942">
    <w:abstractNumId w:val="14"/>
  </w:num>
  <w:num w:numId="26" w16cid:durableId="226765310">
    <w:abstractNumId w:val="26"/>
  </w:num>
  <w:num w:numId="27" w16cid:durableId="2005739954">
    <w:abstractNumId w:val="23"/>
  </w:num>
  <w:num w:numId="28" w16cid:durableId="54895487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24237"/>
    <w:rsid w:val="00033893"/>
    <w:rsid w:val="00035D9D"/>
    <w:rsid w:val="000450C6"/>
    <w:rsid w:val="00045AAD"/>
    <w:rsid w:val="00050A31"/>
    <w:rsid w:val="00064C45"/>
    <w:rsid w:val="000716D2"/>
    <w:rsid w:val="00071AAB"/>
    <w:rsid w:val="00074AC2"/>
    <w:rsid w:val="00076945"/>
    <w:rsid w:val="00082091"/>
    <w:rsid w:val="000B76C4"/>
    <w:rsid w:val="000C3620"/>
    <w:rsid w:val="000C5610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8A5"/>
    <w:rsid w:val="001534B9"/>
    <w:rsid w:val="0015747D"/>
    <w:rsid w:val="00170095"/>
    <w:rsid w:val="00170E4F"/>
    <w:rsid w:val="00173F2F"/>
    <w:rsid w:val="001743F4"/>
    <w:rsid w:val="0017744B"/>
    <w:rsid w:val="00187C33"/>
    <w:rsid w:val="001936B7"/>
    <w:rsid w:val="00196AB1"/>
    <w:rsid w:val="001A21FE"/>
    <w:rsid w:val="001C6B09"/>
    <w:rsid w:val="001D02DE"/>
    <w:rsid w:val="001D2BA0"/>
    <w:rsid w:val="001D5844"/>
    <w:rsid w:val="001E0D46"/>
    <w:rsid w:val="001E3E29"/>
    <w:rsid w:val="001E487E"/>
    <w:rsid w:val="001F08DE"/>
    <w:rsid w:val="001F5E65"/>
    <w:rsid w:val="00201333"/>
    <w:rsid w:val="00207586"/>
    <w:rsid w:val="00210EE4"/>
    <w:rsid w:val="00210FA7"/>
    <w:rsid w:val="00216417"/>
    <w:rsid w:val="00217E71"/>
    <w:rsid w:val="00232F7E"/>
    <w:rsid w:val="002332F0"/>
    <w:rsid w:val="00247F81"/>
    <w:rsid w:val="0026631D"/>
    <w:rsid w:val="00272108"/>
    <w:rsid w:val="00295AE6"/>
    <w:rsid w:val="002A5606"/>
    <w:rsid w:val="002A56FF"/>
    <w:rsid w:val="002C2F53"/>
    <w:rsid w:val="002D0BC4"/>
    <w:rsid w:val="002F1995"/>
    <w:rsid w:val="0031351B"/>
    <w:rsid w:val="00322356"/>
    <w:rsid w:val="0033518C"/>
    <w:rsid w:val="00342855"/>
    <w:rsid w:val="003437C2"/>
    <w:rsid w:val="0036038D"/>
    <w:rsid w:val="00360589"/>
    <w:rsid w:val="003735B5"/>
    <w:rsid w:val="00373E78"/>
    <w:rsid w:val="00377186"/>
    <w:rsid w:val="0037797E"/>
    <w:rsid w:val="003A1C03"/>
    <w:rsid w:val="003C0817"/>
    <w:rsid w:val="003C3196"/>
    <w:rsid w:val="003D1396"/>
    <w:rsid w:val="00414627"/>
    <w:rsid w:val="00420B16"/>
    <w:rsid w:val="00421154"/>
    <w:rsid w:val="00425D63"/>
    <w:rsid w:val="00461DF9"/>
    <w:rsid w:val="004643D8"/>
    <w:rsid w:val="00465100"/>
    <w:rsid w:val="0048205E"/>
    <w:rsid w:val="004831C3"/>
    <w:rsid w:val="00493C0E"/>
    <w:rsid w:val="00497C24"/>
    <w:rsid w:val="004B3216"/>
    <w:rsid w:val="004C7BA5"/>
    <w:rsid w:val="004D2AEC"/>
    <w:rsid w:val="004E5652"/>
    <w:rsid w:val="004E7628"/>
    <w:rsid w:val="004F172F"/>
    <w:rsid w:val="004F2C7D"/>
    <w:rsid w:val="004F48F2"/>
    <w:rsid w:val="005065F5"/>
    <w:rsid w:val="0050696F"/>
    <w:rsid w:val="005149B1"/>
    <w:rsid w:val="00527AED"/>
    <w:rsid w:val="005366CB"/>
    <w:rsid w:val="005511E0"/>
    <w:rsid w:val="00555CE4"/>
    <w:rsid w:val="005647F2"/>
    <w:rsid w:val="005662D1"/>
    <w:rsid w:val="005712AE"/>
    <w:rsid w:val="00572093"/>
    <w:rsid w:val="00573A09"/>
    <w:rsid w:val="005751F7"/>
    <w:rsid w:val="005A4526"/>
    <w:rsid w:val="005B473D"/>
    <w:rsid w:val="005C1B16"/>
    <w:rsid w:val="005C3044"/>
    <w:rsid w:val="005D51BA"/>
    <w:rsid w:val="005E53D0"/>
    <w:rsid w:val="005E759A"/>
    <w:rsid w:val="005F0F78"/>
    <w:rsid w:val="006002EB"/>
    <w:rsid w:val="0060672C"/>
    <w:rsid w:val="00611158"/>
    <w:rsid w:val="006128EF"/>
    <w:rsid w:val="0062593F"/>
    <w:rsid w:val="006264B4"/>
    <w:rsid w:val="00635DE5"/>
    <w:rsid w:val="0064056B"/>
    <w:rsid w:val="00643033"/>
    <w:rsid w:val="00644CC3"/>
    <w:rsid w:val="0065245E"/>
    <w:rsid w:val="00653BC6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74C"/>
    <w:rsid w:val="006B1D31"/>
    <w:rsid w:val="006C1785"/>
    <w:rsid w:val="006C5D86"/>
    <w:rsid w:val="006C7C59"/>
    <w:rsid w:val="006D627E"/>
    <w:rsid w:val="007029CB"/>
    <w:rsid w:val="00705C8D"/>
    <w:rsid w:val="007152D7"/>
    <w:rsid w:val="00723658"/>
    <w:rsid w:val="007270CF"/>
    <w:rsid w:val="00736A27"/>
    <w:rsid w:val="0074054D"/>
    <w:rsid w:val="00746C14"/>
    <w:rsid w:val="00757FC8"/>
    <w:rsid w:val="00762F19"/>
    <w:rsid w:val="00783D42"/>
    <w:rsid w:val="007A65F9"/>
    <w:rsid w:val="007A71D8"/>
    <w:rsid w:val="007B589F"/>
    <w:rsid w:val="007B6B21"/>
    <w:rsid w:val="007C2C59"/>
    <w:rsid w:val="007C3556"/>
    <w:rsid w:val="007E0D47"/>
    <w:rsid w:val="007E24B3"/>
    <w:rsid w:val="007E433B"/>
    <w:rsid w:val="007E5D7F"/>
    <w:rsid w:val="007F6994"/>
    <w:rsid w:val="00801F23"/>
    <w:rsid w:val="008048EF"/>
    <w:rsid w:val="0080588F"/>
    <w:rsid w:val="00825A57"/>
    <w:rsid w:val="00830478"/>
    <w:rsid w:val="00831980"/>
    <w:rsid w:val="008332A4"/>
    <w:rsid w:val="00834240"/>
    <w:rsid w:val="00837632"/>
    <w:rsid w:val="0085640F"/>
    <w:rsid w:val="008567AA"/>
    <w:rsid w:val="00860AF6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2709D"/>
    <w:rsid w:val="00930FDE"/>
    <w:rsid w:val="00932BAF"/>
    <w:rsid w:val="00934C7C"/>
    <w:rsid w:val="00937AD8"/>
    <w:rsid w:val="0094030F"/>
    <w:rsid w:val="00965277"/>
    <w:rsid w:val="0097162B"/>
    <w:rsid w:val="00983AE3"/>
    <w:rsid w:val="00984C93"/>
    <w:rsid w:val="00987CE1"/>
    <w:rsid w:val="0099405C"/>
    <w:rsid w:val="00996390"/>
    <w:rsid w:val="009A1100"/>
    <w:rsid w:val="009A7942"/>
    <w:rsid w:val="009B27AA"/>
    <w:rsid w:val="009B7E04"/>
    <w:rsid w:val="009C600F"/>
    <w:rsid w:val="009D3723"/>
    <w:rsid w:val="009E04F2"/>
    <w:rsid w:val="00A00745"/>
    <w:rsid w:val="00A03B7B"/>
    <w:rsid w:val="00A05BB6"/>
    <w:rsid w:val="00A13D12"/>
    <w:rsid w:val="00A200C9"/>
    <w:rsid w:val="00A250D5"/>
    <w:rsid w:val="00A32F56"/>
    <w:rsid w:val="00A36028"/>
    <w:rsid w:val="00A47EA1"/>
    <w:rsid w:val="00A86E40"/>
    <w:rsid w:val="00A91424"/>
    <w:rsid w:val="00A9467C"/>
    <w:rsid w:val="00A948C6"/>
    <w:rsid w:val="00AA2C77"/>
    <w:rsid w:val="00AB2CF2"/>
    <w:rsid w:val="00AC3FB9"/>
    <w:rsid w:val="00AC702A"/>
    <w:rsid w:val="00AD0FA7"/>
    <w:rsid w:val="00AD226F"/>
    <w:rsid w:val="00AF292B"/>
    <w:rsid w:val="00AF532F"/>
    <w:rsid w:val="00B13A52"/>
    <w:rsid w:val="00B14580"/>
    <w:rsid w:val="00B161E7"/>
    <w:rsid w:val="00B2303C"/>
    <w:rsid w:val="00B24CF4"/>
    <w:rsid w:val="00B26993"/>
    <w:rsid w:val="00B275F5"/>
    <w:rsid w:val="00B3568A"/>
    <w:rsid w:val="00B4570C"/>
    <w:rsid w:val="00B51D14"/>
    <w:rsid w:val="00B5208C"/>
    <w:rsid w:val="00B5709B"/>
    <w:rsid w:val="00B60B3A"/>
    <w:rsid w:val="00B60D01"/>
    <w:rsid w:val="00B70F32"/>
    <w:rsid w:val="00B71E95"/>
    <w:rsid w:val="00B7389B"/>
    <w:rsid w:val="00B74876"/>
    <w:rsid w:val="00B74A36"/>
    <w:rsid w:val="00B9683E"/>
    <w:rsid w:val="00BB7C2B"/>
    <w:rsid w:val="00BB7F89"/>
    <w:rsid w:val="00BC1664"/>
    <w:rsid w:val="00BC2546"/>
    <w:rsid w:val="00BD636C"/>
    <w:rsid w:val="00BE41BC"/>
    <w:rsid w:val="00BF3E13"/>
    <w:rsid w:val="00C05085"/>
    <w:rsid w:val="00C1593D"/>
    <w:rsid w:val="00C159ED"/>
    <w:rsid w:val="00C17FA6"/>
    <w:rsid w:val="00C40F14"/>
    <w:rsid w:val="00C45227"/>
    <w:rsid w:val="00C56C7E"/>
    <w:rsid w:val="00C62D4B"/>
    <w:rsid w:val="00C644CF"/>
    <w:rsid w:val="00C73C0F"/>
    <w:rsid w:val="00C776A4"/>
    <w:rsid w:val="00CA2C6C"/>
    <w:rsid w:val="00CA3861"/>
    <w:rsid w:val="00CB030E"/>
    <w:rsid w:val="00CB0652"/>
    <w:rsid w:val="00CC0600"/>
    <w:rsid w:val="00CC586C"/>
    <w:rsid w:val="00CC78AC"/>
    <w:rsid w:val="00CD79C9"/>
    <w:rsid w:val="00CE11C0"/>
    <w:rsid w:val="00CF3120"/>
    <w:rsid w:val="00CF7953"/>
    <w:rsid w:val="00D07232"/>
    <w:rsid w:val="00D10245"/>
    <w:rsid w:val="00D21BDD"/>
    <w:rsid w:val="00D34210"/>
    <w:rsid w:val="00D464E1"/>
    <w:rsid w:val="00D5671E"/>
    <w:rsid w:val="00D64C91"/>
    <w:rsid w:val="00D6579E"/>
    <w:rsid w:val="00D65F07"/>
    <w:rsid w:val="00D704F3"/>
    <w:rsid w:val="00D92BB7"/>
    <w:rsid w:val="00DC4C08"/>
    <w:rsid w:val="00DC76D2"/>
    <w:rsid w:val="00DD0EE4"/>
    <w:rsid w:val="00DD30ED"/>
    <w:rsid w:val="00DE34B8"/>
    <w:rsid w:val="00DF03A7"/>
    <w:rsid w:val="00E03670"/>
    <w:rsid w:val="00E2406D"/>
    <w:rsid w:val="00E32EAC"/>
    <w:rsid w:val="00E447C3"/>
    <w:rsid w:val="00E64C21"/>
    <w:rsid w:val="00E66F64"/>
    <w:rsid w:val="00E7798A"/>
    <w:rsid w:val="00E821D7"/>
    <w:rsid w:val="00E936E1"/>
    <w:rsid w:val="00E945E7"/>
    <w:rsid w:val="00EC24C6"/>
    <w:rsid w:val="00EC38AC"/>
    <w:rsid w:val="00ED4425"/>
    <w:rsid w:val="00EF14E0"/>
    <w:rsid w:val="00EF1596"/>
    <w:rsid w:val="00EF2933"/>
    <w:rsid w:val="00EF52D9"/>
    <w:rsid w:val="00F040A1"/>
    <w:rsid w:val="00F05146"/>
    <w:rsid w:val="00F1115D"/>
    <w:rsid w:val="00F22672"/>
    <w:rsid w:val="00F22E75"/>
    <w:rsid w:val="00F34C5D"/>
    <w:rsid w:val="00F3513C"/>
    <w:rsid w:val="00F465C5"/>
    <w:rsid w:val="00F5180D"/>
    <w:rsid w:val="00F51B21"/>
    <w:rsid w:val="00F51D87"/>
    <w:rsid w:val="00F52DA3"/>
    <w:rsid w:val="00F651FC"/>
    <w:rsid w:val="00F65709"/>
    <w:rsid w:val="00F8455C"/>
    <w:rsid w:val="00F909F8"/>
    <w:rsid w:val="00FB0BD8"/>
    <w:rsid w:val="00FB2688"/>
    <w:rsid w:val="00FB30F1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5</cp:revision>
  <cp:lastPrinted>2026-07-15T05:14:00Z</cp:lastPrinted>
  <dcterms:created xsi:type="dcterms:W3CDTF">2026-07-15T05:11:00Z</dcterms:created>
  <dcterms:modified xsi:type="dcterms:W3CDTF">2026-07-15T05:15:00Z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