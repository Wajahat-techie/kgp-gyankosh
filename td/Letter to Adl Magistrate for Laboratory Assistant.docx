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94AB" w14:textId="77777777" w:rsidR="00AF68EE" w:rsidRDefault="00AF68EE" w:rsidP="009F0D34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3F5DC4A5" w14:textId="40E94762" w:rsidR="00C768A0" w:rsidRPr="00C768A0" w:rsidRDefault="00C768A0" w:rsidP="00C768A0">
      <w:pPr>
        <w:rPr>
          <w:rFonts w:ascii="Tahoma" w:hAnsi="Tahoma" w:cs="Tahoma"/>
          <w:color w:val="1F1F1F"/>
          <w:sz w:val="25"/>
          <w:szCs w:val="25"/>
        </w:rPr>
      </w:pPr>
      <w:r w:rsidRPr="00C768A0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FE66E1">
        <w:rPr>
          <w:rFonts w:ascii="Tahoma" w:hAnsi="Tahoma" w:cs="Tahoma"/>
          <w:color w:val="1F1F1F"/>
          <w:sz w:val="25"/>
          <w:szCs w:val="25"/>
        </w:rPr>
        <w:t>Additional District Magistrate</w:t>
      </w:r>
      <w:r w:rsidRPr="00C768A0">
        <w:rPr>
          <w:rFonts w:ascii="Tahoma" w:hAnsi="Tahoma" w:cs="Tahoma"/>
          <w:color w:val="1F1F1F"/>
          <w:sz w:val="25"/>
          <w:szCs w:val="25"/>
        </w:rPr>
        <w:t xml:space="preserve">, </w:t>
      </w:r>
    </w:p>
    <w:p w14:paraId="0D8AF03F" w14:textId="2EA7A497" w:rsidR="00C768A0" w:rsidRDefault="00FE66E1" w:rsidP="00C768A0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Srinagar</w:t>
      </w:r>
      <w:r w:rsidR="0043439E">
        <w:rPr>
          <w:rFonts w:ascii="Tahoma" w:hAnsi="Tahoma" w:cs="Tahoma"/>
          <w:color w:val="1F1F1F"/>
          <w:sz w:val="25"/>
          <w:szCs w:val="25"/>
        </w:rPr>
        <w:t>.</w:t>
      </w:r>
    </w:p>
    <w:p w14:paraId="7E114C30" w14:textId="77777777" w:rsidR="0043439E" w:rsidRPr="00C768A0" w:rsidRDefault="0043439E" w:rsidP="00C768A0">
      <w:pPr>
        <w:rPr>
          <w:rFonts w:ascii="Tahoma" w:hAnsi="Tahoma" w:cs="Tahoma"/>
          <w:color w:val="1F1F1F"/>
          <w:sz w:val="25"/>
          <w:szCs w:val="25"/>
        </w:rPr>
      </w:pPr>
    </w:p>
    <w:p w14:paraId="031FEA4D" w14:textId="286B1290" w:rsidR="00C768A0" w:rsidRDefault="00A00B98" w:rsidP="00C768A0">
      <w:pPr>
        <w:rPr>
          <w:rFonts w:ascii="Tahoma" w:hAnsi="Tahoma" w:cs="Tahoma"/>
          <w:color w:val="1F1F1F"/>
          <w:sz w:val="25"/>
          <w:szCs w:val="25"/>
        </w:rPr>
      </w:pPr>
      <w:r w:rsidRPr="00C768A0">
        <w:rPr>
          <w:rFonts w:ascii="Tahoma" w:hAnsi="Tahoma" w:cs="Tahoma"/>
          <w:color w:val="1F1F1F"/>
          <w:sz w:val="25"/>
          <w:szCs w:val="25"/>
        </w:rPr>
        <w:t>No: KGP</w:t>
      </w:r>
      <w:r w:rsidR="00C768A0" w:rsidRPr="00C768A0">
        <w:rPr>
          <w:rFonts w:ascii="Tahoma" w:hAnsi="Tahoma" w:cs="Tahoma"/>
          <w:color w:val="1F1F1F"/>
          <w:sz w:val="25"/>
          <w:szCs w:val="25"/>
        </w:rPr>
        <w:t>/Estt/202</w:t>
      </w:r>
      <w:r w:rsidR="00CC58D9">
        <w:rPr>
          <w:rFonts w:ascii="Tahoma" w:hAnsi="Tahoma" w:cs="Tahoma"/>
          <w:color w:val="1F1F1F"/>
          <w:sz w:val="25"/>
          <w:szCs w:val="25"/>
        </w:rPr>
        <w:t>6/</w:t>
      </w:r>
      <w:r w:rsidR="00E34AA3">
        <w:rPr>
          <w:rFonts w:ascii="Tahoma" w:hAnsi="Tahoma" w:cs="Tahoma"/>
          <w:color w:val="1F1F1F"/>
          <w:sz w:val="25"/>
          <w:szCs w:val="25"/>
        </w:rPr>
        <w:t>144</w:t>
      </w:r>
      <w:r w:rsidR="00BA559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C768A0" w:rsidRPr="00C768A0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C768A0"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="00E423C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768A0">
        <w:rPr>
          <w:rFonts w:ascii="Tahoma" w:hAnsi="Tahoma" w:cs="Tahoma"/>
          <w:color w:val="1F1F1F"/>
          <w:sz w:val="25"/>
          <w:szCs w:val="25"/>
        </w:rPr>
        <w:t>Dated:</w:t>
      </w:r>
      <w:r w:rsidR="00AD376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A5594">
        <w:rPr>
          <w:rFonts w:ascii="Tahoma" w:hAnsi="Tahoma" w:cs="Tahoma"/>
          <w:color w:val="1F1F1F"/>
          <w:sz w:val="25"/>
          <w:szCs w:val="25"/>
        </w:rPr>
        <w:t>22</w:t>
      </w:r>
      <w:r w:rsidR="00C768A0">
        <w:rPr>
          <w:rFonts w:ascii="Tahoma" w:hAnsi="Tahoma" w:cs="Tahoma"/>
          <w:color w:val="1F1F1F"/>
          <w:sz w:val="25"/>
          <w:szCs w:val="25"/>
        </w:rPr>
        <w:t>-</w:t>
      </w:r>
      <w:r w:rsidR="0043439E">
        <w:rPr>
          <w:rFonts w:ascii="Tahoma" w:hAnsi="Tahoma" w:cs="Tahoma"/>
          <w:color w:val="1F1F1F"/>
          <w:sz w:val="25"/>
          <w:szCs w:val="25"/>
        </w:rPr>
        <w:t>0</w:t>
      </w:r>
      <w:r w:rsidR="00CC58D9">
        <w:rPr>
          <w:rFonts w:ascii="Tahoma" w:hAnsi="Tahoma" w:cs="Tahoma"/>
          <w:color w:val="1F1F1F"/>
          <w:sz w:val="25"/>
          <w:szCs w:val="25"/>
        </w:rPr>
        <w:t>4</w:t>
      </w:r>
      <w:r w:rsidR="00C768A0">
        <w:rPr>
          <w:rFonts w:ascii="Tahoma" w:hAnsi="Tahoma" w:cs="Tahoma"/>
          <w:color w:val="1F1F1F"/>
          <w:sz w:val="25"/>
          <w:szCs w:val="25"/>
        </w:rPr>
        <w:t>-202</w:t>
      </w:r>
      <w:r w:rsidR="0043439E">
        <w:rPr>
          <w:rFonts w:ascii="Tahoma" w:hAnsi="Tahoma" w:cs="Tahoma"/>
          <w:color w:val="1F1F1F"/>
          <w:sz w:val="25"/>
          <w:szCs w:val="25"/>
        </w:rPr>
        <w:t>6</w:t>
      </w:r>
    </w:p>
    <w:p w14:paraId="3613A2E0" w14:textId="77777777" w:rsidR="00C768A0" w:rsidRPr="00C768A0" w:rsidRDefault="00C768A0" w:rsidP="00C768A0">
      <w:pPr>
        <w:rPr>
          <w:rFonts w:ascii="Tahoma" w:hAnsi="Tahoma" w:cs="Tahoma"/>
          <w:color w:val="1F1F1F"/>
          <w:sz w:val="25"/>
          <w:szCs w:val="25"/>
        </w:rPr>
      </w:pPr>
    </w:p>
    <w:p w14:paraId="54F53C96" w14:textId="0ACBAA44" w:rsidR="00C768A0" w:rsidRDefault="00C768A0" w:rsidP="005859D6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C768A0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Conduct of </w:t>
      </w:r>
      <w:r w:rsidR="005859D6">
        <w:rPr>
          <w:rFonts w:ascii="Tahoma" w:hAnsi="Tahoma" w:cs="Tahoma"/>
          <w:b/>
          <w:bCs/>
          <w:color w:val="1F1F1F"/>
          <w:sz w:val="25"/>
          <w:szCs w:val="25"/>
        </w:rPr>
        <w:t xml:space="preserve">OMR-Based Examination(s) </w:t>
      </w:r>
      <w:r w:rsidRPr="00C768A0">
        <w:rPr>
          <w:rFonts w:ascii="Tahoma" w:hAnsi="Tahoma" w:cs="Tahoma"/>
          <w:b/>
          <w:bCs/>
          <w:color w:val="1F1F1F"/>
          <w:sz w:val="25"/>
          <w:szCs w:val="25"/>
        </w:rPr>
        <w:t xml:space="preserve">for the </w:t>
      </w:r>
      <w:r w:rsidR="005859D6">
        <w:rPr>
          <w:rFonts w:ascii="Tahoma" w:hAnsi="Tahoma" w:cs="Tahoma"/>
          <w:b/>
          <w:bCs/>
          <w:color w:val="1F1F1F"/>
          <w:sz w:val="25"/>
          <w:szCs w:val="25"/>
        </w:rPr>
        <w:t xml:space="preserve">post of </w:t>
      </w:r>
      <w:r w:rsidR="00BA5594" w:rsidRPr="00BA5594">
        <w:rPr>
          <w:rFonts w:ascii="Tahoma" w:hAnsi="Tahoma" w:cs="Tahoma"/>
          <w:b/>
          <w:bCs/>
          <w:color w:val="1F1F1F"/>
          <w:sz w:val="25"/>
          <w:szCs w:val="25"/>
        </w:rPr>
        <w:t>Laboratory Attendant (Home Department),</w:t>
      </w:r>
      <w:r w:rsidR="00BA5594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5859D6">
        <w:rPr>
          <w:rFonts w:ascii="Tahoma" w:hAnsi="Tahoma" w:cs="Tahoma"/>
          <w:b/>
          <w:bCs/>
          <w:color w:val="1F1F1F"/>
          <w:sz w:val="25"/>
          <w:szCs w:val="25"/>
        </w:rPr>
        <w:t xml:space="preserve">scheduled to be held on </w:t>
      </w:r>
      <w:r w:rsidR="00107BDB">
        <w:rPr>
          <w:rFonts w:ascii="Tahoma" w:hAnsi="Tahoma" w:cs="Tahoma"/>
          <w:b/>
          <w:bCs/>
          <w:color w:val="1F1F1F"/>
          <w:sz w:val="25"/>
          <w:szCs w:val="25"/>
        </w:rPr>
        <w:t>10</w:t>
      </w:r>
      <w:r w:rsidR="005859D6">
        <w:rPr>
          <w:rFonts w:ascii="Tahoma" w:hAnsi="Tahoma" w:cs="Tahoma"/>
          <w:b/>
          <w:bCs/>
          <w:color w:val="1F1F1F"/>
          <w:sz w:val="25"/>
          <w:szCs w:val="25"/>
        </w:rPr>
        <w:t>-0</w:t>
      </w:r>
      <w:r w:rsidR="00107BDB">
        <w:rPr>
          <w:rFonts w:ascii="Tahoma" w:hAnsi="Tahoma" w:cs="Tahoma"/>
          <w:b/>
          <w:bCs/>
          <w:color w:val="1F1F1F"/>
          <w:sz w:val="25"/>
          <w:szCs w:val="25"/>
        </w:rPr>
        <w:t>5</w:t>
      </w:r>
      <w:r w:rsidR="005859D6">
        <w:rPr>
          <w:rFonts w:ascii="Tahoma" w:hAnsi="Tahoma" w:cs="Tahoma"/>
          <w:b/>
          <w:bCs/>
          <w:color w:val="1F1F1F"/>
          <w:sz w:val="25"/>
          <w:szCs w:val="25"/>
        </w:rPr>
        <w:t>-2026.</w:t>
      </w:r>
    </w:p>
    <w:p w14:paraId="7D4E9615" w14:textId="77777777" w:rsidR="005859D6" w:rsidRPr="00C768A0" w:rsidRDefault="005859D6" w:rsidP="005859D6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0A13E057" w14:textId="07E5749B" w:rsidR="00C768A0" w:rsidRPr="00C768A0" w:rsidRDefault="005859D6" w:rsidP="00BA5594">
      <w:p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Sir/</w:t>
      </w:r>
      <w:r w:rsidR="00C768A0" w:rsidRPr="00C768A0">
        <w:rPr>
          <w:rFonts w:ascii="Tahoma" w:hAnsi="Tahoma" w:cs="Tahoma"/>
          <w:color w:val="1F1F1F"/>
          <w:sz w:val="25"/>
          <w:szCs w:val="25"/>
        </w:rPr>
        <w:t>Madam,</w:t>
      </w:r>
    </w:p>
    <w:p w14:paraId="006704FA" w14:textId="5C3311E3" w:rsidR="00A00B98" w:rsidRDefault="00C768A0" w:rsidP="00C30EDC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C768A0">
        <w:rPr>
          <w:rFonts w:ascii="Tahoma" w:hAnsi="Tahoma" w:cs="Tahoma"/>
          <w:color w:val="1F1F1F"/>
          <w:sz w:val="25"/>
          <w:szCs w:val="25"/>
        </w:rPr>
        <w:t xml:space="preserve">With reference to your office communication No. </w:t>
      </w:r>
      <w:r w:rsidR="005859D6">
        <w:rPr>
          <w:rFonts w:ascii="Tahoma" w:hAnsi="Tahoma" w:cs="Tahoma"/>
          <w:color w:val="1F1F1F"/>
          <w:sz w:val="25"/>
          <w:szCs w:val="25"/>
        </w:rPr>
        <w:t>DSC/ADC/PS/SSB-Exam/202</w:t>
      </w:r>
      <w:r w:rsidR="000E40BA">
        <w:rPr>
          <w:rFonts w:ascii="Tahoma" w:hAnsi="Tahoma" w:cs="Tahoma"/>
          <w:color w:val="1F1F1F"/>
          <w:sz w:val="25"/>
          <w:szCs w:val="25"/>
        </w:rPr>
        <w:t>6</w:t>
      </w:r>
      <w:r w:rsidR="005859D6">
        <w:rPr>
          <w:rFonts w:ascii="Tahoma" w:hAnsi="Tahoma" w:cs="Tahoma"/>
          <w:color w:val="1F1F1F"/>
          <w:sz w:val="25"/>
          <w:szCs w:val="25"/>
        </w:rPr>
        <w:t>-2</w:t>
      </w:r>
      <w:r w:rsidR="000E40BA">
        <w:rPr>
          <w:rFonts w:ascii="Tahoma" w:hAnsi="Tahoma" w:cs="Tahoma"/>
          <w:color w:val="1F1F1F"/>
          <w:sz w:val="25"/>
          <w:szCs w:val="25"/>
        </w:rPr>
        <w:t>7</w:t>
      </w:r>
      <w:r w:rsidR="005859D6">
        <w:rPr>
          <w:rFonts w:ascii="Tahoma" w:hAnsi="Tahoma" w:cs="Tahoma"/>
          <w:color w:val="1F1F1F"/>
          <w:sz w:val="25"/>
          <w:szCs w:val="25"/>
        </w:rPr>
        <w:t>/12</w:t>
      </w:r>
      <w:r w:rsidR="00CC58D9">
        <w:rPr>
          <w:rFonts w:ascii="Tahoma" w:hAnsi="Tahoma" w:cs="Tahoma"/>
          <w:color w:val="1F1F1F"/>
          <w:sz w:val="25"/>
          <w:szCs w:val="25"/>
        </w:rPr>
        <w:t>9</w:t>
      </w:r>
      <w:r w:rsidR="000E40BA">
        <w:rPr>
          <w:rFonts w:ascii="Tahoma" w:hAnsi="Tahoma" w:cs="Tahoma"/>
          <w:color w:val="1F1F1F"/>
          <w:sz w:val="25"/>
          <w:szCs w:val="25"/>
        </w:rPr>
        <w:t>3</w:t>
      </w:r>
      <w:r w:rsidR="005859D6">
        <w:rPr>
          <w:rFonts w:ascii="Tahoma" w:hAnsi="Tahoma" w:cs="Tahoma"/>
          <w:color w:val="1F1F1F"/>
          <w:sz w:val="25"/>
          <w:szCs w:val="25"/>
        </w:rPr>
        <w:t>-</w:t>
      </w:r>
      <w:r w:rsidR="000E40BA">
        <w:rPr>
          <w:rFonts w:ascii="Tahoma" w:hAnsi="Tahoma" w:cs="Tahoma"/>
          <w:color w:val="1F1F1F"/>
          <w:sz w:val="25"/>
          <w:szCs w:val="25"/>
        </w:rPr>
        <w:t>96</w:t>
      </w:r>
      <w:r w:rsidR="005859D6">
        <w:rPr>
          <w:rFonts w:ascii="Tahoma" w:hAnsi="Tahoma" w:cs="Tahoma"/>
          <w:color w:val="1F1F1F"/>
          <w:sz w:val="25"/>
          <w:szCs w:val="25"/>
        </w:rPr>
        <w:t xml:space="preserve">, dated </w:t>
      </w:r>
      <w:r w:rsidR="00CC58D9">
        <w:rPr>
          <w:rFonts w:ascii="Tahoma" w:hAnsi="Tahoma" w:cs="Tahoma"/>
          <w:color w:val="1F1F1F"/>
          <w:sz w:val="25"/>
          <w:szCs w:val="25"/>
        </w:rPr>
        <w:t>2</w:t>
      </w:r>
      <w:r w:rsidR="000E40BA">
        <w:rPr>
          <w:rFonts w:ascii="Tahoma" w:hAnsi="Tahoma" w:cs="Tahoma"/>
          <w:color w:val="1F1F1F"/>
          <w:sz w:val="25"/>
          <w:szCs w:val="25"/>
        </w:rPr>
        <w:t>1</w:t>
      </w:r>
      <w:r w:rsidR="005859D6">
        <w:rPr>
          <w:rFonts w:ascii="Tahoma" w:hAnsi="Tahoma" w:cs="Tahoma"/>
          <w:color w:val="1F1F1F"/>
          <w:sz w:val="25"/>
          <w:szCs w:val="25"/>
        </w:rPr>
        <w:t>-0</w:t>
      </w:r>
      <w:r w:rsidR="000E40BA">
        <w:rPr>
          <w:rFonts w:ascii="Tahoma" w:hAnsi="Tahoma" w:cs="Tahoma"/>
          <w:color w:val="1F1F1F"/>
          <w:sz w:val="25"/>
          <w:szCs w:val="25"/>
        </w:rPr>
        <w:t>4</w:t>
      </w:r>
      <w:r w:rsidR="005859D6">
        <w:rPr>
          <w:rFonts w:ascii="Tahoma" w:hAnsi="Tahoma" w:cs="Tahoma"/>
          <w:color w:val="1F1F1F"/>
          <w:sz w:val="25"/>
          <w:szCs w:val="25"/>
        </w:rPr>
        <w:t>-2026</w:t>
      </w:r>
      <w:r w:rsidR="00E902EB">
        <w:rPr>
          <w:rFonts w:ascii="Tahoma" w:hAnsi="Tahoma" w:cs="Tahoma"/>
          <w:color w:val="1F1F1F"/>
          <w:sz w:val="25"/>
          <w:szCs w:val="25"/>
        </w:rPr>
        <w:t xml:space="preserve">, 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the institution is </w:t>
      </w:r>
      <w:r w:rsidR="00E902EB" w:rsidRPr="005859D6">
        <w:rPr>
          <w:rFonts w:ascii="Tahoma" w:hAnsi="Tahoma" w:cs="Tahoma"/>
          <w:color w:val="1F1F1F"/>
          <w:sz w:val="25"/>
          <w:szCs w:val="25"/>
        </w:rPr>
        <w:t xml:space="preserve">ready for the </w:t>
      </w:r>
      <w:r w:rsidR="005859D6" w:rsidRPr="005859D6">
        <w:rPr>
          <w:rFonts w:ascii="Tahoma" w:hAnsi="Tahoma" w:cs="Tahoma"/>
          <w:color w:val="1F1F1F"/>
          <w:sz w:val="25"/>
          <w:szCs w:val="25"/>
        </w:rPr>
        <w:t xml:space="preserve">Conduct of OMR-Based Examination(s) for the post of </w:t>
      </w:r>
      <w:r w:rsidR="00BA5594" w:rsidRPr="00BA5594">
        <w:rPr>
          <w:rFonts w:ascii="Tahoma" w:hAnsi="Tahoma" w:cs="Tahoma"/>
          <w:color w:val="1F1F1F"/>
          <w:sz w:val="25"/>
          <w:szCs w:val="25"/>
        </w:rPr>
        <w:t>Laboratory Attendant (Home Department)</w:t>
      </w:r>
      <w:r w:rsidR="00BA559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5859D6" w:rsidRPr="005859D6">
        <w:rPr>
          <w:rFonts w:ascii="Tahoma" w:hAnsi="Tahoma" w:cs="Tahoma"/>
          <w:color w:val="1F1F1F"/>
          <w:sz w:val="25"/>
          <w:szCs w:val="25"/>
        </w:rPr>
        <w:t xml:space="preserve">scheduled to be held on </w:t>
      </w:r>
      <w:r w:rsidR="000E40BA">
        <w:rPr>
          <w:rFonts w:ascii="Tahoma" w:hAnsi="Tahoma" w:cs="Tahoma"/>
          <w:color w:val="1F1F1F"/>
          <w:sz w:val="25"/>
          <w:szCs w:val="25"/>
        </w:rPr>
        <w:t>10</w:t>
      </w:r>
      <w:r w:rsidR="005859D6" w:rsidRPr="005859D6">
        <w:rPr>
          <w:rFonts w:ascii="Tahoma" w:hAnsi="Tahoma" w:cs="Tahoma"/>
          <w:color w:val="1F1F1F"/>
          <w:sz w:val="25"/>
          <w:szCs w:val="25"/>
        </w:rPr>
        <w:t>-0</w:t>
      </w:r>
      <w:r w:rsidR="000E40BA">
        <w:rPr>
          <w:rFonts w:ascii="Tahoma" w:hAnsi="Tahoma" w:cs="Tahoma"/>
          <w:color w:val="1F1F1F"/>
          <w:sz w:val="25"/>
          <w:szCs w:val="25"/>
        </w:rPr>
        <w:t>5</w:t>
      </w:r>
      <w:r w:rsidR="005859D6" w:rsidRPr="005859D6">
        <w:rPr>
          <w:rFonts w:ascii="Tahoma" w:hAnsi="Tahoma" w:cs="Tahoma"/>
          <w:color w:val="1F1F1F"/>
          <w:sz w:val="25"/>
          <w:szCs w:val="25"/>
        </w:rPr>
        <w:t>-2026.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 The institution is equipped to accommodate up to </w:t>
      </w:r>
      <w:r w:rsidR="00A00B98">
        <w:rPr>
          <w:rFonts w:ascii="Tahoma" w:hAnsi="Tahoma" w:cs="Tahoma"/>
          <w:color w:val="1F1F1F"/>
          <w:sz w:val="25"/>
          <w:szCs w:val="25"/>
        </w:rPr>
        <w:t>480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 candidates for the </w:t>
      </w:r>
      <w:r w:rsidR="0043439E" w:rsidRPr="00E902EB">
        <w:rPr>
          <w:rFonts w:ascii="Tahoma" w:hAnsi="Tahoma" w:cs="Tahoma"/>
          <w:color w:val="1F1F1F"/>
          <w:sz w:val="25"/>
          <w:szCs w:val="25"/>
        </w:rPr>
        <w:t>examination.</w:t>
      </w:r>
      <w:r w:rsidR="0043439E">
        <w:rPr>
          <w:rFonts w:ascii="Tahoma" w:hAnsi="Tahoma" w:cs="Tahoma"/>
          <w:color w:val="1F1F1F"/>
          <w:sz w:val="25"/>
          <w:szCs w:val="25"/>
        </w:rPr>
        <w:t xml:space="preserve"> The list of the staff is also enclosed</w:t>
      </w:r>
      <w:r w:rsidR="00C30EDC">
        <w:rPr>
          <w:rFonts w:ascii="Tahoma" w:hAnsi="Tahoma" w:cs="Tahoma"/>
          <w:color w:val="1F1F1F"/>
          <w:sz w:val="25"/>
          <w:szCs w:val="25"/>
        </w:rPr>
        <w:t xml:space="preserve"> in Annexure-A</w:t>
      </w:r>
      <w:r w:rsidR="0043439E">
        <w:rPr>
          <w:rFonts w:ascii="Tahoma" w:hAnsi="Tahoma" w:cs="Tahoma"/>
          <w:color w:val="1F1F1F"/>
          <w:sz w:val="25"/>
          <w:szCs w:val="25"/>
        </w:rPr>
        <w:t>.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 The</w:t>
      </w:r>
      <w:r w:rsidR="00E902EB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39E">
        <w:rPr>
          <w:rFonts w:ascii="Tahoma" w:hAnsi="Tahoma" w:cs="Tahoma"/>
          <w:color w:val="1F1F1F"/>
          <w:sz w:val="25"/>
          <w:szCs w:val="25"/>
        </w:rPr>
        <w:t>room-wise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 seating arrangement plan </w:t>
      </w:r>
      <w:r w:rsidR="00E902EB">
        <w:rPr>
          <w:rFonts w:ascii="Tahoma" w:hAnsi="Tahoma" w:cs="Tahoma"/>
          <w:color w:val="1F1F1F"/>
          <w:sz w:val="25"/>
          <w:szCs w:val="25"/>
        </w:rPr>
        <w:t>is given below:</w:t>
      </w:r>
    </w:p>
    <w:tbl>
      <w:tblPr>
        <w:tblW w:w="0" w:type="auto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0"/>
        <w:gridCol w:w="2035"/>
        <w:gridCol w:w="2067"/>
        <w:gridCol w:w="2288"/>
      </w:tblGrid>
      <w:tr w:rsidR="000E40BA" w:rsidRPr="00412959" w14:paraId="34C51FBE" w14:textId="77777777" w:rsidTr="001672C3">
        <w:trPr>
          <w:trHeight w:val="561"/>
        </w:trPr>
        <w:tc>
          <w:tcPr>
            <w:tcW w:w="2730" w:type="dxa"/>
          </w:tcPr>
          <w:p w14:paraId="7CA96BFF" w14:textId="77777777" w:rsidR="000E40BA" w:rsidRPr="00412959" w:rsidRDefault="000E40BA" w:rsidP="001672C3">
            <w:pPr>
              <w:pStyle w:val="TableParagraph"/>
              <w:spacing w:before="143"/>
              <w:ind w:left="8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412959">
              <w:rPr>
                <w:rFonts w:ascii="Tahoma" w:hAnsi="Tahoma" w:cs="Tahoma"/>
                <w:b/>
                <w:spacing w:val="-2"/>
                <w:sz w:val="24"/>
                <w:szCs w:val="24"/>
              </w:rPr>
              <w:t>Block</w:t>
            </w:r>
          </w:p>
        </w:tc>
        <w:tc>
          <w:tcPr>
            <w:tcW w:w="2035" w:type="dxa"/>
          </w:tcPr>
          <w:p w14:paraId="0AA111CC" w14:textId="77777777" w:rsidR="000E40BA" w:rsidRPr="00412959" w:rsidRDefault="000E40BA" w:rsidP="001672C3">
            <w:pPr>
              <w:pStyle w:val="TableParagraph"/>
              <w:spacing w:before="143"/>
              <w:ind w:left="8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412959">
              <w:rPr>
                <w:rFonts w:ascii="Tahoma" w:hAnsi="Tahoma" w:cs="Tahoma"/>
                <w:b/>
                <w:spacing w:val="-2"/>
                <w:sz w:val="24"/>
                <w:szCs w:val="24"/>
              </w:rPr>
              <w:t>Floor</w:t>
            </w:r>
          </w:p>
        </w:tc>
        <w:tc>
          <w:tcPr>
            <w:tcW w:w="2067" w:type="dxa"/>
          </w:tcPr>
          <w:p w14:paraId="603471D6" w14:textId="77777777" w:rsidR="000E40BA" w:rsidRPr="00412959" w:rsidRDefault="000E40BA" w:rsidP="001672C3">
            <w:pPr>
              <w:pStyle w:val="TableParagraph"/>
              <w:spacing w:before="143"/>
              <w:ind w:left="8" w:right="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412959">
              <w:rPr>
                <w:rFonts w:ascii="Tahoma" w:hAnsi="Tahoma" w:cs="Tahoma"/>
                <w:b/>
                <w:sz w:val="24"/>
                <w:szCs w:val="24"/>
              </w:rPr>
              <w:t xml:space="preserve">Room </w:t>
            </w:r>
            <w:r w:rsidRPr="00412959">
              <w:rPr>
                <w:rFonts w:ascii="Tahoma" w:hAnsi="Tahoma" w:cs="Tahoma"/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2288" w:type="dxa"/>
          </w:tcPr>
          <w:p w14:paraId="56FFF775" w14:textId="77777777" w:rsidR="000E40BA" w:rsidRPr="00412959" w:rsidRDefault="000E40BA" w:rsidP="001672C3">
            <w:pPr>
              <w:pStyle w:val="TableParagraph"/>
              <w:spacing w:before="143"/>
              <w:ind w:left="271"/>
              <w:rPr>
                <w:rFonts w:ascii="Tahoma" w:hAnsi="Tahoma" w:cs="Tahoma"/>
                <w:b/>
                <w:sz w:val="24"/>
                <w:szCs w:val="24"/>
              </w:rPr>
            </w:pPr>
            <w:r w:rsidRPr="00412959">
              <w:rPr>
                <w:rFonts w:ascii="Tahoma" w:hAnsi="Tahoma" w:cs="Tahoma"/>
                <w:b/>
                <w:sz w:val="24"/>
                <w:szCs w:val="24"/>
              </w:rPr>
              <w:t>Seating</w:t>
            </w:r>
            <w:r w:rsidRPr="00412959">
              <w:rPr>
                <w:rFonts w:ascii="Tahoma" w:hAnsi="Tahoma" w:cs="Tahoma"/>
                <w:b/>
                <w:spacing w:val="-1"/>
                <w:sz w:val="24"/>
                <w:szCs w:val="24"/>
              </w:rPr>
              <w:t xml:space="preserve"> </w:t>
            </w:r>
            <w:r w:rsidRPr="00412959">
              <w:rPr>
                <w:rFonts w:ascii="Tahoma" w:hAnsi="Tahoma" w:cs="Tahoma"/>
                <w:b/>
                <w:spacing w:val="-2"/>
                <w:sz w:val="24"/>
                <w:szCs w:val="24"/>
              </w:rPr>
              <w:t>Capacity</w:t>
            </w:r>
          </w:p>
        </w:tc>
      </w:tr>
      <w:tr w:rsidR="000E40BA" w:rsidRPr="00412959" w14:paraId="32860615" w14:textId="77777777" w:rsidTr="001672C3">
        <w:trPr>
          <w:trHeight w:val="342"/>
        </w:trPr>
        <w:tc>
          <w:tcPr>
            <w:tcW w:w="2730" w:type="dxa"/>
            <w:vMerge w:val="restart"/>
          </w:tcPr>
          <w:p w14:paraId="095F8681" w14:textId="77777777" w:rsidR="000E40BA" w:rsidRPr="00412959" w:rsidRDefault="000E40BA" w:rsidP="001672C3">
            <w:pPr>
              <w:pStyle w:val="TableParagraph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30B7CB78" w14:textId="77777777" w:rsidR="000E40BA" w:rsidRPr="00412959" w:rsidRDefault="000E40BA" w:rsidP="001672C3">
            <w:pPr>
              <w:pStyle w:val="TableParagraph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160594CF" w14:textId="77777777" w:rsidR="000E40BA" w:rsidRPr="00412959" w:rsidRDefault="000E40BA" w:rsidP="001672C3">
            <w:pPr>
              <w:pStyle w:val="TableParagraph"/>
              <w:rPr>
                <w:rFonts w:ascii="Tahoma" w:hAnsi="Tahoma" w:cs="Tahoma"/>
                <w:b/>
                <w:sz w:val="24"/>
                <w:szCs w:val="24"/>
              </w:rPr>
            </w:pPr>
            <w:r w:rsidRPr="00412959">
              <w:rPr>
                <w:rFonts w:ascii="Tahoma" w:hAnsi="Tahoma" w:cs="Tahoma"/>
                <w:b/>
                <w:sz w:val="24"/>
                <w:szCs w:val="24"/>
              </w:rPr>
              <w:t xml:space="preserve">   </w:t>
            </w:r>
          </w:p>
          <w:p w14:paraId="6F2A9759" w14:textId="77777777" w:rsidR="000E40BA" w:rsidRPr="00412959" w:rsidRDefault="000E40BA" w:rsidP="001672C3">
            <w:pPr>
              <w:pStyle w:val="TableParagraph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b/>
                <w:sz w:val="24"/>
                <w:szCs w:val="24"/>
              </w:rPr>
              <w:t xml:space="preserve">    </w:t>
            </w: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Academic Block-</w:t>
            </w:r>
            <w:r w:rsidRPr="00412959">
              <w:rPr>
                <w:rFonts w:ascii="Tahoma" w:hAnsi="Tahoma" w:cs="Tahoma"/>
                <w:spacing w:val="-5"/>
                <w:sz w:val="24"/>
                <w:szCs w:val="24"/>
              </w:rPr>
              <w:t>3</w:t>
            </w:r>
          </w:p>
        </w:tc>
        <w:tc>
          <w:tcPr>
            <w:tcW w:w="2035" w:type="dxa"/>
            <w:vMerge w:val="restart"/>
          </w:tcPr>
          <w:p w14:paraId="4FFD1C7B" w14:textId="77777777" w:rsidR="000E40BA" w:rsidRPr="00412959" w:rsidRDefault="000E40BA" w:rsidP="001672C3">
            <w:pPr>
              <w:pStyle w:val="TableParagraph"/>
              <w:spacing w:before="200"/>
              <w:ind w:left="417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412959">
              <w:rPr>
                <w:rFonts w:ascii="Tahoma" w:hAnsi="Tahoma" w:cs="Tahoma"/>
                <w:sz w:val="24"/>
                <w:szCs w:val="24"/>
              </w:rPr>
              <w:t>First Floor</w:t>
            </w:r>
          </w:p>
        </w:tc>
        <w:tc>
          <w:tcPr>
            <w:tcW w:w="2067" w:type="dxa"/>
          </w:tcPr>
          <w:p w14:paraId="3C3A6AEF" w14:textId="77777777" w:rsidR="000E40BA" w:rsidRPr="00412959" w:rsidRDefault="000E40BA" w:rsidP="001672C3">
            <w:pPr>
              <w:pStyle w:val="TableParagraph"/>
              <w:spacing w:before="32"/>
              <w:ind w:left="8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5"/>
                <w:sz w:val="24"/>
                <w:szCs w:val="24"/>
              </w:rPr>
              <w:t>1105</w:t>
            </w:r>
          </w:p>
        </w:tc>
        <w:tc>
          <w:tcPr>
            <w:tcW w:w="2288" w:type="dxa"/>
          </w:tcPr>
          <w:p w14:paraId="28251AE8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48</w:t>
            </w:r>
          </w:p>
        </w:tc>
      </w:tr>
      <w:tr w:rsidR="000E40BA" w:rsidRPr="00412959" w14:paraId="05DAA03F" w14:textId="77777777" w:rsidTr="001672C3">
        <w:trPr>
          <w:trHeight w:val="342"/>
        </w:trPr>
        <w:tc>
          <w:tcPr>
            <w:tcW w:w="2730" w:type="dxa"/>
            <w:vMerge/>
          </w:tcPr>
          <w:p w14:paraId="5AA41843" w14:textId="77777777" w:rsidR="000E40BA" w:rsidRPr="00412959" w:rsidRDefault="000E40BA" w:rsidP="001672C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6443AADD" w14:textId="77777777" w:rsidR="000E40BA" w:rsidRPr="00412959" w:rsidRDefault="000E40BA" w:rsidP="001672C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67" w:type="dxa"/>
          </w:tcPr>
          <w:p w14:paraId="12FEC90A" w14:textId="77777777" w:rsidR="000E40BA" w:rsidRPr="00412959" w:rsidRDefault="000E40BA" w:rsidP="001672C3">
            <w:pPr>
              <w:pStyle w:val="TableParagraph"/>
              <w:spacing w:before="32"/>
              <w:ind w:left="8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5"/>
                <w:sz w:val="24"/>
                <w:szCs w:val="24"/>
              </w:rPr>
              <w:t>1106</w:t>
            </w:r>
          </w:p>
        </w:tc>
        <w:tc>
          <w:tcPr>
            <w:tcW w:w="2288" w:type="dxa"/>
          </w:tcPr>
          <w:p w14:paraId="5373358F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36</w:t>
            </w:r>
          </w:p>
        </w:tc>
      </w:tr>
      <w:tr w:rsidR="000E40BA" w:rsidRPr="00412959" w14:paraId="0D74BDBB" w14:textId="77777777" w:rsidTr="001672C3">
        <w:trPr>
          <w:trHeight w:val="342"/>
        </w:trPr>
        <w:tc>
          <w:tcPr>
            <w:tcW w:w="2730" w:type="dxa"/>
            <w:vMerge/>
          </w:tcPr>
          <w:p w14:paraId="2F423694" w14:textId="77777777" w:rsidR="000E40BA" w:rsidRPr="00412959" w:rsidRDefault="000E40BA" w:rsidP="001672C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1A348D41" w14:textId="77777777" w:rsidR="000E40BA" w:rsidRPr="00412959" w:rsidRDefault="000E40BA" w:rsidP="001672C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67" w:type="dxa"/>
          </w:tcPr>
          <w:p w14:paraId="6D1BC702" w14:textId="77777777" w:rsidR="000E40BA" w:rsidRPr="00412959" w:rsidRDefault="000E40BA" w:rsidP="001672C3">
            <w:pPr>
              <w:pStyle w:val="TableParagraph"/>
              <w:spacing w:before="32"/>
              <w:ind w:left="8"/>
              <w:jc w:val="center"/>
              <w:rPr>
                <w:rFonts w:ascii="Tahoma" w:hAnsi="Tahoma" w:cs="Tahoma"/>
                <w:spacing w:val="-5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5"/>
                <w:sz w:val="24"/>
                <w:szCs w:val="24"/>
              </w:rPr>
              <w:t>1107</w:t>
            </w:r>
          </w:p>
        </w:tc>
        <w:tc>
          <w:tcPr>
            <w:tcW w:w="2288" w:type="dxa"/>
          </w:tcPr>
          <w:p w14:paraId="5DAE941B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48</w:t>
            </w:r>
          </w:p>
        </w:tc>
      </w:tr>
      <w:tr w:rsidR="000E40BA" w:rsidRPr="00412959" w14:paraId="3ED4F69C" w14:textId="77777777" w:rsidTr="001672C3">
        <w:trPr>
          <w:trHeight w:val="342"/>
        </w:trPr>
        <w:tc>
          <w:tcPr>
            <w:tcW w:w="2730" w:type="dxa"/>
            <w:vMerge/>
          </w:tcPr>
          <w:p w14:paraId="529F7451" w14:textId="77777777" w:rsidR="000E40BA" w:rsidRPr="00412959" w:rsidRDefault="000E40BA" w:rsidP="001672C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35" w:type="dxa"/>
            <w:vMerge w:val="restart"/>
          </w:tcPr>
          <w:p w14:paraId="4A3E28E8" w14:textId="77777777" w:rsidR="000E40BA" w:rsidRPr="00412959" w:rsidRDefault="000E40BA" w:rsidP="001672C3">
            <w:pPr>
              <w:pStyle w:val="TableParagraph"/>
              <w:spacing w:before="200"/>
              <w:ind w:left="314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 xml:space="preserve">Ground </w:t>
            </w: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Floor</w:t>
            </w:r>
          </w:p>
        </w:tc>
        <w:tc>
          <w:tcPr>
            <w:tcW w:w="2067" w:type="dxa"/>
          </w:tcPr>
          <w:p w14:paraId="4DB4322F" w14:textId="77777777" w:rsidR="000E40BA" w:rsidRPr="00412959" w:rsidRDefault="000E40BA" w:rsidP="001672C3">
            <w:pPr>
              <w:pStyle w:val="TableParagraph"/>
              <w:spacing w:before="32"/>
              <w:ind w:left="8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1108</w:t>
            </w:r>
          </w:p>
        </w:tc>
        <w:tc>
          <w:tcPr>
            <w:tcW w:w="2288" w:type="dxa"/>
          </w:tcPr>
          <w:p w14:paraId="14F6101D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48</w:t>
            </w:r>
          </w:p>
        </w:tc>
      </w:tr>
      <w:tr w:rsidR="000E40BA" w:rsidRPr="00412959" w14:paraId="0CD97F71" w14:textId="77777777" w:rsidTr="001672C3">
        <w:trPr>
          <w:trHeight w:val="342"/>
        </w:trPr>
        <w:tc>
          <w:tcPr>
            <w:tcW w:w="2730" w:type="dxa"/>
            <w:vMerge/>
          </w:tcPr>
          <w:p w14:paraId="0B05A2DB" w14:textId="77777777" w:rsidR="000E40BA" w:rsidRPr="00412959" w:rsidRDefault="000E40BA" w:rsidP="001672C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72455969" w14:textId="77777777" w:rsidR="000E40BA" w:rsidRPr="00412959" w:rsidRDefault="000E40BA" w:rsidP="001672C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67" w:type="dxa"/>
          </w:tcPr>
          <w:p w14:paraId="698417A3" w14:textId="77777777" w:rsidR="000E40BA" w:rsidRPr="00412959" w:rsidRDefault="000E40BA" w:rsidP="001672C3">
            <w:pPr>
              <w:pStyle w:val="TableParagraph"/>
              <w:spacing w:before="35"/>
              <w:ind w:left="8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5"/>
                <w:sz w:val="24"/>
                <w:szCs w:val="24"/>
              </w:rPr>
              <w:t>1109</w:t>
            </w:r>
          </w:p>
        </w:tc>
        <w:tc>
          <w:tcPr>
            <w:tcW w:w="2288" w:type="dxa"/>
          </w:tcPr>
          <w:p w14:paraId="0B8BCA38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36</w:t>
            </w:r>
          </w:p>
        </w:tc>
      </w:tr>
      <w:tr w:rsidR="000E40BA" w:rsidRPr="00412959" w14:paraId="4CD98E67" w14:textId="77777777" w:rsidTr="001672C3">
        <w:trPr>
          <w:trHeight w:val="342"/>
        </w:trPr>
        <w:tc>
          <w:tcPr>
            <w:tcW w:w="2730" w:type="dxa"/>
            <w:vMerge/>
          </w:tcPr>
          <w:p w14:paraId="0EFAD544" w14:textId="77777777" w:rsidR="000E40BA" w:rsidRPr="00412959" w:rsidRDefault="000E40BA" w:rsidP="001672C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47D4428E" w14:textId="77777777" w:rsidR="000E40BA" w:rsidRPr="00412959" w:rsidRDefault="000E40BA" w:rsidP="001672C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67" w:type="dxa"/>
          </w:tcPr>
          <w:p w14:paraId="350A2BE9" w14:textId="77777777" w:rsidR="000E40BA" w:rsidRPr="00412959" w:rsidRDefault="000E40BA" w:rsidP="001672C3">
            <w:pPr>
              <w:pStyle w:val="TableParagraph"/>
              <w:spacing w:before="35"/>
              <w:ind w:left="8"/>
              <w:jc w:val="center"/>
              <w:rPr>
                <w:rFonts w:ascii="Tahoma" w:hAnsi="Tahoma" w:cs="Tahoma"/>
                <w:spacing w:val="-5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5"/>
                <w:sz w:val="24"/>
                <w:szCs w:val="24"/>
              </w:rPr>
              <w:t>1110</w:t>
            </w:r>
          </w:p>
        </w:tc>
        <w:tc>
          <w:tcPr>
            <w:tcW w:w="2288" w:type="dxa"/>
          </w:tcPr>
          <w:p w14:paraId="624359D1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48</w:t>
            </w:r>
          </w:p>
        </w:tc>
      </w:tr>
      <w:tr w:rsidR="000E40BA" w:rsidRPr="00412959" w14:paraId="5C008D2D" w14:textId="77777777" w:rsidTr="001672C3">
        <w:trPr>
          <w:trHeight w:val="435"/>
        </w:trPr>
        <w:tc>
          <w:tcPr>
            <w:tcW w:w="2730" w:type="dxa"/>
            <w:vMerge w:val="restart"/>
          </w:tcPr>
          <w:p w14:paraId="5138D956" w14:textId="77777777" w:rsidR="000E40BA" w:rsidRDefault="000E40BA" w:rsidP="001672C3">
            <w:pPr>
              <w:pStyle w:val="TableParagraph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412959">
              <w:rPr>
                <w:rFonts w:ascii="Tahoma" w:hAnsi="Tahoma" w:cs="Tahoma"/>
                <w:b/>
                <w:sz w:val="24"/>
                <w:szCs w:val="24"/>
              </w:rPr>
              <w:t xml:space="preserve">    </w:t>
            </w:r>
          </w:p>
          <w:p w14:paraId="0CF6A2DE" w14:textId="77777777" w:rsidR="000E40BA" w:rsidRDefault="000E40BA" w:rsidP="001672C3">
            <w:pPr>
              <w:pStyle w:val="TableParagraph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6CD2E454" w14:textId="77777777" w:rsidR="000E40BA" w:rsidRDefault="000E40BA" w:rsidP="001672C3">
            <w:pPr>
              <w:pStyle w:val="TableParagraph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718E67DE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Academic Block-</w:t>
            </w:r>
            <w:r>
              <w:rPr>
                <w:rFonts w:ascii="Tahoma" w:hAnsi="Tahoma" w:cs="Tahoma"/>
                <w:spacing w:val="-5"/>
                <w:sz w:val="24"/>
                <w:szCs w:val="24"/>
              </w:rPr>
              <w:t>2</w:t>
            </w:r>
          </w:p>
        </w:tc>
        <w:tc>
          <w:tcPr>
            <w:tcW w:w="2035" w:type="dxa"/>
            <w:vMerge w:val="restart"/>
          </w:tcPr>
          <w:p w14:paraId="7F33AB80" w14:textId="77777777" w:rsidR="000E40BA" w:rsidRDefault="000E40BA" w:rsidP="001672C3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  <w:p w14:paraId="7C475771" w14:textId="77777777" w:rsidR="000E40BA" w:rsidRDefault="000E40BA" w:rsidP="001672C3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  <w:p w14:paraId="57F27353" w14:textId="77777777" w:rsidR="000E40BA" w:rsidRDefault="000E40BA" w:rsidP="001672C3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  <w:p w14:paraId="0B3F18F0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412959">
              <w:rPr>
                <w:rFonts w:ascii="Tahoma" w:hAnsi="Tahoma" w:cs="Tahoma"/>
                <w:sz w:val="24"/>
                <w:szCs w:val="24"/>
              </w:rPr>
              <w:t>First Floor</w:t>
            </w:r>
          </w:p>
          <w:p w14:paraId="0EAC643D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67" w:type="dxa"/>
          </w:tcPr>
          <w:p w14:paraId="068E42B8" w14:textId="77777777" w:rsidR="000E40BA" w:rsidRPr="00412959" w:rsidRDefault="000E40BA" w:rsidP="001672C3">
            <w:pPr>
              <w:pStyle w:val="TableParagraph"/>
              <w:spacing w:before="35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1209</w:t>
            </w:r>
          </w:p>
        </w:tc>
        <w:tc>
          <w:tcPr>
            <w:tcW w:w="2288" w:type="dxa"/>
          </w:tcPr>
          <w:p w14:paraId="1AA2360F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24</w:t>
            </w:r>
          </w:p>
        </w:tc>
      </w:tr>
      <w:tr w:rsidR="000E40BA" w:rsidRPr="00412959" w14:paraId="7E6D1B2A" w14:textId="77777777" w:rsidTr="001672C3">
        <w:trPr>
          <w:trHeight w:val="435"/>
        </w:trPr>
        <w:tc>
          <w:tcPr>
            <w:tcW w:w="2730" w:type="dxa"/>
            <w:vMerge/>
          </w:tcPr>
          <w:p w14:paraId="1C34EC3D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3557A16C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67" w:type="dxa"/>
          </w:tcPr>
          <w:p w14:paraId="7DD88E16" w14:textId="77777777" w:rsidR="000E40BA" w:rsidRPr="00412959" w:rsidRDefault="000E40BA" w:rsidP="001672C3">
            <w:pPr>
              <w:pStyle w:val="TableParagraph"/>
              <w:spacing w:before="35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1210</w:t>
            </w:r>
          </w:p>
        </w:tc>
        <w:tc>
          <w:tcPr>
            <w:tcW w:w="2288" w:type="dxa"/>
          </w:tcPr>
          <w:p w14:paraId="77CFEABC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24</w:t>
            </w:r>
          </w:p>
        </w:tc>
      </w:tr>
      <w:tr w:rsidR="000E40BA" w:rsidRPr="00412959" w14:paraId="4473BB37" w14:textId="77777777" w:rsidTr="001672C3">
        <w:trPr>
          <w:trHeight w:val="435"/>
        </w:trPr>
        <w:tc>
          <w:tcPr>
            <w:tcW w:w="2730" w:type="dxa"/>
            <w:vMerge/>
          </w:tcPr>
          <w:p w14:paraId="3AB8179D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436EB787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67" w:type="dxa"/>
          </w:tcPr>
          <w:p w14:paraId="0983998D" w14:textId="77777777" w:rsidR="000E40BA" w:rsidRPr="00412959" w:rsidRDefault="000E40BA" w:rsidP="001672C3">
            <w:pPr>
              <w:pStyle w:val="TableParagraph"/>
              <w:spacing w:before="35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1211</w:t>
            </w:r>
          </w:p>
        </w:tc>
        <w:tc>
          <w:tcPr>
            <w:tcW w:w="2288" w:type="dxa"/>
          </w:tcPr>
          <w:p w14:paraId="18A67218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24</w:t>
            </w:r>
          </w:p>
        </w:tc>
      </w:tr>
      <w:tr w:rsidR="000E40BA" w:rsidRPr="00412959" w14:paraId="3107DC2D" w14:textId="77777777" w:rsidTr="001672C3">
        <w:trPr>
          <w:trHeight w:val="435"/>
        </w:trPr>
        <w:tc>
          <w:tcPr>
            <w:tcW w:w="2730" w:type="dxa"/>
            <w:vMerge/>
          </w:tcPr>
          <w:p w14:paraId="26E2052C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47ED3ACE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67" w:type="dxa"/>
          </w:tcPr>
          <w:p w14:paraId="72F5D829" w14:textId="77777777" w:rsidR="000E40BA" w:rsidRPr="00412959" w:rsidRDefault="000E40BA" w:rsidP="001672C3">
            <w:pPr>
              <w:pStyle w:val="TableParagraph"/>
              <w:spacing w:before="35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1212</w:t>
            </w:r>
          </w:p>
        </w:tc>
        <w:tc>
          <w:tcPr>
            <w:tcW w:w="2288" w:type="dxa"/>
          </w:tcPr>
          <w:p w14:paraId="5C72893D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24</w:t>
            </w:r>
          </w:p>
        </w:tc>
      </w:tr>
      <w:tr w:rsidR="000E40BA" w:rsidRPr="00412959" w14:paraId="04F74C93" w14:textId="77777777" w:rsidTr="001672C3">
        <w:trPr>
          <w:trHeight w:val="435"/>
        </w:trPr>
        <w:tc>
          <w:tcPr>
            <w:tcW w:w="2730" w:type="dxa"/>
            <w:vMerge/>
          </w:tcPr>
          <w:p w14:paraId="15967D39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494EA323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67" w:type="dxa"/>
          </w:tcPr>
          <w:p w14:paraId="68D54EBA" w14:textId="77777777" w:rsidR="000E40BA" w:rsidRPr="00412959" w:rsidRDefault="000E40BA" w:rsidP="001672C3">
            <w:pPr>
              <w:pStyle w:val="TableParagraph"/>
              <w:spacing w:before="35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1213</w:t>
            </w:r>
          </w:p>
        </w:tc>
        <w:tc>
          <w:tcPr>
            <w:tcW w:w="2288" w:type="dxa"/>
          </w:tcPr>
          <w:p w14:paraId="5A3A2DAE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84</w:t>
            </w:r>
          </w:p>
        </w:tc>
      </w:tr>
      <w:tr w:rsidR="000E40BA" w:rsidRPr="00412959" w14:paraId="59597412" w14:textId="77777777" w:rsidTr="001672C3">
        <w:trPr>
          <w:trHeight w:val="297"/>
        </w:trPr>
        <w:tc>
          <w:tcPr>
            <w:tcW w:w="2730" w:type="dxa"/>
          </w:tcPr>
          <w:p w14:paraId="25B1BD08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 xml:space="preserve">Electrical </w:t>
            </w:r>
            <w:r>
              <w:rPr>
                <w:rFonts w:ascii="Tahoma" w:hAnsi="Tahoma" w:cs="Tahoma"/>
                <w:spacing w:val="-2"/>
                <w:sz w:val="24"/>
                <w:szCs w:val="24"/>
              </w:rPr>
              <w:t>Classroom</w:t>
            </w:r>
          </w:p>
        </w:tc>
        <w:tc>
          <w:tcPr>
            <w:tcW w:w="2035" w:type="dxa"/>
          </w:tcPr>
          <w:p w14:paraId="2EAD93A7" w14:textId="77777777" w:rsidR="000E40BA" w:rsidRPr="00412959" w:rsidRDefault="000E40BA" w:rsidP="001672C3">
            <w:pPr>
              <w:pStyle w:val="TableParagraph"/>
              <w:spacing w:before="102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ELE Room-1</w:t>
            </w:r>
          </w:p>
        </w:tc>
        <w:tc>
          <w:tcPr>
            <w:tcW w:w="2067" w:type="dxa"/>
          </w:tcPr>
          <w:p w14:paraId="54064CE7" w14:textId="77777777" w:rsidR="000E40BA" w:rsidRPr="00412959" w:rsidRDefault="000E40BA" w:rsidP="001672C3">
            <w:pPr>
              <w:pStyle w:val="TableParagraph"/>
              <w:spacing w:before="35"/>
              <w:ind w:left="8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ELE-001</w:t>
            </w:r>
          </w:p>
        </w:tc>
        <w:tc>
          <w:tcPr>
            <w:tcW w:w="2288" w:type="dxa"/>
          </w:tcPr>
          <w:p w14:paraId="10C10E97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36</w:t>
            </w:r>
          </w:p>
        </w:tc>
      </w:tr>
      <w:tr w:rsidR="000E40BA" w:rsidRPr="00412959" w14:paraId="56E9AF36" w14:textId="77777777" w:rsidTr="001672C3">
        <w:trPr>
          <w:trHeight w:val="259"/>
        </w:trPr>
        <w:tc>
          <w:tcPr>
            <w:tcW w:w="4765" w:type="dxa"/>
            <w:gridSpan w:val="2"/>
          </w:tcPr>
          <w:p w14:paraId="57C6BFBD" w14:textId="77777777" w:rsidR="000E40BA" w:rsidRPr="00412959" w:rsidRDefault="000E40BA" w:rsidP="001672C3">
            <w:pPr>
              <w:pStyle w:val="TableParagraph"/>
              <w:spacing w:before="81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pacing w:val="-2"/>
                <w:sz w:val="24"/>
                <w:szCs w:val="24"/>
              </w:rPr>
              <w:t xml:space="preserve">                            </w:t>
            </w:r>
            <w:r w:rsidRPr="00412959">
              <w:rPr>
                <w:rFonts w:ascii="Tahoma" w:hAnsi="Tahoma" w:cs="Tahoma"/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2067" w:type="dxa"/>
          </w:tcPr>
          <w:p w14:paraId="7EB69065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88" w:type="dxa"/>
          </w:tcPr>
          <w:p w14:paraId="3CCE719F" w14:textId="5407A225" w:rsidR="000E40BA" w:rsidRPr="00412959" w:rsidRDefault="000E40BA" w:rsidP="001672C3">
            <w:pPr>
              <w:pStyle w:val="TableParagrap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        </w:t>
            </w:r>
            <w:r w:rsidR="00BA5594">
              <w:rPr>
                <w:rFonts w:ascii="Tahoma" w:hAnsi="Tahoma" w:cs="Tahoma"/>
                <w:b/>
                <w:bCs/>
                <w:sz w:val="24"/>
                <w:szCs w:val="24"/>
              </w:rPr>
              <w:t>480</w:t>
            </w:r>
          </w:p>
        </w:tc>
      </w:tr>
    </w:tbl>
    <w:p w14:paraId="3F9C5D2E" w14:textId="66F82602" w:rsidR="00FA370C" w:rsidRPr="000D2F04" w:rsidRDefault="00FA370C" w:rsidP="000D2F04">
      <w:pPr>
        <w:rPr>
          <w:rFonts w:ascii="Tahoma" w:hAnsi="Tahoma" w:cs="Tahoma"/>
          <w:color w:val="1F1F1F"/>
          <w:sz w:val="25"/>
          <w:szCs w:val="25"/>
        </w:rPr>
      </w:pPr>
    </w:p>
    <w:p w14:paraId="4D2944A7" w14:textId="3807547D" w:rsidR="00F96FD2" w:rsidRDefault="00C63B7A" w:rsidP="00A00B98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BA5594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</w:t>
      </w:r>
      <w:r w:rsidR="00F96FD2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FA370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BA559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9F0D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96FD2" w:rsidRPr="00337606">
        <w:rPr>
          <w:rFonts w:ascii="Tahoma" w:hAnsi="Tahoma" w:cs="Tahoma"/>
          <w:color w:val="1F1F1F"/>
          <w:sz w:val="25"/>
          <w:szCs w:val="25"/>
        </w:rPr>
        <w:t>Yours Faithfully</w:t>
      </w:r>
      <w:r>
        <w:rPr>
          <w:rFonts w:ascii="Tahoma" w:hAnsi="Tahoma" w:cs="Tahoma"/>
          <w:color w:val="1F1F1F"/>
          <w:sz w:val="25"/>
          <w:szCs w:val="25"/>
        </w:rPr>
        <w:t xml:space="preserve">    </w:t>
      </w:r>
    </w:p>
    <w:p w14:paraId="1DDAC108" w14:textId="3E12A5EB" w:rsidR="00F96FD2" w:rsidRDefault="00E34AA3" w:rsidP="009F0D34">
      <w:p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2F5922" wp14:editId="265C25E2">
            <wp:simplePos x="0" y="0"/>
            <wp:positionH relativeFrom="column">
              <wp:posOffset>4487435</wp:posOffset>
            </wp:positionH>
            <wp:positionV relativeFrom="paragraph">
              <wp:posOffset>70955</wp:posOffset>
            </wp:positionV>
            <wp:extent cx="1113155" cy="710565"/>
            <wp:effectExtent l="0" t="0" r="0" b="0"/>
            <wp:wrapTight wrapText="bothSides">
              <wp:wrapPolygon edited="0">
                <wp:start x="9611" y="0"/>
                <wp:lineTo x="4805" y="1158"/>
                <wp:lineTo x="4436" y="2895"/>
                <wp:lineTo x="5914" y="10424"/>
                <wp:lineTo x="4805" y="13319"/>
                <wp:lineTo x="4066" y="20847"/>
                <wp:lineTo x="5914" y="20847"/>
                <wp:lineTo x="8132" y="19689"/>
                <wp:lineTo x="13307" y="12740"/>
                <wp:lineTo x="13307" y="10424"/>
                <wp:lineTo x="17374" y="4633"/>
                <wp:lineTo x="17374" y="2316"/>
                <wp:lineTo x="12938" y="0"/>
                <wp:lineTo x="9611" y="0"/>
              </wp:wrapPolygon>
            </wp:wrapTight>
            <wp:docPr id="84405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155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FD72BE" w14:textId="758C9C2D" w:rsidR="00E423C2" w:rsidRDefault="00E423C2" w:rsidP="009F0D3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4561432" w14:textId="43E45802" w:rsidR="00E423C2" w:rsidRDefault="00F96FD2" w:rsidP="00BA55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            </w:t>
      </w:r>
      <w:r w:rsidR="009F0D34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</w:p>
    <w:p w14:paraId="7D4346C4" w14:textId="77777777" w:rsidR="00E34AA3" w:rsidRDefault="00E423C2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</w:t>
      </w:r>
    </w:p>
    <w:p w14:paraId="2141638F" w14:textId="117D95E9" w:rsidR="00247F81" w:rsidRPr="003D1396" w:rsidRDefault="00E34AA3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414BA74E" w14:textId="31678286" w:rsidR="00A00B98" w:rsidRDefault="00BA5594" w:rsidP="00BA5594">
      <w:p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862B1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66204B79" w14:textId="4EF87B18" w:rsidR="00A00B98" w:rsidRPr="00A00B98" w:rsidRDefault="00A00B98" w:rsidP="00A00B98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A00B98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4EF5F4A3" w14:textId="6AF0C97A" w:rsidR="00C30EDC" w:rsidRDefault="00A00B98" w:rsidP="00C30ED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  <w:sectPr w:rsidR="00C30EDC" w:rsidSect="00C30EDC">
          <w:headerReference w:type="default" r:id="rId9"/>
          <w:pgSz w:w="11906" w:h="16838"/>
          <w:pgMar w:top="1338" w:right="707" w:bottom="8" w:left="709" w:header="270" w:footer="720" w:gutter="0"/>
          <w:cols w:space="720"/>
          <w:docGrid w:linePitch="360"/>
        </w:sectPr>
      </w:pPr>
      <w:r>
        <w:rPr>
          <w:rFonts w:ascii="Tahoma" w:hAnsi="Tahoma" w:cs="Tahoma"/>
          <w:color w:val="1F1F1F"/>
          <w:sz w:val="25"/>
          <w:szCs w:val="25"/>
        </w:rPr>
        <w:t>1.</w:t>
      </w:r>
      <w:r w:rsidR="005859D6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Er. </w:t>
      </w:r>
      <w:r w:rsidR="005859D6">
        <w:rPr>
          <w:rFonts w:ascii="Tahoma" w:hAnsi="Tahoma" w:cs="Tahoma"/>
          <w:color w:val="1F1F1F"/>
          <w:sz w:val="25"/>
          <w:szCs w:val="25"/>
        </w:rPr>
        <w:t>Jav</w:t>
      </w:r>
      <w:r w:rsidR="00C30EDC">
        <w:rPr>
          <w:rFonts w:ascii="Tahoma" w:hAnsi="Tahoma" w:cs="Tahoma"/>
          <w:color w:val="1F1F1F"/>
          <w:sz w:val="25"/>
          <w:szCs w:val="25"/>
        </w:rPr>
        <w:t>eed Ahmad Najar, for information and necessary action.</w:t>
      </w:r>
    </w:p>
    <w:tbl>
      <w:tblPr>
        <w:tblpPr w:leftFromText="180" w:rightFromText="180" w:vertAnchor="text" w:horzAnchor="margin" w:tblpXSpec="center" w:tblpY="44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9"/>
        <w:gridCol w:w="2592"/>
        <w:gridCol w:w="2239"/>
      </w:tblGrid>
      <w:tr w:rsidR="00C30EDC" w:rsidRPr="00BA5594" w14:paraId="1A3A5E94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1AFB139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BA5594">
              <w:rPr>
                <w:rFonts w:ascii="Aptos Narrow" w:hAnsi="Aptos Narrow"/>
                <w:b/>
                <w:bCs/>
                <w:color w:val="000000"/>
              </w:rPr>
              <w:lastRenderedPageBreak/>
              <w:t>S No.</w:t>
            </w:r>
          </w:p>
        </w:tc>
        <w:tc>
          <w:tcPr>
            <w:tcW w:w="0" w:type="auto"/>
            <w:noWrap/>
            <w:vAlign w:val="center"/>
            <w:hideMark/>
          </w:tcPr>
          <w:p w14:paraId="2D2BAF2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BA5594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0" w:type="auto"/>
            <w:noWrap/>
            <w:vAlign w:val="center"/>
            <w:hideMark/>
          </w:tcPr>
          <w:p w14:paraId="7FEBF59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BA5594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</w:tr>
      <w:tr w:rsidR="00C30EDC" w:rsidRPr="00BA5594" w14:paraId="1306A29E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4C4B25D0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79F6726D" w14:textId="4DD2220F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C30EDC">
              <w:rPr>
                <w:rFonts w:ascii="Aptos Narrow" w:hAnsi="Aptos Narrow"/>
                <w:color w:val="000000"/>
              </w:rPr>
              <w:t>Dr. Shafquat</w:t>
            </w:r>
            <w:r w:rsidRPr="00BA5594">
              <w:rPr>
                <w:rFonts w:ascii="Aptos Narrow" w:hAnsi="Aptos Narrow"/>
                <w:color w:val="000000"/>
              </w:rPr>
              <w:t xml:space="preserve"> Ara</w:t>
            </w:r>
          </w:p>
        </w:tc>
        <w:tc>
          <w:tcPr>
            <w:tcW w:w="0" w:type="auto"/>
            <w:noWrap/>
            <w:vAlign w:val="center"/>
            <w:hideMark/>
          </w:tcPr>
          <w:p w14:paraId="7E90C5F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Center Superintendent</w:t>
            </w:r>
          </w:p>
        </w:tc>
      </w:tr>
      <w:tr w:rsidR="00C30EDC" w:rsidRPr="00BA5594" w14:paraId="7B3CB330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09948D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14:paraId="138B1CF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Javeed Ahmad Najar</w:t>
            </w:r>
          </w:p>
        </w:tc>
        <w:tc>
          <w:tcPr>
            <w:tcW w:w="0" w:type="auto"/>
            <w:noWrap/>
            <w:vAlign w:val="center"/>
            <w:hideMark/>
          </w:tcPr>
          <w:p w14:paraId="5AE41669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Deputy Superintendent</w:t>
            </w:r>
          </w:p>
        </w:tc>
      </w:tr>
      <w:tr w:rsidR="00C30EDC" w:rsidRPr="00BA5594" w14:paraId="40DBC085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62B3365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</w:t>
            </w:r>
          </w:p>
        </w:tc>
        <w:tc>
          <w:tcPr>
            <w:tcW w:w="0" w:type="auto"/>
            <w:noWrap/>
            <w:vAlign w:val="center"/>
            <w:hideMark/>
          </w:tcPr>
          <w:p w14:paraId="1037A143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Rouf Ahmad Mir</w:t>
            </w:r>
          </w:p>
        </w:tc>
        <w:tc>
          <w:tcPr>
            <w:tcW w:w="0" w:type="auto"/>
            <w:noWrap/>
            <w:vAlign w:val="center"/>
            <w:hideMark/>
          </w:tcPr>
          <w:p w14:paraId="41324707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Clerk</w:t>
            </w:r>
          </w:p>
        </w:tc>
      </w:tr>
      <w:tr w:rsidR="00C30EDC" w:rsidRPr="00BA5594" w14:paraId="40387E3E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49757426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</w:t>
            </w:r>
          </w:p>
        </w:tc>
        <w:tc>
          <w:tcPr>
            <w:tcW w:w="0" w:type="auto"/>
            <w:noWrap/>
            <w:vAlign w:val="center"/>
            <w:hideMark/>
          </w:tcPr>
          <w:p w14:paraId="39F5BAB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Javeed Baba</w:t>
            </w:r>
          </w:p>
        </w:tc>
        <w:tc>
          <w:tcPr>
            <w:tcW w:w="0" w:type="auto"/>
            <w:noWrap/>
            <w:vAlign w:val="center"/>
            <w:hideMark/>
          </w:tcPr>
          <w:p w14:paraId="23098B7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Invigilator Guide</w:t>
            </w:r>
          </w:p>
        </w:tc>
      </w:tr>
      <w:tr w:rsidR="00C30EDC" w:rsidRPr="00BA5594" w14:paraId="583F5638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524FEFD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5</w:t>
            </w:r>
          </w:p>
        </w:tc>
        <w:tc>
          <w:tcPr>
            <w:tcW w:w="0" w:type="auto"/>
            <w:noWrap/>
            <w:vAlign w:val="center"/>
            <w:hideMark/>
          </w:tcPr>
          <w:p w14:paraId="5FB09A04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Shiraz Bashir</w:t>
            </w:r>
          </w:p>
        </w:tc>
        <w:tc>
          <w:tcPr>
            <w:tcW w:w="0" w:type="auto"/>
            <w:noWrap/>
            <w:vAlign w:val="center"/>
            <w:hideMark/>
          </w:tcPr>
          <w:p w14:paraId="15116AE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3EC9696C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10DB7990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6</w:t>
            </w:r>
          </w:p>
        </w:tc>
        <w:tc>
          <w:tcPr>
            <w:tcW w:w="0" w:type="auto"/>
            <w:noWrap/>
            <w:vAlign w:val="center"/>
            <w:hideMark/>
          </w:tcPr>
          <w:p w14:paraId="4ED34D46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Suhail Sultan</w:t>
            </w:r>
          </w:p>
        </w:tc>
        <w:tc>
          <w:tcPr>
            <w:tcW w:w="0" w:type="auto"/>
            <w:noWrap/>
            <w:vAlign w:val="center"/>
            <w:hideMark/>
          </w:tcPr>
          <w:p w14:paraId="1B48469B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529F39F4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4FDE2827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7</w:t>
            </w:r>
          </w:p>
        </w:tc>
        <w:tc>
          <w:tcPr>
            <w:tcW w:w="0" w:type="auto"/>
            <w:noWrap/>
            <w:vAlign w:val="center"/>
            <w:hideMark/>
          </w:tcPr>
          <w:p w14:paraId="18B74ACB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C30EDC">
              <w:rPr>
                <w:rFonts w:ascii="Aptos Narrow" w:hAnsi="Aptos Narrow"/>
                <w:color w:val="000000"/>
              </w:rPr>
              <w:t>Mr. Nisar</w:t>
            </w:r>
            <w:r w:rsidRPr="00BA5594">
              <w:rPr>
                <w:rFonts w:ascii="Aptos Narrow" w:hAnsi="Aptos Narrow"/>
                <w:color w:val="000000"/>
              </w:rPr>
              <w:t xml:space="preserve"> Ahmad Sofi</w:t>
            </w:r>
          </w:p>
        </w:tc>
        <w:tc>
          <w:tcPr>
            <w:tcW w:w="0" w:type="auto"/>
            <w:noWrap/>
            <w:vAlign w:val="center"/>
            <w:hideMark/>
          </w:tcPr>
          <w:p w14:paraId="4ABD136E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620B750A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417F1B0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8</w:t>
            </w:r>
          </w:p>
        </w:tc>
        <w:tc>
          <w:tcPr>
            <w:tcW w:w="0" w:type="auto"/>
            <w:noWrap/>
            <w:vAlign w:val="center"/>
            <w:hideMark/>
          </w:tcPr>
          <w:p w14:paraId="443DEAF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Mrs. Shazia Ali</w:t>
            </w:r>
          </w:p>
        </w:tc>
        <w:tc>
          <w:tcPr>
            <w:tcW w:w="0" w:type="auto"/>
            <w:noWrap/>
            <w:vAlign w:val="center"/>
            <w:hideMark/>
          </w:tcPr>
          <w:p w14:paraId="166CABE7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17FABCE8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6C95DC58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9</w:t>
            </w:r>
          </w:p>
        </w:tc>
        <w:tc>
          <w:tcPr>
            <w:tcW w:w="0" w:type="auto"/>
            <w:noWrap/>
            <w:vAlign w:val="center"/>
            <w:hideMark/>
          </w:tcPr>
          <w:p w14:paraId="4C33026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C30EDC">
              <w:rPr>
                <w:rFonts w:ascii="Aptos Narrow" w:hAnsi="Aptos Narrow"/>
                <w:color w:val="000000"/>
              </w:rPr>
              <w:t>Mr. Mudasir</w:t>
            </w:r>
            <w:r w:rsidRPr="00BA5594">
              <w:rPr>
                <w:rFonts w:ascii="Aptos Narrow" w:hAnsi="Aptos Narrow"/>
                <w:color w:val="000000"/>
              </w:rPr>
              <w:t xml:space="preserve"> Rashid</w:t>
            </w:r>
          </w:p>
        </w:tc>
        <w:tc>
          <w:tcPr>
            <w:tcW w:w="0" w:type="auto"/>
            <w:noWrap/>
            <w:vAlign w:val="center"/>
            <w:hideMark/>
          </w:tcPr>
          <w:p w14:paraId="5BEFC238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3B149651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92DCC9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10</w:t>
            </w:r>
          </w:p>
        </w:tc>
        <w:tc>
          <w:tcPr>
            <w:tcW w:w="0" w:type="auto"/>
            <w:noWrap/>
            <w:vAlign w:val="center"/>
            <w:hideMark/>
          </w:tcPr>
          <w:p w14:paraId="3D0EEBE3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C30EDC">
              <w:rPr>
                <w:rFonts w:ascii="Aptos Narrow" w:hAnsi="Aptos Narrow"/>
                <w:color w:val="000000"/>
              </w:rPr>
              <w:t>Mr. Mushtaq</w:t>
            </w:r>
            <w:r w:rsidRPr="00BA5594">
              <w:rPr>
                <w:rFonts w:ascii="Aptos Narrow" w:hAnsi="Aptos Narrow"/>
                <w:color w:val="000000"/>
              </w:rPr>
              <w:t xml:space="preserve"> Ahmad Rather</w:t>
            </w:r>
          </w:p>
        </w:tc>
        <w:tc>
          <w:tcPr>
            <w:tcW w:w="0" w:type="auto"/>
            <w:noWrap/>
            <w:vAlign w:val="center"/>
            <w:hideMark/>
          </w:tcPr>
          <w:p w14:paraId="007C494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2E691885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1FD773A0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11</w:t>
            </w:r>
          </w:p>
        </w:tc>
        <w:tc>
          <w:tcPr>
            <w:tcW w:w="0" w:type="auto"/>
            <w:noWrap/>
            <w:vAlign w:val="center"/>
            <w:hideMark/>
          </w:tcPr>
          <w:p w14:paraId="277B8A08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Mrs.Safoora Tariq</w:t>
            </w:r>
          </w:p>
        </w:tc>
        <w:tc>
          <w:tcPr>
            <w:tcW w:w="0" w:type="auto"/>
            <w:noWrap/>
            <w:vAlign w:val="center"/>
            <w:hideMark/>
          </w:tcPr>
          <w:p w14:paraId="496B24A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Invigilator</w:t>
            </w:r>
          </w:p>
        </w:tc>
      </w:tr>
      <w:tr w:rsidR="00C30EDC" w:rsidRPr="00BA5594" w14:paraId="22CF3776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10DE6C9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12</w:t>
            </w:r>
          </w:p>
        </w:tc>
        <w:tc>
          <w:tcPr>
            <w:tcW w:w="0" w:type="auto"/>
            <w:noWrap/>
            <w:vAlign w:val="center"/>
            <w:hideMark/>
          </w:tcPr>
          <w:p w14:paraId="3FF911F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Mrs.Shafeeqa Akhter</w:t>
            </w:r>
          </w:p>
        </w:tc>
        <w:tc>
          <w:tcPr>
            <w:tcW w:w="0" w:type="auto"/>
            <w:noWrap/>
            <w:vAlign w:val="center"/>
            <w:hideMark/>
          </w:tcPr>
          <w:p w14:paraId="5132BED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5AC1D2C2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28F740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13</w:t>
            </w:r>
          </w:p>
        </w:tc>
        <w:tc>
          <w:tcPr>
            <w:tcW w:w="0" w:type="auto"/>
            <w:noWrap/>
            <w:vAlign w:val="center"/>
            <w:hideMark/>
          </w:tcPr>
          <w:p w14:paraId="5463C374" w14:textId="3A48CD92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Ashiq Patloo</w:t>
            </w:r>
          </w:p>
        </w:tc>
        <w:tc>
          <w:tcPr>
            <w:tcW w:w="0" w:type="auto"/>
            <w:noWrap/>
            <w:vAlign w:val="center"/>
            <w:hideMark/>
          </w:tcPr>
          <w:p w14:paraId="124E23D8" w14:textId="47868CFF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5BF0EF9B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58BF4CA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14</w:t>
            </w:r>
          </w:p>
        </w:tc>
        <w:tc>
          <w:tcPr>
            <w:tcW w:w="0" w:type="auto"/>
            <w:noWrap/>
            <w:vAlign w:val="center"/>
            <w:hideMark/>
          </w:tcPr>
          <w:p w14:paraId="3DEC2C8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Aqif Ahmad Lone</w:t>
            </w:r>
          </w:p>
        </w:tc>
        <w:tc>
          <w:tcPr>
            <w:tcW w:w="0" w:type="auto"/>
            <w:noWrap/>
            <w:vAlign w:val="center"/>
            <w:hideMark/>
          </w:tcPr>
          <w:p w14:paraId="287642E4" w14:textId="61D82ADC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Invigilator</w:t>
            </w:r>
          </w:p>
        </w:tc>
      </w:tr>
      <w:tr w:rsidR="00C30EDC" w:rsidRPr="00BA5594" w14:paraId="2521EC23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4524F1C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15</w:t>
            </w:r>
          </w:p>
        </w:tc>
        <w:tc>
          <w:tcPr>
            <w:tcW w:w="0" w:type="auto"/>
            <w:noWrap/>
            <w:vAlign w:val="center"/>
            <w:hideMark/>
          </w:tcPr>
          <w:p w14:paraId="355C9C1D" w14:textId="3F88144A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C30EDC">
              <w:rPr>
                <w:rFonts w:ascii="Aptos Narrow" w:hAnsi="Aptos Narrow"/>
                <w:color w:val="000000"/>
              </w:rPr>
              <w:t>Mr. Mushtaq</w:t>
            </w:r>
            <w:r w:rsidRPr="00BA5594">
              <w:rPr>
                <w:rFonts w:ascii="Aptos Narrow" w:hAnsi="Aptos Narrow"/>
                <w:color w:val="000000"/>
              </w:rPr>
              <w:t xml:space="preserve"> Ahmad Bhat</w:t>
            </w:r>
          </w:p>
        </w:tc>
        <w:tc>
          <w:tcPr>
            <w:tcW w:w="0" w:type="auto"/>
            <w:noWrap/>
            <w:vAlign w:val="center"/>
            <w:hideMark/>
          </w:tcPr>
          <w:p w14:paraId="3CDDD42F" w14:textId="76358DB2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Invigilator</w:t>
            </w:r>
          </w:p>
        </w:tc>
      </w:tr>
      <w:tr w:rsidR="00C30EDC" w:rsidRPr="00BA5594" w14:paraId="34FDC89B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216CC51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16</w:t>
            </w:r>
          </w:p>
        </w:tc>
        <w:tc>
          <w:tcPr>
            <w:tcW w:w="0" w:type="auto"/>
            <w:noWrap/>
            <w:vAlign w:val="center"/>
            <w:hideMark/>
          </w:tcPr>
          <w:p w14:paraId="64D2F7E6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Rafiq Ahmad</w:t>
            </w:r>
          </w:p>
        </w:tc>
        <w:tc>
          <w:tcPr>
            <w:tcW w:w="0" w:type="auto"/>
            <w:noWrap/>
            <w:vAlign w:val="center"/>
            <w:hideMark/>
          </w:tcPr>
          <w:p w14:paraId="0C7D10E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Invigilator</w:t>
            </w:r>
          </w:p>
        </w:tc>
      </w:tr>
      <w:tr w:rsidR="00C30EDC" w:rsidRPr="00BA5594" w14:paraId="4BD848F8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705AA9E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17</w:t>
            </w:r>
          </w:p>
        </w:tc>
        <w:tc>
          <w:tcPr>
            <w:tcW w:w="0" w:type="auto"/>
            <w:noWrap/>
            <w:vAlign w:val="center"/>
            <w:hideMark/>
          </w:tcPr>
          <w:p w14:paraId="7F6F2DB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Arif Hussain Zargar</w:t>
            </w:r>
          </w:p>
        </w:tc>
        <w:tc>
          <w:tcPr>
            <w:tcW w:w="0" w:type="auto"/>
            <w:noWrap/>
            <w:vAlign w:val="center"/>
            <w:hideMark/>
          </w:tcPr>
          <w:p w14:paraId="673A8A4B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45C51DE3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4374373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18</w:t>
            </w:r>
          </w:p>
        </w:tc>
        <w:tc>
          <w:tcPr>
            <w:tcW w:w="0" w:type="auto"/>
            <w:noWrap/>
            <w:vAlign w:val="center"/>
            <w:hideMark/>
          </w:tcPr>
          <w:p w14:paraId="5C784DF7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C30EDC">
              <w:rPr>
                <w:rFonts w:ascii="Aptos Narrow" w:hAnsi="Aptos Narrow"/>
                <w:color w:val="000000"/>
              </w:rPr>
              <w:t>Mrs. Saba</w:t>
            </w:r>
            <w:r w:rsidRPr="00BA5594">
              <w:rPr>
                <w:rFonts w:ascii="Aptos Narrow" w:hAnsi="Aptos Narrow"/>
                <w:color w:val="000000"/>
              </w:rPr>
              <w:t xml:space="preserve"> Hamdani</w:t>
            </w:r>
          </w:p>
        </w:tc>
        <w:tc>
          <w:tcPr>
            <w:tcW w:w="0" w:type="auto"/>
            <w:noWrap/>
            <w:vAlign w:val="center"/>
            <w:hideMark/>
          </w:tcPr>
          <w:p w14:paraId="0E53F405" w14:textId="2DE2F161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40C58866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36185E8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19</w:t>
            </w:r>
          </w:p>
        </w:tc>
        <w:tc>
          <w:tcPr>
            <w:tcW w:w="0" w:type="auto"/>
            <w:noWrap/>
            <w:vAlign w:val="center"/>
            <w:hideMark/>
          </w:tcPr>
          <w:p w14:paraId="5FEF9C23" w14:textId="3323C875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C30EDC">
              <w:rPr>
                <w:rFonts w:ascii="Aptos Narrow" w:hAnsi="Aptos Narrow"/>
                <w:color w:val="000000"/>
              </w:rPr>
              <w:t>Ms. Shabnum</w:t>
            </w:r>
            <w:r w:rsidRPr="00BA5594">
              <w:rPr>
                <w:rFonts w:ascii="Aptos Narrow" w:hAnsi="Aptos Narrow"/>
                <w:color w:val="000000"/>
              </w:rPr>
              <w:t xml:space="preserve"> Jeelani</w:t>
            </w:r>
          </w:p>
        </w:tc>
        <w:tc>
          <w:tcPr>
            <w:tcW w:w="0" w:type="auto"/>
            <w:noWrap/>
            <w:vAlign w:val="center"/>
            <w:hideMark/>
          </w:tcPr>
          <w:p w14:paraId="0645D9EA" w14:textId="355BD725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28AA90AC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750E9934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20</w:t>
            </w:r>
          </w:p>
        </w:tc>
        <w:tc>
          <w:tcPr>
            <w:tcW w:w="0" w:type="auto"/>
            <w:noWrap/>
            <w:vAlign w:val="center"/>
            <w:hideMark/>
          </w:tcPr>
          <w:p w14:paraId="4C184C29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Shabir Ahmad Ahanger</w:t>
            </w:r>
          </w:p>
        </w:tc>
        <w:tc>
          <w:tcPr>
            <w:tcW w:w="0" w:type="auto"/>
            <w:noWrap/>
            <w:vAlign w:val="center"/>
            <w:hideMark/>
          </w:tcPr>
          <w:p w14:paraId="5B2EACDD" w14:textId="43AB3C12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Invigilator</w:t>
            </w:r>
          </w:p>
        </w:tc>
      </w:tr>
      <w:tr w:rsidR="00C30EDC" w:rsidRPr="00BA5594" w14:paraId="5996847C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327CF006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21</w:t>
            </w:r>
          </w:p>
        </w:tc>
        <w:tc>
          <w:tcPr>
            <w:tcW w:w="0" w:type="auto"/>
            <w:noWrap/>
            <w:vAlign w:val="center"/>
            <w:hideMark/>
          </w:tcPr>
          <w:p w14:paraId="7E10F257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Bilal Ah</w:t>
            </w:r>
            <w:r w:rsidRPr="00C30EDC">
              <w:rPr>
                <w:rFonts w:ascii="Aptos Narrow" w:hAnsi="Aptos Narrow"/>
                <w:color w:val="000000"/>
              </w:rPr>
              <w:t>ma</w:t>
            </w:r>
            <w:r w:rsidRPr="00BA5594">
              <w:rPr>
                <w:rFonts w:ascii="Aptos Narrow" w:hAnsi="Aptos Narrow"/>
                <w:color w:val="000000"/>
              </w:rPr>
              <w:t>d Khan</w:t>
            </w:r>
          </w:p>
        </w:tc>
        <w:tc>
          <w:tcPr>
            <w:tcW w:w="0" w:type="auto"/>
            <w:noWrap/>
            <w:vAlign w:val="center"/>
            <w:hideMark/>
          </w:tcPr>
          <w:p w14:paraId="6B2DDD7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5E87F518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7E6569E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22</w:t>
            </w:r>
          </w:p>
        </w:tc>
        <w:tc>
          <w:tcPr>
            <w:tcW w:w="0" w:type="auto"/>
            <w:noWrap/>
            <w:vAlign w:val="center"/>
            <w:hideMark/>
          </w:tcPr>
          <w:p w14:paraId="139DA3F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Mudasir Tantray</w:t>
            </w:r>
          </w:p>
        </w:tc>
        <w:tc>
          <w:tcPr>
            <w:tcW w:w="0" w:type="auto"/>
            <w:noWrap/>
            <w:vAlign w:val="center"/>
            <w:hideMark/>
          </w:tcPr>
          <w:p w14:paraId="21A8A9D4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5E06D5CC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20D273B6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23</w:t>
            </w:r>
          </w:p>
        </w:tc>
        <w:tc>
          <w:tcPr>
            <w:tcW w:w="0" w:type="auto"/>
            <w:noWrap/>
            <w:vAlign w:val="center"/>
            <w:hideMark/>
          </w:tcPr>
          <w:p w14:paraId="44ADC65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Yameen Kinnah</w:t>
            </w:r>
          </w:p>
        </w:tc>
        <w:tc>
          <w:tcPr>
            <w:tcW w:w="0" w:type="auto"/>
            <w:noWrap/>
            <w:vAlign w:val="center"/>
            <w:hideMark/>
          </w:tcPr>
          <w:p w14:paraId="599FAEEE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417C22FC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4744DE2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24</w:t>
            </w:r>
          </w:p>
        </w:tc>
        <w:tc>
          <w:tcPr>
            <w:tcW w:w="0" w:type="auto"/>
            <w:noWrap/>
            <w:vAlign w:val="center"/>
            <w:hideMark/>
          </w:tcPr>
          <w:p w14:paraId="380C7A34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Shabir Ahmad Mir</w:t>
            </w:r>
          </w:p>
        </w:tc>
        <w:tc>
          <w:tcPr>
            <w:tcW w:w="0" w:type="auto"/>
            <w:noWrap/>
            <w:vAlign w:val="center"/>
            <w:hideMark/>
          </w:tcPr>
          <w:p w14:paraId="51B9018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426956A7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5256E4F4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25</w:t>
            </w:r>
          </w:p>
        </w:tc>
        <w:tc>
          <w:tcPr>
            <w:tcW w:w="0" w:type="auto"/>
            <w:noWrap/>
            <w:vAlign w:val="center"/>
            <w:hideMark/>
          </w:tcPr>
          <w:p w14:paraId="6A9A4273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Bashir Ahmad Kumar</w:t>
            </w:r>
          </w:p>
        </w:tc>
        <w:tc>
          <w:tcPr>
            <w:tcW w:w="0" w:type="auto"/>
            <w:noWrap/>
            <w:vAlign w:val="center"/>
            <w:hideMark/>
          </w:tcPr>
          <w:p w14:paraId="3AF41F80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5CD9DA71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5E2E26B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26</w:t>
            </w:r>
          </w:p>
        </w:tc>
        <w:tc>
          <w:tcPr>
            <w:tcW w:w="0" w:type="auto"/>
            <w:noWrap/>
            <w:vAlign w:val="center"/>
            <w:hideMark/>
          </w:tcPr>
          <w:p w14:paraId="2B9164A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Mrs. Sumeera Qadeemi</w:t>
            </w:r>
          </w:p>
        </w:tc>
        <w:tc>
          <w:tcPr>
            <w:tcW w:w="0" w:type="auto"/>
            <w:noWrap/>
            <w:vAlign w:val="center"/>
            <w:hideMark/>
          </w:tcPr>
          <w:p w14:paraId="03CFFAE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22DF199D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2C9E0F6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27</w:t>
            </w:r>
          </w:p>
        </w:tc>
        <w:tc>
          <w:tcPr>
            <w:tcW w:w="0" w:type="auto"/>
            <w:noWrap/>
            <w:vAlign w:val="center"/>
            <w:hideMark/>
          </w:tcPr>
          <w:p w14:paraId="46C26B1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Amir Khan</w:t>
            </w:r>
          </w:p>
        </w:tc>
        <w:tc>
          <w:tcPr>
            <w:tcW w:w="0" w:type="auto"/>
            <w:noWrap/>
            <w:vAlign w:val="center"/>
            <w:hideMark/>
          </w:tcPr>
          <w:p w14:paraId="2B9233E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1019330B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63E661F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28</w:t>
            </w:r>
          </w:p>
        </w:tc>
        <w:tc>
          <w:tcPr>
            <w:tcW w:w="0" w:type="auto"/>
            <w:noWrap/>
            <w:vAlign w:val="center"/>
            <w:hideMark/>
          </w:tcPr>
          <w:p w14:paraId="18484673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Mrs. Yasmeena</w:t>
            </w:r>
          </w:p>
        </w:tc>
        <w:tc>
          <w:tcPr>
            <w:tcW w:w="0" w:type="auto"/>
            <w:noWrap/>
            <w:vAlign w:val="center"/>
            <w:hideMark/>
          </w:tcPr>
          <w:p w14:paraId="27C372D6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7BEE4B3B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31C7E26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29</w:t>
            </w:r>
          </w:p>
        </w:tc>
        <w:tc>
          <w:tcPr>
            <w:tcW w:w="0" w:type="auto"/>
            <w:noWrap/>
            <w:vAlign w:val="center"/>
            <w:hideMark/>
          </w:tcPr>
          <w:p w14:paraId="5C461044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Aqib Farooq</w:t>
            </w:r>
          </w:p>
        </w:tc>
        <w:tc>
          <w:tcPr>
            <w:tcW w:w="0" w:type="auto"/>
            <w:noWrap/>
            <w:vAlign w:val="center"/>
            <w:hideMark/>
          </w:tcPr>
          <w:p w14:paraId="06EAE20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48FBC818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7FC92013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30</w:t>
            </w:r>
          </w:p>
        </w:tc>
        <w:tc>
          <w:tcPr>
            <w:tcW w:w="0" w:type="auto"/>
            <w:noWrap/>
            <w:vAlign w:val="center"/>
            <w:hideMark/>
          </w:tcPr>
          <w:p w14:paraId="61E06CA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Issaq Ahmad Bhat</w:t>
            </w:r>
          </w:p>
        </w:tc>
        <w:tc>
          <w:tcPr>
            <w:tcW w:w="0" w:type="auto"/>
            <w:noWrap/>
            <w:vAlign w:val="center"/>
            <w:hideMark/>
          </w:tcPr>
          <w:p w14:paraId="79B5A80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052334E5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7E38195B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31</w:t>
            </w:r>
          </w:p>
        </w:tc>
        <w:tc>
          <w:tcPr>
            <w:tcW w:w="0" w:type="auto"/>
            <w:noWrap/>
            <w:vAlign w:val="center"/>
            <w:hideMark/>
          </w:tcPr>
          <w:p w14:paraId="4931B3B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Muzammil Hussain</w:t>
            </w:r>
          </w:p>
        </w:tc>
        <w:tc>
          <w:tcPr>
            <w:tcW w:w="0" w:type="auto"/>
            <w:noWrap/>
            <w:vAlign w:val="center"/>
            <w:hideMark/>
          </w:tcPr>
          <w:p w14:paraId="12C75C0E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130E332F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32B0E453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32</w:t>
            </w:r>
          </w:p>
        </w:tc>
        <w:tc>
          <w:tcPr>
            <w:tcW w:w="0" w:type="auto"/>
            <w:noWrap/>
            <w:vAlign w:val="center"/>
            <w:hideMark/>
          </w:tcPr>
          <w:p w14:paraId="4734014B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Mrs. Shaika Hassan</w:t>
            </w:r>
          </w:p>
        </w:tc>
        <w:tc>
          <w:tcPr>
            <w:tcW w:w="0" w:type="auto"/>
            <w:noWrap/>
            <w:vAlign w:val="center"/>
            <w:hideMark/>
          </w:tcPr>
          <w:p w14:paraId="31227C7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5132DAE4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22CE43E7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33</w:t>
            </w:r>
          </w:p>
        </w:tc>
        <w:tc>
          <w:tcPr>
            <w:tcW w:w="0" w:type="auto"/>
            <w:noWrap/>
            <w:vAlign w:val="center"/>
            <w:hideMark/>
          </w:tcPr>
          <w:p w14:paraId="5E0FC6B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Farooq Ahmad Chopan</w:t>
            </w:r>
          </w:p>
        </w:tc>
        <w:tc>
          <w:tcPr>
            <w:tcW w:w="0" w:type="auto"/>
            <w:noWrap/>
            <w:vAlign w:val="center"/>
            <w:hideMark/>
          </w:tcPr>
          <w:p w14:paraId="1E4827F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447988BD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27044FB2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34</w:t>
            </w:r>
          </w:p>
        </w:tc>
        <w:tc>
          <w:tcPr>
            <w:tcW w:w="0" w:type="auto"/>
            <w:noWrap/>
            <w:vAlign w:val="center"/>
            <w:hideMark/>
          </w:tcPr>
          <w:p w14:paraId="6B722499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 Rizwan Bashir</w:t>
            </w:r>
          </w:p>
        </w:tc>
        <w:tc>
          <w:tcPr>
            <w:tcW w:w="0" w:type="auto"/>
            <w:noWrap/>
            <w:vAlign w:val="center"/>
            <w:hideMark/>
          </w:tcPr>
          <w:p w14:paraId="14F2DF9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07BBE21F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57F9A6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35</w:t>
            </w:r>
          </w:p>
        </w:tc>
        <w:tc>
          <w:tcPr>
            <w:tcW w:w="0" w:type="auto"/>
            <w:noWrap/>
            <w:vAlign w:val="center"/>
            <w:hideMark/>
          </w:tcPr>
          <w:p w14:paraId="0B53D9F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Mr. Wajahat </w:t>
            </w:r>
          </w:p>
        </w:tc>
        <w:tc>
          <w:tcPr>
            <w:tcW w:w="0" w:type="auto"/>
            <w:noWrap/>
            <w:vAlign w:val="center"/>
            <w:hideMark/>
          </w:tcPr>
          <w:p w14:paraId="2ADD52B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161138D5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4DDE8159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36</w:t>
            </w:r>
          </w:p>
        </w:tc>
        <w:tc>
          <w:tcPr>
            <w:tcW w:w="0" w:type="auto"/>
            <w:noWrap/>
            <w:vAlign w:val="center"/>
            <w:hideMark/>
          </w:tcPr>
          <w:p w14:paraId="6C15151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Mrs. Nowsheeba Shah</w:t>
            </w:r>
          </w:p>
        </w:tc>
        <w:tc>
          <w:tcPr>
            <w:tcW w:w="0" w:type="auto"/>
            <w:noWrap/>
            <w:vAlign w:val="center"/>
            <w:hideMark/>
          </w:tcPr>
          <w:p w14:paraId="7FD7D4F2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3654F232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2DBE1307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37</w:t>
            </w:r>
          </w:p>
        </w:tc>
        <w:tc>
          <w:tcPr>
            <w:tcW w:w="0" w:type="auto"/>
            <w:noWrap/>
            <w:vAlign w:val="center"/>
            <w:hideMark/>
          </w:tcPr>
          <w:p w14:paraId="6FECD09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Mrs. Rehana Shafi</w:t>
            </w:r>
          </w:p>
        </w:tc>
        <w:tc>
          <w:tcPr>
            <w:tcW w:w="0" w:type="auto"/>
            <w:noWrap/>
            <w:vAlign w:val="center"/>
            <w:hideMark/>
          </w:tcPr>
          <w:p w14:paraId="6B0B94B6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03262509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73DC272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38</w:t>
            </w:r>
          </w:p>
        </w:tc>
        <w:tc>
          <w:tcPr>
            <w:tcW w:w="0" w:type="auto"/>
            <w:noWrap/>
            <w:vAlign w:val="center"/>
            <w:hideMark/>
          </w:tcPr>
          <w:p w14:paraId="5FD7E05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Mrs. Gazala Nazir</w:t>
            </w:r>
          </w:p>
        </w:tc>
        <w:tc>
          <w:tcPr>
            <w:tcW w:w="0" w:type="auto"/>
            <w:noWrap/>
            <w:vAlign w:val="center"/>
            <w:hideMark/>
          </w:tcPr>
          <w:p w14:paraId="77C607C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0EFF2CB9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69676A90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39</w:t>
            </w:r>
          </w:p>
        </w:tc>
        <w:tc>
          <w:tcPr>
            <w:tcW w:w="0" w:type="auto"/>
            <w:noWrap/>
            <w:vAlign w:val="center"/>
            <w:hideMark/>
          </w:tcPr>
          <w:p w14:paraId="3F6FFB2B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Rafiq Darzi</w:t>
            </w:r>
          </w:p>
        </w:tc>
        <w:tc>
          <w:tcPr>
            <w:tcW w:w="0" w:type="auto"/>
            <w:noWrap/>
            <w:vAlign w:val="center"/>
            <w:hideMark/>
          </w:tcPr>
          <w:p w14:paraId="46037DD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28B39EFC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6E636E99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40</w:t>
            </w:r>
          </w:p>
        </w:tc>
        <w:tc>
          <w:tcPr>
            <w:tcW w:w="0" w:type="auto"/>
            <w:noWrap/>
            <w:vAlign w:val="center"/>
            <w:hideMark/>
          </w:tcPr>
          <w:p w14:paraId="7796E907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C30EDC">
              <w:rPr>
                <w:rFonts w:ascii="Aptos Narrow" w:hAnsi="Aptos Narrow"/>
                <w:color w:val="000000"/>
              </w:rPr>
              <w:t>Mr. Mohammad</w:t>
            </w:r>
            <w:r w:rsidRPr="00BA5594">
              <w:rPr>
                <w:rFonts w:ascii="Aptos Narrow" w:hAnsi="Aptos Narrow"/>
                <w:color w:val="000000"/>
              </w:rPr>
              <w:t xml:space="preserve"> Iqbal</w:t>
            </w:r>
          </w:p>
        </w:tc>
        <w:tc>
          <w:tcPr>
            <w:tcW w:w="0" w:type="auto"/>
            <w:noWrap/>
            <w:vAlign w:val="center"/>
            <w:hideMark/>
          </w:tcPr>
          <w:p w14:paraId="73769EB6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700F8C3D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DE6EE8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41</w:t>
            </w:r>
          </w:p>
        </w:tc>
        <w:tc>
          <w:tcPr>
            <w:tcW w:w="0" w:type="auto"/>
            <w:noWrap/>
            <w:vAlign w:val="center"/>
            <w:hideMark/>
          </w:tcPr>
          <w:p w14:paraId="6F5AA296" w14:textId="00517870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Yasir Manzoor</w:t>
            </w:r>
          </w:p>
        </w:tc>
        <w:tc>
          <w:tcPr>
            <w:tcW w:w="0" w:type="auto"/>
            <w:noWrap/>
            <w:vAlign w:val="center"/>
            <w:hideMark/>
          </w:tcPr>
          <w:p w14:paraId="031C4F0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04C1769A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1F83E6D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42</w:t>
            </w:r>
          </w:p>
        </w:tc>
        <w:tc>
          <w:tcPr>
            <w:tcW w:w="0" w:type="auto"/>
            <w:noWrap/>
            <w:vAlign w:val="center"/>
            <w:hideMark/>
          </w:tcPr>
          <w:p w14:paraId="223AA4A3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Mr.Mohd Amin</w:t>
            </w:r>
          </w:p>
        </w:tc>
        <w:tc>
          <w:tcPr>
            <w:tcW w:w="0" w:type="auto"/>
            <w:noWrap/>
            <w:vAlign w:val="center"/>
            <w:hideMark/>
          </w:tcPr>
          <w:p w14:paraId="3ECACA58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5876C0D4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CEFA340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43</w:t>
            </w:r>
          </w:p>
        </w:tc>
        <w:tc>
          <w:tcPr>
            <w:tcW w:w="0" w:type="auto"/>
            <w:noWrap/>
            <w:vAlign w:val="center"/>
            <w:hideMark/>
          </w:tcPr>
          <w:p w14:paraId="605695A8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Umar Mushtaq</w:t>
            </w:r>
          </w:p>
        </w:tc>
        <w:tc>
          <w:tcPr>
            <w:tcW w:w="0" w:type="auto"/>
            <w:noWrap/>
            <w:vAlign w:val="center"/>
            <w:hideMark/>
          </w:tcPr>
          <w:p w14:paraId="74B82BD7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622ACCC5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5ED06A3E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44</w:t>
            </w:r>
          </w:p>
        </w:tc>
        <w:tc>
          <w:tcPr>
            <w:tcW w:w="0" w:type="auto"/>
            <w:noWrap/>
            <w:vAlign w:val="center"/>
            <w:hideMark/>
          </w:tcPr>
          <w:p w14:paraId="7C88B592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Mrs .Saima Farooq</w:t>
            </w:r>
          </w:p>
        </w:tc>
        <w:tc>
          <w:tcPr>
            <w:tcW w:w="0" w:type="auto"/>
            <w:noWrap/>
            <w:vAlign w:val="center"/>
            <w:hideMark/>
          </w:tcPr>
          <w:p w14:paraId="23AA953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06BD0E0E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1EFE9C73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45</w:t>
            </w:r>
          </w:p>
        </w:tc>
        <w:tc>
          <w:tcPr>
            <w:tcW w:w="0" w:type="auto"/>
            <w:noWrap/>
            <w:vAlign w:val="center"/>
            <w:hideMark/>
          </w:tcPr>
          <w:p w14:paraId="28C4BD6C" w14:textId="426075AA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Mrs. Afroza Bashir</w:t>
            </w:r>
          </w:p>
        </w:tc>
        <w:tc>
          <w:tcPr>
            <w:tcW w:w="0" w:type="auto"/>
            <w:noWrap/>
            <w:vAlign w:val="center"/>
            <w:hideMark/>
          </w:tcPr>
          <w:p w14:paraId="1EA3A35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Class-IV</w:t>
            </w:r>
          </w:p>
        </w:tc>
      </w:tr>
      <w:tr w:rsidR="00C30EDC" w:rsidRPr="00BA5594" w14:paraId="16E6482E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1DD0E85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46</w:t>
            </w:r>
          </w:p>
        </w:tc>
        <w:tc>
          <w:tcPr>
            <w:tcW w:w="0" w:type="auto"/>
            <w:noWrap/>
            <w:vAlign w:val="center"/>
            <w:hideMark/>
          </w:tcPr>
          <w:p w14:paraId="726DD606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Ghulam Mohammad</w:t>
            </w:r>
          </w:p>
        </w:tc>
        <w:tc>
          <w:tcPr>
            <w:tcW w:w="0" w:type="auto"/>
            <w:noWrap/>
            <w:vAlign w:val="center"/>
            <w:hideMark/>
          </w:tcPr>
          <w:p w14:paraId="7AB89984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Sweeper</w:t>
            </w:r>
          </w:p>
        </w:tc>
      </w:tr>
      <w:tr w:rsidR="00C30EDC" w:rsidRPr="00BA5594" w14:paraId="3E42353D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1B6BBD7E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47</w:t>
            </w:r>
          </w:p>
        </w:tc>
        <w:tc>
          <w:tcPr>
            <w:tcW w:w="0" w:type="auto"/>
            <w:noWrap/>
            <w:vAlign w:val="center"/>
            <w:hideMark/>
          </w:tcPr>
          <w:p w14:paraId="0F5147C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Gulzar Sheikh</w:t>
            </w:r>
          </w:p>
        </w:tc>
        <w:tc>
          <w:tcPr>
            <w:tcW w:w="0" w:type="auto"/>
            <w:noWrap/>
            <w:vAlign w:val="center"/>
            <w:hideMark/>
          </w:tcPr>
          <w:p w14:paraId="3C3AFE7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Sweeper</w:t>
            </w:r>
          </w:p>
        </w:tc>
      </w:tr>
      <w:tr w:rsidR="00C30EDC" w:rsidRPr="00BA5594" w14:paraId="13E1701D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D013C9B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48</w:t>
            </w:r>
          </w:p>
        </w:tc>
        <w:tc>
          <w:tcPr>
            <w:tcW w:w="0" w:type="auto"/>
            <w:noWrap/>
            <w:vAlign w:val="center"/>
            <w:hideMark/>
          </w:tcPr>
          <w:p w14:paraId="037EB8D0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Mushtaq Punjabi</w:t>
            </w:r>
          </w:p>
        </w:tc>
        <w:tc>
          <w:tcPr>
            <w:tcW w:w="0" w:type="auto"/>
            <w:noWrap/>
            <w:vAlign w:val="center"/>
            <w:hideMark/>
          </w:tcPr>
          <w:p w14:paraId="2F84C760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Class-IV</w:t>
            </w:r>
          </w:p>
        </w:tc>
      </w:tr>
      <w:tr w:rsidR="00C30EDC" w:rsidRPr="00BA5594" w14:paraId="6B85BADD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4A96D1E4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49</w:t>
            </w:r>
          </w:p>
        </w:tc>
        <w:tc>
          <w:tcPr>
            <w:tcW w:w="0" w:type="auto"/>
            <w:noWrap/>
            <w:vAlign w:val="center"/>
            <w:hideMark/>
          </w:tcPr>
          <w:p w14:paraId="16FEEB00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Showket</w:t>
            </w:r>
          </w:p>
        </w:tc>
        <w:tc>
          <w:tcPr>
            <w:tcW w:w="0" w:type="auto"/>
            <w:noWrap/>
            <w:vAlign w:val="center"/>
            <w:hideMark/>
          </w:tcPr>
          <w:p w14:paraId="4C8A2A4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Class-IV</w:t>
            </w:r>
          </w:p>
        </w:tc>
      </w:tr>
      <w:tr w:rsidR="00C30EDC" w:rsidRPr="00BA5594" w14:paraId="04FA2E18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45EA9E6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50</w:t>
            </w:r>
          </w:p>
        </w:tc>
        <w:tc>
          <w:tcPr>
            <w:tcW w:w="0" w:type="auto"/>
            <w:noWrap/>
            <w:vAlign w:val="center"/>
            <w:hideMark/>
          </w:tcPr>
          <w:p w14:paraId="3EA8888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Umer Bilal</w:t>
            </w:r>
          </w:p>
        </w:tc>
        <w:tc>
          <w:tcPr>
            <w:tcW w:w="0" w:type="auto"/>
            <w:noWrap/>
            <w:vAlign w:val="center"/>
            <w:hideMark/>
          </w:tcPr>
          <w:p w14:paraId="628AE182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Class-IV</w:t>
            </w:r>
          </w:p>
        </w:tc>
      </w:tr>
      <w:tr w:rsidR="00C30EDC" w:rsidRPr="00BA5594" w14:paraId="5F5C8994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CC6F77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51</w:t>
            </w:r>
          </w:p>
        </w:tc>
        <w:tc>
          <w:tcPr>
            <w:tcW w:w="0" w:type="auto"/>
            <w:noWrap/>
            <w:vAlign w:val="center"/>
            <w:hideMark/>
          </w:tcPr>
          <w:p w14:paraId="4810FC54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Reyaz Ahmad Bhat</w:t>
            </w:r>
          </w:p>
        </w:tc>
        <w:tc>
          <w:tcPr>
            <w:tcW w:w="0" w:type="auto"/>
            <w:noWrap/>
            <w:vAlign w:val="center"/>
            <w:hideMark/>
          </w:tcPr>
          <w:p w14:paraId="4EAD09C4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Class-IV</w:t>
            </w:r>
          </w:p>
        </w:tc>
      </w:tr>
      <w:tr w:rsidR="00C30EDC" w:rsidRPr="00BA5594" w14:paraId="7D32115F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7C16E9C0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52</w:t>
            </w:r>
          </w:p>
        </w:tc>
        <w:tc>
          <w:tcPr>
            <w:tcW w:w="0" w:type="auto"/>
            <w:noWrap/>
            <w:vAlign w:val="center"/>
            <w:hideMark/>
          </w:tcPr>
          <w:p w14:paraId="161255A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Mohd Shafi Bhat</w:t>
            </w:r>
          </w:p>
        </w:tc>
        <w:tc>
          <w:tcPr>
            <w:tcW w:w="0" w:type="auto"/>
            <w:noWrap/>
            <w:vAlign w:val="center"/>
            <w:hideMark/>
          </w:tcPr>
          <w:p w14:paraId="586D891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Class-IV</w:t>
            </w:r>
          </w:p>
        </w:tc>
      </w:tr>
      <w:tr w:rsidR="00C30EDC" w:rsidRPr="00BA5594" w14:paraId="76F13B00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4D162A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53</w:t>
            </w:r>
          </w:p>
        </w:tc>
        <w:tc>
          <w:tcPr>
            <w:tcW w:w="0" w:type="auto"/>
            <w:noWrap/>
            <w:vAlign w:val="center"/>
            <w:hideMark/>
          </w:tcPr>
          <w:p w14:paraId="6FC32F62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Shameem</w:t>
            </w:r>
          </w:p>
        </w:tc>
        <w:tc>
          <w:tcPr>
            <w:tcW w:w="0" w:type="auto"/>
            <w:noWrap/>
            <w:vAlign w:val="center"/>
            <w:hideMark/>
          </w:tcPr>
          <w:p w14:paraId="2DFDA6B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Class-IV</w:t>
            </w:r>
          </w:p>
        </w:tc>
      </w:tr>
      <w:tr w:rsidR="00C30EDC" w:rsidRPr="00BA5594" w14:paraId="511D6795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1F71799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54</w:t>
            </w:r>
          </w:p>
        </w:tc>
        <w:tc>
          <w:tcPr>
            <w:tcW w:w="0" w:type="auto"/>
            <w:noWrap/>
            <w:vAlign w:val="center"/>
            <w:hideMark/>
          </w:tcPr>
          <w:p w14:paraId="5F537DB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Khurshid Ahmad</w:t>
            </w:r>
          </w:p>
        </w:tc>
        <w:tc>
          <w:tcPr>
            <w:tcW w:w="0" w:type="auto"/>
            <w:noWrap/>
            <w:vAlign w:val="center"/>
            <w:hideMark/>
          </w:tcPr>
          <w:p w14:paraId="210B7F3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Class-IV</w:t>
            </w:r>
          </w:p>
        </w:tc>
      </w:tr>
    </w:tbl>
    <w:p w14:paraId="4DB7676D" w14:textId="6C8A1968" w:rsidR="00C30EDC" w:rsidRPr="00C30EDC" w:rsidRDefault="00C30EDC" w:rsidP="00C30EDC">
      <w:pPr>
        <w:jc w:val="both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         </w:t>
      </w:r>
      <w:r w:rsidRPr="00C30EDC">
        <w:rPr>
          <w:rFonts w:ascii="Tahoma" w:hAnsi="Tahoma" w:cs="Tahoma"/>
          <w:b/>
          <w:bCs/>
          <w:color w:val="1F1F1F"/>
          <w:sz w:val="25"/>
          <w:szCs w:val="25"/>
        </w:rPr>
        <w:t xml:space="preserve">Annexure-A </w:t>
      </w:r>
    </w:p>
    <w:p w14:paraId="6D2A1AE0" w14:textId="77777777" w:rsidR="00C30EDC" w:rsidRPr="00C30EDC" w:rsidRDefault="00C30EDC" w:rsidP="00C30EDC">
      <w:pPr>
        <w:jc w:val="both"/>
        <w:rPr>
          <w:rFonts w:ascii="Tahoma" w:hAnsi="Tahoma" w:cs="Tahoma"/>
          <w:color w:val="1F1F1F"/>
        </w:rPr>
      </w:pPr>
    </w:p>
    <w:p w14:paraId="0355FFAF" w14:textId="77777777" w:rsidR="00C30EDC" w:rsidRDefault="00C30EDC" w:rsidP="00C30EDC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868100E" w14:textId="77777777" w:rsidR="00C30EDC" w:rsidRPr="00C30EDC" w:rsidRDefault="00C30EDC" w:rsidP="00C30EDC">
      <w:pPr>
        <w:spacing w:line="360" w:lineRule="auto"/>
        <w:jc w:val="both"/>
        <w:rPr>
          <w:rFonts w:ascii="Tahoma" w:hAnsi="Tahoma" w:cs="Tahoma"/>
          <w:color w:val="1F1F1F"/>
          <w:sz w:val="20"/>
          <w:szCs w:val="20"/>
        </w:rPr>
      </w:pPr>
    </w:p>
    <w:p w14:paraId="28B71CAC" w14:textId="4CB6F6D1" w:rsidR="00C30EDC" w:rsidRDefault="00C30EDC" w:rsidP="00BA55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ECE3AC7" w14:textId="5A4F249B" w:rsidR="00C30EDC" w:rsidRDefault="00E34AA3">
      <w:pPr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93C3FAD" wp14:editId="6D43B3B6">
            <wp:simplePos x="0" y="0"/>
            <wp:positionH relativeFrom="column">
              <wp:posOffset>5241732</wp:posOffset>
            </wp:positionH>
            <wp:positionV relativeFrom="paragraph">
              <wp:posOffset>8101082</wp:posOffset>
            </wp:positionV>
            <wp:extent cx="1113155" cy="710565"/>
            <wp:effectExtent l="0" t="0" r="0" b="0"/>
            <wp:wrapTight wrapText="bothSides">
              <wp:wrapPolygon edited="0">
                <wp:start x="9611" y="0"/>
                <wp:lineTo x="4805" y="1158"/>
                <wp:lineTo x="4436" y="2895"/>
                <wp:lineTo x="5914" y="10424"/>
                <wp:lineTo x="4805" y="13319"/>
                <wp:lineTo x="4066" y="20847"/>
                <wp:lineTo x="5914" y="20847"/>
                <wp:lineTo x="8132" y="19689"/>
                <wp:lineTo x="13307" y="12740"/>
                <wp:lineTo x="13307" y="10424"/>
                <wp:lineTo x="17374" y="4633"/>
                <wp:lineTo x="17374" y="2316"/>
                <wp:lineTo x="12938" y="0"/>
                <wp:lineTo x="9611" y="0"/>
              </wp:wrapPolygon>
            </wp:wrapTight>
            <wp:docPr id="39441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155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30EDC">
        <w:rPr>
          <w:rFonts w:ascii="Tahoma" w:hAnsi="Tahoma" w:cs="Tahoma"/>
          <w:color w:val="1F1F1F"/>
          <w:sz w:val="25"/>
          <w:szCs w:val="25"/>
        </w:rPr>
        <w:br w:type="page"/>
      </w:r>
    </w:p>
    <w:p w14:paraId="3C74F09E" w14:textId="28013744" w:rsidR="00F96FD2" w:rsidRPr="00BA5594" w:rsidRDefault="00F96FD2" w:rsidP="00BA5594">
      <w:pPr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sectPr w:rsidR="00F96FD2" w:rsidRPr="00BA5594" w:rsidSect="00C30EDC">
      <w:headerReference w:type="default" r:id="rId10"/>
      <w:pgSz w:w="11906" w:h="16838"/>
      <w:pgMar w:top="284" w:right="1016" w:bottom="8" w:left="709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7395B" w14:textId="77777777" w:rsidR="00304996" w:rsidRDefault="00304996">
      <w:r>
        <w:separator/>
      </w:r>
    </w:p>
  </w:endnote>
  <w:endnote w:type="continuationSeparator" w:id="0">
    <w:p w14:paraId="56200B08" w14:textId="77777777" w:rsidR="00304996" w:rsidRDefault="00304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A8A49" w14:textId="77777777" w:rsidR="00304996" w:rsidRDefault="00304996">
      <w:r>
        <w:separator/>
      </w:r>
    </w:p>
  </w:footnote>
  <w:footnote w:type="continuationSeparator" w:id="0">
    <w:p w14:paraId="5AAD2B87" w14:textId="77777777" w:rsidR="00304996" w:rsidRDefault="003049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79575" w14:textId="77777777" w:rsidR="00C30EDC" w:rsidRDefault="00C30ED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Phone No:    0194-2310144/2310060                   </w:t>
    </w:r>
  </w:p>
  <w:p w14:paraId="639D61B3" w14:textId="77777777" w:rsidR="00C30EDC" w:rsidRDefault="00C30EDC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2336" behindDoc="1" locked="0" layoutInCell="1" allowOverlap="1" wp14:anchorId="6517D4A1" wp14:editId="5E45163A">
          <wp:simplePos x="0" y="0"/>
          <wp:positionH relativeFrom="margin">
            <wp:posOffset>190500</wp:posOffset>
          </wp:positionH>
          <wp:positionV relativeFrom="page">
            <wp:posOffset>303530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8696037" name="Picture 186960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lgerian" w:eastAsia="Calibri" w:hAnsi="Algerian"/>
        <w:b/>
        <w:bCs/>
        <w:sz w:val="28"/>
        <w:szCs w:val="28"/>
      </w:rPr>
      <w:t xml:space="preserve">     </w:t>
    </w:r>
    <w:r w:rsidRPr="00461DF9">
      <w:rPr>
        <w:rFonts w:ascii="Algerian" w:eastAsia="Calibri" w:hAnsi="Algerian"/>
        <w:b/>
        <w:bCs/>
        <w:sz w:val="28"/>
        <w:szCs w:val="28"/>
      </w:rPr>
      <w:t xml:space="preserve">KASHMIR GOVT. POLYTECHNIC COLLEGE GOGJI BAGH </w:t>
    </w:r>
  </w:p>
  <w:p w14:paraId="27B9F2B6" w14:textId="77777777" w:rsidR="00C30EDC" w:rsidRPr="00461DF9" w:rsidRDefault="00C30EDC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      </w:t>
    </w:r>
    <w:r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23A0EC10" w14:textId="77777777" w:rsidR="00C30EDC" w:rsidRDefault="00C30EDC" w:rsidP="008B22E1">
    <w:pPr>
      <w:contextualSpacing/>
      <w:rPr>
        <w:sz w:val="20"/>
        <w:szCs w:val="20"/>
      </w:rPr>
    </w:pPr>
    <w:r>
      <w:t xml:space="preserve">                     </w:t>
    </w:r>
    <w:hyperlink r:id="rId2" w:history="1">
      <w:r w:rsidRPr="00CC2AD2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6F8CE146" w14:textId="77777777" w:rsidR="00C30EDC" w:rsidRPr="009F0D34" w:rsidRDefault="00C30EDC" w:rsidP="009F0D3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Email: </w:t>
    </w:r>
    <w:r>
      <w:t>kgp-srinagar@jk.gov.in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F9EE8" w14:textId="3D54E89B" w:rsidR="00B14580" w:rsidRPr="009F0D34" w:rsidRDefault="00B14580" w:rsidP="009F0D34">
    <w:pPr>
      <w:contextualSpacing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401536E7"/>
    <w:multiLevelType w:val="hybridMultilevel"/>
    <w:tmpl w:val="E9DEA4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444941"/>
    <w:multiLevelType w:val="multilevel"/>
    <w:tmpl w:val="FD54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A44339"/>
    <w:multiLevelType w:val="multilevel"/>
    <w:tmpl w:val="2AB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6E870E7B"/>
    <w:multiLevelType w:val="hybridMultilevel"/>
    <w:tmpl w:val="399C7AB0"/>
    <w:lvl w:ilvl="0" w:tplc="C388CF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229152185">
    <w:abstractNumId w:val="9"/>
  </w:num>
  <w:num w:numId="2" w16cid:durableId="1096176789">
    <w:abstractNumId w:val="7"/>
  </w:num>
  <w:num w:numId="3" w16cid:durableId="1268658802">
    <w:abstractNumId w:val="6"/>
  </w:num>
  <w:num w:numId="4" w16cid:durableId="1133446246">
    <w:abstractNumId w:val="5"/>
  </w:num>
  <w:num w:numId="5" w16cid:durableId="541939915">
    <w:abstractNumId w:val="4"/>
  </w:num>
  <w:num w:numId="6" w16cid:durableId="997076130">
    <w:abstractNumId w:val="8"/>
  </w:num>
  <w:num w:numId="7" w16cid:durableId="822241112">
    <w:abstractNumId w:val="3"/>
  </w:num>
  <w:num w:numId="8" w16cid:durableId="1300958585">
    <w:abstractNumId w:val="2"/>
  </w:num>
  <w:num w:numId="9" w16cid:durableId="971446124">
    <w:abstractNumId w:val="1"/>
  </w:num>
  <w:num w:numId="10" w16cid:durableId="1286040562">
    <w:abstractNumId w:val="0"/>
  </w:num>
  <w:num w:numId="11" w16cid:durableId="239097926">
    <w:abstractNumId w:val="11"/>
  </w:num>
  <w:num w:numId="12" w16cid:durableId="22899715">
    <w:abstractNumId w:val="12"/>
  </w:num>
  <w:num w:numId="13" w16cid:durableId="1082605787">
    <w:abstractNumId w:val="10"/>
  </w:num>
  <w:num w:numId="14" w16cid:durableId="1987121665">
    <w:abstractNumId w:val="17"/>
  </w:num>
  <w:num w:numId="15" w16cid:durableId="197470814">
    <w:abstractNumId w:val="13"/>
  </w:num>
  <w:num w:numId="16" w16cid:durableId="1182625237">
    <w:abstractNumId w:val="18"/>
  </w:num>
  <w:num w:numId="17" w16cid:durableId="683215562">
    <w:abstractNumId w:val="19"/>
  </w:num>
  <w:num w:numId="18" w16cid:durableId="1559392209">
    <w:abstractNumId w:val="15"/>
  </w:num>
  <w:num w:numId="19" w16cid:durableId="959844241">
    <w:abstractNumId w:val="16"/>
  </w:num>
  <w:num w:numId="20" w16cid:durableId="14690151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52EF2"/>
    <w:rsid w:val="00064205"/>
    <w:rsid w:val="00065067"/>
    <w:rsid w:val="000716D2"/>
    <w:rsid w:val="00071AAB"/>
    <w:rsid w:val="00076EA7"/>
    <w:rsid w:val="00082091"/>
    <w:rsid w:val="00095053"/>
    <w:rsid w:val="000B2C46"/>
    <w:rsid w:val="000B76C4"/>
    <w:rsid w:val="000C5610"/>
    <w:rsid w:val="000D2F04"/>
    <w:rsid w:val="000E40BA"/>
    <w:rsid w:val="000E6552"/>
    <w:rsid w:val="000F334E"/>
    <w:rsid w:val="000F3A4F"/>
    <w:rsid w:val="000F59AC"/>
    <w:rsid w:val="00101BEA"/>
    <w:rsid w:val="00107BDB"/>
    <w:rsid w:val="00121CFB"/>
    <w:rsid w:val="00127583"/>
    <w:rsid w:val="00127C91"/>
    <w:rsid w:val="001364FE"/>
    <w:rsid w:val="001368DD"/>
    <w:rsid w:val="001476A0"/>
    <w:rsid w:val="00147DB3"/>
    <w:rsid w:val="001517A1"/>
    <w:rsid w:val="0015186D"/>
    <w:rsid w:val="001518A5"/>
    <w:rsid w:val="0015747D"/>
    <w:rsid w:val="00170095"/>
    <w:rsid w:val="00170E4F"/>
    <w:rsid w:val="001743F4"/>
    <w:rsid w:val="00176C2B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509BD"/>
    <w:rsid w:val="00254246"/>
    <w:rsid w:val="0026631D"/>
    <w:rsid w:val="00272108"/>
    <w:rsid w:val="00277FE8"/>
    <w:rsid w:val="002A5606"/>
    <w:rsid w:val="002C2F53"/>
    <w:rsid w:val="002C350F"/>
    <w:rsid w:val="002D0BC4"/>
    <w:rsid w:val="002E17D5"/>
    <w:rsid w:val="002F1995"/>
    <w:rsid w:val="00304996"/>
    <w:rsid w:val="00322356"/>
    <w:rsid w:val="0033518C"/>
    <w:rsid w:val="00335CF5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3D7B76"/>
    <w:rsid w:val="004031EC"/>
    <w:rsid w:val="00404215"/>
    <w:rsid w:val="00414627"/>
    <w:rsid w:val="00420B16"/>
    <w:rsid w:val="00421AFA"/>
    <w:rsid w:val="00425D63"/>
    <w:rsid w:val="004333D6"/>
    <w:rsid w:val="0043439E"/>
    <w:rsid w:val="00454054"/>
    <w:rsid w:val="00461DF9"/>
    <w:rsid w:val="004643D8"/>
    <w:rsid w:val="004729FE"/>
    <w:rsid w:val="0048205E"/>
    <w:rsid w:val="004831C3"/>
    <w:rsid w:val="00497C24"/>
    <w:rsid w:val="004A6FEC"/>
    <w:rsid w:val="004B3216"/>
    <w:rsid w:val="004C191F"/>
    <w:rsid w:val="004C7BA5"/>
    <w:rsid w:val="004D2AEC"/>
    <w:rsid w:val="004E5652"/>
    <w:rsid w:val="004E7628"/>
    <w:rsid w:val="004F48F2"/>
    <w:rsid w:val="005065F5"/>
    <w:rsid w:val="0050696F"/>
    <w:rsid w:val="005149B1"/>
    <w:rsid w:val="005205B6"/>
    <w:rsid w:val="00527AED"/>
    <w:rsid w:val="005366CB"/>
    <w:rsid w:val="005511E0"/>
    <w:rsid w:val="00554BB2"/>
    <w:rsid w:val="00562D2B"/>
    <w:rsid w:val="005647F2"/>
    <w:rsid w:val="005662D1"/>
    <w:rsid w:val="00573A09"/>
    <w:rsid w:val="005859D6"/>
    <w:rsid w:val="005A4526"/>
    <w:rsid w:val="005B473D"/>
    <w:rsid w:val="005C1B16"/>
    <w:rsid w:val="005D2983"/>
    <w:rsid w:val="005D7302"/>
    <w:rsid w:val="005E53D0"/>
    <w:rsid w:val="005E62A2"/>
    <w:rsid w:val="005E759A"/>
    <w:rsid w:val="005F0F78"/>
    <w:rsid w:val="006002EB"/>
    <w:rsid w:val="006128EF"/>
    <w:rsid w:val="006264B4"/>
    <w:rsid w:val="00635DE5"/>
    <w:rsid w:val="006404B3"/>
    <w:rsid w:val="00643033"/>
    <w:rsid w:val="00644CC3"/>
    <w:rsid w:val="0065245E"/>
    <w:rsid w:val="00661468"/>
    <w:rsid w:val="0066398F"/>
    <w:rsid w:val="006649F0"/>
    <w:rsid w:val="0067245D"/>
    <w:rsid w:val="00676A3D"/>
    <w:rsid w:val="00682603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4BAE"/>
    <w:rsid w:val="006C5D86"/>
    <w:rsid w:val="006C7C59"/>
    <w:rsid w:val="006E1E46"/>
    <w:rsid w:val="006F095C"/>
    <w:rsid w:val="00705C8D"/>
    <w:rsid w:val="0071188C"/>
    <w:rsid w:val="007152D7"/>
    <w:rsid w:val="0074054D"/>
    <w:rsid w:val="00746C14"/>
    <w:rsid w:val="0075246D"/>
    <w:rsid w:val="00757FC8"/>
    <w:rsid w:val="00762F19"/>
    <w:rsid w:val="0077476B"/>
    <w:rsid w:val="00775ECA"/>
    <w:rsid w:val="007A65F9"/>
    <w:rsid w:val="007B4E2D"/>
    <w:rsid w:val="007B6B21"/>
    <w:rsid w:val="007C2C59"/>
    <w:rsid w:val="007C3556"/>
    <w:rsid w:val="007C51A8"/>
    <w:rsid w:val="007C7861"/>
    <w:rsid w:val="007E433B"/>
    <w:rsid w:val="007F6994"/>
    <w:rsid w:val="00801F23"/>
    <w:rsid w:val="008048EF"/>
    <w:rsid w:val="008272AF"/>
    <w:rsid w:val="00830478"/>
    <w:rsid w:val="00831980"/>
    <w:rsid w:val="008332A4"/>
    <w:rsid w:val="00834240"/>
    <w:rsid w:val="00837632"/>
    <w:rsid w:val="0085640F"/>
    <w:rsid w:val="008567AA"/>
    <w:rsid w:val="00862B1C"/>
    <w:rsid w:val="00870A14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8F29C4"/>
    <w:rsid w:val="00900EE4"/>
    <w:rsid w:val="00907648"/>
    <w:rsid w:val="00930FDE"/>
    <w:rsid w:val="00932BAF"/>
    <w:rsid w:val="00934C7C"/>
    <w:rsid w:val="00937AD8"/>
    <w:rsid w:val="0094030F"/>
    <w:rsid w:val="00965277"/>
    <w:rsid w:val="009831D7"/>
    <w:rsid w:val="00984C93"/>
    <w:rsid w:val="00987CE1"/>
    <w:rsid w:val="0099405C"/>
    <w:rsid w:val="009A1100"/>
    <w:rsid w:val="009B27AA"/>
    <w:rsid w:val="009C600F"/>
    <w:rsid w:val="009D3723"/>
    <w:rsid w:val="009E04F2"/>
    <w:rsid w:val="009E1A29"/>
    <w:rsid w:val="009F0D34"/>
    <w:rsid w:val="00A00745"/>
    <w:rsid w:val="00A00B98"/>
    <w:rsid w:val="00A03B7B"/>
    <w:rsid w:val="00A05BB6"/>
    <w:rsid w:val="00A13D12"/>
    <w:rsid w:val="00A200C9"/>
    <w:rsid w:val="00A243AC"/>
    <w:rsid w:val="00A250D5"/>
    <w:rsid w:val="00A3153D"/>
    <w:rsid w:val="00A32F56"/>
    <w:rsid w:val="00A36028"/>
    <w:rsid w:val="00A47EA1"/>
    <w:rsid w:val="00A50DA1"/>
    <w:rsid w:val="00A50F95"/>
    <w:rsid w:val="00A6374D"/>
    <w:rsid w:val="00A73E3B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D376C"/>
    <w:rsid w:val="00AF292B"/>
    <w:rsid w:val="00AF3249"/>
    <w:rsid w:val="00AF5BA8"/>
    <w:rsid w:val="00AF68EE"/>
    <w:rsid w:val="00B05F8C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9785D"/>
    <w:rsid w:val="00BA5594"/>
    <w:rsid w:val="00BB7C2B"/>
    <w:rsid w:val="00BC1664"/>
    <w:rsid w:val="00BC2546"/>
    <w:rsid w:val="00BD3823"/>
    <w:rsid w:val="00BD636C"/>
    <w:rsid w:val="00BE098D"/>
    <w:rsid w:val="00BE41BC"/>
    <w:rsid w:val="00BF3E13"/>
    <w:rsid w:val="00BF5AA4"/>
    <w:rsid w:val="00C05085"/>
    <w:rsid w:val="00C1141A"/>
    <w:rsid w:val="00C1593D"/>
    <w:rsid w:val="00C17FA6"/>
    <w:rsid w:val="00C22591"/>
    <w:rsid w:val="00C30EDC"/>
    <w:rsid w:val="00C45227"/>
    <w:rsid w:val="00C56C7E"/>
    <w:rsid w:val="00C63B7A"/>
    <w:rsid w:val="00C644CF"/>
    <w:rsid w:val="00C73C0F"/>
    <w:rsid w:val="00C768A0"/>
    <w:rsid w:val="00C776A4"/>
    <w:rsid w:val="00CA2C6C"/>
    <w:rsid w:val="00CB030E"/>
    <w:rsid w:val="00CB0652"/>
    <w:rsid w:val="00CC0600"/>
    <w:rsid w:val="00CC586C"/>
    <w:rsid w:val="00CC58D9"/>
    <w:rsid w:val="00CC78AC"/>
    <w:rsid w:val="00CF3120"/>
    <w:rsid w:val="00CF7953"/>
    <w:rsid w:val="00D04D4C"/>
    <w:rsid w:val="00D07232"/>
    <w:rsid w:val="00D10245"/>
    <w:rsid w:val="00D140C6"/>
    <w:rsid w:val="00D21BDD"/>
    <w:rsid w:val="00D34210"/>
    <w:rsid w:val="00D34425"/>
    <w:rsid w:val="00D42D1A"/>
    <w:rsid w:val="00D464E1"/>
    <w:rsid w:val="00D6579E"/>
    <w:rsid w:val="00D65F07"/>
    <w:rsid w:val="00D677E1"/>
    <w:rsid w:val="00D704F3"/>
    <w:rsid w:val="00D9049C"/>
    <w:rsid w:val="00D92BB7"/>
    <w:rsid w:val="00DB169B"/>
    <w:rsid w:val="00DC76D2"/>
    <w:rsid w:val="00DD30ED"/>
    <w:rsid w:val="00DE34B8"/>
    <w:rsid w:val="00DF03A7"/>
    <w:rsid w:val="00DF0AEB"/>
    <w:rsid w:val="00DF4937"/>
    <w:rsid w:val="00E00548"/>
    <w:rsid w:val="00E03670"/>
    <w:rsid w:val="00E34AA3"/>
    <w:rsid w:val="00E423C2"/>
    <w:rsid w:val="00E64C21"/>
    <w:rsid w:val="00E66F64"/>
    <w:rsid w:val="00E67631"/>
    <w:rsid w:val="00E750CA"/>
    <w:rsid w:val="00E7798A"/>
    <w:rsid w:val="00E902EB"/>
    <w:rsid w:val="00EC24C6"/>
    <w:rsid w:val="00ED04D1"/>
    <w:rsid w:val="00EE22DA"/>
    <w:rsid w:val="00EF2933"/>
    <w:rsid w:val="00F05146"/>
    <w:rsid w:val="00F1115D"/>
    <w:rsid w:val="00F329F3"/>
    <w:rsid w:val="00F34C5D"/>
    <w:rsid w:val="00F3513C"/>
    <w:rsid w:val="00F45CF4"/>
    <w:rsid w:val="00F465C5"/>
    <w:rsid w:val="00F5180D"/>
    <w:rsid w:val="00F51B21"/>
    <w:rsid w:val="00F51D87"/>
    <w:rsid w:val="00F52DA3"/>
    <w:rsid w:val="00F72D67"/>
    <w:rsid w:val="00F73110"/>
    <w:rsid w:val="00F7685D"/>
    <w:rsid w:val="00F8455C"/>
    <w:rsid w:val="00F86DFD"/>
    <w:rsid w:val="00F909F8"/>
    <w:rsid w:val="00F93C51"/>
    <w:rsid w:val="00F96FD2"/>
    <w:rsid w:val="00FA370C"/>
    <w:rsid w:val="00FB0BD8"/>
    <w:rsid w:val="00FB2688"/>
    <w:rsid w:val="00FE1CDD"/>
    <w:rsid w:val="00FE66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34" w:unhideWhenUsed="1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8332A4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0E40BA"/>
    <w:pPr>
      <w:widowControl w:val="0"/>
      <w:autoSpaceDE w:val="0"/>
      <w:autoSpaceDN w:val="0"/>
    </w:pPr>
    <w:rPr>
      <w:rFonts w:ascii="Arial Narrow" w:eastAsia="Arial Narrow" w:hAnsi="Arial Narrow" w:cs="Arial Narrow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40BB2-1301-49CE-A560-7A23A3E1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8</cp:revision>
  <cp:lastPrinted>2026-04-22T08:48:00Z</cp:lastPrinted>
  <dcterms:created xsi:type="dcterms:W3CDTF">2026-04-22T08:18:00Z</dcterms:created>
  <dcterms:modified xsi:type="dcterms:W3CDTF">2026-04-22T08:53:00Z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