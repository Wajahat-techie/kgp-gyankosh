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9A96" w14:textId="668C5036" w:rsidR="0078386D" w:rsidRDefault="0078386D" w:rsidP="006F0CCE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B07DFBC" w14:textId="3CFEF34A" w:rsidR="003F5B25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The Principal,</w:t>
      </w:r>
    </w:p>
    <w:p w14:paraId="7906CA45" w14:textId="442D480F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Kashmir Govt.Polytechnic college</w:t>
      </w:r>
      <w:r w:rsidR="00536819">
        <w:rPr>
          <w:rFonts w:ascii="Tahoma" w:hAnsi="Tahoma" w:cs="Tahoma"/>
          <w:sz w:val="24"/>
          <w:szCs w:val="24"/>
        </w:rPr>
        <w:t>,</w:t>
      </w:r>
    </w:p>
    <w:p w14:paraId="6B904363" w14:textId="1CF6174B" w:rsidR="006F0CCE" w:rsidRPr="006F0CCE" w:rsidRDefault="006F0CCE" w:rsidP="00160095">
      <w:pPr>
        <w:spacing w:line="276" w:lineRule="auto"/>
        <w:ind w:left="-360"/>
        <w:jc w:val="both"/>
        <w:rPr>
          <w:rFonts w:ascii="Tahoma" w:hAnsi="Tahoma" w:cs="Tahoma"/>
          <w:sz w:val="24"/>
          <w:szCs w:val="24"/>
        </w:rPr>
      </w:pPr>
      <w:r w:rsidRPr="006F0CCE">
        <w:rPr>
          <w:rFonts w:ascii="Tahoma" w:hAnsi="Tahoma" w:cs="Tahoma"/>
          <w:sz w:val="24"/>
          <w:szCs w:val="24"/>
        </w:rPr>
        <w:t>Srinagar.</w:t>
      </w:r>
    </w:p>
    <w:p w14:paraId="54E04BF3" w14:textId="77777777" w:rsidR="006F0CCE" w:rsidRPr="006F0CCE" w:rsidRDefault="006F0CCE" w:rsidP="007712B7">
      <w:pPr>
        <w:pStyle w:val="NormalWeb"/>
        <w:shd w:val="clear" w:color="auto" w:fill="FFFFFF"/>
        <w:spacing w:line="360" w:lineRule="auto"/>
        <w:rPr>
          <w:rFonts w:ascii="Tahoma" w:hAnsi="Tahoma" w:cs="Tahoma"/>
          <w:b/>
          <w:bCs/>
        </w:rPr>
      </w:pPr>
    </w:p>
    <w:p w14:paraId="00AB5DA9" w14:textId="320B8D90" w:rsidR="006F0CCE" w:rsidRPr="00A75E76" w:rsidRDefault="006F0CCE" w:rsidP="00A75E76">
      <w:pPr>
        <w:pStyle w:val="NormalWeb"/>
        <w:shd w:val="clear" w:color="auto" w:fill="FFFFFF"/>
        <w:spacing w:line="360" w:lineRule="auto"/>
        <w:ind w:left="-360"/>
        <w:rPr>
          <w:rFonts w:ascii="Tahoma" w:hAnsi="Tahoma" w:cs="Tahoma"/>
          <w:b/>
          <w:bCs/>
          <w:color w:val="222222"/>
          <w:lang w:val="en-US" w:eastAsia="en-US"/>
        </w:rPr>
      </w:pPr>
      <w:r w:rsidRPr="006F0CCE">
        <w:rPr>
          <w:rFonts w:ascii="Tahoma" w:hAnsi="Tahoma" w:cs="Tahoma"/>
          <w:b/>
          <w:bCs/>
          <w:color w:val="222222"/>
          <w:lang w:val="en-US" w:eastAsia="en-US"/>
        </w:rPr>
        <w:t>Sub:  Visit</w:t>
      </w:r>
      <w:r w:rsidR="006C705A">
        <w:rPr>
          <w:rFonts w:ascii="Tahoma" w:hAnsi="Tahoma" w:cs="Tahoma"/>
          <w:b/>
          <w:bCs/>
          <w:color w:val="222222"/>
          <w:lang w:val="en-US" w:eastAsia="en-US"/>
        </w:rPr>
        <w:t xml:space="preserve"> of </w:t>
      </w:r>
      <w:r w:rsidR="00A75E76">
        <w:rPr>
          <w:rFonts w:ascii="Tahoma" w:hAnsi="Tahoma" w:cs="Tahoma"/>
          <w:b/>
          <w:bCs/>
          <w:color w:val="222222"/>
          <w:lang w:val="en-US" w:eastAsia="en-US"/>
        </w:rPr>
        <w:t>5th</w:t>
      </w:r>
      <w:r w:rsidR="006C705A">
        <w:rPr>
          <w:rFonts w:ascii="Tahoma" w:hAnsi="Tahoma" w:cs="Tahoma"/>
          <w:b/>
          <w:bCs/>
          <w:color w:val="222222"/>
          <w:lang w:val="en-US" w:eastAsia="en-US"/>
        </w:rPr>
        <w:t xml:space="preserve"> Semester Students</w:t>
      </w:r>
      <w:r w:rsidR="00A75E76">
        <w:rPr>
          <w:rFonts w:ascii="Tahoma" w:hAnsi="Tahoma" w:cs="Tahoma"/>
          <w:b/>
          <w:bCs/>
          <w:color w:val="222222"/>
          <w:lang w:val="en-US" w:eastAsia="en-US"/>
        </w:rPr>
        <w:t xml:space="preserve"> to M/S </w:t>
      </w:r>
      <w:r w:rsidR="00A75E76" w:rsidRPr="00A75E76">
        <w:rPr>
          <w:rFonts w:ascii="Tahoma" w:hAnsi="Tahoma" w:cs="Tahoma"/>
          <w:b/>
          <w:bCs/>
          <w:color w:val="222222"/>
          <w:lang w:val="en-US" w:eastAsia="en-US"/>
        </w:rPr>
        <w:t xml:space="preserve">Nazir </w:t>
      </w:r>
      <w:r w:rsidR="00A75E76">
        <w:rPr>
          <w:rFonts w:ascii="Tahoma" w:hAnsi="Tahoma" w:cs="Tahoma"/>
          <w:b/>
          <w:bCs/>
          <w:color w:val="222222"/>
          <w:lang w:val="en-US" w:eastAsia="en-US"/>
        </w:rPr>
        <w:t>E</w:t>
      </w:r>
      <w:r w:rsidR="00A75E76" w:rsidRPr="00A75E76">
        <w:rPr>
          <w:rFonts w:ascii="Tahoma" w:hAnsi="Tahoma" w:cs="Tahoma"/>
          <w:b/>
          <w:bCs/>
          <w:color w:val="222222"/>
          <w:lang w:val="en-US" w:eastAsia="en-US"/>
        </w:rPr>
        <w:t xml:space="preserve">lectronics and </w:t>
      </w:r>
      <w:r w:rsidR="00A75E76">
        <w:rPr>
          <w:rFonts w:ascii="Tahoma" w:hAnsi="Tahoma" w:cs="Tahoma"/>
          <w:b/>
          <w:bCs/>
          <w:color w:val="222222"/>
          <w:lang w:val="en-US" w:eastAsia="en-US"/>
        </w:rPr>
        <w:t>E</w:t>
      </w:r>
      <w:r w:rsidR="00A75E76" w:rsidRPr="00A75E76">
        <w:rPr>
          <w:rFonts w:ascii="Tahoma" w:hAnsi="Tahoma" w:cs="Tahoma"/>
          <w:b/>
          <w:bCs/>
          <w:color w:val="222222"/>
          <w:lang w:val="en-US" w:eastAsia="en-US"/>
        </w:rPr>
        <w:t>lectricals</w:t>
      </w:r>
      <w:r w:rsidR="00A75E76">
        <w:rPr>
          <w:rFonts w:ascii="Tahoma" w:hAnsi="Tahoma" w:cs="Tahoma"/>
          <w:b/>
          <w:bCs/>
          <w:color w:val="222222"/>
          <w:lang w:val="en-US" w:eastAsia="en-US"/>
        </w:rPr>
        <w:t>, Narbal.</w:t>
      </w:r>
    </w:p>
    <w:p w14:paraId="43BA829F" w14:textId="61CEA032" w:rsidR="006F0CCE" w:rsidRP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Respected Sir,</w:t>
      </w:r>
    </w:p>
    <w:p w14:paraId="46DD5B7C" w14:textId="39FB3AE1" w:rsidR="006F0CCE" w:rsidRP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With due regards, I want to mention that as per the 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>5</w:t>
      </w:r>
      <w:r w:rsidR="00A75E76" w:rsidRPr="00A75E76">
        <w:rPr>
          <w:rFonts w:ascii="Tahoma" w:hAnsi="Tahoma" w:cs="Tahoma"/>
          <w:color w:val="222222"/>
          <w:sz w:val="24"/>
          <w:szCs w:val="24"/>
          <w:vertAlign w:val="superscript"/>
          <w:lang w:val="en-US" w:eastAsia="en-US"/>
        </w:rPr>
        <w:t>th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Semester Curriculum of Electronics and Communication Engg,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Students need to have practical exposure on Consumer Electronics. </w:t>
      </w:r>
      <w:r w:rsidR="00536819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I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request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your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160095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permission </w:t>
      </w:r>
      <w:r w:rsidR="006C705A">
        <w:rPr>
          <w:rFonts w:ascii="Tahoma" w:hAnsi="Tahoma" w:cs="Tahoma"/>
          <w:color w:val="222222"/>
          <w:sz w:val="24"/>
          <w:szCs w:val="24"/>
          <w:lang w:val="en-US" w:eastAsia="en-US"/>
        </w:rPr>
        <w:t>to conduct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a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visit to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M/S</w:t>
      </w:r>
      <w:r w:rsidR="006C705A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bookmarkStart w:id="0" w:name="_Hlk152666318"/>
      <w:r w:rsidR="00A75E76" w:rsidRP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Nazir 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>E</w:t>
      </w:r>
      <w:r w:rsidR="00A75E76" w:rsidRP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lectronics and 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>E</w:t>
      </w:r>
      <w:r w:rsidR="00A75E76" w:rsidRPr="00A75E76">
        <w:rPr>
          <w:rFonts w:ascii="Tahoma" w:hAnsi="Tahoma" w:cs="Tahoma"/>
          <w:color w:val="222222"/>
          <w:sz w:val="24"/>
          <w:szCs w:val="24"/>
          <w:lang w:val="en-US" w:eastAsia="en-US"/>
        </w:rPr>
        <w:t>lectricals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bookmarkEnd w:id="0"/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>located at Narbal. This workshop deals with the repair of consumer Electronics and Electrical equipment. 5</w:t>
      </w:r>
      <w:r w:rsidR="00A75E76" w:rsidRPr="00A75E76">
        <w:rPr>
          <w:rFonts w:ascii="Tahoma" w:hAnsi="Tahoma" w:cs="Tahoma"/>
          <w:color w:val="222222"/>
          <w:sz w:val="24"/>
          <w:szCs w:val="24"/>
          <w:vertAlign w:val="superscript"/>
          <w:lang w:val="en-US" w:eastAsia="en-US"/>
        </w:rPr>
        <w:t>th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Semester S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tudents and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required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faculty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>/staff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members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are 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intend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>ed</w:t>
      </w: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to participate in this visit.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>It is requested to</w:t>
      </w:r>
      <w:r w:rsidRPr="006F0CCE">
        <w:rPr>
          <w:rFonts w:ascii="Tahoma" w:hAnsi="Tahoma" w:cs="Tahoma"/>
          <w:color w:val="222222"/>
          <w:sz w:val="24"/>
          <w:szCs w:val="24"/>
          <w:shd w:val="clear" w:color="auto" w:fill="FFFFFF"/>
        </w:rPr>
        <w:t xml:space="preserve"> support in making the necessary arrangements for the same.</w:t>
      </w:r>
    </w:p>
    <w:p w14:paraId="350B7EF0" w14:textId="1AA5CB5F" w:rsidR="006F0CCE" w:rsidRDefault="006F0CCE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Please allow us to conduct a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536819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visit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such that it will be beneficial for the students as they will 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>know the basi</w:t>
      </w:r>
      <w:r w:rsidR="00A75E76">
        <w:rPr>
          <w:rFonts w:ascii="Tahoma" w:hAnsi="Tahoma" w:cs="Tahoma"/>
          <w:color w:val="222222"/>
          <w:sz w:val="24"/>
          <w:szCs w:val="24"/>
          <w:lang w:val="en-US" w:eastAsia="en-US"/>
        </w:rPr>
        <w:t>cs of consumer Electronics</w:t>
      </w:r>
      <w:r w:rsidR="00264AF2">
        <w:rPr>
          <w:rFonts w:ascii="Tahoma" w:hAnsi="Tahoma" w:cs="Tahoma"/>
          <w:color w:val="222222"/>
          <w:sz w:val="24"/>
          <w:szCs w:val="24"/>
          <w:lang w:val="en-US" w:eastAsia="en-US"/>
        </w:rPr>
        <w:t>.</w:t>
      </w:r>
    </w:p>
    <w:p w14:paraId="6F3302D1" w14:textId="77777777" w:rsidR="0046104B" w:rsidRPr="006F0CCE" w:rsidRDefault="0046104B" w:rsidP="00160095">
      <w:pPr>
        <w:shd w:val="clear" w:color="auto" w:fill="FFFFFF"/>
        <w:spacing w:before="100" w:beforeAutospacing="1" w:after="100" w:afterAutospacing="1" w:line="360" w:lineRule="auto"/>
        <w:ind w:left="-36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FA18028" w14:textId="1E7E43E1" w:rsidR="00994F30" w:rsidRDefault="00536819" w:rsidP="001F5481">
      <w:pPr>
        <w:shd w:val="clear" w:color="auto" w:fill="FFFFFF"/>
        <w:spacing w:before="100" w:beforeAutospacing="1" w:after="100" w:afterAutospacing="1" w:line="360" w:lineRule="auto"/>
        <w:ind w:left="-360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     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Yours</w:t>
      </w:r>
      <w:r w:rsidR="0046104B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F</w:t>
      </w:r>
      <w:r w:rsidR="006F0CCE" w:rsidRPr="006F0CCE">
        <w:rPr>
          <w:rFonts w:ascii="Tahoma" w:hAnsi="Tahoma" w:cs="Tahoma"/>
          <w:color w:val="222222"/>
          <w:sz w:val="24"/>
          <w:szCs w:val="24"/>
          <w:lang w:val="en-US" w:eastAsia="en-US"/>
        </w:rPr>
        <w:t>aithfully,</w:t>
      </w:r>
    </w:p>
    <w:p w14:paraId="27D6BB07" w14:textId="77777777" w:rsidR="001F5481" w:rsidRPr="001F5481" w:rsidRDefault="001F5481" w:rsidP="001F5481">
      <w:pPr>
        <w:shd w:val="clear" w:color="auto" w:fill="FFFFFF"/>
        <w:spacing w:before="100" w:beforeAutospacing="1" w:after="100" w:afterAutospacing="1" w:line="360" w:lineRule="auto"/>
        <w:ind w:left="-36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BFD982" w14:textId="77777777" w:rsidR="00982DBF" w:rsidRDefault="00982DBF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</w:p>
    <w:p w14:paraId="4AE66C50" w14:textId="5CAE6673" w:rsidR="00982DBF" w:rsidRDefault="00982DBF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</w:t>
      </w:r>
      <w:r w:rsidR="00536819">
        <w:rPr>
          <w:rFonts w:ascii="Tahoma" w:hAnsi="Tahoma" w:cs="Tahoma"/>
          <w:sz w:val="24"/>
          <w:szCs w:val="24"/>
        </w:rPr>
        <w:t xml:space="preserve">    </w:t>
      </w:r>
      <w:r>
        <w:rPr>
          <w:rFonts w:ascii="Tahoma" w:hAnsi="Tahoma" w:cs="Tahoma"/>
          <w:sz w:val="24"/>
          <w:szCs w:val="24"/>
        </w:rPr>
        <w:t xml:space="preserve">    </w:t>
      </w:r>
      <w:r w:rsidR="003F5B25">
        <w:rPr>
          <w:rFonts w:ascii="Tahoma" w:hAnsi="Tahoma" w:cs="Tahoma"/>
          <w:sz w:val="24"/>
          <w:szCs w:val="24"/>
        </w:rPr>
        <w:t>H.O.D.</w:t>
      </w:r>
    </w:p>
    <w:p w14:paraId="73083503" w14:textId="6228F6FF" w:rsidR="003F5B25" w:rsidRDefault="003F5B25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Electronics and Communication Engg</w:t>
      </w:r>
    </w:p>
    <w:p w14:paraId="04D60904" w14:textId="77777777" w:rsidR="00982DBF" w:rsidRDefault="00982DBF" w:rsidP="00160095">
      <w:pPr>
        <w:spacing w:line="360" w:lineRule="auto"/>
        <w:ind w:left="-36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6D3FFD54" w14:textId="10CDE2A3" w:rsidR="00982DBF" w:rsidRPr="001E7EC2" w:rsidRDefault="00536819" w:rsidP="00160095">
      <w:pPr>
        <w:spacing w:line="360" w:lineRule="auto"/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</w:t>
      </w:r>
      <w:r w:rsidR="00982DBF">
        <w:rPr>
          <w:rFonts w:ascii="Tahoma" w:hAnsi="Tahoma" w:cs="Tahoma"/>
          <w:sz w:val="24"/>
          <w:szCs w:val="24"/>
        </w:rPr>
        <w:t>Srinagar.</w:t>
      </w:r>
    </w:p>
    <w:sectPr w:rsidR="00982DBF" w:rsidRPr="001E7EC2" w:rsidSect="001F5481">
      <w:headerReference w:type="default" r:id="rId7"/>
      <w:footerReference w:type="default" r:id="rId8"/>
      <w:pgSz w:w="11906" w:h="16838"/>
      <w:pgMar w:top="1418" w:right="47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4558A" w14:textId="77777777" w:rsidR="00994F0C" w:rsidRDefault="00994F0C">
      <w:r>
        <w:separator/>
      </w:r>
    </w:p>
  </w:endnote>
  <w:endnote w:type="continuationSeparator" w:id="0">
    <w:p w14:paraId="0020E0D2" w14:textId="77777777" w:rsidR="00994F0C" w:rsidRDefault="00994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EF2F1" w14:textId="77777777" w:rsidR="00994F0C" w:rsidRDefault="00994F0C">
      <w:r>
        <w:separator/>
      </w:r>
    </w:p>
  </w:footnote>
  <w:footnote w:type="continuationSeparator" w:id="0">
    <w:p w14:paraId="66DD0031" w14:textId="77777777" w:rsidR="00994F0C" w:rsidRDefault="00994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93870408" name="Picture 938704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5859F3C3" w14:textId="49305184" w:rsidR="0044478E" w:rsidRDefault="00000000" w:rsidP="003F5B25">
    <w:pPr>
      <w:ind w:left="720"/>
      <w:contextualSpacing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6159CB15" w14:textId="51DA7CFB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ELECTRONICS AND COMMUNICATION ENGG DEPARTMENT</w:t>
    </w:r>
  </w:p>
  <w:p w14:paraId="0DE969B8" w14:textId="00A8E6D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   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E58EDC3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5481"/>
    <w:rsid w:val="00201333"/>
    <w:rsid w:val="00210FA7"/>
    <w:rsid w:val="00216417"/>
    <w:rsid w:val="00264AF2"/>
    <w:rsid w:val="0026631D"/>
    <w:rsid w:val="00267EE7"/>
    <w:rsid w:val="002C2F53"/>
    <w:rsid w:val="0033518C"/>
    <w:rsid w:val="003437C2"/>
    <w:rsid w:val="00377186"/>
    <w:rsid w:val="003A1C03"/>
    <w:rsid w:val="003F5B25"/>
    <w:rsid w:val="00414627"/>
    <w:rsid w:val="00425D63"/>
    <w:rsid w:val="0044478E"/>
    <w:rsid w:val="0046104B"/>
    <w:rsid w:val="004643D8"/>
    <w:rsid w:val="00497C24"/>
    <w:rsid w:val="004C7BA5"/>
    <w:rsid w:val="004E7628"/>
    <w:rsid w:val="004F3334"/>
    <w:rsid w:val="004F48F2"/>
    <w:rsid w:val="005149B1"/>
    <w:rsid w:val="005367F4"/>
    <w:rsid w:val="00536819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705A"/>
    <w:rsid w:val="006F0CCE"/>
    <w:rsid w:val="007152D7"/>
    <w:rsid w:val="00746C14"/>
    <w:rsid w:val="007712B7"/>
    <w:rsid w:val="0078386D"/>
    <w:rsid w:val="007C2C59"/>
    <w:rsid w:val="00801F23"/>
    <w:rsid w:val="00837632"/>
    <w:rsid w:val="0085640F"/>
    <w:rsid w:val="008567AA"/>
    <w:rsid w:val="00892712"/>
    <w:rsid w:val="008A680A"/>
    <w:rsid w:val="008A7072"/>
    <w:rsid w:val="008B0BB0"/>
    <w:rsid w:val="008E6C4B"/>
    <w:rsid w:val="008E730F"/>
    <w:rsid w:val="008F18C0"/>
    <w:rsid w:val="00907648"/>
    <w:rsid w:val="0090781E"/>
    <w:rsid w:val="00930FDE"/>
    <w:rsid w:val="00982DBF"/>
    <w:rsid w:val="00984C93"/>
    <w:rsid w:val="00987CE1"/>
    <w:rsid w:val="0099405C"/>
    <w:rsid w:val="00994F0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5E76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38FA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41177"/>
    <w:rsid w:val="00E46B1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815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</cp:lastModifiedBy>
  <cp:revision>7</cp:revision>
  <cp:lastPrinted>2023-12-05T05:34:00Z</cp:lastPrinted>
  <dcterms:created xsi:type="dcterms:W3CDTF">2023-12-05T05:27:00Z</dcterms:created>
  <dcterms:modified xsi:type="dcterms:W3CDTF">2023-12-05T05:34:00Z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589574edb9da601685950551b7fe78a30846a798efdafb525b58f413e0cc68f7</vt:lpwstr>
  </property>
</Properties>
</file>