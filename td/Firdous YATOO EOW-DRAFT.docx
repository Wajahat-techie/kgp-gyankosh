
<file path=[Content_Types].xml><?xml version="1.0" encoding="utf-8"?>
<Types xmlns="http://schemas.openxmlformats.org/package/2006/content-types">
  <Default Extension="emf" ContentType="image/x-emf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0D62086" w14:textId="77777777" w:rsidR="00A03137" w:rsidRDefault="00A03137" w:rsidP="00B155AF">
      <w:pPr>
        <w:rPr>
          <w:rFonts w:ascii="Tahoma" w:hAnsi="Tahoma" w:cs="Tahoma"/>
          <w:sz w:val="25"/>
          <w:szCs w:val="25"/>
        </w:rPr>
      </w:pPr>
      <w:bookmarkStart w:id="0" w:name="_Hlk201913794"/>
    </w:p>
    <w:bookmarkEnd w:id="0"/>
    <w:p w14:paraId="3ABF1B77" w14:textId="3996ED08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>The Senior Superintendent of Police,</w:t>
      </w:r>
    </w:p>
    <w:p w14:paraId="5E5B5385" w14:textId="33AB2D46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 xml:space="preserve">Economic Offense Wing, </w:t>
      </w:r>
    </w:p>
    <w:p w14:paraId="0F46649D" w14:textId="21A435A8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>Srinagar, Crime Branch Kashmir.</w:t>
      </w:r>
    </w:p>
    <w:p w14:paraId="49D7ACB3" w14:textId="77777777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3D88B99" w14:textId="0E2D8F83" w:rsidR="00A4511B" w:rsidRPr="0077715D" w:rsidRDefault="00A4511B" w:rsidP="00A4511B">
      <w:pPr>
        <w:ind w:left="360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>No: KGP/</w:t>
      </w:r>
      <w:r>
        <w:rPr>
          <w:rFonts w:ascii="Tahoma" w:hAnsi="Tahoma" w:cs="Tahoma"/>
          <w:color w:val="1F1F1F"/>
          <w:sz w:val="25"/>
          <w:szCs w:val="25"/>
        </w:rPr>
        <w:t>Estt</w:t>
      </w:r>
      <w:r w:rsidRPr="003D1396">
        <w:rPr>
          <w:rFonts w:ascii="Tahoma" w:hAnsi="Tahoma" w:cs="Tahoma"/>
          <w:color w:val="1F1F1F"/>
          <w:sz w:val="25"/>
          <w:szCs w:val="25"/>
        </w:rPr>
        <w:t>/2025</w:t>
      </w:r>
      <w:r>
        <w:rPr>
          <w:rFonts w:ascii="Tahoma" w:hAnsi="Tahoma" w:cs="Tahoma"/>
          <w:color w:val="1F1F1F"/>
          <w:sz w:val="25"/>
          <w:szCs w:val="25"/>
        </w:rPr>
        <w:t>-26</w:t>
      </w:r>
      <w:r w:rsidRPr="003D1396">
        <w:rPr>
          <w:rFonts w:ascii="Tahoma" w:hAnsi="Tahoma" w:cs="Tahoma"/>
          <w:color w:val="1F1F1F"/>
          <w:sz w:val="25"/>
          <w:szCs w:val="25"/>
        </w:rPr>
        <w:t>/</w:t>
      </w:r>
      <w:r w:rsidR="00B11A80">
        <w:rPr>
          <w:rFonts w:ascii="Tahoma" w:hAnsi="Tahoma" w:cs="Tahoma"/>
          <w:color w:val="1F1F1F"/>
          <w:sz w:val="25"/>
          <w:szCs w:val="25"/>
        </w:rPr>
        <w:t>1337-39</w:t>
      </w:r>
      <w:r>
        <w:rPr>
          <w:rFonts w:ascii="Tahoma" w:hAnsi="Tahoma" w:cs="Tahoma"/>
          <w:color w:val="1F1F1F"/>
          <w:sz w:val="25"/>
          <w:szCs w:val="25"/>
        </w:rPr>
        <w:t xml:space="preserve">                             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 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Dated:</w:t>
      </w:r>
      <w:r>
        <w:rPr>
          <w:rFonts w:ascii="Tahoma" w:hAnsi="Tahoma" w:cs="Tahoma"/>
          <w:color w:val="1F1F1F"/>
          <w:sz w:val="25"/>
          <w:szCs w:val="25"/>
        </w:rPr>
        <w:t>13-10-2025</w:t>
      </w:r>
    </w:p>
    <w:p w14:paraId="6BF512A1" w14:textId="77777777" w:rsidR="00A4511B" w:rsidRPr="00A4511B" w:rsidRDefault="00A4511B" w:rsidP="00A4511B">
      <w:pPr>
        <w:tabs>
          <w:tab w:val="left" w:pos="7371"/>
        </w:tabs>
        <w:spacing w:line="276" w:lineRule="auto"/>
        <w:jc w:val="both"/>
        <w:rPr>
          <w:rFonts w:ascii="Tahoma" w:hAnsi="Tahoma" w:cs="Tahoma"/>
          <w:color w:val="1F1F1F"/>
          <w:sz w:val="25"/>
          <w:szCs w:val="25"/>
        </w:rPr>
      </w:pPr>
    </w:p>
    <w:p w14:paraId="35AC4DE0" w14:textId="132B35AC" w:rsidR="00A4511B" w:rsidRP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A4511B">
        <w:rPr>
          <w:rFonts w:ascii="Tahoma" w:hAnsi="Tahoma" w:cs="Tahoma"/>
          <w:b/>
          <w:bCs/>
          <w:color w:val="1F1F1F"/>
          <w:sz w:val="25"/>
          <w:szCs w:val="25"/>
        </w:rPr>
        <w:t>Sub: Reminder for verification of relationship between the Petitioner namely Shri Firdoce Ahmed Itoo and Mr. Mudassar Nazir regarding Case registered under FIR No.11/2018.</w:t>
      </w:r>
    </w:p>
    <w:p w14:paraId="4A329434" w14:textId="4C7866F5" w:rsid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0"/>
          <w:szCs w:val="20"/>
        </w:rPr>
      </w:pPr>
      <w:r w:rsidRPr="00A4511B">
        <w:rPr>
          <w:rFonts w:ascii="Tahoma" w:hAnsi="Tahoma" w:cs="Tahoma"/>
          <w:b/>
          <w:bCs/>
          <w:color w:val="1F1F1F"/>
          <w:sz w:val="20"/>
          <w:szCs w:val="20"/>
        </w:rPr>
        <w:t>Ref: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Directorate</w:t>
      </w:r>
      <w:r>
        <w:rPr>
          <w:rFonts w:ascii="Tahoma" w:hAnsi="Tahoma" w:cs="Tahoma"/>
          <w:color w:val="1F1F1F"/>
          <w:sz w:val="20"/>
          <w:szCs w:val="20"/>
        </w:rPr>
        <w:t xml:space="preserve"> of Skill Development</w:t>
      </w:r>
      <w:r w:rsidRPr="00A4511B">
        <w:rPr>
          <w:rFonts w:ascii="Tahoma" w:hAnsi="Tahoma" w:cs="Tahoma"/>
          <w:color w:val="1F1F1F"/>
          <w:sz w:val="20"/>
          <w:szCs w:val="20"/>
        </w:rPr>
        <w:t xml:space="preserve"> communication No. DSDD-Lega/130/2025-02/(e-7750769)/711-13 dated 27-08-2025.</w:t>
      </w:r>
    </w:p>
    <w:p w14:paraId="7BB63314" w14:textId="77777777" w:rsidR="00A4511B" w:rsidRPr="00A4511B" w:rsidRDefault="00A4511B" w:rsidP="00A4511B">
      <w:pPr>
        <w:tabs>
          <w:tab w:val="left" w:pos="7371"/>
        </w:tabs>
        <w:ind w:left="360"/>
        <w:jc w:val="both"/>
        <w:rPr>
          <w:rFonts w:ascii="Tahoma" w:hAnsi="Tahoma" w:cs="Tahoma"/>
          <w:color w:val="1F1F1F"/>
          <w:sz w:val="20"/>
          <w:szCs w:val="20"/>
        </w:rPr>
      </w:pPr>
    </w:p>
    <w:p w14:paraId="116C5A6C" w14:textId="77777777" w:rsidR="00A4511B" w:rsidRPr="00A4511B" w:rsidRDefault="00A4511B" w:rsidP="00A4511B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A4511B">
        <w:rPr>
          <w:rFonts w:ascii="Tahoma" w:hAnsi="Tahoma" w:cs="Tahoma"/>
          <w:color w:val="1F1F1F"/>
          <w:sz w:val="25"/>
          <w:szCs w:val="25"/>
        </w:rPr>
        <w:t>Sir,</w:t>
      </w:r>
    </w:p>
    <w:p w14:paraId="1EA9A9C9" w14:textId="22D90D20" w:rsidR="00463496" w:rsidRDefault="00A4511B" w:rsidP="00BC5BD3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With reference to the above captioned subject and letter no</w:t>
      </w:r>
      <w:r w:rsidRPr="00A4511B">
        <w:rPr>
          <w:rFonts w:ascii="Tahoma" w:hAnsi="Tahoma" w:cs="Tahoma"/>
          <w:color w:val="1F1F1F"/>
          <w:sz w:val="25"/>
          <w:szCs w:val="25"/>
        </w:rPr>
        <w:t>. DSDD-Lega/130/2025-02/(e-7750769)/711-13 dated 27-08-2025</w:t>
      </w:r>
      <w:r>
        <w:rPr>
          <w:rFonts w:ascii="Tahoma" w:hAnsi="Tahoma" w:cs="Tahoma"/>
          <w:color w:val="1F1F1F"/>
          <w:sz w:val="25"/>
          <w:szCs w:val="25"/>
        </w:rPr>
        <w:t xml:space="preserve"> regarding the subject cited above </w:t>
      </w:r>
      <w:r w:rsidRPr="00A4511B">
        <w:rPr>
          <w:rFonts w:ascii="Tahoma" w:hAnsi="Tahoma" w:cs="Tahoma"/>
          <w:color w:val="1F1F1F"/>
          <w:sz w:val="25"/>
          <w:szCs w:val="25"/>
        </w:rPr>
        <w:t>wherein a request was made to kindly share the relationship, if any, found between Shri Firdoce Ahmed Itoo S/o Shri Nazir Ahmed Itoo R/o 423, Al-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Qadous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Lane, Naik Bagh,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Natipora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, Srinagar, J&amp;K(UT)-190015 and Mr. Mudassar Nazir S/o Shri Nazir Ahmed </w:t>
      </w:r>
      <w:proofErr w:type="spellStart"/>
      <w:r w:rsidRPr="00A4511B">
        <w:rPr>
          <w:rFonts w:ascii="Tahoma" w:hAnsi="Tahoma" w:cs="Tahoma"/>
          <w:color w:val="1F1F1F"/>
          <w:sz w:val="25"/>
          <w:szCs w:val="25"/>
        </w:rPr>
        <w:t>Yatoo</w:t>
      </w:r>
      <w:proofErr w:type="spellEnd"/>
      <w:r w:rsidRPr="00A4511B">
        <w:rPr>
          <w:rFonts w:ascii="Tahoma" w:hAnsi="Tahoma" w:cs="Tahoma"/>
          <w:color w:val="1F1F1F"/>
          <w:sz w:val="25"/>
          <w:szCs w:val="25"/>
        </w:rPr>
        <w:t xml:space="preserve"> R/o Shahi Hamdan Colony, Sector-A, Lal Mandi, Srinagar, during the course of investigation under FIR No.11/2018. </w:t>
      </w:r>
    </w:p>
    <w:p w14:paraId="1329098D" w14:textId="77777777" w:rsidR="00437903" w:rsidRDefault="00437903" w:rsidP="00437903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 w:rsidRPr="005D2781">
        <w:rPr>
          <w:rFonts w:ascii="Tahoma" w:hAnsi="Tahoma" w:cs="Tahoma"/>
          <w:color w:val="1F1F1F"/>
          <w:sz w:val="25"/>
          <w:szCs w:val="25"/>
        </w:rPr>
        <w:t>This verification is necessarily required by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to proceed further in the above titled matter and to apprise the Hon'ble Court </w:t>
      </w:r>
      <w:proofErr w:type="spellStart"/>
      <w:proofErr w:type="gramStart"/>
      <w:r w:rsidRPr="005D2781">
        <w:rPr>
          <w:rFonts w:ascii="Tahoma" w:hAnsi="Tahoma" w:cs="Tahoma"/>
          <w:color w:val="1F1F1F"/>
          <w:sz w:val="25"/>
          <w:szCs w:val="25"/>
        </w:rPr>
        <w:t>accordingly.</w:t>
      </w:r>
      <w:r>
        <w:rPr>
          <w:rFonts w:ascii="Tahoma" w:hAnsi="Tahoma" w:cs="Tahoma"/>
          <w:color w:val="1F1F1F"/>
          <w:sz w:val="25"/>
          <w:szCs w:val="25"/>
        </w:rPr>
        <w:t>The</w:t>
      </w:r>
      <w:proofErr w:type="spellEnd"/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required information is still awaited from your office.</w:t>
      </w:r>
    </w:p>
    <w:p w14:paraId="3198A432" w14:textId="585ED082" w:rsidR="00437903" w:rsidRDefault="00EB70BB" w:rsidP="00437903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In view of the above, </w:t>
      </w:r>
      <w:proofErr w:type="gramStart"/>
      <w:r>
        <w:rPr>
          <w:rFonts w:ascii="Tahoma" w:hAnsi="Tahoma" w:cs="Tahoma"/>
          <w:color w:val="1F1F1F"/>
          <w:sz w:val="25"/>
          <w:szCs w:val="25"/>
        </w:rPr>
        <w:t>It</w:t>
      </w:r>
      <w:proofErr w:type="gramEnd"/>
      <w:r>
        <w:rPr>
          <w:rFonts w:ascii="Tahoma" w:hAnsi="Tahoma" w:cs="Tahoma"/>
          <w:color w:val="1F1F1F"/>
          <w:sz w:val="25"/>
          <w:szCs w:val="25"/>
        </w:rPr>
        <w:t xml:space="preserve"> is once 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again requested to kindly </w:t>
      </w:r>
      <w:r>
        <w:rPr>
          <w:rFonts w:ascii="Tahoma" w:hAnsi="Tahoma" w:cs="Tahoma"/>
          <w:color w:val="1F1F1F"/>
          <w:sz w:val="25"/>
          <w:szCs w:val="25"/>
        </w:rPr>
        <w:t xml:space="preserve">direct your office for </w:t>
      </w:r>
      <w:r w:rsidRPr="005D2781">
        <w:rPr>
          <w:rFonts w:ascii="Tahoma" w:hAnsi="Tahoma" w:cs="Tahoma"/>
          <w:color w:val="1F1F1F"/>
          <w:sz w:val="25"/>
          <w:szCs w:val="25"/>
        </w:rPr>
        <w:t>furnish</w:t>
      </w:r>
      <w:r>
        <w:rPr>
          <w:rFonts w:ascii="Tahoma" w:hAnsi="Tahoma" w:cs="Tahoma"/>
          <w:color w:val="1F1F1F"/>
          <w:sz w:val="25"/>
          <w:szCs w:val="25"/>
        </w:rPr>
        <w:t>ing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the requisite information at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D2781">
        <w:rPr>
          <w:rFonts w:ascii="Tahoma" w:hAnsi="Tahoma" w:cs="Tahoma"/>
          <w:color w:val="1F1F1F"/>
          <w:sz w:val="25"/>
          <w:szCs w:val="25"/>
        </w:rPr>
        <w:t>the earliest, so as to enable th</w:t>
      </w:r>
      <w:r>
        <w:rPr>
          <w:rFonts w:ascii="Tahoma" w:hAnsi="Tahoma" w:cs="Tahoma"/>
          <w:color w:val="1F1F1F"/>
          <w:sz w:val="25"/>
          <w:szCs w:val="25"/>
        </w:rPr>
        <w:t>e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Directorate</w:t>
      </w:r>
      <w:r>
        <w:rPr>
          <w:rFonts w:ascii="Tahoma" w:hAnsi="Tahoma" w:cs="Tahoma"/>
          <w:color w:val="1F1F1F"/>
          <w:sz w:val="25"/>
          <w:szCs w:val="25"/>
        </w:rPr>
        <w:t xml:space="preserve"> of Skill Development</w:t>
      </w:r>
      <w:r w:rsidRPr="005D2781">
        <w:rPr>
          <w:rFonts w:ascii="Tahoma" w:hAnsi="Tahoma" w:cs="Tahoma"/>
          <w:color w:val="1F1F1F"/>
          <w:sz w:val="25"/>
          <w:szCs w:val="25"/>
        </w:rPr>
        <w:t xml:space="preserve"> to take further necessary action in the matter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5D2781">
        <w:rPr>
          <w:rFonts w:ascii="Tahoma" w:hAnsi="Tahoma" w:cs="Tahoma"/>
          <w:color w:val="1F1F1F"/>
          <w:sz w:val="25"/>
          <w:szCs w:val="25"/>
        </w:rPr>
        <w:t>without any further delay.</w:t>
      </w:r>
    </w:p>
    <w:p w14:paraId="739EBD58" w14:textId="496E72E3" w:rsidR="00437903" w:rsidRPr="00437903" w:rsidRDefault="00437903" w:rsidP="00EB70BB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b/>
          <w:bCs/>
          <w:color w:val="1F1F1F"/>
          <w:sz w:val="25"/>
          <w:szCs w:val="25"/>
        </w:rPr>
      </w:pPr>
      <w:r w:rsidRPr="00437903">
        <w:rPr>
          <w:rFonts w:ascii="Tahoma" w:hAnsi="Tahoma" w:cs="Tahoma"/>
          <w:b/>
          <w:bCs/>
          <w:color w:val="1F1F1F"/>
          <w:sz w:val="25"/>
          <w:szCs w:val="25"/>
        </w:rPr>
        <w:t>Enclosure:</w:t>
      </w:r>
    </w:p>
    <w:p w14:paraId="2D9BE50A" w14:textId="552C7174" w:rsidR="00437903" w:rsidRDefault="00437903" w:rsidP="00EB70BB">
      <w:pPr>
        <w:tabs>
          <w:tab w:val="left" w:pos="7371"/>
        </w:tabs>
        <w:spacing w:line="360" w:lineRule="auto"/>
        <w:ind w:left="360" w:hanging="9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>1.Copy of Communication.</w:t>
      </w:r>
    </w:p>
    <w:p w14:paraId="0F7BE509" w14:textId="02D85CE4" w:rsidR="00D77AFA" w:rsidRDefault="00CD7194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  </w:t>
      </w:r>
    </w:p>
    <w:p w14:paraId="5343D095" w14:textId="704D1656" w:rsidR="00673DF7" w:rsidRDefault="00D77AFA" w:rsidP="002F4AB2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</w:t>
      </w:r>
      <w:r w:rsidR="00A4511B">
        <w:rPr>
          <w:rFonts w:ascii="Tahoma" w:hAnsi="Tahoma" w:cs="Tahoma"/>
          <w:color w:val="1F1F1F"/>
          <w:sz w:val="25"/>
          <w:szCs w:val="25"/>
        </w:rPr>
        <w:t xml:space="preserve"> 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37606">
        <w:rPr>
          <w:rFonts w:ascii="Tahoma" w:hAnsi="Tahoma" w:cs="Tahoma"/>
          <w:color w:val="1F1F1F"/>
          <w:sz w:val="25"/>
          <w:szCs w:val="25"/>
        </w:rPr>
        <w:t>Yours</w:t>
      </w:r>
      <w:r w:rsidR="00BC2334">
        <w:rPr>
          <w:rFonts w:ascii="Tahoma" w:hAnsi="Tahoma" w:cs="Tahoma"/>
          <w:color w:val="1F1F1F"/>
          <w:sz w:val="25"/>
          <w:szCs w:val="25"/>
        </w:rPr>
        <w:t xml:space="preserve"> </w:t>
      </w:r>
      <w:r w:rsidR="00A47EA1" w:rsidRPr="00337606">
        <w:rPr>
          <w:rFonts w:ascii="Tahoma" w:hAnsi="Tahoma" w:cs="Tahoma"/>
          <w:color w:val="1F1F1F"/>
          <w:sz w:val="25"/>
          <w:szCs w:val="25"/>
        </w:rPr>
        <w:t>Faithfully</w:t>
      </w:r>
    </w:p>
    <w:p w14:paraId="07FABFF9" w14:textId="2E094CFD" w:rsidR="00F13E93" w:rsidRDefault="002F4AB2" w:rsidP="00BC2334">
      <w:pPr>
        <w:tabs>
          <w:tab w:val="left" w:pos="7371"/>
        </w:tabs>
        <w:spacing w:line="360" w:lineRule="auto"/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noProof/>
          <w:color w:val="1F1F1F"/>
          <w:sz w:val="25"/>
          <w:szCs w:val="25"/>
        </w:rPr>
        <mc:AlternateContent>
          <mc:Choice Requires="wps">
            <w:drawing>
              <wp:anchor distT="0" distB="0" distL="114300" distR="114300" simplePos="0" relativeHeight="251659264" behindDoc="0" locked="0" layoutInCell="1" allowOverlap="1" wp14:anchorId="20C82FAA" wp14:editId="3FD9EDCE">
                <wp:simplePos x="0" y="0"/>
                <wp:positionH relativeFrom="column">
                  <wp:posOffset>166563</wp:posOffset>
                </wp:positionH>
                <wp:positionV relativeFrom="paragraph">
                  <wp:posOffset>15406</wp:posOffset>
                </wp:positionV>
                <wp:extent cx="2247900" cy="723900"/>
                <wp:effectExtent l="0" t="0" r="0" b="0"/>
                <wp:wrapNone/>
                <wp:docPr id="2064414062" name="Text Box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 txBox="1"/>
                      <wps:spPr>
                        <a:xfrm>
                          <a:off x="0" y="0"/>
                          <a:ext cx="2247900" cy="723900"/>
                        </a:xfrm>
                        <a:prstGeom prst="rect">
                          <a:avLst/>
                        </a:prstGeom>
                        <a:noFill/>
                        <a:ln w="6350">
                          <a:noFill/>
                        </a:ln>
                      </wps:spPr>
                      <wps:txbx>
                        <w:txbxContent>
                          <w:p w14:paraId="5F645905" w14:textId="04B906AF" w:rsidR="00F13E93" w:rsidRDefault="00F13E93" w:rsidP="00F13E93">
                            <w:pPr>
                              <w:tabs>
                                <w:tab w:val="left" w:pos="7371"/>
                              </w:tabs>
                              <w:jc w:val="both"/>
                              <w:rPr>
                                <w:rFonts w:ascii="Tahoma" w:hAnsi="Tahoma" w:cs="Tahoma"/>
                                <w:color w:val="1F1F1F"/>
                                <w:sz w:val="25"/>
                                <w:szCs w:val="25"/>
                              </w:rPr>
                            </w:pPr>
                          </w:p>
                          <w:p w14:paraId="3DC5F046" w14:textId="77777777" w:rsidR="00F13E93" w:rsidRDefault="00F13E93"/>
                        </w:txbxContent>
                      </wps:txbx>
                      <wps:bodyPr rot="0" spcFirstLastPara="0" vertOverflow="overflow" horzOverflow="overflow" vert="horz" wrap="square" lIns="91440" tIns="45720" rIns="91440" bIns="45720" numCol="1" spcCol="0" rtlCol="0" fromWordArt="0" anchor="t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shapetype w14:anchorId="20C82FAA" id="_x0000_t202" coordsize="21600,21600" o:spt="202" path="m,l,21600r21600,l21600,xe">
                <v:stroke joinstyle="miter"/>
                <v:path gradientshapeok="t" o:connecttype="rect"/>
              </v:shapetype>
              <v:shape id="Text Box 1" o:spid="_x0000_s1026" type="#_x0000_t202" style="position:absolute;left:0;text-align:left;margin-left:13.1pt;margin-top:1.2pt;width:177pt;height:57pt;z-index:251659264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top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" filled="f" stroked="f" strokeweight=".5pt">
                <v:textbox>
                  <w:txbxContent>
                    <w:p w14:paraId="5F645905" w14:textId="04B906AF" w:rsidR="00F13E93" w:rsidRDefault="00F13E93" w:rsidP="00F13E93">
                      <w:pPr>
                        <w:tabs>
                          <w:tab w:val="left" w:pos="7371"/>
                        </w:tabs>
                        <w:jc w:val="both"/>
                        <w:rPr>
                          <w:rFonts w:ascii="Tahoma" w:hAnsi="Tahoma" w:cs="Tahoma"/>
                          <w:color w:val="1F1F1F"/>
                          <w:sz w:val="25"/>
                          <w:szCs w:val="25"/>
                        </w:rPr>
                      </w:pPr>
                    </w:p>
                    <w:p w14:paraId="3DC5F046" w14:textId="77777777" w:rsidR="00F13E93" w:rsidRDefault="00F13E93"/>
                  </w:txbxContent>
                </v:textbox>
              </v:shape>
            </w:pict>
          </mc:Fallback>
        </mc:AlternateConten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</w:p>
    <w:p w14:paraId="2141638F" w14:textId="6DCBD2A5" w:rsidR="00247F81" w:rsidRPr="003D1396" w:rsidRDefault="00BC2334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    </w:t>
      </w:r>
      <w:r w:rsidR="00C06422">
        <w:rPr>
          <w:rFonts w:ascii="Tahoma" w:hAnsi="Tahoma" w:cs="Tahoma"/>
          <w:color w:val="1F1F1F"/>
          <w:sz w:val="25"/>
          <w:szCs w:val="25"/>
        </w:rPr>
        <w:t xml:space="preserve"> </w:t>
      </w:r>
      <w:r>
        <w:rPr>
          <w:rFonts w:ascii="Tahoma" w:hAnsi="Tahoma" w:cs="Tahoma"/>
          <w:color w:val="1F1F1F"/>
          <w:sz w:val="25"/>
          <w:szCs w:val="25"/>
        </w:rPr>
        <w:t xml:space="preserve"> </w:t>
      </w:r>
      <w:r w:rsidR="00247F81" w:rsidRPr="003D1396">
        <w:rPr>
          <w:rFonts w:ascii="Tahoma" w:hAnsi="Tahoma" w:cs="Tahoma"/>
          <w:color w:val="1F1F1F"/>
          <w:sz w:val="25"/>
          <w:szCs w:val="25"/>
        </w:rPr>
        <w:t>Principal</w:t>
      </w:r>
    </w:p>
    <w:p w14:paraId="6495290F" w14:textId="49F7CA59" w:rsidR="00247F81" w:rsidRPr="003D1396" w:rsidRDefault="00247F81" w:rsidP="00A03137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Kashmir Government Polytechnic College</w:t>
      </w:r>
    </w:p>
    <w:p w14:paraId="4A6C0B22" w14:textId="19C35504" w:rsidR="008F0D79" w:rsidRDefault="00247F81" w:rsidP="00D77AFA">
      <w:pPr>
        <w:ind w:left="360"/>
        <w:jc w:val="both"/>
        <w:rPr>
          <w:rFonts w:ascii="Tahoma" w:hAnsi="Tahoma" w:cs="Tahoma"/>
          <w:color w:val="1F1F1F"/>
          <w:sz w:val="25"/>
          <w:szCs w:val="25"/>
        </w:rPr>
      </w:pPr>
      <w:r w:rsidRPr="003D1396">
        <w:rPr>
          <w:rFonts w:ascii="Tahoma" w:hAnsi="Tahoma" w:cs="Tahoma"/>
          <w:color w:val="1F1F1F"/>
          <w:sz w:val="25"/>
          <w:szCs w:val="25"/>
        </w:rPr>
        <w:t xml:space="preserve">                                                         </w:t>
      </w:r>
      <w:r w:rsidR="00F909F8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 xml:space="preserve"> 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D6579E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="00F13E93">
        <w:rPr>
          <w:rFonts w:ascii="Tahoma" w:hAnsi="Tahoma" w:cs="Tahoma"/>
          <w:color w:val="1F1F1F"/>
          <w:sz w:val="25"/>
          <w:szCs w:val="25"/>
        </w:rPr>
        <w:t xml:space="preserve"> </w:t>
      </w:r>
      <w:r w:rsidR="00683CF5" w:rsidRPr="003D1396">
        <w:rPr>
          <w:rFonts w:ascii="Tahoma" w:hAnsi="Tahoma" w:cs="Tahoma"/>
          <w:color w:val="1F1F1F"/>
          <w:sz w:val="25"/>
          <w:szCs w:val="25"/>
        </w:rPr>
        <w:t xml:space="preserve"> </w:t>
      </w:r>
      <w:r w:rsidRPr="003D1396">
        <w:rPr>
          <w:rFonts w:ascii="Tahoma" w:hAnsi="Tahoma" w:cs="Tahoma"/>
          <w:color w:val="1F1F1F"/>
          <w:sz w:val="25"/>
          <w:szCs w:val="25"/>
        </w:rPr>
        <w:t>Srinagar</w:t>
      </w:r>
    </w:p>
    <w:p w14:paraId="3DC11CBD" w14:textId="77777777" w:rsidR="00463496" w:rsidRPr="00463496" w:rsidRDefault="00463496" w:rsidP="00463496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  <w:r w:rsidRPr="00463496">
        <w:rPr>
          <w:rFonts w:ascii="Tahoma" w:hAnsi="Tahoma" w:cs="Tahoma"/>
          <w:b/>
          <w:bCs/>
          <w:color w:val="1F1F1F"/>
          <w:sz w:val="24"/>
          <w:szCs w:val="24"/>
        </w:rPr>
        <w:t>Copy to:</w:t>
      </w:r>
    </w:p>
    <w:p w14:paraId="34784F5C" w14:textId="77777777" w:rsidR="00463496" w:rsidRPr="00463496" w:rsidRDefault="00463496" w:rsidP="00463496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4"/>
          <w:szCs w:val="24"/>
        </w:rPr>
      </w:pPr>
      <w:r w:rsidRPr="00463496">
        <w:rPr>
          <w:rFonts w:ascii="Tahoma" w:hAnsi="Tahoma" w:cs="Tahoma"/>
          <w:color w:val="1F1F1F"/>
          <w:sz w:val="24"/>
          <w:szCs w:val="24"/>
        </w:rPr>
        <w:t>The Assistant Legal Remembrance, Directorate of Skill Development J&amp;K.</w:t>
      </w:r>
    </w:p>
    <w:p w14:paraId="068947F4" w14:textId="77777777" w:rsidR="00463496" w:rsidRPr="00463496" w:rsidRDefault="00463496" w:rsidP="00463496">
      <w:pPr>
        <w:numPr>
          <w:ilvl w:val="0"/>
          <w:numId w:val="20"/>
        </w:numPr>
        <w:jc w:val="both"/>
        <w:rPr>
          <w:rFonts w:ascii="Tahoma" w:hAnsi="Tahoma" w:cs="Tahoma"/>
          <w:color w:val="1F1F1F"/>
          <w:sz w:val="24"/>
          <w:szCs w:val="24"/>
        </w:rPr>
      </w:pPr>
      <w:r w:rsidRPr="00463496">
        <w:rPr>
          <w:rFonts w:ascii="Tahoma" w:hAnsi="Tahoma" w:cs="Tahoma"/>
          <w:color w:val="1F1F1F"/>
          <w:sz w:val="24"/>
          <w:szCs w:val="24"/>
        </w:rPr>
        <w:t>PA to Director, Directorate of Skill Development J&amp;K for information of the Director, Skill Development J&amp;K.</w:t>
      </w:r>
    </w:p>
    <w:p w14:paraId="4C1AE9B0" w14:textId="77777777" w:rsidR="00B155AF" w:rsidRDefault="00B155AF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5726A7CA" w14:textId="1A71C28E" w:rsidR="00EF3557" w:rsidRPr="00EF3557" w:rsidRDefault="00EF3557" w:rsidP="00EF3557">
      <w:pPr>
        <w:ind w:left="360"/>
        <w:jc w:val="both"/>
        <w:rPr>
          <w:rFonts w:ascii="Tahoma" w:hAnsi="Tahoma" w:cs="Tahoma"/>
          <w:b/>
          <w:bCs/>
          <w:color w:val="1F1F1F"/>
          <w:sz w:val="24"/>
          <w:szCs w:val="24"/>
        </w:rPr>
      </w:pPr>
    </w:p>
    <w:p w14:paraId="1D054462" w14:textId="6E1D1520" w:rsidR="00683CF5" w:rsidRPr="00D6579E" w:rsidRDefault="00683CF5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27BFE598" w14:textId="07D7D06A" w:rsidR="00A9467C" w:rsidRPr="00D6579E" w:rsidRDefault="00A9467C" w:rsidP="00A03137">
      <w:pPr>
        <w:spacing w:line="360" w:lineRule="auto"/>
        <w:ind w:left="360"/>
        <w:jc w:val="both"/>
        <w:rPr>
          <w:rFonts w:ascii="Tahoma" w:hAnsi="Tahoma" w:cs="Tahoma"/>
          <w:color w:val="1F1F1F"/>
          <w:sz w:val="24"/>
          <w:szCs w:val="24"/>
        </w:rPr>
      </w:pPr>
    </w:p>
    <w:p w14:paraId="7D631DF6" w14:textId="38F551E5" w:rsidR="00A9467C" w:rsidRDefault="00A9467C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36539B2E" w14:textId="77777777" w:rsidR="002F4AB2" w:rsidRDefault="002F4AB2" w:rsidP="00A03137">
      <w:pPr>
        <w:ind w:left="360"/>
        <w:jc w:val="both"/>
        <w:rPr>
          <w:rFonts w:ascii="Tahoma" w:hAnsi="Tahoma" w:cs="Tahoma"/>
          <w:sz w:val="25"/>
          <w:szCs w:val="25"/>
        </w:rPr>
      </w:pPr>
    </w:p>
    <w:p w14:paraId="08D697E6" w14:textId="77777777" w:rsidR="00360589" w:rsidRPr="00360589" w:rsidRDefault="00360589" w:rsidP="0077715D">
      <w:pPr>
        <w:spacing w:line="480" w:lineRule="auto"/>
        <w:jc w:val="both"/>
        <w:rPr>
          <w:rFonts w:ascii="Verdana" w:hAnsi="Verdana"/>
          <w:color w:val="000000"/>
        </w:rPr>
      </w:pPr>
    </w:p>
    <w:p w14:paraId="6A8C05C6" w14:textId="421AA26E" w:rsidR="00B14580" w:rsidRDefault="00B14580"/>
    <w:p w14:paraId="5A062527" w14:textId="2C223632" w:rsidR="0077715D" w:rsidRDefault="0077715D"/>
    <w:p w14:paraId="3785D5DD" w14:textId="246A4485" w:rsidR="002F4AB2" w:rsidRDefault="002F4AB2"/>
    <w:p w14:paraId="1BD375DD" w14:textId="1A5D6712" w:rsidR="002F4AB2" w:rsidRDefault="002F4AB2"/>
    <w:p w14:paraId="0C47D178" w14:textId="3A3B975A" w:rsidR="002F4AB2" w:rsidRDefault="002F4AB2"/>
    <w:p w14:paraId="1B2A185C" w14:textId="77777777" w:rsidR="002F4AB2" w:rsidRDefault="002F4AB2"/>
    <w:sectPr w:rsidR="002F4AB2" w:rsidSect="00BC5BD3">
      <w:headerReference w:type="default" r:id="rId7"/>
      <w:pgSz w:w="11906" w:h="16838"/>
      <w:pgMar w:top="1170" w:right="566" w:bottom="8" w:left="709" w:header="45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470A754A" w14:textId="77777777" w:rsidR="0055440F" w:rsidRDefault="0055440F">
      <w:r>
        <w:separator/>
      </w:r>
    </w:p>
  </w:endnote>
  <w:endnote w:type="continuationSeparator" w:id="0">
    <w:p w14:paraId="4BC98F9A" w14:textId="77777777" w:rsidR="0055440F" w:rsidRDefault="0055440F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imHei">
    <w:altName w:val="黑体"/>
    <w:panose1 w:val="02010600030101010101"/>
    <w:charset w:val="86"/>
    <w:family w:val="modern"/>
    <w:pitch w:val="fixed"/>
    <w:sig w:usb0="800002BF" w:usb1="38CF7CFA" w:usb2="00000016" w:usb3="00000000" w:csb0="00040001" w:csb1="00000000"/>
  </w:font>
  <w:font w:name="Tahoma">
    <w:panose1 w:val="020B0604030504040204"/>
    <w:charset w:val="00"/>
    <w:family w:val="swiss"/>
    <w:pitch w:val="variable"/>
    <w:sig w:usb0="E1002EFF" w:usb1="C000605B" w:usb2="00000029" w:usb3="00000000" w:csb0="000101FF" w:csb1="00000000"/>
  </w:font>
  <w:font w:name="Verdana">
    <w:panose1 w:val="020B0604030504040204"/>
    <w:charset w:val="00"/>
    <w:family w:val="swiss"/>
    <w:pitch w:val="variable"/>
    <w:sig w:usb0="A00006FF" w:usb1="4000205B" w:usb2="00000010" w:usb3="00000000" w:csb0="0000019F" w:csb1="00000000"/>
  </w:font>
  <w:font w:name="Century Gothic">
    <w:panose1 w:val="020B0502020202020204"/>
    <w:charset w:val="00"/>
    <w:family w:val="swiss"/>
    <w:pitch w:val="variable"/>
    <w:sig w:usb0="00000287" w:usb1="00000000" w:usb2="00000000" w:usb3="00000000" w:csb0="0000009F" w:csb1="00000000"/>
  </w:font>
  <w:font w:name="Algerian">
    <w:panose1 w:val="04020705040A02060702"/>
    <w:charset w:val="00"/>
    <w:family w:val="decorative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45D54392" w14:textId="77777777" w:rsidR="0055440F" w:rsidRDefault="0055440F">
      <w:r>
        <w:separator/>
      </w:r>
    </w:p>
  </w:footnote>
  <w:footnote w:type="continuationSeparator" w:id="0">
    <w:p w14:paraId="61E37B53" w14:textId="77777777" w:rsidR="0055440F" w:rsidRDefault="0055440F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p w14:paraId="4C43F991" w14:textId="3250251D" w:rsidR="00B14580" w:rsidRDefault="0077715D">
    <w:pPr>
      <w:jc w:val="right"/>
      <w:rPr>
        <w:rFonts w:ascii="Century Gothic" w:eastAsia="Calibri" w:hAnsi="Century Gothic"/>
        <w:sz w:val="16"/>
        <w:szCs w:val="16"/>
      </w:rPr>
    </w:pPr>
    <w:r>
      <w:rPr>
        <w:rFonts w:ascii="Times New Roman" w:hAnsi="Times New Roman"/>
        <w:noProof/>
      </w:rPr>
      <w:drawing>
        <wp:anchor distT="0" distB="0" distL="114300" distR="114300" simplePos="0" relativeHeight="251660288" behindDoc="1" locked="0" layoutInCell="1" allowOverlap="1" wp14:anchorId="044BCA71" wp14:editId="58081421">
          <wp:simplePos x="0" y="0"/>
          <wp:positionH relativeFrom="margin">
            <wp:posOffset>31750</wp:posOffset>
          </wp:positionH>
          <wp:positionV relativeFrom="page">
            <wp:posOffset>290830</wp:posOffset>
          </wp:positionV>
          <wp:extent cx="790575" cy="765810"/>
          <wp:effectExtent l="0" t="0" r="9525" b="0"/>
          <wp:wrapTight wrapText="bothSides">
            <wp:wrapPolygon edited="0">
              <wp:start x="0" y="0"/>
              <wp:lineTo x="0" y="20955"/>
              <wp:lineTo x="21340" y="20955"/>
              <wp:lineTo x="21340" y="0"/>
              <wp:lineTo x="0" y="0"/>
            </wp:wrapPolygon>
          </wp:wrapTight>
          <wp:docPr id="1709175731" name="Picture 1709175731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1" name="Picture 1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790575" cy="76581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margin">
            <wp14:pctWidth>0</wp14:pctWidth>
          </wp14:sizeRelH>
          <wp14:sizeRelV relativeFrom="margin">
            <wp14:pctHeight>0</wp14:pctHeight>
          </wp14:sizeRelV>
        </wp:anchor>
      </w:drawing>
    </w:r>
    <w:r w:rsidR="0069352F">
      <w:rPr>
        <w:rFonts w:ascii="Century Gothic" w:eastAsia="Calibri" w:hAnsi="Century Gothic"/>
        <w:sz w:val="16"/>
        <w:szCs w:val="16"/>
      </w:rPr>
      <w:t xml:space="preserve">             Phone No:  </w:t>
    </w:r>
    <w:r w:rsidR="00463496">
      <w:rPr>
        <w:rFonts w:ascii="Century Gothic" w:eastAsia="Calibri" w:hAnsi="Century Gothic"/>
        <w:sz w:val="16"/>
        <w:szCs w:val="16"/>
      </w:rPr>
      <w:t>9419</w:t>
    </w:r>
    <w:r w:rsidR="00BC5BD3">
      <w:rPr>
        <w:rFonts w:ascii="Century Gothic" w:eastAsia="Calibri" w:hAnsi="Century Gothic"/>
        <w:sz w:val="16"/>
        <w:szCs w:val="16"/>
      </w:rPr>
      <w:t>408222</w:t>
    </w:r>
  </w:p>
  <w:p w14:paraId="66CA0FE2" w14:textId="0729811F" w:rsidR="00B14580" w:rsidRDefault="0069352F">
    <w:pPr>
      <w:jc w:val="right"/>
      <w:rPr>
        <w:rFonts w:ascii="Century Gothic" w:eastAsia="Calibri" w:hAnsi="Century Gothic"/>
        <w:color w:val="FFFFFF"/>
        <w:sz w:val="16"/>
        <w:szCs w:val="16"/>
      </w:rPr>
    </w:pPr>
    <w:r>
      <w:rPr>
        <w:rFonts w:ascii="Century Gothic" w:eastAsia="Calibri" w:hAnsi="Century Gothic"/>
        <w:sz w:val="16"/>
        <w:szCs w:val="16"/>
      </w:rPr>
      <w:t xml:space="preserve">Fax:  </w:t>
    </w:r>
    <w:proofErr w:type="gramStart"/>
    <w:r>
      <w:rPr>
        <w:rFonts w:ascii="Century Gothic" w:eastAsia="Calibri" w:hAnsi="Century Gothic"/>
        <w:sz w:val="16"/>
        <w:szCs w:val="16"/>
      </w:rPr>
      <w:t xml:space="preserve">  :</w:t>
    </w:r>
    <w:proofErr w:type="gramEnd"/>
    <w:r>
      <w:rPr>
        <w:rFonts w:ascii="Century Gothic" w:eastAsia="Calibri" w:hAnsi="Century Gothic"/>
        <w:sz w:val="16"/>
        <w:szCs w:val="16"/>
      </w:rPr>
      <w:t xml:space="preserve">   0194-2310144</w:t>
    </w:r>
  </w:p>
  <w:p w14:paraId="70D033A1" w14:textId="47AC91FE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OFFICE OF THE PRINCIPAL</w:t>
    </w:r>
  </w:p>
  <w:p w14:paraId="7E59A238" w14:textId="7C424FF9" w:rsidR="00B14580" w:rsidRPr="00461DF9" w:rsidRDefault="0069352F" w:rsidP="00461DF9">
    <w:pPr>
      <w:ind w:left="720" w:hanging="436"/>
      <w:contextualSpacing/>
      <w:jc w:val="center"/>
      <w:rPr>
        <w:rFonts w:ascii="Algerian" w:eastAsia="Calibri" w:hAnsi="Algerian"/>
        <w:b/>
        <w:bCs/>
        <w:sz w:val="28"/>
        <w:szCs w:val="28"/>
      </w:rPr>
    </w:pPr>
    <w:r w:rsidRPr="00461DF9">
      <w:rPr>
        <w:rFonts w:ascii="Algerian" w:eastAsia="Calibri" w:hAnsi="Algerian"/>
        <w:b/>
        <w:bCs/>
        <w:sz w:val="28"/>
        <w:szCs w:val="28"/>
      </w:rPr>
      <w:t>KASHMIR GOVT. POLYTECHNIC COLLEGE GOGJI BAGH SRINAGAR.</w:t>
    </w:r>
  </w:p>
  <w:p w14:paraId="1DB13F17" w14:textId="187A7BCA" w:rsidR="00965277" w:rsidRDefault="008B22E1" w:rsidP="008B22E1">
    <w:pPr>
      <w:contextualSpacing/>
      <w:rPr>
        <w:sz w:val="20"/>
        <w:szCs w:val="20"/>
      </w:rPr>
    </w:pPr>
    <w:r>
      <w:t xml:space="preserve">                 </w:t>
    </w:r>
    <w:r w:rsidR="0077715D">
      <w:t xml:space="preserve">  </w:t>
    </w:r>
    <w:r>
      <w:t xml:space="preserve">   </w:t>
    </w:r>
    <w:hyperlink r:id="rId2" w:history="1">
      <w:r w:rsidR="00FB2688" w:rsidRPr="002C7B1B">
        <w:rPr>
          <w:rStyle w:val="Hyperlink"/>
          <w:rFonts w:ascii="Century Gothic" w:hAnsi="Century Gothic" w:cs="Calibri"/>
          <w:sz w:val="20"/>
          <w:szCs w:val="20"/>
        </w:rPr>
        <w:t>http://www.kgpsrinagar.edu.in.</w:t>
      </w:r>
    </w:hyperlink>
  </w:p>
  <w:p w14:paraId="479F9EE8" w14:textId="657138CB" w:rsidR="00B14580" w:rsidRDefault="00965277" w:rsidP="0077715D">
    <w:pPr>
      <w:contextualSpacing/>
    </w:pPr>
    <w:r>
      <w:rPr>
        <w:sz w:val="20"/>
        <w:szCs w:val="20"/>
      </w:rPr>
      <w:t xml:space="preserve">                      </w:t>
    </w:r>
    <w:r w:rsidR="009B27AA">
      <w:rPr>
        <w:sz w:val="20"/>
        <w:szCs w:val="20"/>
      </w:rPr>
      <w:t xml:space="preserve">             </w:t>
    </w:r>
    <w:r w:rsidR="0077715D">
      <w:rPr>
        <w:sz w:val="20"/>
        <w:szCs w:val="20"/>
      </w:rPr>
      <w:t xml:space="preserve">  </w:t>
    </w:r>
    <w:r>
      <w:rPr>
        <w:sz w:val="20"/>
        <w:szCs w:val="20"/>
      </w:rPr>
      <w:t xml:space="preserve"> </w:t>
    </w:r>
    <w:r w:rsidR="0069352F">
      <w:rPr>
        <w:sz w:val="20"/>
        <w:szCs w:val="20"/>
      </w:rPr>
      <w:t xml:space="preserve">Email: </w:t>
    </w:r>
    <w:r w:rsidR="0077715D">
      <w:t>kgp-srinagar@jk.gov.in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FFFFFF7C"/>
    <w:multiLevelType w:val="singleLevel"/>
    <w:tmpl w:val="FFFFFF7C"/>
    <w:lvl w:ilvl="0">
      <w:start w:val="1"/>
      <w:numFmt w:val="decimal"/>
      <w:pStyle w:val="ListNumber5"/>
      <w:lvlText w:val="%1."/>
      <w:lvlJc w:val="left"/>
      <w:pPr>
        <w:tabs>
          <w:tab w:val="left" w:pos="2040"/>
        </w:tabs>
        <w:ind w:leftChars="800" w:left="2040" w:hangingChars="200" w:hanging="360"/>
      </w:pPr>
    </w:lvl>
  </w:abstractNum>
  <w:abstractNum w:abstractNumId="1" w15:restartNumberingAfterBreak="0">
    <w:nsid w:val="FFFFFF7D"/>
    <w:multiLevelType w:val="singleLevel"/>
    <w:tmpl w:val="FFFFFF7D"/>
    <w:lvl w:ilvl="0">
      <w:start w:val="1"/>
      <w:numFmt w:val="decimal"/>
      <w:pStyle w:val="ListNumber4"/>
      <w:lvlText w:val="%1."/>
      <w:lvlJc w:val="left"/>
      <w:pPr>
        <w:tabs>
          <w:tab w:val="left" w:pos="1620"/>
        </w:tabs>
        <w:ind w:leftChars="600" w:left="1620" w:hangingChars="200" w:hanging="360"/>
      </w:pPr>
    </w:lvl>
  </w:abstractNum>
  <w:abstractNum w:abstractNumId="2" w15:restartNumberingAfterBreak="0">
    <w:nsid w:val="FFFFFF7E"/>
    <w:multiLevelType w:val="singleLevel"/>
    <w:tmpl w:val="FFFFFF7E"/>
    <w:lvl w:ilvl="0">
      <w:start w:val="1"/>
      <w:numFmt w:val="decimal"/>
      <w:pStyle w:val="ListNumber3"/>
      <w:lvlText w:val="%1."/>
      <w:lvlJc w:val="left"/>
      <w:pPr>
        <w:tabs>
          <w:tab w:val="left" w:pos="1200"/>
        </w:tabs>
        <w:ind w:leftChars="400" w:left="1200" w:hangingChars="200" w:hanging="360"/>
      </w:pPr>
    </w:lvl>
  </w:abstractNum>
  <w:abstractNum w:abstractNumId="3" w15:restartNumberingAfterBreak="0">
    <w:nsid w:val="FFFFFF7F"/>
    <w:multiLevelType w:val="singleLevel"/>
    <w:tmpl w:val="FFFFFF7F"/>
    <w:lvl w:ilvl="0">
      <w:start w:val="1"/>
      <w:numFmt w:val="decimal"/>
      <w:pStyle w:val="ListNumber2"/>
      <w:lvlText w:val="%1."/>
      <w:lvlJc w:val="left"/>
      <w:pPr>
        <w:tabs>
          <w:tab w:val="left" w:pos="780"/>
        </w:tabs>
        <w:ind w:leftChars="200" w:left="780" w:hangingChars="200" w:hanging="360"/>
      </w:pPr>
    </w:lvl>
  </w:abstractNum>
  <w:abstractNum w:abstractNumId="4" w15:restartNumberingAfterBreak="0">
    <w:nsid w:val="FFFFFF80"/>
    <w:multiLevelType w:val="singleLevel"/>
    <w:tmpl w:val="FFFFFF80"/>
    <w:lvl w:ilvl="0">
      <w:start w:val="1"/>
      <w:numFmt w:val="bullet"/>
      <w:pStyle w:val="ListBullet5"/>
      <w:lvlText w:val=""/>
      <w:lvlJc w:val="left"/>
      <w:pPr>
        <w:tabs>
          <w:tab w:val="left" w:pos="2040"/>
        </w:tabs>
        <w:ind w:leftChars="800" w:left="2040" w:hangingChars="200" w:hanging="360"/>
      </w:pPr>
      <w:rPr>
        <w:rFonts w:ascii="Wingdings" w:hAnsi="Wingdings" w:hint="default"/>
      </w:rPr>
    </w:lvl>
  </w:abstractNum>
  <w:abstractNum w:abstractNumId="5" w15:restartNumberingAfterBreak="0">
    <w:nsid w:val="FFFFFF81"/>
    <w:multiLevelType w:val="singleLevel"/>
    <w:tmpl w:val="FFFFFF81"/>
    <w:lvl w:ilvl="0">
      <w:start w:val="1"/>
      <w:numFmt w:val="bullet"/>
      <w:pStyle w:val="ListBullet4"/>
      <w:lvlText w:val=""/>
      <w:lvlJc w:val="left"/>
      <w:pPr>
        <w:tabs>
          <w:tab w:val="left" w:pos="1620"/>
        </w:tabs>
        <w:ind w:leftChars="600" w:left="1620" w:hangingChars="200" w:hanging="360"/>
      </w:pPr>
      <w:rPr>
        <w:rFonts w:ascii="Wingdings" w:hAnsi="Wingdings" w:hint="default"/>
      </w:rPr>
    </w:lvl>
  </w:abstractNum>
  <w:abstractNum w:abstractNumId="6" w15:restartNumberingAfterBreak="0">
    <w:nsid w:val="FFFFFF82"/>
    <w:multiLevelType w:val="singleLevel"/>
    <w:tmpl w:val="FFFFFF82"/>
    <w:lvl w:ilvl="0">
      <w:start w:val="1"/>
      <w:numFmt w:val="bullet"/>
      <w:pStyle w:val="ListBullet3"/>
      <w:lvlText w:val=""/>
      <w:lvlJc w:val="left"/>
      <w:pPr>
        <w:tabs>
          <w:tab w:val="left" w:pos="1200"/>
        </w:tabs>
        <w:ind w:leftChars="400" w:left="1200" w:hangingChars="200" w:hanging="360"/>
      </w:pPr>
      <w:rPr>
        <w:rFonts w:ascii="Wingdings" w:hAnsi="Wingdings" w:hint="default"/>
      </w:rPr>
    </w:lvl>
  </w:abstractNum>
  <w:abstractNum w:abstractNumId="7" w15:restartNumberingAfterBreak="0">
    <w:nsid w:val="FFFFFF83"/>
    <w:multiLevelType w:val="singleLevel"/>
    <w:tmpl w:val="FFFFFF83"/>
    <w:lvl w:ilvl="0">
      <w:start w:val="1"/>
      <w:numFmt w:val="bullet"/>
      <w:pStyle w:val="ListBullet2"/>
      <w:lvlText w:val=""/>
      <w:lvlJc w:val="left"/>
      <w:pPr>
        <w:tabs>
          <w:tab w:val="left" w:pos="780"/>
        </w:tabs>
        <w:ind w:leftChars="200" w:left="780" w:hangingChars="200" w:hanging="360"/>
      </w:pPr>
      <w:rPr>
        <w:rFonts w:ascii="Wingdings" w:hAnsi="Wingdings" w:hint="default"/>
      </w:rPr>
    </w:lvl>
  </w:abstractNum>
  <w:abstractNum w:abstractNumId="8" w15:restartNumberingAfterBreak="0">
    <w:nsid w:val="FFFFFF88"/>
    <w:multiLevelType w:val="singleLevel"/>
    <w:tmpl w:val="FFFFFF88"/>
    <w:lvl w:ilvl="0">
      <w:start w:val="1"/>
      <w:numFmt w:val="decimal"/>
      <w:pStyle w:val="ListNumber"/>
      <w:lvlText w:val="%1."/>
      <w:lvlJc w:val="left"/>
      <w:pPr>
        <w:tabs>
          <w:tab w:val="left" w:pos="360"/>
        </w:tabs>
        <w:ind w:left="360" w:hangingChars="200" w:hanging="360"/>
      </w:pPr>
    </w:lvl>
  </w:abstractNum>
  <w:abstractNum w:abstractNumId="9" w15:restartNumberingAfterBreak="0">
    <w:nsid w:val="FFFFFF89"/>
    <w:multiLevelType w:val="singleLevel"/>
    <w:tmpl w:val="FFFFFF89"/>
    <w:lvl w:ilvl="0">
      <w:start w:val="1"/>
      <w:numFmt w:val="bullet"/>
      <w:pStyle w:val="ListBullet"/>
      <w:lvlText w:val=""/>
      <w:lvlJc w:val="left"/>
      <w:pPr>
        <w:tabs>
          <w:tab w:val="left" w:pos="360"/>
        </w:tabs>
        <w:ind w:left="360" w:hangingChars="200" w:hanging="360"/>
      </w:pPr>
      <w:rPr>
        <w:rFonts w:ascii="Wingdings" w:hAnsi="Wingdings" w:hint="default"/>
      </w:rPr>
    </w:lvl>
  </w:abstractNum>
  <w:abstractNum w:abstractNumId="10" w15:restartNumberingAfterBreak="0">
    <w:nsid w:val="03226BFC"/>
    <w:multiLevelType w:val="multilevel"/>
    <w:tmpl w:val="CFF80BF4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1" w15:restartNumberingAfterBreak="0">
    <w:nsid w:val="0F50171D"/>
    <w:multiLevelType w:val="multilevel"/>
    <w:tmpl w:val="DFF457E2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12" w15:restartNumberingAfterBreak="0">
    <w:nsid w:val="12F0324C"/>
    <w:multiLevelType w:val="hybridMultilevel"/>
    <w:tmpl w:val="9342C8B8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21BF425F"/>
    <w:multiLevelType w:val="multilevel"/>
    <w:tmpl w:val="D288238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27A65645"/>
    <w:multiLevelType w:val="hybridMultilevel"/>
    <w:tmpl w:val="D2CC66C2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5" w15:restartNumberingAfterBreak="0">
    <w:nsid w:val="28E80E63"/>
    <w:multiLevelType w:val="hybridMultilevel"/>
    <w:tmpl w:val="866A00B2"/>
    <w:lvl w:ilvl="0" w:tplc="40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440" w:hanging="360"/>
      </w:pPr>
    </w:lvl>
    <w:lvl w:ilvl="2" w:tplc="4009001B" w:tentative="1">
      <w:start w:val="1"/>
      <w:numFmt w:val="lowerRoman"/>
      <w:lvlText w:val="%3."/>
      <w:lvlJc w:val="right"/>
      <w:pPr>
        <w:ind w:left="2160" w:hanging="180"/>
      </w:pPr>
    </w:lvl>
    <w:lvl w:ilvl="3" w:tplc="4009000F" w:tentative="1">
      <w:start w:val="1"/>
      <w:numFmt w:val="decimal"/>
      <w:lvlText w:val="%4."/>
      <w:lvlJc w:val="left"/>
      <w:pPr>
        <w:ind w:left="2880" w:hanging="360"/>
      </w:pPr>
    </w:lvl>
    <w:lvl w:ilvl="4" w:tplc="40090019" w:tentative="1">
      <w:start w:val="1"/>
      <w:numFmt w:val="lowerLetter"/>
      <w:lvlText w:val="%5."/>
      <w:lvlJc w:val="left"/>
      <w:pPr>
        <w:ind w:left="3600" w:hanging="360"/>
      </w:pPr>
    </w:lvl>
    <w:lvl w:ilvl="5" w:tplc="4009001B" w:tentative="1">
      <w:start w:val="1"/>
      <w:numFmt w:val="lowerRoman"/>
      <w:lvlText w:val="%6."/>
      <w:lvlJc w:val="right"/>
      <w:pPr>
        <w:ind w:left="4320" w:hanging="180"/>
      </w:pPr>
    </w:lvl>
    <w:lvl w:ilvl="6" w:tplc="4009000F" w:tentative="1">
      <w:start w:val="1"/>
      <w:numFmt w:val="decimal"/>
      <w:lvlText w:val="%7."/>
      <w:lvlJc w:val="left"/>
      <w:pPr>
        <w:ind w:left="5040" w:hanging="360"/>
      </w:pPr>
    </w:lvl>
    <w:lvl w:ilvl="7" w:tplc="40090019" w:tentative="1">
      <w:start w:val="1"/>
      <w:numFmt w:val="lowerLetter"/>
      <w:lvlText w:val="%8."/>
      <w:lvlJc w:val="left"/>
      <w:pPr>
        <w:ind w:left="5760" w:hanging="360"/>
      </w:pPr>
    </w:lvl>
    <w:lvl w:ilvl="8" w:tplc="40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6" w15:restartNumberingAfterBreak="0">
    <w:nsid w:val="32DB47A2"/>
    <w:multiLevelType w:val="hybridMultilevel"/>
    <w:tmpl w:val="A25C4232"/>
    <w:lvl w:ilvl="0" w:tplc="04090001">
      <w:start w:val="1"/>
      <w:numFmt w:val="bullet"/>
      <w:lvlText w:val=""/>
      <w:lvlJc w:val="left"/>
      <w:pPr>
        <w:ind w:left="153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873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593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313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033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753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473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193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5913" w:hanging="360"/>
      </w:pPr>
      <w:rPr>
        <w:rFonts w:ascii="Wingdings" w:hAnsi="Wingdings" w:hint="default"/>
      </w:rPr>
    </w:lvl>
  </w:abstractNum>
  <w:abstractNum w:abstractNumId="17" w15:restartNumberingAfterBreak="0">
    <w:nsid w:val="3C611BA1"/>
    <w:multiLevelType w:val="multilevel"/>
    <w:tmpl w:val="425E5D56"/>
    <w:lvl w:ilvl="0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entative="1">
      <w:start w:val="1"/>
      <w:numFmt w:val="decimal"/>
      <w:lvlText w:val="%2."/>
      <w:lvlJc w:val="left"/>
      <w:pPr>
        <w:tabs>
          <w:tab w:val="num" w:pos="1080"/>
        </w:tabs>
        <w:ind w:left="1080" w:hanging="360"/>
      </w:pPr>
    </w:lvl>
    <w:lvl w:ilvl="2" w:tentative="1">
      <w:start w:val="1"/>
      <w:numFmt w:val="decimal"/>
      <w:lvlText w:val="%3."/>
      <w:lvlJc w:val="left"/>
      <w:pPr>
        <w:tabs>
          <w:tab w:val="num" w:pos="1800"/>
        </w:tabs>
        <w:ind w:left="1800" w:hanging="360"/>
      </w:pPr>
    </w:lvl>
    <w:lvl w:ilvl="3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entative="1">
      <w:start w:val="1"/>
      <w:numFmt w:val="decimal"/>
      <w:lvlText w:val="%5."/>
      <w:lvlJc w:val="left"/>
      <w:pPr>
        <w:tabs>
          <w:tab w:val="num" w:pos="3240"/>
        </w:tabs>
        <w:ind w:left="3240" w:hanging="360"/>
      </w:pPr>
    </w:lvl>
    <w:lvl w:ilvl="5" w:tentative="1">
      <w:start w:val="1"/>
      <w:numFmt w:val="decimal"/>
      <w:lvlText w:val="%6."/>
      <w:lvlJc w:val="left"/>
      <w:pPr>
        <w:tabs>
          <w:tab w:val="num" w:pos="3960"/>
        </w:tabs>
        <w:ind w:left="3960" w:hanging="360"/>
      </w:pPr>
    </w:lvl>
    <w:lvl w:ilvl="6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entative="1">
      <w:start w:val="1"/>
      <w:numFmt w:val="decimal"/>
      <w:lvlText w:val="%8."/>
      <w:lvlJc w:val="left"/>
      <w:pPr>
        <w:tabs>
          <w:tab w:val="num" w:pos="5400"/>
        </w:tabs>
        <w:ind w:left="5400" w:hanging="360"/>
      </w:pPr>
    </w:lvl>
    <w:lvl w:ilvl="8" w:tentative="1">
      <w:start w:val="1"/>
      <w:numFmt w:val="decimal"/>
      <w:lvlText w:val="%9."/>
      <w:lvlJc w:val="left"/>
      <w:pPr>
        <w:tabs>
          <w:tab w:val="num" w:pos="6120"/>
        </w:tabs>
        <w:ind w:left="6120" w:hanging="360"/>
      </w:pPr>
    </w:lvl>
  </w:abstractNum>
  <w:abstractNum w:abstractNumId="18" w15:restartNumberingAfterBreak="0">
    <w:nsid w:val="5E5A6500"/>
    <w:multiLevelType w:val="hybridMultilevel"/>
    <w:tmpl w:val="01F459CE"/>
    <w:lvl w:ilvl="0" w:tplc="04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9" w15:restartNumberingAfterBreak="0">
    <w:nsid w:val="60F9763D"/>
    <w:multiLevelType w:val="hybridMultilevel"/>
    <w:tmpl w:val="7D107600"/>
    <w:lvl w:ilvl="0" w:tplc="385CB488">
      <w:start w:val="1"/>
      <w:numFmt w:val="decimal"/>
      <w:lvlText w:val="%1."/>
      <w:lvlJc w:val="left"/>
      <w:pPr>
        <w:ind w:left="644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364" w:hanging="360"/>
      </w:pPr>
    </w:lvl>
    <w:lvl w:ilvl="2" w:tplc="4009001B" w:tentative="1">
      <w:start w:val="1"/>
      <w:numFmt w:val="lowerRoman"/>
      <w:lvlText w:val="%3."/>
      <w:lvlJc w:val="right"/>
      <w:pPr>
        <w:ind w:left="2084" w:hanging="180"/>
      </w:pPr>
    </w:lvl>
    <w:lvl w:ilvl="3" w:tplc="4009000F" w:tentative="1">
      <w:start w:val="1"/>
      <w:numFmt w:val="decimal"/>
      <w:lvlText w:val="%4."/>
      <w:lvlJc w:val="left"/>
      <w:pPr>
        <w:ind w:left="2804" w:hanging="360"/>
      </w:pPr>
    </w:lvl>
    <w:lvl w:ilvl="4" w:tplc="40090019" w:tentative="1">
      <w:start w:val="1"/>
      <w:numFmt w:val="lowerLetter"/>
      <w:lvlText w:val="%5."/>
      <w:lvlJc w:val="left"/>
      <w:pPr>
        <w:ind w:left="3524" w:hanging="360"/>
      </w:pPr>
    </w:lvl>
    <w:lvl w:ilvl="5" w:tplc="4009001B" w:tentative="1">
      <w:start w:val="1"/>
      <w:numFmt w:val="lowerRoman"/>
      <w:lvlText w:val="%6."/>
      <w:lvlJc w:val="right"/>
      <w:pPr>
        <w:ind w:left="4244" w:hanging="180"/>
      </w:pPr>
    </w:lvl>
    <w:lvl w:ilvl="6" w:tplc="4009000F" w:tentative="1">
      <w:start w:val="1"/>
      <w:numFmt w:val="decimal"/>
      <w:lvlText w:val="%7."/>
      <w:lvlJc w:val="left"/>
      <w:pPr>
        <w:ind w:left="4964" w:hanging="360"/>
      </w:pPr>
    </w:lvl>
    <w:lvl w:ilvl="7" w:tplc="40090019" w:tentative="1">
      <w:start w:val="1"/>
      <w:numFmt w:val="lowerLetter"/>
      <w:lvlText w:val="%8."/>
      <w:lvlJc w:val="left"/>
      <w:pPr>
        <w:ind w:left="5684" w:hanging="360"/>
      </w:pPr>
    </w:lvl>
    <w:lvl w:ilvl="8" w:tplc="4009001B" w:tentative="1">
      <w:start w:val="1"/>
      <w:numFmt w:val="lowerRoman"/>
      <w:lvlText w:val="%9."/>
      <w:lvlJc w:val="right"/>
      <w:pPr>
        <w:ind w:left="6404" w:hanging="180"/>
      </w:pPr>
    </w:lvl>
  </w:abstractNum>
  <w:num w:numId="1" w16cid:durableId="1959339850">
    <w:abstractNumId w:val="9"/>
  </w:num>
  <w:num w:numId="2" w16cid:durableId="1644700434">
    <w:abstractNumId w:val="7"/>
  </w:num>
  <w:num w:numId="3" w16cid:durableId="889223589">
    <w:abstractNumId w:val="6"/>
  </w:num>
  <w:num w:numId="4" w16cid:durableId="1846438767">
    <w:abstractNumId w:val="5"/>
  </w:num>
  <w:num w:numId="5" w16cid:durableId="1049107121">
    <w:abstractNumId w:val="4"/>
  </w:num>
  <w:num w:numId="6" w16cid:durableId="604659071">
    <w:abstractNumId w:val="8"/>
  </w:num>
  <w:num w:numId="7" w16cid:durableId="1350713745">
    <w:abstractNumId w:val="3"/>
  </w:num>
  <w:num w:numId="8" w16cid:durableId="559750273">
    <w:abstractNumId w:val="2"/>
  </w:num>
  <w:num w:numId="9" w16cid:durableId="1491170062">
    <w:abstractNumId w:val="1"/>
  </w:num>
  <w:num w:numId="10" w16cid:durableId="2036153609">
    <w:abstractNumId w:val="0"/>
  </w:num>
  <w:num w:numId="11" w16cid:durableId="610553009">
    <w:abstractNumId w:val="13"/>
  </w:num>
  <w:num w:numId="12" w16cid:durableId="2059208040">
    <w:abstractNumId w:val="14"/>
  </w:num>
  <w:num w:numId="13" w16cid:durableId="690301135">
    <w:abstractNumId w:val="12"/>
  </w:num>
  <w:num w:numId="14" w16cid:durableId="547688331">
    <w:abstractNumId w:val="18"/>
  </w:num>
  <w:num w:numId="15" w16cid:durableId="1542936767">
    <w:abstractNumId w:val="16"/>
  </w:num>
  <w:num w:numId="16" w16cid:durableId="1668678012">
    <w:abstractNumId w:val="19"/>
  </w:num>
  <w:num w:numId="17" w16cid:durableId="631011834">
    <w:abstractNumId w:val="15"/>
  </w:num>
  <w:num w:numId="18" w16cid:durableId="1789936205">
    <w:abstractNumId w:val="10"/>
  </w:num>
  <w:num w:numId="19" w16cid:durableId="2076851162">
    <w:abstractNumId w:val="17"/>
  </w:num>
  <w:num w:numId="20" w16cid:durableId="115295842">
    <w:abstractNumId w:val="1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isplayBackgroundShape/>
  <w:embedSystemFonts/>
  <w:bordersDoNotSurroundHeader/>
  <w:bordersDoNotSurroundFooter/>
  <w:proofState w:spelling="clean" w:grammar="clean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420"/>
  <w:drawingGridVerticalSpacing w:val="156"/>
  <w:displayHorizontalDrawingGridEvery w:val="0"/>
  <w:displayVerticalDrawingGridEvery w:val="2"/>
  <w:characterSpacingControl w:val="compressPunctuation"/>
  <w:savePreviewPicture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doNotUseHTMLParagraphAutoSpacing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56FB6074"/>
    <w:rsid w:val="00003790"/>
    <w:rsid w:val="00033893"/>
    <w:rsid w:val="00035D9D"/>
    <w:rsid w:val="00037DB3"/>
    <w:rsid w:val="000450C6"/>
    <w:rsid w:val="000457E9"/>
    <w:rsid w:val="00045AAD"/>
    <w:rsid w:val="00050A31"/>
    <w:rsid w:val="000716D2"/>
    <w:rsid w:val="00071AAB"/>
    <w:rsid w:val="0007558A"/>
    <w:rsid w:val="00076EA7"/>
    <w:rsid w:val="00082091"/>
    <w:rsid w:val="000B76C4"/>
    <w:rsid w:val="000C20B0"/>
    <w:rsid w:val="000C5610"/>
    <w:rsid w:val="000E6552"/>
    <w:rsid w:val="000F1CD2"/>
    <w:rsid w:val="000F334E"/>
    <w:rsid w:val="000F3A4F"/>
    <w:rsid w:val="000F59AC"/>
    <w:rsid w:val="001143B7"/>
    <w:rsid w:val="00121CFB"/>
    <w:rsid w:val="00134631"/>
    <w:rsid w:val="001364FE"/>
    <w:rsid w:val="001368DD"/>
    <w:rsid w:val="001476A0"/>
    <w:rsid w:val="00147DB3"/>
    <w:rsid w:val="001517A1"/>
    <w:rsid w:val="001518A5"/>
    <w:rsid w:val="0015747D"/>
    <w:rsid w:val="00164730"/>
    <w:rsid w:val="00170095"/>
    <w:rsid w:val="00170E4F"/>
    <w:rsid w:val="00173553"/>
    <w:rsid w:val="001743F4"/>
    <w:rsid w:val="0017744B"/>
    <w:rsid w:val="00187C33"/>
    <w:rsid w:val="001936B7"/>
    <w:rsid w:val="00196AB1"/>
    <w:rsid w:val="001A21FE"/>
    <w:rsid w:val="001B5AB4"/>
    <w:rsid w:val="001B7CBB"/>
    <w:rsid w:val="001C25F5"/>
    <w:rsid w:val="001D02DE"/>
    <w:rsid w:val="001D2BA0"/>
    <w:rsid w:val="001D4D94"/>
    <w:rsid w:val="001E0D46"/>
    <w:rsid w:val="001E3E29"/>
    <w:rsid w:val="001E487E"/>
    <w:rsid w:val="001F08DE"/>
    <w:rsid w:val="001F5E65"/>
    <w:rsid w:val="00201333"/>
    <w:rsid w:val="00210EE4"/>
    <w:rsid w:val="00210FA7"/>
    <w:rsid w:val="002161E4"/>
    <w:rsid w:val="00216417"/>
    <w:rsid w:val="00217E71"/>
    <w:rsid w:val="0023478E"/>
    <w:rsid w:val="00247F81"/>
    <w:rsid w:val="0026631D"/>
    <w:rsid w:val="00272108"/>
    <w:rsid w:val="00297397"/>
    <w:rsid w:val="002A5606"/>
    <w:rsid w:val="002A7ED3"/>
    <w:rsid w:val="002C2F53"/>
    <w:rsid w:val="002D0BC4"/>
    <w:rsid w:val="002F1995"/>
    <w:rsid w:val="002F4AB2"/>
    <w:rsid w:val="00301E2D"/>
    <w:rsid w:val="00322356"/>
    <w:rsid w:val="0033518C"/>
    <w:rsid w:val="00337606"/>
    <w:rsid w:val="00342855"/>
    <w:rsid w:val="003437C2"/>
    <w:rsid w:val="00344A03"/>
    <w:rsid w:val="0036038D"/>
    <w:rsid w:val="00360589"/>
    <w:rsid w:val="003735B5"/>
    <w:rsid w:val="003737B7"/>
    <w:rsid w:val="00377186"/>
    <w:rsid w:val="0037797E"/>
    <w:rsid w:val="00381641"/>
    <w:rsid w:val="003832DA"/>
    <w:rsid w:val="003A1C03"/>
    <w:rsid w:val="003C2E46"/>
    <w:rsid w:val="003C3196"/>
    <w:rsid w:val="003D1396"/>
    <w:rsid w:val="003E0D73"/>
    <w:rsid w:val="003E5FBC"/>
    <w:rsid w:val="00414627"/>
    <w:rsid w:val="00420B16"/>
    <w:rsid w:val="00421AFA"/>
    <w:rsid w:val="00425A12"/>
    <w:rsid w:val="00425D63"/>
    <w:rsid w:val="00437903"/>
    <w:rsid w:val="004556B1"/>
    <w:rsid w:val="00461DF9"/>
    <w:rsid w:val="00463496"/>
    <w:rsid w:val="004643D8"/>
    <w:rsid w:val="00473EA5"/>
    <w:rsid w:val="0048205E"/>
    <w:rsid w:val="004831C3"/>
    <w:rsid w:val="00497C24"/>
    <w:rsid w:val="004B3216"/>
    <w:rsid w:val="004C7BA5"/>
    <w:rsid w:val="004D2AEC"/>
    <w:rsid w:val="004E5652"/>
    <w:rsid w:val="004E7628"/>
    <w:rsid w:val="004F48F2"/>
    <w:rsid w:val="005065F5"/>
    <w:rsid w:val="0050696F"/>
    <w:rsid w:val="005149B1"/>
    <w:rsid w:val="005208C9"/>
    <w:rsid w:val="00527AED"/>
    <w:rsid w:val="00532E22"/>
    <w:rsid w:val="005366CB"/>
    <w:rsid w:val="005511E0"/>
    <w:rsid w:val="0055440F"/>
    <w:rsid w:val="00554BB2"/>
    <w:rsid w:val="005647F2"/>
    <w:rsid w:val="00564D80"/>
    <w:rsid w:val="005662D1"/>
    <w:rsid w:val="00572053"/>
    <w:rsid w:val="00573A09"/>
    <w:rsid w:val="0058776A"/>
    <w:rsid w:val="005A4526"/>
    <w:rsid w:val="005A46EE"/>
    <w:rsid w:val="005B473D"/>
    <w:rsid w:val="005C1B16"/>
    <w:rsid w:val="005C2CA6"/>
    <w:rsid w:val="005E3E10"/>
    <w:rsid w:val="005E53D0"/>
    <w:rsid w:val="005E759A"/>
    <w:rsid w:val="005F0F78"/>
    <w:rsid w:val="006002EB"/>
    <w:rsid w:val="00600676"/>
    <w:rsid w:val="006128EF"/>
    <w:rsid w:val="006264B4"/>
    <w:rsid w:val="00632CB9"/>
    <w:rsid w:val="00635DE5"/>
    <w:rsid w:val="00643033"/>
    <w:rsid w:val="00644CC3"/>
    <w:rsid w:val="0065245E"/>
    <w:rsid w:val="00661468"/>
    <w:rsid w:val="006649F0"/>
    <w:rsid w:val="0067245D"/>
    <w:rsid w:val="00673DF7"/>
    <w:rsid w:val="00676A3D"/>
    <w:rsid w:val="00683CF5"/>
    <w:rsid w:val="0068470E"/>
    <w:rsid w:val="006865BA"/>
    <w:rsid w:val="00691141"/>
    <w:rsid w:val="0069352F"/>
    <w:rsid w:val="00695DCD"/>
    <w:rsid w:val="006A05CC"/>
    <w:rsid w:val="006A203E"/>
    <w:rsid w:val="006A2052"/>
    <w:rsid w:val="006A35A7"/>
    <w:rsid w:val="006A55BE"/>
    <w:rsid w:val="006C1785"/>
    <w:rsid w:val="006C1AFB"/>
    <w:rsid w:val="006C5D86"/>
    <w:rsid w:val="006C7C59"/>
    <w:rsid w:val="006E7CB2"/>
    <w:rsid w:val="00705C8D"/>
    <w:rsid w:val="007152D7"/>
    <w:rsid w:val="00715A84"/>
    <w:rsid w:val="0074054D"/>
    <w:rsid w:val="0074215C"/>
    <w:rsid w:val="00746C14"/>
    <w:rsid w:val="00757FC8"/>
    <w:rsid w:val="00762F19"/>
    <w:rsid w:val="0077715D"/>
    <w:rsid w:val="0078419B"/>
    <w:rsid w:val="007A65F9"/>
    <w:rsid w:val="007B6B21"/>
    <w:rsid w:val="007C2C59"/>
    <w:rsid w:val="007C3556"/>
    <w:rsid w:val="007C794F"/>
    <w:rsid w:val="007E433B"/>
    <w:rsid w:val="007F6994"/>
    <w:rsid w:val="00801F23"/>
    <w:rsid w:val="008048EF"/>
    <w:rsid w:val="00814FD2"/>
    <w:rsid w:val="00830478"/>
    <w:rsid w:val="00831980"/>
    <w:rsid w:val="008332A4"/>
    <w:rsid w:val="00834240"/>
    <w:rsid w:val="0083587D"/>
    <w:rsid w:val="00837632"/>
    <w:rsid w:val="00845890"/>
    <w:rsid w:val="00851061"/>
    <w:rsid w:val="0085640F"/>
    <w:rsid w:val="008567AA"/>
    <w:rsid w:val="008729B0"/>
    <w:rsid w:val="0088386F"/>
    <w:rsid w:val="00885B28"/>
    <w:rsid w:val="00890FB1"/>
    <w:rsid w:val="00892712"/>
    <w:rsid w:val="008961CA"/>
    <w:rsid w:val="008A680A"/>
    <w:rsid w:val="008B0BB0"/>
    <w:rsid w:val="008B22E1"/>
    <w:rsid w:val="008C0DC9"/>
    <w:rsid w:val="008E6C4B"/>
    <w:rsid w:val="008F0D79"/>
    <w:rsid w:val="008F18C0"/>
    <w:rsid w:val="00900EE4"/>
    <w:rsid w:val="00904F3B"/>
    <w:rsid w:val="00907648"/>
    <w:rsid w:val="0091206A"/>
    <w:rsid w:val="00930FDE"/>
    <w:rsid w:val="00932BAF"/>
    <w:rsid w:val="00934C7C"/>
    <w:rsid w:val="00937AD8"/>
    <w:rsid w:val="0094030F"/>
    <w:rsid w:val="00965277"/>
    <w:rsid w:val="00984C93"/>
    <w:rsid w:val="00987CE1"/>
    <w:rsid w:val="0099405C"/>
    <w:rsid w:val="009A1100"/>
    <w:rsid w:val="009B27AA"/>
    <w:rsid w:val="009C600F"/>
    <w:rsid w:val="009D0457"/>
    <w:rsid w:val="009D3723"/>
    <w:rsid w:val="009E04F2"/>
    <w:rsid w:val="009F394D"/>
    <w:rsid w:val="00A00745"/>
    <w:rsid w:val="00A02CB2"/>
    <w:rsid w:val="00A03137"/>
    <w:rsid w:val="00A03B7B"/>
    <w:rsid w:val="00A05BB6"/>
    <w:rsid w:val="00A13D12"/>
    <w:rsid w:val="00A200C9"/>
    <w:rsid w:val="00A209F8"/>
    <w:rsid w:val="00A250D5"/>
    <w:rsid w:val="00A32F56"/>
    <w:rsid w:val="00A36028"/>
    <w:rsid w:val="00A4511B"/>
    <w:rsid w:val="00A47EA1"/>
    <w:rsid w:val="00A5431E"/>
    <w:rsid w:val="00A57713"/>
    <w:rsid w:val="00A8056F"/>
    <w:rsid w:val="00A86E40"/>
    <w:rsid w:val="00A91424"/>
    <w:rsid w:val="00A9467C"/>
    <w:rsid w:val="00AA2C77"/>
    <w:rsid w:val="00AA5C1D"/>
    <w:rsid w:val="00AB2CF2"/>
    <w:rsid w:val="00AB7B78"/>
    <w:rsid w:val="00AC336D"/>
    <w:rsid w:val="00AC3FB9"/>
    <w:rsid w:val="00AC702A"/>
    <w:rsid w:val="00AD0FA7"/>
    <w:rsid w:val="00AD226F"/>
    <w:rsid w:val="00AF292B"/>
    <w:rsid w:val="00AF4BE2"/>
    <w:rsid w:val="00B03016"/>
    <w:rsid w:val="00B11A80"/>
    <w:rsid w:val="00B120F1"/>
    <w:rsid w:val="00B13A52"/>
    <w:rsid w:val="00B14580"/>
    <w:rsid w:val="00B155AF"/>
    <w:rsid w:val="00B161E7"/>
    <w:rsid w:val="00B24CF4"/>
    <w:rsid w:val="00B26993"/>
    <w:rsid w:val="00B275F5"/>
    <w:rsid w:val="00B4570C"/>
    <w:rsid w:val="00B51D14"/>
    <w:rsid w:val="00B5208C"/>
    <w:rsid w:val="00B55788"/>
    <w:rsid w:val="00B5709B"/>
    <w:rsid w:val="00B60B3A"/>
    <w:rsid w:val="00B60D01"/>
    <w:rsid w:val="00B70F32"/>
    <w:rsid w:val="00B74876"/>
    <w:rsid w:val="00B74A36"/>
    <w:rsid w:val="00B9683E"/>
    <w:rsid w:val="00BA707D"/>
    <w:rsid w:val="00BB7C2B"/>
    <w:rsid w:val="00BC1664"/>
    <w:rsid w:val="00BC2334"/>
    <w:rsid w:val="00BC2546"/>
    <w:rsid w:val="00BC5BD3"/>
    <w:rsid w:val="00BC7CCF"/>
    <w:rsid w:val="00BD636C"/>
    <w:rsid w:val="00BE41BC"/>
    <w:rsid w:val="00BF3E13"/>
    <w:rsid w:val="00C05085"/>
    <w:rsid w:val="00C06422"/>
    <w:rsid w:val="00C12F58"/>
    <w:rsid w:val="00C1593D"/>
    <w:rsid w:val="00C16383"/>
    <w:rsid w:val="00C17FA6"/>
    <w:rsid w:val="00C45227"/>
    <w:rsid w:val="00C56C7E"/>
    <w:rsid w:val="00C644CF"/>
    <w:rsid w:val="00C73C0F"/>
    <w:rsid w:val="00C776A4"/>
    <w:rsid w:val="00CA2C6C"/>
    <w:rsid w:val="00CA3F45"/>
    <w:rsid w:val="00CB030E"/>
    <w:rsid w:val="00CB0652"/>
    <w:rsid w:val="00CB127E"/>
    <w:rsid w:val="00CC0600"/>
    <w:rsid w:val="00CC2769"/>
    <w:rsid w:val="00CC586C"/>
    <w:rsid w:val="00CC78AC"/>
    <w:rsid w:val="00CD7194"/>
    <w:rsid w:val="00CF3120"/>
    <w:rsid w:val="00CF7953"/>
    <w:rsid w:val="00D07232"/>
    <w:rsid w:val="00D10245"/>
    <w:rsid w:val="00D21BDD"/>
    <w:rsid w:val="00D268B2"/>
    <w:rsid w:val="00D34210"/>
    <w:rsid w:val="00D45E5D"/>
    <w:rsid w:val="00D464E1"/>
    <w:rsid w:val="00D5625E"/>
    <w:rsid w:val="00D57D96"/>
    <w:rsid w:val="00D6579E"/>
    <w:rsid w:val="00D65F07"/>
    <w:rsid w:val="00D704F3"/>
    <w:rsid w:val="00D77AFA"/>
    <w:rsid w:val="00D80CBE"/>
    <w:rsid w:val="00D92A83"/>
    <w:rsid w:val="00D92B62"/>
    <w:rsid w:val="00D92BB7"/>
    <w:rsid w:val="00DB0C58"/>
    <w:rsid w:val="00DC76D2"/>
    <w:rsid w:val="00DD30ED"/>
    <w:rsid w:val="00DE2F2A"/>
    <w:rsid w:val="00DE34B8"/>
    <w:rsid w:val="00DF03A7"/>
    <w:rsid w:val="00E00548"/>
    <w:rsid w:val="00E03670"/>
    <w:rsid w:val="00E05D9F"/>
    <w:rsid w:val="00E0725E"/>
    <w:rsid w:val="00E50B6A"/>
    <w:rsid w:val="00E51A3E"/>
    <w:rsid w:val="00E51F8D"/>
    <w:rsid w:val="00E64C21"/>
    <w:rsid w:val="00E66F64"/>
    <w:rsid w:val="00E67631"/>
    <w:rsid w:val="00E7798A"/>
    <w:rsid w:val="00E81656"/>
    <w:rsid w:val="00E82173"/>
    <w:rsid w:val="00EB70BB"/>
    <w:rsid w:val="00EC24C6"/>
    <w:rsid w:val="00EF2933"/>
    <w:rsid w:val="00EF3557"/>
    <w:rsid w:val="00F05146"/>
    <w:rsid w:val="00F1115D"/>
    <w:rsid w:val="00F13E93"/>
    <w:rsid w:val="00F21194"/>
    <w:rsid w:val="00F34C5D"/>
    <w:rsid w:val="00F3513C"/>
    <w:rsid w:val="00F465C5"/>
    <w:rsid w:val="00F46641"/>
    <w:rsid w:val="00F5180D"/>
    <w:rsid w:val="00F51B21"/>
    <w:rsid w:val="00F51D87"/>
    <w:rsid w:val="00F52DA3"/>
    <w:rsid w:val="00F649D8"/>
    <w:rsid w:val="00F8455C"/>
    <w:rsid w:val="00F909F8"/>
    <w:rsid w:val="00FB0BD8"/>
    <w:rsid w:val="00FB2688"/>
    <w:rsid w:val="00FB49C0"/>
    <w:rsid w:val="32CE5A1B"/>
    <w:rsid w:val="56FB607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3FED77EA"/>
  <w15:docId w15:val="{8B9A9984-B5DC-4963-8D6E-FF155AC74E7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lang w:val="en-US" w:eastAsia="en-US" w:bidi="ar-SA"/>
      </w:rPr>
    </w:rPrDefault>
    <w:pPrDefault/>
  </w:docDefaults>
  <w:latentStyles w:defLockedState="0" w:defUIPriority="0" w:defSemiHidden="0" w:defUnhideWhenUsed="0" w:defQFormat="1" w:count="376">
    <w:lsdException w:name="heading 2" w:semiHidden="1" w:unhideWhenUsed="1"/>
    <w:lsdException w:name="heading 3" w:semiHidden="1" w:unhideWhenUsed="1"/>
    <w:lsdException w:name="heading 4" w:semiHidden="1" w:unhideWhenUsed="1"/>
    <w:lsdException w:name="heading 5" w:semiHidden="1" w:unhideWhenUsed="1"/>
    <w:lsdException w:name="heading 6" w:semiHidden="1" w:unhideWhenUsed="1"/>
    <w:lsdException w:name="heading 7" w:semiHidden="1" w:unhideWhenUsed="1"/>
    <w:lsdException w:name="heading 8" w:semiHidden="1" w:unhideWhenUsed="1"/>
    <w:lsdException w:name="heading 9" w:semiHidden="1" w:unhideWhenUsed="1"/>
    <w:lsdException w:name="Normal Indent" w:qFormat="0"/>
    <w:lsdException w:name="footnote text" w:qFormat="0"/>
    <w:lsdException w:name="annotation text" w:qFormat="0"/>
    <w:lsdException w:name="header" w:qFormat="0"/>
    <w:lsdException w:name="footer" w:qFormat="0"/>
    <w:lsdException w:name="caption" w:semiHidden="1" w:unhideWhenUsed="1"/>
    <w:lsdException w:name="envelope address" w:qFormat="0"/>
    <w:lsdException w:name="envelope return" w:qFormat="0"/>
    <w:lsdException w:name="footnote reference" w:qFormat="0"/>
    <w:lsdException w:name="annotation reference" w:qFormat="0"/>
    <w:lsdException w:name="endnote reference" w:qFormat="0"/>
    <w:lsdException w:name="endnote text" w:qFormat="0"/>
    <w:lsdException w:name="Default Paragraph Font" w:semiHidden="1"/>
    <w:lsdException w:name="Body Text Indent" w:qFormat="0"/>
    <w:lsdException w:name="Message Header" w:qFormat="0"/>
    <w:lsdException w:name="Date" w:qFormat="0"/>
    <w:lsdException w:name="Body Text First Indent 2" w:qFormat="0"/>
    <w:lsdException w:name="Body Text 2" w:qFormat="0"/>
    <w:lsdException w:name="Body Text Indent 2" w:qFormat="0"/>
    <w:lsdException w:name="Body Text Indent 3" w:qFormat="0"/>
    <w:lsdException w:name="FollowedHyperlink" w:qFormat="0"/>
    <w:lsdException w:name="Document Map" w:qFormat="0"/>
    <w:lsdException w:name="Plain Text" w:qFormat="0"/>
    <w:lsdException w:name="E-mail Signature" w:qFormat="0"/>
    <w:lsdException w:name="HTML Top of Form" w:semiHidden="1" w:uiPriority="99" w:unhideWhenUsed="1" w:qFormat="0"/>
    <w:lsdException w:name="HTML Bottom of Form" w:semiHidden="1" w:uiPriority="99" w:unhideWhenUsed="1" w:qFormat="0"/>
    <w:lsdException w:name="Normal (Web)" w:uiPriority="99"/>
    <w:lsdException w:name="HTML Acronym" w:qFormat="0"/>
    <w:lsdException w:name="HTML Address" w:qFormat="0"/>
    <w:lsdException w:name="HTML Cite" w:qFormat="0"/>
    <w:lsdException w:name="HTML Code" w:qFormat="0"/>
    <w:lsdException w:name="HTML Definition" w:qFormat="0"/>
    <w:lsdException w:name="HTML Keyboard" w:qFormat="0"/>
    <w:lsdException w:name="HTML Preformatted" w:qFormat="0"/>
    <w:lsdException w:name="Normal Table" w:semiHidden="1" w:unhideWhenUsed="1" w:qFormat="0"/>
    <w:lsdException w:name="annotation subject" w:qFormat="0"/>
    <w:lsdException w:name="No List" w:semiHidden="1" w:uiPriority="99" w:unhideWhenUsed="1" w:qFormat="0"/>
    <w:lsdException w:name="Outline List 1" w:semiHidden="1" w:uiPriority="99" w:unhideWhenUsed="1" w:qFormat="0"/>
    <w:lsdException w:name="Outline List 2" w:semiHidden="1" w:uiPriority="99" w:unhideWhenUsed="1" w:qFormat="0"/>
    <w:lsdException w:name="Outline List 3" w:semiHidden="1" w:uiPriority="99" w:unhideWhenUsed="1" w:qFormat="0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 w:qFormat="0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 w:qFormat="0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Placeholder Text" w:semiHidden="1" w:uiPriority="99" w:unhideWhenUsed="1" w:qFormat="0"/>
    <w:lsdException w:name="No Spacing" w:semiHidden="1" w:uiPriority="99" w:unhideWhenUsed="1" w:qFormat="0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 w:qFormat="0"/>
    <w:lsdException w:name="Medium Grid 1" w:uiPriority="67" w:qFormat="0"/>
    <w:lsdException w:name="Medium Grid 2" w:uiPriority="68" w:qFormat="0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 w:qFormat="0"/>
    <w:lsdException w:name="Revision" w:semiHidden="1" w:uiPriority="99" w:unhideWhenUsed="1" w:qFormat="0"/>
    <w:lsdException w:name="List Paragraph" w:semiHidden="1" w:uiPriority="99" w:unhideWhenUsed="1" w:qFormat="0"/>
    <w:lsdException w:name="Quote" w:semiHidden="1" w:uiPriority="99" w:unhideWhenUsed="1" w:qFormat="0"/>
    <w:lsdException w:name="Intense Quote" w:semiHidden="1" w:uiPriority="99" w:unhideWhenUsed="1" w:qFormat="0"/>
    <w:lsdException w:name="Medium List 2 Accent 1" w:uiPriority="66" w:qFormat="0"/>
    <w:lsdException w:name="Medium Grid 1 Accent 1" w:uiPriority="67" w:qFormat="0"/>
    <w:lsdException w:name="Medium Grid 2 Accent 1" w:uiPriority="68" w:qFormat="0"/>
    <w:lsdException w:name="Medium Grid 3 Accent 1" w:uiPriority="69"/>
    <w:lsdException w:name="Dark List Accent 1" w:uiPriority="70"/>
    <w:lsdException w:name="Colorful Shading Accent 1" w:uiPriority="71" w:qFormat="0"/>
    <w:lsdException w:name="Colorful List Accent 1" w:uiPriority="72"/>
    <w:lsdException w:name="Colorful Grid Accent 1" w:uiPriority="73" w:qFormat="0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 w:qFormat="0"/>
    <w:lsdException w:name="Medium List 2 Accent 2" w:uiPriority="66"/>
    <w:lsdException w:name="Medium Grid 1 Accent 2" w:uiPriority="67"/>
    <w:lsdException w:name="Medium Grid 2 Accent 2" w:uiPriority="68" w:qFormat="0"/>
    <w:lsdException w:name="Medium Grid 3 Accent 2" w:uiPriority="69" w:qFormat="0"/>
    <w:lsdException w:name="Dark List Accent 2" w:uiPriority="70" w:qFormat="0"/>
    <w:lsdException w:name="Colorful Shading Accent 2" w:uiPriority="71" w:qFormat="0"/>
    <w:lsdException w:name="Colorful List Accent 2" w:uiPriority="72" w:qFormat="0"/>
    <w:lsdException w:name="Colorful Grid Accent 2" w:uiPriority="73" w:qFormat="0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 w:qFormat="0"/>
    <w:lsdException w:name="Medium Grid 1 Accent 3" w:uiPriority="67"/>
    <w:lsdException w:name="Medium Grid 2 Accent 3" w:uiPriority="68" w:qFormat="0"/>
    <w:lsdException w:name="Medium Grid 3 Accent 3" w:uiPriority="69" w:qFormat="0"/>
    <w:lsdException w:name="Dark List Accent 3" w:uiPriority="70"/>
    <w:lsdException w:name="Colorful Shading Accent 3" w:uiPriority="71" w:qFormat="0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 w:qFormat="0"/>
    <w:lsdException w:name="Medium List 2 Accent 4" w:uiPriority="66" w:qFormat="0"/>
    <w:lsdException w:name="Medium Grid 1 Accent 4" w:uiPriority="67"/>
    <w:lsdException w:name="Medium Grid 2 Accent 4" w:uiPriority="68" w:qFormat="0"/>
    <w:lsdException w:name="Medium Grid 3 Accent 4" w:uiPriority="69" w:qFormat="0"/>
    <w:lsdException w:name="Dark List Accent 4" w:uiPriority="70" w:qFormat="0"/>
    <w:lsdException w:name="Colorful Shading Accent 4" w:uiPriority="71" w:qFormat="0"/>
    <w:lsdException w:name="Colorful List Accent 4" w:uiPriority="72" w:qFormat="0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 w:qFormat="0"/>
    <w:lsdException w:name="Medium Grid 2 Accent 5" w:uiPriority="68"/>
    <w:lsdException w:name="Medium Grid 3 Accent 5" w:uiPriority="69" w:qFormat="0"/>
    <w:lsdException w:name="Dark List Accent 5" w:uiPriority="70"/>
    <w:lsdException w:name="Colorful Shading Accent 5" w:uiPriority="71"/>
    <w:lsdException w:name="Colorful List Accent 5" w:uiPriority="72" w:qFormat="0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 w:qFormat="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/>
    <w:lsdException w:name="Intense Emphasis" w:uiPriority="21"/>
    <w:lsdException w:name="Subtle Reference" w:uiPriority="31"/>
    <w:lsdException w:name="Intense Reference" w:uiPriority="32"/>
    <w:lsdException w:name="Book Title" w:uiPriority="33"/>
    <w:lsdException w:name="Bibliography" w:semiHidden="1" w:uiPriority="37" w:unhideWhenUsed="1" w:qFormat="0"/>
    <w:lsdException w:name="TOC Heading" w:semiHidden="1" w:uiPriority="39" w:unhideWhenUsed="1"/>
    <w:lsdException w:name="Plain Table 1" w:uiPriority="41" w:qFormat="0"/>
    <w:lsdException w:name="Plain Table 2" w:uiPriority="42" w:qFormat="0"/>
    <w:lsdException w:name="Plain Table 3" w:uiPriority="43" w:qFormat="0"/>
    <w:lsdException w:name="Plain Table 4" w:uiPriority="44" w:qFormat="0"/>
    <w:lsdException w:name="Plain Table 5" w:uiPriority="45" w:qFormat="0"/>
    <w:lsdException w:name="Grid Table Light" w:uiPriority="40" w:qFormat="0"/>
    <w:lsdException w:name="Grid Table 1 Light" w:uiPriority="46" w:qFormat="0"/>
    <w:lsdException w:name="Grid Table 2" w:uiPriority="47" w:qFormat="0"/>
    <w:lsdException w:name="Grid Table 3" w:uiPriority="48" w:qFormat="0"/>
    <w:lsdException w:name="Grid Table 4" w:uiPriority="49" w:qFormat="0"/>
    <w:lsdException w:name="Grid Table 5 Dark" w:uiPriority="50" w:qFormat="0"/>
    <w:lsdException w:name="Grid Table 6 Colorful" w:uiPriority="51" w:qFormat="0"/>
    <w:lsdException w:name="Grid Table 7 Colorful" w:uiPriority="52" w:qFormat="0"/>
    <w:lsdException w:name="Grid Table 1 Light Accent 1" w:uiPriority="46" w:qFormat="0"/>
    <w:lsdException w:name="Grid Table 2 Accent 1" w:uiPriority="47" w:qFormat="0"/>
    <w:lsdException w:name="Grid Table 3 Accent 1" w:uiPriority="48" w:qFormat="0"/>
    <w:lsdException w:name="Grid Table 4 Accent 1" w:uiPriority="49" w:qFormat="0"/>
    <w:lsdException w:name="Grid Table 5 Dark Accent 1" w:uiPriority="50" w:qFormat="0"/>
    <w:lsdException w:name="Grid Table 6 Colorful Accent 1" w:uiPriority="51" w:qFormat="0"/>
    <w:lsdException w:name="Grid Table 7 Colorful Accent 1" w:uiPriority="52" w:qFormat="0"/>
    <w:lsdException w:name="Grid Table 1 Light Accent 2" w:uiPriority="46" w:qFormat="0"/>
    <w:lsdException w:name="Grid Table 2 Accent 2" w:uiPriority="47" w:qFormat="0"/>
    <w:lsdException w:name="Grid Table 3 Accent 2" w:uiPriority="48" w:qFormat="0"/>
    <w:lsdException w:name="Grid Table 4 Accent 2" w:uiPriority="49" w:qFormat="0"/>
    <w:lsdException w:name="Grid Table 5 Dark Accent 2" w:uiPriority="50" w:qFormat="0"/>
    <w:lsdException w:name="Grid Table 6 Colorful Accent 2" w:uiPriority="51" w:qFormat="0"/>
    <w:lsdException w:name="Grid Table 7 Colorful Accent 2" w:uiPriority="52" w:qFormat="0"/>
    <w:lsdException w:name="Grid Table 1 Light Accent 3" w:uiPriority="46" w:qFormat="0"/>
    <w:lsdException w:name="Grid Table 2 Accent 3" w:uiPriority="47" w:qFormat="0"/>
    <w:lsdException w:name="Grid Table 3 Accent 3" w:uiPriority="48" w:qFormat="0"/>
    <w:lsdException w:name="Grid Table 4 Accent 3" w:uiPriority="49" w:qFormat="0"/>
    <w:lsdException w:name="Grid Table 5 Dark Accent 3" w:uiPriority="50" w:qFormat="0"/>
    <w:lsdException w:name="Grid Table 6 Colorful Accent 3" w:uiPriority="51" w:qFormat="0"/>
    <w:lsdException w:name="Grid Table 7 Colorful Accent 3" w:uiPriority="52" w:qFormat="0"/>
    <w:lsdException w:name="Grid Table 1 Light Accent 4" w:uiPriority="46" w:qFormat="0"/>
    <w:lsdException w:name="Grid Table 2 Accent 4" w:uiPriority="47" w:qFormat="0"/>
    <w:lsdException w:name="Grid Table 3 Accent 4" w:uiPriority="48" w:qFormat="0"/>
    <w:lsdException w:name="Grid Table 4 Accent 4" w:uiPriority="49" w:qFormat="0"/>
    <w:lsdException w:name="Grid Table 5 Dark Accent 4" w:uiPriority="50" w:qFormat="0"/>
    <w:lsdException w:name="Grid Table 6 Colorful Accent 4" w:uiPriority="51" w:qFormat="0"/>
    <w:lsdException w:name="Grid Table 7 Colorful Accent 4" w:uiPriority="52" w:qFormat="0"/>
    <w:lsdException w:name="Grid Table 1 Light Accent 5" w:uiPriority="46" w:qFormat="0"/>
    <w:lsdException w:name="Grid Table 2 Accent 5" w:uiPriority="47" w:qFormat="0"/>
    <w:lsdException w:name="Grid Table 3 Accent 5" w:uiPriority="48" w:qFormat="0"/>
    <w:lsdException w:name="Grid Table 4 Accent 5" w:uiPriority="49" w:qFormat="0"/>
    <w:lsdException w:name="Grid Table 5 Dark Accent 5" w:uiPriority="50" w:qFormat="0"/>
    <w:lsdException w:name="Grid Table 6 Colorful Accent 5" w:uiPriority="51" w:qFormat="0"/>
    <w:lsdException w:name="Grid Table 7 Colorful Accent 5" w:uiPriority="52" w:qFormat="0"/>
    <w:lsdException w:name="Grid Table 1 Light Accent 6" w:uiPriority="46" w:qFormat="0"/>
    <w:lsdException w:name="Grid Table 2 Accent 6" w:uiPriority="47" w:qFormat="0"/>
    <w:lsdException w:name="Grid Table 3 Accent 6" w:uiPriority="48" w:qFormat="0"/>
    <w:lsdException w:name="Grid Table 4 Accent 6" w:uiPriority="49" w:qFormat="0"/>
    <w:lsdException w:name="Grid Table 5 Dark Accent 6" w:uiPriority="50" w:qFormat="0"/>
    <w:lsdException w:name="Grid Table 6 Colorful Accent 6" w:uiPriority="51" w:qFormat="0"/>
    <w:lsdException w:name="Grid Table 7 Colorful Accent 6" w:uiPriority="52" w:qFormat="0"/>
    <w:lsdException w:name="List Table 1 Light" w:uiPriority="46" w:qFormat="0"/>
    <w:lsdException w:name="List Table 2" w:uiPriority="47" w:qFormat="0"/>
    <w:lsdException w:name="List Table 3" w:uiPriority="48" w:qFormat="0"/>
    <w:lsdException w:name="List Table 4" w:uiPriority="49" w:qFormat="0"/>
    <w:lsdException w:name="List Table 5 Dark" w:uiPriority="50" w:qFormat="0"/>
    <w:lsdException w:name="List Table 6 Colorful" w:uiPriority="51" w:qFormat="0"/>
    <w:lsdException w:name="List Table 7 Colorful" w:uiPriority="52" w:qFormat="0"/>
    <w:lsdException w:name="List Table 1 Light Accent 1" w:uiPriority="46" w:qFormat="0"/>
    <w:lsdException w:name="List Table 2 Accent 1" w:uiPriority="47" w:qFormat="0"/>
    <w:lsdException w:name="List Table 3 Accent 1" w:uiPriority="48" w:qFormat="0"/>
    <w:lsdException w:name="List Table 4 Accent 1" w:uiPriority="49" w:qFormat="0"/>
    <w:lsdException w:name="List Table 5 Dark Accent 1" w:uiPriority="50" w:qFormat="0"/>
    <w:lsdException w:name="List Table 6 Colorful Accent 1" w:uiPriority="51" w:qFormat="0"/>
    <w:lsdException w:name="List Table 7 Colorful Accent 1" w:uiPriority="52" w:qFormat="0"/>
    <w:lsdException w:name="List Table 1 Light Accent 2" w:uiPriority="46" w:qFormat="0"/>
    <w:lsdException w:name="List Table 2 Accent 2" w:uiPriority="47" w:qFormat="0"/>
    <w:lsdException w:name="List Table 3 Accent 2" w:uiPriority="48" w:qFormat="0"/>
    <w:lsdException w:name="List Table 4 Accent 2" w:uiPriority="49" w:qFormat="0"/>
    <w:lsdException w:name="List Table 5 Dark Accent 2" w:uiPriority="50" w:qFormat="0"/>
    <w:lsdException w:name="List Table 6 Colorful Accent 2" w:uiPriority="51" w:qFormat="0"/>
    <w:lsdException w:name="List Table 7 Colorful Accent 2" w:uiPriority="52" w:qFormat="0"/>
    <w:lsdException w:name="List Table 1 Light Accent 3" w:uiPriority="46" w:qFormat="0"/>
    <w:lsdException w:name="List Table 2 Accent 3" w:uiPriority="47" w:qFormat="0"/>
    <w:lsdException w:name="List Table 3 Accent 3" w:uiPriority="48" w:qFormat="0"/>
    <w:lsdException w:name="List Table 4 Accent 3" w:uiPriority="49" w:qFormat="0"/>
    <w:lsdException w:name="List Table 5 Dark Accent 3" w:uiPriority="50" w:qFormat="0"/>
    <w:lsdException w:name="List Table 6 Colorful Accent 3" w:uiPriority="51" w:qFormat="0"/>
    <w:lsdException w:name="List Table 7 Colorful Accent 3" w:uiPriority="52" w:qFormat="0"/>
    <w:lsdException w:name="List Table 1 Light Accent 4" w:uiPriority="46" w:qFormat="0"/>
    <w:lsdException w:name="List Table 2 Accent 4" w:uiPriority="47" w:qFormat="0"/>
    <w:lsdException w:name="List Table 3 Accent 4" w:uiPriority="48" w:qFormat="0"/>
    <w:lsdException w:name="List Table 4 Accent 4" w:uiPriority="49" w:qFormat="0"/>
    <w:lsdException w:name="List Table 5 Dark Accent 4" w:uiPriority="50" w:qFormat="0"/>
    <w:lsdException w:name="List Table 6 Colorful Accent 4" w:uiPriority="51" w:qFormat="0"/>
    <w:lsdException w:name="List Table 7 Colorful Accent 4" w:uiPriority="52" w:qFormat="0"/>
    <w:lsdException w:name="List Table 1 Light Accent 5" w:uiPriority="46" w:qFormat="0"/>
    <w:lsdException w:name="List Table 2 Accent 5" w:uiPriority="47" w:qFormat="0"/>
    <w:lsdException w:name="List Table 3 Accent 5" w:uiPriority="48" w:qFormat="0"/>
    <w:lsdException w:name="List Table 4 Accent 5" w:uiPriority="49" w:qFormat="0"/>
    <w:lsdException w:name="List Table 5 Dark Accent 5" w:uiPriority="50" w:qFormat="0"/>
    <w:lsdException w:name="List Table 6 Colorful Accent 5" w:uiPriority="51" w:qFormat="0"/>
    <w:lsdException w:name="List Table 7 Colorful Accent 5" w:uiPriority="52" w:qFormat="0"/>
    <w:lsdException w:name="List Table 1 Light Accent 6" w:uiPriority="46" w:qFormat="0"/>
    <w:lsdException w:name="List Table 2 Accent 6" w:uiPriority="47" w:qFormat="0"/>
    <w:lsdException w:name="List Table 3 Accent 6" w:uiPriority="48" w:qFormat="0"/>
    <w:lsdException w:name="List Table 4 Accent 6" w:uiPriority="49" w:qFormat="0"/>
    <w:lsdException w:name="List Table 5 Dark Accent 6" w:uiPriority="50" w:qFormat="0"/>
    <w:lsdException w:name="List Table 6 Colorful Accent 6" w:uiPriority="51" w:qFormat="0"/>
    <w:lsdException w:name="List Table 7 Colorful Accent 6" w:uiPriority="52" w:qFormat="0"/>
    <w:lsdException w:name="Mention" w:semiHidden="1" w:uiPriority="99" w:unhideWhenUsed="1" w:qFormat="0"/>
    <w:lsdException w:name="Smart Hyperlink" w:semiHidden="1" w:uiPriority="99" w:unhideWhenUsed="1" w:qFormat="0"/>
    <w:lsdException w:name="Hashtag" w:semiHidden="1" w:uiPriority="99" w:unhideWhenUsed="1" w:qFormat="0"/>
    <w:lsdException w:name="Unresolved Mention" w:semiHidden="1" w:uiPriority="99" w:unhideWhenUsed="1" w:qFormat="0"/>
    <w:lsdException w:name="Smart Link" w:semiHidden="1" w:uiPriority="99" w:unhideWhenUsed="1" w:qFormat="0"/>
  </w:latentStyles>
  <w:style w:type="paragraph" w:default="1" w:styleId="Normal">
    <w:name w:val="Normal"/>
    <w:qFormat/>
    <w:rPr>
      <w:rFonts w:ascii="Calibri" w:eastAsia="Times New Roman" w:hAnsi="Calibri" w:cs="Times New Roman"/>
      <w:sz w:val="22"/>
      <w:szCs w:val="22"/>
      <w:lang w:val="en-IN" w:eastAsia="en-IN"/>
    </w:rPr>
  </w:style>
  <w:style w:type="paragraph" w:styleId="Heading1">
    <w:name w:val="heading 1"/>
    <w:basedOn w:val="Normal"/>
    <w:next w:val="Normal"/>
    <w:qFormat/>
    <w:pPr>
      <w:keepNext/>
      <w:keepLines/>
      <w:spacing w:before="340" w:after="330" w:line="578" w:lineRule="auto"/>
      <w:outlineLvl w:val="0"/>
    </w:pPr>
    <w:rPr>
      <w:b/>
      <w:bCs/>
      <w:kern w:val="44"/>
      <w:sz w:val="44"/>
      <w:szCs w:val="44"/>
    </w:rPr>
  </w:style>
  <w:style w:type="paragraph" w:styleId="Heading2">
    <w:name w:val="heading 2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1"/>
    </w:pPr>
    <w:rPr>
      <w:b/>
      <w:bCs/>
      <w:sz w:val="32"/>
      <w:szCs w:val="32"/>
    </w:rPr>
  </w:style>
  <w:style w:type="paragraph" w:styleId="Heading3">
    <w:name w:val="heading 3"/>
    <w:basedOn w:val="Normal"/>
    <w:next w:val="Normal"/>
    <w:semiHidden/>
    <w:unhideWhenUsed/>
    <w:qFormat/>
    <w:pPr>
      <w:keepNext/>
      <w:keepLines/>
      <w:spacing w:before="260" w:after="260" w:line="416" w:lineRule="auto"/>
      <w:outlineLvl w:val="2"/>
    </w:pPr>
    <w:rPr>
      <w:b/>
      <w:bCs/>
      <w:sz w:val="32"/>
      <w:szCs w:val="32"/>
    </w:rPr>
  </w:style>
  <w:style w:type="paragraph" w:styleId="Heading4">
    <w:name w:val="heading 4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3"/>
    </w:pPr>
    <w:rPr>
      <w:b/>
      <w:bCs/>
      <w:sz w:val="28"/>
      <w:szCs w:val="28"/>
    </w:rPr>
  </w:style>
  <w:style w:type="paragraph" w:styleId="Heading5">
    <w:name w:val="heading 5"/>
    <w:basedOn w:val="Normal"/>
    <w:next w:val="Normal"/>
    <w:semiHidden/>
    <w:unhideWhenUsed/>
    <w:qFormat/>
    <w:pPr>
      <w:keepNext/>
      <w:keepLines/>
      <w:spacing w:before="280" w:after="290" w:line="376" w:lineRule="auto"/>
      <w:outlineLvl w:val="4"/>
    </w:pPr>
    <w:rPr>
      <w:b/>
      <w:bCs/>
      <w:sz w:val="28"/>
      <w:szCs w:val="28"/>
    </w:rPr>
  </w:style>
  <w:style w:type="paragraph" w:styleId="Heading6">
    <w:name w:val="heading 6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5"/>
    </w:pPr>
    <w:rPr>
      <w:b/>
      <w:bCs/>
      <w:sz w:val="24"/>
      <w:szCs w:val="24"/>
    </w:rPr>
  </w:style>
  <w:style w:type="paragraph" w:styleId="Heading7">
    <w:name w:val="heading 7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6"/>
    </w:pPr>
    <w:rPr>
      <w:b/>
      <w:bCs/>
      <w:sz w:val="24"/>
      <w:szCs w:val="24"/>
    </w:rPr>
  </w:style>
  <w:style w:type="paragraph" w:styleId="Heading8">
    <w:name w:val="heading 8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7"/>
    </w:pPr>
    <w:rPr>
      <w:sz w:val="24"/>
      <w:szCs w:val="24"/>
    </w:rPr>
  </w:style>
  <w:style w:type="paragraph" w:styleId="Heading9">
    <w:name w:val="heading 9"/>
    <w:basedOn w:val="Normal"/>
    <w:next w:val="Normal"/>
    <w:semiHidden/>
    <w:unhideWhenUsed/>
    <w:qFormat/>
    <w:pPr>
      <w:keepNext/>
      <w:keepLines/>
      <w:spacing w:before="240" w:after="64" w:line="320" w:lineRule="auto"/>
      <w:outlineLvl w:val="8"/>
    </w:pPr>
    <w:rPr>
      <w:szCs w:val="21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alloonText">
    <w:name w:val="Balloon Text"/>
    <w:basedOn w:val="Normal"/>
    <w:qFormat/>
    <w:rPr>
      <w:sz w:val="16"/>
      <w:szCs w:val="16"/>
    </w:rPr>
  </w:style>
  <w:style w:type="paragraph" w:styleId="BlockText">
    <w:name w:val="Block Text"/>
    <w:basedOn w:val="Normal"/>
    <w:qFormat/>
    <w:pPr>
      <w:spacing w:after="120"/>
      <w:ind w:leftChars="700" w:left="1440" w:rightChars="700" w:right="1440"/>
    </w:pPr>
  </w:style>
  <w:style w:type="paragraph" w:styleId="BodyText">
    <w:name w:val="Body Text"/>
    <w:basedOn w:val="Normal"/>
    <w:qFormat/>
    <w:pPr>
      <w:spacing w:after="120"/>
    </w:pPr>
  </w:style>
  <w:style w:type="paragraph" w:styleId="BodyText2">
    <w:name w:val="Body Text 2"/>
    <w:basedOn w:val="Normal"/>
    <w:pPr>
      <w:spacing w:after="120" w:line="480" w:lineRule="auto"/>
    </w:pPr>
  </w:style>
  <w:style w:type="paragraph" w:styleId="BodyText3">
    <w:name w:val="Body Text 3"/>
    <w:basedOn w:val="Normal"/>
    <w:qFormat/>
    <w:pPr>
      <w:spacing w:after="120"/>
    </w:pPr>
    <w:rPr>
      <w:sz w:val="16"/>
      <w:szCs w:val="16"/>
    </w:rPr>
  </w:style>
  <w:style w:type="paragraph" w:styleId="BodyTextFirstIndent">
    <w:name w:val="Body Text First Indent"/>
    <w:basedOn w:val="BodyText"/>
    <w:qFormat/>
    <w:pPr>
      <w:ind w:firstLineChars="100" w:firstLine="420"/>
    </w:pPr>
  </w:style>
  <w:style w:type="paragraph" w:styleId="BodyTextIndent">
    <w:name w:val="Body Text Indent"/>
    <w:basedOn w:val="Normal"/>
    <w:pPr>
      <w:spacing w:after="120"/>
      <w:ind w:leftChars="200" w:left="420"/>
    </w:pPr>
  </w:style>
  <w:style w:type="paragraph" w:styleId="BodyTextFirstIndent2">
    <w:name w:val="Body Text First Indent 2"/>
    <w:basedOn w:val="BodyTextIndent"/>
    <w:pPr>
      <w:ind w:firstLineChars="200" w:firstLine="420"/>
    </w:pPr>
  </w:style>
  <w:style w:type="paragraph" w:styleId="BodyTextIndent2">
    <w:name w:val="Body Text Indent 2"/>
    <w:basedOn w:val="Normal"/>
    <w:pPr>
      <w:spacing w:after="120" w:line="480" w:lineRule="auto"/>
      <w:ind w:leftChars="200" w:left="420"/>
    </w:pPr>
  </w:style>
  <w:style w:type="paragraph" w:styleId="BodyTextIndent3">
    <w:name w:val="Body Text Indent 3"/>
    <w:basedOn w:val="Normal"/>
    <w:pPr>
      <w:spacing w:after="120"/>
      <w:ind w:leftChars="200" w:left="420"/>
    </w:pPr>
    <w:rPr>
      <w:sz w:val="16"/>
      <w:szCs w:val="16"/>
    </w:rPr>
  </w:style>
  <w:style w:type="paragraph" w:styleId="Caption">
    <w:name w:val="caption"/>
    <w:basedOn w:val="Normal"/>
    <w:next w:val="Normal"/>
    <w:semiHidden/>
    <w:unhideWhenUsed/>
    <w:qFormat/>
    <w:rPr>
      <w:rFonts w:ascii="Arial" w:eastAsia="SimHei" w:hAnsi="Arial" w:cs="Arial"/>
      <w:sz w:val="20"/>
    </w:rPr>
  </w:style>
  <w:style w:type="paragraph" w:styleId="Closing">
    <w:name w:val="Closing"/>
    <w:basedOn w:val="Normal"/>
    <w:qFormat/>
    <w:pPr>
      <w:ind w:leftChars="2100" w:left="100"/>
    </w:pPr>
  </w:style>
  <w:style w:type="character" w:styleId="CommentReference">
    <w:name w:val="annotation reference"/>
    <w:basedOn w:val="DefaultParagraphFont"/>
    <w:rPr>
      <w:sz w:val="21"/>
      <w:szCs w:val="21"/>
    </w:rPr>
  </w:style>
  <w:style w:type="paragraph" w:styleId="CommentText">
    <w:name w:val="annotation text"/>
    <w:basedOn w:val="Normal"/>
  </w:style>
  <w:style w:type="paragraph" w:styleId="CommentSubject">
    <w:name w:val="annotation subject"/>
    <w:basedOn w:val="CommentText"/>
    <w:next w:val="CommentText"/>
    <w:rPr>
      <w:b/>
      <w:bCs/>
    </w:rPr>
  </w:style>
  <w:style w:type="paragraph" w:styleId="Date">
    <w:name w:val="Date"/>
    <w:basedOn w:val="Normal"/>
    <w:next w:val="Normal"/>
    <w:pPr>
      <w:ind w:leftChars="2500" w:left="100"/>
    </w:pPr>
  </w:style>
  <w:style w:type="paragraph" w:styleId="DocumentMap">
    <w:name w:val="Document Map"/>
    <w:basedOn w:val="Normal"/>
    <w:pPr>
      <w:shd w:val="clear" w:color="auto" w:fill="000080"/>
    </w:pPr>
  </w:style>
  <w:style w:type="paragraph" w:styleId="E-mailSignature">
    <w:name w:val="E-mail Signature"/>
    <w:basedOn w:val="Normal"/>
  </w:style>
  <w:style w:type="character" w:styleId="Emphasis">
    <w:name w:val="Emphasis"/>
    <w:basedOn w:val="DefaultParagraphFont"/>
    <w:qFormat/>
    <w:rPr>
      <w:i/>
      <w:iCs/>
    </w:rPr>
  </w:style>
  <w:style w:type="character" w:styleId="EndnoteReference">
    <w:name w:val="endnote reference"/>
    <w:basedOn w:val="DefaultParagraphFont"/>
    <w:rPr>
      <w:vertAlign w:val="superscript"/>
    </w:rPr>
  </w:style>
  <w:style w:type="paragraph" w:styleId="EndnoteText">
    <w:name w:val="endnote text"/>
    <w:basedOn w:val="Normal"/>
    <w:pPr>
      <w:snapToGrid w:val="0"/>
    </w:pPr>
  </w:style>
  <w:style w:type="paragraph" w:styleId="EnvelopeAddress">
    <w:name w:val="envelope address"/>
    <w:basedOn w:val="Normal"/>
    <w:pPr>
      <w:framePr w:w="7920" w:h="1980" w:hRule="exact" w:hSpace="180" w:wrap="auto" w:hAnchor="page" w:xAlign="center" w:yAlign="bottom"/>
      <w:snapToGrid w:val="0"/>
      <w:ind w:leftChars="1400" w:left="100"/>
    </w:pPr>
    <w:rPr>
      <w:rFonts w:ascii="Arial" w:hAnsi="Arial" w:cs="Arial"/>
      <w:sz w:val="24"/>
      <w:szCs w:val="24"/>
    </w:rPr>
  </w:style>
  <w:style w:type="paragraph" w:styleId="EnvelopeReturn">
    <w:name w:val="envelope return"/>
    <w:basedOn w:val="Normal"/>
    <w:pPr>
      <w:snapToGrid w:val="0"/>
    </w:pPr>
    <w:rPr>
      <w:rFonts w:ascii="Arial" w:hAnsi="Arial" w:cs="Arial"/>
    </w:rPr>
  </w:style>
  <w:style w:type="character" w:styleId="FollowedHyperlink">
    <w:name w:val="FollowedHyperlink"/>
    <w:basedOn w:val="DefaultParagraphFont"/>
    <w:rPr>
      <w:color w:val="800080"/>
      <w:u w:val="single"/>
    </w:rPr>
  </w:style>
  <w:style w:type="paragraph" w:styleId="Footer">
    <w:name w:val="foot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FootnoteReference">
    <w:name w:val="footnote reference"/>
    <w:basedOn w:val="DefaultParagraphFont"/>
    <w:rPr>
      <w:vertAlign w:val="superscript"/>
    </w:rPr>
  </w:style>
  <w:style w:type="paragraph" w:styleId="FootnoteText">
    <w:name w:val="footnote text"/>
    <w:basedOn w:val="Normal"/>
    <w:pPr>
      <w:snapToGrid w:val="0"/>
    </w:pPr>
    <w:rPr>
      <w:sz w:val="18"/>
      <w:szCs w:val="18"/>
    </w:rPr>
  </w:style>
  <w:style w:type="paragraph" w:styleId="Header">
    <w:name w:val="header"/>
    <w:basedOn w:val="Normal"/>
    <w:pPr>
      <w:tabs>
        <w:tab w:val="center" w:pos="4153"/>
        <w:tab w:val="right" w:pos="8306"/>
      </w:tabs>
      <w:snapToGrid w:val="0"/>
    </w:pPr>
    <w:rPr>
      <w:sz w:val="18"/>
      <w:szCs w:val="18"/>
    </w:rPr>
  </w:style>
  <w:style w:type="character" w:styleId="HTMLAcronym">
    <w:name w:val="HTML Acronym"/>
    <w:basedOn w:val="DefaultParagraphFont"/>
  </w:style>
  <w:style w:type="paragraph" w:styleId="HTMLAddress">
    <w:name w:val="HTML Address"/>
    <w:basedOn w:val="Normal"/>
    <w:rPr>
      <w:i/>
      <w:iCs/>
    </w:rPr>
  </w:style>
  <w:style w:type="character" w:styleId="HTMLCite">
    <w:name w:val="HTML Cite"/>
    <w:basedOn w:val="DefaultParagraphFont"/>
    <w:rPr>
      <w:i/>
      <w:iCs/>
    </w:rPr>
  </w:style>
  <w:style w:type="character" w:styleId="HTMLCode">
    <w:name w:val="HTML Code"/>
    <w:basedOn w:val="DefaultParagraphFont"/>
    <w:rPr>
      <w:rFonts w:ascii="Courier New" w:hAnsi="Courier New" w:cs="Courier New"/>
      <w:sz w:val="20"/>
      <w:szCs w:val="20"/>
    </w:rPr>
  </w:style>
  <w:style w:type="character" w:styleId="HTMLDefinition">
    <w:name w:val="HTML Definition"/>
    <w:basedOn w:val="DefaultParagraphFont"/>
    <w:rPr>
      <w:i/>
      <w:iCs/>
    </w:rPr>
  </w:style>
  <w:style w:type="character" w:styleId="HTMLKeyboard">
    <w:name w:val="HTML Keyboard"/>
    <w:basedOn w:val="DefaultParagraphFont"/>
    <w:rPr>
      <w:rFonts w:ascii="Courier New" w:hAnsi="Courier New" w:cs="Courier New"/>
      <w:sz w:val="20"/>
      <w:szCs w:val="20"/>
    </w:rPr>
  </w:style>
  <w:style w:type="paragraph" w:styleId="HTMLPreformatted">
    <w:name w:val="HTML Preformatted"/>
    <w:basedOn w:val="Normal"/>
    <w:rPr>
      <w:rFonts w:ascii="Courier New" w:hAnsi="Courier New" w:cs="Courier New"/>
      <w:sz w:val="20"/>
    </w:rPr>
  </w:style>
  <w:style w:type="character" w:styleId="HTMLSample">
    <w:name w:val="HTML Sample"/>
    <w:basedOn w:val="DefaultParagraphFont"/>
    <w:qFormat/>
    <w:rPr>
      <w:rFonts w:ascii="Courier New" w:hAnsi="Courier New" w:cs="Courier New"/>
    </w:rPr>
  </w:style>
  <w:style w:type="character" w:styleId="HTMLTypewriter">
    <w:name w:val="HTML Typewriter"/>
    <w:basedOn w:val="DefaultParagraphFont"/>
    <w:qFormat/>
    <w:rPr>
      <w:rFonts w:ascii="Courier New" w:hAnsi="Courier New" w:cs="Courier New"/>
      <w:sz w:val="20"/>
      <w:szCs w:val="20"/>
    </w:rPr>
  </w:style>
  <w:style w:type="character" w:styleId="HTMLVariable">
    <w:name w:val="HTML Variable"/>
    <w:basedOn w:val="DefaultParagraphFont"/>
    <w:qFormat/>
    <w:rPr>
      <w:i/>
      <w:iCs/>
    </w:rPr>
  </w:style>
  <w:style w:type="character" w:styleId="Hyperlink">
    <w:name w:val="Hyperlink"/>
    <w:basedOn w:val="DefaultParagraphFont"/>
    <w:qFormat/>
    <w:rPr>
      <w:color w:val="0000FF"/>
      <w:u w:val="single"/>
    </w:rPr>
  </w:style>
  <w:style w:type="paragraph" w:styleId="Index1">
    <w:name w:val="index 1"/>
    <w:basedOn w:val="Normal"/>
    <w:next w:val="Normal"/>
    <w:qFormat/>
  </w:style>
  <w:style w:type="paragraph" w:styleId="Index2">
    <w:name w:val="index 2"/>
    <w:basedOn w:val="Normal"/>
    <w:next w:val="Normal"/>
    <w:qFormat/>
    <w:pPr>
      <w:ind w:leftChars="200" w:left="200"/>
    </w:pPr>
  </w:style>
  <w:style w:type="paragraph" w:styleId="Index3">
    <w:name w:val="index 3"/>
    <w:basedOn w:val="Normal"/>
    <w:next w:val="Normal"/>
    <w:qFormat/>
    <w:pPr>
      <w:ind w:leftChars="400" w:left="400"/>
    </w:pPr>
  </w:style>
  <w:style w:type="paragraph" w:styleId="Index4">
    <w:name w:val="index 4"/>
    <w:basedOn w:val="Normal"/>
    <w:next w:val="Normal"/>
    <w:qFormat/>
    <w:pPr>
      <w:ind w:leftChars="600" w:left="600"/>
    </w:pPr>
  </w:style>
  <w:style w:type="paragraph" w:styleId="Index5">
    <w:name w:val="index 5"/>
    <w:basedOn w:val="Normal"/>
    <w:next w:val="Normal"/>
    <w:qFormat/>
    <w:pPr>
      <w:ind w:leftChars="800" w:left="800"/>
    </w:pPr>
  </w:style>
  <w:style w:type="paragraph" w:styleId="Index6">
    <w:name w:val="index 6"/>
    <w:basedOn w:val="Normal"/>
    <w:next w:val="Normal"/>
    <w:qFormat/>
    <w:pPr>
      <w:ind w:leftChars="1000" w:left="1000"/>
    </w:pPr>
  </w:style>
  <w:style w:type="paragraph" w:styleId="Index7">
    <w:name w:val="index 7"/>
    <w:basedOn w:val="Normal"/>
    <w:next w:val="Normal"/>
    <w:qFormat/>
    <w:pPr>
      <w:ind w:leftChars="1200" w:left="1200"/>
    </w:pPr>
  </w:style>
  <w:style w:type="paragraph" w:styleId="Index8">
    <w:name w:val="index 8"/>
    <w:basedOn w:val="Normal"/>
    <w:next w:val="Normal"/>
    <w:qFormat/>
    <w:pPr>
      <w:ind w:leftChars="1400" w:left="1400"/>
    </w:pPr>
  </w:style>
  <w:style w:type="paragraph" w:styleId="Index9">
    <w:name w:val="index 9"/>
    <w:basedOn w:val="Normal"/>
    <w:next w:val="Normal"/>
    <w:qFormat/>
    <w:pPr>
      <w:ind w:leftChars="1600" w:left="1600"/>
    </w:pPr>
  </w:style>
  <w:style w:type="paragraph" w:styleId="IndexHeading">
    <w:name w:val="index heading"/>
    <w:basedOn w:val="Normal"/>
    <w:next w:val="Index1"/>
    <w:qFormat/>
    <w:rPr>
      <w:rFonts w:ascii="Arial" w:hAnsi="Arial" w:cs="Arial"/>
      <w:b/>
      <w:bCs/>
    </w:rPr>
  </w:style>
  <w:style w:type="character" w:styleId="LineNumber">
    <w:name w:val="line number"/>
    <w:basedOn w:val="DefaultParagraphFont"/>
    <w:qFormat/>
  </w:style>
  <w:style w:type="paragraph" w:styleId="List">
    <w:name w:val="List"/>
    <w:basedOn w:val="Normal"/>
    <w:qFormat/>
    <w:pPr>
      <w:ind w:left="200" w:hangingChars="200" w:hanging="200"/>
    </w:pPr>
  </w:style>
  <w:style w:type="paragraph" w:styleId="List2">
    <w:name w:val="List 2"/>
    <w:basedOn w:val="Normal"/>
    <w:qFormat/>
    <w:pPr>
      <w:ind w:leftChars="200" w:left="100" w:hangingChars="200" w:hanging="200"/>
    </w:pPr>
  </w:style>
  <w:style w:type="paragraph" w:styleId="List3">
    <w:name w:val="List 3"/>
    <w:basedOn w:val="Normal"/>
    <w:qFormat/>
    <w:pPr>
      <w:ind w:leftChars="400" w:left="100" w:hangingChars="200" w:hanging="200"/>
    </w:pPr>
  </w:style>
  <w:style w:type="paragraph" w:styleId="List4">
    <w:name w:val="List 4"/>
    <w:basedOn w:val="Normal"/>
    <w:qFormat/>
    <w:pPr>
      <w:ind w:leftChars="600" w:left="100" w:hangingChars="200" w:hanging="200"/>
    </w:pPr>
  </w:style>
  <w:style w:type="paragraph" w:styleId="List5">
    <w:name w:val="List 5"/>
    <w:basedOn w:val="Normal"/>
    <w:qFormat/>
    <w:pPr>
      <w:ind w:leftChars="800" w:left="100" w:hangingChars="200" w:hanging="200"/>
    </w:pPr>
  </w:style>
  <w:style w:type="paragraph" w:styleId="ListBullet">
    <w:name w:val="List Bullet"/>
    <w:basedOn w:val="Normal"/>
    <w:qFormat/>
    <w:pPr>
      <w:numPr>
        <w:numId w:val="1"/>
      </w:numPr>
    </w:pPr>
  </w:style>
  <w:style w:type="paragraph" w:styleId="ListBullet2">
    <w:name w:val="List Bullet 2"/>
    <w:basedOn w:val="Normal"/>
    <w:qFormat/>
    <w:pPr>
      <w:numPr>
        <w:numId w:val="2"/>
      </w:numPr>
    </w:pPr>
  </w:style>
  <w:style w:type="paragraph" w:styleId="ListBullet3">
    <w:name w:val="List Bullet 3"/>
    <w:basedOn w:val="Normal"/>
    <w:qFormat/>
    <w:pPr>
      <w:numPr>
        <w:numId w:val="3"/>
      </w:numPr>
    </w:pPr>
  </w:style>
  <w:style w:type="paragraph" w:styleId="ListBullet4">
    <w:name w:val="List Bullet 4"/>
    <w:basedOn w:val="Normal"/>
    <w:qFormat/>
    <w:pPr>
      <w:numPr>
        <w:numId w:val="4"/>
      </w:numPr>
    </w:pPr>
  </w:style>
  <w:style w:type="paragraph" w:styleId="ListBullet5">
    <w:name w:val="List Bullet 5"/>
    <w:basedOn w:val="Normal"/>
    <w:qFormat/>
    <w:pPr>
      <w:numPr>
        <w:numId w:val="5"/>
      </w:numPr>
    </w:pPr>
  </w:style>
  <w:style w:type="paragraph" w:styleId="ListContinue">
    <w:name w:val="List Continue"/>
    <w:basedOn w:val="Normal"/>
    <w:qFormat/>
    <w:pPr>
      <w:spacing w:after="120"/>
      <w:ind w:leftChars="200" w:left="420"/>
    </w:pPr>
  </w:style>
  <w:style w:type="paragraph" w:styleId="ListContinue2">
    <w:name w:val="List Continue 2"/>
    <w:basedOn w:val="Normal"/>
    <w:qFormat/>
    <w:pPr>
      <w:spacing w:after="120"/>
      <w:ind w:leftChars="400" w:left="840"/>
    </w:pPr>
  </w:style>
  <w:style w:type="paragraph" w:styleId="ListContinue3">
    <w:name w:val="List Continue 3"/>
    <w:basedOn w:val="Normal"/>
    <w:qFormat/>
    <w:pPr>
      <w:spacing w:after="120"/>
      <w:ind w:leftChars="600" w:left="1260"/>
    </w:pPr>
  </w:style>
  <w:style w:type="paragraph" w:styleId="ListContinue4">
    <w:name w:val="List Continue 4"/>
    <w:basedOn w:val="Normal"/>
    <w:qFormat/>
    <w:pPr>
      <w:spacing w:after="120"/>
      <w:ind w:leftChars="800" w:left="1680"/>
    </w:pPr>
  </w:style>
  <w:style w:type="paragraph" w:styleId="ListContinue5">
    <w:name w:val="List Continue 5"/>
    <w:basedOn w:val="Normal"/>
    <w:qFormat/>
    <w:pPr>
      <w:spacing w:after="120"/>
      <w:ind w:leftChars="1000" w:left="2100"/>
    </w:pPr>
  </w:style>
  <w:style w:type="paragraph" w:styleId="ListNumber">
    <w:name w:val="List Number"/>
    <w:basedOn w:val="Normal"/>
    <w:qFormat/>
    <w:pPr>
      <w:numPr>
        <w:numId w:val="6"/>
      </w:numPr>
    </w:pPr>
  </w:style>
  <w:style w:type="paragraph" w:styleId="ListNumber2">
    <w:name w:val="List Number 2"/>
    <w:basedOn w:val="Normal"/>
    <w:qFormat/>
    <w:pPr>
      <w:numPr>
        <w:numId w:val="7"/>
      </w:numPr>
    </w:pPr>
  </w:style>
  <w:style w:type="paragraph" w:styleId="ListNumber3">
    <w:name w:val="List Number 3"/>
    <w:basedOn w:val="Normal"/>
    <w:qFormat/>
    <w:pPr>
      <w:numPr>
        <w:numId w:val="8"/>
      </w:numPr>
    </w:pPr>
  </w:style>
  <w:style w:type="paragraph" w:styleId="ListNumber4">
    <w:name w:val="List Number 4"/>
    <w:basedOn w:val="Normal"/>
    <w:qFormat/>
    <w:pPr>
      <w:numPr>
        <w:numId w:val="9"/>
      </w:numPr>
    </w:pPr>
  </w:style>
  <w:style w:type="paragraph" w:styleId="ListNumber5">
    <w:name w:val="List Number 5"/>
    <w:basedOn w:val="Normal"/>
    <w:qFormat/>
    <w:pPr>
      <w:numPr>
        <w:numId w:val="10"/>
      </w:numPr>
    </w:pPr>
  </w:style>
  <w:style w:type="paragraph" w:styleId="MacroText">
    <w:name w:val="macro"/>
    <w:qFormat/>
    <w:pPr>
      <w:widowControl w:val="0"/>
      <w:tabs>
        <w:tab w:val="left" w:pos="480"/>
        <w:tab w:val="left" w:pos="960"/>
        <w:tab w:val="left" w:pos="1440"/>
        <w:tab w:val="left" w:pos="1920"/>
        <w:tab w:val="left" w:pos="2400"/>
        <w:tab w:val="left" w:pos="2880"/>
        <w:tab w:val="left" w:pos="3360"/>
        <w:tab w:val="left" w:pos="3840"/>
        <w:tab w:val="left" w:pos="4320"/>
      </w:tabs>
      <w:kinsoku w:val="0"/>
      <w:overflowPunct w:val="0"/>
      <w:autoSpaceDE w:val="0"/>
      <w:autoSpaceDN w:val="0"/>
      <w:snapToGrid w:val="0"/>
    </w:pPr>
    <w:rPr>
      <w:rFonts w:ascii="Courier New" w:hAnsi="Courier New" w:cs="Courier New"/>
      <w:kern w:val="2"/>
      <w:sz w:val="24"/>
      <w:szCs w:val="24"/>
      <w:lang w:eastAsia="zh-CN"/>
    </w:rPr>
  </w:style>
  <w:style w:type="paragraph" w:styleId="MessageHeader">
    <w:name w:val="Message Header"/>
    <w:basedOn w:val="Normal"/>
    <w:pPr>
      <w:pBdr>
        <w:top w:val="single" w:sz="6" w:space="1" w:color="auto"/>
        <w:left w:val="single" w:sz="6" w:space="1" w:color="auto"/>
        <w:bottom w:val="single" w:sz="6" w:space="1" w:color="auto"/>
        <w:right w:val="single" w:sz="6" w:space="1" w:color="auto"/>
      </w:pBdr>
      <w:shd w:val="pct20" w:color="auto" w:fill="auto"/>
      <w:ind w:leftChars="500" w:left="1080" w:hangingChars="500" w:hanging="1080"/>
    </w:pPr>
    <w:rPr>
      <w:rFonts w:ascii="Arial" w:hAnsi="Arial" w:cs="Arial"/>
      <w:sz w:val="24"/>
      <w:szCs w:val="24"/>
    </w:rPr>
  </w:style>
  <w:style w:type="paragraph" w:styleId="NormalWeb">
    <w:name w:val="Normal (Web)"/>
    <w:basedOn w:val="Normal"/>
    <w:uiPriority w:val="99"/>
    <w:qFormat/>
    <w:rPr>
      <w:sz w:val="24"/>
      <w:szCs w:val="24"/>
    </w:rPr>
  </w:style>
  <w:style w:type="paragraph" w:styleId="NormalIndent">
    <w:name w:val="Normal Indent"/>
    <w:basedOn w:val="Normal"/>
    <w:pPr>
      <w:ind w:firstLineChars="200" w:firstLine="420"/>
    </w:pPr>
  </w:style>
  <w:style w:type="paragraph" w:styleId="NoteHeading">
    <w:name w:val="Note Heading"/>
    <w:basedOn w:val="Normal"/>
    <w:next w:val="Normal"/>
    <w:qFormat/>
    <w:pPr>
      <w:jc w:val="center"/>
    </w:pPr>
  </w:style>
  <w:style w:type="character" w:styleId="PageNumber">
    <w:name w:val="page number"/>
    <w:basedOn w:val="DefaultParagraphFont"/>
    <w:qFormat/>
  </w:style>
  <w:style w:type="paragraph" w:styleId="PlainText">
    <w:name w:val="Plain Text"/>
    <w:basedOn w:val="Normal"/>
    <w:rPr>
      <w:rFonts w:ascii="SimSun" w:hAnsi="Courier New" w:cs="Courier New"/>
      <w:szCs w:val="21"/>
    </w:rPr>
  </w:style>
  <w:style w:type="paragraph" w:styleId="Salutation">
    <w:name w:val="Salutation"/>
    <w:basedOn w:val="Normal"/>
    <w:next w:val="Normal"/>
    <w:qFormat/>
  </w:style>
  <w:style w:type="paragraph" w:styleId="Signature">
    <w:name w:val="Signature"/>
    <w:basedOn w:val="Normal"/>
    <w:qFormat/>
    <w:pPr>
      <w:ind w:leftChars="2100" w:left="100"/>
    </w:pPr>
  </w:style>
  <w:style w:type="character" w:styleId="Strong">
    <w:name w:val="Strong"/>
    <w:basedOn w:val="DefaultParagraphFont"/>
    <w:qFormat/>
    <w:rPr>
      <w:b/>
      <w:bCs/>
    </w:rPr>
  </w:style>
  <w:style w:type="paragraph" w:styleId="Subtitle">
    <w:name w:val="Subtitle"/>
    <w:basedOn w:val="Normal"/>
    <w:qFormat/>
    <w:pPr>
      <w:spacing w:before="240" w:after="60" w:line="312" w:lineRule="auto"/>
      <w:jc w:val="center"/>
      <w:outlineLvl w:val="1"/>
    </w:pPr>
    <w:rPr>
      <w:rFonts w:ascii="Arial" w:hAnsi="Arial" w:cs="Arial"/>
      <w:b/>
      <w:bCs/>
      <w:kern w:val="28"/>
      <w:sz w:val="32"/>
      <w:szCs w:val="32"/>
    </w:rPr>
  </w:style>
  <w:style w:type="table" w:styleId="Table3Deffects1">
    <w:name w:val="Table 3D effects 1"/>
    <w:basedOn w:val="TableNormal"/>
    <w:qFormat/>
    <w:pPr>
      <w:widowControl w:val="0"/>
      <w:jc w:val="both"/>
    </w:pPr>
    <w:tblPr/>
    <w:tcPr>
      <w:shd w:val="solid" w:color="C0C0C0" w:fill="FFFFFF"/>
    </w:tcPr>
    <w:tblStylePr w:type="firstRow">
      <w:rPr>
        <w:b/>
        <w:bCs/>
        <w:color w:val="800080"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FFFFFF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bottom w:val="single" w:sz="6" w:space="0" w:color="FFFFFF"/>
          <w:tl2br w:val="nil"/>
          <w:tr2bl w:val="nil"/>
        </w:tcBorders>
      </w:tcPr>
    </w:tblStylePr>
    <w:tblStylePr w:type="neCell">
      <w:tblPr/>
      <w:tcPr>
        <w:tcBorders>
          <w:left w:val="nil"/>
          <w:bottom w:val="nil"/>
          <w:tl2br w:val="nil"/>
          <w:tr2bl w:val="nil"/>
        </w:tcBorders>
      </w:tcPr>
    </w:tblStylePr>
    <w:tblStylePr w:type="nwCell">
      <w:tblPr/>
      <w:tcPr>
        <w:tcBorders>
          <w:left w:val="nil"/>
          <w:right w:val="nil"/>
          <w:tl2br w:val="nil"/>
          <w:tr2bl w:val="nil"/>
        </w:tcBorders>
      </w:tcPr>
    </w:tblStylePr>
    <w:tblStylePr w:type="seCell">
      <w:tblPr/>
      <w:tcPr>
        <w:tcBorders>
          <w:top w:val="nil"/>
          <w:bottom w:val="nil"/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op w:val="nil"/>
          <w:right w:val="nil"/>
          <w:tl2br w:val="nil"/>
          <w:tr2bl w:val="nil"/>
        </w:tcBorders>
      </w:tcPr>
    </w:tblStylePr>
  </w:style>
  <w:style w:type="table" w:styleId="Table3Deffects2">
    <w:name w:val="Table 3D effects 2"/>
    <w:basedOn w:val="TableNormal"/>
    <w:pPr>
      <w:widowControl w:val="0"/>
      <w:jc w:val="both"/>
    </w:pPr>
    <w:tblPr>
      <w:tblStyleRowBandSize w:val="1"/>
    </w:tblPr>
    <w:tcPr>
      <w:shd w:val="solid" w:color="C0C0C0" w:fill="FFFFFF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3Deffects3">
    <w:name w:val="Table 3D effects 3"/>
    <w:basedOn w:val="TableNormal"/>
    <w:qFormat/>
    <w:pPr>
      <w:widowControl w:val="0"/>
      <w:jc w:val="both"/>
    </w:pPr>
    <w:tblPr>
      <w:tblStyleRowBandSize w:val="1"/>
      <w:tblStyleColBandSize w:val="1"/>
    </w:tbl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firstCol">
      <w:tblPr/>
      <w:tcPr>
        <w:tcBorders>
          <w:top w:val="nil"/>
          <w:left w:val="nil"/>
          <w:right w:val="single" w:sz="6" w:space="0" w:color="808080"/>
          <w:tl2br w:val="nil"/>
          <w:tr2bl w:val="nil"/>
        </w:tcBorders>
      </w:tcPr>
    </w:tblStylePr>
    <w:tblStylePr w:type="lastCol">
      <w:tblPr/>
      <w:tcPr>
        <w:tcBorders>
          <w:right w:val="single" w:sz="6" w:space="0" w:color="FFFFFF"/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50" w:color="C0C0C0" w:fill="FFFFFF"/>
      </w:tcPr>
    </w:tblStylePr>
    <w:tblStylePr w:type="band1Horz">
      <w:tblPr/>
      <w:tcPr>
        <w:tcBorders>
          <w:top w:val="single" w:sz="6" w:space="0" w:color="808080"/>
          <w:left w:val="single" w:sz="6" w:space="0" w:color="FFFFFF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1">
    <w:name w:val="Table Classic 1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i/>
        <w:i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6" w:space="0" w:color="000000"/>
          <w:tl2br w:val="nil"/>
          <w:tr2bl w:val="nil"/>
        </w:tcBorders>
      </w:tcPr>
    </w:tblStylePr>
    <w:tblStylePr w:type="ne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lassic2">
    <w:name w:val="Table Classic 2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</w:tblBorders>
    </w:tblPr>
    <w:tcPr>
      <w:shd w:val="clear" w:color="auto" w:fill="auto"/>
    </w:tcPr>
    <w:tblStylePr w:type="firstRow">
      <w:rPr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80008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nil"/>
          <w:tr2bl w:val="nil"/>
        </w:tcBorders>
        <w:shd w:val="solid" w:color="800080" w:fill="FFFFFF"/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lassic3">
    <w:name w:val="Table Classic 3"/>
    <w:basedOn w:val="TableNormal"/>
    <w:qFormat/>
    <w:pPr>
      <w:widowControl w:val="0"/>
      <w:jc w:val="both"/>
    </w:pPr>
    <w:rPr>
      <w:color w:val="000080"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solid" w:color="C0C0C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solid" w:color="000080" w:fill="FFFFFF"/>
      </w:tcPr>
    </w:tblStylePr>
    <w:tblStylePr w:type="lastRow">
      <w:rPr>
        <w:color w:val="000080"/>
      </w:rPr>
      <w:tblPr/>
      <w:tcPr>
        <w:tcBorders>
          <w:top w:val="single" w:sz="12" w:space="0" w:color="000000"/>
          <w:tl2br w:val="nil"/>
          <w:tr2bl w:val="nil"/>
        </w:tcBorders>
        <w:shd w:val="solid" w:color="FFFFFF" w:fill="FFFFFF"/>
      </w:tcPr>
    </w:tblStylePr>
    <w:tblStylePr w:type="firstCol">
      <w:rPr>
        <w:b/>
        <w:bCs/>
        <w:color w:val="000000"/>
      </w:rPr>
      <w:tblPr/>
      <w:tcPr>
        <w:tcBorders>
          <w:tl2br w:val="nil"/>
          <w:tr2bl w:val="nil"/>
        </w:tcBorders>
      </w:tcPr>
    </w:tblStylePr>
  </w:style>
  <w:style w:type="table" w:styleId="TableClassic4">
    <w:name w:val="Table Classic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6" w:space="0" w:color="000000"/>
        <w:bottom w:val="single" w:sz="12" w:space="0" w:color="000000"/>
        <w:right w:val="single" w:sz="6" w:space="0" w:color="000000"/>
      </w:tblBorders>
    </w:tblPr>
    <w:tcPr>
      <w:shd w:val="clear" w:color="auto" w:fill="auto"/>
    </w:tcPr>
    <w:tblStylePr w:type="firstRow">
      <w:rPr>
        <w:b/>
        <w:bCs/>
        <w:i/>
        <w:i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50" w:color="000080" w:fill="FFFFFF"/>
      </w:tcPr>
    </w:tblStylePr>
    <w:tblStylePr w:type="lastRow">
      <w:rPr>
        <w:color w:val="000080"/>
      </w:rPr>
      <w:tblPr/>
      <w:tcPr>
        <w:tcBorders>
          <w:left w:val="single" w:sz="6" w:space="0" w:color="000000"/>
          <w:tl2br w:val="nil"/>
          <w:tr2bl w:val="nil"/>
        </w:tcBorders>
        <w:shd w:val="pct50" w:color="000000" w:fill="FFFFFF"/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Colorful1">
    <w:name w:val="Table Colorful 1"/>
    <w:basedOn w:val="TableNormal"/>
    <w:qFormat/>
    <w:pPr>
      <w:widowControl w:val="0"/>
      <w:jc w:val="both"/>
    </w:pPr>
    <w:rPr>
      <w:color w:val="FFFFFF"/>
    </w:rPr>
    <w:tblPr>
      <w:tblBorders>
        <w:top w:val="single" w:sz="12" w:space="0" w:color="008080"/>
        <w:left w:val="single" w:sz="12" w:space="0" w:color="008080"/>
        <w:bottom w:val="single" w:sz="12" w:space="0" w:color="008080"/>
        <w:right w:val="single" w:sz="12" w:space="0" w:color="008080"/>
        <w:insideH w:val="single" w:sz="6" w:space="0" w:color="00FFFF"/>
      </w:tblBorders>
    </w:tblPr>
    <w:tcPr>
      <w:shd w:val="solid" w:color="008080" w:fill="FFFFFF"/>
    </w:tcPr>
    <w:tblStylePr w:type="firstRow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nwCell">
      <w:tblPr/>
      <w:tcPr>
        <w:tcBorders>
          <w:tl2br w:val="nil"/>
          <w:tr2bl w:val="nil"/>
        </w:tcBorders>
        <w:shd w:val="solid" w:color="00000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2">
    <w:name w:val="Table Colorful 2"/>
    <w:basedOn w:val="TableNormal"/>
    <w:pPr>
      <w:widowControl w:val="0"/>
      <w:jc w:val="both"/>
    </w:pPr>
    <w:tblPr>
      <w:tblBorders>
        <w:bottom w:val="single" w:sz="12" w:space="0" w:color="000000"/>
      </w:tblBorders>
    </w:tblPr>
    <w:tcPr>
      <w:shd w:val="pct20" w:color="FFFF00" w:fill="FFFFFF"/>
    </w:tcPr>
    <w:tblStylePr w:type="firstRow">
      <w:rPr>
        <w:b/>
        <w:bCs/>
        <w:i/>
        <w:i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0000" w:fill="FFFFFF"/>
      </w:tcPr>
    </w:tblStylePr>
    <w:tblStylePr w:type="firstCol">
      <w:rPr>
        <w:b/>
        <w:bCs/>
        <w:i/>
        <w:iCs/>
      </w:rPr>
      <w:tblPr/>
      <w:tcPr>
        <w:tcBorders>
          <w:tl2br w:val="nil"/>
          <w:tr2bl w:val="nil"/>
        </w:tcBorders>
      </w:tcPr>
    </w:tblStylePr>
    <w:tblStylePr w:type="lastCol">
      <w:tblPr/>
      <w:tcPr>
        <w:tcBorders>
          <w:tl2br w:val="nil"/>
          <w:tr2bl w:val="nil"/>
        </w:tcBorders>
        <w:shd w:val="solid" w:color="C0C0C0" w:fill="FFFFFF"/>
      </w:tcPr>
    </w:tblStylePr>
    <w:tblStylePr w:type="swCell">
      <w:rPr>
        <w:b/>
        <w:bCs/>
        <w:i w:val="0"/>
        <w:iCs w:val="0"/>
      </w:rPr>
      <w:tblPr/>
      <w:tcPr>
        <w:tcBorders>
          <w:tl2br w:val="nil"/>
          <w:tr2bl w:val="nil"/>
        </w:tcBorders>
      </w:tcPr>
    </w:tblStylePr>
  </w:style>
  <w:style w:type="table" w:styleId="TableColorful3">
    <w:name w:val="Table Colorful 3"/>
    <w:basedOn w:val="TableNormal"/>
    <w:qFormat/>
    <w:pPr>
      <w:widowControl w:val="0"/>
      <w:jc w:val="both"/>
    </w:pPr>
    <w:tblPr>
      <w:tblBorders>
        <w:top w:val="single" w:sz="18" w:space="0" w:color="000000"/>
        <w:left w:val="single" w:sz="18" w:space="0" w:color="000000"/>
        <w:bottom w:val="single" w:sz="18" w:space="0" w:color="000000"/>
        <w:right w:val="single" w:sz="18" w:space="0" w:color="000000"/>
        <w:insideH w:val="single" w:sz="6" w:space="0" w:color="C0C0C0"/>
      </w:tblBorders>
    </w:tblPr>
    <w:tcPr>
      <w:shd w:val="pct25" w:color="008080" w:fill="FFFFFF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solid" w:color="008080" w:fill="FFFFFF"/>
      </w:tcPr>
    </w:tblStylePr>
    <w:tblStylePr w:type="firstCol">
      <w:tblPr/>
      <w:tcPr>
        <w:tcBorders>
          <w:bottom w:val="single" w:sz="36" w:space="0" w:color="000000"/>
          <w:right w:val="single" w:sz="6" w:space="0" w:color="000000"/>
          <w:tl2br w:val="nil"/>
          <w:tr2bl w:val="nil"/>
        </w:tcBorders>
        <w:shd w:val="solid" w:color="008080" w:fill="FFFFFF"/>
      </w:tcPr>
    </w:tblStylePr>
    <w:tblStylePr w:type="nwCell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Columns1">
    <w:name w:val="Table Columns 1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blStylePr w:type="firstRow">
      <w:rPr>
        <w:b w:val="0"/>
        <w:bCs w:val="0"/>
      </w:rPr>
      <w:tblPr/>
      <w:tcPr>
        <w:tcBorders>
          <w:left w:val="double" w:sz="6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25" w:color="000000" w:fill="FFFFFF"/>
      </w:tcPr>
    </w:tblStylePr>
    <w:tblStylePr w:type="band2Vert">
      <w:rPr>
        <w:color w:val="auto"/>
      </w:rPr>
      <w:tblPr/>
      <w:tcPr>
        <w:shd w:val="pct25" w:color="FF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2">
    <w:name w:val="Table Columns 2"/>
    <w:basedOn w:val="TableNormal"/>
    <w:qFormat/>
    <w:pPr>
      <w:widowControl w:val="0"/>
      <w:jc w:val="both"/>
    </w:pPr>
    <w:rPr>
      <w:b/>
      <w:bCs/>
    </w:r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firstCol">
      <w:rPr>
        <w:b w:val="0"/>
        <w:bCs w:val="0"/>
        <w:color w:val="00000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30" w:color="000000" w:fill="FFFFFF"/>
      </w:tcPr>
    </w:tblStylePr>
    <w:tblStylePr w:type="band2Vert">
      <w:rPr>
        <w:color w:val="auto"/>
      </w:rPr>
      <w:tblPr/>
      <w:tcPr>
        <w:shd w:val="pct25" w:color="00FF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3">
    <w:name w:val="Table Columns 3"/>
    <w:basedOn w:val="TableNormal"/>
    <w:qFormat/>
    <w:pPr>
      <w:widowControl w:val="0"/>
      <w:jc w:val="both"/>
    </w:pPr>
    <w:rPr>
      <w:b/>
      <w:bCs/>
    </w:r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V w:val="single" w:sz="6" w:space="0" w:color="000080"/>
      </w:tblBorders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 w:val="0"/>
        <w:bCs w:val="0"/>
      </w:rPr>
      <w:tblPr/>
      <w:tcPr>
        <w:tcBorders>
          <w:top w:val="single" w:sz="6" w:space="0" w:color="00008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Columns4">
    <w:name w:val="Table Columns 4"/>
    <w:basedOn w:val="TableNormal"/>
    <w:qFormat/>
    <w:pPr>
      <w:widowControl w:val="0"/>
      <w:jc w:val="both"/>
    </w:pPr>
    <w:tblPr>
      <w:tblStyleColBandSize w:val="1"/>
    </w:tblPr>
    <w:tblStylePr w:type="firstRow">
      <w:rPr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pct50" w:color="008080" w:fill="FFFFFF"/>
      </w:tcPr>
    </w:tblStylePr>
    <w:tblStylePr w:type="band2Vert">
      <w:rPr>
        <w:color w:val="auto"/>
      </w:rPr>
      <w:tblPr/>
      <w:tcPr>
        <w:shd w:val="pct10" w:color="000000" w:fill="FFFFFF"/>
      </w:tcPr>
    </w:tblStylePr>
  </w:style>
  <w:style w:type="table" w:styleId="TableColumns5">
    <w:name w:val="Table Columns 5"/>
    <w:basedOn w:val="TableNormal"/>
    <w:qFormat/>
    <w:pPr>
      <w:widowControl w:val="0"/>
      <w:jc w:val="both"/>
    </w:pPr>
    <w:tblPr>
      <w:tblBorders>
        <w:top w:val="single" w:sz="12" w:space="0" w:color="808080"/>
        <w:left w:val="single" w:sz="12" w:space="0" w:color="808080"/>
        <w:bottom w:val="single" w:sz="12" w:space="0" w:color="808080"/>
        <w:right w:val="single" w:sz="12" w:space="0" w:color="808080"/>
        <w:insideV w:val="single" w:sz="6" w:space="0" w:color="C0C0C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80808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80808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Vert">
      <w:rPr>
        <w:color w:val="auto"/>
      </w:rPr>
      <w:tblPr/>
      <w:tcPr>
        <w:shd w:val="solid" w:color="C0C0C0" w:fill="FFFFFF"/>
      </w:tcPr>
    </w:tblStylePr>
    <w:tblStylePr w:type="band2Vert">
      <w:rPr>
        <w:color w:val="auto"/>
      </w:rPr>
    </w:tblStylePr>
  </w:style>
  <w:style w:type="table" w:styleId="TableContemporary">
    <w:name w:val="Table Contemporary"/>
    <w:basedOn w:val="TableNormal"/>
    <w:qFormat/>
    <w:pPr>
      <w:widowControl w:val="0"/>
      <w:jc w:val="both"/>
    </w:pPr>
    <w:tblPr>
      <w:tblBorders>
        <w:insideH w:val="single" w:sz="18" w:space="0" w:color="FFFFFF"/>
        <w:insideV w:val="single" w:sz="18" w:space="0" w:color="FFFFFF"/>
      </w:tblBorders>
    </w:tbl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5" w:color="0000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</w:style>
  <w:style w:type="table" w:styleId="TableElegant">
    <w:name w:val="Table Elegant"/>
    <w:basedOn w:val="TableNormal"/>
    <w:qFormat/>
    <w:pPr>
      <w:widowControl w:val="0"/>
      <w:jc w:val="both"/>
    </w:pPr>
    <w:tblPr>
      <w:tblBorders>
        <w:top w:val="double" w:sz="6" w:space="0" w:color="000000"/>
        <w:left w:val="double" w:sz="6" w:space="0" w:color="000000"/>
        <w:bottom w:val="double" w:sz="6" w:space="0" w:color="000000"/>
        <w:right w:val="doub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ap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">
    <w:name w:val="Table Grid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Grid1">
    <w:name w:val="Table Grid 1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lastRow">
      <w:rPr>
        <w:i/>
        <w:iCs/>
      </w:rPr>
      <w:tblPr/>
      <w:tcPr>
        <w:tcBorders>
          <w:tl2br w:val="nil"/>
          <w:tr2bl w:val="nil"/>
        </w:tcBorders>
      </w:tcPr>
    </w:tblStylePr>
    <w:tblStylePr w:type="lastCol">
      <w:rPr>
        <w:i/>
        <w:i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2">
    <w:name w:val="Table Grid 2"/>
    <w:basedOn w:val="TableNormal"/>
    <w:qFormat/>
    <w:pPr>
      <w:widowControl w:val="0"/>
      <w:jc w:val="both"/>
    </w:pPr>
    <w:tblPr>
      <w:tblBorders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Grid3">
    <w:name w:val="Table Grid 3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12" w:space="0" w:color="000000"/>
        <w:bottom w:val="single" w:sz="6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4">
    <w:name w:val="Table Grid 4"/>
    <w:basedOn w:val="TableNormal"/>
    <w:qFormat/>
    <w:pPr>
      <w:widowControl w:val="0"/>
      <w:jc w:val="both"/>
    </w:pPr>
    <w:tblPr>
      <w:tblBorders>
        <w:left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color w:val="auto"/>
      </w:rPr>
      <w:tblPr/>
      <w:tcPr>
        <w:tcBorders>
          <w:left w:val="single" w:sz="6" w:space="0" w:color="000000"/>
          <w:tl2br w:val="nil"/>
          <w:tr2bl w:val="nil"/>
        </w:tcBorders>
        <w:shd w:val="pct30" w:color="FFFF00" w:fill="FFFFFF"/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  <w:shd w:val="pct30" w:color="FFFF00" w:fill="FFFFFF"/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Grid5">
    <w:name w:val="Table Grid 5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6">
    <w:name w:val="Table Grid 6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6" w:space="0" w:color="000000"/>
          <w:tl2br w:val="nil"/>
          <w:tr2bl w:val="nil"/>
        </w:tcBorders>
      </w:tcPr>
    </w:tblStylePr>
    <w:tblStylePr w:type="lastRow">
      <w:rPr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7">
    <w:name w:val="Table Grid 7"/>
    <w:basedOn w:val="TableNormal"/>
    <w:qFormat/>
    <w:pPr>
      <w:widowControl w:val="0"/>
      <w:jc w:val="both"/>
    </w:pPr>
    <w:rPr>
      <w:b/>
      <w:bCs/>
    </w:r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 w:val="0"/>
        <w:bCs w:val="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 w:val="0"/>
        <w:bCs w:val="0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lastCol">
      <w:rPr>
        <w:b w:val="0"/>
        <w:bCs w:val="0"/>
      </w:rPr>
      <w:tblPr/>
      <w:tcPr>
        <w:tcBorders>
          <w:tl2br w:val="nil"/>
          <w:tr2bl w:val="nil"/>
        </w:tcBorders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Grid8">
    <w:name w:val="Table Grid 8"/>
    <w:basedOn w:val="TableNormal"/>
    <w:qFormat/>
    <w:pPr>
      <w:widowControl w:val="0"/>
      <w:jc w:val="both"/>
    </w:pPr>
    <w:tblPr>
      <w:tblBorders>
        <w:top w:val="single" w:sz="6" w:space="0" w:color="000080"/>
        <w:left w:val="single" w:sz="6" w:space="0" w:color="000080"/>
        <w:bottom w:val="single" w:sz="6" w:space="0" w:color="000080"/>
        <w:right w:val="single" w:sz="6" w:space="0" w:color="000080"/>
        <w:insideH w:val="single" w:sz="6" w:space="0" w:color="000080"/>
        <w:insideV w:val="single" w:sz="6" w:space="0" w:color="00008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80" w:fill="FFFFFF"/>
      </w:tcPr>
    </w:tblStylePr>
    <w:tblStylePr w:type="lastRow">
      <w:rPr>
        <w:b/>
        <w:bCs/>
        <w:color w:val="auto"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List1">
    <w:name w:val="Table List 1"/>
    <w:basedOn w:val="TableNormal"/>
    <w:qFormat/>
    <w:pPr>
      <w:widowControl w:val="0"/>
      <w:jc w:val="both"/>
    </w:pPr>
    <w:tblPr>
      <w:tblBorders>
        <w:top w:val="single" w:sz="12" w:space="0" w:color="008080"/>
        <w:left w:val="single" w:sz="6" w:space="0" w:color="008080"/>
        <w:bottom w:val="single" w:sz="12" w:space="0" w:color="008080"/>
        <w:right w:val="single" w:sz="6" w:space="0" w:color="008080"/>
      </w:tblBorders>
    </w:tblPr>
    <w:tblStylePr w:type="firstRow">
      <w:rPr>
        <w:b/>
        <w:bCs/>
        <w:i/>
        <w:iCs/>
        <w:color w:val="800000"/>
      </w:rPr>
      <w:tblPr/>
      <w:tcPr>
        <w:tcBorders>
          <w:left w:val="single" w:sz="6" w:space="0" w:color="000000"/>
          <w:tl2br w:val="nil"/>
          <w:tr2bl w:val="nil"/>
        </w:tcBorders>
        <w:shd w:val="solid" w:color="C0C0C0" w:fill="FFFFFF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solid" w:color="C0C0C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2">
    <w:name w:val="Table List 2"/>
    <w:basedOn w:val="TableNormal"/>
    <w:qFormat/>
    <w:pPr>
      <w:widowControl w:val="0"/>
      <w:jc w:val="both"/>
    </w:pPr>
    <w:tblPr>
      <w:tblBorders>
        <w:bottom w:val="single" w:sz="12" w:space="0" w:color="808080"/>
      </w:tblBorders>
    </w:tblPr>
    <w:tblStylePr w:type="firstRow">
      <w:rPr>
        <w:b/>
        <w:bCs/>
        <w:color w:val="FFFFFF"/>
      </w:rPr>
      <w:tblPr/>
      <w:tcPr>
        <w:tcBorders>
          <w:left w:val="single" w:sz="6" w:space="0" w:color="000000"/>
          <w:tl2br w:val="nil"/>
          <w:tr2bl w:val="nil"/>
        </w:tcBorders>
        <w:shd w:val="pct75" w:color="008080" w:fill="008000"/>
      </w:tcPr>
    </w:tblStylePr>
    <w:tblStylePr w:type="lastRow">
      <w:tblPr/>
      <w:tcPr>
        <w:tcBorders>
          <w:top w:val="single" w:sz="6" w:space="0" w:color="000000"/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FF00" w:fill="FFFFFF"/>
      </w:tcPr>
    </w:tblStylePr>
    <w:tblStylePr w:type="band2Horz">
      <w:rPr>
        <w:color w:val="auto"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3">
    <w:name w:val="Table List 3"/>
    <w:basedOn w:val="TableNormal"/>
    <w:qFormat/>
    <w:pPr>
      <w:widowControl w:val="0"/>
      <w:jc w:val="both"/>
    </w:pPr>
    <w:tblPr>
      <w:tblBorders>
        <w:top w:val="single" w:sz="12" w:space="0" w:color="000000"/>
        <w:bottom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000080"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swCell">
      <w:rPr>
        <w:i/>
        <w:iCs/>
        <w:color w:val="000080"/>
      </w:rPr>
      <w:tblPr/>
      <w:tcPr>
        <w:tcBorders>
          <w:tl2br w:val="nil"/>
          <w:tr2bl w:val="nil"/>
        </w:tcBorders>
      </w:tcPr>
    </w:tblStylePr>
  </w:style>
  <w:style w:type="table" w:styleId="TableList4">
    <w:name w:val="Table List 4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left w:val="single" w:sz="12" w:space="0" w:color="000000"/>
          <w:tl2br w:val="nil"/>
          <w:tr2bl w:val="nil"/>
        </w:tcBorders>
        <w:shd w:val="solid" w:color="808080" w:fill="FFFFFF"/>
      </w:tcPr>
    </w:tblStylePr>
  </w:style>
  <w:style w:type="table" w:styleId="TableList5">
    <w:name w:val="Table List 5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</w:tblBorders>
    </w:tblPr>
    <w:tcPr>
      <w:shd w:val="clear" w:color="auto" w:fill="auto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List6">
    <w:name w:val="Table List 6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</w:tblBorders>
    </w:tblPr>
    <w:tcPr>
      <w:shd w:val="pct50" w:color="000000" w:fill="FFFFFF"/>
    </w:tcPr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tl2br w:val="nil"/>
          <w:tr2bl w:val="nil"/>
        </w:tcBorders>
        <w:shd w:val="pct25" w:color="000000" w:fill="FFFFFF"/>
      </w:tcPr>
    </w:tblStylePr>
    <w:tblStylePr w:type="nwCell">
      <w:tblPr/>
      <w:tcPr>
        <w:tcBorders>
          <w:tl2br w:val="single" w:sz="6" w:space="0" w:color="000000"/>
          <w:tr2bl w:val="nil"/>
        </w:tcBorders>
      </w:tcPr>
    </w:tblStylePr>
  </w:style>
  <w:style w:type="table" w:styleId="TableList7">
    <w:name w:val="Table List 7"/>
    <w:basedOn w:val="TableNormal"/>
    <w:qFormat/>
    <w:pPr>
      <w:widowControl w:val="0"/>
      <w:jc w:val="both"/>
    </w:pPr>
    <w:tblPr>
      <w:tblBorders>
        <w:top w:val="single" w:sz="12" w:space="0" w:color="008000"/>
        <w:left w:val="single" w:sz="6" w:space="0" w:color="008000"/>
        <w:bottom w:val="single" w:sz="12" w:space="0" w:color="008000"/>
        <w:right w:val="single" w:sz="6" w:space="0" w:color="008000"/>
        <w:insideH w:val="single" w:sz="6" w:space="0" w:color="000000"/>
      </w:tblBorders>
    </w:tblPr>
    <w:tblStylePr w:type="firstRow">
      <w:rPr>
        <w:b/>
        <w:bCs/>
      </w:rPr>
      <w:tblPr/>
      <w:tcPr>
        <w:tcBorders>
          <w:left w:val="single" w:sz="12" w:space="0" w:color="008000"/>
          <w:tl2br w:val="nil"/>
          <w:tr2bl w:val="nil"/>
        </w:tcBorders>
        <w:shd w:val="solid" w:color="C0C0C0" w:fill="FFFFFF"/>
      </w:tcPr>
    </w:tblStylePr>
    <w:tblStylePr w:type="lastRow">
      <w:rPr>
        <w:b/>
        <w:bCs/>
      </w:rPr>
      <w:tblPr/>
      <w:tcPr>
        <w:tcBorders>
          <w:top w:val="single" w:sz="12" w:space="0" w:color="008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0" w:color="000000" w:fill="FFFFFF"/>
      </w:tcPr>
    </w:tblStylePr>
    <w:tblStylePr w:type="band2Horz">
      <w:tblPr/>
      <w:tcPr>
        <w:tcBorders>
          <w:tl2br w:val="nil"/>
          <w:tr2bl w:val="nil"/>
        </w:tcBorders>
        <w:shd w:val="pct25" w:color="FFFF00" w:fill="FFFFFF"/>
      </w:tcPr>
    </w:tblStylePr>
  </w:style>
  <w:style w:type="table" w:styleId="TableList8">
    <w:name w:val="Table List 8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V w:val="single" w:sz="6" w:space="0" w:color="000000"/>
      </w:tblBorders>
    </w:tblPr>
    <w:tblStylePr w:type="firstRow">
      <w:rPr>
        <w:b/>
        <w:bCs/>
        <w:i/>
        <w:iCs/>
      </w:rPr>
      <w:tblPr/>
      <w:tcPr>
        <w:tcBorders>
          <w:left w:val="single" w:sz="6" w:space="0" w:color="000000"/>
          <w:tl2br w:val="nil"/>
          <w:tr2bl w:val="nil"/>
        </w:tcBorders>
        <w:shd w:val="solid" w:color="FFFF00" w:fill="FFFFFF"/>
      </w:tcPr>
    </w:tblStylePr>
    <w:tblStylePr w:type="lastRow">
      <w:rPr>
        <w:b/>
        <w:bCs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tl2br w:val="nil"/>
          <w:tr2bl w:val="nil"/>
        </w:tcBorders>
      </w:tcPr>
    </w:tblStylePr>
    <w:tblStylePr w:type="band1Horz">
      <w:rPr>
        <w:color w:val="auto"/>
      </w:rPr>
      <w:tblPr/>
      <w:tcPr>
        <w:tcBorders>
          <w:tl2br w:val="nil"/>
          <w:tr2bl w:val="nil"/>
        </w:tcBorders>
        <w:shd w:val="pct25" w:color="FFFF00" w:fill="FFFFFF"/>
      </w:tcPr>
    </w:tblStylePr>
    <w:tblStylePr w:type="band2Horz">
      <w:tblPr/>
      <w:tcPr>
        <w:tcBorders>
          <w:tl2br w:val="nil"/>
          <w:tr2bl w:val="nil"/>
        </w:tcBorders>
        <w:shd w:val="pct50" w:color="FF0000" w:fill="FFFFFF"/>
      </w:tcPr>
    </w:tblStylePr>
    <w:tblStylePr w:type="nwCell">
      <w:tblPr/>
      <w:tcPr>
        <w:tcBorders>
          <w:tl2br w:val="single" w:sz="6" w:space="0" w:color="auto"/>
          <w:tr2bl w:val="nil"/>
        </w:tcBorders>
      </w:tcPr>
    </w:tblStylePr>
  </w:style>
  <w:style w:type="paragraph" w:styleId="TableofAuthorities">
    <w:name w:val="table of authorities"/>
    <w:basedOn w:val="Normal"/>
    <w:next w:val="Normal"/>
    <w:qFormat/>
    <w:pPr>
      <w:ind w:leftChars="200" w:left="420"/>
    </w:pPr>
  </w:style>
  <w:style w:type="paragraph" w:styleId="TableofFigures">
    <w:name w:val="table of figures"/>
    <w:basedOn w:val="Normal"/>
    <w:next w:val="Normal"/>
    <w:qFormat/>
    <w:pPr>
      <w:ind w:leftChars="200" w:left="200" w:hangingChars="200" w:hanging="200"/>
    </w:pPr>
  </w:style>
  <w:style w:type="table" w:styleId="TableProfessional">
    <w:name w:val="Table Professional"/>
    <w:basedOn w:val="TableNormal"/>
    <w:qFormat/>
    <w:pPr>
      <w:widowControl w:val="0"/>
      <w:jc w:val="both"/>
    </w:pPr>
    <w:tblPr>
      <w:tblBorders>
        <w:top w:val="single" w:sz="6" w:space="0" w:color="000000"/>
        <w:left w:val="single" w:sz="6" w:space="0" w:color="000000"/>
        <w:bottom w:val="single" w:sz="6" w:space="0" w:color="000000"/>
        <w:right w:val="single" w:sz="6" w:space="0" w:color="000000"/>
        <w:insideH w:val="single" w:sz="6" w:space="0" w:color="000000"/>
        <w:insideV w:val="single" w:sz="6" w:space="0" w:color="000000"/>
      </w:tblBorders>
    </w:tblPr>
    <w:tcPr>
      <w:shd w:val="clear" w:color="auto" w:fill="auto"/>
    </w:tcPr>
    <w:tblStylePr w:type="firstRow">
      <w:rPr>
        <w:b/>
        <w:bCs/>
        <w:color w:val="auto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imple1">
    <w:name w:val="Table Simple 1"/>
    <w:basedOn w:val="TableNormal"/>
    <w:qFormat/>
    <w:pPr>
      <w:widowControl w:val="0"/>
      <w:jc w:val="both"/>
    </w:pPr>
    <w:tblPr>
      <w:tblBorders>
        <w:top w:val="single" w:sz="12" w:space="0" w:color="008000"/>
        <w:bottom w:val="single" w:sz="12" w:space="0" w:color="008000"/>
      </w:tblBorders>
    </w:tblPr>
    <w:tcPr>
      <w:shd w:val="clear" w:color="auto" w:fill="auto"/>
    </w:tcPr>
    <w:tblStylePr w:type="firstRow">
      <w:tblPr/>
      <w:tcPr>
        <w:tcBorders>
          <w:left w:val="single" w:sz="6" w:space="0" w:color="008000"/>
          <w:tl2br w:val="nil"/>
          <w:tr2bl w:val="nil"/>
        </w:tcBorders>
      </w:tcPr>
    </w:tblStylePr>
    <w:tblStylePr w:type="lastRow">
      <w:tblPr/>
      <w:tcPr>
        <w:tcBorders>
          <w:top w:val="single" w:sz="6" w:space="0" w:color="008000"/>
          <w:tl2br w:val="nil"/>
          <w:tr2bl w:val="nil"/>
        </w:tcBorders>
      </w:tcPr>
    </w:tblStylePr>
  </w:style>
  <w:style w:type="table" w:styleId="TableSimple2">
    <w:name w:val="Table Simple 2"/>
    <w:basedOn w:val="TableNormal"/>
    <w:qFormat/>
    <w:pPr>
      <w:widowControl w:val="0"/>
      <w:jc w:val="both"/>
    </w:pPr>
    <w:tblPr/>
    <w:tblStylePr w:type="firstRow">
      <w:rPr>
        <w:b/>
        <w:bCs/>
      </w:rPr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rPr>
        <w:b/>
        <w:bCs/>
        <w:color w:val="auto"/>
      </w:rPr>
      <w:tblPr/>
      <w:tcPr>
        <w:tcBorders>
          <w:top w:val="single" w:sz="6" w:space="0" w:color="000000"/>
          <w:tl2br w:val="nil"/>
          <w:tr2bl w:val="nil"/>
        </w:tcBorders>
      </w:tcPr>
    </w:tblStylePr>
    <w:tblStylePr w:type="firstCol">
      <w:rPr>
        <w:b/>
        <w:bCs/>
      </w:rPr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rPr>
        <w:b/>
        <w:bCs/>
      </w:rPr>
      <w:tblPr/>
      <w:tcPr>
        <w:tcBorders>
          <w:bottom w:val="single" w:sz="6" w:space="0" w:color="000000"/>
          <w:tl2br w:val="nil"/>
          <w:tr2bl w:val="nil"/>
        </w:tcBorders>
      </w:tcPr>
    </w:tblStylePr>
    <w:tblStylePr w:type="neCell">
      <w:rPr>
        <w:b/>
        <w:bCs/>
      </w:rPr>
      <w:tblPr/>
      <w:tcPr>
        <w:tcBorders>
          <w:bottom w:val="nil"/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op w:val="nil"/>
          <w:tl2br w:val="nil"/>
          <w:tr2bl w:val="nil"/>
        </w:tcBorders>
      </w:tcPr>
    </w:tblStylePr>
  </w:style>
  <w:style w:type="table" w:styleId="TableSimple3">
    <w:name w:val="Table Simple 3"/>
    <w:basedOn w:val="TableNormal"/>
    <w:qFormat/>
    <w:pPr>
      <w:widowControl w:val="0"/>
      <w:jc w:val="both"/>
    </w:pPr>
    <w:tblPr>
      <w:tblBorders>
        <w:top w:val="single" w:sz="12" w:space="0" w:color="000000"/>
        <w:left w:val="single" w:sz="12" w:space="0" w:color="000000"/>
        <w:bottom w:val="single" w:sz="12" w:space="0" w:color="000000"/>
        <w:right w:val="single" w:sz="12" w:space="0" w:color="000000"/>
      </w:tblBorders>
    </w:tblPr>
    <w:tcPr>
      <w:shd w:val="clear" w:color="auto" w:fill="auto"/>
    </w:tcPr>
    <w:tblStylePr w:type="firstRow">
      <w:rPr>
        <w:b/>
        <w:bCs/>
        <w:color w:val="FFFFFF"/>
      </w:rPr>
      <w:tblPr/>
      <w:tcPr>
        <w:tcBorders>
          <w:tl2br w:val="nil"/>
          <w:tr2bl w:val="nil"/>
        </w:tcBorders>
        <w:shd w:val="solid" w:color="000000" w:fill="FFFFFF"/>
      </w:tcPr>
    </w:tblStylePr>
  </w:style>
  <w:style w:type="table" w:styleId="TableSubtle1">
    <w:name w:val="Table Subtle 1"/>
    <w:basedOn w:val="TableNormal"/>
    <w:qFormat/>
    <w:pPr>
      <w:widowControl w:val="0"/>
      <w:jc w:val="both"/>
    </w:pPr>
    <w:tblPr>
      <w:tblStyleRowBandSize w:val="1"/>
    </w:tblPr>
    <w:tblStylePr w:type="firstRow">
      <w:tblPr/>
      <w:tcPr>
        <w:tcBorders>
          <w:top w:val="single" w:sz="6" w:space="0" w:color="000000"/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  <w:shd w:val="pct25" w:color="800080" w:fill="FFFFFF"/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</w:tcPr>
    </w:tblStylePr>
    <w:tblStylePr w:type="band1Horz">
      <w:tblPr/>
      <w:tcPr>
        <w:tcBorders>
          <w:left w:val="single" w:sz="6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Subtle2">
    <w:name w:val="Table Subtle 2"/>
    <w:basedOn w:val="TableNormal"/>
    <w:qFormat/>
    <w:pPr>
      <w:widowControl w:val="0"/>
      <w:jc w:val="both"/>
    </w:pPr>
    <w:tblPr>
      <w:tblBorders>
        <w:left w:val="single" w:sz="6" w:space="0" w:color="000000"/>
        <w:right w:val="single" w:sz="6" w:space="0" w:color="000000"/>
      </w:tblBorders>
    </w:tblPr>
    <w:tblStylePr w:type="firstRow">
      <w:tblPr/>
      <w:tcPr>
        <w:tcBorders>
          <w:left w:val="single" w:sz="12" w:space="0" w:color="000000"/>
          <w:tl2br w:val="nil"/>
          <w:tr2bl w:val="nil"/>
        </w:tcBorders>
      </w:tcPr>
    </w:tblStylePr>
    <w:tblStylePr w:type="lastRow">
      <w:tblPr/>
      <w:tcPr>
        <w:tcBorders>
          <w:top w:val="single" w:sz="12" w:space="0" w:color="000000"/>
          <w:tl2br w:val="nil"/>
          <w:tr2bl w:val="nil"/>
        </w:tcBorders>
      </w:tcPr>
    </w:tblStylePr>
    <w:tblStylePr w:type="firstCol">
      <w:tblPr/>
      <w:tcPr>
        <w:tcBorders>
          <w:right w:val="single" w:sz="12" w:space="0" w:color="000000"/>
          <w:tl2br w:val="nil"/>
          <w:tr2bl w:val="nil"/>
        </w:tcBorders>
        <w:shd w:val="pct25" w:color="008000" w:fill="FFFFFF"/>
      </w:tcPr>
    </w:tblStylePr>
    <w:tblStylePr w:type="lastCol">
      <w:tblPr/>
      <w:tcPr>
        <w:tcBorders>
          <w:bottom w:val="single" w:sz="12" w:space="0" w:color="000000"/>
          <w:tl2br w:val="nil"/>
          <w:tr2bl w:val="nil"/>
        </w:tcBorders>
        <w:shd w:val="pct25" w:color="808000" w:fill="FFFFFF"/>
      </w:tcPr>
    </w:tblStylePr>
    <w:tblStylePr w:type="neCell">
      <w:rPr>
        <w:b/>
        <w:bCs/>
      </w:rPr>
      <w:tblPr/>
      <w:tcPr>
        <w:tcBorders>
          <w:tl2br w:val="nil"/>
          <w:tr2bl w:val="nil"/>
        </w:tcBorders>
      </w:tcPr>
    </w:tblStylePr>
    <w:tblStylePr w:type="swCell">
      <w:rPr>
        <w:b/>
        <w:bCs/>
      </w:rPr>
      <w:tblPr/>
      <w:tcPr>
        <w:tcBorders>
          <w:tl2br w:val="nil"/>
          <w:tr2bl w:val="nil"/>
        </w:tcBorders>
      </w:tcPr>
    </w:tblStylePr>
  </w:style>
  <w:style w:type="table" w:styleId="TableTheme">
    <w:name w:val="Table Theme"/>
    <w:basedOn w:val="TableNormal"/>
    <w:qFormat/>
    <w:pPr>
      <w:widowControl w:val="0"/>
      <w:jc w:val="both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TableWeb1">
    <w:name w:val="Table Web 1"/>
    <w:basedOn w:val="TableNormal"/>
    <w:qFormat/>
    <w:pPr>
      <w:widowControl w:val="0"/>
      <w:jc w:val="both"/>
    </w:pPr>
    <w:tblPr>
      <w:tblCellSpacing w:w="20" w:type="dxa"/>
      <w:tblBorders>
        <w:top w:val="outset" w:sz="6" w:space="0" w:color="auto"/>
        <w:left w:val="outset" w:sz="6" w:space="0" w:color="auto"/>
        <w:bottom w:val="outset" w:sz="6" w:space="0" w:color="auto"/>
        <w:right w:val="outset" w:sz="6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2">
    <w:name w:val="Table Web 2"/>
    <w:basedOn w:val="TableNormal"/>
    <w:qFormat/>
    <w:pPr>
      <w:widowControl w:val="0"/>
      <w:jc w:val="both"/>
    </w:pPr>
    <w:tblPr>
      <w:tblCellSpacing w:w="20" w:type="dxa"/>
      <w:tblBorders>
        <w:top w:val="inset" w:sz="6" w:space="0" w:color="auto"/>
        <w:left w:val="inset" w:sz="6" w:space="0" w:color="auto"/>
        <w:bottom w:val="inset" w:sz="6" w:space="0" w:color="auto"/>
        <w:right w:val="inset" w:sz="6" w:space="0" w:color="auto"/>
        <w:insideH w:val="inset" w:sz="6" w:space="0" w:color="auto"/>
        <w:insideV w:val="in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table" w:styleId="TableWeb3">
    <w:name w:val="Table Web 3"/>
    <w:basedOn w:val="TableNormal"/>
    <w:qFormat/>
    <w:pPr>
      <w:widowControl w:val="0"/>
      <w:jc w:val="both"/>
    </w:pPr>
    <w:tblPr>
      <w:tblCellSpacing w:w="20" w:type="dxa"/>
      <w:tblBorders>
        <w:top w:val="outset" w:sz="24" w:space="0" w:color="auto"/>
        <w:left w:val="outset" w:sz="24" w:space="0" w:color="auto"/>
        <w:bottom w:val="outset" w:sz="24" w:space="0" w:color="auto"/>
        <w:right w:val="outset" w:sz="24" w:space="0" w:color="auto"/>
        <w:insideH w:val="outset" w:sz="6" w:space="0" w:color="auto"/>
        <w:insideV w:val="outset" w:sz="6" w:space="0" w:color="auto"/>
      </w:tblBorders>
    </w:tblPr>
    <w:trPr>
      <w:tblCellSpacing w:w="20" w:type="dxa"/>
    </w:trPr>
    <w:tcPr>
      <w:shd w:val="clear" w:color="auto" w:fill="auto"/>
    </w:tcPr>
    <w:tblStylePr w:type="firstRow">
      <w:rPr>
        <w:color w:val="auto"/>
      </w:rPr>
      <w:tblPr/>
      <w:tcPr>
        <w:tcBorders>
          <w:tl2br w:val="nil"/>
          <w:tr2bl w:val="nil"/>
        </w:tcBorders>
      </w:tcPr>
    </w:tblStylePr>
  </w:style>
  <w:style w:type="paragraph" w:styleId="Title">
    <w:name w:val="Title"/>
    <w:basedOn w:val="Normal"/>
    <w:qFormat/>
    <w:pPr>
      <w:spacing w:before="240" w:after="60"/>
      <w:jc w:val="center"/>
      <w:outlineLvl w:val="0"/>
    </w:pPr>
    <w:rPr>
      <w:rFonts w:ascii="Arial" w:hAnsi="Arial" w:cs="Arial"/>
      <w:b/>
      <w:bCs/>
      <w:sz w:val="32"/>
      <w:szCs w:val="32"/>
    </w:rPr>
  </w:style>
  <w:style w:type="paragraph" w:styleId="TOAHeading">
    <w:name w:val="toa heading"/>
    <w:basedOn w:val="Normal"/>
    <w:next w:val="Normal"/>
    <w:qFormat/>
    <w:pPr>
      <w:spacing w:before="120"/>
    </w:pPr>
    <w:rPr>
      <w:rFonts w:ascii="Arial" w:hAnsi="Arial" w:cs="Arial"/>
      <w:sz w:val="24"/>
      <w:szCs w:val="24"/>
    </w:rPr>
  </w:style>
  <w:style w:type="paragraph" w:styleId="TOC1">
    <w:name w:val="toc 1"/>
    <w:basedOn w:val="Normal"/>
    <w:next w:val="Normal"/>
    <w:qFormat/>
  </w:style>
  <w:style w:type="paragraph" w:styleId="TOC2">
    <w:name w:val="toc 2"/>
    <w:basedOn w:val="Normal"/>
    <w:next w:val="Normal"/>
    <w:qFormat/>
    <w:pPr>
      <w:ind w:leftChars="200" w:left="420"/>
    </w:pPr>
  </w:style>
  <w:style w:type="paragraph" w:styleId="TOC3">
    <w:name w:val="toc 3"/>
    <w:basedOn w:val="Normal"/>
    <w:next w:val="Normal"/>
    <w:qFormat/>
    <w:pPr>
      <w:ind w:leftChars="400" w:left="840"/>
    </w:pPr>
  </w:style>
  <w:style w:type="paragraph" w:styleId="TOC4">
    <w:name w:val="toc 4"/>
    <w:basedOn w:val="Normal"/>
    <w:next w:val="Normal"/>
    <w:qFormat/>
    <w:pPr>
      <w:ind w:leftChars="600" w:left="1260"/>
    </w:pPr>
  </w:style>
  <w:style w:type="paragraph" w:styleId="TOC5">
    <w:name w:val="toc 5"/>
    <w:basedOn w:val="Normal"/>
    <w:next w:val="Normal"/>
    <w:qFormat/>
    <w:pPr>
      <w:ind w:leftChars="800" w:left="1680"/>
    </w:pPr>
  </w:style>
  <w:style w:type="paragraph" w:styleId="TOC6">
    <w:name w:val="toc 6"/>
    <w:basedOn w:val="Normal"/>
    <w:next w:val="Normal"/>
    <w:qFormat/>
    <w:pPr>
      <w:ind w:leftChars="1000" w:left="2100"/>
    </w:pPr>
  </w:style>
  <w:style w:type="paragraph" w:styleId="TOC7">
    <w:name w:val="toc 7"/>
    <w:basedOn w:val="Normal"/>
    <w:next w:val="Normal"/>
    <w:qFormat/>
    <w:pPr>
      <w:ind w:leftChars="1200" w:left="2520"/>
    </w:pPr>
  </w:style>
  <w:style w:type="paragraph" w:styleId="TOC8">
    <w:name w:val="toc 8"/>
    <w:basedOn w:val="Normal"/>
    <w:next w:val="Normal"/>
    <w:qFormat/>
    <w:pPr>
      <w:ind w:leftChars="1400" w:left="2940"/>
    </w:pPr>
  </w:style>
  <w:style w:type="paragraph" w:styleId="TOC9">
    <w:name w:val="toc 9"/>
    <w:basedOn w:val="Normal"/>
    <w:next w:val="Normal"/>
    <w:qFormat/>
    <w:pPr>
      <w:ind w:leftChars="1600" w:left="3360"/>
    </w:pPr>
  </w:style>
  <w:style w:type="table" w:styleId="LightShading">
    <w:name w:val="Light Shading"/>
    <w:basedOn w:val="TableNormal"/>
    <w:uiPriority w:val="60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/>
          <w:left w:val="single" w:sz="8" w:space="0" w:color="000000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</w:style>
  <w:style w:type="table" w:styleId="LightShading-Accent1">
    <w:name w:val="Light Shading Accent 1"/>
    <w:basedOn w:val="TableNormal"/>
    <w:uiPriority w:val="60"/>
    <w:qFormat/>
    <w:rPr>
      <w:color w:val="365F91"/>
    </w:rPr>
    <w:tblPr>
      <w:tblBorders>
        <w:top w:val="single" w:sz="8" w:space="0" w:color="4F81BD"/>
        <w:bottom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/>
          <w:left w:val="single" w:sz="8" w:space="0" w:color="4F81B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</w:style>
  <w:style w:type="table" w:styleId="LightShading-Accent2">
    <w:name w:val="Light Shading Accent 2"/>
    <w:basedOn w:val="TableNormal"/>
    <w:uiPriority w:val="60"/>
    <w:qFormat/>
    <w:rPr>
      <w:color w:val="943634"/>
    </w:rPr>
    <w:tblPr>
      <w:tblBorders>
        <w:top w:val="single" w:sz="8" w:space="0" w:color="C0504D"/>
        <w:bottom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/>
          <w:left w:val="single" w:sz="8" w:space="0" w:color="C0504D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</w:style>
  <w:style w:type="table" w:styleId="LightShading-Accent3">
    <w:name w:val="Light Shading Accent 3"/>
    <w:basedOn w:val="TableNormal"/>
    <w:uiPriority w:val="60"/>
    <w:qFormat/>
    <w:rPr>
      <w:color w:val="76923C"/>
    </w:rPr>
    <w:tblPr>
      <w:tblBorders>
        <w:top w:val="single" w:sz="8" w:space="0" w:color="9BBB59"/>
        <w:bottom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/>
          <w:left w:val="single" w:sz="8" w:space="0" w:color="9BBB59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</w:style>
  <w:style w:type="table" w:styleId="LightShading-Accent4">
    <w:name w:val="Light Shading Accent 4"/>
    <w:basedOn w:val="TableNormal"/>
    <w:uiPriority w:val="60"/>
    <w:qFormat/>
    <w:rPr>
      <w:color w:val="5F497A"/>
    </w:rPr>
    <w:tblPr>
      <w:tblBorders>
        <w:top w:val="single" w:sz="8" w:space="0" w:color="8064A2"/>
        <w:bottom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/>
          <w:left w:val="single" w:sz="8" w:space="0" w:color="8064A2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</w:style>
  <w:style w:type="table" w:styleId="LightShading-Accent5">
    <w:name w:val="Light Shading Accent 5"/>
    <w:basedOn w:val="TableNormal"/>
    <w:uiPriority w:val="60"/>
    <w:qFormat/>
    <w:rPr>
      <w:color w:val="31849B"/>
    </w:rPr>
    <w:tblPr>
      <w:tblBorders>
        <w:top w:val="single" w:sz="8" w:space="0" w:color="4BACC6"/>
        <w:bottom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/>
          <w:left w:val="single" w:sz="8" w:space="0" w:color="4BACC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</w:style>
  <w:style w:type="table" w:styleId="LightShading-Accent6">
    <w:name w:val="Light Shading Accent 6"/>
    <w:basedOn w:val="TableNormal"/>
    <w:uiPriority w:val="60"/>
    <w:qFormat/>
    <w:rPr>
      <w:color w:val="E36C0A"/>
    </w:rPr>
    <w:tblPr>
      <w:tblBorders>
        <w:top w:val="single" w:sz="8" w:space="0" w:color="F79646"/>
        <w:bottom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/>
          <w:left w:val="single" w:sz="8" w:space="0" w:color="F79646"/>
          <w:bottom w:val="nil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</w:style>
  <w:style w:type="table" w:styleId="LightList">
    <w:name w:val="Light List"/>
    <w:basedOn w:val="TableNormal"/>
    <w:uiPriority w:val="61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</w:style>
  <w:style w:type="table" w:styleId="LightList-Accent1">
    <w:name w:val="Light List Accent 1"/>
    <w:basedOn w:val="TableNormal"/>
    <w:uiPriority w:val="61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</w:style>
  <w:style w:type="table" w:styleId="LightList-Accent2">
    <w:name w:val="Light List Accent 2"/>
    <w:basedOn w:val="TableNormal"/>
    <w:uiPriority w:val="61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</w:style>
  <w:style w:type="table" w:styleId="LightList-Accent3">
    <w:name w:val="Light List Accent 3"/>
    <w:basedOn w:val="TableNormal"/>
    <w:uiPriority w:val="61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</w:style>
  <w:style w:type="table" w:styleId="LightList-Accent4">
    <w:name w:val="Light List Accent 4"/>
    <w:basedOn w:val="TableNormal"/>
    <w:uiPriority w:val="61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</w:style>
  <w:style w:type="table" w:styleId="LightList-Accent5">
    <w:name w:val="Light List Accent 5"/>
    <w:basedOn w:val="TableNormal"/>
    <w:uiPriority w:val="61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</w:style>
  <w:style w:type="table" w:styleId="LightList-Accent6">
    <w:name w:val="Light List Accent 6"/>
    <w:basedOn w:val="TableNormal"/>
    <w:uiPriority w:val="61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</w:style>
  <w:style w:type="table" w:styleId="LightGrid">
    <w:name w:val="Light Grid"/>
    <w:basedOn w:val="TableNormal"/>
    <w:uiPriority w:val="62"/>
    <w:qFormat/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000000"/>
          <w:left w:val="single" w:sz="1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</w:tcPr>
    </w:tblStylePr>
    <w:tblStylePr w:type="band1Vert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</w:tcBorders>
        <w:shd w:val="clear" w:color="auto" w:fill="C0C0C0"/>
      </w:tcPr>
    </w:tblStylePr>
    <w:tblStylePr w:type="band1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  <w:shd w:val="clear" w:color="auto" w:fill="C0C0C0"/>
      </w:tcPr>
    </w:tblStylePr>
    <w:tblStylePr w:type="band2Horz">
      <w:tblPr/>
      <w:tcPr>
        <w:tc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V w:val="single" w:sz="8" w:space="0" w:color="auto"/>
        </w:tcBorders>
      </w:tcPr>
    </w:tblStylePr>
  </w:style>
  <w:style w:type="table" w:styleId="LightGrid-Accent1">
    <w:name w:val="Light Grid Accent 1"/>
    <w:basedOn w:val="TableNormal"/>
    <w:uiPriority w:val="62"/>
    <w:qFormat/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F81BD"/>
          <w:left w:val="single" w:sz="1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F81BD"/>
          <w:left w:val="single" w:sz="8" w:space="0" w:color="4F81BD"/>
          <w:bottom w:val="single" w:sz="8" w:space="0" w:color="4F81BD"/>
          <w:right w:val="single" w:sz="8" w:space="0" w:color="4F81B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</w:tcPr>
    </w:tblStylePr>
    <w:tblStylePr w:type="band1Vert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</w:tcBorders>
        <w:shd w:val="clear" w:color="auto" w:fill="D3DFEE"/>
      </w:tcPr>
    </w:tblStylePr>
    <w:tblStylePr w:type="band1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  <w:shd w:val="clear" w:color="auto" w:fill="D3DFEE"/>
      </w:tcPr>
    </w:tblStylePr>
    <w:tblStylePr w:type="band2Horz">
      <w:tblPr/>
      <w:tcPr>
        <w:tcBorders>
          <w:top w:val="single" w:sz="8" w:space="0" w:color="4F81BD"/>
          <w:left w:val="single" w:sz="8" w:space="0" w:color="4F81BD"/>
          <w:bottom w:val="single" w:sz="8" w:space="0" w:color="4F81BD"/>
          <w:right w:val="single" w:sz="8" w:space="0" w:color="4F81BD"/>
          <w:insideV w:val="single" w:sz="8" w:space="0" w:color="auto"/>
        </w:tcBorders>
      </w:tcPr>
    </w:tblStylePr>
  </w:style>
  <w:style w:type="table" w:styleId="LightGrid-Accent2">
    <w:name w:val="Light Grid Accent 2"/>
    <w:basedOn w:val="TableNormal"/>
    <w:uiPriority w:val="62"/>
    <w:qFormat/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C0504D"/>
          <w:left w:val="single" w:sz="1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C0504D"/>
          <w:left w:val="single" w:sz="8" w:space="0" w:color="C0504D"/>
          <w:bottom w:val="single" w:sz="8" w:space="0" w:color="C0504D"/>
          <w:right w:val="single" w:sz="8" w:space="0" w:color="C0504D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</w:tcPr>
    </w:tblStylePr>
    <w:tblStylePr w:type="band1Vert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</w:tcBorders>
        <w:shd w:val="clear" w:color="auto" w:fill="EFD3D2"/>
      </w:tcPr>
    </w:tblStylePr>
    <w:tblStylePr w:type="band1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  <w:shd w:val="clear" w:color="auto" w:fill="EFD3D2"/>
      </w:tcPr>
    </w:tblStylePr>
    <w:tblStylePr w:type="band2Horz">
      <w:tblPr/>
      <w:tcPr>
        <w:tcBorders>
          <w:top w:val="single" w:sz="8" w:space="0" w:color="C0504D"/>
          <w:left w:val="single" w:sz="8" w:space="0" w:color="C0504D"/>
          <w:bottom w:val="single" w:sz="8" w:space="0" w:color="C0504D"/>
          <w:right w:val="single" w:sz="8" w:space="0" w:color="C0504D"/>
          <w:insideV w:val="single" w:sz="8" w:space="0" w:color="auto"/>
        </w:tcBorders>
      </w:tcPr>
    </w:tblStylePr>
  </w:style>
  <w:style w:type="table" w:styleId="LightGrid-Accent3">
    <w:name w:val="Light Grid Accent 3"/>
    <w:basedOn w:val="TableNormal"/>
    <w:uiPriority w:val="62"/>
    <w:qFormat/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9BBB59"/>
          <w:left w:val="single" w:sz="1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9BBB59"/>
          <w:left w:val="single" w:sz="8" w:space="0" w:color="9BBB59"/>
          <w:bottom w:val="single" w:sz="8" w:space="0" w:color="9BBB59"/>
          <w:right w:val="single" w:sz="8" w:space="0" w:color="9BBB59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</w:tcPr>
    </w:tblStylePr>
    <w:tblStylePr w:type="band1Vert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</w:tcBorders>
        <w:shd w:val="clear" w:color="auto" w:fill="E6EED5"/>
      </w:tcPr>
    </w:tblStylePr>
    <w:tblStylePr w:type="band1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  <w:shd w:val="clear" w:color="auto" w:fill="E6EED5"/>
      </w:tcPr>
    </w:tblStylePr>
    <w:tblStylePr w:type="band2Horz">
      <w:tblPr/>
      <w:tcPr>
        <w:tcBorders>
          <w:top w:val="single" w:sz="8" w:space="0" w:color="9BBB59"/>
          <w:left w:val="single" w:sz="8" w:space="0" w:color="9BBB59"/>
          <w:bottom w:val="single" w:sz="8" w:space="0" w:color="9BBB59"/>
          <w:right w:val="single" w:sz="8" w:space="0" w:color="9BBB59"/>
          <w:insideV w:val="single" w:sz="8" w:space="0" w:color="auto"/>
        </w:tcBorders>
      </w:tcPr>
    </w:tblStylePr>
  </w:style>
  <w:style w:type="table" w:styleId="LightGrid-Accent4">
    <w:name w:val="Light Grid Accent 4"/>
    <w:basedOn w:val="TableNormal"/>
    <w:uiPriority w:val="62"/>
    <w:qFormat/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8064A2"/>
          <w:left w:val="single" w:sz="1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8064A2"/>
          <w:left w:val="single" w:sz="8" w:space="0" w:color="8064A2"/>
          <w:bottom w:val="single" w:sz="8" w:space="0" w:color="8064A2"/>
          <w:right w:val="single" w:sz="8" w:space="0" w:color="8064A2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</w:tcPr>
    </w:tblStylePr>
    <w:tblStylePr w:type="band1Vert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</w:tcBorders>
        <w:shd w:val="clear" w:color="auto" w:fill="DFD8E8"/>
      </w:tcPr>
    </w:tblStylePr>
    <w:tblStylePr w:type="band1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  <w:shd w:val="clear" w:color="auto" w:fill="DFD8E8"/>
      </w:tcPr>
    </w:tblStylePr>
    <w:tblStylePr w:type="band2Horz">
      <w:tblPr/>
      <w:tcPr>
        <w:tcBorders>
          <w:top w:val="single" w:sz="8" w:space="0" w:color="8064A2"/>
          <w:left w:val="single" w:sz="8" w:space="0" w:color="8064A2"/>
          <w:bottom w:val="single" w:sz="8" w:space="0" w:color="8064A2"/>
          <w:right w:val="single" w:sz="8" w:space="0" w:color="8064A2"/>
          <w:insideV w:val="single" w:sz="8" w:space="0" w:color="auto"/>
        </w:tcBorders>
      </w:tcPr>
    </w:tblStylePr>
  </w:style>
  <w:style w:type="table" w:styleId="LightGrid-Accent5">
    <w:name w:val="Light Grid Accent 5"/>
    <w:basedOn w:val="TableNormal"/>
    <w:uiPriority w:val="62"/>
    <w:qFormat/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4BACC6"/>
          <w:left w:val="single" w:sz="1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4BACC6"/>
          <w:left w:val="single" w:sz="8" w:space="0" w:color="4BACC6"/>
          <w:bottom w:val="single" w:sz="8" w:space="0" w:color="4BACC6"/>
          <w:right w:val="single" w:sz="8" w:space="0" w:color="4BACC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</w:tcPr>
    </w:tblStylePr>
    <w:tblStylePr w:type="band1Vert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</w:tcBorders>
        <w:shd w:val="clear" w:color="auto" w:fill="D2EAF1"/>
      </w:tcPr>
    </w:tblStylePr>
    <w:tblStylePr w:type="band1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  <w:shd w:val="clear" w:color="auto" w:fill="D2EAF1"/>
      </w:tcPr>
    </w:tblStylePr>
    <w:tblStylePr w:type="band2Horz">
      <w:tblPr/>
      <w:tcPr>
        <w:tcBorders>
          <w:top w:val="single" w:sz="8" w:space="0" w:color="4BACC6"/>
          <w:left w:val="single" w:sz="8" w:space="0" w:color="4BACC6"/>
          <w:bottom w:val="single" w:sz="8" w:space="0" w:color="4BACC6"/>
          <w:right w:val="single" w:sz="8" w:space="0" w:color="4BACC6"/>
          <w:insideV w:val="single" w:sz="8" w:space="0" w:color="auto"/>
        </w:tcBorders>
      </w:tcPr>
    </w:tblStylePr>
  </w:style>
  <w:style w:type="table" w:styleId="LightGrid-Accent6">
    <w:name w:val="Light Grid Accent 6"/>
    <w:basedOn w:val="TableNormal"/>
    <w:uiPriority w:val="62"/>
    <w:qFormat/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blStylePr w:type="fir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single" w:sz="8" w:space="0" w:color="F79646"/>
          <w:left w:val="single" w:sz="1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lastRow">
      <w:pPr>
        <w:spacing w:before="0" w:after="0" w:line="240" w:lineRule="auto"/>
      </w:pPr>
      <w:rPr>
        <w:rFonts w:cs="Times New Roman"/>
        <w:b/>
        <w:bCs/>
      </w:rPr>
      <w:tblPr/>
      <w:tcPr>
        <w:tcBorders>
          <w:top w:val="double" w:sz="6" w:space="0" w:color="F79646"/>
          <w:left w:val="single" w:sz="8" w:space="0" w:color="F79646"/>
          <w:bottom w:val="single" w:sz="8" w:space="0" w:color="F79646"/>
          <w:right w:val="single" w:sz="8" w:space="0" w:color="F79646"/>
          <w:insideH w:val="nil"/>
          <w:insideV w:val="single" w:sz="8" w:space="0" w:color="auto"/>
        </w:tcBorders>
      </w:tcPr>
    </w:tblStylePr>
    <w:tblStylePr w:type="firstCol">
      <w:rPr>
        <w:rFonts w:cs="Times New Roman"/>
        <w:b/>
        <w:bCs/>
      </w:rPr>
    </w:tblStylePr>
    <w:tblStylePr w:type="lastCol">
      <w:rPr>
        <w:rFonts w:cs="Times New Roman"/>
        <w:b/>
        <w:bCs/>
      </w:rPr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</w:tcPr>
    </w:tblStylePr>
    <w:tblStylePr w:type="band1Vert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</w:tcBorders>
        <w:shd w:val="clear" w:color="auto" w:fill="FDE4D0"/>
      </w:tcPr>
    </w:tblStylePr>
    <w:tblStylePr w:type="band1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  <w:shd w:val="clear" w:color="auto" w:fill="FDE4D0"/>
      </w:tcPr>
    </w:tblStylePr>
    <w:tblStylePr w:type="band2Horz">
      <w:tblPr/>
      <w:tcPr>
        <w:tcBorders>
          <w:top w:val="single" w:sz="8" w:space="0" w:color="F79646"/>
          <w:left w:val="single" w:sz="8" w:space="0" w:color="F79646"/>
          <w:bottom w:val="single" w:sz="8" w:space="0" w:color="F79646"/>
          <w:right w:val="single" w:sz="8" w:space="0" w:color="F79646"/>
          <w:insideV w:val="single" w:sz="8" w:space="0" w:color="auto"/>
        </w:tcBorders>
      </w:tcPr>
    </w:tblStylePr>
  </w:style>
  <w:style w:type="table" w:styleId="MediumShading1">
    <w:name w:val="Medium Shading 1"/>
    <w:basedOn w:val="TableNormal"/>
    <w:uiPriority w:val="63"/>
    <w:qFormat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/>
          <w:left w:val="single" w:sz="8" w:space="0" w:color="404040"/>
          <w:bottom w:val="single" w:sz="8" w:space="0" w:color="404040"/>
          <w:right w:val="single" w:sz="8" w:space="0" w:color="40404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qFormat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/>
          <w:left w:val="single" w:sz="8" w:space="0" w:color="7BA0CD"/>
          <w:bottom w:val="single" w:sz="8" w:space="0" w:color="7BA0CD"/>
          <w:right w:val="single" w:sz="8" w:space="0" w:color="7BA0CD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/>
          <w:left w:val="single" w:sz="8" w:space="0" w:color="CF7B79"/>
          <w:bottom w:val="single" w:sz="8" w:space="0" w:color="CF7B79"/>
          <w:right w:val="single" w:sz="8" w:space="0" w:color="CF7B7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/>
          <w:left w:val="single" w:sz="8" w:space="0" w:color="B3CC82"/>
          <w:bottom w:val="single" w:sz="8" w:space="0" w:color="B3CC82"/>
          <w:right w:val="single" w:sz="8" w:space="0" w:color="B3CC82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/>
          <w:left w:val="single" w:sz="8" w:space="0" w:color="9F8AB9"/>
          <w:bottom w:val="single" w:sz="8" w:space="0" w:color="9F8AB9"/>
          <w:right w:val="single" w:sz="8" w:space="0" w:color="9F8AB9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qFormat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/>
          <w:left w:val="single" w:sz="8" w:space="0" w:color="78C0D4"/>
          <w:bottom w:val="single" w:sz="8" w:space="0" w:color="78C0D4"/>
          <w:right w:val="single" w:sz="8" w:space="0" w:color="78C0D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8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/>
          <w:left w:val="single" w:sz="8" w:space="0" w:color="F9B074"/>
          <w:bottom w:val="single" w:sz="8" w:space="0" w:color="F9B074"/>
          <w:right w:val="single" w:sz="8" w:space="0" w:color="F9B074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qFormat/>
    <w:tblPr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FFFFFF"/>
      </w:rPr>
      <w:tblPr/>
      <w:tcPr>
        <w:tcBorders>
          <w:top w:val="nil"/>
          <w:left w:val="single" w:sz="18" w:space="0" w:color="auto"/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color w:val="FFFFFF"/>
      </w:rPr>
      <w:tblPr/>
      <w:tcPr>
        <w:tcBorders>
          <w:bottom w:val="nil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8D8D8"/>
      </w:tcPr>
    </w:tblStylePr>
    <w:tblStylePr w:type="band1Horz">
      <w:tblPr/>
      <w:tcPr>
        <w:shd w:val="clear" w:color="auto" w:fill="D8D8D8"/>
      </w:tcPr>
    </w:tblStylePr>
    <w:tblStylePr w:type="neCell"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  <w:tblStylePr w:type="nwCell">
      <w:rPr>
        <w:color w:val="FFFFFF"/>
      </w:rPr>
      <w:tblPr/>
      <w:tcPr>
        <w:tcBorders>
          <w:top w:val="single" w:sz="18" w:space="0" w:color="auto"/>
          <w:left w:val="single" w:sz="18" w:space="0" w:color="auto"/>
          <w:bottom w:val="nil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qFormat/>
    <w:rPr>
      <w:color w:val="000000"/>
    </w:rPr>
    <w:tblPr>
      <w:tblBorders>
        <w:top w:val="single" w:sz="8" w:space="0" w:color="000000"/>
        <w:bottom w:val="single" w:sz="8" w:space="0" w:color="000000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000000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/>
          <w:left w:val="single" w:sz="8" w:space="0" w:color="000000"/>
        </w:tcBorders>
      </w:tcPr>
    </w:tblStylePr>
    <w:tblStylePr w:type="band1Vert">
      <w:tblPr/>
      <w:tcPr>
        <w:shd w:val="clear" w:color="auto" w:fill="C0C0C0"/>
      </w:tcPr>
    </w:tblStylePr>
    <w:tblStylePr w:type="band1Horz">
      <w:tblPr/>
      <w:tcPr>
        <w:shd w:val="clear" w:color="auto" w:fill="C0C0C0"/>
      </w:tcPr>
    </w:tblStylePr>
  </w:style>
  <w:style w:type="table" w:styleId="MediumList1-Accent1">
    <w:name w:val="Medium List 1 Accent 1"/>
    <w:basedOn w:val="TableNormal"/>
    <w:uiPriority w:val="65"/>
    <w:rPr>
      <w:color w:val="000000"/>
    </w:rPr>
    <w:tblPr>
      <w:tblBorders>
        <w:top w:val="single" w:sz="8" w:space="0" w:color="4F81BD"/>
        <w:bottom w:val="single" w:sz="8" w:space="0" w:color="4F81B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F81B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/>
          <w:left w:val="single" w:sz="8" w:space="0" w:color="4F81BD"/>
        </w:tcBorders>
      </w:tcPr>
    </w:tblStylePr>
    <w:tblStylePr w:type="band1Vert">
      <w:tblPr/>
      <w:tcPr>
        <w:shd w:val="clear" w:color="auto" w:fill="D3DFEE"/>
      </w:tcPr>
    </w:tblStylePr>
    <w:tblStylePr w:type="band1Horz">
      <w:tblPr/>
      <w:tcPr>
        <w:shd w:val="clear" w:color="auto" w:fill="D3DFEE"/>
      </w:tcPr>
    </w:tblStylePr>
  </w:style>
  <w:style w:type="table" w:styleId="MediumList1-Accent2">
    <w:name w:val="Medium List 1 Accent 2"/>
    <w:basedOn w:val="TableNormal"/>
    <w:uiPriority w:val="65"/>
    <w:rPr>
      <w:color w:val="000000"/>
    </w:rPr>
    <w:tblPr>
      <w:tblBorders>
        <w:top w:val="single" w:sz="8" w:space="0" w:color="C0504D"/>
        <w:bottom w:val="single" w:sz="8" w:space="0" w:color="C0504D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C0504D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/>
          <w:left w:val="single" w:sz="8" w:space="0" w:color="C0504D"/>
        </w:tcBorders>
      </w:tcPr>
    </w:tblStylePr>
    <w:tblStylePr w:type="band1Vert">
      <w:tblPr/>
      <w:tcPr>
        <w:shd w:val="clear" w:color="auto" w:fill="EFD3D2"/>
      </w:tcPr>
    </w:tblStylePr>
    <w:tblStylePr w:type="band1Horz">
      <w:tblPr/>
      <w:tcPr>
        <w:shd w:val="clear" w:color="auto" w:fill="EFD3D2"/>
      </w:tcPr>
    </w:tblStylePr>
  </w:style>
  <w:style w:type="table" w:styleId="MediumList1-Accent3">
    <w:name w:val="Medium List 1 Accent 3"/>
    <w:basedOn w:val="TableNormal"/>
    <w:uiPriority w:val="65"/>
    <w:qFormat/>
    <w:rPr>
      <w:color w:val="000000"/>
    </w:rPr>
    <w:tblPr>
      <w:tblBorders>
        <w:top w:val="single" w:sz="8" w:space="0" w:color="9BBB59"/>
        <w:bottom w:val="single" w:sz="8" w:space="0" w:color="9BBB59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9BBB59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/>
          <w:left w:val="single" w:sz="8" w:space="0" w:color="9BBB59"/>
        </w:tcBorders>
      </w:tcPr>
    </w:tblStylePr>
    <w:tblStylePr w:type="band1Vert">
      <w:tblPr/>
      <w:tcPr>
        <w:shd w:val="clear" w:color="auto" w:fill="E6EED5"/>
      </w:tcPr>
    </w:tblStylePr>
    <w:tblStylePr w:type="band1Horz">
      <w:tblPr/>
      <w:tcPr>
        <w:shd w:val="clear" w:color="auto" w:fill="E6EED5"/>
      </w:tcPr>
    </w:tblStylePr>
  </w:style>
  <w:style w:type="table" w:styleId="MediumList1-Accent4">
    <w:name w:val="Medium List 1 Accent 4"/>
    <w:basedOn w:val="TableNormal"/>
    <w:uiPriority w:val="65"/>
    <w:rPr>
      <w:color w:val="000000"/>
    </w:rPr>
    <w:tblPr>
      <w:tblBorders>
        <w:top w:val="single" w:sz="8" w:space="0" w:color="8064A2"/>
        <w:bottom w:val="single" w:sz="8" w:space="0" w:color="8064A2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8064A2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/>
          <w:left w:val="single" w:sz="8" w:space="0" w:color="8064A2"/>
        </w:tcBorders>
      </w:tcPr>
    </w:tblStylePr>
    <w:tblStylePr w:type="band1Vert">
      <w:tblPr/>
      <w:tcPr>
        <w:shd w:val="clear" w:color="auto" w:fill="DFD8E8"/>
      </w:tcPr>
    </w:tblStylePr>
    <w:tblStylePr w:type="band1Horz">
      <w:tblPr/>
      <w:tcPr>
        <w:shd w:val="clear" w:color="auto" w:fill="DFD8E8"/>
      </w:tcPr>
    </w:tblStylePr>
  </w:style>
  <w:style w:type="table" w:styleId="MediumList1-Accent5">
    <w:name w:val="Medium List 1 Accent 5"/>
    <w:basedOn w:val="TableNormal"/>
    <w:uiPriority w:val="65"/>
    <w:qFormat/>
    <w:rPr>
      <w:color w:val="000000"/>
    </w:rPr>
    <w:tblPr>
      <w:tblBorders>
        <w:top w:val="single" w:sz="8" w:space="0" w:color="4BACC6"/>
        <w:bottom w:val="single" w:sz="8" w:space="0" w:color="4BACC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4BACC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/>
          <w:left w:val="single" w:sz="8" w:space="0" w:color="4BACC6"/>
        </w:tcBorders>
      </w:tcPr>
    </w:tblStylePr>
    <w:tblStylePr w:type="band1Vert">
      <w:tblPr/>
      <w:tcPr>
        <w:shd w:val="clear" w:color="auto" w:fill="D2EAF1"/>
      </w:tcPr>
    </w:tblStylePr>
    <w:tblStylePr w:type="band1Horz">
      <w:tblPr/>
      <w:tcPr>
        <w:shd w:val="clear" w:color="auto" w:fill="D2EAF1"/>
      </w:tcPr>
    </w:tblStylePr>
  </w:style>
  <w:style w:type="table" w:styleId="MediumList1-Accent6">
    <w:name w:val="Medium List 1 Accent 6"/>
    <w:basedOn w:val="TableNormal"/>
    <w:uiPriority w:val="65"/>
    <w:qFormat/>
    <w:rPr>
      <w:color w:val="000000"/>
    </w:rPr>
    <w:tblPr>
      <w:tblBorders>
        <w:top w:val="single" w:sz="8" w:space="0" w:color="F79646"/>
        <w:bottom w:val="single" w:sz="8" w:space="0" w:color="F79646"/>
      </w:tblBorders>
    </w:tblPr>
    <w:tblStylePr w:type="firstRow">
      <w:rPr>
        <w:rFonts w:cs="Times New Roman"/>
      </w:rPr>
      <w:tblPr/>
      <w:tcPr>
        <w:tcBorders>
          <w:top w:val="nil"/>
          <w:left w:val="single" w:sz="8" w:space="0" w:color="F79646"/>
        </w:tcBorders>
      </w:tcPr>
    </w:tblStylePr>
    <w:tblStylePr w:type="lastRow">
      <w:rPr>
        <w:b/>
        <w:bCs/>
        <w:color w:val="1F497D"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/>
          <w:left w:val="single" w:sz="8" w:space="0" w:color="F79646"/>
        </w:tcBorders>
      </w:tcPr>
    </w:tblStylePr>
    <w:tblStylePr w:type="band1Vert">
      <w:tblPr/>
      <w:tcPr>
        <w:shd w:val="clear" w:color="auto" w:fill="FDE4D0"/>
      </w:tcPr>
    </w:tblStylePr>
    <w:tblStylePr w:type="band1Horz">
      <w:tblPr/>
      <w:tcPr>
        <w:shd w:val="clear" w:color="auto" w:fill="FDE4D0"/>
      </w:tcPr>
    </w:tblStylePr>
  </w:style>
  <w:style w:type="table" w:styleId="MediumList2">
    <w:name w:val="Medium List 2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000000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000000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C0C0C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F81B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F81B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F81B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3DFEE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C0504D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C0504D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FD3D2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9BBB59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9BBB59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E6EED5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8064A2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8064A2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FD8E8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4BACC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4BACC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D2EAF1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</w:tblBorders>
    </w:tblPr>
    <w:tblStylePr w:type="firstRow">
      <w:rPr>
        <w:sz w:val="24"/>
        <w:szCs w:val="24"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tblPr/>
      <w:tcPr>
        <w:tcBorders>
          <w:top w:val="single" w:sz="8" w:space="0" w:color="F79646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/>
          <w:insideH w:val="nil"/>
          <w:insideV w:val="nil"/>
        </w:tcBorders>
        <w:shd w:val="clear" w:color="auto" w:fill="FFFFFF"/>
      </w:tcPr>
    </w:tblStylePr>
    <w:tblStylePr w:type="lastCol">
      <w:tblPr/>
      <w:tcPr>
        <w:tcBorders>
          <w:top w:val="nil"/>
          <w:left w:val="nil"/>
          <w:bottom w:val="single" w:sz="8" w:space="0" w:color="F79646"/>
          <w:right w:val="nil"/>
          <w:insideH w:val="nil"/>
          <w:insideV w:val="nil"/>
        </w:tcBorders>
        <w:shd w:val="clear" w:color="auto" w:fill="FFFFFF"/>
      </w:tcPr>
    </w:tblStylePr>
    <w:tblStylePr w:type="band1Vert">
      <w:tblPr/>
      <w:tcPr>
        <w:tcBorders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tcBorders>
          <w:top w:val="nil"/>
          <w:left w:val="nil"/>
          <w:insideH w:val="nil"/>
          <w:insideV w:val="nil"/>
        </w:tcBorders>
        <w:shd w:val="clear" w:color="auto" w:fill="FDE4D0"/>
      </w:tcPr>
    </w:tblStylePr>
    <w:tblStylePr w:type="nwCell">
      <w:tblPr/>
      <w:tcPr>
        <w:shd w:val="clear" w:color="auto" w:fill="FFFFFF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tblPr>
      <w:tblBorders>
        <w:top w:val="single" w:sz="8" w:space="0" w:color="404040"/>
        <w:left w:val="single" w:sz="8" w:space="0" w:color="404040"/>
        <w:bottom w:val="single" w:sz="8" w:space="0" w:color="404040"/>
        <w:right w:val="single" w:sz="8" w:space="0" w:color="404040"/>
        <w:insideH w:val="single" w:sz="8" w:space="0" w:color="404040"/>
        <w:insideV w:val="single" w:sz="8" w:space="0" w:color="404040"/>
      </w:tblBorders>
    </w:tblPr>
    <w:tcPr>
      <w:shd w:val="clear" w:color="auto" w:fill="C0C0C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MediumGrid1-Accent1">
    <w:name w:val="Medium Grid 1 Accent 1"/>
    <w:basedOn w:val="TableNormal"/>
    <w:uiPriority w:val="67"/>
    <w:tblPr>
      <w:tblBorders>
        <w:top w:val="single" w:sz="8" w:space="0" w:color="7BA0CD"/>
        <w:left w:val="single" w:sz="8" w:space="0" w:color="7BA0CD"/>
        <w:bottom w:val="single" w:sz="8" w:space="0" w:color="7BA0CD"/>
        <w:right w:val="single" w:sz="8" w:space="0" w:color="7BA0CD"/>
        <w:insideH w:val="single" w:sz="8" w:space="0" w:color="7BA0CD"/>
        <w:insideV w:val="single" w:sz="8" w:space="0" w:color="7BA0CD"/>
      </w:tblBorders>
    </w:tblPr>
    <w:tcPr>
      <w:shd w:val="clear" w:color="auto" w:fill="D3DFEE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MediumGrid1-Accent2">
    <w:name w:val="Medium Grid 1 Accent 2"/>
    <w:basedOn w:val="TableNormal"/>
    <w:uiPriority w:val="67"/>
    <w:qFormat/>
    <w:tblPr>
      <w:tblBorders>
        <w:top w:val="single" w:sz="8" w:space="0" w:color="CF7B79"/>
        <w:left w:val="single" w:sz="8" w:space="0" w:color="CF7B79"/>
        <w:bottom w:val="single" w:sz="8" w:space="0" w:color="CF7B79"/>
        <w:right w:val="single" w:sz="8" w:space="0" w:color="CF7B79"/>
        <w:insideH w:val="single" w:sz="8" w:space="0" w:color="CF7B79"/>
        <w:insideV w:val="single" w:sz="8" w:space="0" w:color="CF7B79"/>
      </w:tblBorders>
    </w:tblPr>
    <w:tcPr>
      <w:shd w:val="clear" w:color="auto" w:fill="EFD3D2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MediumGrid1-Accent3">
    <w:name w:val="Medium Grid 1 Accent 3"/>
    <w:basedOn w:val="TableNormal"/>
    <w:uiPriority w:val="67"/>
    <w:qFormat/>
    <w:tblPr>
      <w:tblBorders>
        <w:top w:val="single" w:sz="8" w:space="0" w:color="B3CC82"/>
        <w:left w:val="single" w:sz="8" w:space="0" w:color="B3CC82"/>
        <w:bottom w:val="single" w:sz="8" w:space="0" w:color="B3CC82"/>
        <w:right w:val="single" w:sz="8" w:space="0" w:color="B3CC82"/>
        <w:insideH w:val="single" w:sz="8" w:space="0" w:color="B3CC82"/>
        <w:insideV w:val="single" w:sz="8" w:space="0" w:color="B3CC82"/>
      </w:tblBorders>
    </w:tblPr>
    <w:tcPr>
      <w:shd w:val="clear" w:color="auto" w:fill="E6EED5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MediumGrid1-Accent4">
    <w:name w:val="Medium Grid 1 Accent 4"/>
    <w:basedOn w:val="TableNormal"/>
    <w:uiPriority w:val="67"/>
    <w:qFormat/>
    <w:tblPr>
      <w:tblBorders>
        <w:top w:val="single" w:sz="8" w:space="0" w:color="9F8AB9"/>
        <w:left w:val="single" w:sz="8" w:space="0" w:color="9F8AB9"/>
        <w:bottom w:val="single" w:sz="8" w:space="0" w:color="9F8AB9"/>
        <w:right w:val="single" w:sz="8" w:space="0" w:color="9F8AB9"/>
        <w:insideH w:val="single" w:sz="8" w:space="0" w:color="9F8AB9"/>
        <w:insideV w:val="single" w:sz="8" w:space="0" w:color="9F8AB9"/>
      </w:tblBorders>
    </w:tblPr>
    <w:tcPr>
      <w:shd w:val="clear" w:color="auto" w:fill="DFD8E8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MediumGrid1-Accent5">
    <w:name w:val="Medium Grid 1 Accent 5"/>
    <w:basedOn w:val="TableNormal"/>
    <w:uiPriority w:val="67"/>
    <w:tblPr>
      <w:tblBorders>
        <w:top w:val="single" w:sz="8" w:space="0" w:color="78C0D4"/>
        <w:left w:val="single" w:sz="8" w:space="0" w:color="78C0D4"/>
        <w:bottom w:val="single" w:sz="8" w:space="0" w:color="78C0D4"/>
        <w:right w:val="single" w:sz="8" w:space="0" w:color="78C0D4"/>
        <w:insideH w:val="single" w:sz="8" w:space="0" w:color="78C0D4"/>
        <w:insideV w:val="single" w:sz="8" w:space="0" w:color="78C0D4"/>
      </w:tblBorders>
    </w:tblPr>
    <w:tcPr>
      <w:shd w:val="clear" w:color="auto" w:fill="D2EAF1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MediumGrid1-Accent6">
    <w:name w:val="Medium Grid 1 Accent 6"/>
    <w:basedOn w:val="TableNormal"/>
    <w:uiPriority w:val="67"/>
    <w:qFormat/>
    <w:tblPr>
      <w:tblBorders>
        <w:top w:val="single" w:sz="8" w:space="0" w:color="F9B074"/>
        <w:left w:val="single" w:sz="8" w:space="0" w:color="F9B074"/>
        <w:bottom w:val="single" w:sz="8" w:space="0" w:color="F9B074"/>
        <w:right w:val="single" w:sz="8" w:space="0" w:color="F9B074"/>
        <w:insideH w:val="single" w:sz="8" w:space="0" w:color="F9B074"/>
        <w:insideV w:val="single" w:sz="8" w:space="0" w:color="F9B074"/>
      </w:tblBorders>
    </w:tblPr>
    <w:tcPr>
      <w:shd w:val="clear" w:color="auto" w:fill="FDE4D0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table" w:styleId="MediumGrid2">
    <w:name w:val="Medium Grid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000000"/>
        <w:left w:val="single" w:sz="8" w:space="0" w:color="000000"/>
        <w:bottom w:val="single" w:sz="8" w:space="0" w:color="000000"/>
        <w:right w:val="single" w:sz="8" w:space="0" w:color="000000"/>
        <w:insideH w:val="single" w:sz="8" w:space="0" w:color="000000"/>
        <w:insideV w:val="single" w:sz="8" w:space="0" w:color="000000"/>
      </w:tblBorders>
    </w:tblPr>
    <w:tcPr>
      <w:shd w:val="clear" w:color="auto" w:fill="C0C0C0"/>
    </w:tcPr>
    <w:tblStylePr w:type="firstRow">
      <w:rPr>
        <w:b/>
        <w:bCs/>
        <w:color w:val="000000"/>
      </w:rPr>
      <w:tblPr/>
      <w:tcPr>
        <w:shd w:val="clear" w:color="auto" w:fill="E6E6E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808080"/>
      </w:tcPr>
    </w:tblStylePr>
    <w:tblStylePr w:type="nwCell">
      <w:tblPr/>
      <w:tcPr>
        <w:shd w:val="clear" w:color="auto" w:fill="FFFFFF"/>
      </w:tcPr>
    </w:tblStylePr>
  </w:style>
  <w:style w:type="table" w:styleId="MediumGrid2-Accent1">
    <w:name w:val="Medium Grid 2 Accent 1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4F81BD"/>
        <w:left w:val="single" w:sz="8" w:space="0" w:color="4F81BD"/>
        <w:bottom w:val="single" w:sz="8" w:space="0" w:color="4F81BD"/>
        <w:right w:val="single" w:sz="8" w:space="0" w:color="4F81BD"/>
        <w:insideH w:val="single" w:sz="8" w:space="0" w:color="4F81BD"/>
        <w:insideV w:val="single" w:sz="8" w:space="0" w:color="4F81BD"/>
      </w:tblBorders>
    </w:tblPr>
    <w:tcPr>
      <w:shd w:val="clear" w:color="auto" w:fill="D3DFEE"/>
    </w:tcPr>
    <w:tblStylePr w:type="firstRow">
      <w:rPr>
        <w:b/>
        <w:bCs/>
        <w:color w:val="000000"/>
      </w:rPr>
      <w:tblPr/>
      <w:tcPr>
        <w:shd w:val="clear" w:color="auto" w:fill="EDF2F8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7BFDE"/>
      </w:tcPr>
    </w:tblStylePr>
    <w:tblStylePr w:type="nwCell">
      <w:tblPr/>
      <w:tcPr>
        <w:shd w:val="clear" w:color="auto" w:fill="FFFFFF"/>
      </w:tcPr>
    </w:tblStylePr>
  </w:style>
  <w:style w:type="table" w:styleId="MediumGrid2-Accent2">
    <w:name w:val="Medium Grid 2 Accent 2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C0504D"/>
        <w:left w:val="single" w:sz="8" w:space="0" w:color="C0504D"/>
        <w:bottom w:val="single" w:sz="8" w:space="0" w:color="C0504D"/>
        <w:right w:val="single" w:sz="8" w:space="0" w:color="C0504D"/>
        <w:insideH w:val="single" w:sz="8" w:space="0" w:color="C0504D"/>
        <w:insideV w:val="single" w:sz="8" w:space="0" w:color="C0504D"/>
      </w:tblBorders>
    </w:tblPr>
    <w:tcPr>
      <w:shd w:val="clear" w:color="auto" w:fill="EFD3D2"/>
    </w:tcPr>
    <w:tblStylePr w:type="firstRow">
      <w:rPr>
        <w:b/>
        <w:bCs/>
        <w:color w:val="000000"/>
      </w:rPr>
      <w:tblPr/>
      <w:tcPr>
        <w:shd w:val="clear" w:color="auto" w:fill="F8EDED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DFA7A6"/>
      </w:tcPr>
    </w:tblStylePr>
    <w:tblStylePr w:type="nwCell">
      <w:tblPr/>
      <w:tcPr>
        <w:shd w:val="clear" w:color="auto" w:fill="FFFFFF"/>
      </w:tcPr>
    </w:tblStylePr>
  </w:style>
  <w:style w:type="table" w:styleId="MediumGrid2-Accent3">
    <w:name w:val="Medium Grid 2 Accent 3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9BBB59"/>
        <w:left w:val="single" w:sz="8" w:space="0" w:color="9BBB59"/>
        <w:bottom w:val="single" w:sz="8" w:space="0" w:color="9BBB59"/>
        <w:right w:val="single" w:sz="8" w:space="0" w:color="9BBB59"/>
        <w:insideH w:val="single" w:sz="8" w:space="0" w:color="9BBB59"/>
        <w:insideV w:val="single" w:sz="8" w:space="0" w:color="9BBB59"/>
      </w:tblBorders>
    </w:tblPr>
    <w:tcPr>
      <w:shd w:val="clear" w:color="auto" w:fill="E6EED5"/>
    </w:tcPr>
    <w:tblStylePr w:type="firstRow">
      <w:rPr>
        <w:b/>
        <w:bCs/>
        <w:color w:val="000000"/>
      </w:rPr>
      <w:tblPr/>
      <w:tcPr>
        <w:shd w:val="clear" w:color="auto" w:fill="F5F8EE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CDDDAC"/>
      </w:tcPr>
    </w:tblStylePr>
    <w:tblStylePr w:type="nwCell">
      <w:tblPr/>
      <w:tcPr>
        <w:shd w:val="clear" w:color="auto" w:fill="FFFFFF"/>
      </w:tcPr>
    </w:tblStylePr>
  </w:style>
  <w:style w:type="table" w:styleId="MediumGrid2-Accent4">
    <w:name w:val="Medium Grid 2 Accent 4"/>
    <w:basedOn w:val="TableNormal"/>
    <w:uiPriority w:val="68"/>
    <w:rPr>
      <w:rFonts w:ascii="SimSun" w:eastAsia="Courier New" w:hAnsi="SimSun" w:cs="Times New Roman"/>
      <w:color w:val="000000"/>
    </w:rPr>
    <w:tblPr>
      <w:tblBorders>
        <w:top w:val="single" w:sz="8" w:space="0" w:color="8064A2"/>
        <w:left w:val="single" w:sz="8" w:space="0" w:color="8064A2"/>
        <w:bottom w:val="single" w:sz="8" w:space="0" w:color="8064A2"/>
        <w:right w:val="single" w:sz="8" w:space="0" w:color="8064A2"/>
        <w:insideH w:val="single" w:sz="8" w:space="0" w:color="8064A2"/>
        <w:insideV w:val="single" w:sz="8" w:space="0" w:color="8064A2"/>
      </w:tblBorders>
    </w:tblPr>
    <w:tcPr>
      <w:shd w:val="clear" w:color="auto" w:fill="DFD8E8"/>
    </w:tcPr>
    <w:tblStylePr w:type="firstRow">
      <w:rPr>
        <w:b/>
        <w:bCs/>
        <w:color w:val="000000"/>
      </w:rPr>
      <w:tblPr/>
      <w:tcPr>
        <w:shd w:val="clear" w:color="auto" w:fill="F2EFF6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BFB1D0"/>
      </w:tcPr>
    </w:tblStylePr>
    <w:tblStylePr w:type="nwCell">
      <w:tblPr/>
      <w:tcPr>
        <w:shd w:val="clear" w:color="auto" w:fill="FFFFFF"/>
      </w:tcPr>
    </w:tblStylePr>
  </w:style>
  <w:style w:type="table" w:styleId="MediumGrid2-Accent5">
    <w:name w:val="Medium Grid 2 Accent 5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4BACC6"/>
        <w:left w:val="single" w:sz="8" w:space="0" w:color="4BACC6"/>
        <w:bottom w:val="single" w:sz="8" w:space="0" w:color="4BACC6"/>
        <w:right w:val="single" w:sz="8" w:space="0" w:color="4BACC6"/>
        <w:insideH w:val="single" w:sz="8" w:space="0" w:color="4BACC6"/>
        <w:insideV w:val="single" w:sz="8" w:space="0" w:color="4BACC6"/>
      </w:tblBorders>
    </w:tblPr>
    <w:tcPr>
      <w:shd w:val="clear" w:color="auto" w:fill="D2EAF1"/>
    </w:tcPr>
    <w:tblStylePr w:type="firstRow">
      <w:rPr>
        <w:b/>
        <w:bCs/>
        <w:color w:val="000000"/>
      </w:rPr>
      <w:tblPr/>
      <w:tcPr>
        <w:shd w:val="clear" w:color="auto" w:fill="EDF6F9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A5D5E2"/>
      </w:tcPr>
    </w:tblStylePr>
    <w:tblStylePr w:type="nwCell">
      <w:tblPr/>
      <w:tcPr>
        <w:shd w:val="clear" w:color="auto" w:fill="FFFFFF"/>
      </w:tcPr>
    </w:tblStylePr>
  </w:style>
  <w:style w:type="table" w:styleId="MediumGrid2-Accent6">
    <w:name w:val="Medium Grid 2 Accent 6"/>
    <w:basedOn w:val="TableNormal"/>
    <w:uiPriority w:val="68"/>
    <w:qFormat/>
    <w:rPr>
      <w:rFonts w:ascii="SimSun" w:eastAsia="Courier New" w:hAnsi="SimSun" w:cs="Times New Roman"/>
      <w:color w:val="000000"/>
    </w:rPr>
    <w:tblPr>
      <w:tblBorders>
        <w:top w:val="single" w:sz="8" w:space="0" w:color="F79646"/>
        <w:left w:val="single" w:sz="8" w:space="0" w:color="F79646"/>
        <w:bottom w:val="single" w:sz="8" w:space="0" w:color="F79646"/>
        <w:right w:val="single" w:sz="8" w:space="0" w:color="F79646"/>
        <w:insideH w:val="single" w:sz="8" w:space="0" w:color="F79646"/>
        <w:insideV w:val="single" w:sz="8" w:space="0" w:color="F79646"/>
      </w:tblBorders>
    </w:tblPr>
    <w:tcPr>
      <w:shd w:val="clear" w:color="auto" w:fill="FDE4D0"/>
    </w:tcPr>
    <w:tblStylePr w:type="firstRow">
      <w:rPr>
        <w:b/>
        <w:bCs/>
        <w:color w:val="000000"/>
      </w:rPr>
      <w:tblPr/>
      <w:tcPr>
        <w:shd w:val="clear" w:color="auto" w:fill="FEF4EC"/>
      </w:tcPr>
    </w:tblStylePr>
    <w:tblStylePr w:type="lastRow">
      <w:rPr>
        <w:b/>
        <w:bCs/>
        <w:color w:val="000000"/>
      </w:rPr>
      <w:tblPr/>
      <w:tcPr>
        <w:tcBorders>
          <w:top w:val="single" w:sz="12" w:space="0" w:color="000000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firstCol">
      <w:rPr>
        <w:b/>
        <w:bCs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Col">
      <w:rPr>
        <w:b w:val="0"/>
        <w:bCs w:val="0"/>
        <w:color w:val="000000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tcBorders>
          <w:insideH w:val="single" w:sz="6" w:space="0" w:color="auto"/>
          <w:insideV w:val="single" w:sz="6" w:space="0" w:color="auto"/>
        </w:tcBorders>
        <w:shd w:val="clear" w:color="auto" w:fill="FBCAA2"/>
      </w:tcPr>
    </w:tblStylePr>
    <w:tblStylePr w:type="nwCell">
      <w:tblPr/>
      <w:tcPr>
        <w:shd w:val="clear" w:color="auto" w:fill="FFFFFF"/>
      </w:tcPr>
    </w:tblStylePr>
  </w:style>
  <w:style w:type="table" w:styleId="MediumGrid3">
    <w:name w:val="Medium Grid 3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C0C0C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000000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000000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80808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808080"/>
      </w:tcPr>
    </w:tblStylePr>
  </w:style>
  <w:style w:type="table" w:styleId="MediumGrid3-Accent1">
    <w:name w:val="Medium Grid 3 Accent 1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3DFEE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F81B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F81B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F81B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7BFDE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7BFDE"/>
      </w:tcPr>
    </w:tblStylePr>
  </w:style>
  <w:style w:type="table" w:styleId="MediumGrid3-Accent2">
    <w:name w:val="Medium Grid 3 Accent 2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FD3D2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C0504D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C0504D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C0504D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DFA7A6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DFA7A6"/>
      </w:tcPr>
    </w:tblStylePr>
  </w:style>
  <w:style w:type="table" w:styleId="MediumGrid3-Accent3">
    <w:name w:val="Medium Grid 3 Accent 3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E6EED5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9BBB59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9BBB59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9BBB59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CDDDAC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CDDDAC"/>
      </w:tcPr>
    </w:tblStylePr>
  </w:style>
  <w:style w:type="table" w:styleId="MediumGrid3-Accent4">
    <w:name w:val="Medium Grid 3 Accent 4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FD8E8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8064A2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8064A2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8064A2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BFB1D0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BFB1D0"/>
      </w:tcPr>
    </w:tblStylePr>
  </w:style>
  <w:style w:type="table" w:styleId="MediumGrid3-Accent5">
    <w:name w:val="Medium Grid 3 Accent 5"/>
    <w:basedOn w:val="TableNormal"/>
    <w:uiPriority w:val="69"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D2EAF1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4BACC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4BACC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4BACC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A5D5E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A5D5E2"/>
      </w:tcPr>
    </w:tblStylePr>
  </w:style>
  <w:style w:type="table" w:styleId="MediumGrid3-Accent6">
    <w:name w:val="Medium Grid 3 Accent 6"/>
    <w:basedOn w:val="TableNormal"/>
    <w:uiPriority w:val="69"/>
    <w:qFormat/>
    <w:tblPr>
      <w:tblBorders>
        <w:top w:val="single" w:sz="8" w:space="0" w:color="FFFFFF"/>
        <w:left w:val="single" w:sz="8" w:space="0" w:color="FFFFFF"/>
        <w:bottom w:val="single" w:sz="8" w:space="0" w:color="FFFFFF"/>
        <w:right w:val="single" w:sz="8" w:space="0" w:color="FFFFFF"/>
        <w:insideH w:val="single" w:sz="6" w:space="0" w:color="FFFFFF"/>
        <w:insideV w:val="single" w:sz="6" w:space="0" w:color="FFFFFF"/>
      </w:tblBorders>
    </w:tblPr>
    <w:tcPr>
      <w:shd w:val="clear" w:color="auto" w:fill="FDE4D0"/>
    </w:tcPr>
    <w:tblStylePr w:type="firstRow">
      <w:rPr>
        <w:b/>
        <w:bCs/>
        <w:i w:val="0"/>
        <w:iCs w:val="0"/>
        <w:color w:val="FFFFFF"/>
      </w:rPr>
      <w:tblPr/>
      <w:tcPr>
        <w:tcBorders>
          <w:top w:val="single" w:sz="8" w:space="0" w:color="FFFFFF"/>
          <w:left w:val="single" w:sz="24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lastRow">
      <w:rPr>
        <w:b/>
        <w:bCs/>
        <w:i w:val="0"/>
        <w:iCs w:val="0"/>
        <w:color w:val="FFFFFF"/>
      </w:rPr>
      <w:tblPr/>
      <w:tcPr>
        <w:tcBorders>
          <w:top w:val="single" w:sz="24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single" w:sz="8" w:space="0" w:color="auto"/>
        </w:tcBorders>
        <w:shd w:val="clear" w:color="auto" w:fill="F79646"/>
      </w:tcPr>
    </w:tblStylePr>
    <w:tblStylePr w:type="firstCol">
      <w:rPr>
        <w:b/>
        <w:bCs/>
        <w:i w:val="0"/>
        <w:iCs w:val="0"/>
        <w:color w:val="FFFFFF"/>
      </w:rPr>
      <w:tblPr/>
      <w:tcPr>
        <w:tcBorders>
          <w:bottom w:val="single" w:sz="8" w:space="0" w:color="FFFFFF"/>
          <w:right w:val="single" w:sz="24" w:space="0" w:color="FFFFFF"/>
          <w:insideH w:val="nil"/>
          <w:insideV w:val="nil"/>
        </w:tcBorders>
        <w:shd w:val="clear" w:color="auto" w:fill="F79646"/>
      </w:tcPr>
    </w:tblStylePr>
    <w:tblStylePr w:type="lastCol">
      <w:rPr>
        <w:b/>
        <w:bCs/>
        <w:i w:val="0"/>
        <w:iCs w:val="0"/>
        <w:color w:val="FFFFFF"/>
      </w:rPr>
      <w:tblPr/>
      <w:tcPr>
        <w:tcBorders>
          <w:top w:val="nil"/>
          <w:left w:val="nil"/>
          <w:bottom w:val="single" w:sz="24" w:space="0" w:color="FFFFFF"/>
          <w:right w:val="nil"/>
          <w:insideH w:val="nil"/>
          <w:insideV w:val="nil"/>
        </w:tcBorders>
        <w:shd w:val="clear" w:color="auto" w:fill="F79646"/>
      </w:tcPr>
    </w:tblStylePr>
    <w:tblStylePr w:type="band1Vert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nil"/>
          <w:insideV w:val="nil"/>
        </w:tcBorders>
        <w:shd w:val="clear" w:color="auto" w:fill="FBCAA2"/>
      </w:tcPr>
    </w:tblStylePr>
    <w:tblStylePr w:type="band1Horz">
      <w:tblPr/>
      <w:tcPr>
        <w:tcBorders>
          <w:top w:val="single" w:sz="8" w:space="0" w:color="FFFFFF"/>
          <w:left w:val="single" w:sz="8" w:space="0" w:color="FFFFFF"/>
          <w:bottom w:val="single" w:sz="8" w:space="0" w:color="FFFFFF"/>
          <w:right w:val="single" w:sz="8" w:space="0" w:color="FFFFFF"/>
          <w:insideH w:val="single" w:sz="8" w:space="0" w:color="auto"/>
          <w:insideV w:val="single" w:sz="8" w:space="0" w:color="auto"/>
        </w:tcBorders>
        <w:shd w:val="clear" w:color="auto" w:fill="FBCAA2"/>
      </w:tcPr>
    </w:tblStylePr>
  </w:style>
  <w:style w:type="table" w:styleId="DarkList">
    <w:name w:val="Dark List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000000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000000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</w:style>
  <w:style w:type="table" w:styleId="DarkList-Accent1">
    <w:name w:val="Dark List Accent 1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F81B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43F60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65F91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65F91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/>
      </w:tcPr>
    </w:tblStylePr>
  </w:style>
  <w:style w:type="table" w:styleId="DarkList-Accent2">
    <w:name w:val="Dark List Accent 2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C0504D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622423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943634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943634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/>
      </w:tcPr>
    </w:tblStylePr>
  </w:style>
  <w:style w:type="table" w:styleId="DarkList-Accent3">
    <w:name w:val="Dark List Accent 3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9BBB59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4E6128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76923C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76923C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/>
      </w:tcPr>
    </w:tblStylePr>
  </w:style>
  <w:style w:type="table" w:styleId="DarkList-Accent4">
    <w:name w:val="Dark List Accent 4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8064A2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3F3151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5F497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5F497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/>
      </w:tcPr>
    </w:tblStylePr>
  </w:style>
  <w:style w:type="table" w:styleId="DarkList-Accent5">
    <w:name w:val="Dark List Accent 5"/>
    <w:basedOn w:val="TableNormal"/>
    <w:uiPriority w:val="70"/>
    <w:qFormat/>
    <w:rPr>
      <w:color w:val="FFFFFF"/>
    </w:rPr>
    <w:tblPr>
      <w:tblStyleRowBandSize w:val="1"/>
      <w:tblStyleColBandSize w:val="1"/>
    </w:tblPr>
    <w:tcPr>
      <w:shd w:val="clear" w:color="auto" w:fill="4BACC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205867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31849B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31849B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/>
      </w:tcPr>
    </w:tblStylePr>
  </w:style>
  <w:style w:type="table" w:styleId="DarkList-Accent6">
    <w:name w:val="Dark List Accent 6"/>
    <w:basedOn w:val="TableNormal"/>
    <w:uiPriority w:val="70"/>
    <w:rPr>
      <w:color w:val="FFFFFF"/>
    </w:rPr>
    <w:tblPr>
      <w:tblStyleRowBandSize w:val="1"/>
      <w:tblStyleColBandSize w:val="1"/>
    </w:tblPr>
    <w:tcPr>
      <w:shd w:val="clear" w:color="auto" w:fill="F79646"/>
    </w:tcPr>
    <w:tblStylePr w:type="firstRow">
      <w:rPr>
        <w:b/>
        <w:bCs/>
      </w:rPr>
      <w:tblPr/>
      <w:tcPr>
        <w:tcBorders>
          <w:top w:val="nil"/>
          <w:left w:val="single" w:sz="18" w:space="0" w:color="FFFFFF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lastRow">
      <w:tblPr/>
      <w:tcPr>
        <w:tcBorders>
          <w:top w:val="single" w:sz="18" w:space="0" w:color="FFFFFF"/>
          <w:left w:val="nil"/>
          <w:bottom w:val="nil"/>
          <w:right w:val="nil"/>
          <w:insideH w:val="nil"/>
          <w:insideV w:val="nil"/>
        </w:tcBorders>
        <w:shd w:val="clear" w:color="auto" w:fill="974706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/>
          <w:insideH w:val="nil"/>
          <w:insideV w:val="nil"/>
        </w:tcBorders>
        <w:shd w:val="clear" w:color="auto" w:fill="E36C0A"/>
      </w:tcPr>
    </w:tblStylePr>
    <w:tblStylePr w:type="lastCol">
      <w:tblPr/>
      <w:tcPr>
        <w:tcBorders>
          <w:top w:val="nil"/>
          <w:left w:val="nil"/>
          <w:bottom w:val="single" w:sz="18" w:space="0" w:color="FFFFFF"/>
          <w:right w:val="nil"/>
          <w:insideH w:val="nil"/>
          <w:insideV w:val="nil"/>
        </w:tcBorders>
        <w:shd w:val="clear" w:color="auto" w:fill="E36C0A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/>
      </w:tcPr>
    </w:tblStylePr>
  </w:style>
  <w:style w:type="table" w:styleId="ColorfulShading">
    <w:name w:val="Colorful Shading"/>
    <w:basedOn w:val="TableNormal"/>
    <w:uiPriority w:val="71"/>
    <w:qFormat/>
    <w:rPr>
      <w:color w:val="000000"/>
    </w:rPr>
    <w:tblPr>
      <w:tblBorders>
        <w:top w:val="single" w:sz="24" w:space="0" w:color="C0504D"/>
        <w:left w:val="single" w:sz="4" w:space="0" w:color="000000"/>
        <w:bottom w:val="single" w:sz="4" w:space="0" w:color="000000"/>
        <w:right w:val="single" w:sz="4" w:space="0" w:color="000000"/>
        <w:insideH w:val="single" w:sz="4" w:space="0" w:color="FFFFFF"/>
        <w:insideV w:val="single" w:sz="4" w:space="0" w:color="FFFFFF"/>
      </w:tblBorders>
    </w:tblPr>
    <w:tcPr>
      <w:shd w:val="clear" w:color="auto" w:fill="E6E6E6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00000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00000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/>
      </w:tcPr>
    </w:tblStylePr>
    <w:tblStylePr w:type="band1Vert">
      <w:tblPr/>
      <w:tcPr>
        <w:shd w:val="clear" w:color="auto" w:fill="999999"/>
      </w:tcPr>
    </w:tblStylePr>
    <w:tblStylePr w:type="band1Horz">
      <w:tblPr/>
      <w:tcPr>
        <w:shd w:val="clear" w:color="auto" w:fill="80808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1">
    <w:name w:val="Colorful Shading Accent 1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4F81BD"/>
        <w:bottom w:val="single" w:sz="4" w:space="0" w:color="4F81BD"/>
        <w:right w:val="single" w:sz="4" w:space="0" w:color="4F81BD"/>
        <w:insideH w:val="single" w:sz="4" w:space="0" w:color="FFFFFF"/>
        <w:insideV w:val="single" w:sz="4" w:space="0" w:color="FFFFFF"/>
      </w:tblBorders>
    </w:tblPr>
    <w:tcPr>
      <w:shd w:val="clear" w:color="auto" w:fill="EDF2F8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C4C74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C4C74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/>
      </w:tcPr>
    </w:tblStylePr>
    <w:tblStylePr w:type="band1Vert">
      <w:tblPr/>
      <w:tcPr>
        <w:shd w:val="clear" w:color="auto" w:fill="B8CCE4"/>
      </w:tcPr>
    </w:tblStylePr>
    <w:tblStylePr w:type="band1Horz">
      <w:tblPr/>
      <w:tcPr>
        <w:shd w:val="clear" w:color="auto" w:fill="A7BFDE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2">
    <w:name w:val="Colorful Shading Accent 2"/>
    <w:basedOn w:val="TableNormal"/>
    <w:uiPriority w:val="71"/>
    <w:rPr>
      <w:color w:val="000000"/>
    </w:rPr>
    <w:tblPr>
      <w:tblBorders>
        <w:top w:val="single" w:sz="24" w:space="0" w:color="C0504D"/>
        <w:left w:val="single" w:sz="4" w:space="0" w:color="C0504D"/>
        <w:bottom w:val="single" w:sz="4" w:space="0" w:color="C0504D"/>
        <w:right w:val="single" w:sz="4" w:space="0" w:color="C0504D"/>
        <w:insideH w:val="single" w:sz="4" w:space="0" w:color="FFFFFF"/>
        <w:insideV w:val="single" w:sz="4" w:space="0" w:color="FFFFFF"/>
      </w:tblBorders>
    </w:tblPr>
    <w:tcPr>
      <w:shd w:val="clear" w:color="auto" w:fill="F8EDED"/>
    </w:tcPr>
    <w:tblStylePr w:type="firstRow">
      <w:rPr>
        <w:b/>
        <w:bCs/>
      </w:rPr>
      <w:tblPr/>
      <w:tcPr>
        <w:tcBorders>
          <w:top w:val="nil"/>
          <w:left w:val="single" w:sz="24" w:space="0" w:color="C0504D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772C2A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772C2A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/>
      </w:tcPr>
    </w:tblStylePr>
    <w:tblStylePr w:type="band1Vert">
      <w:tblPr/>
      <w:tcPr>
        <w:shd w:val="clear" w:color="auto" w:fill="E5B8B7"/>
      </w:tcPr>
    </w:tblStylePr>
    <w:tblStylePr w:type="band1Horz">
      <w:tblPr/>
      <w:tcPr>
        <w:shd w:val="clear" w:color="auto" w:fill="DFA7A6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3">
    <w:name w:val="Colorful Shading Accent 3"/>
    <w:basedOn w:val="TableNormal"/>
    <w:uiPriority w:val="71"/>
    <w:rPr>
      <w:color w:val="000000"/>
    </w:rPr>
    <w:tblPr>
      <w:tblBorders>
        <w:top w:val="single" w:sz="24" w:space="0" w:color="8064A2"/>
        <w:left w:val="single" w:sz="4" w:space="0" w:color="9BBB59"/>
        <w:bottom w:val="single" w:sz="4" w:space="0" w:color="9BBB59"/>
        <w:right w:val="single" w:sz="4" w:space="0" w:color="9BBB59"/>
        <w:insideH w:val="single" w:sz="4" w:space="0" w:color="FFFFFF"/>
        <w:insideV w:val="single" w:sz="4" w:space="0" w:color="FFFFFF"/>
      </w:tblBorders>
    </w:tblPr>
    <w:tcPr>
      <w:shd w:val="clear" w:color="auto" w:fill="F5F8EE"/>
    </w:tcPr>
    <w:tblStylePr w:type="firstRow">
      <w:rPr>
        <w:b/>
        <w:bCs/>
      </w:rPr>
      <w:tblPr/>
      <w:tcPr>
        <w:tcBorders>
          <w:top w:val="nil"/>
          <w:left w:val="single" w:sz="24" w:space="0" w:color="8064A2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5E7530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5E7530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/>
      </w:tcPr>
    </w:tblStylePr>
    <w:tblStylePr w:type="band1Vert">
      <w:tblPr/>
      <w:tcPr>
        <w:shd w:val="clear" w:color="auto" w:fill="D6E3BC"/>
      </w:tcPr>
    </w:tblStylePr>
    <w:tblStylePr w:type="band1Horz">
      <w:tblPr/>
      <w:tcPr>
        <w:shd w:val="clear" w:color="auto" w:fill="CDDDAC"/>
      </w:tcPr>
    </w:tblStylePr>
  </w:style>
  <w:style w:type="table" w:styleId="ColorfulShading-Accent4">
    <w:name w:val="Colorful Shading Accent 4"/>
    <w:basedOn w:val="TableNormal"/>
    <w:uiPriority w:val="71"/>
    <w:rPr>
      <w:color w:val="000000"/>
    </w:rPr>
    <w:tblPr>
      <w:tblBorders>
        <w:top w:val="single" w:sz="24" w:space="0" w:color="9BBB59"/>
        <w:left w:val="single" w:sz="4" w:space="0" w:color="8064A2"/>
        <w:bottom w:val="single" w:sz="4" w:space="0" w:color="8064A2"/>
        <w:right w:val="single" w:sz="4" w:space="0" w:color="8064A2"/>
        <w:insideH w:val="single" w:sz="4" w:space="0" w:color="FFFFFF"/>
        <w:insideV w:val="single" w:sz="4" w:space="0" w:color="FFFFFF"/>
      </w:tblBorders>
    </w:tblPr>
    <w:tcPr>
      <w:shd w:val="clear" w:color="auto" w:fill="F2EFF6"/>
    </w:tcPr>
    <w:tblStylePr w:type="firstRow">
      <w:rPr>
        <w:b/>
        <w:bCs/>
      </w:rPr>
      <w:tblPr/>
      <w:tcPr>
        <w:tcBorders>
          <w:top w:val="nil"/>
          <w:left w:val="single" w:sz="24" w:space="0" w:color="9BBB59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4C3B62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4C3B62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/>
      </w:tcPr>
    </w:tblStylePr>
    <w:tblStylePr w:type="band1Vert">
      <w:tblPr/>
      <w:tcPr>
        <w:shd w:val="clear" w:color="auto" w:fill="CCC0D9"/>
      </w:tcPr>
    </w:tblStylePr>
    <w:tblStylePr w:type="band1Horz">
      <w:tblPr/>
      <w:tcPr>
        <w:shd w:val="clear" w:color="auto" w:fill="BFB1D0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5">
    <w:name w:val="Colorful Shading Accent 5"/>
    <w:basedOn w:val="TableNormal"/>
    <w:uiPriority w:val="71"/>
    <w:qFormat/>
    <w:rPr>
      <w:color w:val="000000"/>
    </w:rPr>
    <w:tblPr>
      <w:tblBorders>
        <w:top w:val="single" w:sz="24" w:space="0" w:color="F79646"/>
        <w:left w:val="single" w:sz="4" w:space="0" w:color="4BACC6"/>
        <w:bottom w:val="single" w:sz="4" w:space="0" w:color="4BACC6"/>
        <w:right w:val="single" w:sz="4" w:space="0" w:color="4BACC6"/>
        <w:insideH w:val="single" w:sz="4" w:space="0" w:color="FFFFFF"/>
        <w:insideV w:val="single" w:sz="4" w:space="0" w:color="FFFFFF"/>
      </w:tblBorders>
    </w:tblPr>
    <w:tcPr>
      <w:shd w:val="clear" w:color="auto" w:fill="EDF6F9"/>
    </w:tcPr>
    <w:tblStylePr w:type="firstRow">
      <w:rPr>
        <w:b/>
        <w:bCs/>
      </w:rPr>
      <w:tblPr/>
      <w:tcPr>
        <w:tcBorders>
          <w:top w:val="nil"/>
          <w:left w:val="single" w:sz="24" w:space="0" w:color="F7964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276A7C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276A7C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/>
      </w:tcPr>
    </w:tblStylePr>
    <w:tblStylePr w:type="band1Vert">
      <w:tblPr/>
      <w:tcPr>
        <w:shd w:val="clear" w:color="auto" w:fill="B6DDE8"/>
      </w:tcPr>
    </w:tblStylePr>
    <w:tblStylePr w:type="band1Horz">
      <w:tblPr/>
      <w:tcPr>
        <w:shd w:val="clear" w:color="auto" w:fill="A5D5E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Shading-Accent6">
    <w:name w:val="Colorful Shading Accent 6"/>
    <w:basedOn w:val="TableNormal"/>
    <w:uiPriority w:val="71"/>
    <w:qFormat/>
    <w:rPr>
      <w:color w:val="000000"/>
    </w:rPr>
    <w:tblPr>
      <w:tblBorders>
        <w:top w:val="single" w:sz="24" w:space="0" w:color="4BACC6"/>
        <w:left w:val="single" w:sz="4" w:space="0" w:color="F79646"/>
        <w:bottom w:val="single" w:sz="4" w:space="0" w:color="F79646"/>
        <w:right w:val="single" w:sz="4" w:space="0" w:color="F79646"/>
        <w:insideH w:val="single" w:sz="4" w:space="0" w:color="FFFFFF"/>
        <w:insideV w:val="single" w:sz="4" w:space="0" w:color="FFFFFF"/>
      </w:tblBorders>
    </w:tblPr>
    <w:tcPr>
      <w:shd w:val="clear" w:color="auto" w:fill="FEF4EC"/>
    </w:tcPr>
    <w:tblStylePr w:type="firstRow">
      <w:rPr>
        <w:b/>
        <w:bCs/>
      </w:rPr>
      <w:tblPr/>
      <w:tcPr>
        <w:tcBorders>
          <w:top w:val="nil"/>
          <w:left w:val="single" w:sz="24" w:space="0" w:color="4BACC6"/>
          <w:bottom w:val="nil"/>
          <w:right w:val="nil"/>
          <w:insideH w:val="nil"/>
          <w:insideV w:val="nil"/>
        </w:tcBorders>
        <w:shd w:val="clear" w:color="auto" w:fill="FFFFFF"/>
      </w:tcPr>
    </w:tblStylePr>
    <w:tblStylePr w:type="lastRow">
      <w:rPr>
        <w:b/>
        <w:bCs/>
        <w:color w:val="FFFFFF"/>
      </w:rPr>
      <w:tblPr/>
      <w:tcPr>
        <w:tcBorders>
          <w:top w:val="single" w:sz="6" w:space="0" w:color="FFFFFF"/>
        </w:tcBorders>
        <w:shd w:val="clear" w:color="auto" w:fill="B65608"/>
      </w:tcPr>
    </w:tblStylePr>
    <w:tblStylePr w:type="fir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single" w:sz="4" w:space="0" w:color="auto"/>
          <w:insideV w:val="nil"/>
        </w:tcBorders>
        <w:shd w:val="clear" w:color="auto" w:fill="B65608"/>
      </w:tcPr>
    </w:tblStylePr>
    <w:tblStylePr w:type="lastCol">
      <w:rPr>
        <w:color w:val="FFFFFF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/>
      </w:tcPr>
    </w:tblStylePr>
    <w:tblStylePr w:type="band1Vert">
      <w:tblPr/>
      <w:tcPr>
        <w:shd w:val="clear" w:color="auto" w:fill="FBD4B4"/>
      </w:tcPr>
    </w:tblStylePr>
    <w:tblStylePr w:type="band1Horz">
      <w:tblPr/>
      <w:tcPr>
        <w:shd w:val="clear" w:color="auto" w:fill="FBCAA2"/>
      </w:tcPr>
    </w:tblStylePr>
    <w:tblStylePr w:type="neCell">
      <w:rPr>
        <w:color w:val="000000"/>
      </w:rPr>
    </w:tblStylePr>
    <w:tblStylePr w:type="nwCell">
      <w:rPr>
        <w:color w:val="000000"/>
      </w:rPr>
    </w:tblStylePr>
  </w:style>
  <w:style w:type="table" w:styleId="ColorfulList">
    <w:name w:val="Colorful List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6E6E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/>
      </w:tcPr>
    </w:tblStylePr>
    <w:tblStylePr w:type="band1Horz">
      <w:tblPr/>
      <w:tcPr>
        <w:shd w:val="clear" w:color="auto" w:fill="CCCCCC"/>
      </w:tcPr>
    </w:tblStylePr>
  </w:style>
  <w:style w:type="table" w:styleId="ColorfulList-Accent1">
    <w:name w:val="Colorful List Accent 1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EDF2F8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/>
      </w:tcPr>
    </w:tblStylePr>
    <w:tblStylePr w:type="band1Horz">
      <w:tblPr/>
      <w:tcPr>
        <w:shd w:val="clear" w:color="auto" w:fill="DBE5F1"/>
      </w:tcPr>
    </w:tblStylePr>
  </w:style>
  <w:style w:type="table" w:styleId="ColorfulList-Accent2">
    <w:name w:val="Colorful List Accent 2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8EDED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9E3A38"/>
      </w:tcPr>
    </w:tblStylePr>
    <w:tblStylePr w:type="lastRow">
      <w:rPr>
        <w:b/>
        <w:bCs/>
        <w:color w:val="9E3A38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/>
      </w:tcPr>
    </w:tblStylePr>
    <w:tblStylePr w:type="band1Horz">
      <w:tblPr/>
      <w:tcPr>
        <w:shd w:val="clear" w:color="auto" w:fill="F2DBDB"/>
      </w:tcPr>
    </w:tblStylePr>
  </w:style>
  <w:style w:type="table" w:styleId="ColorfulList-Accent3">
    <w:name w:val="Colorful List Accent 3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5F8EE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664E82"/>
      </w:tcPr>
    </w:tblStylePr>
    <w:tblStylePr w:type="lastRow">
      <w:rPr>
        <w:b/>
        <w:bCs/>
        <w:color w:val="664E82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/>
      </w:tcPr>
    </w:tblStylePr>
    <w:tblStylePr w:type="band1Horz">
      <w:tblPr/>
      <w:tcPr>
        <w:shd w:val="clear" w:color="auto" w:fill="EAF1DD"/>
      </w:tcPr>
    </w:tblStylePr>
  </w:style>
  <w:style w:type="table" w:styleId="ColorfulList-Accent4">
    <w:name w:val="Colorful List Accent 4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F2EFF6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7E9C40"/>
      </w:tcPr>
    </w:tblStylePr>
    <w:tblStylePr w:type="lastRow">
      <w:rPr>
        <w:b/>
        <w:bCs/>
        <w:color w:val="7E9C40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/>
      </w:tcPr>
    </w:tblStylePr>
    <w:tblStylePr w:type="band1Horz">
      <w:tblPr/>
      <w:tcPr>
        <w:shd w:val="clear" w:color="auto" w:fill="E5DFEC"/>
      </w:tcPr>
    </w:tblStylePr>
  </w:style>
  <w:style w:type="table" w:styleId="ColorfulList-Accent5">
    <w:name w:val="Colorful List Accent 5"/>
    <w:basedOn w:val="TableNormal"/>
    <w:uiPriority w:val="72"/>
    <w:rPr>
      <w:color w:val="000000"/>
    </w:rPr>
    <w:tblPr>
      <w:tblStyleRowBandSize w:val="1"/>
      <w:tblStyleColBandSize w:val="1"/>
    </w:tblPr>
    <w:tcPr>
      <w:shd w:val="clear" w:color="auto" w:fill="EDF6F9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F2730A"/>
      </w:tcPr>
    </w:tblStylePr>
    <w:tblStylePr w:type="lastRow">
      <w:rPr>
        <w:b/>
        <w:bCs/>
        <w:color w:val="F2730A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/>
      </w:tcPr>
    </w:tblStylePr>
    <w:tblStylePr w:type="band1Horz">
      <w:tblPr/>
      <w:tcPr>
        <w:shd w:val="clear" w:color="auto" w:fill="DAEEF3"/>
      </w:tcPr>
    </w:tblStylePr>
  </w:style>
  <w:style w:type="table" w:styleId="ColorfulList-Accent6">
    <w:name w:val="Colorful List Accent 6"/>
    <w:basedOn w:val="TableNormal"/>
    <w:uiPriority w:val="72"/>
    <w:qFormat/>
    <w:rPr>
      <w:color w:val="000000"/>
    </w:rPr>
    <w:tblPr>
      <w:tblStyleRowBandSize w:val="1"/>
      <w:tblStyleColBandSize w:val="1"/>
    </w:tblPr>
    <w:tcPr>
      <w:shd w:val="clear" w:color="auto" w:fill="FEF4EC"/>
    </w:tcPr>
    <w:tblStylePr w:type="firstRow">
      <w:rPr>
        <w:b/>
        <w:bCs/>
        <w:color w:val="FFFFFF"/>
      </w:rPr>
      <w:tblPr/>
      <w:tcPr>
        <w:tcBorders>
          <w:left w:val="single" w:sz="12" w:space="0" w:color="FFFFFF"/>
        </w:tcBorders>
        <w:shd w:val="clear" w:color="auto" w:fill="348DA5"/>
      </w:tcPr>
    </w:tblStylePr>
    <w:tblStylePr w:type="lastRow">
      <w:rPr>
        <w:b/>
        <w:bCs/>
        <w:color w:val="348DA5"/>
      </w:rPr>
      <w:tblPr/>
      <w:tcPr>
        <w:tcBorders>
          <w:top w:val="single" w:sz="12" w:space="0" w:color="000000"/>
        </w:tcBorders>
        <w:shd w:val="clear" w:color="auto" w:fill="FFFFFF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/>
      </w:tcPr>
    </w:tblStylePr>
    <w:tblStylePr w:type="band1Horz">
      <w:tblPr/>
      <w:tcPr>
        <w:shd w:val="clear" w:color="auto" w:fill="FDE9D9"/>
      </w:tcPr>
    </w:tblStylePr>
  </w:style>
  <w:style w:type="table" w:styleId="ColorfulGrid">
    <w:name w:val="Colorful Grid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CCCCCC"/>
    </w:tcPr>
    <w:tblStylePr w:type="firstRow">
      <w:rPr>
        <w:b/>
        <w:bCs/>
      </w:rPr>
      <w:tblPr/>
      <w:tcPr>
        <w:shd w:val="clear" w:color="auto" w:fill="999999"/>
      </w:tcPr>
    </w:tblStylePr>
    <w:tblStylePr w:type="lastRow">
      <w:rPr>
        <w:b/>
        <w:bCs/>
        <w:color w:val="000000"/>
      </w:rPr>
      <w:tblPr/>
      <w:tcPr>
        <w:shd w:val="clear" w:color="auto" w:fill="999999"/>
      </w:tcPr>
    </w:tblStylePr>
    <w:tblStylePr w:type="firstCol">
      <w:rPr>
        <w:color w:val="FFFFFF"/>
      </w:rPr>
      <w:tblPr/>
      <w:tcPr>
        <w:shd w:val="clear" w:color="auto" w:fill="000000"/>
      </w:tcPr>
    </w:tblStylePr>
    <w:tblStylePr w:type="lastCol">
      <w:rPr>
        <w:color w:val="FFFFFF"/>
      </w:rPr>
      <w:tblPr/>
      <w:tcPr>
        <w:shd w:val="clear" w:color="auto" w:fill="000000"/>
      </w:tcPr>
    </w:tblStylePr>
    <w:tblStylePr w:type="band1Vert">
      <w:tblPr/>
      <w:tcPr>
        <w:shd w:val="clear" w:color="auto" w:fill="808080"/>
      </w:tcPr>
    </w:tblStylePr>
    <w:tblStylePr w:type="band1Horz">
      <w:tblPr/>
      <w:tcPr>
        <w:shd w:val="clear" w:color="auto" w:fill="808080"/>
      </w:tcPr>
    </w:tblStylePr>
  </w:style>
  <w:style w:type="table" w:styleId="ColorfulGrid-Accent1">
    <w:name w:val="Colorful Grid Accent 1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DBE5F1"/>
    </w:tcPr>
    <w:tblStylePr w:type="firstRow">
      <w:rPr>
        <w:b/>
        <w:bCs/>
      </w:rPr>
      <w:tblPr/>
      <w:tcPr>
        <w:shd w:val="clear" w:color="auto" w:fill="B8CCE4"/>
      </w:tcPr>
    </w:tblStylePr>
    <w:tblStylePr w:type="lastRow">
      <w:rPr>
        <w:b/>
        <w:bCs/>
        <w:color w:val="000000"/>
      </w:rPr>
      <w:tblPr/>
      <w:tcPr>
        <w:shd w:val="clear" w:color="auto" w:fill="B8CCE4"/>
      </w:tcPr>
    </w:tblStylePr>
    <w:tblStylePr w:type="firstCol">
      <w:rPr>
        <w:color w:val="FFFFFF"/>
      </w:rPr>
      <w:tblPr/>
      <w:tcPr>
        <w:shd w:val="clear" w:color="auto" w:fill="365F91"/>
      </w:tcPr>
    </w:tblStylePr>
    <w:tblStylePr w:type="lastCol">
      <w:rPr>
        <w:color w:val="FFFFFF"/>
      </w:rPr>
      <w:tblPr/>
      <w:tcPr>
        <w:shd w:val="clear" w:color="auto" w:fill="365F91"/>
      </w:tcPr>
    </w:tblStylePr>
    <w:tblStylePr w:type="band1Vert">
      <w:tblPr/>
      <w:tcPr>
        <w:shd w:val="clear" w:color="auto" w:fill="A7BFDE"/>
      </w:tcPr>
    </w:tblStylePr>
    <w:tblStylePr w:type="band1Horz">
      <w:tblPr/>
      <w:tcPr>
        <w:shd w:val="clear" w:color="auto" w:fill="A7BFDE"/>
      </w:tcPr>
    </w:tblStylePr>
  </w:style>
  <w:style w:type="table" w:styleId="ColorfulGrid-Accent2">
    <w:name w:val="Colorful Grid Accent 2"/>
    <w:basedOn w:val="TableNormal"/>
    <w:uiPriority w:val="73"/>
    <w:rPr>
      <w:color w:val="000000"/>
    </w:rPr>
    <w:tblPr>
      <w:tblBorders>
        <w:insideH w:val="single" w:sz="4" w:space="0" w:color="FFFFFF"/>
      </w:tblBorders>
    </w:tblPr>
    <w:tcPr>
      <w:shd w:val="clear" w:color="auto" w:fill="F2DBDB"/>
    </w:tcPr>
    <w:tblStylePr w:type="firstRow">
      <w:rPr>
        <w:b/>
        <w:bCs/>
      </w:rPr>
      <w:tblPr/>
      <w:tcPr>
        <w:shd w:val="clear" w:color="auto" w:fill="E5B8B7"/>
      </w:tcPr>
    </w:tblStylePr>
    <w:tblStylePr w:type="lastRow">
      <w:rPr>
        <w:b/>
        <w:bCs/>
        <w:color w:val="000000"/>
      </w:rPr>
      <w:tblPr/>
      <w:tcPr>
        <w:shd w:val="clear" w:color="auto" w:fill="E5B8B7"/>
      </w:tcPr>
    </w:tblStylePr>
    <w:tblStylePr w:type="firstCol">
      <w:rPr>
        <w:color w:val="FFFFFF"/>
      </w:rPr>
      <w:tblPr/>
      <w:tcPr>
        <w:shd w:val="clear" w:color="auto" w:fill="943634"/>
      </w:tcPr>
    </w:tblStylePr>
    <w:tblStylePr w:type="lastCol">
      <w:rPr>
        <w:color w:val="FFFFFF"/>
      </w:rPr>
      <w:tblPr/>
      <w:tcPr>
        <w:shd w:val="clear" w:color="auto" w:fill="943634"/>
      </w:tcPr>
    </w:tblStylePr>
    <w:tblStylePr w:type="band1Vert">
      <w:tblPr/>
      <w:tcPr>
        <w:shd w:val="clear" w:color="auto" w:fill="DFA7A6"/>
      </w:tcPr>
    </w:tblStylePr>
    <w:tblStylePr w:type="band1Horz">
      <w:tblPr/>
      <w:tcPr>
        <w:shd w:val="clear" w:color="auto" w:fill="DFA7A6"/>
      </w:tcPr>
    </w:tblStylePr>
  </w:style>
  <w:style w:type="table" w:styleId="ColorfulGrid-Accent3">
    <w:name w:val="Colorful Grid Accent 3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AF1DD"/>
    </w:tcPr>
    <w:tblStylePr w:type="firstRow">
      <w:rPr>
        <w:b/>
        <w:bCs/>
      </w:rPr>
      <w:tblPr/>
      <w:tcPr>
        <w:shd w:val="clear" w:color="auto" w:fill="D6E3BC"/>
      </w:tcPr>
    </w:tblStylePr>
    <w:tblStylePr w:type="lastRow">
      <w:rPr>
        <w:b/>
        <w:bCs/>
        <w:color w:val="000000"/>
      </w:rPr>
      <w:tblPr/>
      <w:tcPr>
        <w:shd w:val="clear" w:color="auto" w:fill="D6E3BC"/>
      </w:tcPr>
    </w:tblStylePr>
    <w:tblStylePr w:type="firstCol">
      <w:rPr>
        <w:color w:val="FFFFFF"/>
      </w:rPr>
      <w:tblPr/>
      <w:tcPr>
        <w:shd w:val="clear" w:color="auto" w:fill="76923C"/>
      </w:tcPr>
    </w:tblStylePr>
    <w:tblStylePr w:type="lastCol">
      <w:rPr>
        <w:color w:val="FFFFFF"/>
      </w:rPr>
      <w:tblPr/>
      <w:tcPr>
        <w:shd w:val="clear" w:color="auto" w:fill="76923C"/>
      </w:tcPr>
    </w:tblStylePr>
    <w:tblStylePr w:type="band1Vert">
      <w:tblPr/>
      <w:tcPr>
        <w:shd w:val="clear" w:color="auto" w:fill="CDDDAC"/>
      </w:tcPr>
    </w:tblStylePr>
    <w:tblStylePr w:type="band1Horz">
      <w:tblPr/>
      <w:tcPr>
        <w:shd w:val="clear" w:color="auto" w:fill="CDDDAC"/>
      </w:tcPr>
    </w:tblStylePr>
  </w:style>
  <w:style w:type="table" w:styleId="ColorfulGrid-Accent4">
    <w:name w:val="Colorful Grid Accent 4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E5DFEC"/>
    </w:tcPr>
    <w:tblStylePr w:type="firstRow">
      <w:rPr>
        <w:b/>
        <w:bCs/>
      </w:rPr>
      <w:tblPr/>
      <w:tcPr>
        <w:shd w:val="clear" w:color="auto" w:fill="CCC0D9"/>
      </w:tcPr>
    </w:tblStylePr>
    <w:tblStylePr w:type="lastRow">
      <w:rPr>
        <w:b/>
        <w:bCs/>
        <w:color w:val="000000"/>
      </w:rPr>
      <w:tblPr/>
      <w:tcPr>
        <w:shd w:val="clear" w:color="auto" w:fill="CCC0D9"/>
      </w:tcPr>
    </w:tblStylePr>
    <w:tblStylePr w:type="firstCol">
      <w:rPr>
        <w:color w:val="FFFFFF"/>
      </w:rPr>
      <w:tblPr/>
      <w:tcPr>
        <w:shd w:val="clear" w:color="auto" w:fill="5F497A"/>
      </w:tcPr>
    </w:tblStylePr>
    <w:tblStylePr w:type="lastCol">
      <w:rPr>
        <w:color w:val="FFFFFF"/>
      </w:rPr>
      <w:tblPr/>
      <w:tcPr>
        <w:shd w:val="clear" w:color="auto" w:fill="5F497A"/>
      </w:tcPr>
    </w:tblStylePr>
    <w:tblStylePr w:type="band1Vert">
      <w:tblPr/>
      <w:tcPr>
        <w:shd w:val="clear" w:color="auto" w:fill="BFB1D0"/>
      </w:tcPr>
    </w:tblStylePr>
    <w:tblStylePr w:type="band1Horz">
      <w:tblPr/>
      <w:tcPr>
        <w:shd w:val="clear" w:color="auto" w:fill="BFB1D0"/>
      </w:tcPr>
    </w:tblStylePr>
  </w:style>
  <w:style w:type="table" w:styleId="ColorfulGrid-Accent5">
    <w:name w:val="Colorful Grid Accent 5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DAEEF3"/>
    </w:tcPr>
    <w:tblStylePr w:type="firstRow">
      <w:rPr>
        <w:b/>
        <w:bCs/>
      </w:rPr>
      <w:tblPr/>
      <w:tcPr>
        <w:shd w:val="clear" w:color="auto" w:fill="B6DDE8"/>
      </w:tcPr>
    </w:tblStylePr>
    <w:tblStylePr w:type="lastRow">
      <w:rPr>
        <w:b/>
        <w:bCs/>
        <w:color w:val="000000"/>
      </w:rPr>
      <w:tblPr/>
      <w:tcPr>
        <w:shd w:val="clear" w:color="auto" w:fill="B6DDE8"/>
      </w:tcPr>
    </w:tblStylePr>
    <w:tblStylePr w:type="firstCol">
      <w:rPr>
        <w:color w:val="FFFFFF"/>
      </w:rPr>
      <w:tblPr/>
      <w:tcPr>
        <w:shd w:val="clear" w:color="auto" w:fill="31849B"/>
      </w:tcPr>
    </w:tblStylePr>
    <w:tblStylePr w:type="lastCol">
      <w:rPr>
        <w:color w:val="FFFFFF"/>
      </w:rPr>
      <w:tblPr/>
      <w:tcPr>
        <w:shd w:val="clear" w:color="auto" w:fill="31849B"/>
      </w:tcPr>
    </w:tblStylePr>
    <w:tblStylePr w:type="band1Vert">
      <w:tblPr/>
      <w:tcPr>
        <w:shd w:val="clear" w:color="auto" w:fill="A5D5E2"/>
      </w:tcPr>
    </w:tblStylePr>
    <w:tblStylePr w:type="band1Horz">
      <w:tblPr/>
      <w:tcPr>
        <w:shd w:val="clear" w:color="auto" w:fill="A5D5E2"/>
      </w:tcPr>
    </w:tblStylePr>
  </w:style>
  <w:style w:type="table" w:styleId="ColorfulGrid-Accent6">
    <w:name w:val="Colorful Grid Accent 6"/>
    <w:basedOn w:val="TableNormal"/>
    <w:uiPriority w:val="73"/>
    <w:qFormat/>
    <w:rPr>
      <w:color w:val="000000"/>
    </w:rPr>
    <w:tblPr>
      <w:tblBorders>
        <w:insideH w:val="single" w:sz="4" w:space="0" w:color="FFFFFF"/>
      </w:tblBorders>
    </w:tblPr>
    <w:tcPr>
      <w:shd w:val="clear" w:color="auto" w:fill="FDE9D9"/>
    </w:tcPr>
    <w:tblStylePr w:type="firstRow">
      <w:rPr>
        <w:b/>
        <w:bCs/>
      </w:rPr>
      <w:tblPr/>
      <w:tcPr>
        <w:shd w:val="clear" w:color="auto" w:fill="FBD4B4"/>
      </w:tcPr>
    </w:tblStylePr>
    <w:tblStylePr w:type="lastRow">
      <w:rPr>
        <w:b/>
        <w:bCs/>
        <w:color w:val="000000"/>
      </w:rPr>
      <w:tblPr/>
      <w:tcPr>
        <w:shd w:val="clear" w:color="auto" w:fill="FBD4B4"/>
      </w:tcPr>
    </w:tblStylePr>
    <w:tblStylePr w:type="firstCol">
      <w:rPr>
        <w:color w:val="FFFFFF"/>
      </w:rPr>
      <w:tblPr/>
      <w:tcPr>
        <w:shd w:val="clear" w:color="auto" w:fill="E36C0A"/>
      </w:tcPr>
    </w:tblStylePr>
    <w:tblStylePr w:type="lastCol">
      <w:rPr>
        <w:color w:val="FFFFFF"/>
      </w:rPr>
      <w:tblPr/>
      <w:tcPr>
        <w:shd w:val="clear" w:color="auto" w:fill="E36C0A"/>
      </w:tcPr>
    </w:tblStylePr>
    <w:tblStylePr w:type="band1Vert">
      <w:tblPr/>
      <w:tcPr>
        <w:shd w:val="clear" w:color="auto" w:fill="FBCAA2"/>
      </w:tcPr>
    </w:tblStylePr>
    <w:tblStylePr w:type="band1Horz">
      <w:tblPr/>
      <w:tcPr>
        <w:shd w:val="clear" w:color="auto" w:fill="FBCAA2"/>
      </w:tcPr>
    </w:tblStylePr>
  </w:style>
  <w:style w:type="character" w:customStyle="1" w:styleId="15">
    <w:name w:val="15"/>
    <w:basedOn w:val="DefaultParagraphFont"/>
    <w:qFormat/>
    <w:rPr>
      <w:rFonts w:ascii="Calibri" w:hAnsi="Calibri" w:cs="Calibri" w:hint="default"/>
      <w:color w:val="0000FF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360589"/>
    <w:rPr>
      <w:color w:val="605E5C"/>
      <w:shd w:val="clear" w:color="auto" w:fill="E1DFDD"/>
    </w:rPr>
  </w:style>
  <w:style w:type="paragraph" w:styleId="ListParagraph">
    <w:name w:val="List Paragraph"/>
    <w:basedOn w:val="Normal"/>
    <w:uiPriority w:val="99"/>
    <w:unhideWhenUsed/>
    <w:rsid w:val="008332A4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698937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770361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11703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57295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059418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214668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157904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26751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905552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17522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5791644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98084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680067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532936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479639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32921102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630040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284622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4614770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417238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237927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58039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5318313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5270840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000322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71690182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63714911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2357935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48386053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48449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7715101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225491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643695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767448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8862941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51826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235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800020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52946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79084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969150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051156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439959530">
          <w:marLeft w:val="0"/>
          <w:marRight w:val="0"/>
          <w:marTop w:val="0"/>
          <w:marBottom w:val="0"/>
          <w:divBdr>
            <w:top w:val="single" w:sz="2" w:space="0" w:color="D9D9E3"/>
            <w:left w:val="single" w:sz="2" w:space="0" w:color="D9D9E3"/>
            <w:bottom w:val="single" w:sz="2" w:space="0" w:color="D9D9E3"/>
            <w:right w:val="single" w:sz="2" w:space="0" w:color="D9D9E3"/>
          </w:divBdr>
          <w:divsChild>
            <w:div w:id="1696729903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212471495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79325568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443698579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auto"/>
                            <w:left w:val="single" w:sz="2" w:space="0" w:color="auto"/>
                            <w:bottom w:val="single" w:sz="6" w:space="0" w:color="auto"/>
                            <w:right w:val="single" w:sz="2" w:space="0" w:color="auto"/>
                          </w:divBdr>
                          <w:divsChild>
                            <w:div w:id="2009943630">
                              <w:marLeft w:val="0"/>
                              <w:marRight w:val="0"/>
                              <w:marTop w:val="100"/>
                              <w:marBottom w:val="100"/>
                              <w:divBdr>
                                <w:top w:val="single" w:sz="2" w:space="0" w:color="D9D9E3"/>
                                <w:left w:val="single" w:sz="2" w:space="0" w:color="D9D9E3"/>
                                <w:bottom w:val="single" w:sz="2" w:space="0" w:color="D9D9E3"/>
                                <w:right w:val="single" w:sz="2" w:space="0" w:color="D9D9E3"/>
                              </w:divBdr>
                              <w:divsChild>
                                <w:div w:id="1235161502">
                                  <w:marLeft w:val="0"/>
                                  <w:marRight w:val="0"/>
                                  <w:marTop w:val="0"/>
                                  <w:marBottom w:val="0"/>
                                  <w:divBdr>
                                    <w:top w:val="single" w:sz="2" w:space="0" w:color="D9D9E3"/>
                                    <w:left w:val="single" w:sz="2" w:space="0" w:color="D9D9E3"/>
                                    <w:bottom w:val="single" w:sz="2" w:space="0" w:color="D9D9E3"/>
                                    <w:right w:val="single" w:sz="2" w:space="0" w:color="D9D9E3"/>
                                  </w:divBdr>
                                  <w:divsChild>
                                    <w:div w:id="525563591">
                                      <w:marLeft w:val="0"/>
                                      <w:marRight w:val="0"/>
                                      <w:marTop w:val="0"/>
                                      <w:marBottom w:val="0"/>
                                      <w:divBdr>
                                        <w:top w:val="single" w:sz="2" w:space="0" w:color="D9D9E3"/>
                                        <w:left w:val="single" w:sz="2" w:space="0" w:color="D9D9E3"/>
                                        <w:bottom w:val="single" w:sz="2" w:space="0" w:color="D9D9E3"/>
                                        <w:right w:val="single" w:sz="2" w:space="0" w:color="D9D9E3"/>
                                      </w:divBdr>
                                      <w:divsChild>
                                        <w:div w:id="962688789">
                                          <w:marLeft w:val="0"/>
                                          <w:marRight w:val="0"/>
                                          <w:marTop w:val="0"/>
                                          <w:marBottom w:val="0"/>
                                          <w:divBdr>
                                            <w:top w:val="single" w:sz="2" w:space="0" w:color="D9D9E3"/>
                                            <w:left w:val="single" w:sz="2" w:space="0" w:color="D9D9E3"/>
                                            <w:bottom w:val="single" w:sz="2" w:space="0" w:color="D9D9E3"/>
                                            <w:right w:val="single" w:sz="2" w:space="0" w:color="D9D9E3"/>
                                          </w:divBdr>
                                          <w:divsChild>
                                            <w:div w:id="1909654336">
                                              <w:marLeft w:val="0"/>
                                              <w:marRight w:val="0"/>
                                              <w:marTop w:val="0"/>
                                              <w:marBottom w:val="0"/>
                                              <w:divBdr>
                                                <w:top w:val="single" w:sz="2" w:space="0" w:color="D9D9E3"/>
                                                <w:left w:val="single" w:sz="2" w:space="0" w:color="D9D9E3"/>
                                                <w:bottom w:val="single" w:sz="2" w:space="0" w:color="D9D9E3"/>
                                                <w:right w:val="single" w:sz="2" w:space="0" w:color="D9D9E3"/>
                                              </w:divBdr>
                                            </w:div>
                                          </w:divsChild>
                                        </w:div>
                                      </w:divsChild>
                                    </w:div>
                                  </w:divsChild>
                                </w:div>
                              </w:divsChild>
                            </w:div>
                          </w:divsChild>
                        </w:div>
                      </w:divsChild>
                    </w:div>
                  </w:divsChild>
                </w:div>
              </w:divsChild>
            </w:div>
          </w:divsChild>
        </w:div>
        <w:div w:id="15729599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71670184">
              <w:marLeft w:val="0"/>
              <w:marRight w:val="0"/>
              <w:marTop w:val="0"/>
              <w:marBottom w:val="0"/>
              <w:divBdr>
                <w:top w:val="single" w:sz="2" w:space="0" w:color="D9D9E3"/>
                <w:left w:val="single" w:sz="2" w:space="0" w:color="D9D9E3"/>
                <w:bottom w:val="single" w:sz="2" w:space="0" w:color="D9D9E3"/>
                <w:right w:val="single" w:sz="2" w:space="0" w:color="D9D9E3"/>
              </w:divBdr>
              <w:divsChild>
                <w:div w:id="613825406">
                  <w:marLeft w:val="0"/>
                  <w:marRight w:val="0"/>
                  <w:marTop w:val="0"/>
                  <w:marBottom w:val="0"/>
                  <w:divBdr>
                    <w:top w:val="single" w:sz="2" w:space="0" w:color="D9D9E3"/>
                    <w:left w:val="single" w:sz="2" w:space="0" w:color="D9D9E3"/>
                    <w:bottom w:val="single" w:sz="2" w:space="0" w:color="D9D9E3"/>
                    <w:right w:val="single" w:sz="2" w:space="0" w:color="D9D9E3"/>
                  </w:divBdr>
                  <w:divsChild>
                    <w:div w:id="537546441">
                      <w:marLeft w:val="0"/>
                      <w:marRight w:val="0"/>
                      <w:marTop w:val="0"/>
                      <w:marBottom w:val="0"/>
                      <w:divBdr>
                        <w:top w:val="single" w:sz="2" w:space="0" w:color="D9D9E3"/>
                        <w:left w:val="single" w:sz="2" w:space="0" w:color="D9D9E3"/>
                        <w:bottom w:val="single" w:sz="2" w:space="0" w:color="D9D9E3"/>
                        <w:right w:val="single" w:sz="2" w:space="0" w:color="D9D9E3"/>
                      </w:divBdr>
                      <w:divsChild>
                        <w:div w:id="129858556">
                          <w:marLeft w:val="0"/>
                          <w:marRight w:val="0"/>
                          <w:marTop w:val="0"/>
                          <w:marBottom w:val="0"/>
                          <w:divBdr>
                            <w:top w:val="single" w:sz="2" w:space="0" w:color="D9D9E3"/>
                            <w:left w:val="single" w:sz="2" w:space="0" w:color="D9D9E3"/>
                            <w:bottom w:val="single" w:sz="2" w:space="0" w:color="D9D9E3"/>
                            <w:right w:val="single" w:sz="2" w:space="0" w:color="D9D9E3"/>
                          </w:divBdr>
                        </w:div>
                      </w:divsChild>
                    </w:div>
                  </w:divsChild>
                </w:div>
              </w:divsChild>
            </w:div>
          </w:divsChild>
        </w:div>
      </w:divsChild>
    </w:div>
    <w:div w:id="134782618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40719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454638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637684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7961521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91262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08250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3529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1881310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23761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400349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3985786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759340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591091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11918138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8259724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9695249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707752052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63622801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57740217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871019793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3748884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90538052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90176190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20240031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998071358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208792231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8653645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58560250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863639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298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643764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7848318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54471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36245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755719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547633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096840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72582851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38990307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0374383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6024993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561479856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2016881469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78654475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985890482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54895972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37503975">
              <w:marLeft w:val="0"/>
              <w:marRight w:val="0"/>
              <w:marTop w:val="0"/>
              <w:marBottom w:val="12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638952964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507860641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  <w:div w:id="1227109649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  <w:divsChild>
            <w:div w:id="1606034446">
              <w:marLeft w:val="0"/>
              <w:marRight w:val="0"/>
              <w:marTop w:val="0"/>
              <w:marBottom w:val="240"/>
              <w:divBdr>
                <w:top w:val="none" w:sz="0" w:space="0" w:color="auto"/>
                <w:left w:val="none" w:sz="0" w:space="0" w:color="auto"/>
                <w:bottom w:val="none" w:sz="0" w:space="0" w:color="auto"/>
                <w:right w:val="none" w:sz="0" w:space="0" w:color="auto"/>
              </w:divBdr>
            </w:div>
          </w:divsChild>
        </w:div>
      </w:divsChild>
    </w:div>
    <w:div w:id="19202879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2555011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379982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4185667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588923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219726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549248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071859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www.kgpsrinagar.edu.in." TargetMode="External"/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主题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296</Words>
  <Characters>1794</Characters>
  <Application>Microsoft Office Word</Application>
  <DocSecurity>0</DocSecurity>
  <Lines>61</Lines>
  <Paragraphs>29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2061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kgp srinagar</dc:creator>
  <cp:lastModifiedBy>wajahat .</cp:lastModifiedBy>
  <cp:revision>2</cp:revision>
  <cp:lastPrinted>2025-10-13T04:59:00Z</cp:lastPrinted>
  <dcterms:created xsi:type="dcterms:W3CDTF">2025-11-18T08:16:00Z</dcterms:created>
  <dcterms:modified xsi:type="dcterms:W3CDTF">2025-11-18T08:16:00Z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1033-11.2.0.11537</vt:lpwstr>
  </property>
  <property fmtid="{D5CDD505-2E9C-101B-9397-08002B2CF9AE}" pid="3" name="ICV">
    <vt:lpwstr>3F6889713C3840BF83CE6CCA5EEC9F66</vt:lpwstr>
  </property>
  <property fmtid="{D5CDD505-2E9C-101B-9397-08002B2CF9AE}" pid="4" name="GrammarlyDocumentId">
    <vt:lpwstr>b609a4a8bdbb119095be9077ae6fd03b0fd97f7622405cf8f6351366482c21a2</vt:lpwstr>
  </property>
</Properties>
</file>