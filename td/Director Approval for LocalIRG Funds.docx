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851B7" w14:textId="235FE714" w:rsidR="00985AC6" w:rsidRPr="00985AC6" w:rsidRDefault="00985AC6" w:rsidP="00985AC6">
      <w:pPr>
        <w:spacing w:line="276" w:lineRule="auto"/>
        <w:ind w:left="270"/>
        <w:rPr>
          <w:rFonts w:ascii="Tahoma" w:hAnsi="Tahoma" w:cs="Tahoma"/>
          <w:color w:val="1F1F1F"/>
          <w:sz w:val="25"/>
          <w:szCs w:val="25"/>
        </w:rPr>
      </w:pPr>
      <w:bookmarkStart w:id="0" w:name="_Hlk201913794"/>
      <w:r w:rsidRPr="00985AC6">
        <w:rPr>
          <w:rFonts w:ascii="Tahoma" w:hAnsi="Tahoma" w:cs="Tahoma"/>
          <w:color w:val="1F1F1F"/>
          <w:sz w:val="25"/>
          <w:szCs w:val="25"/>
        </w:rPr>
        <w:t>The Deputy Commissioner</w:t>
      </w:r>
      <w:r w:rsidRPr="00985AC6">
        <w:rPr>
          <w:rFonts w:ascii="Tahoma" w:hAnsi="Tahoma" w:cs="Tahoma"/>
          <w:color w:val="1F1F1F"/>
          <w:sz w:val="25"/>
          <w:szCs w:val="25"/>
        </w:rPr>
        <w:t>,</w:t>
      </w:r>
    </w:p>
    <w:p w14:paraId="55C9376B" w14:textId="77777777" w:rsidR="00985AC6" w:rsidRPr="00985AC6" w:rsidRDefault="00985AC6" w:rsidP="00985AC6">
      <w:pPr>
        <w:spacing w:line="276" w:lineRule="auto"/>
        <w:ind w:left="270"/>
        <w:rPr>
          <w:rFonts w:ascii="Tahoma" w:hAnsi="Tahoma" w:cs="Tahoma"/>
          <w:color w:val="1F1F1F"/>
          <w:sz w:val="25"/>
          <w:szCs w:val="25"/>
        </w:rPr>
      </w:pPr>
      <w:r w:rsidRPr="00985AC6">
        <w:rPr>
          <w:rFonts w:ascii="Tahoma" w:hAnsi="Tahoma" w:cs="Tahoma"/>
          <w:color w:val="1F1F1F"/>
          <w:sz w:val="25"/>
          <w:szCs w:val="25"/>
        </w:rPr>
        <w:t xml:space="preserve">Srinagar, </w:t>
      </w:r>
    </w:p>
    <w:p w14:paraId="70B38815" w14:textId="32788D15" w:rsidR="00985AC6" w:rsidRPr="00985AC6" w:rsidRDefault="00985AC6" w:rsidP="00985AC6">
      <w:pPr>
        <w:spacing w:line="276" w:lineRule="auto"/>
        <w:ind w:left="270"/>
        <w:rPr>
          <w:rFonts w:ascii="Tahoma" w:hAnsi="Tahoma" w:cs="Tahoma"/>
          <w:color w:val="1F1F1F"/>
          <w:sz w:val="25"/>
          <w:szCs w:val="25"/>
        </w:rPr>
      </w:pPr>
      <w:r w:rsidRPr="00985AC6">
        <w:rPr>
          <w:rFonts w:ascii="Tahoma" w:hAnsi="Tahoma" w:cs="Tahoma"/>
          <w:color w:val="1F1F1F"/>
          <w:sz w:val="25"/>
          <w:szCs w:val="25"/>
        </w:rPr>
        <w:t>Jammu and Kashmir</w:t>
      </w:r>
    </w:p>
    <w:p w14:paraId="40D62086" w14:textId="33F4B31B" w:rsidR="00A03137" w:rsidRDefault="00A03137" w:rsidP="00985AC6">
      <w:pPr>
        <w:ind w:left="270"/>
        <w:rPr>
          <w:rFonts w:ascii="Tahoma" w:hAnsi="Tahoma" w:cs="Tahoma"/>
          <w:sz w:val="25"/>
          <w:szCs w:val="25"/>
        </w:rPr>
      </w:pPr>
    </w:p>
    <w:p w14:paraId="195D4B6A" w14:textId="56517F27" w:rsidR="00D45E5D" w:rsidRDefault="00173553" w:rsidP="00985AC6">
      <w:pPr>
        <w:ind w:left="27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 w:rsidR="00F533EF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 xml:space="preserve">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</w:t>
      </w:r>
      <w:r w:rsidR="00DB59C7">
        <w:rPr>
          <w:rFonts w:ascii="Tahoma" w:hAnsi="Tahoma" w:cs="Tahoma"/>
          <w:color w:val="1F1F1F"/>
          <w:sz w:val="25"/>
          <w:szCs w:val="25"/>
        </w:rPr>
        <w:t xml:space="preserve">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Dated:</w:t>
      </w:r>
      <w:r w:rsidR="00BF65A0">
        <w:rPr>
          <w:rFonts w:ascii="Tahoma" w:hAnsi="Tahoma" w:cs="Tahoma"/>
          <w:color w:val="1F1F1F"/>
          <w:sz w:val="25"/>
          <w:szCs w:val="25"/>
        </w:rPr>
        <w:t>1</w:t>
      </w:r>
      <w:r w:rsidR="00985AC6">
        <w:rPr>
          <w:rFonts w:ascii="Tahoma" w:hAnsi="Tahoma" w:cs="Tahoma"/>
          <w:color w:val="1F1F1F"/>
          <w:sz w:val="25"/>
          <w:szCs w:val="25"/>
        </w:rPr>
        <w:t>4</w:t>
      </w:r>
      <w:r>
        <w:rPr>
          <w:rFonts w:ascii="Tahoma" w:hAnsi="Tahoma" w:cs="Tahoma"/>
          <w:color w:val="1F1F1F"/>
          <w:sz w:val="25"/>
          <w:szCs w:val="25"/>
        </w:rPr>
        <w:t>-0</w:t>
      </w:r>
      <w:r w:rsidR="00BF65A0">
        <w:rPr>
          <w:rFonts w:ascii="Tahoma" w:hAnsi="Tahoma" w:cs="Tahoma"/>
          <w:color w:val="1F1F1F"/>
          <w:sz w:val="25"/>
          <w:szCs w:val="25"/>
        </w:rPr>
        <w:t>8</w:t>
      </w:r>
      <w:r>
        <w:rPr>
          <w:rFonts w:ascii="Tahoma" w:hAnsi="Tahoma" w:cs="Tahoma"/>
          <w:color w:val="1F1F1F"/>
          <w:sz w:val="25"/>
          <w:szCs w:val="25"/>
        </w:rPr>
        <w:t>-2025</w:t>
      </w:r>
      <w:bookmarkEnd w:id="0"/>
    </w:p>
    <w:p w14:paraId="7C945A21" w14:textId="77777777" w:rsidR="00985AC6" w:rsidRDefault="00985AC6" w:rsidP="00985AC6">
      <w:pPr>
        <w:ind w:left="270"/>
        <w:rPr>
          <w:rFonts w:ascii="Tahoma" w:hAnsi="Tahoma" w:cs="Tahoma"/>
          <w:color w:val="1F1F1F"/>
          <w:sz w:val="25"/>
          <w:szCs w:val="25"/>
        </w:rPr>
      </w:pPr>
    </w:p>
    <w:p w14:paraId="150D792C" w14:textId="0A010793" w:rsidR="00985AC6" w:rsidRPr="00985AC6" w:rsidRDefault="00985AC6" w:rsidP="00985AC6">
      <w:pPr>
        <w:ind w:left="270"/>
        <w:rPr>
          <w:rFonts w:ascii="Tahoma" w:hAnsi="Tahoma" w:cs="Tahoma"/>
          <w:b/>
          <w:bCs/>
          <w:color w:val="1F1F1F"/>
          <w:sz w:val="25"/>
          <w:szCs w:val="25"/>
        </w:rPr>
      </w:pPr>
      <w:r w:rsidRPr="00985AC6">
        <w:rPr>
          <w:rFonts w:ascii="Tahoma" w:hAnsi="Tahoma" w:cs="Tahoma"/>
          <w:b/>
          <w:bCs/>
          <w:color w:val="1F1F1F"/>
          <w:sz w:val="25"/>
          <w:szCs w:val="25"/>
        </w:rPr>
        <w:t>Subject: Request</w:t>
      </w:r>
      <w:r w:rsidRPr="00985AC6">
        <w:rPr>
          <w:rFonts w:ascii="Tahoma" w:hAnsi="Tahoma" w:cs="Tahoma"/>
          <w:b/>
          <w:bCs/>
          <w:color w:val="1F1F1F"/>
          <w:sz w:val="25"/>
          <w:szCs w:val="25"/>
        </w:rPr>
        <w:t xml:space="preserve"> for Permission to Cut Mulberry Tree Causing Issues at 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Boy’s</w:t>
      </w:r>
      <w:r w:rsidRPr="00985AC6">
        <w:rPr>
          <w:rFonts w:ascii="Tahoma" w:hAnsi="Tahoma" w:cs="Tahoma"/>
          <w:b/>
          <w:bCs/>
          <w:color w:val="1F1F1F"/>
          <w:sz w:val="25"/>
          <w:szCs w:val="25"/>
        </w:rPr>
        <w:t xml:space="preserve"> Hostel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1070F1FD" w14:textId="77777777" w:rsidR="00985AC6" w:rsidRDefault="00985AC6" w:rsidP="00985AC6">
      <w:pPr>
        <w:ind w:left="270"/>
        <w:rPr>
          <w:rFonts w:ascii="Tahoma" w:hAnsi="Tahoma" w:cs="Tahoma"/>
          <w:color w:val="1F1F1F"/>
          <w:sz w:val="25"/>
          <w:szCs w:val="25"/>
        </w:rPr>
      </w:pPr>
    </w:p>
    <w:p w14:paraId="1AA31B6A" w14:textId="02E4661C" w:rsidR="00985AC6" w:rsidRDefault="00985AC6" w:rsidP="00985AC6">
      <w:pPr>
        <w:ind w:left="270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Sir,</w:t>
      </w:r>
    </w:p>
    <w:p w14:paraId="4EA82C48" w14:textId="77777777" w:rsidR="00BF65A0" w:rsidRDefault="00BF65A0" w:rsidP="00985AC6">
      <w:pPr>
        <w:spacing w:line="276" w:lineRule="auto"/>
        <w:ind w:left="270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0FAE0780" w14:textId="77379CDB" w:rsidR="00985AC6" w:rsidRPr="00985AC6" w:rsidRDefault="00985AC6" w:rsidP="00101660">
      <w:pPr>
        <w:spacing w:line="360" w:lineRule="auto"/>
        <w:ind w:left="270"/>
        <w:jc w:val="both"/>
        <w:rPr>
          <w:rFonts w:ascii="Tahoma" w:hAnsi="Tahoma" w:cs="Tahoma"/>
          <w:color w:val="1F1F1F"/>
          <w:sz w:val="25"/>
          <w:szCs w:val="25"/>
        </w:rPr>
      </w:pPr>
      <w:r w:rsidRPr="00985AC6">
        <w:rPr>
          <w:rFonts w:ascii="Tahoma" w:hAnsi="Tahoma" w:cs="Tahoma"/>
          <w:color w:val="1F1F1F"/>
          <w:sz w:val="25"/>
          <w:szCs w:val="25"/>
        </w:rPr>
        <w:t xml:space="preserve">I am writing to seek your kind permission for the cutting of a mulberry tree located </w:t>
      </w:r>
      <w:r>
        <w:rPr>
          <w:rFonts w:ascii="Tahoma" w:hAnsi="Tahoma" w:cs="Tahoma"/>
          <w:color w:val="1F1F1F"/>
          <w:sz w:val="25"/>
          <w:szCs w:val="25"/>
        </w:rPr>
        <w:t xml:space="preserve">behind the </w:t>
      </w:r>
      <w:r w:rsidRPr="00985AC6">
        <w:rPr>
          <w:rFonts w:ascii="Tahoma" w:hAnsi="Tahoma" w:cs="Tahoma"/>
          <w:color w:val="1F1F1F"/>
          <w:sz w:val="25"/>
          <w:szCs w:val="25"/>
        </w:rPr>
        <w:t>Boy</w:t>
      </w:r>
      <w:r>
        <w:rPr>
          <w:rFonts w:ascii="Tahoma" w:hAnsi="Tahoma" w:cs="Tahoma"/>
          <w:color w:val="1F1F1F"/>
          <w:sz w:val="25"/>
          <w:szCs w:val="25"/>
        </w:rPr>
        <w:t>’s</w:t>
      </w:r>
      <w:r w:rsidRPr="00985AC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985AC6">
        <w:rPr>
          <w:rFonts w:ascii="Tahoma" w:hAnsi="Tahoma" w:cs="Tahoma"/>
          <w:color w:val="1F1F1F"/>
          <w:sz w:val="25"/>
          <w:szCs w:val="25"/>
        </w:rPr>
        <w:t>Hostel</w:t>
      </w:r>
      <w:r>
        <w:rPr>
          <w:rFonts w:ascii="Tahoma" w:hAnsi="Tahoma" w:cs="Tahoma"/>
          <w:color w:val="1F1F1F"/>
          <w:sz w:val="25"/>
          <w:szCs w:val="25"/>
        </w:rPr>
        <w:t xml:space="preserve"> of this institution.</w:t>
      </w:r>
      <w:r w:rsidRPr="00985AC6">
        <w:rPr>
          <w:rFonts w:ascii="Tahoma" w:hAnsi="Tahoma" w:cs="Tahoma"/>
          <w:color w:val="1F1F1F"/>
          <w:sz w:val="25"/>
          <w:szCs w:val="25"/>
        </w:rPr>
        <w:t xml:space="preserve"> The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985AC6">
        <w:rPr>
          <w:rFonts w:ascii="Tahoma" w:hAnsi="Tahoma" w:cs="Tahoma"/>
          <w:color w:val="1F1F1F"/>
          <w:sz w:val="25"/>
          <w:szCs w:val="25"/>
        </w:rPr>
        <w:t>tree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985AC6">
        <w:rPr>
          <w:rFonts w:ascii="Tahoma" w:hAnsi="Tahoma" w:cs="Tahoma"/>
          <w:color w:val="1F1F1F"/>
          <w:sz w:val="25"/>
          <w:szCs w:val="25"/>
        </w:rPr>
        <w:t>is causing significant problems for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985AC6">
        <w:rPr>
          <w:rFonts w:ascii="Tahoma" w:hAnsi="Tahoma" w:cs="Tahoma"/>
          <w:color w:val="1F1F1F"/>
          <w:sz w:val="25"/>
          <w:szCs w:val="25"/>
        </w:rPr>
        <w:t>the residents of the hostel.</w:t>
      </w:r>
    </w:p>
    <w:p w14:paraId="22626676" w14:textId="77777777" w:rsidR="00985AC6" w:rsidRPr="00985AC6" w:rsidRDefault="00985AC6" w:rsidP="00985AC6">
      <w:pPr>
        <w:spacing w:line="360" w:lineRule="auto"/>
        <w:ind w:left="270"/>
        <w:jc w:val="both"/>
        <w:rPr>
          <w:rFonts w:ascii="Tahoma" w:hAnsi="Tahoma" w:cs="Tahoma"/>
          <w:color w:val="1F1F1F"/>
          <w:sz w:val="25"/>
          <w:szCs w:val="25"/>
        </w:rPr>
      </w:pPr>
      <w:r w:rsidRPr="00985AC6">
        <w:rPr>
          <w:rFonts w:ascii="Tahoma" w:hAnsi="Tahoma" w:cs="Tahoma"/>
          <w:color w:val="1F1F1F"/>
          <w:sz w:val="25"/>
          <w:szCs w:val="25"/>
        </w:rPr>
        <w:t>The primary issues include:</w:t>
      </w:r>
    </w:p>
    <w:p w14:paraId="3628B2AD" w14:textId="2A9A475F" w:rsidR="00985AC6" w:rsidRPr="00985AC6" w:rsidRDefault="00985AC6" w:rsidP="00985AC6">
      <w:pPr>
        <w:spacing w:line="360" w:lineRule="auto"/>
        <w:ind w:left="270"/>
        <w:jc w:val="both"/>
        <w:rPr>
          <w:rFonts w:ascii="Tahoma" w:hAnsi="Tahoma" w:cs="Tahoma"/>
          <w:color w:val="1F1F1F"/>
          <w:sz w:val="25"/>
          <w:szCs w:val="25"/>
        </w:rPr>
      </w:pPr>
      <w:r w:rsidRPr="00985AC6">
        <w:rPr>
          <w:rFonts w:ascii="Tahoma" w:hAnsi="Tahoma" w:cs="Tahoma"/>
          <w:color w:val="1F1F1F"/>
          <w:sz w:val="25"/>
          <w:szCs w:val="25"/>
        </w:rPr>
        <w:t xml:space="preserve">• Obstruction: The overgrown branches are obstructing pathways and access </w:t>
      </w:r>
      <w:r w:rsidRPr="00985AC6">
        <w:rPr>
          <w:rFonts w:ascii="Tahoma" w:hAnsi="Tahoma" w:cs="Tahoma"/>
          <w:color w:val="1F1F1F"/>
          <w:sz w:val="25"/>
          <w:szCs w:val="25"/>
        </w:rPr>
        <w:t>points, posing</w:t>
      </w:r>
      <w:r w:rsidRPr="00985AC6">
        <w:rPr>
          <w:rFonts w:ascii="Tahoma" w:hAnsi="Tahoma" w:cs="Tahoma"/>
          <w:color w:val="1F1F1F"/>
          <w:sz w:val="25"/>
          <w:szCs w:val="25"/>
        </w:rPr>
        <w:t xml:space="preserve"> safety hazards for residents, particularly during adverse weather conditions.</w:t>
      </w:r>
    </w:p>
    <w:p w14:paraId="525B6AD7" w14:textId="77777777" w:rsidR="00985AC6" w:rsidRPr="00985AC6" w:rsidRDefault="00985AC6" w:rsidP="00985AC6">
      <w:pPr>
        <w:spacing w:line="360" w:lineRule="auto"/>
        <w:ind w:left="270"/>
        <w:jc w:val="both"/>
        <w:rPr>
          <w:rFonts w:ascii="Tahoma" w:hAnsi="Tahoma" w:cs="Tahoma"/>
          <w:color w:val="1F1F1F"/>
          <w:sz w:val="25"/>
          <w:szCs w:val="25"/>
        </w:rPr>
      </w:pPr>
      <w:r w:rsidRPr="00985AC6">
        <w:rPr>
          <w:rFonts w:ascii="Tahoma" w:hAnsi="Tahoma" w:cs="Tahoma"/>
          <w:color w:val="1F1F1F"/>
          <w:sz w:val="25"/>
          <w:szCs w:val="25"/>
        </w:rPr>
        <w:t>• Structural Damage: The branches are extending towards the hostel buildings, causing potential damage to windows, roofs, and other structures.</w:t>
      </w:r>
    </w:p>
    <w:p w14:paraId="6BADB396" w14:textId="0A0F80AA" w:rsidR="00985AC6" w:rsidRPr="00985AC6" w:rsidRDefault="00985AC6" w:rsidP="005D29F9">
      <w:pPr>
        <w:spacing w:line="360" w:lineRule="auto"/>
        <w:ind w:left="270"/>
        <w:jc w:val="both"/>
        <w:rPr>
          <w:rFonts w:ascii="Tahoma" w:hAnsi="Tahoma" w:cs="Tahoma"/>
          <w:color w:val="1F1F1F"/>
          <w:sz w:val="25"/>
          <w:szCs w:val="25"/>
        </w:rPr>
      </w:pPr>
      <w:r w:rsidRPr="00985AC6">
        <w:rPr>
          <w:rFonts w:ascii="Tahoma" w:hAnsi="Tahoma" w:cs="Tahoma"/>
          <w:color w:val="1F1F1F"/>
          <w:sz w:val="25"/>
          <w:szCs w:val="25"/>
        </w:rPr>
        <w:t xml:space="preserve">• Debris and Maintenance: The falling leaves are creating excessive </w:t>
      </w:r>
      <w:r w:rsidR="005D29F9" w:rsidRPr="00985AC6">
        <w:rPr>
          <w:rFonts w:ascii="Tahoma" w:hAnsi="Tahoma" w:cs="Tahoma"/>
          <w:color w:val="1F1F1F"/>
          <w:sz w:val="25"/>
          <w:szCs w:val="25"/>
        </w:rPr>
        <w:t>litter, leading</w:t>
      </w:r>
      <w:r w:rsidRPr="00985AC6">
        <w:rPr>
          <w:rFonts w:ascii="Tahoma" w:hAnsi="Tahoma" w:cs="Tahoma"/>
          <w:color w:val="1F1F1F"/>
          <w:sz w:val="25"/>
          <w:szCs w:val="25"/>
        </w:rPr>
        <w:t xml:space="preserve"> to hygiene concerns and increased maintenance efforts.</w:t>
      </w:r>
    </w:p>
    <w:p w14:paraId="067B248C" w14:textId="4FFED0BD" w:rsidR="00985AC6" w:rsidRDefault="00985AC6" w:rsidP="00985AC6">
      <w:pPr>
        <w:spacing w:line="360" w:lineRule="auto"/>
        <w:ind w:left="270"/>
        <w:jc w:val="both"/>
        <w:rPr>
          <w:rFonts w:ascii="Tahoma" w:hAnsi="Tahoma" w:cs="Tahoma"/>
          <w:color w:val="1F1F1F"/>
          <w:sz w:val="25"/>
          <w:szCs w:val="25"/>
        </w:rPr>
      </w:pPr>
      <w:r w:rsidRPr="00985AC6">
        <w:rPr>
          <w:rFonts w:ascii="Tahoma" w:hAnsi="Tahoma" w:cs="Tahoma"/>
          <w:color w:val="1F1F1F"/>
          <w:sz w:val="25"/>
          <w:szCs w:val="25"/>
        </w:rPr>
        <w:t>To address these concerns, we propose to undertake controlled cutting of the mulberry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985AC6">
        <w:rPr>
          <w:rFonts w:ascii="Tahoma" w:hAnsi="Tahoma" w:cs="Tahoma"/>
          <w:color w:val="1F1F1F"/>
          <w:sz w:val="25"/>
          <w:szCs w:val="25"/>
        </w:rPr>
        <w:t>tree to ensure it does not pose further inconvenience or risk. The cutting will be carried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985AC6">
        <w:rPr>
          <w:rFonts w:ascii="Tahoma" w:hAnsi="Tahoma" w:cs="Tahoma"/>
          <w:color w:val="1F1F1F"/>
          <w:sz w:val="25"/>
          <w:szCs w:val="25"/>
        </w:rPr>
        <w:t>out adhering</w:t>
      </w:r>
      <w:r w:rsidRPr="00985AC6">
        <w:rPr>
          <w:rFonts w:ascii="Tahoma" w:hAnsi="Tahoma" w:cs="Tahoma"/>
          <w:color w:val="1F1F1F"/>
          <w:sz w:val="25"/>
          <w:szCs w:val="25"/>
        </w:rPr>
        <w:t xml:space="preserve"> to all environmental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985AC6">
        <w:rPr>
          <w:rFonts w:ascii="Tahoma" w:hAnsi="Tahoma" w:cs="Tahoma"/>
          <w:color w:val="1F1F1F"/>
          <w:sz w:val="25"/>
          <w:szCs w:val="25"/>
        </w:rPr>
        <w:t xml:space="preserve">and safety guidelines to minimize impact on the surrounding </w:t>
      </w:r>
      <w:r w:rsidRPr="00985AC6">
        <w:rPr>
          <w:rFonts w:ascii="Tahoma" w:hAnsi="Tahoma" w:cs="Tahoma"/>
          <w:color w:val="1F1F1F"/>
          <w:sz w:val="25"/>
          <w:szCs w:val="25"/>
        </w:rPr>
        <w:t>area. We</w:t>
      </w:r>
      <w:r w:rsidRPr="00985AC6">
        <w:rPr>
          <w:rFonts w:ascii="Tahoma" w:hAnsi="Tahoma" w:cs="Tahoma"/>
          <w:color w:val="1F1F1F"/>
          <w:sz w:val="25"/>
          <w:szCs w:val="25"/>
        </w:rPr>
        <w:t xml:space="preserve"> kindly request your approval to proceed with this activity at the earliest convenience.</w:t>
      </w:r>
    </w:p>
    <w:p w14:paraId="20769090" w14:textId="77777777" w:rsidR="00985AC6" w:rsidRPr="00985AC6" w:rsidRDefault="00985AC6" w:rsidP="00985AC6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8F9634" w14:textId="28A1861E" w:rsidR="00BF65A0" w:rsidRDefault="00BF65A0" w:rsidP="00BF65A0">
      <w:pPr>
        <w:spacing w:line="276" w:lineRule="auto"/>
        <w:rPr>
          <w:rFonts w:ascii="Tahoma" w:hAnsi="Tahoma" w:cs="Tahoma"/>
          <w:color w:val="1F1F1F"/>
          <w:sz w:val="25"/>
          <w:szCs w:val="25"/>
        </w:rPr>
      </w:pPr>
      <w:r w:rsidRPr="00800CF2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421EF6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337606"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76821E3B" w14:textId="77777777" w:rsidR="00BF65A0" w:rsidRDefault="00BF65A0" w:rsidP="00BF65A0">
      <w:pPr>
        <w:spacing w:line="276" w:lineRule="auto"/>
        <w:ind w:left="426"/>
        <w:jc w:val="center"/>
        <w:rPr>
          <w:rFonts w:ascii="Tahoma" w:hAnsi="Tahoma" w:cs="Tahoma"/>
          <w:color w:val="1F1F1F"/>
          <w:sz w:val="25"/>
          <w:szCs w:val="25"/>
        </w:rPr>
      </w:pPr>
    </w:p>
    <w:p w14:paraId="701DF4E6" w14:textId="00AF5D81" w:rsidR="00BF65A0" w:rsidRDefault="00BF65A0" w:rsidP="00BF65A0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                   </w:t>
      </w:r>
    </w:p>
    <w:p w14:paraId="48491FE1" w14:textId="77777777" w:rsidR="00BF65A0" w:rsidRPr="003D1396" w:rsidRDefault="00BF65A0" w:rsidP="00BF65A0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3858CC30" w14:textId="77777777" w:rsidR="00BF65A0" w:rsidRPr="003D1396" w:rsidRDefault="00BF65A0" w:rsidP="00BF65A0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419E11EC" w14:textId="77777777" w:rsidR="00BF65A0" w:rsidRDefault="00BF65A0" w:rsidP="00BF65A0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Srinagar</w:t>
      </w:r>
    </w:p>
    <w:p w14:paraId="117EABC0" w14:textId="77777777" w:rsidR="00BF65A0" w:rsidRDefault="00BF65A0" w:rsidP="00BF65A0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5F1958E" w14:textId="77777777" w:rsidR="00BF65A0" w:rsidRDefault="00BF65A0" w:rsidP="00BF65A0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C39F1C1" w14:textId="77777777" w:rsidR="00BF65A0" w:rsidRPr="00BF65A0" w:rsidRDefault="00BF65A0" w:rsidP="00BF65A0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C7FA237" w14:textId="77777777" w:rsidR="00BF65A0" w:rsidRDefault="00BF65A0" w:rsidP="00BF65A0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F0C7490" w14:textId="77777777" w:rsidR="00BF65A0" w:rsidRDefault="00BF65A0" w:rsidP="00BF65A0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4DF55AA3" w14:textId="77777777" w:rsidR="00BF65A0" w:rsidRDefault="00BF65A0" w:rsidP="00BF65A0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93FB7F3" w14:textId="77777777" w:rsidR="00BF65A0" w:rsidRDefault="00BF65A0" w:rsidP="00BF65A0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4FF78D2D" w14:textId="77777777" w:rsidR="00BF65A0" w:rsidRDefault="00BF65A0" w:rsidP="00BF65A0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1AB45F0A" w14:textId="77777777" w:rsidR="00BF65A0" w:rsidRDefault="00BF65A0" w:rsidP="00BF65A0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4D4AD4EE" w14:textId="77777777" w:rsidR="00985AC6" w:rsidRPr="00985AC6" w:rsidRDefault="00985AC6" w:rsidP="00985AC6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  <w:r w:rsidRPr="00985AC6">
        <w:rPr>
          <w:rFonts w:ascii="Tahoma" w:hAnsi="Tahoma" w:cs="Tahoma"/>
          <w:b/>
          <w:bCs/>
          <w:color w:val="1F1F1F"/>
          <w:sz w:val="25"/>
          <w:szCs w:val="25"/>
        </w:rPr>
        <w:t>The Deputy Commissioner</w:t>
      </w:r>
    </w:p>
    <w:p w14:paraId="4AB71695" w14:textId="77777777" w:rsidR="00985AC6" w:rsidRPr="00985AC6" w:rsidRDefault="00985AC6" w:rsidP="00985AC6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  <w:r w:rsidRPr="00985AC6">
        <w:rPr>
          <w:rFonts w:ascii="Tahoma" w:hAnsi="Tahoma" w:cs="Tahoma"/>
          <w:b/>
          <w:bCs/>
          <w:color w:val="1F1F1F"/>
          <w:sz w:val="25"/>
          <w:szCs w:val="25"/>
        </w:rPr>
        <w:t>Srinagar, Jammu and Kashmir</w:t>
      </w:r>
    </w:p>
    <w:p w14:paraId="6CEA3149" w14:textId="77777777" w:rsidR="00985AC6" w:rsidRPr="00985AC6" w:rsidRDefault="00985AC6" w:rsidP="00985AC6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  <w:r w:rsidRPr="00985AC6">
        <w:rPr>
          <w:rFonts w:ascii="Tahoma" w:hAnsi="Tahoma" w:cs="Tahoma"/>
          <w:b/>
          <w:bCs/>
          <w:color w:val="1F1F1F"/>
          <w:sz w:val="25"/>
          <w:szCs w:val="25"/>
        </w:rPr>
        <w:t>Subject: Request for Permission to Prune Mulberry Tree Causing Issues at Residential</w:t>
      </w:r>
    </w:p>
    <w:p w14:paraId="6F71B195" w14:textId="77777777" w:rsidR="00985AC6" w:rsidRPr="00985AC6" w:rsidRDefault="00985AC6" w:rsidP="00985AC6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  <w:r w:rsidRPr="00985AC6">
        <w:rPr>
          <w:rFonts w:ascii="Tahoma" w:hAnsi="Tahoma" w:cs="Tahoma"/>
          <w:b/>
          <w:bCs/>
          <w:color w:val="1F1F1F"/>
          <w:sz w:val="25"/>
          <w:szCs w:val="25"/>
        </w:rPr>
        <w:t>Quarters</w:t>
      </w:r>
    </w:p>
    <w:p w14:paraId="521AB1A1" w14:textId="77777777" w:rsidR="00BF65A0" w:rsidRDefault="00BF65A0" w:rsidP="00BF65A0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2F23B4BE" w14:textId="77777777" w:rsidR="00BF65A0" w:rsidRDefault="00BF65A0" w:rsidP="00BF65A0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42217DCF" w14:textId="77777777" w:rsidR="00BF65A0" w:rsidRDefault="00BF65A0" w:rsidP="00BF65A0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64258AE4" w14:textId="77777777" w:rsidR="00BF65A0" w:rsidRDefault="00BF65A0" w:rsidP="00BF65A0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479DD838" w14:textId="77777777" w:rsidR="00BF65A0" w:rsidRDefault="00BF65A0" w:rsidP="00BF65A0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051272FE" w14:textId="77777777" w:rsidR="00BF65A0" w:rsidRDefault="00BF65A0" w:rsidP="00BF65A0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2A914EB0" w14:textId="77777777" w:rsidR="00BF65A0" w:rsidRDefault="00BF65A0" w:rsidP="00BF65A0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2A84D0E8" w14:textId="77777777" w:rsidR="00BF65A0" w:rsidRDefault="00BF65A0" w:rsidP="00BF65A0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279027A6" w14:textId="77777777" w:rsidR="00BF65A0" w:rsidRDefault="00BF65A0" w:rsidP="00BF65A0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25F81E27" w14:textId="77777777" w:rsidR="00BF65A0" w:rsidRDefault="00BF65A0" w:rsidP="00BF65A0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133FC42F" w14:textId="77777777" w:rsidR="00BF65A0" w:rsidRDefault="00BF65A0" w:rsidP="00BF65A0">
      <w:pPr>
        <w:spacing w:line="276" w:lineRule="auto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3C4F1CC0" w14:textId="420EBCC1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A6C0B22" w14:textId="2DF3FB15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75F08D" w14:textId="1E9A358E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A03137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101660">
      <w:headerReference w:type="default" r:id="rId7"/>
      <w:pgSz w:w="11906" w:h="16838"/>
      <w:pgMar w:top="1170" w:right="74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9EB0F" w14:textId="77777777" w:rsidR="00272F72" w:rsidRDefault="00272F72">
      <w:r>
        <w:separator/>
      </w:r>
    </w:p>
  </w:endnote>
  <w:endnote w:type="continuationSeparator" w:id="0">
    <w:p w14:paraId="1E989BA5" w14:textId="77777777" w:rsidR="00272F72" w:rsidRDefault="00272F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E96CC" w14:textId="77777777" w:rsidR="00272F72" w:rsidRDefault="00272F72">
      <w:r>
        <w:separator/>
      </w:r>
    </w:p>
  </w:footnote>
  <w:footnote w:type="continuationSeparator" w:id="0">
    <w:p w14:paraId="192188E6" w14:textId="77777777" w:rsidR="00272F72" w:rsidRDefault="00272F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380148508" name="Picture 13801485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0FA4BF46" w:rsidR="00965277" w:rsidRDefault="008B22E1" w:rsidP="008B22E1">
    <w:pPr>
      <w:contextualSpacing/>
      <w:rPr>
        <w:sz w:val="20"/>
        <w:szCs w:val="20"/>
      </w:rPr>
    </w:pPr>
    <w:r>
      <w:t xml:space="preserve">                </w:t>
    </w:r>
    <w:r w:rsidR="00CF3D0F">
      <w:t xml:space="preserve"> </w:t>
    </w:r>
    <w:r>
      <w:t xml:space="preserve">    </w:t>
    </w:r>
    <w:hyperlink r:id="rId2" w:history="1">
      <w:r w:rsidR="007802D8" w:rsidRPr="00B830A5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31E71A09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 w:rsidR="00CF3D0F">
      <w:rPr>
        <w:sz w:val="20"/>
        <w:szCs w:val="20"/>
      </w:rPr>
      <w:t xml:space="preserve"> </w:t>
    </w:r>
    <w:r w:rsidR="007802D8"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794D45C1"/>
    <w:multiLevelType w:val="multilevel"/>
    <w:tmpl w:val="A03EE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4028812">
    <w:abstractNumId w:val="9"/>
  </w:num>
  <w:num w:numId="2" w16cid:durableId="1282805772">
    <w:abstractNumId w:val="7"/>
  </w:num>
  <w:num w:numId="3" w16cid:durableId="1592659720">
    <w:abstractNumId w:val="6"/>
  </w:num>
  <w:num w:numId="4" w16cid:durableId="1394278627">
    <w:abstractNumId w:val="5"/>
  </w:num>
  <w:num w:numId="5" w16cid:durableId="1039746737">
    <w:abstractNumId w:val="4"/>
  </w:num>
  <w:num w:numId="6" w16cid:durableId="1440174549">
    <w:abstractNumId w:val="8"/>
  </w:num>
  <w:num w:numId="7" w16cid:durableId="84619363">
    <w:abstractNumId w:val="3"/>
  </w:num>
  <w:num w:numId="8" w16cid:durableId="144128786">
    <w:abstractNumId w:val="2"/>
  </w:num>
  <w:num w:numId="9" w16cid:durableId="383062269">
    <w:abstractNumId w:val="1"/>
  </w:num>
  <w:num w:numId="10" w16cid:durableId="762459178">
    <w:abstractNumId w:val="0"/>
  </w:num>
  <w:num w:numId="11" w16cid:durableId="380062354">
    <w:abstractNumId w:val="12"/>
  </w:num>
  <w:num w:numId="12" w16cid:durableId="1745491115">
    <w:abstractNumId w:val="13"/>
  </w:num>
  <w:num w:numId="13" w16cid:durableId="1142121014">
    <w:abstractNumId w:val="11"/>
  </w:num>
  <w:num w:numId="14" w16cid:durableId="489565784">
    <w:abstractNumId w:val="16"/>
  </w:num>
  <w:num w:numId="15" w16cid:durableId="1839223296">
    <w:abstractNumId w:val="15"/>
  </w:num>
  <w:num w:numId="16" w16cid:durableId="342783072">
    <w:abstractNumId w:val="17"/>
  </w:num>
  <w:num w:numId="17" w16cid:durableId="591357839">
    <w:abstractNumId w:val="14"/>
  </w:num>
  <w:num w:numId="18" w16cid:durableId="63071818">
    <w:abstractNumId w:val="10"/>
  </w:num>
  <w:num w:numId="19" w16cid:durableId="63599007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7E9"/>
    <w:rsid w:val="00045AAD"/>
    <w:rsid w:val="00050A31"/>
    <w:rsid w:val="000716D2"/>
    <w:rsid w:val="00071AAB"/>
    <w:rsid w:val="0007558A"/>
    <w:rsid w:val="00076EA7"/>
    <w:rsid w:val="00080704"/>
    <w:rsid w:val="00082091"/>
    <w:rsid w:val="000A6E66"/>
    <w:rsid w:val="000B76C4"/>
    <w:rsid w:val="000C20B0"/>
    <w:rsid w:val="000C4267"/>
    <w:rsid w:val="000C5610"/>
    <w:rsid w:val="000E6552"/>
    <w:rsid w:val="000F334E"/>
    <w:rsid w:val="000F3A4F"/>
    <w:rsid w:val="000F59AC"/>
    <w:rsid w:val="00101660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B104B"/>
    <w:rsid w:val="001B155E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04F3D"/>
    <w:rsid w:val="00210EE4"/>
    <w:rsid w:val="00210FA7"/>
    <w:rsid w:val="00216417"/>
    <w:rsid w:val="00217E71"/>
    <w:rsid w:val="00247F81"/>
    <w:rsid w:val="0026631D"/>
    <w:rsid w:val="00272108"/>
    <w:rsid w:val="00272F72"/>
    <w:rsid w:val="00296B12"/>
    <w:rsid w:val="00296F49"/>
    <w:rsid w:val="00297397"/>
    <w:rsid w:val="002A5606"/>
    <w:rsid w:val="002C2F53"/>
    <w:rsid w:val="002D0BC4"/>
    <w:rsid w:val="002E0586"/>
    <w:rsid w:val="002F1995"/>
    <w:rsid w:val="002F2493"/>
    <w:rsid w:val="00322356"/>
    <w:rsid w:val="003231AE"/>
    <w:rsid w:val="0033518C"/>
    <w:rsid w:val="00337606"/>
    <w:rsid w:val="00337A66"/>
    <w:rsid w:val="00342855"/>
    <w:rsid w:val="003437C2"/>
    <w:rsid w:val="0036038D"/>
    <w:rsid w:val="00360589"/>
    <w:rsid w:val="0036116C"/>
    <w:rsid w:val="003735B5"/>
    <w:rsid w:val="003737B7"/>
    <w:rsid w:val="00377186"/>
    <w:rsid w:val="0037797E"/>
    <w:rsid w:val="00381641"/>
    <w:rsid w:val="003832DA"/>
    <w:rsid w:val="003A1C03"/>
    <w:rsid w:val="003C2E46"/>
    <w:rsid w:val="003C3196"/>
    <w:rsid w:val="003D1396"/>
    <w:rsid w:val="003D3311"/>
    <w:rsid w:val="003D5412"/>
    <w:rsid w:val="00414627"/>
    <w:rsid w:val="00420B16"/>
    <w:rsid w:val="00421AFA"/>
    <w:rsid w:val="00421EF6"/>
    <w:rsid w:val="00425D63"/>
    <w:rsid w:val="00461DF9"/>
    <w:rsid w:val="004643D8"/>
    <w:rsid w:val="00470E74"/>
    <w:rsid w:val="004728C1"/>
    <w:rsid w:val="00473EA5"/>
    <w:rsid w:val="0048205E"/>
    <w:rsid w:val="004831C3"/>
    <w:rsid w:val="00490659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06C5C"/>
    <w:rsid w:val="0051407E"/>
    <w:rsid w:val="005149B1"/>
    <w:rsid w:val="005208C9"/>
    <w:rsid w:val="00527AED"/>
    <w:rsid w:val="005366CB"/>
    <w:rsid w:val="00541014"/>
    <w:rsid w:val="005511E0"/>
    <w:rsid w:val="0055495B"/>
    <w:rsid w:val="00554BB2"/>
    <w:rsid w:val="005647F2"/>
    <w:rsid w:val="005662D1"/>
    <w:rsid w:val="00572053"/>
    <w:rsid w:val="00573A09"/>
    <w:rsid w:val="0058776A"/>
    <w:rsid w:val="005A4526"/>
    <w:rsid w:val="005B473D"/>
    <w:rsid w:val="005B5B53"/>
    <w:rsid w:val="005C1B16"/>
    <w:rsid w:val="005D29F9"/>
    <w:rsid w:val="005E53D0"/>
    <w:rsid w:val="005E759A"/>
    <w:rsid w:val="005F0F78"/>
    <w:rsid w:val="006002EB"/>
    <w:rsid w:val="006009B0"/>
    <w:rsid w:val="006128EF"/>
    <w:rsid w:val="006264B4"/>
    <w:rsid w:val="00632CB9"/>
    <w:rsid w:val="00634A5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705C8D"/>
    <w:rsid w:val="007152D7"/>
    <w:rsid w:val="00715A84"/>
    <w:rsid w:val="0074054D"/>
    <w:rsid w:val="00746C14"/>
    <w:rsid w:val="00757FC8"/>
    <w:rsid w:val="00762F19"/>
    <w:rsid w:val="007802D8"/>
    <w:rsid w:val="007A65F9"/>
    <w:rsid w:val="007B6B21"/>
    <w:rsid w:val="007C2C59"/>
    <w:rsid w:val="007C3556"/>
    <w:rsid w:val="007C794F"/>
    <w:rsid w:val="007E433B"/>
    <w:rsid w:val="007F1D21"/>
    <w:rsid w:val="007F6994"/>
    <w:rsid w:val="00800CF2"/>
    <w:rsid w:val="00801F23"/>
    <w:rsid w:val="008048EF"/>
    <w:rsid w:val="00830478"/>
    <w:rsid w:val="00831980"/>
    <w:rsid w:val="008332A4"/>
    <w:rsid w:val="00834240"/>
    <w:rsid w:val="00837632"/>
    <w:rsid w:val="00842689"/>
    <w:rsid w:val="00845890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08CF"/>
    <w:rsid w:val="008E6C4B"/>
    <w:rsid w:val="008F0D79"/>
    <w:rsid w:val="008F18C0"/>
    <w:rsid w:val="00900EE4"/>
    <w:rsid w:val="00904F3B"/>
    <w:rsid w:val="00907648"/>
    <w:rsid w:val="00930FDE"/>
    <w:rsid w:val="00932BAF"/>
    <w:rsid w:val="00934C7C"/>
    <w:rsid w:val="00937AD8"/>
    <w:rsid w:val="0094030F"/>
    <w:rsid w:val="0095617F"/>
    <w:rsid w:val="00965277"/>
    <w:rsid w:val="00984C93"/>
    <w:rsid w:val="00985AC6"/>
    <w:rsid w:val="00987CE1"/>
    <w:rsid w:val="00987F02"/>
    <w:rsid w:val="0099405C"/>
    <w:rsid w:val="009A1100"/>
    <w:rsid w:val="009A4DAD"/>
    <w:rsid w:val="009B27AA"/>
    <w:rsid w:val="009C600F"/>
    <w:rsid w:val="009D3723"/>
    <w:rsid w:val="009E04F2"/>
    <w:rsid w:val="00A00745"/>
    <w:rsid w:val="00A02CB2"/>
    <w:rsid w:val="00A03137"/>
    <w:rsid w:val="00A03B7B"/>
    <w:rsid w:val="00A05BB6"/>
    <w:rsid w:val="00A13D12"/>
    <w:rsid w:val="00A200C9"/>
    <w:rsid w:val="00A250D5"/>
    <w:rsid w:val="00A3038E"/>
    <w:rsid w:val="00A320AE"/>
    <w:rsid w:val="00A32F56"/>
    <w:rsid w:val="00A36028"/>
    <w:rsid w:val="00A47EA1"/>
    <w:rsid w:val="00A86E40"/>
    <w:rsid w:val="00A91424"/>
    <w:rsid w:val="00A9467C"/>
    <w:rsid w:val="00AA2C77"/>
    <w:rsid w:val="00AA5C1D"/>
    <w:rsid w:val="00AB2CF2"/>
    <w:rsid w:val="00AC3FB9"/>
    <w:rsid w:val="00AC702A"/>
    <w:rsid w:val="00AD0FA7"/>
    <w:rsid w:val="00AD226F"/>
    <w:rsid w:val="00AF292B"/>
    <w:rsid w:val="00AF4BE2"/>
    <w:rsid w:val="00B01309"/>
    <w:rsid w:val="00B13A52"/>
    <w:rsid w:val="00B14580"/>
    <w:rsid w:val="00B161E7"/>
    <w:rsid w:val="00B24CF4"/>
    <w:rsid w:val="00B25697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0E4A"/>
    <w:rsid w:val="00B91718"/>
    <w:rsid w:val="00B9683E"/>
    <w:rsid w:val="00BB7C2B"/>
    <w:rsid w:val="00BC1664"/>
    <w:rsid w:val="00BC2546"/>
    <w:rsid w:val="00BD636C"/>
    <w:rsid w:val="00BD701B"/>
    <w:rsid w:val="00BE0201"/>
    <w:rsid w:val="00BE41BC"/>
    <w:rsid w:val="00BF3E13"/>
    <w:rsid w:val="00BF4ADA"/>
    <w:rsid w:val="00BF65A0"/>
    <w:rsid w:val="00C05085"/>
    <w:rsid w:val="00C12F58"/>
    <w:rsid w:val="00C1593D"/>
    <w:rsid w:val="00C17FA6"/>
    <w:rsid w:val="00C45227"/>
    <w:rsid w:val="00C5102C"/>
    <w:rsid w:val="00C56C7E"/>
    <w:rsid w:val="00C644CF"/>
    <w:rsid w:val="00C73C0F"/>
    <w:rsid w:val="00C776A4"/>
    <w:rsid w:val="00C80E02"/>
    <w:rsid w:val="00CA2C6C"/>
    <w:rsid w:val="00CB030E"/>
    <w:rsid w:val="00CB0652"/>
    <w:rsid w:val="00CC0600"/>
    <w:rsid w:val="00CC586C"/>
    <w:rsid w:val="00CC78AC"/>
    <w:rsid w:val="00CD7194"/>
    <w:rsid w:val="00CF2B3B"/>
    <w:rsid w:val="00CF3120"/>
    <w:rsid w:val="00CF3D0F"/>
    <w:rsid w:val="00CF7953"/>
    <w:rsid w:val="00D07232"/>
    <w:rsid w:val="00D10245"/>
    <w:rsid w:val="00D21BDD"/>
    <w:rsid w:val="00D26CDA"/>
    <w:rsid w:val="00D34210"/>
    <w:rsid w:val="00D45E5D"/>
    <w:rsid w:val="00D464E1"/>
    <w:rsid w:val="00D5625E"/>
    <w:rsid w:val="00D6579E"/>
    <w:rsid w:val="00D65F07"/>
    <w:rsid w:val="00D704F3"/>
    <w:rsid w:val="00D92B62"/>
    <w:rsid w:val="00D92BB7"/>
    <w:rsid w:val="00DB59C7"/>
    <w:rsid w:val="00DC0F8A"/>
    <w:rsid w:val="00DC76D2"/>
    <w:rsid w:val="00DD30ED"/>
    <w:rsid w:val="00DE34B8"/>
    <w:rsid w:val="00DE6EE3"/>
    <w:rsid w:val="00DF03A7"/>
    <w:rsid w:val="00E002E2"/>
    <w:rsid w:val="00E00548"/>
    <w:rsid w:val="00E03670"/>
    <w:rsid w:val="00E05D9F"/>
    <w:rsid w:val="00E64C21"/>
    <w:rsid w:val="00E66F64"/>
    <w:rsid w:val="00E67631"/>
    <w:rsid w:val="00E77048"/>
    <w:rsid w:val="00E7798A"/>
    <w:rsid w:val="00E81656"/>
    <w:rsid w:val="00EC24C6"/>
    <w:rsid w:val="00EF2933"/>
    <w:rsid w:val="00F05146"/>
    <w:rsid w:val="00F1115D"/>
    <w:rsid w:val="00F26C57"/>
    <w:rsid w:val="00F308C1"/>
    <w:rsid w:val="00F34C5D"/>
    <w:rsid w:val="00F3513C"/>
    <w:rsid w:val="00F465C5"/>
    <w:rsid w:val="00F46641"/>
    <w:rsid w:val="00F5180D"/>
    <w:rsid w:val="00F51B21"/>
    <w:rsid w:val="00F51D87"/>
    <w:rsid w:val="00F52DA3"/>
    <w:rsid w:val="00F533EF"/>
    <w:rsid w:val="00F649D8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29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262</Words>
  <Characters>1581</Characters>
  <Application>Microsoft Office Word</Application>
  <DocSecurity>0</DocSecurity>
  <Lines>87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6</cp:revision>
  <cp:lastPrinted>2025-08-14T06:23:00Z</cp:lastPrinted>
  <dcterms:created xsi:type="dcterms:W3CDTF">2025-08-11T09:14:00Z</dcterms:created>
  <dcterms:modified xsi:type="dcterms:W3CDTF">2025-08-14T06:25:00Z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