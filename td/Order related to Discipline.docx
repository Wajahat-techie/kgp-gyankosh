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6BC6750B"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Pr="00377397">
        <w:rPr>
          <w:rFonts w:ascii="Tahoma" w:hAnsi="Tahoma" w:cs="Tahoma"/>
          <w:b/>
          <w:bCs/>
          <w:color w:val="1F1F1F"/>
          <w:sz w:val="26"/>
          <w:szCs w:val="26"/>
        </w:rPr>
        <w:t>Order No</w:t>
      </w:r>
      <w:r w:rsidR="00AA7D82">
        <w:rPr>
          <w:rFonts w:ascii="Tahoma" w:hAnsi="Tahoma" w:cs="Tahoma"/>
          <w:b/>
          <w:bCs/>
          <w:color w:val="1F1F1F"/>
          <w:sz w:val="26"/>
          <w:szCs w:val="26"/>
        </w:rPr>
        <w:t>:</w:t>
      </w:r>
      <w:r w:rsidR="00626912">
        <w:rPr>
          <w:rFonts w:ascii="Tahoma" w:hAnsi="Tahoma" w:cs="Tahoma"/>
          <w:b/>
          <w:bCs/>
          <w:color w:val="1F1F1F"/>
          <w:sz w:val="26"/>
          <w:szCs w:val="26"/>
        </w:rPr>
        <w:t>198</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35A11247" w14:textId="076A976A" w:rsidR="00215CA2" w:rsidRPr="00752D55" w:rsidRDefault="00DB703B" w:rsidP="00847C59">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254D6B">
        <w:rPr>
          <w:rFonts w:ascii="Tahoma" w:hAnsi="Tahoma" w:cs="Tahoma"/>
          <w:b/>
          <w:bCs/>
          <w:color w:val="1F1F1F"/>
          <w:sz w:val="26"/>
          <w:szCs w:val="26"/>
        </w:rPr>
        <w:t>0</w:t>
      </w:r>
      <w:r w:rsidR="00D748AC">
        <w:rPr>
          <w:rFonts w:ascii="Tahoma" w:hAnsi="Tahoma" w:cs="Tahoma"/>
          <w:b/>
          <w:bCs/>
          <w:color w:val="1F1F1F"/>
          <w:sz w:val="26"/>
          <w:szCs w:val="26"/>
        </w:rPr>
        <w:t>6</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56EC85FE" w14:textId="188B82F0" w:rsidR="00847C59" w:rsidRPr="00D748AC" w:rsidRDefault="00D748AC" w:rsidP="00847C59">
      <w:pPr>
        <w:shd w:val="clear" w:color="auto" w:fill="FFFFFF"/>
        <w:ind w:left="284"/>
        <w:jc w:val="both"/>
        <w:rPr>
          <w:rFonts w:ascii="Tahoma" w:hAnsi="Tahoma" w:cs="Tahoma"/>
          <w:b/>
          <w:bCs/>
          <w:color w:val="222222"/>
          <w:sz w:val="25"/>
          <w:szCs w:val="25"/>
          <w:lang w:eastAsia="en-US"/>
        </w:rPr>
      </w:pPr>
      <w:r w:rsidRPr="00D748AC">
        <w:rPr>
          <w:rFonts w:ascii="Tahoma" w:hAnsi="Tahoma" w:cs="Tahoma"/>
          <w:b/>
          <w:bCs/>
          <w:color w:val="222222"/>
          <w:sz w:val="25"/>
          <w:szCs w:val="25"/>
          <w:lang w:eastAsia="en-US"/>
        </w:rPr>
        <w:t>Subject: Disciplinary Order – Placement on Probation &amp; Parental Counselling</w:t>
      </w:r>
      <w:r w:rsidR="00847C59">
        <w:rPr>
          <w:rFonts w:ascii="Tahoma" w:hAnsi="Tahoma" w:cs="Tahoma"/>
          <w:b/>
          <w:bCs/>
          <w:color w:val="222222"/>
          <w:sz w:val="25"/>
          <w:szCs w:val="25"/>
          <w:lang w:eastAsia="en-US"/>
        </w:rPr>
        <w:t>.</w:t>
      </w:r>
    </w:p>
    <w:p w14:paraId="08CB5295" w14:textId="67CD5A4F" w:rsidR="00D748AC" w:rsidRPr="00D748AC" w:rsidRDefault="00D748AC" w:rsidP="00D748AC">
      <w:pPr>
        <w:shd w:val="clear" w:color="auto" w:fill="FFFFFF"/>
        <w:ind w:left="284"/>
        <w:jc w:val="both"/>
        <w:rPr>
          <w:rFonts w:ascii="Tahoma" w:hAnsi="Tahoma" w:cs="Tahoma"/>
          <w:color w:val="222222"/>
          <w:sz w:val="25"/>
          <w:szCs w:val="25"/>
          <w:lang w:eastAsia="en-US"/>
        </w:rPr>
      </w:pPr>
      <w:r w:rsidRPr="00D748AC">
        <w:rPr>
          <w:rFonts w:ascii="Tahoma" w:hAnsi="Tahoma" w:cs="Tahoma"/>
          <w:b/>
          <w:bCs/>
          <w:color w:val="222222"/>
          <w:sz w:val="25"/>
          <w:szCs w:val="25"/>
          <w:lang w:eastAsia="en-US"/>
        </w:rPr>
        <w:t>WHEREAS</w:t>
      </w:r>
      <w:r w:rsidRPr="00D748AC">
        <w:rPr>
          <w:rFonts w:ascii="Tahoma" w:hAnsi="Tahoma" w:cs="Tahoma"/>
          <w:color w:val="222222"/>
          <w:sz w:val="25"/>
          <w:szCs w:val="25"/>
          <w:lang w:eastAsia="en-US"/>
        </w:rPr>
        <w:t xml:space="preserve"> the Disciplinary Committee of KGP Srinagar has examined reports of indiscipline involving certain students at the Boys Hostel</w:t>
      </w:r>
      <w:r w:rsidR="00847C59">
        <w:rPr>
          <w:rFonts w:ascii="Tahoma" w:hAnsi="Tahoma" w:cs="Tahoma"/>
          <w:color w:val="222222"/>
          <w:sz w:val="25"/>
          <w:szCs w:val="25"/>
          <w:lang w:eastAsia="en-US"/>
        </w:rPr>
        <w:t xml:space="preserve"> of </w:t>
      </w:r>
      <w:r w:rsidRPr="00D748AC">
        <w:rPr>
          <w:rFonts w:ascii="Tahoma" w:hAnsi="Tahoma" w:cs="Tahoma"/>
          <w:color w:val="222222"/>
          <w:sz w:val="25"/>
          <w:szCs w:val="25"/>
          <w:lang w:eastAsia="en-US"/>
        </w:rPr>
        <w:t>CIIIT, Baramulla.</w:t>
      </w:r>
    </w:p>
    <w:p w14:paraId="7B2BE29D" w14:textId="08213597" w:rsidR="00D748AC" w:rsidRPr="00D748AC" w:rsidRDefault="00D748AC" w:rsidP="00D748AC">
      <w:pPr>
        <w:shd w:val="clear" w:color="auto" w:fill="FFFFFF"/>
        <w:ind w:left="284"/>
        <w:jc w:val="both"/>
        <w:rPr>
          <w:rFonts w:ascii="Tahoma" w:hAnsi="Tahoma" w:cs="Tahoma"/>
          <w:color w:val="222222"/>
          <w:sz w:val="25"/>
          <w:szCs w:val="25"/>
          <w:lang w:eastAsia="en-US"/>
        </w:rPr>
      </w:pPr>
      <w:r w:rsidRPr="00D748AC">
        <w:rPr>
          <w:rFonts w:ascii="Tahoma" w:hAnsi="Tahoma" w:cs="Tahoma"/>
          <w:b/>
          <w:bCs/>
          <w:color w:val="222222"/>
          <w:sz w:val="25"/>
          <w:szCs w:val="25"/>
          <w:lang w:eastAsia="en-US"/>
        </w:rPr>
        <w:t>WHEREAS</w:t>
      </w:r>
      <w:r w:rsidRPr="00D748AC">
        <w:rPr>
          <w:rFonts w:ascii="Tahoma" w:hAnsi="Tahoma" w:cs="Tahoma"/>
          <w:color w:val="222222"/>
          <w:sz w:val="25"/>
          <w:szCs w:val="25"/>
          <w:lang w:eastAsia="en-US"/>
        </w:rPr>
        <w:t xml:space="preserve"> the Committee has recommended strict disciplinary measures, including placement on probation and calling of parents/guardians for </w:t>
      </w:r>
      <w:r w:rsidR="00847C59">
        <w:rPr>
          <w:rFonts w:ascii="Tahoma" w:hAnsi="Tahoma" w:cs="Tahoma"/>
          <w:color w:val="222222"/>
          <w:sz w:val="25"/>
          <w:szCs w:val="25"/>
          <w:lang w:eastAsia="en-US"/>
        </w:rPr>
        <w:t>counselling</w:t>
      </w:r>
      <w:r w:rsidRPr="00D748AC">
        <w:rPr>
          <w:rFonts w:ascii="Tahoma" w:hAnsi="Tahoma" w:cs="Tahoma"/>
          <w:color w:val="222222"/>
          <w:sz w:val="25"/>
          <w:szCs w:val="25"/>
          <w:lang w:eastAsia="en-US"/>
        </w:rPr>
        <w:t xml:space="preserve"> to ensure future good conduct.</w:t>
      </w:r>
    </w:p>
    <w:p w14:paraId="5DA1929E" w14:textId="77777777" w:rsidR="00D748AC" w:rsidRPr="00D748AC" w:rsidRDefault="00D748AC" w:rsidP="00D748AC">
      <w:pPr>
        <w:shd w:val="clear" w:color="auto" w:fill="FFFFFF"/>
        <w:ind w:left="284"/>
        <w:jc w:val="both"/>
        <w:rPr>
          <w:rFonts w:ascii="Tahoma" w:hAnsi="Tahoma" w:cs="Tahoma"/>
          <w:color w:val="222222"/>
          <w:sz w:val="25"/>
          <w:szCs w:val="25"/>
          <w:lang w:eastAsia="en-US"/>
        </w:rPr>
      </w:pPr>
      <w:r w:rsidRPr="00D748AC">
        <w:rPr>
          <w:rFonts w:ascii="Tahoma" w:hAnsi="Tahoma" w:cs="Tahoma"/>
          <w:b/>
          <w:bCs/>
          <w:color w:val="222222"/>
          <w:sz w:val="25"/>
          <w:szCs w:val="25"/>
          <w:lang w:eastAsia="en-US"/>
        </w:rPr>
        <w:t>NOW THEREFORE</w:t>
      </w:r>
      <w:r w:rsidRPr="00D748AC">
        <w:rPr>
          <w:rFonts w:ascii="Tahoma" w:hAnsi="Tahoma" w:cs="Tahoma"/>
          <w:color w:val="222222"/>
          <w:sz w:val="25"/>
          <w:szCs w:val="25"/>
          <w:lang w:eastAsia="en-US"/>
        </w:rPr>
        <w:t>, the following orders are issued with immediate effect:</w:t>
      </w:r>
    </w:p>
    <w:p w14:paraId="1A829031" w14:textId="015E7BBA" w:rsidR="00D748AC" w:rsidRPr="00D748AC" w:rsidRDefault="00D748AC" w:rsidP="00847C59">
      <w:pPr>
        <w:numPr>
          <w:ilvl w:val="0"/>
          <w:numId w:val="36"/>
        </w:numPr>
        <w:shd w:val="clear" w:color="auto" w:fill="FFFFFF"/>
        <w:tabs>
          <w:tab w:val="clear" w:pos="720"/>
          <w:tab w:val="num" w:pos="709"/>
        </w:tabs>
        <w:ind w:hanging="436"/>
        <w:jc w:val="both"/>
        <w:rPr>
          <w:rFonts w:ascii="Tahoma" w:hAnsi="Tahoma" w:cs="Tahoma"/>
          <w:color w:val="222222"/>
          <w:sz w:val="25"/>
          <w:szCs w:val="25"/>
          <w:lang w:eastAsia="en-US"/>
        </w:rPr>
      </w:pPr>
      <w:r w:rsidRPr="00D748AC">
        <w:rPr>
          <w:rFonts w:ascii="Tahoma" w:hAnsi="Tahoma" w:cs="Tahoma"/>
          <w:color w:val="222222"/>
          <w:sz w:val="25"/>
          <w:szCs w:val="25"/>
          <w:lang w:eastAsia="en-US"/>
        </w:rPr>
        <w:t xml:space="preserve">The parents/guardians of the following students are directed to personally report to the Principal/Disciplinary Authority at KGP Srinagar </w:t>
      </w:r>
      <w:r w:rsidRPr="00D748AC">
        <w:rPr>
          <w:rFonts w:ascii="Tahoma" w:hAnsi="Tahoma" w:cs="Tahoma"/>
          <w:b/>
          <w:bCs/>
          <w:color w:val="222222"/>
          <w:sz w:val="25"/>
          <w:szCs w:val="25"/>
          <w:lang w:eastAsia="en-US"/>
        </w:rPr>
        <w:t>on Monday, 09</w:t>
      </w:r>
      <w:r w:rsidR="00847C59">
        <w:rPr>
          <w:rFonts w:ascii="Tahoma" w:hAnsi="Tahoma" w:cs="Tahoma"/>
          <w:b/>
          <w:bCs/>
          <w:color w:val="222222"/>
          <w:sz w:val="25"/>
          <w:szCs w:val="25"/>
          <w:lang w:eastAsia="en-US"/>
        </w:rPr>
        <w:t>-02-</w:t>
      </w:r>
      <w:r w:rsidRPr="00D748AC">
        <w:rPr>
          <w:rFonts w:ascii="Tahoma" w:hAnsi="Tahoma" w:cs="Tahoma"/>
          <w:b/>
          <w:bCs/>
          <w:color w:val="222222"/>
          <w:sz w:val="25"/>
          <w:szCs w:val="25"/>
          <w:lang w:eastAsia="en-US"/>
        </w:rPr>
        <w:t>2026</w:t>
      </w:r>
      <w:r w:rsidRPr="00D748AC">
        <w:rPr>
          <w:rFonts w:ascii="Tahoma" w:hAnsi="Tahoma" w:cs="Tahoma"/>
          <w:color w:val="222222"/>
          <w:sz w:val="25"/>
          <w:szCs w:val="25"/>
          <w:lang w:eastAsia="en-US"/>
        </w:rPr>
        <w:t xml:space="preserve"> (along with the student) for necessary </w:t>
      </w:r>
      <w:r w:rsidR="00847C59">
        <w:rPr>
          <w:rFonts w:ascii="Tahoma" w:hAnsi="Tahoma" w:cs="Tahoma"/>
          <w:color w:val="222222"/>
          <w:sz w:val="25"/>
          <w:szCs w:val="25"/>
          <w:lang w:eastAsia="en-US"/>
        </w:rPr>
        <w:t>counselling</w:t>
      </w:r>
      <w:r w:rsidRPr="00D748AC">
        <w:rPr>
          <w:rFonts w:ascii="Tahoma" w:hAnsi="Tahoma" w:cs="Tahoma"/>
          <w:color w:val="222222"/>
          <w:sz w:val="25"/>
          <w:szCs w:val="25"/>
          <w:lang w:eastAsia="en-US"/>
        </w:rPr>
        <w:t>:</w:t>
      </w:r>
    </w:p>
    <w:p w14:paraId="1DE264A5" w14:textId="77777777" w:rsidR="00D748AC" w:rsidRPr="00D748AC" w:rsidRDefault="00D748AC" w:rsidP="00847C59">
      <w:pPr>
        <w:numPr>
          <w:ilvl w:val="1"/>
          <w:numId w:val="36"/>
        </w:numPr>
        <w:shd w:val="clear" w:color="auto" w:fill="FFFFFF"/>
        <w:tabs>
          <w:tab w:val="clear" w:pos="1440"/>
          <w:tab w:val="num" w:pos="709"/>
          <w:tab w:val="num" w:pos="1134"/>
        </w:tabs>
        <w:ind w:hanging="731"/>
        <w:jc w:val="both"/>
        <w:rPr>
          <w:rFonts w:ascii="Tahoma" w:hAnsi="Tahoma" w:cs="Tahoma"/>
          <w:color w:val="222222"/>
          <w:sz w:val="25"/>
          <w:szCs w:val="25"/>
          <w:lang w:eastAsia="en-US"/>
        </w:rPr>
      </w:pPr>
      <w:r w:rsidRPr="00D748AC">
        <w:rPr>
          <w:rFonts w:ascii="Tahoma" w:hAnsi="Tahoma" w:cs="Tahoma"/>
          <w:color w:val="222222"/>
          <w:sz w:val="25"/>
          <w:szCs w:val="25"/>
          <w:lang w:eastAsia="en-US"/>
        </w:rPr>
        <w:t>Mohd Zuhaib – 4th Semester, IT</w:t>
      </w:r>
    </w:p>
    <w:p w14:paraId="113BD44D" w14:textId="77777777" w:rsidR="00D748AC" w:rsidRPr="00D748AC" w:rsidRDefault="00D748AC" w:rsidP="00847C59">
      <w:pPr>
        <w:numPr>
          <w:ilvl w:val="1"/>
          <w:numId w:val="36"/>
        </w:numPr>
        <w:shd w:val="clear" w:color="auto" w:fill="FFFFFF"/>
        <w:tabs>
          <w:tab w:val="clear" w:pos="1440"/>
          <w:tab w:val="num" w:pos="709"/>
          <w:tab w:val="num" w:pos="1134"/>
        </w:tabs>
        <w:ind w:hanging="731"/>
        <w:jc w:val="both"/>
        <w:rPr>
          <w:rFonts w:ascii="Tahoma" w:hAnsi="Tahoma" w:cs="Tahoma"/>
          <w:color w:val="222222"/>
          <w:sz w:val="25"/>
          <w:szCs w:val="25"/>
          <w:lang w:eastAsia="en-US"/>
        </w:rPr>
      </w:pPr>
      <w:r w:rsidRPr="00D748AC">
        <w:rPr>
          <w:rFonts w:ascii="Tahoma" w:hAnsi="Tahoma" w:cs="Tahoma"/>
          <w:color w:val="222222"/>
          <w:sz w:val="25"/>
          <w:szCs w:val="25"/>
          <w:lang w:eastAsia="en-US"/>
        </w:rPr>
        <w:t>Aatif Ahmad Qureshi – 4th Semester, IT</w:t>
      </w:r>
    </w:p>
    <w:p w14:paraId="3F4C56F4" w14:textId="410019D6" w:rsidR="00D748AC" w:rsidRPr="00D748AC" w:rsidRDefault="00D748AC" w:rsidP="00847C59">
      <w:pPr>
        <w:numPr>
          <w:ilvl w:val="1"/>
          <w:numId w:val="36"/>
        </w:numPr>
        <w:shd w:val="clear" w:color="auto" w:fill="FFFFFF"/>
        <w:tabs>
          <w:tab w:val="clear" w:pos="1440"/>
          <w:tab w:val="num" w:pos="709"/>
          <w:tab w:val="num" w:pos="1134"/>
        </w:tabs>
        <w:ind w:hanging="731"/>
        <w:jc w:val="both"/>
        <w:rPr>
          <w:rFonts w:ascii="Tahoma" w:hAnsi="Tahoma" w:cs="Tahoma"/>
          <w:color w:val="222222"/>
          <w:sz w:val="25"/>
          <w:szCs w:val="25"/>
          <w:lang w:eastAsia="en-US"/>
        </w:rPr>
      </w:pPr>
      <w:r w:rsidRPr="00D748AC">
        <w:rPr>
          <w:rFonts w:ascii="Tahoma" w:hAnsi="Tahoma" w:cs="Tahoma"/>
          <w:color w:val="222222"/>
          <w:sz w:val="25"/>
          <w:szCs w:val="25"/>
          <w:lang w:eastAsia="en-US"/>
        </w:rPr>
        <w:t>Mu</w:t>
      </w:r>
      <w:r w:rsidR="00847C59">
        <w:rPr>
          <w:rFonts w:ascii="Tahoma" w:hAnsi="Tahoma" w:cs="Tahoma"/>
          <w:color w:val="222222"/>
          <w:sz w:val="25"/>
          <w:szCs w:val="25"/>
          <w:lang w:eastAsia="en-US"/>
        </w:rPr>
        <w:t>i</w:t>
      </w:r>
      <w:r w:rsidRPr="00D748AC">
        <w:rPr>
          <w:rFonts w:ascii="Tahoma" w:hAnsi="Tahoma" w:cs="Tahoma"/>
          <w:color w:val="222222"/>
          <w:sz w:val="25"/>
          <w:szCs w:val="25"/>
          <w:lang w:eastAsia="en-US"/>
        </w:rPr>
        <w:t>ed ul Haq – 4th Semester, Mechanical Engineering</w:t>
      </w:r>
    </w:p>
    <w:p w14:paraId="6EB0A555" w14:textId="44618F29" w:rsidR="00D748AC" w:rsidRPr="00D748AC" w:rsidRDefault="00D748AC" w:rsidP="00D748AC">
      <w:pPr>
        <w:numPr>
          <w:ilvl w:val="0"/>
          <w:numId w:val="36"/>
        </w:numPr>
        <w:shd w:val="clear" w:color="auto" w:fill="FFFFFF"/>
        <w:jc w:val="both"/>
        <w:rPr>
          <w:rFonts w:ascii="Tahoma" w:hAnsi="Tahoma" w:cs="Tahoma"/>
          <w:color w:val="222222"/>
          <w:sz w:val="25"/>
          <w:szCs w:val="25"/>
          <w:lang w:eastAsia="en-US"/>
        </w:rPr>
      </w:pPr>
      <w:r w:rsidRPr="00D748AC">
        <w:rPr>
          <w:rFonts w:ascii="Tahoma" w:hAnsi="Tahoma" w:cs="Tahoma"/>
          <w:color w:val="222222"/>
          <w:sz w:val="25"/>
          <w:szCs w:val="25"/>
          <w:lang w:eastAsia="en-US"/>
        </w:rPr>
        <w:t>The above-mentioned students are placed on strict probation for a period of one (01) month with immediate effect. Any act of indiscipline or violation of institutional rules during this period or thereafter shall result in their immediate rustication (expulsion) from the institution.</w:t>
      </w:r>
    </w:p>
    <w:p w14:paraId="09C38DCA" w14:textId="77777777" w:rsidR="00D748AC" w:rsidRPr="00D748AC" w:rsidRDefault="00D748AC" w:rsidP="00D748AC">
      <w:pPr>
        <w:numPr>
          <w:ilvl w:val="0"/>
          <w:numId w:val="36"/>
        </w:numPr>
        <w:shd w:val="clear" w:color="auto" w:fill="FFFFFF"/>
        <w:jc w:val="both"/>
        <w:rPr>
          <w:rFonts w:ascii="Tahoma" w:hAnsi="Tahoma" w:cs="Tahoma"/>
          <w:color w:val="222222"/>
          <w:sz w:val="25"/>
          <w:szCs w:val="25"/>
          <w:lang w:eastAsia="en-US"/>
        </w:rPr>
      </w:pPr>
      <w:r w:rsidRPr="00D748AC">
        <w:rPr>
          <w:rFonts w:ascii="Tahoma" w:hAnsi="Tahoma" w:cs="Tahoma"/>
          <w:color w:val="222222"/>
          <w:sz w:val="25"/>
          <w:szCs w:val="25"/>
          <w:lang w:eastAsia="en-US"/>
        </w:rPr>
        <w:t>The following students are also placed on strict probation for a period of one (01) month with immediate effect:</w:t>
      </w:r>
    </w:p>
    <w:p w14:paraId="2E23450B" w14:textId="3FD40F6A" w:rsidR="00D748AC" w:rsidRPr="00D748AC" w:rsidRDefault="00D748AC" w:rsidP="00847C59">
      <w:pPr>
        <w:numPr>
          <w:ilvl w:val="1"/>
          <w:numId w:val="36"/>
        </w:numPr>
        <w:shd w:val="clear" w:color="auto" w:fill="FFFFFF"/>
        <w:ind w:left="993" w:hanging="284"/>
        <w:jc w:val="both"/>
        <w:rPr>
          <w:rFonts w:ascii="Tahoma" w:hAnsi="Tahoma" w:cs="Tahoma"/>
          <w:color w:val="222222"/>
          <w:sz w:val="25"/>
          <w:szCs w:val="25"/>
          <w:lang w:eastAsia="en-US"/>
        </w:rPr>
      </w:pPr>
      <w:r w:rsidRPr="00D748AC">
        <w:rPr>
          <w:rFonts w:ascii="Tahoma" w:hAnsi="Tahoma" w:cs="Tahoma"/>
          <w:color w:val="222222"/>
          <w:sz w:val="25"/>
          <w:szCs w:val="25"/>
          <w:lang w:eastAsia="en-US"/>
        </w:rPr>
        <w:t xml:space="preserve">Rasit </w:t>
      </w:r>
      <w:r w:rsidR="00DD1000">
        <w:rPr>
          <w:rFonts w:ascii="Tahoma" w:hAnsi="Tahoma" w:cs="Tahoma"/>
          <w:color w:val="222222"/>
          <w:sz w:val="25"/>
          <w:szCs w:val="25"/>
          <w:lang w:eastAsia="en-US"/>
        </w:rPr>
        <w:t>Riyaz</w:t>
      </w:r>
      <w:r w:rsidRPr="00D748AC">
        <w:rPr>
          <w:rFonts w:ascii="Tahoma" w:hAnsi="Tahoma" w:cs="Tahoma"/>
          <w:color w:val="222222"/>
          <w:sz w:val="25"/>
          <w:szCs w:val="25"/>
          <w:lang w:eastAsia="en-US"/>
        </w:rPr>
        <w:t xml:space="preserve"> – 2nd Semester, IT</w:t>
      </w:r>
    </w:p>
    <w:p w14:paraId="1A1C757D" w14:textId="77777777" w:rsidR="00D748AC" w:rsidRPr="00D748AC" w:rsidRDefault="00D748AC" w:rsidP="00847C59">
      <w:pPr>
        <w:numPr>
          <w:ilvl w:val="1"/>
          <w:numId w:val="36"/>
        </w:numPr>
        <w:shd w:val="clear" w:color="auto" w:fill="FFFFFF"/>
        <w:ind w:left="993" w:hanging="284"/>
        <w:jc w:val="both"/>
        <w:rPr>
          <w:rFonts w:ascii="Tahoma" w:hAnsi="Tahoma" w:cs="Tahoma"/>
          <w:color w:val="222222"/>
          <w:sz w:val="25"/>
          <w:szCs w:val="25"/>
          <w:lang w:eastAsia="en-US"/>
        </w:rPr>
      </w:pPr>
      <w:r w:rsidRPr="00D748AC">
        <w:rPr>
          <w:rFonts w:ascii="Tahoma" w:hAnsi="Tahoma" w:cs="Tahoma"/>
          <w:color w:val="222222"/>
          <w:sz w:val="25"/>
          <w:szCs w:val="25"/>
          <w:lang w:eastAsia="en-US"/>
        </w:rPr>
        <w:t>Syed Zeeshan – 2nd Semester, IT</w:t>
      </w:r>
    </w:p>
    <w:p w14:paraId="50D4029E" w14:textId="77777777" w:rsidR="00D748AC" w:rsidRPr="00D748AC" w:rsidRDefault="00D748AC" w:rsidP="00847C59">
      <w:pPr>
        <w:numPr>
          <w:ilvl w:val="1"/>
          <w:numId w:val="36"/>
        </w:numPr>
        <w:shd w:val="clear" w:color="auto" w:fill="FFFFFF"/>
        <w:ind w:left="993" w:hanging="284"/>
        <w:jc w:val="both"/>
        <w:rPr>
          <w:rFonts w:ascii="Tahoma" w:hAnsi="Tahoma" w:cs="Tahoma"/>
          <w:color w:val="222222"/>
          <w:sz w:val="25"/>
          <w:szCs w:val="25"/>
          <w:lang w:eastAsia="en-US"/>
        </w:rPr>
      </w:pPr>
      <w:r w:rsidRPr="00D748AC">
        <w:rPr>
          <w:rFonts w:ascii="Tahoma" w:hAnsi="Tahoma" w:cs="Tahoma"/>
          <w:color w:val="222222"/>
          <w:sz w:val="25"/>
          <w:szCs w:val="25"/>
          <w:lang w:eastAsia="en-US"/>
        </w:rPr>
        <w:t>Mohammad Afnan Wani – 2nd Semester, IT</w:t>
      </w:r>
    </w:p>
    <w:p w14:paraId="707548CD" w14:textId="77777777" w:rsidR="00D748AC" w:rsidRPr="00D748AC" w:rsidRDefault="00D748AC" w:rsidP="00847C59">
      <w:pPr>
        <w:numPr>
          <w:ilvl w:val="1"/>
          <w:numId w:val="36"/>
        </w:numPr>
        <w:shd w:val="clear" w:color="auto" w:fill="FFFFFF"/>
        <w:ind w:left="993" w:hanging="284"/>
        <w:jc w:val="both"/>
        <w:rPr>
          <w:rFonts w:ascii="Tahoma" w:hAnsi="Tahoma" w:cs="Tahoma"/>
          <w:color w:val="222222"/>
          <w:sz w:val="25"/>
          <w:szCs w:val="25"/>
          <w:lang w:eastAsia="en-US"/>
        </w:rPr>
      </w:pPr>
      <w:r w:rsidRPr="00D748AC">
        <w:rPr>
          <w:rFonts w:ascii="Tahoma" w:hAnsi="Tahoma" w:cs="Tahoma"/>
          <w:color w:val="222222"/>
          <w:sz w:val="25"/>
          <w:szCs w:val="25"/>
          <w:lang w:eastAsia="en-US"/>
        </w:rPr>
        <w:t>Mohammad Arham Shah – 4th Semester, Mechanical Engineering</w:t>
      </w:r>
    </w:p>
    <w:p w14:paraId="5E76E5C5" w14:textId="77777777" w:rsidR="00D748AC" w:rsidRPr="00D748AC" w:rsidRDefault="00D748AC" w:rsidP="00847C59">
      <w:pPr>
        <w:numPr>
          <w:ilvl w:val="1"/>
          <w:numId w:val="36"/>
        </w:numPr>
        <w:shd w:val="clear" w:color="auto" w:fill="FFFFFF"/>
        <w:ind w:left="993" w:hanging="284"/>
        <w:jc w:val="both"/>
        <w:rPr>
          <w:rFonts w:ascii="Tahoma" w:hAnsi="Tahoma" w:cs="Tahoma"/>
          <w:color w:val="222222"/>
          <w:sz w:val="25"/>
          <w:szCs w:val="25"/>
          <w:lang w:eastAsia="en-US"/>
        </w:rPr>
      </w:pPr>
      <w:r w:rsidRPr="00D748AC">
        <w:rPr>
          <w:rFonts w:ascii="Tahoma" w:hAnsi="Tahoma" w:cs="Tahoma"/>
          <w:color w:val="222222"/>
          <w:sz w:val="25"/>
          <w:szCs w:val="25"/>
          <w:lang w:eastAsia="en-US"/>
        </w:rPr>
        <w:t>Hazim Tariq Dar – 4th Semester, Mechanical Engineering</w:t>
      </w:r>
    </w:p>
    <w:p w14:paraId="125995CE" w14:textId="77777777" w:rsidR="00D748AC" w:rsidRPr="00D748AC" w:rsidRDefault="00D748AC" w:rsidP="00847C59">
      <w:pPr>
        <w:numPr>
          <w:ilvl w:val="1"/>
          <w:numId w:val="36"/>
        </w:numPr>
        <w:shd w:val="clear" w:color="auto" w:fill="FFFFFF"/>
        <w:ind w:left="993" w:hanging="284"/>
        <w:jc w:val="both"/>
        <w:rPr>
          <w:rFonts w:ascii="Tahoma" w:hAnsi="Tahoma" w:cs="Tahoma"/>
          <w:color w:val="222222"/>
          <w:sz w:val="25"/>
          <w:szCs w:val="25"/>
          <w:lang w:eastAsia="en-US"/>
        </w:rPr>
      </w:pPr>
      <w:r w:rsidRPr="00D748AC">
        <w:rPr>
          <w:rFonts w:ascii="Tahoma" w:hAnsi="Tahoma" w:cs="Tahoma"/>
          <w:color w:val="222222"/>
          <w:sz w:val="25"/>
          <w:szCs w:val="25"/>
          <w:lang w:eastAsia="en-US"/>
        </w:rPr>
        <w:t>Zeerak Showkat – 4th Semester, Mechanical Engineering</w:t>
      </w:r>
    </w:p>
    <w:p w14:paraId="45FEF9CD" w14:textId="64629320" w:rsidR="00847C59" w:rsidRPr="00847C59" w:rsidRDefault="00D748AC" w:rsidP="00847C59">
      <w:pPr>
        <w:shd w:val="clear" w:color="auto" w:fill="FFFFFF"/>
        <w:ind w:left="284"/>
        <w:jc w:val="both"/>
        <w:rPr>
          <w:rFonts w:ascii="Tahoma" w:hAnsi="Tahoma" w:cs="Tahoma"/>
          <w:color w:val="222222"/>
          <w:sz w:val="25"/>
          <w:szCs w:val="25"/>
          <w:lang w:eastAsia="en-US"/>
        </w:rPr>
      </w:pPr>
      <w:r w:rsidRPr="00D748AC">
        <w:rPr>
          <w:rFonts w:ascii="Tahoma" w:hAnsi="Tahoma" w:cs="Tahoma"/>
          <w:color w:val="222222"/>
          <w:sz w:val="25"/>
          <w:szCs w:val="25"/>
          <w:lang w:eastAsia="en-US"/>
        </w:rPr>
        <w:t>Any repetition of indiscipline or violation of rules by these students during the probation period or in future shall result in their immediate rustication (expulsion) from the institution.</w:t>
      </w:r>
    </w:p>
    <w:p w14:paraId="23740B3B" w14:textId="222BCDF4" w:rsidR="00847C59" w:rsidRDefault="00D748AC" w:rsidP="00847C59">
      <w:pPr>
        <w:shd w:val="clear" w:color="auto" w:fill="FFFFFF"/>
        <w:ind w:left="284"/>
        <w:jc w:val="both"/>
        <w:rPr>
          <w:rFonts w:ascii="Tahoma" w:hAnsi="Tahoma" w:cs="Tahoma"/>
          <w:color w:val="222222"/>
          <w:sz w:val="25"/>
          <w:szCs w:val="25"/>
          <w:lang w:eastAsia="en-US"/>
        </w:rPr>
      </w:pPr>
      <w:r w:rsidRPr="00D748AC">
        <w:rPr>
          <w:rFonts w:ascii="Tahoma" w:hAnsi="Tahoma" w:cs="Tahoma"/>
          <w:color w:val="222222"/>
          <w:sz w:val="25"/>
          <w:szCs w:val="25"/>
          <w:lang w:eastAsia="en-US"/>
        </w:rPr>
        <w:t>All concerned students are hereby warned to maintain strict discipline, abide by all institutional</w:t>
      </w:r>
      <w:r w:rsidR="00626912">
        <w:rPr>
          <w:rFonts w:ascii="Tahoma" w:hAnsi="Tahoma" w:cs="Tahoma"/>
          <w:color w:val="222222"/>
          <w:sz w:val="25"/>
          <w:szCs w:val="25"/>
          <w:lang w:eastAsia="en-US"/>
        </w:rPr>
        <w:t xml:space="preserve"> </w:t>
      </w:r>
      <w:r w:rsidRPr="00D748AC">
        <w:rPr>
          <w:rFonts w:ascii="Tahoma" w:hAnsi="Tahoma" w:cs="Tahoma"/>
          <w:color w:val="222222"/>
          <w:sz w:val="25"/>
          <w:szCs w:val="25"/>
          <w:lang w:eastAsia="en-US"/>
        </w:rPr>
        <w:t>rules, and show due respect to authority at all times. Any violation will invite severe disciplinary action as per the rules of the institution.</w:t>
      </w:r>
    </w:p>
    <w:p w14:paraId="7DECDC3A" w14:textId="7ABF837F" w:rsidR="00D748AC" w:rsidRDefault="00D748AC" w:rsidP="00847C59">
      <w:pPr>
        <w:shd w:val="clear" w:color="auto" w:fill="FFFFFF"/>
        <w:ind w:left="284"/>
        <w:jc w:val="both"/>
        <w:rPr>
          <w:rFonts w:ascii="Tahoma" w:hAnsi="Tahoma" w:cs="Tahoma"/>
          <w:color w:val="222222"/>
          <w:sz w:val="25"/>
          <w:szCs w:val="25"/>
          <w:lang w:eastAsia="en-US"/>
        </w:rPr>
      </w:pPr>
      <w:r w:rsidRPr="00D748AC">
        <w:rPr>
          <w:rFonts w:ascii="Tahoma" w:hAnsi="Tahoma" w:cs="Tahoma"/>
          <w:color w:val="222222"/>
          <w:sz w:val="25"/>
          <w:szCs w:val="25"/>
          <w:lang w:eastAsia="en-US"/>
        </w:rPr>
        <w:t>This order shall be binding on the students with immediate effect. A copy will be placed in the respective student’</w:t>
      </w:r>
      <w:r w:rsidR="00847C59">
        <w:rPr>
          <w:rFonts w:ascii="Tahoma" w:hAnsi="Tahoma" w:cs="Tahoma"/>
          <w:color w:val="222222"/>
          <w:sz w:val="25"/>
          <w:szCs w:val="25"/>
          <w:lang w:eastAsia="en-US"/>
        </w:rPr>
        <w:t>s</w:t>
      </w:r>
      <w:r w:rsidRPr="00D748AC">
        <w:rPr>
          <w:rFonts w:ascii="Tahoma" w:hAnsi="Tahoma" w:cs="Tahoma"/>
          <w:color w:val="222222"/>
          <w:sz w:val="25"/>
          <w:szCs w:val="25"/>
          <w:lang w:eastAsia="en-US"/>
        </w:rPr>
        <w:t xml:space="preserve"> files.</w:t>
      </w:r>
    </w:p>
    <w:p w14:paraId="2FCC1715" w14:textId="02F39CD4" w:rsidR="00847C59" w:rsidRDefault="00847C59" w:rsidP="00847C59">
      <w:pPr>
        <w:shd w:val="clear" w:color="auto" w:fill="FFFFFF"/>
        <w:ind w:left="284"/>
        <w:jc w:val="both"/>
        <w:rPr>
          <w:rFonts w:ascii="Tahoma" w:hAnsi="Tahoma" w:cs="Tahoma"/>
          <w:color w:val="222222"/>
          <w:sz w:val="25"/>
          <w:szCs w:val="25"/>
          <w:lang w:eastAsia="en-US"/>
        </w:rPr>
      </w:pPr>
    </w:p>
    <w:p w14:paraId="7AE5F925" w14:textId="56D41940" w:rsidR="00847C59" w:rsidRDefault="00847C59" w:rsidP="00847C59">
      <w:pPr>
        <w:shd w:val="clear" w:color="auto" w:fill="FFFFFF"/>
        <w:ind w:left="426"/>
        <w:jc w:val="both"/>
        <w:rPr>
          <w:rFonts w:ascii="Tahoma" w:hAnsi="Tahoma" w:cs="Tahoma"/>
          <w:color w:val="222222"/>
          <w:sz w:val="25"/>
          <w:szCs w:val="25"/>
          <w:lang w:eastAsia="en-US"/>
        </w:rPr>
      </w:pPr>
      <w:r w:rsidRPr="00847C59">
        <w:rPr>
          <w:rFonts w:ascii="Tahoma" w:hAnsi="Tahoma" w:cs="Tahoma"/>
          <w:noProof/>
          <w:color w:val="222222"/>
          <w:sz w:val="25"/>
          <w:szCs w:val="25"/>
          <w:lang w:eastAsia="en-US"/>
        </w:rPr>
        <mc:AlternateContent>
          <mc:Choice Requires="wps">
            <w:drawing>
              <wp:anchor distT="45720" distB="45720" distL="114300" distR="114300" simplePos="0" relativeHeight="251660288" behindDoc="1" locked="0" layoutInCell="1" allowOverlap="1" wp14:anchorId="041D0E01" wp14:editId="01AA1260">
                <wp:simplePos x="0" y="0"/>
                <wp:positionH relativeFrom="column">
                  <wp:posOffset>324485</wp:posOffset>
                </wp:positionH>
                <wp:positionV relativeFrom="page">
                  <wp:posOffset>8128000</wp:posOffset>
                </wp:positionV>
                <wp:extent cx="1873250" cy="441325"/>
                <wp:effectExtent l="0" t="0" r="0" b="635"/>
                <wp:wrapTight wrapText="bothSides">
                  <wp:wrapPolygon edited="0">
                    <wp:start x="659" y="0"/>
                    <wp:lineTo x="659" y="20691"/>
                    <wp:lineTo x="20868" y="20691"/>
                    <wp:lineTo x="20868" y="0"/>
                    <wp:lineTo x="659"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441325"/>
                        </a:xfrm>
                        <a:prstGeom prst="rect">
                          <a:avLst/>
                        </a:prstGeom>
                        <a:noFill/>
                        <a:ln w="9525">
                          <a:noFill/>
                          <a:miter lim="800000"/>
                          <a:headEnd/>
                          <a:tailEnd/>
                        </a:ln>
                      </wps:spPr>
                      <wps:txbx>
                        <w:txbxContent>
                          <w:p w14:paraId="1A7D7332" w14:textId="5A684AD8" w:rsidR="00847C59" w:rsidRPr="00626912" w:rsidRDefault="00626912">
                            <w:pPr>
                              <w:rPr>
                                <w:rFonts w:ascii="Tahoma" w:hAnsi="Tahoma" w:cs="Tahoma"/>
                                <w:color w:val="222222"/>
                                <w:lang w:eastAsia="en-US"/>
                              </w:rPr>
                            </w:pPr>
                            <w:r w:rsidRPr="00626912">
                              <w:rPr>
                                <w:rFonts w:ascii="Tahoma" w:hAnsi="Tahoma" w:cs="Tahoma"/>
                                <w:color w:val="222222"/>
                                <w:lang w:eastAsia="en-US"/>
                              </w:rPr>
                              <w:t>No: KGP</w:t>
                            </w:r>
                            <w:r w:rsidR="00847C59" w:rsidRPr="00626912">
                              <w:rPr>
                                <w:rFonts w:ascii="Tahoma" w:hAnsi="Tahoma" w:cs="Tahoma"/>
                                <w:color w:val="222222"/>
                                <w:lang w:eastAsia="en-US"/>
                              </w:rPr>
                              <w:t>/Estt/2026/</w:t>
                            </w:r>
                            <w:r w:rsidR="008612C5" w:rsidRPr="00626912">
                              <w:rPr>
                                <w:rFonts w:ascii="Tahoma" w:hAnsi="Tahoma" w:cs="Tahoma"/>
                                <w:color w:val="222222"/>
                                <w:lang w:eastAsia="en-US"/>
                              </w:rPr>
                              <w:t>2109</w:t>
                            </w:r>
                          </w:p>
                          <w:p w14:paraId="4D7D135F" w14:textId="032F3CD8" w:rsidR="00847C59" w:rsidRPr="00626912" w:rsidRDefault="00847C59">
                            <w:pPr>
                              <w:rPr>
                                <w:rFonts w:ascii="Tahoma" w:hAnsi="Tahoma" w:cs="Tahoma"/>
                                <w:color w:val="222222"/>
                                <w:lang w:eastAsia="en-US"/>
                              </w:rPr>
                            </w:pPr>
                            <w:r w:rsidRPr="00626912">
                              <w:rPr>
                                <w:rFonts w:ascii="Tahoma" w:hAnsi="Tahoma" w:cs="Tahoma"/>
                                <w:color w:val="222222"/>
                                <w:lang w:eastAsia="en-US"/>
                              </w:rPr>
                              <w:t>Dated:06-02-2026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1D0E01" id="_x0000_t202" coordsize="21600,21600" o:spt="202" path="m,l,21600r21600,l21600,xe">
                <v:stroke joinstyle="miter"/>
                <v:path gradientshapeok="t" o:connecttype="rect"/>
              </v:shapetype>
              <v:shape id="Text Box 2" o:spid="_x0000_s1026" type="#_x0000_t202" style="position:absolute;left:0;text-align:left;margin-left:25.55pt;margin-top:640pt;width:147.5pt;height:34.75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" filled="f" stroked="f">
                <v:textbox style="mso-fit-shape-to-text:t">
                  <w:txbxContent>
                    <w:p w14:paraId="1A7D7332" w14:textId="5A684AD8" w:rsidR="00847C59" w:rsidRPr="00626912" w:rsidRDefault="00626912">
                      <w:pPr>
                        <w:rPr>
                          <w:rFonts w:ascii="Tahoma" w:hAnsi="Tahoma" w:cs="Tahoma"/>
                          <w:color w:val="222222"/>
                          <w:lang w:eastAsia="en-US"/>
                        </w:rPr>
                      </w:pPr>
                      <w:r w:rsidRPr="00626912">
                        <w:rPr>
                          <w:rFonts w:ascii="Tahoma" w:hAnsi="Tahoma" w:cs="Tahoma"/>
                          <w:color w:val="222222"/>
                          <w:lang w:eastAsia="en-US"/>
                        </w:rPr>
                        <w:t>No: KGP</w:t>
                      </w:r>
                      <w:r w:rsidR="00847C59" w:rsidRPr="00626912">
                        <w:rPr>
                          <w:rFonts w:ascii="Tahoma" w:hAnsi="Tahoma" w:cs="Tahoma"/>
                          <w:color w:val="222222"/>
                          <w:lang w:eastAsia="en-US"/>
                        </w:rPr>
                        <w:t>/Estt/2026/</w:t>
                      </w:r>
                      <w:r w:rsidR="008612C5" w:rsidRPr="00626912">
                        <w:rPr>
                          <w:rFonts w:ascii="Tahoma" w:hAnsi="Tahoma" w:cs="Tahoma"/>
                          <w:color w:val="222222"/>
                          <w:lang w:eastAsia="en-US"/>
                        </w:rPr>
                        <w:t>2109</w:t>
                      </w:r>
                    </w:p>
                    <w:p w14:paraId="4D7D135F" w14:textId="032F3CD8" w:rsidR="00847C59" w:rsidRPr="00626912" w:rsidRDefault="00847C59">
                      <w:pPr>
                        <w:rPr>
                          <w:rFonts w:ascii="Tahoma" w:hAnsi="Tahoma" w:cs="Tahoma"/>
                          <w:color w:val="222222"/>
                          <w:lang w:eastAsia="en-US"/>
                        </w:rPr>
                      </w:pPr>
                      <w:r w:rsidRPr="00626912">
                        <w:rPr>
                          <w:rFonts w:ascii="Tahoma" w:hAnsi="Tahoma" w:cs="Tahoma"/>
                          <w:color w:val="222222"/>
                          <w:lang w:eastAsia="en-US"/>
                        </w:rPr>
                        <w:t>Dated:06-02-2026</w:t>
                      </w:r>
                    </w:p>
                  </w:txbxContent>
                </v:textbox>
                <w10:wrap type="tight" anchory="page"/>
              </v:shape>
            </w:pict>
          </mc:Fallback>
        </mc:AlternateContent>
      </w:r>
    </w:p>
    <w:p w14:paraId="41033F04" w14:textId="4C9A2740" w:rsidR="00847C59" w:rsidRPr="00D748AC" w:rsidRDefault="00847C59" w:rsidP="00847C59">
      <w:pPr>
        <w:shd w:val="clear" w:color="auto" w:fill="FFFFFF"/>
        <w:ind w:left="426"/>
        <w:jc w:val="both"/>
        <w:rPr>
          <w:rFonts w:ascii="Tahoma" w:hAnsi="Tahoma" w:cs="Tahoma"/>
          <w:color w:val="222222"/>
          <w:sz w:val="25"/>
          <w:szCs w:val="25"/>
          <w:lang w:eastAsia="en-US"/>
        </w:rPr>
      </w:pPr>
    </w:p>
    <w:p w14:paraId="4414C406" w14:textId="20FAD95D" w:rsidR="00B84D3E" w:rsidRPr="00B84D3E" w:rsidRDefault="00B84D3E" w:rsidP="00B84D3E">
      <w:pPr>
        <w:shd w:val="clear" w:color="auto" w:fill="FFFFFF"/>
        <w:ind w:left="284"/>
        <w:jc w:val="both"/>
        <w:rPr>
          <w:rFonts w:ascii="Tahoma" w:hAnsi="Tahoma" w:cs="Tahoma"/>
          <w:color w:val="222222"/>
          <w:lang w:eastAsia="en-US"/>
        </w:rPr>
      </w:pPr>
    </w:p>
    <w:p w14:paraId="7750BE24" w14:textId="7EAD77EA"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EFB9191"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7728C448" w:rsidR="0070544A" w:rsidRDefault="00D72DDA" w:rsidP="0072285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3D02356A" w14:textId="5A506BBE" w:rsidR="00847C59" w:rsidRDefault="00722853" w:rsidP="00847C59">
      <w:pPr>
        <w:ind w:left="284"/>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76DB4283" w14:textId="687FB83E" w:rsidR="00847C59" w:rsidRDefault="00847C59" w:rsidP="00847C59">
      <w:pPr>
        <w:ind w:left="284"/>
        <w:jc w:val="both"/>
        <w:rPr>
          <w:rFonts w:ascii="Tahoma" w:hAnsi="Tahoma" w:cs="Tahoma"/>
          <w:color w:val="1F1F1F"/>
          <w:sz w:val="26"/>
          <w:szCs w:val="26"/>
        </w:rPr>
      </w:pPr>
      <w:r>
        <w:rPr>
          <w:rFonts w:ascii="Tahoma" w:hAnsi="Tahoma" w:cs="Tahoma"/>
          <w:color w:val="1F1F1F"/>
          <w:sz w:val="26"/>
          <w:szCs w:val="26"/>
        </w:rPr>
        <w:t>1.Concerned HOD’s/Incharges for information with the directions for informing the parents of the students.</w:t>
      </w:r>
    </w:p>
    <w:p w14:paraId="27155463" w14:textId="72C719BE" w:rsidR="00847C59" w:rsidRDefault="00847C59" w:rsidP="00847C59">
      <w:pPr>
        <w:ind w:left="284"/>
        <w:jc w:val="both"/>
        <w:rPr>
          <w:rFonts w:ascii="Tahoma" w:hAnsi="Tahoma" w:cs="Tahoma"/>
          <w:color w:val="1F1F1F"/>
          <w:sz w:val="26"/>
          <w:szCs w:val="26"/>
        </w:rPr>
      </w:pPr>
      <w:r>
        <w:rPr>
          <w:rFonts w:ascii="Tahoma" w:hAnsi="Tahoma" w:cs="Tahoma"/>
          <w:color w:val="1F1F1F"/>
          <w:sz w:val="26"/>
          <w:szCs w:val="26"/>
        </w:rPr>
        <w:t xml:space="preserve">2. </w:t>
      </w:r>
      <w:r w:rsidRPr="00D748AC">
        <w:rPr>
          <w:rFonts w:ascii="Tahoma" w:hAnsi="Tahoma" w:cs="Tahoma"/>
          <w:color w:val="222222"/>
          <w:sz w:val="25"/>
          <w:szCs w:val="25"/>
          <w:lang w:eastAsia="en-US"/>
        </w:rPr>
        <w:t>Disciplinary Committee</w:t>
      </w:r>
      <w:r>
        <w:rPr>
          <w:rFonts w:ascii="Tahoma" w:hAnsi="Tahoma" w:cs="Tahoma"/>
          <w:color w:val="222222"/>
          <w:sz w:val="25"/>
          <w:szCs w:val="25"/>
          <w:lang w:eastAsia="en-US"/>
        </w:rPr>
        <w:t>.</w:t>
      </w:r>
    </w:p>
    <w:p w14:paraId="25984099" w14:textId="5B339185" w:rsidR="00847C59" w:rsidRPr="00282EDF" w:rsidRDefault="00847C59" w:rsidP="00847C59">
      <w:pPr>
        <w:spacing w:line="276" w:lineRule="auto"/>
        <w:ind w:left="284"/>
        <w:jc w:val="both"/>
        <w:rPr>
          <w:rFonts w:ascii="Tahoma" w:hAnsi="Tahoma" w:cs="Tahoma"/>
          <w:color w:val="1F1F1F"/>
          <w:sz w:val="24"/>
          <w:szCs w:val="24"/>
        </w:rPr>
      </w:pPr>
      <w:r>
        <w:rPr>
          <w:rFonts w:ascii="Tahoma" w:hAnsi="Tahoma" w:cs="Tahoma"/>
          <w:color w:val="1F1F1F"/>
          <w:sz w:val="26"/>
          <w:szCs w:val="26"/>
        </w:rPr>
        <w:t xml:space="preserve">3. </w:t>
      </w:r>
      <w:r w:rsidRPr="00D748AC">
        <w:rPr>
          <w:rFonts w:ascii="Tahoma" w:hAnsi="Tahoma" w:cs="Tahoma"/>
          <w:color w:val="222222"/>
          <w:sz w:val="25"/>
          <w:szCs w:val="25"/>
          <w:lang w:eastAsia="en-US"/>
        </w:rPr>
        <w:t>All concerned students</w:t>
      </w:r>
      <w:r>
        <w:rPr>
          <w:rFonts w:ascii="Tahoma" w:hAnsi="Tahoma" w:cs="Tahoma"/>
          <w:color w:val="222222"/>
          <w:sz w:val="25"/>
          <w:szCs w:val="25"/>
          <w:lang w:eastAsia="en-US"/>
        </w:rPr>
        <w:t>.</w:t>
      </w: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847C59">
      <w:headerReference w:type="default" r:id="rId7"/>
      <w:pgSz w:w="11906" w:h="16838"/>
      <w:pgMar w:top="568"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BEB1" w14:textId="77777777" w:rsidR="000F662F" w:rsidRDefault="000F662F">
      <w:r>
        <w:separator/>
      </w:r>
    </w:p>
  </w:endnote>
  <w:endnote w:type="continuationSeparator" w:id="0">
    <w:p w14:paraId="44D7510D" w14:textId="77777777" w:rsidR="000F662F" w:rsidRDefault="000F6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2C3B" w14:textId="77777777" w:rsidR="000F662F" w:rsidRDefault="000F662F">
      <w:r>
        <w:separator/>
      </w:r>
    </w:p>
  </w:footnote>
  <w:footnote w:type="continuationSeparator" w:id="0">
    <w:p w14:paraId="50B94A6A" w14:textId="77777777" w:rsidR="000F662F" w:rsidRDefault="000F6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4381D156" w14:textId="4069079A" w:rsidR="00C160EC" w:rsidRDefault="00847C59" w:rsidP="00847C59">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24CADFD8">
          <wp:simplePos x="0" y="0"/>
          <wp:positionH relativeFrom="margin">
            <wp:align>left</wp:align>
          </wp:positionH>
          <wp:positionV relativeFrom="page">
            <wp:posOffset>259080</wp:posOffset>
          </wp:positionV>
          <wp:extent cx="768350" cy="743585"/>
          <wp:effectExtent l="0" t="0" r="0" b="0"/>
          <wp:wrapTight wrapText="bothSides">
            <wp:wrapPolygon edited="0">
              <wp:start x="0" y="0"/>
              <wp:lineTo x="0" y="21028"/>
              <wp:lineTo x="20886" y="21028"/>
              <wp:lineTo x="20886" y="0"/>
              <wp:lineTo x="0" y="0"/>
            </wp:wrapPolygon>
          </wp:wrapTight>
          <wp:docPr id="965811506" name="Picture 96581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1161" cy="7468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4DF18286" w14:textId="0FE09F87"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847C59">
      <w:rPr>
        <w:rFonts w:ascii="Algerian" w:eastAsia="Calibri" w:hAnsi="Algerian"/>
        <w:b/>
        <w:bCs/>
        <w:sz w:val="28"/>
        <w:szCs w:val="28"/>
      </w:rPr>
      <w:t xml:space="preserve">   </w:t>
    </w: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6"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5"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20"/>
  </w:num>
  <w:num w:numId="12" w16cid:durableId="90319938">
    <w:abstractNumId w:val="21"/>
  </w:num>
  <w:num w:numId="13" w16cid:durableId="1437404814">
    <w:abstractNumId w:val="18"/>
  </w:num>
  <w:num w:numId="14" w16cid:durableId="1369574712">
    <w:abstractNumId w:val="29"/>
  </w:num>
  <w:num w:numId="15" w16cid:durableId="1724256909">
    <w:abstractNumId w:val="27"/>
  </w:num>
  <w:num w:numId="16" w16cid:durableId="1191214984">
    <w:abstractNumId w:val="25"/>
  </w:num>
  <w:num w:numId="17" w16cid:durableId="1604610296">
    <w:abstractNumId w:val="22"/>
  </w:num>
  <w:num w:numId="18" w16cid:durableId="1519347584">
    <w:abstractNumId w:val="34"/>
  </w:num>
  <w:num w:numId="19" w16cid:durableId="1610430640">
    <w:abstractNumId w:val="35"/>
  </w:num>
  <w:num w:numId="20" w16cid:durableId="285890922">
    <w:abstractNumId w:val="19"/>
  </w:num>
  <w:num w:numId="21" w16cid:durableId="224028721">
    <w:abstractNumId w:val="13"/>
  </w:num>
  <w:num w:numId="22" w16cid:durableId="215243389">
    <w:abstractNumId w:val="10"/>
  </w:num>
  <w:num w:numId="23" w16cid:durableId="738597273">
    <w:abstractNumId w:val="12"/>
  </w:num>
  <w:num w:numId="24" w16cid:durableId="1001933836">
    <w:abstractNumId w:val="17"/>
  </w:num>
  <w:num w:numId="25" w16cid:durableId="407466183">
    <w:abstractNumId w:val="16"/>
  </w:num>
  <w:num w:numId="26" w16cid:durableId="575437156">
    <w:abstractNumId w:val="32"/>
  </w:num>
  <w:num w:numId="27" w16cid:durableId="1273170033">
    <w:abstractNumId w:val="26"/>
  </w:num>
  <w:num w:numId="28" w16cid:durableId="2011906883">
    <w:abstractNumId w:val="14"/>
  </w:num>
  <w:num w:numId="29" w16cid:durableId="1463572928">
    <w:abstractNumId w:val="23"/>
  </w:num>
  <w:num w:numId="30" w16cid:durableId="1720738984">
    <w:abstractNumId w:val="31"/>
  </w:num>
  <w:num w:numId="31" w16cid:durableId="495221663">
    <w:abstractNumId w:val="24"/>
  </w:num>
  <w:num w:numId="32" w16cid:durableId="496574898">
    <w:abstractNumId w:val="33"/>
  </w:num>
  <w:num w:numId="33" w16cid:durableId="1101072689">
    <w:abstractNumId w:val="30"/>
  </w:num>
  <w:num w:numId="34" w16cid:durableId="2011907473">
    <w:abstractNumId w:val="28"/>
  </w:num>
  <w:num w:numId="35" w16cid:durableId="538977491">
    <w:abstractNumId w:val="36"/>
  </w:num>
  <w:num w:numId="36" w16cid:durableId="1557856642">
    <w:abstractNumId w:val="11"/>
  </w:num>
  <w:num w:numId="37" w16cid:durableId="18341046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63129"/>
    <w:rsid w:val="000716D2"/>
    <w:rsid w:val="00071AAB"/>
    <w:rsid w:val="000A2EB0"/>
    <w:rsid w:val="000B76C4"/>
    <w:rsid w:val="000C5610"/>
    <w:rsid w:val="000E6552"/>
    <w:rsid w:val="000F3A4F"/>
    <w:rsid w:val="000F59AC"/>
    <w:rsid w:val="000F662F"/>
    <w:rsid w:val="0010776C"/>
    <w:rsid w:val="001364FE"/>
    <w:rsid w:val="001368DD"/>
    <w:rsid w:val="00147DB3"/>
    <w:rsid w:val="001518A5"/>
    <w:rsid w:val="00160095"/>
    <w:rsid w:val="00170095"/>
    <w:rsid w:val="00170E4F"/>
    <w:rsid w:val="001743F4"/>
    <w:rsid w:val="00187C33"/>
    <w:rsid w:val="001936B7"/>
    <w:rsid w:val="00196AB1"/>
    <w:rsid w:val="001E7EC2"/>
    <w:rsid w:val="001F1320"/>
    <w:rsid w:val="001F20C2"/>
    <w:rsid w:val="00201333"/>
    <w:rsid w:val="002045B5"/>
    <w:rsid w:val="00210FA7"/>
    <w:rsid w:val="00215347"/>
    <w:rsid w:val="00215CA2"/>
    <w:rsid w:val="00216417"/>
    <w:rsid w:val="00245DE8"/>
    <w:rsid w:val="00254D6B"/>
    <w:rsid w:val="00264F48"/>
    <w:rsid w:val="0026631D"/>
    <w:rsid w:val="00272FAA"/>
    <w:rsid w:val="00282EDF"/>
    <w:rsid w:val="002A7114"/>
    <w:rsid w:val="002C2F53"/>
    <w:rsid w:val="0033518C"/>
    <w:rsid w:val="003437C2"/>
    <w:rsid w:val="003756E0"/>
    <w:rsid w:val="00377186"/>
    <w:rsid w:val="00377397"/>
    <w:rsid w:val="00392947"/>
    <w:rsid w:val="003A1C03"/>
    <w:rsid w:val="003A7892"/>
    <w:rsid w:val="003F5B25"/>
    <w:rsid w:val="00414627"/>
    <w:rsid w:val="0041554B"/>
    <w:rsid w:val="00425D63"/>
    <w:rsid w:val="0044478E"/>
    <w:rsid w:val="00457729"/>
    <w:rsid w:val="0046104B"/>
    <w:rsid w:val="004643D8"/>
    <w:rsid w:val="00477816"/>
    <w:rsid w:val="00497C24"/>
    <w:rsid w:val="004C0BDD"/>
    <w:rsid w:val="004C7BA5"/>
    <w:rsid w:val="004D79C9"/>
    <w:rsid w:val="004D7A7B"/>
    <w:rsid w:val="004E7628"/>
    <w:rsid w:val="004F3334"/>
    <w:rsid w:val="004F48F2"/>
    <w:rsid w:val="004F6EC1"/>
    <w:rsid w:val="005149B1"/>
    <w:rsid w:val="005155A1"/>
    <w:rsid w:val="00522BE9"/>
    <w:rsid w:val="0052319A"/>
    <w:rsid w:val="005367F4"/>
    <w:rsid w:val="00536819"/>
    <w:rsid w:val="00541256"/>
    <w:rsid w:val="005647F2"/>
    <w:rsid w:val="005662D1"/>
    <w:rsid w:val="005706F9"/>
    <w:rsid w:val="00573A09"/>
    <w:rsid w:val="0058708E"/>
    <w:rsid w:val="005A4526"/>
    <w:rsid w:val="005A6289"/>
    <w:rsid w:val="005B6603"/>
    <w:rsid w:val="005C1B16"/>
    <w:rsid w:val="005D5698"/>
    <w:rsid w:val="005E53D0"/>
    <w:rsid w:val="005E64A1"/>
    <w:rsid w:val="006002EB"/>
    <w:rsid w:val="00604D04"/>
    <w:rsid w:val="00604D34"/>
    <w:rsid w:val="006128EF"/>
    <w:rsid w:val="00624B0E"/>
    <w:rsid w:val="006264B4"/>
    <w:rsid w:val="00626912"/>
    <w:rsid w:val="0063188B"/>
    <w:rsid w:val="00643033"/>
    <w:rsid w:val="00644CC3"/>
    <w:rsid w:val="00661468"/>
    <w:rsid w:val="006649F0"/>
    <w:rsid w:val="0067245D"/>
    <w:rsid w:val="0068470E"/>
    <w:rsid w:val="00690E49"/>
    <w:rsid w:val="00695DCD"/>
    <w:rsid w:val="006A05CC"/>
    <w:rsid w:val="006A1E4D"/>
    <w:rsid w:val="006A35A7"/>
    <w:rsid w:val="006A59DF"/>
    <w:rsid w:val="006B2EDC"/>
    <w:rsid w:val="006C2F11"/>
    <w:rsid w:val="006C5D76"/>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92712"/>
    <w:rsid w:val="008A46C2"/>
    <w:rsid w:val="008A680A"/>
    <w:rsid w:val="008B0BB0"/>
    <w:rsid w:val="008D1070"/>
    <w:rsid w:val="008E6C4B"/>
    <w:rsid w:val="008E730F"/>
    <w:rsid w:val="008F18C0"/>
    <w:rsid w:val="00907648"/>
    <w:rsid w:val="00927DD1"/>
    <w:rsid w:val="00930FDE"/>
    <w:rsid w:val="009344A3"/>
    <w:rsid w:val="009779B3"/>
    <w:rsid w:val="00982DBF"/>
    <w:rsid w:val="00984C93"/>
    <w:rsid w:val="00987CE1"/>
    <w:rsid w:val="0099405C"/>
    <w:rsid w:val="00994F30"/>
    <w:rsid w:val="009B34AB"/>
    <w:rsid w:val="009C600F"/>
    <w:rsid w:val="009D125F"/>
    <w:rsid w:val="009D3723"/>
    <w:rsid w:val="009E04F2"/>
    <w:rsid w:val="009E3959"/>
    <w:rsid w:val="009E3DE6"/>
    <w:rsid w:val="00A03B7B"/>
    <w:rsid w:val="00A119F0"/>
    <w:rsid w:val="00A200C9"/>
    <w:rsid w:val="00A250D5"/>
    <w:rsid w:val="00A32F56"/>
    <w:rsid w:val="00A35293"/>
    <w:rsid w:val="00A36028"/>
    <w:rsid w:val="00A77585"/>
    <w:rsid w:val="00A80BE9"/>
    <w:rsid w:val="00A82F54"/>
    <w:rsid w:val="00A91424"/>
    <w:rsid w:val="00AA2C77"/>
    <w:rsid w:val="00AA7D82"/>
    <w:rsid w:val="00AC3FB9"/>
    <w:rsid w:val="00AC702A"/>
    <w:rsid w:val="00AD226F"/>
    <w:rsid w:val="00B03E5E"/>
    <w:rsid w:val="00B05ADC"/>
    <w:rsid w:val="00B13A52"/>
    <w:rsid w:val="00B23262"/>
    <w:rsid w:val="00B24CF4"/>
    <w:rsid w:val="00B26993"/>
    <w:rsid w:val="00B4570C"/>
    <w:rsid w:val="00B5208C"/>
    <w:rsid w:val="00B74876"/>
    <w:rsid w:val="00B74B79"/>
    <w:rsid w:val="00B8218E"/>
    <w:rsid w:val="00B84D3E"/>
    <w:rsid w:val="00BB4D1F"/>
    <w:rsid w:val="00BB7485"/>
    <w:rsid w:val="00BB7C2B"/>
    <w:rsid w:val="00BC0805"/>
    <w:rsid w:val="00BC1664"/>
    <w:rsid w:val="00BC2546"/>
    <w:rsid w:val="00BC54DE"/>
    <w:rsid w:val="00C05085"/>
    <w:rsid w:val="00C1593D"/>
    <w:rsid w:val="00C160EC"/>
    <w:rsid w:val="00C37FC7"/>
    <w:rsid w:val="00C56C7E"/>
    <w:rsid w:val="00C763DC"/>
    <w:rsid w:val="00C776A4"/>
    <w:rsid w:val="00CA2C6C"/>
    <w:rsid w:val="00CA43D3"/>
    <w:rsid w:val="00CB0F82"/>
    <w:rsid w:val="00CB5179"/>
    <w:rsid w:val="00CB5CDB"/>
    <w:rsid w:val="00CB79EE"/>
    <w:rsid w:val="00CC0600"/>
    <w:rsid w:val="00CC78AC"/>
    <w:rsid w:val="00CF5524"/>
    <w:rsid w:val="00CF7953"/>
    <w:rsid w:val="00D07232"/>
    <w:rsid w:val="00D10245"/>
    <w:rsid w:val="00D21BDD"/>
    <w:rsid w:val="00D243B1"/>
    <w:rsid w:val="00D257BB"/>
    <w:rsid w:val="00D26A28"/>
    <w:rsid w:val="00D65F07"/>
    <w:rsid w:val="00D72DDA"/>
    <w:rsid w:val="00D748AC"/>
    <w:rsid w:val="00D75D3D"/>
    <w:rsid w:val="00D85272"/>
    <w:rsid w:val="00D87ED5"/>
    <w:rsid w:val="00D92BB7"/>
    <w:rsid w:val="00DA30EB"/>
    <w:rsid w:val="00DA75B0"/>
    <w:rsid w:val="00DB703B"/>
    <w:rsid w:val="00DC76D2"/>
    <w:rsid w:val="00DD1000"/>
    <w:rsid w:val="00DD30ED"/>
    <w:rsid w:val="00E17F4F"/>
    <w:rsid w:val="00E21D97"/>
    <w:rsid w:val="00E578DA"/>
    <w:rsid w:val="00E64C21"/>
    <w:rsid w:val="00E71214"/>
    <w:rsid w:val="00E826FF"/>
    <w:rsid w:val="00EA0CA6"/>
    <w:rsid w:val="00EC24C6"/>
    <w:rsid w:val="00EF2255"/>
    <w:rsid w:val="00EF2933"/>
    <w:rsid w:val="00EF434A"/>
    <w:rsid w:val="00F01BD2"/>
    <w:rsid w:val="00F05146"/>
    <w:rsid w:val="00F1115D"/>
    <w:rsid w:val="00F22817"/>
    <w:rsid w:val="00F3513C"/>
    <w:rsid w:val="00F37743"/>
    <w:rsid w:val="00F465C5"/>
    <w:rsid w:val="00F5180D"/>
    <w:rsid w:val="00F51B21"/>
    <w:rsid w:val="00F51D87"/>
    <w:rsid w:val="00F5256C"/>
    <w:rsid w:val="00F8142D"/>
    <w:rsid w:val="00F8455C"/>
    <w:rsid w:val="00FA566A"/>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2026-02-07T05:03:00Z</cp:lastPrinted>
  <dcterms:created xsi:type="dcterms:W3CDTF">2026-02-06T14:39:00Z</dcterms:created>
  <dcterms:modified xsi:type="dcterms:W3CDTF">2026-02-07T05:10:00Z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