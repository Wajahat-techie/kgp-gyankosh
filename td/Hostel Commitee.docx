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58C43014" w:rsidR="00721541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872A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6EF4B6E" w:rsidR="0078386D" w:rsidRPr="00377397" w:rsidRDefault="003872A9" w:rsidP="003872A9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7DD9D1" w14:textId="0EB05DCD" w:rsidR="00CD31A4" w:rsidRDefault="00282EDF" w:rsidP="00711B2F">
      <w:pPr>
        <w:ind w:left="-90"/>
        <w:rPr>
          <w:rFonts w:ascii="Tahoma" w:hAnsi="Tahoma" w:cs="Tahoma"/>
          <w:b/>
          <w:bCs/>
          <w:color w:val="1F1F1F"/>
          <w:sz w:val="28"/>
          <w:szCs w:val="28"/>
        </w:rPr>
      </w:pPr>
      <w:r w:rsidRPr="003872A9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D3D34" w:rsidRPr="003872A9">
        <w:rPr>
          <w:rFonts w:ascii="Tahoma" w:hAnsi="Tahoma" w:cs="Tahoma"/>
          <w:b/>
          <w:bCs/>
          <w:color w:val="1F1F1F"/>
          <w:sz w:val="28"/>
          <w:szCs w:val="28"/>
        </w:rPr>
        <w:t xml:space="preserve">Subject: </w:t>
      </w:r>
      <w:r w:rsidR="008457CA">
        <w:rPr>
          <w:rFonts w:ascii="Tahoma" w:hAnsi="Tahoma" w:cs="Tahoma"/>
          <w:b/>
          <w:bCs/>
          <w:color w:val="1F1F1F"/>
          <w:sz w:val="28"/>
          <w:szCs w:val="28"/>
        </w:rPr>
        <w:t>Constitution of the c</w:t>
      </w:r>
      <w:r w:rsidR="006F6A66">
        <w:rPr>
          <w:rFonts w:ascii="Tahoma" w:hAnsi="Tahoma" w:cs="Tahoma"/>
          <w:b/>
          <w:bCs/>
          <w:color w:val="1F1F1F"/>
          <w:sz w:val="28"/>
          <w:szCs w:val="28"/>
        </w:rPr>
        <w:t>ommittee for Hostel</w:t>
      </w:r>
      <w:r w:rsidR="008457CA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67B6A5CF" w14:textId="77777777" w:rsidR="00CD31A4" w:rsidRPr="00CD31A4" w:rsidRDefault="00CD31A4" w:rsidP="006F6A66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EFC2141" w14:textId="19154E2C" w:rsidR="006F6A66" w:rsidRPr="00971FF3" w:rsidRDefault="006F6A66" w:rsidP="008457CA">
      <w:pPr>
        <w:spacing w:line="360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6F6A66">
        <w:rPr>
          <w:rFonts w:ascii="Tahoma" w:hAnsi="Tahoma" w:cs="Tahoma"/>
          <w:color w:val="1F1F1F"/>
          <w:sz w:val="26"/>
          <w:szCs w:val="26"/>
        </w:rPr>
        <w:t xml:space="preserve">In pursuance of the need to ensure effective management, discipline, and welfare of the </w:t>
      </w:r>
      <w:r>
        <w:rPr>
          <w:rFonts w:ascii="Tahoma" w:hAnsi="Tahoma" w:cs="Tahoma"/>
          <w:color w:val="1F1F1F"/>
          <w:sz w:val="26"/>
          <w:szCs w:val="26"/>
        </w:rPr>
        <w:t>students residing in hostels</w:t>
      </w:r>
      <w:r w:rsidRPr="006F6A66">
        <w:rPr>
          <w:rFonts w:ascii="Tahoma" w:hAnsi="Tahoma" w:cs="Tahoma"/>
          <w:color w:val="1F1F1F"/>
          <w:sz w:val="26"/>
          <w:szCs w:val="26"/>
        </w:rPr>
        <w:t xml:space="preserve">, and to promote a conducive living environment, it is hereby ordered that a Hostel </w:t>
      </w:r>
      <w:r>
        <w:rPr>
          <w:rFonts w:ascii="Tahoma" w:hAnsi="Tahoma" w:cs="Tahoma"/>
          <w:color w:val="1F1F1F"/>
          <w:sz w:val="26"/>
          <w:szCs w:val="26"/>
        </w:rPr>
        <w:t>c</w:t>
      </w:r>
      <w:r w:rsidRPr="006F6A66">
        <w:rPr>
          <w:rFonts w:ascii="Tahoma" w:hAnsi="Tahoma" w:cs="Tahoma"/>
          <w:color w:val="1F1F1F"/>
          <w:sz w:val="26"/>
          <w:szCs w:val="26"/>
        </w:rPr>
        <w:t>ommittee be constituted with immediate effect. The committee shall be responsible for overseeing hostel operations</w:t>
      </w:r>
      <w:r w:rsidR="008457CA">
        <w:rPr>
          <w:rFonts w:ascii="Tahoma" w:hAnsi="Tahoma" w:cs="Tahoma"/>
          <w:color w:val="1F1F1F"/>
          <w:sz w:val="26"/>
          <w:szCs w:val="26"/>
        </w:rPr>
        <w:t xml:space="preserve"> and </w:t>
      </w:r>
      <w:r w:rsidRPr="006F6A66">
        <w:rPr>
          <w:rFonts w:ascii="Tahoma" w:hAnsi="Tahoma" w:cs="Tahoma"/>
          <w:color w:val="1F1F1F"/>
          <w:sz w:val="26"/>
          <w:szCs w:val="26"/>
        </w:rPr>
        <w:t>addressing</w:t>
      </w:r>
      <w:r w:rsidR="008457CA">
        <w:rPr>
          <w:rFonts w:ascii="Tahoma" w:hAnsi="Tahoma" w:cs="Tahoma"/>
          <w:color w:val="1F1F1F"/>
          <w:sz w:val="26"/>
          <w:szCs w:val="26"/>
        </w:rPr>
        <w:t xml:space="preserve"> the</w:t>
      </w:r>
      <w:r w:rsidRPr="006F6A66">
        <w:rPr>
          <w:rFonts w:ascii="Tahoma" w:hAnsi="Tahoma" w:cs="Tahoma"/>
          <w:color w:val="1F1F1F"/>
          <w:sz w:val="26"/>
          <w:szCs w:val="26"/>
        </w:rPr>
        <w:t xml:space="preserve"> concerns</w:t>
      </w:r>
      <w:r w:rsidR="008457CA">
        <w:rPr>
          <w:rFonts w:ascii="Tahoma" w:hAnsi="Tahoma" w:cs="Tahoma"/>
          <w:color w:val="1F1F1F"/>
          <w:sz w:val="26"/>
          <w:szCs w:val="26"/>
        </w:rPr>
        <w:t xml:space="preserve"> related to the hostel.</w:t>
      </w:r>
    </w:p>
    <w:tbl>
      <w:tblPr>
        <w:tblpPr w:leftFromText="180" w:rightFromText="180" w:vertAnchor="text" w:horzAnchor="margin" w:tblpY="207"/>
        <w:tblW w:w="8455" w:type="dxa"/>
        <w:tblLook w:val="04A0" w:firstRow="1" w:lastRow="0" w:firstColumn="1" w:lastColumn="0" w:noHBand="0" w:noVBand="1"/>
      </w:tblPr>
      <w:tblGrid>
        <w:gridCol w:w="960"/>
        <w:gridCol w:w="7495"/>
      </w:tblGrid>
      <w:tr w:rsidR="006F6A66" w:rsidRPr="005466E5" w14:paraId="47B98A36" w14:textId="77777777" w:rsidTr="006F6A66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AA70" w14:textId="77777777" w:rsidR="006F6A66" w:rsidRPr="005466E5" w:rsidRDefault="006F6A66" w:rsidP="006F6A66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proofErr w:type="gramStart"/>
            <w:r w:rsidRPr="005466E5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</w:t>
            </w:r>
            <w:proofErr w:type="gramEnd"/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8718F" w14:textId="77777777" w:rsidR="006F6A66" w:rsidRPr="005466E5" w:rsidRDefault="006F6A66" w:rsidP="006F6A66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 and Designation</w:t>
            </w:r>
          </w:p>
        </w:tc>
      </w:tr>
      <w:tr w:rsidR="006F6A66" w:rsidRPr="005466E5" w14:paraId="1113141F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1ED9" w14:textId="77777777" w:rsidR="006F6A66" w:rsidRPr="005466E5" w:rsidRDefault="006F6A66" w:rsidP="006F6A6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42D84" w14:textId="77777777" w:rsidR="006F6A66" w:rsidRPr="005466E5" w:rsidRDefault="006F6A66" w:rsidP="006F6A66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Ali Mohd Khan, HOD Electronics and Communication Engg</w:t>
            </w:r>
          </w:p>
        </w:tc>
      </w:tr>
      <w:tr w:rsidR="008457CA" w:rsidRPr="005466E5" w14:paraId="37C19F60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B4A2A" w14:textId="4841CFDD" w:rsidR="008457CA" w:rsidRPr="005466E5" w:rsidRDefault="008457CA" w:rsidP="006F6A6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90500" w14:textId="6C19CE67" w:rsidR="008457CA" w:rsidRPr="005466E5" w:rsidRDefault="008457CA" w:rsidP="006F6A66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Mr. Tahir Amin Wani, I/C Estates</w:t>
            </w:r>
          </w:p>
        </w:tc>
      </w:tr>
      <w:tr w:rsidR="008457CA" w:rsidRPr="005466E5" w14:paraId="25069AC7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BFF91" w14:textId="1FD03685" w:rsidR="008457CA" w:rsidRPr="005466E5" w:rsidRDefault="008457CA" w:rsidP="0084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82169" w14:textId="77478724" w:rsidR="008457CA" w:rsidRPr="005466E5" w:rsidRDefault="008457CA" w:rsidP="008457CA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Javeed Ahmad Najar, Lecturer-I Leather Technology</w:t>
            </w:r>
          </w:p>
        </w:tc>
      </w:tr>
      <w:tr w:rsidR="008457CA" w:rsidRPr="005466E5" w14:paraId="7ED78F9B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C91C6" w14:textId="560FAE7A" w:rsidR="008457CA" w:rsidRPr="005466E5" w:rsidRDefault="008457CA" w:rsidP="0084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1055D" w14:textId="0E185649" w:rsidR="008457CA" w:rsidRPr="005466E5" w:rsidRDefault="008457CA" w:rsidP="008457CA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Mudasir Rashid, Lecturer-I/TPO</w:t>
            </w:r>
          </w:p>
        </w:tc>
      </w:tr>
      <w:tr w:rsidR="008457CA" w:rsidRPr="005466E5" w14:paraId="4E4112CA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D30CF" w14:textId="38C59220" w:rsidR="008457CA" w:rsidRPr="005466E5" w:rsidRDefault="008457CA" w:rsidP="0084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646A5" w14:textId="24A75F80" w:rsidR="008457CA" w:rsidRPr="005466E5" w:rsidRDefault="008457CA" w:rsidP="008457CA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M</w:t>
            </w: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r. Mubarik Ibni Majid, Lecturer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>-I</w:t>
            </w: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 xml:space="preserve"> Leather Technology</w:t>
            </w:r>
          </w:p>
        </w:tc>
      </w:tr>
      <w:tr w:rsidR="008457CA" w:rsidRPr="005466E5" w14:paraId="6B59A288" w14:textId="77777777" w:rsidTr="006F6A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AA9F9" w14:textId="0E83B2C4" w:rsidR="008457CA" w:rsidRPr="005466E5" w:rsidRDefault="008457CA" w:rsidP="008457CA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78016" w14:textId="47B809AE" w:rsidR="008457CA" w:rsidRPr="005466E5" w:rsidRDefault="008457CA" w:rsidP="008457CA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Mohd Amin Wani, Lecturer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>-</w:t>
            </w: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I Electrical Engineering</w:t>
            </w:r>
          </w:p>
        </w:tc>
      </w:tr>
    </w:tbl>
    <w:p w14:paraId="1E24B3E1" w14:textId="77777777" w:rsid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5D386E90" w:rsidR="00D72DDA" w:rsidRPr="00377397" w:rsidRDefault="00CD31A4" w:rsidP="005466E5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1F0A33D9" w:rsidR="00282EDF" w:rsidRDefault="00282ED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0263DBB4" w14:textId="37F04707" w:rsidR="005466E5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58135DE5" w14:textId="36399F2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16CC8B5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E3FCF6C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46ACDB5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71613E9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</w:p>
    <w:p w14:paraId="6FAAD1A7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20C69D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A97842A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8FAD49C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36D6A52" w14:textId="4260212E" w:rsidR="003872A9" w:rsidRDefault="0082159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7750BE24" w14:textId="3507761D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67D357B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3649655" w:rsidR="00711B2F" w:rsidRPr="00711B2F" w:rsidRDefault="00906FEE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: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3872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55pt;width:181pt;height:53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" fillcolor="white [3201]" stroked="f" strokeweight=".5pt">
                <v:textbox>
                  <w:txbxContent>
                    <w:p w14:paraId="4C5E3424" w14:textId="73649655" w:rsidR="00711B2F" w:rsidRPr="00711B2F" w:rsidRDefault="00906FEE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: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3872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6F6A6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61CF06E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24FB24C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44034583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51EF1A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C23829F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6394E08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7B455AA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EB0B3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C472CCF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5D66679D" w:rsidR="00711B2F" w:rsidRPr="003872A9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3872A9">
        <w:rPr>
          <w:rFonts w:ascii="Tahoma" w:hAnsi="Tahoma" w:cs="Tahoma"/>
          <w:color w:val="1F1F1F"/>
          <w:sz w:val="26"/>
          <w:szCs w:val="26"/>
        </w:rPr>
        <w:t>Concerned Officers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D602E">
      <w:headerReference w:type="default" r:id="rId7"/>
      <w:footerReference w:type="default" r:id="rId8"/>
      <w:pgSz w:w="11906" w:h="16838"/>
      <w:pgMar w:top="720" w:right="656" w:bottom="1080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6C05" w14:textId="77777777" w:rsidR="00330028" w:rsidRDefault="00330028">
      <w:r>
        <w:separator/>
      </w:r>
    </w:p>
  </w:endnote>
  <w:endnote w:type="continuationSeparator" w:id="0">
    <w:p w14:paraId="112947CC" w14:textId="77777777" w:rsidR="00330028" w:rsidRDefault="00330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8C24" w14:textId="77777777" w:rsidR="00330028" w:rsidRDefault="00330028">
      <w:r>
        <w:separator/>
      </w:r>
    </w:p>
  </w:footnote>
  <w:footnote w:type="continuationSeparator" w:id="0">
    <w:p w14:paraId="2204EDE7" w14:textId="77777777" w:rsidR="00330028" w:rsidRDefault="00330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5464210C" w:rsidR="00C160EC" w:rsidRDefault="00FD602E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AABB7C">
          <wp:simplePos x="0" y="0"/>
          <wp:positionH relativeFrom="column">
            <wp:posOffset>-215236</wp:posOffset>
          </wp:positionH>
          <wp:positionV relativeFrom="page">
            <wp:posOffset>408940</wp:posOffset>
          </wp:positionV>
          <wp:extent cx="914400" cy="885190"/>
          <wp:effectExtent l="0" t="0" r="0" b="0"/>
          <wp:wrapTight wrapText="bothSides">
            <wp:wrapPolygon edited="0">
              <wp:start x="0" y="0"/>
              <wp:lineTo x="0" y="20918"/>
              <wp:lineTo x="21150" y="20918"/>
              <wp:lineTo x="2115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5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301C9A9C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2DC9183B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5D371B7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224DAF1C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D602E" w:rsidRPr="005C712F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904203">
    <w:abstractNumId w:val="9"/>
  </w:num>
  <w:num w:numId="2" w16cid:durableId="869685843">
    <w:abstractNumId w:val="7"/>
  </w:num>
  <w:num w:numId="3" w16cid:durableId="1799761876">
    <w:abstractNumId w:val="6"/>
  </w:num>
  <w:num w:numId="4" w16cid:durableId="1249580504">
    <w:abstractNumId w:val="5"/>
  </w:num>
  <w:num w:numId="5" w16cid:durableId="4944667">
    <w:abstractNumId w:val="4"/>
  </w:num>
  <w:num w:numId="6" w16cid:durableId="2057731562">
    <w:abstractNumId w:val="8"/>
  </w:num>
  <w:num w:numId="7" w16cid:durableId="767237461">
    <w:abstractNumId w:val="3"/>
  </w:num>
  <w:num w:numId="8" w16cid:durableId="442505299">
    <w:abstractNumId w:val="2"/>
  </w:num>
  <w:num w:numId="9" w16cid:durableId="464127382">
    <w:abstractNumId w:val="1"/>
  </w:num>
  <w:num w:numId="10" w16cid:durableId="1716806388">
    <w:abstractNumId w:val="0"/>
  </w:num>
  <w:num w:numId="11" w16cid:durableId="329649763">
    <w:abstractNumId w:val="12"/>
  </w:num>
  <w:num w:numId="12" w16cid:durableId="1711344347">
    <w:abstractNumId w:val="13"/>
  </w:num>
  <w:num w:numId="13" w16cid:durableId="1460302311">
    <w:abstractNumId w:val="11"/>
  </w:num>
  <w:num w:numId="14" w16cid:durableId="1322394223">
    <w:abstractNumId w:val="19"/>
  </w:num>
  <w:num w:numId="15" w16cid:durableId="2062048508">
    <w:abstractNumId w:val="18"/>
  </w:num>
  <w:num w:numId="16" w16cid:durableId="1724521908">
    <w:abstractNumId w:val="15"/>
  </w:num>
  <w:num w:numId="17" w16cid:durableId="1403335503">
    <w:abstractNumId w:val="14"/>
  </w:num>
  <w:num w:numId="18" w16cid:durableId="360978639">
    <w:abstractNumId w:val="20"/>
  </w:num>
  <w:num w:numId="19" w16cid:durableId="1467628021">
    <w:abstractNumId w:val="21"/>
  </w:num>
  <w:num w:numId="20" w16cid:durableId="1929381220">
    <w:abstractNumId w:val="17"/>
  </w:num>
  <w:num w:numId="21" w16cid:durableId="2025863086">
    <w:abstractNumId w:val="10"/>
  </w:num>
  <w:num w:numId="22" w16cid:durableId="2043682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261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575F"/>
    <w:rsid w:val="00187C33"/>
    <w:rsid w:val="001936B7"/>
    <w:rsid w:val="00196AB1"/>
    <w:rsid w:val="001D3D34"/>
    <w:rsid w:val="001E7EC2"/>
    <w:rsid w:val="001F1320"/>
    <w:rsid w:val="00201333"/>
    <w:rsid w:val="002027C3"/>
    <w:rsid w:val="00210FA7"/>
    <w:rsid w:val="00215347"/>
    <w:rsid w:val="00216417"/>
    <w:rsid w:val="0026631D"/>
    <w:rsid w:val="00282EDF"/>
    <w:rsid w:val="002A7114"/>
    <w:rsid w:val="002C2F53"/>
    <w:rsid w:val="00330028"/>
    <w:rsid w:val="0033518C"/>
    <w:rsid w:val="003437C2"/>
    <w:rsid w:val="003756E0"/>
    <w:rsid w:val="00377186"/>
    <w:rsid w:val="00377397"/>
    <w:rsid w:val="003872A9"/>
    <w:rsid w:val="00395C21"/>
    <w:rsid w:val="003A1C03"/>
    <w:rsid w:val="003A7892"/>
    <w:rsid w:val="003F5B25"/>
    <w:rsid w:val="00414627"/>
    <w:rsid w:val="00425D63"/>
    <w:rsid w:val="00425DE9"/>
    <w:rsid w:val="0044478E"/>
    <w:rsid w:val="00457729"/>
    <w:rsid w:val="0046104B"/>
    <w:rsid w:val="004643D8"/>
    <w:rsid w:val="004745AA"/>
    <w:rsid w:val="00477816"/>
    <w:rsid w:val="00497C24"/>
    <w:rsid w:val="004A7001"/>
    <w:rsid w:val="004C7BA5"/>
    <w:rsid w:val="004D79C9"/>
    <w:rsid w:val="004D7A7B"/>
    <w:rsid w:val="004E7628"/>
    <w:rsid w:val="004F0E79"/>
    <w:rsid w:val="004F3334"/>
    <w:rsid w:val="004F48F2"/>
    <w:rsid w:val="004F6EC1"/>
    <w:rsid w:val="005149B1"/>
    <w:rsid w:val="005155A1"/>
    <w:rsid w:val="00522BE9"/>
    <w:rsid w:val="00522F36"/>
    <w:rsid w:val="005367F4"/>
    <w:rsid w:val="00536819"/>
    <w:rsid w:val="005466E5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6F6A66"/>
    <w:rsid w:val="0070544A"/>
    <w:rsid w:val="00711B2F"/>
    <w:rsid w:val="007152D7"/>
    <w:rsid w:val="00721541"/>
    <w:rsid w:val="00735C69"/>
    <w:rsid w:val="00746C14"/>
    <w:rsid w:val="007553EF"/>
    <w:rsid w:val="00766784"/>
    <w:rsid w:val="0078386D"/>
    <w:rsid w:val="007C2C59"/>
    <w:rsid w:val="007E51A4"/>
    <w:rsid w:val="007F3B24"/>
    <w:rsid w:val="00801F23"/>
    <w:rsid w:val="0082159A"/>
    <w:rsid w:val="00837632"/>
    <w:rsid w:val="008457CA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6FEE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CA3"/>
    <w:rsid w:val="00B03E5E"/>
    <w:rsid w:val="00B05ADC"/>
    <w:rsid w:val="00B13A52"/>
    <w:rsid w:val="00B13DBF"/>
    <w:rsid w:val="00B23262"/>
    <w:rsid w:val="00B24CF4"/>
    <w:rsid w:val="00B26993"/>
    <w:rsid w:val="00B4570C"/>
    <w:rsid w:val="00B5208C"/>
    <w:rsid w:val="00B74876"/>
    <w:rsid w:val="00B74B79"/>
    <w:rsid w:val="00B857F4"/>
    <w:rsid w:val="00B909B7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6444"/>
    <w:rsid w:val="00CB79EE"/>
    <w:rsid w:val="00CC0600"/>
    <w:rsid w:val="00CC3A37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DF23FA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602E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133</Words>
  <Characters>756</Characters>
  <Application>Microsoft Office Word</Application>
  <DocSecurity>0</DocSecurity>
  <Lines>64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2025-08-20T08:34:00Z</cp:lastPrinted>
  <dcterms:created xsi:type="dcterms:W3CDTF">2025-08-20T08:19:00Z</dcterms:created>
  <dcterms:modified xsi:type="dcterms:W3CDTF">2025-08-20T08:38:00Z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