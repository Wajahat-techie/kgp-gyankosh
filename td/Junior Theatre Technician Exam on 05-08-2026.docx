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F6C5" w14:textId="649A38C1" w:rsidR="00DB577A" w:rsidRPr="00DB577A" w:rsidRDefault="00DB577A" w:rsidP="00325AA7">
      <w:pPr>
        <w:contextualSpacing/>
        <w:rPr>
          <w:rFonts w:ascii="Tahoma" w:hAnsi="Tahoma" w:cs="Tahoma"/>
          <w:b/>
          <w:bCs/>
          <w:sz w:val="24"/>
          <w:szCs w:val="24"/>
        </w:rPr>
      </w:pPr>
      <w:r w:rsidRPr="00DB577A">
        <w:rPr>
          <w:rFonts w:ascii="Tahoma" w:hAnsi="Tahoma" w:cs="Tahoma"/>
          <w:color w:val="1F1F1F"/>
          <w:sz w:val="24"/>
          <w:szCs w:val="24"/>
        </w:rPr>
        <w:t xml:space="preserve">                                   </w:t>
      </w:r>
      <w:r w:rsidR="0048309D">
        <w:rPr>
          <w:rFonts w:ascii="Tahoma" w:hAnsi="Tahoma" w:cs="Tahoma"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B577A">
        <w:rPr>
          <w:rFonts w:ascii="Tahoma" w:hAnsi="Tahoma" w:cs="Tahoma"/>
          <w:b/>
          <w:bCs/>
          <w:sz w:val="24"/>
          <w:szCs w:val="24"/>
        </w:rPr>
        <w:t xml:space="preserve">Order </w:t>
      </w:r>
      <w:r w:rsidR="007E0DA5" w:rsidRPr="00DB577A">
        <w:rPr>
          <w:rFonts w:ascii="Tahoma" w:hAnsi="Tahoma" w:cs="Tahoma"/>
          <w:b/>
          <w:bCs/>
          <w:sz w:val="24"/>
          <w:szCs w:val="24"/>
        </w:rPr>
        <w:t>No:</w:t>
      </w:r>
      <w:r w:rsidR="00EF699E">
        <w:rPr>
          <w:rFonts w:ascii="Tahoma" w:hAnsi="Tahoma" w:cs="Tahoma"/>
          <w:b/>
          <w:bCs/>
          <w:sz w:val="24"/>
          <w:szCs w:val="24"/>
        </w:rPr>
        <w:t xml:space="preserve"> </w:t>
      </w:r>
      <w:r w:rsidR="005C28FA">
        <w:rPr>
          <w:rFonts w:ascii="Tahoma" w:hAnsi="Tahoma" w:cs="Tahoma"/>
          <w:b/>
          <w:bCs/>
          <w:sz w:val="24"/>
          <w:szCs w:val="24"/>
        </w:rPr>
        <w:t>67</w:t>
      </w:r>
      <w:r w:rsidR="00E635B1">
        <w:rPr>
          <w:rFonts w:ascii="Tahoma" w:hAnsi="Tahoma" w:cs="Tahoma"/>
          <w:b/>
          <w:bCs/>
          <w:sz w:val="24"/>
          <w:szCs w:val="24"/>
        </w:rPr>
        <w:t xml:space="preserve"> </w:t>
      </w:r>
      <w:r w:rsidR="0035504A">
        <w:rPr>
          <w:rFonts w:ascii="Tahoma" w:hAnsi="Tahoma" w:cs="Tahoma"/>
          <w:b/>
          <w:bCs/>
          <w:sz w:val="24"/>
          <w:szCs w:val="24"/>
        </w:rPr>
        <w:t>of 2026</w:t>
      </w:r>
      <w:r w:rsidRPr="00DB577A">
        <w:rPr>
          <w:rFonts w:ascii="Tahoma" w:hAnsi="Tahoma" w:cs="Tahoma"/>
          <w:b/>
          <w:bCs/>
          <w:sz w:val="24"/>
          <w:szCs w:val="24"/>
        </w:rPr>
        <w:t xml:space="preserve">    </w:t>
      </w:r>
      <w:r w:rsidR="00977670">
        <w:rPr>
          <w:rFonts w:ascii="Tahoma" w:hAnsi="Tahoma" w:cs="Tahoma"/>
          <w:b/>
          <w:bCs/>
          <w:sz w:val="24"/>
          <w:szCs w:val="24"/>
        </w:rPr>
        <w:t xml:space="preserve">            </w:t>
      </w:r>
    </w:p>
    <w:p w14:paraId="184A1FF8" w14:textId="24895E4A" w:rsidR="00B92AE9" w:rsidRDefault="00DB577A" w:rsidP="00325AA7">
      <w:pPr>
        <w:ind w:left="3600"/>
        <w:contextualSpacing/>
        <w:rPr>
          <w:rFonts w:ascii="Tahoma" w:hAnsi="Tahoma" w:cs="Tahoma"/>
          <w:b/>
          <w:bCs/>
          <w:sz w:val="24"/>
          <w:szCs w:val="24"/>
        </w:rPr>
      </w:pPr>
      <w:r w:rsidRPr="00DB577A">
        <w:rPr>
          <w:rFonts w:ascii="Tahoma" w:hAnsi="Tahoma" w:cs="Tahoma"/>
          <w:b/>
          <w:bCs/>
          <w:sz w:val="24"/>
          <w:szCs w:val="24"/>
        </w:rPr>
        <w:t xml:space="preserve">  </w:t>
      </w:r>
      <w:r w:rsidR="0048309D">
        <w:rPr>
          <w:rFonts w:ascii="Tahoma" w:hAnsi="Tahoma" w:cs="Tahoma"/>
          <w:b/>
          <w:bCs/>
          <w:sz w:val="24"/>
          <w:szCs w:val="24"/>
        </w:rPr>
        <w:t xml:space="preserve"> </w:t>
      </w:r>
      <w:r w:rsidR="0035504A" w:rsidRPr="00DB577A">
        <w:rPr>
          <w:rFonts w:ascii="Tahoma" w:hAnsi="Tahoma" w:cs="Tahoma"/>
          <w:b/>
          <w:bCs/>
          <w:sz w:val="24"/>
          <w:szCs w:val="24"/>
        </w:rPr>
        <w:t xml:space="preserve">Dated: </w:t>
      </w:r>
      <w:r w:rsidR="00DF5011">
        <w:rPr>
          <w:rFonts w:ascii="Tahoma" w:hAnsi="Tahoma" w:cs="Tahoma"/>
          <w:b/>
          <w:bCs/>
          <w:sz w:val="24"/>
          <w:szCs w:val="24"/>
        </w:rPr>
        <w:t>03</w:t>
      </w:r>
      <w:r w:rsidR="0035504A">
        <w:rPr>
          <w:rFonts w:ascii="Tahoma" w:hAnsi="Tahoma" w:cs="Tahoma"/>
          <w:b/>
          <w:bCs/>
          <w:sz w:val="24"/>
          <w:szCs w:val="24"/>
        </w:rPr>
        <w:t>-0</w:t>
      </w:r>
      <w:r w:rsidR="00DF5011">
        <w:rPr>
          <w:rFonts w:ascii="Tahoma" w:hAnsi="Tahoma" w:cs="Tahoma"/>
          <w:b/>
          <w:bCs/>
          <w:sz w:val="24"/>
          <w:szCs w:val="24"/>
        </w:rPr>
        <w:t>8</w:t>
      </w:r>
      <w:r w:rsidR="0035504A">
        <w:rPr>
          <w:rFonts w:ascii="Tahoma" w:hAnsi="Tahoma" w:cs="Tahoma"/>
          <w:b/>
          <w:bCs/>
          <w:sz w:val="24"/>
          <w:szCs w:val="24"/>
        </w:rPr>
        <w:t>-2026</w:t>
      </w:r>
    </w:p>
    <w:p w14:paraId="2A14D0AD" w14:textId="77777777" w:rsidR="005674D5" w:rsidRPr="00325AA7" w:rsidRDefault="005674D5" w:rsidP="00325AA7">
      <w:pPr>
        <w:ind w:left="3600"/>
        <w:contextualSpacing/>
        <w:rPr>
          <w:rFonts w:ascii="Tahoma" w:hAnsi="Tahoma" w:cs="Tahoma"/>
          <w:b/>
          <w:bCs/>
          <w:sz w:val="24"/>
          <w:szCs w:val="24"/>
        </w:rPr>
      </w:pPr>
    </w:p>
    <w:p w14:paraId="6628F56F" w14:textId="24179973" w:rsidR="00F61295" w:rsidRPr="005674D5" w:rsidRDefault="00B458DF" w:rsidP="005674D5">
      <w:pPr>
        <w:tabs>
          <w:tab w:val="left" w:pos="1575"/>
        </w:tabs>
        <w:ind w:left="284"/>
        <w:jc w:val="both"/>
        <w:rPr>
          <w:rFonts w:ascii="Tahoma" w:hAnsi="Tahoma" w:cs="Tahoma"/>
          <w:sz w:val="20"/>
          <w:szCs w:val="20"/>
        </w:rPr>
      </w:pPr>
      <w:r w:rsidRPr="00CE337B">
        <w:rPr>
          <w:rFonts w:ascii="Tahoma" w:hAnsi="Tahoma" w:cs="Tahoma"/>
        </w:rPr>
        <w:t>To</w:t>
      </w:r>
      <w:r w:rsidR="00F61295" w:rsidRPr="00CE337B">
        <w:rPr>
          <w:rFonts w:ascii="Tahoma" w:hAnsi="Tahoma" w:cs="Tahoma"/>
        </w:rPr>
        <w:t xml:space="preserve"> ensure smooth and hassle-free conduct of OMR (Optical Mark Recognition) based written examination for the </w:t>
      </w:r>
      <w:r w:rsidR="00DF5011">
        <w:rPr>
          <w:rFonts w:ascii="Tahoma" w:hAnsi="Tahoma" w:cs="Tahoma"/>
        </w:rPr>
        <w:t xml:space="preserve">post of </w:t>
      </w:r>
      <w:r w:rsidR="00DF5011" w:rsidRPr="00DF5011">
        <w:rPr>
          <w:rFonts w:ascii="Tahoma" w:hAnsi="Tahoma" w:cs="Tahoma"/>
          <w:b/>
          <w:bCs/>
        </w:rPr>
        <w:t>Junior Theatre Technician</w:t>
      </w:r>
      <w:r w:rsidR="00C738BF" w:rsidRPr="00C738BF">
        <w:rPr>
          <w:rFonts w:ascii="Tahoma" w:hAnsi="Tahoma" w:cs="Tahoma"/>
          <w:b/>
          <w:bCs/>
        </w:rPr>
        <w:t xml:space="preserve"> </w:t>
      </w:r>
      <w:r w:rsidR="00C738BF">
        <w:rPr>
          <w:rFonts w:ascii="Tahoma" w:hAnsi="Tahoma" w:cs="Tahoma"/>
        </w:rPr>
        <w:t>exam</w:t>
      </w:r>
      <w:r w:rsidR="005674D5">
        <w:rPr>
          <w:rFonts w:ascii="Tahoma" w:hAnsi="Tahoma" w:cs="Tahoma"/>
        </w:rPr>
        <w:t xml:space="preserve"> scheduled</w:t>
      </w:r>
      <w:r w:rsidR="00F61295" w:rsidRPr="00CE337B">
        <w:rPr>
          <w:rFonts w:ascii="Tahoma" w:hAnsi="Tahoma" w:cs="Tahoma"/>
        </w:rPr>
        <w:t xml:space="preserve"> to be held </w:t>
      </w:r>
      <w:r w:rsidRPr="00CE337B">
        <w:rPr>
          <w:rFonts w:ascii="Tahoma" w:hAnsi="Tahoma" w:cs="Tahoma"/>
        </w:rPr>
        <w:t xml:space="preserve">on </w:t>
      </w:r>
      <w:r w:rsidR="00DF5011">
        <w:rPr>
          <w:rFonts w:ascii="Tahoma" w:hAnsi="Tahoma" w:cs="Tahoma"/>
          <w:b/>
          <w:bCs/>
        </w:rPr>
        <w:t>05-Aug-2026</w:t>
      </w:r>
      <w:r w:rsidR="00F61295" w:rsidRPr="00CE337B">
        <w:rPr>
          <w:rFonts w:ascii="Tahoma" w:hAnsi="Tahoma" w:cs="Tahoma"/>
          <w:b/>
          <w:bCs/>
        </w:rPr>
        <w:t>(</w:t>
      </w:r>
      <w:r w:rsidR="00C738BF">
        <w:rPr>
          <w:rFonts w:ascii="Tahoma" w:hAnsi="Tahoma" w:cs="Tahoma"/>
          <w:b/>
          <w:bCs/>
        </w:rPr>
        <w:t>Wednesday</w:t>
      </w:r>
      <w:r w:rsidR="00F61295" w:rsidRPr="00CE337B">
        <w:rPr>
          <w:rFonts w:ascii="Tahoma" w:hAnsi="Tahoma" w:cs="Tahoma"/>
          <w:b/>
          <w:bCs/>
        </w:rPr>
        <w:t>)</w:t>
      </w:r>
      <w:r w:rsidR="00F61295" w:rsidRPr="00CE337B">
        <w:rPr>
          <w:rFonts w:ascii="Tahoma" w:hAnsi="Tahoma" w:cs="Tahoma"/>
        </w:rPr>
        <w:t xml:space="preserve"> in one session /shift </w:t>
      </w:r>
      <w:r w:rsidR="00F61295" w:rsidRPr="00CE337B">
        <w:rPr>
          <w:rFonts w:ascii="Tahoma" w:hAnsi="Tahoma" w:cs="Tahoma"/>
          <w:b/>
          <w:bCs/>
        </w:rPr>
        <w:t>(</w:t>
      </w:r>
      <w:r w:rsidR="00C738BF">
        <w:rPr>
          <w:rFonts w:ascii="Tahoma" w:hAnsi="Tahoma" w:cs="Tahoma"/>
          <w:b/>
          <w:bCs/>
        </w:rPr>
        <w:t>03</w:t>
      </w:r>
      <w:r w:rsidR="00F61295" w:rsidRPr="00CE337B">
        <w:rPr>
          <w:rFonts w:ascii="Tahoma" w:hAnsi="Tahoma" w:cs="Tahoma"/>
          <w:b/>
          <w:bCs/>
        </w:rPr>
        <w:t>:00</w:t>
      </w:r>
      <w:r w:rsidR="00C738BF">
        <w:rPr>
          <w:rFonts w:ascii="Tahoma" w:hAnsi="Tahoma" w:cs="Tahoma"/>
          <w:b/>
          <w:bCs/>
        </w:rPr>
        <w:t xml:space="preserve"> PM</w:t>
      </w:r>
      <w:r w:rsidR="00F61295" w:rsidRPr="00CE337B">
        <w:rPr>
          <w:rFonts w:ascii="Tahoma" w:hAnsi="Tahoma" w:cs="Tahoma"/>
          <w:b/>
          <w:bCs/>
        </w:rPr>
        <w:t xml:space="preserve"> to 0</w:t>
      </w:r>
      <w:r w:rsidR="00C738BF">
        <w:rPr>
          <w:rFonts w:ascii="Tahoma" w:hAnsi="Tahoma" w:cs="Tahoma"/>
          <w:b/>
          <w:bCs/>
        </w:rPr>
        <w:t>5</w:t>
      </w:r>
      <w:r w:rsidR="00F61295" w:rsidRPr="00CE337B">
        <w:rPr>
          <w:rFonts w:ascii="Tahoma" w:hAnsi="Tahoma" w:cs="Tahoma"/>
          <w:b/>
          <w:bCs/>
        </w:rPr>
        <w:t>:00 PM)</w:t>
      </w:r>
      <w:r w:rsidR="005674D5">
        <w:rPr>
          <w:rFonts w:ascii="Tahoma" w:hAnsi="Tahoma" w:cs="Tahoma"/>
          <w:b/>
          <w:bCs/>
        </w:rPr>
        <w:t xml:space="preserve">, </w:t>
      </w:r>
      <w:r w:rsidR="00DB577A" w:rsidRPr="00CE337B">
        <w:rPr>
          <w:rFonts w:ascii="Tahoma" w:hAnsi="Tahoma" w:cs="Tahoma"/>
        </w:rPr>
        <w:t>the following officers/officials are hereby assigned the duties as shown against each</w:t>
      </w:r>
      <w:r w:rsidR="00DB577A" w:rsidRPr="005674D5">
        <w:rPr>
          <w:rFonts w:ascii="Tahoma" w:hAnsi="Tahoma" w:cs="Tahoma"/>
        </w:rPr>
        <w:t>.</w:t>
      </w:r>
      <w:r w:rsidR="005674D5">
        <w:rPr>
          <w:rFonts w:ascii="Tahoma" w:hAnsi="Tahoma" w:cs="Tahoma"/>
        </w:rPr>
        <w:t xml:space="preserve"> </w:t>
      </w:r>
      <w:r w:rsidR="005674D5" w:rsidRPr="005674D5">
        <w:rPr>
          <w:rFonts w:ascii="Tahoma" w:hAnsi="Tahoma" w:cs="Tahoma"/>
          <w:sz w:val="20"/>
          <w:szCs w:val="20"/>
        </w:rPr>
        <w:t xml:space="preserve">Reporting time for invigilation staff is </w:t>
      </w:r>
      <w:r w:rsidR="00C738BF">
        <w:rPr>
          <w:rFonts w:ascii="Tahoma" w:hAnsi="Tahoma" w:cs="Tahoma"/>
          <w:b/>
          <w:bCs/>
          <w:sz w:val="20"/>
          <w:szCs w:val="20"/>
        </w:rPr>
        <w:t>12</w:t>
      </w:r>
      <w:r w:rsidR="005674D5" w:rsidRPr="005674D5">
        <w:rPr>
          <w:rFonts w:ascii="Tahoma" w:hAnsi="Tahoma" w:cs="Tahoma"/>
          <w:b/>
          <w:bCs/>
          <w:sz w:val="20"/>
          <w:szCs w:val="20"/>
        </w:rPr>
        <w:t>:</w:t>
      </w:r>
      <w:r w:rsidR="004147DC">
        <w:rPr>
          <w:rFonts w:ascii="Tahoma" w:hAnsi="Tahoma" w:cs="Tahoma"/>
          <w:b/>
          <w:bCs/>
          <w:sz w:val="20"/>
          <w:szCs w:val="20"/>
        </w:rPr>
        <w:t>30</w:t>
      </w:r>
      <w:r w:rsidR="005674D5" w:rsidRPr="005674D5">
        <w:rPr>
          <w:rFonts w:ascii="Tahoma" w:hAnsi="Tahoma" w:cs="Tahoma"/>
          <w:b/>
          <w:bCs/>
          <w:sz w:val="20"/>
          <w:szCs w:val="20"/>
        </w:rPr>
        <w:t xml:space="preserve"> </w:t>
      </w:r>
      <w:r w:rsidR="00C738BF">
        <w:rPr>
          <w:rFonts w:ascii="Tahoma" w:hAnsi="Tahoma" w:cs="Tahoma"/>
          <w:b/>
          <w:bCs/>
          <w:sz w:val="20"/>
          <w:szCs w:val="20"/>
        </w:rPr>
        <w:t>PM</w:t>
      </w:r>
      <w:r w:rsidR="005674D5" w:rsidRPr="005674D5">
        <w:rPr>
          <w:rFonts w:ascii="Tahoma" w:hAnsi="Tahoma" w:cs="Tahoma"/>
          <w:sz w:val="20"/>
          <w:szCs w:val="20"/>
        </w:rPr>
        <w:t>.</w:t>
      </w:r>
      <w:r w:rsidR="005674D5" w:rsidRPr="005674D5">
        <w:rPr>
          <w:rFonts w:ascii="Tahoma" w:hAnsi="Tahoma" w:cs="Tahoma"/>
          <w:i/>
          <w:iCs/>
        </w:rPr>
        <w:t xml:space="preserve"> (</w:t>
      </w:r>
      <w:r w:rsidR="004868A6" w:rsidRPr="00CE337B">
        <w:rPr>
          <w:rFonts w:ascii="Tahoma" w:hAnsi="Tahoma" w:cs="Tahoma"/>
          <w:i/>
          <w:iCs/>
        </w:rPr>
        <w:t>One Invigilator for 12 Candidates).</w:t>
      </w:r>
    </w:p>
    <w:p w14:paraId="4D144D02" w14:textId="32349A24" w:rsidR="00CC610D" w:rsidRDefault="00CC610D" w:rsidP="005674D5">
      <w:pPr>
        <w:tabs>
          <w:tab w:val="left" w:pos="1575"/>
        </w:tabs>
        <w:ind w:left="284"/>
        <w:jc w:val="both"/>
        <w:rPr>
          <w:rFonts w:ascii="Tahoma" w:hAnsi="Tahoma" w:cs="Tahoma"/>
          <w:b/>
          <w:sz w:val="20"/>
          <w:szCs w:val="20"/>
          <w:lang w:val="en-US"/>
        </w:rPr>
      </w:pPr>
      <w:r w:rsidRPr="00CC610D">
        <w:rPr>
          <w:rFonts w:ascii="Tahoma" w:hAnsi="Tahoma" w:cs="Tahoma"/>
          <w:b/>
          <w:sz w:val="20"/>
          <w:szCs w:val="20"/>
          <w:lang w:val="en-US"/>
        </w:rPr>
        <w:t xml:space="preserve">Note :-( Staff Member </w:t>
      </w:r>
      <w:r w:rsidR="005674D5">
        <w:rPr>
          <w:rFonts w:ascii="Tahoma" w:hAnsi="Tahoma" w:cs="Tahoma"/>
          <w:b/>
          <w:sz w:val="20"/>
          <w:szCs w:val="20"/>
          <w:lang w:val="en-US"/>
        </w:rPr>
        <w:t>deployed</w:t>
      </w:r>
      <w:r w:rsidRPr="00CC610D">
        <w:rPr>
          <w:rFonts w:ascii="Tahoma" w:hAnsi="Tahoma" w:cs="Tahoma"/>
          <w:b/>
          <w:sz w:val="20"/>
          <w:szCs w:val="20"/>
          <w:lang w:val="en-US"/>
        </w:rPr>
        <w:t xml:space="preserve"> for duties shall not carry Mobile Phone or any other Electronic Gadget inside the Examination Hall.)</w:t>
      </w:r>
    </w:p>
    <w:p w14:paraId="1CA62B2A" w14:textId="77777777" w:rsidR="005674D5" w:rsidRPr="00CC610D" w:rsidRDefault="005674D5" w:rsidP="005674D5">
      <w:pPr>
        <w:tabs>
          <w:tab w:val="left" w:pos="1575"/>
        </w:tabs>
        <w:ind w:left="284"/>
        <w:jc w:val="both"/>
        <w:rPr>
          <w:rFonts w:ascii="Tahoma" w:hAnsi="Tahoma" w:cs="Tahoma"/>
          <w:b/>
          <w:sz w:val="20"/>
          <w:szCs w:val="20"/>
          <w:lang w:val="en-US"/>
        </w:rPr>
      </w:pPr>
    </w:p>
    <w:tbl>
      <w:tblPr>
        <w:tblpPr w:leftFromText="180" w:rightFromText="180" w:vertAnchor="text" w:horzAnchor="margin" w:tblpX="279" w:tblpY="-8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3118"/>
        <w:gridCol w:w="2835"/>
        <w:gridCol w:w="2490"/>
      </w:tblGrid>
      <w:tr w:rsidR="005674D5" w:rsidRPr="00CC610D" w14:paraId="45059040" w14:textId="77777777" w:rsidTr="005674D5">
        <w:trPr>
          <w:trHeight w:val="266"/>
        </w:trPr>
        <w:tc>
          <w:tcPr>
            <w:tcW w:w="818" w:type="dxa"/>
          </w:tcPr>
          <w:p w14:paraId="136871F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S No.</w:t>
            </w:r>
          </w:p>
        </w:tc>
        <w:tc>
          <w:tcPr>
            <w:tcW w:w="3118" w:type="dxa"/>
          </w:tcPr>
          <w:p w14:paraId="28E8EA7F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Name of Employee</w:t>
            </w:r>
          </w:p>
        </w:tc>
        <w:tc>
          <w:tcPr>
            <w:tcW w:w="2835" w:type="dxa"/>
          </w:tcPr>
          <w:p w14:paraId="0A78D4D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Appointed as</w:t>
            </w:r>
          </w:p>
        </w:tc>
        <w:tc>
          <w:tcPr>
            <w:tcW w:w="2490" w:type="dxa"/>
          </w:tcPr>
          <w:p w14:paraId="588A199D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Allotted Room</w:t>
            </w:r>
          </w:p>
        </w:tc>
      </w:tr>
      <w:tr w:rsidR="005674D5" w:rsidRPr="00CC610D" w14:paraId="528FB997" w14:textId="77777777" w:rsidTr="005674D5">
        <w:trPr>
          <w:trHeight w:val="290"/>
        </w:trPr>
        <w:tc>
          <w:tcPr>
            <w:tcW w:w="818" w:type="dxa"/>
          </w:tcPr>
          <w:p w14:paraId="017BB687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3118" w:type="dxa"/>
          </w:tcPr>
          <w:p w14:paraId="02161344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Dr. Shafquat Ara</w:t>
            </w:r>
          </w:p>
        </w:tc>
        <w:tc>
          <w:tcPr>
            <w:tcW w:w="2835" w:type="dxa"/>
          </w:tcPr>
          <w:p w14:paraId="23EDD05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Centre Superintendent</w:t>
            </w:r>
          </w:p>
        </w:tc>
        <w:tc>
          <w:tcPr>
            <w:tcW w:w="2490" w:type="dxa"/>
            <w:vMerge w:val="restart"/>
          </w:tcPr>
          <w:p w14:paraId="755ED7F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Control Room</w:t>
            </w:r>
          </w:p>
        </w:tc>
      </w:tr>
      <w:tr w:rsidR="005674D5" w:rsidRPr="00CC610D" w14:paraId="629EE45B" w14:textId="77777777" w:rsidTr="005674D5">
        <w:trPr>
          <w:trHeight w:val="287"/>
        </w:trPr>
        <w:tc>
          <w:tcPr>
            <w:tcW w:w="818" w:type="dxa"/>
          </w:tcPr>
          <w:p w14:paraId="6ECFC78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3118" w:type="dxa"/>
          </w:tcPr>
          <w:p w14:paraId="34262836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Javeed Ahmad Najar</w:t>
            </w:r>
          </w:p>
        </w:tc>
        <w:tc>
          <w:tcPr>
            <w:tcW w:w="2835" w:type="dxa"/>
            <w:tcBorders>
              <w:top w:val="nil"/>
            </w:tcBorders>
          </w:tcPr>
          <w:p w14:paraId="36E172DD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Dy. Superintendent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02005A8F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0D8AFC06" w14:textId="77777777" w:rsidTr="005674D5">
        <w:trPr>
          <w:trHeight w:val="290"/>
        </w:trPr>
        <w:tc>
          <w:tcPr>
            <w:tcW w:w="818" w:type="dxa"/>
          </w:tcPr>
          <w:p w14:paraId="04AB710C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3118" w:type="dxa"/>
          </w:tcPr>
          <w:p w14:paraId="401C98C0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Rouf Ahmad Mir</w:t>
            </w:r>
          </w:p>
        </w:tc>
        <w:tc>
          <w:tcPr>
            <w:tcW w:w="2835" w:type="dxa"/>
          </w:tcPr>
          <w:p w14:paraId="241CCAD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Clerk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F9EE38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5F8D783B" w14:textId="77777777" w:rsidTr="005674D5">
        <w:trPr>
          <w:trHeight w:val="290"/>
        </w:trPr>
        <w:tc>
          <w:tcPr>
            <w:tcW w:w="818" w:type="dxa"/>
          </w:tcPr>
          <w:p w14:paraId="27F3272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3118" w:type="dxa"/>
          </w:tcPr>
          <w:p w14:paraId="3631ED1E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Javeed Baba</w:t>
            </w:r>
          </w:p>
        </w:tc>
        <w:tc>
          <w:tcPr>
            <w:tcW w:w="2835" w:type="dxa"/>
          </w:tcPr>
          <w:p w14:paraId="34626B9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 Guide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EC67BF0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6D1934" w:rsidRPr="00CC610D" w14:paraId="0FDF28DE" w14:textId="77777777" w:rsidTr="005674D5">
        <w:trPr>
          <w:trHeight w:val="290"/>
        </w:trPr>
        <w:tc>
          <w:tcPr>
            <w:tcW w:w="818" w:type="dxa"/>
          </w:tcPr>
          <w:p w14:paraId="514A6BAA" w14:textId="77777777" w:rsidR="006D1934" w:rsidRPr="00CC610D" w:rsidRDefault="006D1934" w:rsidP="006D193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3118" w:type="dxa"/>
          </w:tcPr>
          <w:p w14:paraId="2F1138BE" w14:textId="11A60F89" w:rsidR="006D1934" w:rsidRPr="00CC610D" w:rsidRDefault="006D1934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4147DC">
              <w:rPr>
                <w:rFonts w:ascii="Tahoma" w:hAnsi="Tahoma" w:cs="Tahoma"/>
                <w:sz w:val="20"/>
                <w:szCs w:val="20"/>
                <w:lang w:val="en-US"/>
              </w:rPr>
              <w:t>Mr. Yameen Kinnah</w:t>
            </w:r>
          </w:p>
        </w:tc>
        <w:tc>
          <w:tcPr>
            <w:tcW w:w="2835" w:type="dxa"/>
          </w:tcPr>
          <w:p w14:paraId="42BA9EA6" w14:textId="77777777" w:rsidR="006D1934" w:rsidRPr="00CC610D" w:rsidRDefault="006D1934" w:rsidP="006D193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0C65270A" w14:textId="77777777" w:rsidR="006D1934" w:rsidRPr="00CC610D" w:rsidRDefault="006D1934" w:rsidP="006D193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1F977138" w14:textId="77777777" w:rsidR="006D1934" w:rsidRPr="00CC610D" w:rsidRDefault="006D1934" w:rsidP="006D193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1105</w:t>
            </w:r>
          </w:p>
        </w:tc>
      </w:tr>
      <w:tr w:rsidR="006D1934" w:rsidRPr="00CC610D" w14:paraId="7A8FCA41" w14:textId="77777777" w:rsidTr="005674D5">
        <w:trPr>
          <w:trHeight w:val="290"/>
        </w:trPr>
        <w:tc>
          <w:tcPr>
            <w:tcW w:w="818" w:type="dxa"/>
          </w:tcPr>
          <w:p w14:paraId="7F2F96F9" w14:textId="77777777" w:rsidR="006D1934" w:rsidRPr="00CC610D" w:rsidRDefault="006D1934" w:rsidP="006D193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6</w:t>
            </w:r>
          </w:p>
        </w:tc>
        <w:tc>
          <w:tcPr>
            <w:tcW w:w="3118" w:type="dxa"/>
          </w:tcPr>
          <w:p w14:paraId="5FBFD5DA" w14:textId="17693FD7" w:rsidR="006D1934" w:rsidRPr="00CC610D" w:rsidRDefault="00DF5011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. Farooq</w:t>
            </w:r>
            <w:r w:rsidR="006D1934">
              <w:rPr>
                <w:rFonts w:ascii="Tahoma" w:hAnsi="Tahoma" w:cs="Tahoma"/>
                <w:sz w:val="20"/>
                <w:szCs w:val="20"/>
                <w:lang w:val="en-US"/>
              </w:rPr>
              <w:t xml:space="preserve"> Ahmad Chopan</w:t>
            </w:r>
          </w:p>
        </w:tc>
        <w:tc>
          <w:tcPr>
            <w:tcW w:w="2835" w:type="dxa"/>
          </w:tcPr>
          <w:p w14:paraId="5D7BEEB9" w14:textId="77777777" w:rsidR="006D1934" w:rsidRPr="00CC610D" w:rsidRDefault="006D1934" w:rsidP="006D193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68229F0" w14:textId="77777777" w:rsidR="006D1934" w:rsidRPr="00CC610D" w:rsidRDefault="006D1934" w:rsidP="006D193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31E4BFB0" w14:textId="77777777" w:rsidTr="005674D5">
        <w:trPr>
          <w:trHeight w:val="290"/>
        </w:trPr>
        <w:tc>
          <w:tcPr>
            <w:tcW w:w="818" w:type="dxa"/>
          </w:tcPr>
          <w:p w14:paraId="794F195E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7</w:t>
            </w:r>
          </w:p>
        </w:tc>
        <w:tc>
          <w:tcPr>
            <w:tcW w:w="3118" w:type="dxa"/>
          </w:tcPr>
          <w:p w14:paraId="6A8D31CB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Nisar Ahmad Sofi</w:t>
            </w:r>
          </w:p>
        </w:tc>
        <w:tc>
          <w:tcPr>
            <w:tcW w:w="2835" w:type="dxa"/>
          </w:tcPr>
          <w:p w14:paraId="45BC225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5D7D7B01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7FF5D78F" w14:textId="77777777" w:rsidTr="005674D5">
        <w:trPr>
          <w:trHeight w:val="290"/>
        </w:trPr>
        <w:tc>
          <w:tcPr>
            <w:tcW w:w="818" w:type="dxa"/>
          </w:tcPr>
          <w:p w14:paraId="2F9A931D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8</w:t>
            </w:r>
          </w:p>
        </w:tc>
        <w:tc>
          <w:tcPr>
            <w:tcW w:w="3118" w:type="dxa"/>
          </w:tcPr>
          <w:p w14:paraId="580A80A6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Mrs. Rehana Shafi</w:t>
            </w:r>
          </w:p>
        </w:tc>
        <w:tc>
          <w:tcPr>
            <w:tcW w:w="2835" w:type="dxa"/>
          </w:tcPr>
          <w:p w14:paraId="25F6343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13E5954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5951BF32" w14:textId="77777777" w:rsidTr="005674D5">
        <w:trPr>
          <w:trHeight w:val="287"/>
        </w:trPr>
        <w:tc>
          <w:tcPr>
            <w:tcW w:w="818" w:type="dxa"/>
          </w:tcPr>
          <w:p w14:paraId="155B867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9</w:t>
            </w:r>
          </w:p>
        </w:tc>
        <w:tc>
          <w:tcPr>
            <w:tcW w:w="3118" w:type="dxa"/>
          </w:tcPr>
          <w:p w14:paraId="7341F391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Mudasir Rashid</w:t>
            </w:r>
          </w:p>
        </w:tc>
        <w:tc>
          <w:tcPr>
            <w:tcW w:w="2835" w:type="dxa"/>
          </w:tcPr>
          <w:p w14:paraId="442A034D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1ACD841B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1106</w:t>
            </w:r>
          </w:p>
        </w:tc>
      </w:tr>
      <w:tr w:rsidR="005674D5" w:rsidRPr="00CC610D" w14:paraId="69CCF994" w14:textId="77777777" w:rsidTr="005674D5">
        <w:trPr>
          <w:trHeight w:val="290"/>
        </w:trPr>
        <w:tc>
          <w:tcPr>
            <w:tcW w:w="818" w:type="dxa"/>
          </w:tcPr>
          <w:p w14:paraId="3020D4A1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10</w:t>
            </w:r>
          </w:p>
        </w:tc>
        <w:tc>
          <w:tcPr>
            <w:tcW w:w="3118" w:type="dxa"/>
          </w:tcPr>
          <w:p w14:paraId="7689FACD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Mushtaq Ahmad Rather</w:t>
            </w:r>
          </w:p>
        </w:tc>
        <w:tc>
          <w:tcPr>
            <w:tcW w:w="2835" w:type="dxa"/>
          </w:tcPr>
          <w:p w14:paraId="2667944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6EAFD00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6C73A96D" w14:textId="77777777" w:rsidTr="005674D5">
        <w:trPr>
          <w:trHeight w:val="290"/>
        </w:trPr>
        <w:tc>
          <w:tcPr>
            <w:tcW w:w="818" w:type="dxa"/>
          </w:tcPr>
          <w:p w14:paraId="778F9CF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11</w:t>
            </w:r>
          </w:p>
        </w:tc>
        <w:tc>
          <w:tcPr>
            <w:tcW w:w="3118" w:type="dxa"/>
          </w:tcPr>
          <w:p w14:paraId="5B85E01C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Mrs.Shabnum Jeelani</w:t>
            </w:r>
          </w:p>
        </w:tc>
        <w:tc>
          <w:tcPr>
            <w:tcW w:w="2835" w:type="dxa"/>
          </w:tcPr>
          <w:p w14:paraId="39F3827D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4DE1D9F7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2C215B53" w14:textId="77777777" w:rsidTr="005674D5">
        <w:trPr>
          <w:trHeight w:val="290"/>
        </w:trPr>
        <w:tc>
          <w:tcPr>
            <w:tcW w:w="818" w:type="dxa"/>
          </w:tcPr>
          <w:p w14:paraId="2C37AC7D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12</w:t>
            </w:r>
          </w:p>
        </w:tc>
        <w:tc>
          <w:tcPr>
            <w:tcW w:w="3118" w:type="dxa"/>
          </w:tcPr>
          <w:p w14:paraId="6EE114D8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Ashiq Hussain Patloo</w:t>
            </w:r>
          </w:p>
        </w:tc>
        <w:tc>
          <w:tcPr>
            <w:tcW w:w="2835" w:type="dxa"/>
          </w:tcPr>
          <w:p w14:paraId="4BE98FB7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5A3B3306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1107</w:t>
            </w:r>
          </w:p>
        </w:tc>
      </w:tr>
      <w:tr w:rsidR="005674D5" w:rsidRPr="00CC610D" w14:paraId="56F9346E" w14:textId="77777777" w:rsidTr="005674D5">
        <w:trPr>
          <w:trHeight w:val="290"/>
        </w:trPr>
        <w:tc>
          <w:tcPr>
            <w:tcW w:w="818" w:type="dxa"/>
          </w:tcPr>
          <w:p w14:paraId="16B9597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13</w:t>
            </w:r>
          </w:p>
        </w:tc>
        <w:tc>
          <w:tcPr>
            <w:tcW w:w="3118" w:type="dxa"/>
          </w:tcPr>
          <w:p w14:paraId="5FA9192B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Shabir Ahmad Mir</w:t>
            </w:r>
          </w:p>
        </w:tc>
        <w:tc>
          <w:tcPr>
            <w:tcW w:w="2835" w:type="dxa"/>
          </w:tcPr>
          <w:p w14:paraId="75376DA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6A7649C7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5AD2E95D" w14:textId="77777777" w:rsidTr="005674D5">
        <w:trPr>
          <w:trHeight w:val="290"/>
        </w:trPr>
        <w:tc>
          <w:tcPr>
            <w:tcW w:w="818" w:type="dxa"/>
          </w:tcPr>
          <w:p w14:paraId="315D3156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14</w:t>
            </w:r>
          </w:p>
        </w:tc>
        <w:tc>
          <w:tcPr>
            <w:tcW w:w="3118" w:type="dxa"/>
          </w:tcPr>
          <w:p w14:paraId="5F3A6DC2" w14:textId="50D428C1" w:rsidR="005674D5" w:rsidRPr="00CC610D" w:rsidRDefault="00EE5B9E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7328E8">
              <w:rPr>
                <w:rFonts w:ascii="Tahoma" w:hAnsi="Tahoma" w:cs="Tahoma"/>
                <w:sz w:val="20"/>
                <w:szCs w:val="20"/>
                <w:lang w:val="en-US"/>
              </w:rPr>
              <w:t>Ms. Kawseena</w:t>
            </w:r>
            <w:r w:rsidR="00DF5011">
              <w:rPr>
                <w:rFonts w:ascii="Tahoma" w:hAnsi="Tahoma" w:cs="Tahoma"/>
                <w:sz w:val="20"/>
                <w:szCs w:val="20"/>
                <w:lang w:val="en-US"/>
              </w:rPr>
              <w:t xml:space="preserve"> Nabi</w:t>
            </w:r>
          </w:p>
        </w:tc>
        <w:tc>
          <w:tcPr>
            <w:tcW w:w="2835" w:type="dxa"/>
          </w:tcPr>
          <w:p w14:paraId="5F918A2F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6D6F1DB0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56C0B2CA" w14:textId="77777777" w:rsidTr="005674D5">
        <w:trPr>
          <w:trHeight w:val="290"/>
        </w:trPr>
        <w:tc>
          <w:tcPr>
            <w:tcW w:w="818" w:type="dxa"/>
          </w:tcPr>
          <w:p w14:paraId="684F7B8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15</w:t>
            </w:r>
          </w:p>
        </w:tc>
        <w:tc>
          <w:tcPr>
            <w:tcW w:w="3118" w:type="dxa"/>
          </w:tcPr>
          <w:p w14:paraId="4C422B8D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Rafiq Ahmad Darzi</w:t>
            </w:r>
          </w:p>
        </w:tc>
        <w:tc>
          <w:tcPr>
            <w:tcW w:w="2835" w:type="dxa"/>
          </w:tcPr>
          <w:p w14:paraId="218DADB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534D479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3723BA93" w14:textId="77777777" w:rsidTr="005674D5">
        <w:trPr>
          <w:trHeight w:val="290"/>
        </w:trPr>
        <w:tc>
          <w:tcPr>
            <w:tcW w:w="818" w:type="dxa"/>
          </w:tcPr>
          <w:p w14:paraId="3997D30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16</w:t>
            </w:r>
          </w:p>
        </w:tc>
        <w:tc>
          <w:tcPr>
            <w:tcW w:w="3118" w:type="dxa"/>
          </w:tcPr>
          <w:p w14:paraId="1087F071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Rafiq Ahmad Dar</w:t>
            </w:r>
          </w:p>
        </w:tc>
        <w:tc>
          <w:tcPr>
            <w:tcW w:w="2835" w:type="dxa"/>
          </w:tcPr>
          <w:p w14:paraId="4A1FCF4E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4160BC47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1108</w:t>
            </w:r>
          </w:p>
        </w:tc>
      </w:tr>
      <w:tr w:rsidR="005674D5" w:rsidRPr="00CC610D" w14:paraId="07620FCA" w14:textId="77777777" w:rsidTr="005674D5">
        <w:trPr>
          <w:trHeight w:val="287"/>
        </w:trPr>
        <w:tc>
          <w:tcPr>
            <w:tcW w:w="818" w:type="dxa"/>
          </w:tcPr>
          <w:p w14:paraId="70B95784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17</w:t>
            </w:r>
          </w:p>
        </w:tc>
        <w:tc>
          <w:tcPr>
            <w:tcW w:w="3118" w:type="dxa"/>
          </w:tcPr>
          <w:p w14:paraId="115F530D" w14:textId="58BA32CC" w:rsidR="005674D5" w:rsidRPr="00CC610D" w:rsidRDefault="00792B06" w:rsidP="006E10EF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ahoma" w:hAnsi="Tahoma" w:cs="Tahoma"/>
                <w:sz w:val="20"/>
                <w:szCs w:val="20"/>
                <w:lang w:val="en-US"/>
              </w:rPr>
              <w:t>Mr.Raies</w:t>
            </w:r>
            <w:proofErr w:type="gramEnd"/>
            <w:r>
              <w:rPr>
                <w:rFonts w:ascii="Tahoma" w:hAnsi="Tahoma" w:cs="Tahoma"/>
                <w:sz w:val="20"/>
                <w:szCs w:val="20"/>
                <w:lang w:val="en-US"/>
              </w:rPr>
              <w:t xml:space="preserve"> Ahmad Khan</w:t>
            </w:r>
          </w:p>
        </w:tc>
        <w:tc>
          <w:tcPr>
            <w:tcW w:w="2835" w:type="dxa"/>
          </w:tcPr>
          <w:p w14:paraId="1101C30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0BA300CB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3194E20C" w14:textId="77777777" w:rsidTr="005674D5">
        <w:trPr>
          <w:trHeight w:val="290"/>
        </w:trPr>
        <w:tc>
          <w:tcPr>
            <w:tcW w:w="818" w:type="dxa"/>
          </w:tcPr>
          <w:p w14:paraId="58047A0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18</w:t>
            </w:r>
          </w:p>
        </w:tc>
        <w:tc>
          <w:tcPr>
            <w:tcW w:w="3118" w:type="dxa"/>
          </w:tcPr>
          <w:p w14:paraId="3EC9F027" w14:textId="4236FBE0" w:rsidR="005674D5" w:rsidRPr="00CC610D" w:rsidRDefault="00792B06" w:rsidP="006E10EF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ahoma" w:hAnsi="Tahoma" w:cs="Tahoma"/>
                <w:sz w:val="20"/>
                <w:szCs w:val="20"/>
                <w:lang w:val="en-US"/>
              </w:rPr>
              <w:t>Mr.Umar</w:t>
            </w:r>
            <w:proofErr w:type="gramEnd"/>
            <w:r>
              <w:rPr>
                <w:rFonts w:ascii="Tahoma" w:hAnsi="Tahoma" w:cs="Tahoma"/>
                <w:sz w:val="20"/>
                <w:szCs w:val="20"/>
                <w:lang w:val="en-US"/>
              </w:rPr>
              <w:t xml:space="preserve"> Sharief</w:t>
            </w:r>
          </w:p>
        </w:tc>
        <w:tc>
          <w:tcPr>
            <w:tcW w:w="2835" w:type="dxa"/>
          </w:tcPr>
          <w:p w14:paraId="640ED5F1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28326D39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450B94F3" w14:textId="77777777" w:rsidTr="005674D5">
        <w:trPr>
          <w:trHeight w:val="290"/>
        </w:trPr>
        <w:tc>
          <w:tcPr>
            <w:tcW w:w="818" w:type="dxa"/>
          </w:tcPr>
          <w:p w14:paraId="37B0C4FF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20</w:t>
            </w:r>
          </w:p>
        </w:tc>
        <w:tc>
          <w:tcPr>
            <w:tcW w:w="3118" w:type="dxa"/>
          </w:tcPr>
          <w:p w14:paraId="13822DED" w14:textId="395A081C" w:rsidR="005674D5" w:rsidRPr="00CC610D" w:rsidRDefault="00DB6EF6" w:rsidP="006E10EF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Mr. Farooq</w:t>
            </w:r>
            <w:r w:rsidR="006E10EF">
              <w:rPr>
                <w:rFonts w:ascii="Tahoma" w:hAnsi="Tahoma" w:cs="Tahoma"/>
                <w:sz w:val="20"/>
                <w:szCs w:val="20"/>
                <w:lang w:val="en-US"/>
              </w:rPr>
              <w:t xml:space="preserve"> Ahmad Bhat</w:t>
            </w:r>
          </w:p>
        </w:tc>
        <w:tc>
          <w:tcPr>
            <w:tcW w:w="2835" w:type="dxa"/>
          </w:tcPr>
          <w:p w14:paraId="042894EC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23E5E19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0BEE9415" w14:textId="77777777" w:rsidTr="005674D5">
        <w:trPr>
          <w:trHeight w:val="292"/>
        </w:trPr>
        <w:tc>
          <w:tcPr>
            <w:tcW w:w="818" w:type="dxa"/>
          </w:tcPr>
          <w:p w14:paraId="685E123B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21</w:t>
            </w:r>
          </w:p>
        </w:tc>
        <w:tc>
          <w:tcPr>
            <w:tcW w:w="3118" w:type="dxa"/>
          </w:tcPr>
          <w:p w14:paraId="7BEE471C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Shiraz Bashir</w:t>
            </w:r>
          </w:p>
        </w:tc>
        <w:tc>
          <w:tcPr>
            <w:tcW w:w="2835" w:type="dxa"/>
          </w:tcPr>
          <w:p w14:paraId="7F2AE9A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2C531F90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1109</w:t>
            </w:r>
          </w:p>
        </w:tc>
      </w:tr>
      <w:tr w:rsidR="005674D5" w:rsidRPr="00CC610D" w14:paraId="47F33269" w14:textId="77777777" w:rsidTr="005674D5">
        <w:trPr>
          <w:trHeight w:val="287"/>
        </w:trPr>
        <w:tc>
          <w:tcPr>
            <w:tcW w:w="818" w:type="dxa"/>
          </w:tcPr>
          <w:p w14:paraId="5AB3A904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22</w:t>
            </w:r>
          </w:p>
        </w:tc>
        <w:tc>
          <w:tcPr>
            <w:tcW w:w="3118" w:type="dxa"/>
          </w:tcPr>
          <w:p w14:paraId="3967F1EB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Mohammad Issaq</w:t>
            </w:r>
          </w:p>
        </w:tc>
        <w:tc>
          <w:tcPr>
            <w:tcW w:w="2835" w:type="dxa"/>
          </w:tcPr>
          <w:p w14:paraId="63B89AB0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C13355E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7A071272" w14:textId="77777777" w:rsidTr="005674D5">
        <w:trPr>
          <w:trHeight w:val="290"/>
        </w:trPr>
        <w:tc>
          <w:tcPr>
            <w:tcW w:w="818" w:type="dxa"/>
          </w:tcPr>
          <w:p w14:paraId="57E1C920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23</w:t>
            </w:r>
          </w:p>
        </w:tc>
        <w:tc>
          <w:tcPr>
            <w:tcW w:w="3118" w:type="dxa"/>
          </w:tcPr>
          <w:p w14:paraId="0BEDA872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Mrs. Shazia Ali</w:t>
            </w:r>
          </w:p>
        </w:tc>
        <w:tc>
          <w:tcPr>
            <w:tcW w:w="2835" w:type="dxa"/>
          </w:tcPr>
          <w:p w14:paraId="3763CC6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0AA5144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E65E21" w:rsidRPr="00CC610D" w14:paraId="7F308E9C" w14:textId="77777777" w:rsidTr="005674D5">
        <w:trPr>
          <w:trHeight w:val="290"/>
        </w:trPr>
        <w:tc>
          <w:tcPr>
            <w:tcW w:w="818" w:type="dxa"/>
          </w:tcPr>
          <w:p w14:paraId="7C5BA3E2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24</w:t>
            </w:r>
          </w:p>
        </w:tc>
        <w:tc>
          <w:tcPr>
            <w:tcW w:w="3118" w:type="dxa"/>
          </w:tcPr>
          <w:p w14:paraId="62AB1AB2" w14:textId="77777777" w:rsidR="00E65E21" w:rsidRPr="00CC610D" w:rsidRDefault="00E65E21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Arif Hussain Zargar</w:t>
            </w:r>
          </w:p>
        </w:tc>
        <w:tc>
          <w:tcPr>
            <w:tcW w:w="2835" w:type="dxa"/>
          </w:tcPr>
          <w:p w14:paraId="592C19C5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06CF10B7" w14:textId="77777777" w:rsidR="00E65E21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1255779D" w14:textId="77777777" w:rsidR="00E65E21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0BE5851E" w14:textId="79C135F1" w:rsidR="00E65E21" w:rsidRPr="00CC610D" w:rsidRDefault="00E65E21" w:rsidP="00E65E21">
            <w:pPr>
              <w:tabs>
                <w:tab w:val="left" w:pos="1575"/>
              </w:tabs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 xml:space="preserve">          </w:t>
            </w: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1110</w:t>
            </w:r>
          </w:p>
        </w:tc>
      </w:tr>
      <w:tr w:rsidR="00E65E21" w:rsidRPr="00CC610D" w14:paraId="54EB48EB" w14:textId="77777777" w:rsidTr="00453F2C">
        <w:trPr>
          <w:trHeight w:val="290"/>
        </w:trPr>
        <w:tc>
          <w:tcPr>
            <w:tcW w:w="818" w:type="dxa"/>
          </w:tcPr>
          <w:p w14:paraId="04DBF827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25</w:t>
            </w:r>
          </w:p>
        </w:tc>
        <w:tc>
          <w:tcPr>
            <w:tcW w:w="3118" w:type="dxa"/>
          </w:tcPr>
          <w:p w14:paraId="05CB9EDA" w14:textId="77777777" w:rsidR="00E65E21" w:rsidRPr="00CC610D" w:rsidRDefault="00E65E21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Bashir Ahmad Kumar</w:t>
            </w:r>
          </w:p>
        </w:tc>
        <w:tc>
          <w:tcPr>
            <w:tcW w:w="2835" w:type="dxa"/>
          </w:tcPr>
          <w:p w14:paraId="6F99CAE3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7A09616B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E65E21" w:rsidRPr="00CC610D" w14:paraId="7C5A8E68" w14:textId="77777777" w:rsidTr="005674D5">
        <w:trPr>
          <w:trHeight w:val="290"/>
        </w:trPr>
        <w:tc>
          <w:tcPr>
            <w:tcW w:w="818" w:type="dxa"/>
          </w:tcPr>
          <w:p w14:paraId="615953BC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26</w:t>
            </w:r>
          </w:p>
        </w:tc>
        <w:tc>
          <w:tcPr>
            <w:tcW w:w="3118" w:type="dxa"/>
          </w:tcPr>
          <w:p w14:paraId="3AEE3082" w14:textId="553FD3A6" w:rsidR="00E65E21" w:rsidRPr="00CC610D" w:rsidRDefault="00E65E21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r. Mushtaq Ahmad Bhat</w:t>
            </w:r>
          </w:p>
        </w:tc>
        <w:tc>
          <w:tcPr>
            <w:tcW w:w="2835" w:type="dxa"/>
          </w:tcPr>
          <w:p w14:paraId="5EC7C391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30A6716F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E65E21" w:rsidRPr="00CC610D" w14:paraId="2A6A146A" w14:textId="77777777" w:rsidTr="00453F2C">
        <w:trPr>
          <w:trHeight w:val="290"/>
        </w:trPr>
        <w:tc>
          <w:tcPr>
            <w:tcW w:w="818" w:type="dxa"/>
          </w:tcPr>
          <w:p w14:paraId="391618E1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27</w:t>
            </w:r>
          </w:p>
        </w:tc>
        <w:tc>
          <w:tcPr>
            <w:tcW w:w="3118" w:type="dxa"/>
          </w:tcPr>
          <w:p w14:paraId="1FC53533" w14:textId="77777777" w:rsidR="00E65E21" w:rsidRPr="00CC610D" w:rsidRDefault="00E65E21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Mrs. Shabnum Mohiudin</w:t>
            </w:r>
          </w:p>
        </w:tc>
        <w:tc>
          <w:tcPr>
            <w:tcW w:w="2835" w:type="dxa"/>
          </w:tcPr>
          <w:p w14:paraId="6B96A79D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0DA913D2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45590479" w14:textId="77777777" w:rsidTr="005674D5">
        <w:trPr>
          <w:trHeight w:val="290"/>
        </w:trPr>
        <w:tc>
          <w:tcPr>
            <w:tcW w:w="818" w:type="dxa"/>
          </w:tcPr>
          <w:p w14:paraId="429DF80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28</w:t>
            </w:r>
          </w:p>
        </w:tc>
        <w:tc>
          <w:tcPr>
            <w:tcW w:w="3118" w:type="dxa"/>
          </w:tcPr>
          <w:p w14:paraId="4141165C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Amir Khan</w:t>
            </w:r>
          </w:p>
        </w:tc>
        <w:tc>
          <w:tcPr>
            <w:tcW w:w="2835" w:type="dxa"/>
          </w:tcPr>
          <w:p w14:paraId="79039DE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1ACCFED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1209</w:t>
            </w:r>
          </w:p>
        </w:tc>
      </w:tr>
      <w:tr w:rsidR="005674D5" w:rsidRPr="00CC610D" w14:paraId="5C976A90" w14:textId="77777777" w:rsidTr="005674D5">
        <w:trPr>
          <w:trHeight w:val="290"/>
        </w:trPr>
        <w:tc>
          <w:tcPr>
            <w:tcW w:w="818" w:type="dxa"/>
          </w:tcPr>
          <w:p w14:paraId="030D80A9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29</w:t>
            </w:r>
          </w:p>
        </w:tc>
        <w:tc>
          <w:tcPr>
            <w:tcW w:w="3118" w:type="dxa"/>
          </w:tcPr>
          <w:p w14:paraId="380D79AF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Mrs. Yasmeena</w:t>
            </w:r>
          </w:p>
        </w:tc>
        <w:tc>
          <w:tcPr>
            <w:tcW w:w="2835" w:type="dxa"/>
          </w:tcPr>
          <w:p w14:paraId="7802017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FFE5F3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5D85090A" w14:textId="77777777" w:rsidTr="005674D5">
        <w:trPr>
          <w:trHeight w:val="290"/>
        </w:trPr>
        <w:tc>
          <w:tcPr>
            <w:tcW w:w="818" w:type="dxa"/>
          </w:tcPr>
          <w:p w14:paraId="37E00F5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30</w:t>
            </w:r>
          </w:p>
        </w:tc>
        <w:tc>
          <w:tcPr>
            <w:tcW w:w="3118" w:type="dxa"/>
          </w:tcPr>
          <w:p w14:paraId="29B8A40B" w14:textId="4F8CA36A" w:rsidR="005674D5" w:rsidRPr="00CC610D" w:rsidRDefault="006D1934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6D1934">
              <w:rPr>
                <w:rFonts w:ascii="Tahoma" w:hAnsi="Tahoma" w:cs="Tahoma"/>
                <w:sz w:val="20"/>
                <w:szCs w:val="20"/>
                <w:lang w:val="en-US"/>
              </w:rPr>
              <w:t>Mr. Suhail Sultan</w:t>
            </w:r>
          </w:p>
        </w:tc>
        <w:tc>
          <w:tcPr>
            <w:tcW w:w="2835" w:type="dxa"/>
          </w:tcPr>
          <w:p w14:paraId="2B79F90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0152B8B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1210</w:t>
            </w:r>
          </w:p>
        </w:tc>
      </w:tr>
      <w:tr w:rsidR="005674D5" w:rsidRPr="00CC610D" w14:paraId="48C5D462" w14:textId="77777777" w:rsidTr="005674D5">
        <w:trPr>
          <w:trHeight w:val="341"/>
        </w:trPr>
        <w:tc>
          <w:tcPr>
            <w:tcW w:w="818" w:type="dxa"/>
          </w:tcPr>
          <w:p w14:paraId="53B8A631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31</w:t>
            </w:r>
          </w:p>
        </w:tc>
        <w:tc>
          <w:tcPr>
            <w:tcW w:w="3118" w:type="dxa"/>
          </w:tcPr>
          <w:p w14:paraId="6DCC77C5" w14:textId="4EE27B17" w:rsidR="005674D5" w:rsidRPr="00CC610D" w:rsidRDefault="00E65E21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4147DC">
              <w:rPr>
                <w:rFonts w:ascii="Tahoma" w:hAnsi="Tahoma" w:cs="Tahoma"/>
                <w:sz w:val="20"/>
                <w:szCs w:val="20"/>
                <w:lang w:val="en-US"/>
              </w:rPr>
              <w:t>Mr. Aaqif</w:t>
            </w:r>
            <w:r w:rsidR="00B972A5" w:rsidRPr="004147DC">
              <w:rPr>
                <w:rFonts w:ascii="Tahoma" w:hAnsi="Tahoma" w:cs="Tahoma"/>
                <w:sz w:val="20"/>
                <w:szCs w:val="20"/>
                <w:lang w:val="en-US"/>
              </w:rPr>
              <w:t xml:space="preserve"> Ahmad Lone</w:t>
            </w:r>
          </w:p>
        </w:tc>
        <w:tc>
          <w:tcPr>
            <w:tcW w:w="2835" w:type="dxa"/>
          </w:tcPr>
          <w:p w14:paraId="581BB5D4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A1B6A3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4057E9F3" w14:textId="77777777" w:rsidTr="005674D5">
        <w:trPr>
          <w:trHeight w:val="290"/>
        </w:trPr>
        <w:tc>
          <w:tcPr>
            <w:tcW w:w="818" w:type="dxa"/>
          </w:tcPr>
          <w:p w14:paraId="687193BB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32</w:t>
            </w:r>
          </w:p>
        </w:tc>
        <w:tc>
          <w:tcPr>
            <w:tcW w:w="3118" w:type="dxa"/>
          </w:tcPr>
          <w:p w14:paraId="683D6EDB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 xml:space="preserve">Mr.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Wajahat</w:t>
            </w:r>
          </w:p>
        </w:tc>
        <w:tc>
          <w:tcPr>
            <w:tcW w:w="2835" w:type="dxa"/>
          </w:tcPr>
          <w:p w14:paraId="17D2C66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0C1297D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1211</w:t>
            </w:r>
          </w:p>
        </w:tc>
      </w:tr>
      <w:tr w:rsidR="005674D5" w:rsidRPr="00CC610D" w14:paraId="2F4594CA" w14:textId="77777777" w:rsidTr="005674D5">
        <w:trPr>
          <w:trHeight w:val="290"/>
        </w:trPr>
        <w:tc>
          <w:tcPr>
            <w:tcW w:w="818" w:type="dxa"/>
          </w:tcPr>
          <w:p w14:paraId="07B6D6C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33</w:t>
            </w:r>
          </w:p>
        </w:tc>
        <w:tc>
          <w:tcPr>
            <w:tcW w:w="3118" w:type="dxa"/>
          </w:tcPr>
          <w:p w14:paraId="0C59B542" w14:textId="4B9495D3" w:rsidR="005674D5" w:rsidRPr="00CC610D" w:rsidRDefault="00EE5B9E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7328E8">
              <w:rPr>
                <w:rFonts w:ascii="Tahoma" w:hAnsi="Tahoma" w:cs="Tahoma"/>
                <w:sz w:val="20"/>
                <w:szCs w:val="20"/>
                <w:lang w:val="en-US"/>
              </w:rPr>
              <w:t>Mr. Shabir</w:t>
            </w:r>
            <w:r w:rsidR="00DF5011">
              <w:rPr>
                <w:rFonts w:ascii="Tahoma" w:hAnsi="Tahoma" w:cs="Tahoma"/>
                <w:sz w:val="20"/>
                <w:szCs w:val="20"/>
                <w:lang w:val="en-US"/>
              </w:rPr>
              <w:t xml:space="preserve"> Ahmad Ahangar</w:t>
            </w:r>
          </w:p>
        </w:tc>
        <w:tc>
          <w:tcPr>
            <w:tcW w:w="2835" w:type="dxa"/>
          </w:tcPr>
          <w:p w14:paraId="688B6437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4690778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</w:tbl>
    <w:p w14:paraId="1EDB2ACF" w14:textId="77777777" w:rsidR="00CC610D" w:rsidRPr="00CC610D" w:rsidRDefault="00CC610D" w:rsidP="005674D5">
      <w:pPr>
        <w:tabs>
          <w:tab w:val="left" w:pos="1575"/>
        </w:tabs>
        <w:ind w:left="284"/>
        <w:jc w:val="both"/>
        <w:rPr>
          <w:rFonts w:ascii="Tahoma" w:hAnsi="Tahoma" w:cs="Tahoma"/>
          <w:b/>
          <w:sz w:val="20"/>
          <w:szCs w:val="20"/>
          <w:lang w:val="en-US"/>
        </w:rPr>
      </w:pPr>
    </w:p>
    <w:p w14:paraId="63260B92" w14:textId="77777777" w:rsidR="00CC610D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p w14:paraId="50F2D124" w14:textId="77777777" w:rsidR="00CC610D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p w14:paraId="6961D7BF" w14:textId="77777777" w:rsidR="00CC610D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p w14:paraId="064428BE" w14:textId="77777777" w:rsidR="00CC610D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p w14:paraId="2B0A1FC7" w14:textId="77777777" w:rsidR="00CC610D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p w14:paraId="301E68FF" w14:textId="77777777" w:rsidR="00CC610D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p w14:paraId="07F6B0F4" w14:textId="12D328D7" w:rsidR="00CC610D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tbl>
      <w:tblPr>
        <w:tblpPr w:leftFromText="180" w:rightFromText="180" w:vertAnchor="page" w:horzAnchor="margin" w:tblpY="219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3118"/>
        <w:gridCol w:w="2835"/>
        <w:gridCol w:w="2490"/>
      </w:tblGrid>
      <w:tr w:rsidR="005674D5" w:rsidRPr="00CC610D" w14:paraId="7548D8A1" w14:textId="77777777" w:rsidTr="005674D5">
        <w:trPr>
          <w:trHeight w:val="290"/>
        </w:trPr>
        <w:tc>
          <w:tcPr>
            <w:tcW w:w="818" w:type="dxa"/>
          </w:tcPr>
          <w:p w14:paraId="43FA6FCC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lastRenderedPageBreak/>
              <w:t>34</w:t>
            </w:r>
          </w:p>
        </w:tc>
        <w:tc>
          <w:tcPr>
            <w:tcW w:w="3118" w:type="dxa"/>
          </w:tcPr>
          <w:p w14:paraId="799FC2D7" w14:textId="72088AB5" w:rsidR="005674D5" w:rsidRPr="00CC610D" w:rsidRDefault="004D1422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4D1422">
              <w:rPr>
                <w:rFonts w:ascii="Tahoma" w:hAnsi="Tahoma" w:cs="Tahoma"/>
                <w:sz w:val="20"/>
                <w:szCs w:val="20"/>
                <w:lang w:val="en-US"/>
              </w:rPr>
              <w:t>Mr. Bhat Basharat Abdullah</w:t>
            </w:r>
          </w:p>
        </w:tc>
        <w:tc>
          <w:tcPr>
            <w:tcW w:w="2835" w:type="dxa"/>
          </w:tcPr>
          <w:p w14:paraId="0102BB3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60D56321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1212</w:t>
            </w:r>
          </w:p>
        </w:tc>
      </w:tr>
      <w:tr w:rsidR="005674D5" w:rsidRPr="00CC610D" w14:paraId="69E128A5" w14:textId="77777777" w:rsidTr="005674D5">
        <w:trPr>
          <w:trHeight w:val="290"/>
        </w:trPr>
        <w:tc>
          <w:tcPr>
            <w:tcW w:w="818" w:type="dxa"/>
          </w:tcPr>
          <w:p w14:paraId="06AB9686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35</w:t>
            </w:r>
          </w:p>
        </w:tc>
        <w:tc>
          <w:tcPr>
            <w:tcW w:w="3118" w:type="dxa"/>
          </w:tcPr>
          <w:p w14:paraId="7FBA33DF" w14:textId="5F93EB1E" w:rsidR="005674D5" w:rsidRPr="00CC610D" w:rsidRDefault="00DC64B4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Mrs.Shahida Majeed</w:t>
            </w:r>
          </w:p>
        </w:tc>
        <w:tc>
          <w:tcPr>
            <w:tcW w:w="2835" w:type="dxa"/>
          </w:tcPr>
          <w:p w14:paraId="2564DDC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299C3D1C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209286AC" w14:textId="77777777" w:rsidTr="005674D5">
        <w:trPr>
          <w:trHeight w:val="290"/>
        </w:trPr>
        <w:tc>
          <w:tcPr>
            <w:tcW w:w="818" w:type="dxa"/>
          </w:tcPr>
          <w:p w14:paraId="7DE13B19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36</w:t>
            </w:r>
          </w:p>
        </w:tc>
        <w:tc>
          <w:tcPr>
            <w:tcW w:w="3118" w:type="dxa"/>
          </w:tcPr>
          <w:p w14:paraId="44A52345" w14:textId="77777777" w:rsidR="00BD7418" w:rsidRPr="00CC610D" w:rsidRDefault="00BD7418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 xml:space="preserve"> Muzammil Hussain</w:t>
            </w:r>
          </w:p>
        </w:tc>
        <w:tc>
          <w:tcPr>
            <w:tcW w:w="2835" w:type="dxa"/>
          </w:tcPr>
          <w:p w14:paraId="0E46EB35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51B9FB43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66E91D38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1812CC0E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242AFF58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1213</w:t>
            </w:r>
          </w:p>
        </w:tc>
      </w:tr>
      <w:tr w:rsidR="00BD7418" w:rsidRPr="00CC610D" w14:paraId="4C6CED43" w14:textId="77777777" w:rsidTr="005674D5">
        <w:trPr>
          <w:trHeight w:val="288"/>
        </w:trPr>
        <w:tc>
          <w:tcPr>
            <w:tcW w:w="818" w:type="dxa"/>
          </w:tcPr>
          <w:p w14:paraId="304534B3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37</w:t>
            </w:r>
          </w:p>
        </w:tc>
        <w:tc>
          <w:tcPr>
            <w:tcW w:w="3118" w:type="dxa"/>
          </w:tcPr>
          <w:p w14:paraId="6A03840D" w14:textId="77777777" w:rsidR="00BD7418" w:rsidRPr="00CC610D" w:rsidRDefault="00BD7418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Abid Hussain</w:t>
            </w:r>
          </w:p>
        </w:tc>
        <w:tc>
          <w:tcPr>
            <w:tcW w:w="2835" w:type="dxa"/>
          </w:tcPr>
          <w:p w14:paraId="23EDDC70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772E75DF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1C4587FC" w14:textId="77777777" w:rsidTr="005674D5">
        <w:trPr>
          <w:trHeight w:val="290"/>
        </w:trPr>
        <w:tc>
          <w:tcPr>
            <w:tcW w:w="818" w:type="dxa"/>
          </w:tcPr>
          <w:p w14:paraId="09D709EC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38</w:t>
            </w:r>
          </w:p>
        </w:tc>
        <w:tc>
          <w:tcPr>
            <w:tcW w:w="3118" w:type="dxa"/>
          </w:tcPr>
          <w:p w14:paraId="19A44966" w14:textId="43813674" w:rsidR="00BD7418" w:rsidRPr="00CC610D" w:rsidRDefault="00BD7418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ahoma" w:hAnsi="Tahoma" w:cs="Tahoma"/>
                <w:sz w:val="20"/>
                <w:szCs w:val="20"/>
                <w:lang w:val="en-US"/>
              </w:rPr>
              <w:t>M</w:t>
            </w:r>
            <w:r w:rsidR="008604D7">
              <w:rPr>
                <w:rFonts w:ascii="Tahoma" w:hAnsi="Tahoma" w:cs="Tahoma"/>
                <w:sz w:val="20"/>
                <w:szCs w:val="20"/>
                <w:lang w:val="en-US"/>
              </w:rPr>
              <w:t>r.Rizwan</w:t>
            </w:r>
            <w:proofErr w:type="gramEnd"/>
            <w:r w:rsidR="008604D7">
              <w:rPr>
                <w:rFonts w:ascii="Tahoma" w:hAnsi="Tahoma" w:cs="Tahoma"/>
                <w:sz w:val="20"/>
                <w:szCs w:val="20"/>
                <w:lang w:val="en-US"/>
              </w:rPr>
              <w:t xml:space="preserve"> Bashir</w:t>
            </w:r>
          </w:p>
        </w:tc>
        <w:tc>
          <w:tcPr>
            <w:tcW w:w="2835" w:type="dxa"/>
          </w:tcPr>
          <w:p w14:paraId="4EA09D67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02C35FF9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685F3B34" w14:textId="77777777" w:rsidTr="005674D5">
        <w:trPr>
          <w:trHeight w:val="289"/>
        </w:trPr>
        <w:tc>
          <w:tcPr>
            <w:tcW w:w="818" w:type="dxa"/>
          </w:tcPr>
          <w:p w14:paraId="327E8EB0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39</w:t>
            </w:r>
          </w:p>
        </w:tc>
        <w:tc>
          <w:tcPr>
            <w:tcW w:w="3118" w:type="dxa"/>
          </w:tcPr>
          <w:p w14:paraId="3C34D300" w14:textId="016880F1" w:rsidR="00BD7418" w:rsidRPr="00CC610D" w:rsidRDefault="00BD7418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</w:t>
            </w:r>
            <w:r w:rsidR="00DF5011">
              <w:rPr>
                <w:rFonts w:ascii="Tahoma" w:hAnsi="Tahoma" w:cs="Tahoma"/>
                <w:sz w:val="20"/>
                <w:szCs w:val="20"/>
                <w:lang w:val="en-US"/>
              </w:rPr>
              <w:t>r.Basit Reyaz</w:t>
            </w:r>
          </w:p>
        </w:tc>
        <w:tc>
          <w:tcPr>
            <w:tcW w:w="2835" w:type="dxa"/>
          </w:tcPr>
          <w:p w14:paraId="518F7167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06FE646C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475AF1E2" w14:textId="77777777" w:rsidTr="005674D5">
        <w:trPr>
          <w:trHeight w:val="290"/>
        </w:trPr>
        <w:tc>
          <w:tcPr>
            <w:tcW w:w="818" w:type="dxa"/>
          </w:tcPr>
          <w:p w14:paraId="286F2E08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40</w:t>
            </w:r>
          </w:p>
        </w:tc>
        <w:tc>
          <w:tcPr>
            <w:tcW w:w="3118" w:type="dxa"/>
          </w:tcPr>
          <w:p w14:paraId="4C45B136" w14:textId="77777777" w:rsidR="00BD7418" w:rsidRPr="00CC610D" w:rsidRDefault="00BD7418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Mushtaq Ahmad Bhat</w:t>
            </w:r>
          </w:p>
        </w:tc>
        <w:tc>
          <w:tcPr>
            <w:tcW w:w="2835" w:type="dxa"/>
          </w:tcPr>
          <w:p w14:paraId="28AC4953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7485AD6C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5FFA0897" w14:textId="77777777" w:rsidTr="005674D5">
        <w:trPr>
          <w:trHeight w:val="290"/>
        </w:trPr>
        <w:tc>
          <w:tcPr>
            <w:tcW w:w="818" w:type="dxa"/>
          </w:tcPr>
          <w:p w14:paraId="06FE4971" w14:textId="77777777" w:rsidR="00BD7418" w:rsidRPr="004147DC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4147DC">
              <w:rPr>
                <w:rFonts w:ascii="Tahoma" w:hAnsi="Tahoma" w:cs="Tahoma"/>
                <w:b/>
                <w:sz w:val="20"/>
                <w:szCs w:val="20"/>
                <w:lang w:val="en-US"/>
              </w:rPr>
              <w:t>41</w:t>
            </w:r>
          </w:p>
        </w:tc>
        <w:tc>
          <w:tcPr>
            <w:tcW w:w="3118" w:type="dxa"/>
          </w:tcPr>
          <w:p w14:paraId="64541B76" w14:textId="7B3CA666" w:rsidR="00BD7418" w:rsidRPr="004147DC" w:rsidRDefault="00BD7418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Mr. Manish Kumar</w:t>
            </w:r>
          </w:p>
        </w:tc>
        <w:tc>
          <w:tcPr>
            <w:tcW w:w="2835" w:type="dxa"/>
          </w:tcPr>
          <w:p w14:paraId="09AE6C8A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0386A87A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</w:tc>
      </w:tr>
      <w:tr w:rsidR="00BD7418" w:rsidRPr="00CC610D" w14:paraId="49901E49" w14:textId="77777777" w:rsidTr="005674D5">
        <w:trPr>
          <w:trHeight w:val="290"/>
        </w:trPr>
        <w:tc>
          <w:tcPr>
            <w:tcW w:w="818" w:type="dxa"/>
          </w:tcPr>
          <w:p w14:paraId="76EC4F90" w14:textId="40777921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4</w:t>
            </w: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3118" w:type="dxa"/>
          </w:tcPr>
          <w:p w14:paraId="62B534B5" w14:textId="14ACFA36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Mohd Amin Wani</w:t>
            </w:r>
          </w:p>
        </w:tc>
        <w:tc>
          <w:tcPr>
            <w:tcW w:w="2835" w:type="dxa"/>
          </w:tcPr>
          <w:p w14:paraId="5CB3E516" w14:textId="4B07B2D2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7C6854F4" w14:textId="77777777" w:rsidR="00BD7418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</w:tc>
      </w:tr>
      <w:tr w:rsidR="00BD7418" w:rsidRPr="00CC610D" w14:paraId="055A2E40" w14:textId="77777777" w:rsidTr="005674D5">
        <w:trPr>
          <w:trHeight w:val="290"/>
        </w:trPr>
        <w:tc>
          <w:tcPr>
            <w:tcW w:w="818" w:type="dxa"/>
          </w:tcPr>
          <w:p w14:paraId="02CB5249" w14:textId="426EBFA1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4</w:t>
            </w: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3118" w:type="dxa"/>
          </w:tcPr>
          <w:p w14:paraId="4D205AE3" w14:textId="01640DE4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Umar Mushtaq</w:t>
            </w:r>
          </w:p>
        </w:tc>
        <w:tc>
          <w:tcPr>
            <w:tcW w:w="2835" w:type="dxa"/>
          </w:tcPr>
          <w:p w14:paraId="6D4BA249" w14:textId="76759102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099DC9FA" w14:textId="77777777" w:rsidR="00BD7418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</w:tc>
      </w:tr>
      <w:tr w:rsidR="00BD7418" w:rsidRPr="00CC610D" w14:paraId="3CF95CD8" w14:textId="77777777" w:rsidTr="005674D5">
        <w:trPr>
          <w:trHeight w:val="287"/>
        </w:trPr>
        <w:tc>
          <w:tcPr>
            <w:tcW w:w="818" w:type="dxa"/>
          </w:tcPr>
          <w:p w14:paraId="07DAE03F" w14:textId="42EE0508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4</w:t>
            </w: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3118" w:type="dxa"/>
          </w:tcPr>
          <w:p w14:paraId="72D9918C" w14:textId="3A272960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Mudasir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 xml:space="preserve"> Nazir</w:t>
            </w: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 xml:space="preserve"> Tantray</w:t>
            </w:r>
          </w:p>
        </w:tc>
        <w:tc>
          <w:tcPr>
            <w:tcW w:w="2835" w:type="dxa"/>
          </w:tcPr>
          <w:p w14:paraId="1FB19EB3" w14:textId="0B6B1A13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7C21EFCC" w14:textId="006DAE0E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Electrical Room</w:t>
            </w:r>
          </w:p>
        </w:tc>
      </w:tr>
      <w:tr w:rsidR="00BD7418" w:rsidRPr="00CC610D" w14:paraId="78B728D7" w14:textId="77777777" w:rsidTr="005674D5">
        <w:trPr>
          <w:trHeight w:val="287"/>
        </w:trPr>
        <w:tc>
          <w:tcPr>
            <w:tcW w:w="818" w:type="dxa"/>
          </w:tcPr>
          <w:p w14:paraId="133E054D" w14:textId="094A27F6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45</w:t>
            </w:r>
          </w:p>
        </w:tc>
        <w:tc>
          <w:tcPr>
            <w:tcW w:w="3118" w:type="dxa"/>
          </w:tcPr>
          <w:p w14:paraId="4D5E192A" w14:textId="14E75C2A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Mr. Aaqib Farooq</w:t>
            </w:r>
          </w:p>
        </w:tc>
        <w:tc>
          <w:tcPr>
            <w:tcW w:w="2835" w:type="dxa"/>
          </w:tcPr>
          <w:p w14:paraId="2DF830F5" w14:textId="34214CBD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257AF289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</w:tc>
      </w:tr>
      <w:tr w:rsidR="00BD7418" w:rsidRPr="00CC610D" w14:paraId="1C1AF996" w14:textId="77777777" w:rsidTr="005674D5">
        <w:trPr>
          <w:trHeight w:val="287"/>
        </w:trPr>
        <w:tc>
          <w:tcPr>
            <w:tcW w:w="818" w:type="dxa"/>
          </w:tcPr>
          <w:p w14:paraId="5D31CA7F" w14:textId="7AA63E3B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4</w:t>
            </w: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6</w:t>
            </w:r>
          </w:p>
        </w:tc>
        <w:tc>
          <w:tcPr>
            <w:tcW w:w="3118" w:type="dxa"/>
          </w:tcPr>
          <w:p w14:paraId="5A325A61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Mrs. Afroza Bashir</w:t>
            </w:r>
          </w:p>
        </w:tc>
        <w:tc>
          <w:tcPr>
            <w:tcW w:w="2835" w:type="dxa"/>
          </w:tcPr>
          <w:p w14:paraId="58C218D3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 w:val="restart"/>
          </w:tcPr>
          <w:p w14:paraId="293F2B79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77738C1B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26D2EF22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052CA0A1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For all Rooms.</w:t>
            </w:r>
          </w:p>
        </w:tc>
      </w:tr>
      <w:tr w:rsidR="00BD7418" w:rsidRPr="00CC610D" w14:paraId="6C53AE86" w14:textId="77777777" w:rsidTr="005674D5">
        <w:trPr>
          <w:trHeight w:val="290"/>
        </w:trPr>
        <w:tc>
          <w:tcPr>
            <w:tcW w:w="818" w:type="dxa"/>
          </w:tcPr>
          <w:p w14:paraId="51E5B2B4" w14:textId="7BA9B82E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47</w:t>
            </w:r>
          </w:p>
        </w:tc>
        <w:tc>
          <w:tcPr>
            <w:tcW w:w="3118" w:type="dxa"/>
          </w:tcPr>
          <w:p w14:paraId="74057A9B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Ghulam Mohammad</w:t>
            </w:r>
          </w:p>
        </w:tc>
        <w:tc>
          <w:tcPr>
            <w:tcW w:w="2835" w:type="dxa"/>
          </w:tcPr>
          <w:p w14:paraId="113D76A3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Sweeper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DFCF519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6C9AA2B3" w14:textId="77777777" w:rsidTr="005674D5">
        <w:trPr>
          <w:trHeight w:val="290"/>
        </w:trPr>
        <w:tc>
          <w:tcPr>
            <w:tcW w:w="818" w:type="dxa"/>
          </w:tcPr>
          <w:p w14:paraId="615B40FD" w14:textId="38B312DD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48</w:t>
            </w:r>
          </w:p>
        </w:tc>
        <w:tc>
          <w:tcPr>
            <w:tcW w:w="3118" w:type="dxa"/>
          </w:tcPr>
          <w:p w14:paraId="04D922EC" w14:textId="6DCB36C0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r. Mansoor Ahmad</w:t>
            </w:r>
          </w:p>
        </w:tc>
        <w:tc>
          <w:tcPr>
            <w:tcW w:w="2835" w:type="dxa"/>
          </w:tcPr>
          <w:p w14:paraId="191D78A0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Sweeper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1AA95124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3DB1DC59" w14:textId="77777777" w:rsidTr="005674D5">
        <w:trPr>
          <w:trHeight w:val="294"/>
        </w:trPr>
        <w:tc>
          <w:tcPr>
            <w:tcW w:w="818" w:type="dxa"/>
          </w:tcPr>
          <w:p w14:paraId="036097F4" w14:textId="43382D3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49</w:t>
            </w:r>
          </w:p>
        </w:tc>
        <w:tc>
          <w:tcPr>
            <w:tcW w:w="3118" w:type="dxa"/>
          </w:tcPr>
          <w:p w14:paraId="2BB226E9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Mushtaq Punjabi</w:t>
            </w:r>
          </w:p>
        </w:tc>
        <w:tc>
          <w:tcPr>
            <w:tcW w:w="2835" w:type="dxa"/>
          </w:tcPr>
          <w:p w14:paraId="6C8B861E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FA5260F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4329AE10" w14:textId="77777777" w:rsidTr="005674D5">
        <w:trPr>
          <w:trHeight w:val="290"/>
        </w:trPr>
        <w:tc>
          <w:tcPr>
            <w:tcW w:w="818" w:type="dxa"/>
          </w:tcPr>
          <w:p w14:paraId="6B5F266F" w14:textId="7DE94960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50</w:t>
            </w:r>
          </w:p>
        </w:tc>
        <w:tc>
          <w:tcPr>
            <w:tcW w:w="3118" w:type="dxa"/>
          </w:tcPr>
          <w:p w14:paraId="3C5263F0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Showket</w:t>
            </w:r>
          </w:p>
        </w:tc>
        <w:tc>
          <w:tcPr>
            <w:tcW w:w="2835" w:type="dxa"/>
          </w:tcPr>
          <w:p w14:paraId="3FD0D284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4928F41C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32DD5037" w14:textId="77777777" w:rsidTr="005674D5">
        <w:trPr>
          <w:trHeight w:val="290"/>
        </w:trPr>
        <w:tc>
          <w:tcPr>
            <w:tcW w:w="818" w:type="dxa"/>
          </w:tcPr>
          <w:p w14:paraId="31077820" w14:textId="12AD1A0D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51</w:t>
            </w:r>
          </w:p>
        </w:tc>
        <w:tc>
          <w:tcPr>
            <w:tcW w:w="3118" w:type="dxa"/>
          </w:tcPr>
          <w:p w14:paraId="06983513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Umer Bilal</w:t>
            </w:r>
          </w:p>
        </w:tc>
        <w:tc>
          <w:tcPr>
            <w:tcW w:w="2835" w:type="dxa"/>
          </w:tcPr>
          <w:p w14:paraId="1838DE64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58B8568D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02ED1ED8" w14:textId="77777777" w:rsidTr="005674D5">
        <w:trPr>
          <w:trHeight w:val="290"/>
        </w:trPr>
        <w:tc>
          <w:tcPr>
            <w:tcW w:w="818" w:type="dxa"/>
          </w:tcPr>
          <w:p w14:paraId="6F5B2485" w14:textId="6A568CBA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52</w:t>
            </w:r>
          </w:p>
        </w:tc>
        <w:tc>
          <w:tcPr>
            <w:tcW w:w="3118" w:type="dxa"/>
          </w:tcPr>
          <w:p w14:paraId="1694FAA7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Reyaz Ahmad Bhat</w:t>
            </w:r>
          </w:p>
        </w:tc>
        <w:tc>
          <w:tcPr>
            <w:tcW w:w="2835" w:type="dxa"/>
          </w:tcPr>
          <w:p w14:paraId="6C60A7B7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530F0985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3E612D64" w14:textId="77777777" w:rsidTr="005674D5">
        <w:trPr>
          <w:trHeight w:val="290"/>
        </w:trPr>
        <w:tc>
          <w:tcPr>
            <w:tcW w:w="818" w:type="dxa"/>
          </w:tcPr>
          <w:p w14:paraId="5DC4EAAE" w14:textId="5DE3F556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53</w:t>
            </w:r>
          </w:p>
        </w:tc>
        <w:tc>
          <w:tcPr>
            <w:tcW w:w="3118" w:type="dxa"/>
          </w:tcPr>
          <w:p w14:paraId="666C077A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Mohd Shafi Bhat</w:t>
            </w:r>
          </w:p>
        </w:tc>
        <w:tc>
          <w:tcPr>
            <w:tcW w:w="2835" w:type="dxa"/>
          </w:tcPr>
          <w:p w14:paraId="5967C43C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CE027BB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28DDEC75" w14:textId="77777777" w:rsidTr="005674D5">
        <w:trPr>
          <w:trHeight w:val="290"/>
        </w:trPr>
        <w:tc>
          <w:tcPr>
            <w:tcW w:w="818" w:type="dxa"/>
          </w:tcPr>
          <w:p w14:paraId="311723EE" w14:textId="1913E699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54</w:t>
            </w:r>
          </w:p>
        </w:tc>
        <w:tc>
          <w:tcPr>
            <w:tcW w:w="3118" w:type="dxa"/>
          </w:tcPr>
          <w:p w14:paraId="5FCA29B1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Shameem</w:t>
            </w:r>
          </w:p>
        </w:tc>
        <w:tc>
          <w:tcPr>
            <w:tcW w:w="2835" w:type="dxa"/>
          </w:tcPr>
          <w:p w14:paraId="69AE4909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5E34C106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61C6D51A" w14:textId="77777777" w:rsidTr="005674D5">
        <w:trPr>
          <w:trHeight w:val="290"/>
        </w:trPr>
        <w:tc>
          <w:tcPr>
            <w:tcW w:w="818" w:type="dxa"/>
          </w:tcPr>
          <w:p w14:paraId="64C4FFD8" w14:textId="3F7BDFC8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55</w:t>
            </w:r>
          </w:p>
        </w:tc>
        <w:tc>
          <w:tcPr>
            <w:tcW w:w="3118" w:type="dxa"/>
          </w:tcPr>
          <w:p w14:paraId="7497FC46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Fayaz Ahmad</w:t>
            </w:r>
          </w:p>
        </w:tc>
        <w:tc>
          <w:tcPr>
            <w:tcW w:w="2835" w:type="dxa"/>
          </w:tcPr>
          <w:p w14:paraId="05B5FE79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1F010F2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</w:tbl>
    <w:p w14:paraId="23EA2156" w14:textId="77777777" w:rsidR="005674D5" w:rsidRPr="00CC610D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680DA061" w14:textId="77777777" w:rsidR="005674D5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6301A379" w14:textId="77777777" w:rsidR="005674D5" w:rsidRDefault="005674D5" w:rsidP="005674D5">
      <w:pPr>
        <w:tabs>
          <w:tab w:val="left" w:pos="1575"/>
        </w:tabs>
        <w:rPr>
          <w:rFonts w:ascii="Tahoma" w:hAnsi="Tahoma" w:cs="Tahoma"/>
          <w:b/>
          <w:sz w:val="20"/>
          <w:szCs w:val="20"/>
          <w:lang w:val="en-US"/>
        </w:rPr>
      </w:pPr>
    </w:p>
    <w:p w14:paraId="01A0AF68" w14:textId="437EAB4C" w:rsidR="005674D5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218116CA" w14:textId="129EBDEC" w:rsidR="005674D5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3DD5E751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color w:val="1F1F1F"/>
          <w:sz w:val="20"/>
          <w:szCs w:val="20"/>
        </w:rPr>
        <w:t xml:space="preserve">                               </w:t>
      </w:r>
    </w:p>
    <w:p w14:paraId="770E8EB6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1F61DBF4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16087B40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185E6798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6B5BAC49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4CBE8EF9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5006E088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6F9C1B71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6AC00E80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496EA354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303DDC6D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77BE1FBB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0F9111B6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6C0664E0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07E821E6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33030C1E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44EEC685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781BCE21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1DAFBCBF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6C6B32B9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1272B2EF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2926965C" w14:textId="2A8601A8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1A1A65E4" w14:textId="486AEA19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47E1838C" w14:textId="556D9551" w:rsidR="005674D5" w:rsidRDefault="0020015A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6D234D1" wp14:editId="065997E7">
            <wp:simplePos x="0" y="0"/>
            <wp:positionH relativeFrom="column">
              <wp:posOffset>3886200</wp:posOffset>
            </wp:positionH>
            <wp:positionV relativeFrom="paragraph">
              <wp:posOffset>84455</wp:posOffset>
            </wp:positionV>
            <wp:extent cx="1447800" cy="775768"/>
            <wp:effectExtent l="0" t="0" r="0" b="5715"/>
            <wp:wrapTight wrapText="bothSides">
              <wp:wrapPolygon edited="0">
                <wp:start x="13074" y="0"/>
                <wp:lineTo x="8242" y="531"/>
                <wp:lineTo x="1705" y="5838"/>
                <wp:lineTo x="1705" y="9022"/>
                <wp:lineTo x="0" y="11676"/>
                <wp:lineTo x="0" y="13268"/>
                <wp:lineTo x="6537" y="17514"/>
                <wp:lineTo x="6821" y="21229"/>
                <wp:lineTo x="8242" y="21229"/>
                <wp:lineTo x="13358" y="9022"/>
                <wp:lineTo x="21316" y="5838"/>
                <wp:lineTo x="21316" y="1592"/>
                <wp:lineTo x="14495" y="0"/>
                <wp:lineTo x="13074" y="0"/>
              </wp:wrapPolygon>
            </wp:wrapTight>
            <wp:docPr id="1266078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775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7C5A80" w14:textId="092FD15D" w:rsidR="005674D5" w:rsidRDefault="00B972A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41FFDD" wp14:editId="4CFA2203">
                <wp:simplePos x="0" y="0"/>
                <wp:positionH relativeFrom="margin">
                  <wp:posOffset>55659</wp:posOffset>
                </wp:positionH>
                <wp:positionV relativeFrom="paragraph">
                  <wp:posOffset>35837</wp:posOffset>
                </wp:positionV>
                <wp:extent cx="2159000" cy="495300"/>
                <wp:effectExtent l="0" t="0" r="0" b="0"/>
                <wp:wrapNone/>
                <wp:docPr id="18614328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5ABBCB" w14:textId="109193D0" w:rsidR="005674D5" w:rsidRPr="00CE337B" w:rsidRDefault="005674D5" w:rsidP="005674D5">
                            <w:pPr>
                              <w:widowControl w:val="0"/>
                              <w:tabs>
                                <w:tab w:val="left" w:pos="1575"/>
                              </w:tabs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No: KGP/Estt/2026</w:t>
                            </w:r>
                            <w:r w:rsidR="00EF699E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/</w:t>
                            </w:r>
                            <w:r w:rsidR="005C28FA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814-815</w:t>
                            </w:r>
                          </w:p>
                          <w:p w14:paraId="7DE3327C" w14:textId="11722D03" w:rsidR="005674D5" w:rsidRPr="00CE337B" w:rsidRDefault="005674D5" w:rsidP="005674D5">
                            <w:pPr>
                              <w:widowControl w:val="0"/>
                              <w:tabs>
                                <w:tab w:val="left" w:pos="1575"/>
                              </w:tabs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Dated:</w:t>
                            </w:r>
                            <w:r w:rsidR="00E635B1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03</w:t>
                            </w: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-0</w:t>
                            </w:r>
                            <w:r w:rsidR="00E635B1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8</w:t>
                            </w: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41FFD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.4pt;margin-top:2.8pt;width:170pt;height:39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" filled="f" stroked="f" strokeweight=".5pt">
                <v:textbox>
                  <w:txbxContent>
                    <w:p w14:paraId="525ABBCB" w14:textId="109193D0" w:rsidR="005674D5" w:rsidRPr="00CE337B" w:rsidRDefault="005674D5" w:rsidP="005674D5">
                      <w:pPr>
                        <w:widowControl w:val="0"/>
                        <w:tabs>
                          <w:tab w:val="left" w:pos="1575"/>
                        </w:tabs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No: KGP/Estt/2026</w:t>
                      </w:r>
                      <w:r w:rsidR="00EF699E">
                        <w:rPr>
                          <w:rFonts w:ascii="Tahoma" w:hAnsi="Tahoma" w:cs="Tahoma"/>
                          <w:sz w:val="20"/>
                          <w:szCs w:val="20"/>
                        </w:rPr>
                        <w:t>/</w:t>
                      </w:r>
                      <w:r w:rsidR="005C28FA">
                        <w:rPr>
                          <w:rFonts w:ascii="Tahoma" w:hAnsi="Tahoma" w:cs="Tahoma"/>
                          <w:sz w:val="20"/>
                          <w:szCs w:val="20"/>
                        </w:rPr>
                        <w:t>814-815</w:t>
                      </w:r>
                    </w:p>
                    <w:p w14:paraId="7DE3327C" w14:textId="11722D03" w:rsidR="005674D5" w:rsidRPr="00CE337B" w:rsidRDefault="005674D5" w:rsidP="005674D5">
                      <w:pPr>
                        <w:widowControl w:val="0"/>
                        <w:tabs>
                          <w:tab w:val="left" w:pos="1575"/>
                        </w:tabs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Dated:</w:t>
                      </w:r>
                      <w:r w:rsidR="00E635B1">
                        <w:rPr>
                          <w:rFonts w:ascii="Tahoma" w:hAnsi="Tahoma" w:cs="Tahoma"/>
                          <w:sz w:val="20"/>
                          <w:szCs w:val="20"/>
                        </w:rPr>
                        <w:t>03</w:t>
                      </w: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-0</w:t>
                      </w:r>
                      <w:r w:rsidR="00E635B1">
                        <w:rPr>
                          <w:rFonts w:ascii="Tahoma" w:hAnsi="Tahoma" w:cs="Tahoma"/>
                          <w:sz w:val="20"/>
                          <w:szCs w:val="20"/>
                        </w:rPr>
                        <w:t>8</w:t>
                      </w: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072D05" w14:textId="6D19796E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055A77B5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2B56E15D" w14:textId="5EBB7188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73E7A963" w14:textId="4D359979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2B1B0C8E" w14:textId="03E78ADD" w:rsidR="005674D5" w:rsidRPr="00CE337B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color w:val="1F1F1F"/>
          <w:sz w:val="20"/>
          <w:szCs w:val="20"/>
        </w:rPr>
        <w:t xml:space="preserve">                                 </w:t>
      </w:r>
      <w:r w:rsidRPr="00CE337B">
        <w:rPr>
          <w:rFonts w:ascii="Tahoma" w:hAnsi="Tahoma" w:cs="Tahoma"/>
          <w:color w:val="1F1F1F"/>
          <w:sz w:val="20"/>
          <w:szCs w:val="20"/>
        </w:rPr>
        <w:t>Principal</w:t>
      </w:r>
    </w:p>
    <w:p w14:paraId="47BD66A6" w14:textId="60119A63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color w:val="1F1F1F"/>
          <w:sz w:val="20"/>
          <w:szCs w:val="20"/>
        </w:rPr>
        <w:t xml:space="preserve">                              </w:t>
      </w:r>
      <w:r w:rsidRPr="00CE337B">
        <w:rPr>
          <w:rFonts w:ascii="Tahoma" w:hAnsi="Tahoma" w:cs="Tahoma"/>
          <w:color w:val="1F1F1F"/>
          <w:sz w:val="20"/>
          <w:szCs w:val="20"/>
        </w:rPr>
        <w:t>Kashmir Government Polytechnic College</w:t>
      </w:r>
    </w:p>
    <w:p w14:paraId="21D94691" w14:textId="4B27EAF5" w:rsidR="005674D5" w:rsidRPr="00CE337B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color w:val="1F1F1F"/>
          <w:sz w:val="20"/>
          <w:szCs w:val="20"/>
        </w:rPr>
        <w:t xml:space="preserve">                                   Srinagar</w:t>
      </w:r>
    </w:p>
    <w:p w14:paraId="61B7A611" w14:textId="4817B796" w:rsidR="005674D5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66E6D14E" w14:textId="77777777" w:rsidR="005674D5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3DAFA09A" w14:textId="77777777" w:rsidR="005674D5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430079FD" w14:textId="77777777" w:rsidR="005674D5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77869144" w14:textId="1DB079B6" w:rsidR="005674D5" w:rsidRPr="00AA72BA" w:rsidRDefault="00E65E21" w:rsidP="00E65E21">
      <w:pPr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AA72BA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5674D5" w:rsidRPr="00AA72BA"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007FD66B" w14:textId="50D0E755" w:rsidR="005674D5" w:rsidRPr="00681497" w:rsidRDefault="005674D5" w:rsidP="00E65E21">
      <w:pPr>
        <w:tabs>
          <w:tab w:val="left" w:pos="1575"/>
        </w:tabs>
        <w:ind w:left="142"/>
        <w:rPr>
          <w:rFonts w:ascii="Tahoma" w:hAnsi="Tahoma" w:cs="Tahoma"/>
          <w:sz w:val="24"/>
          <w:szCs w:val="24"/>
          <w:lang w:val="en-US"/>
        </w:rPr>
      </w:pPr>
      <w:r w:rsidRPr="00681497">
        <w:rPr>
          <w:rFonts w:ascii="Tahoma" w:hAnsi="Tahoma" w:cs="Tahoma"/>
          <w:color w:val="1F1F1F"/>
          <w:sz w:val="24"/>
          <w:szCs w:val="24"/>
        </w:rPr>
        <w:t>1</w:t>
      </w:r>
      <w:r w:rsidRPr="00681497">
        <w:rPr>
          <w:rFonts w:ascii="Tahoma" w:hAnsi="Tahoma" w:cs="Tahoma"/>
          <w:sz w:val="24"/>
          <w:szCs w:val="24"/>
          <w:lang w:val="en-US"/>
        </w:rPr>
        <w:t>. Additional District Magistrate, Srinagar, for information.</w:t>
      </w:r>
    </w:p>
    <w:p w14:paraId="43516BF6" w14:textId="71042424" w:rsidR="005674D5" w:rsidRPr="00681497" w:rsidRDefault="005674D5" w:rsidP="00E65E21">
      <w:pPr>
        <w:tabs>
          <w:tab w:val="left" w:pos="1575"/>
        </w:tabs>
        <w:ind w:left="142"/>
        <w:rPr>
          <w:rFonts w:ascii="Tahoma" w:hAnsi="Tahoma" w:cs="Tahoma"/>
          <w:sz w:val="24"/>
          <w:szCs w:val="24"/>
          <w:lang w:val="en-US"/>
        </w:rPr>
      </w:pPr>
      <w:r w:rsidRPr="00681497">
        <w:rPr>
          <w:rFonts w:ascii="Tahoma" w:hAnsi="Tahoma" w:cs="Tahoma"/>
          <w:sz w:val="24"/>
          <w:szCs w:val="24"/>
          <w:lang w:val="en-US"/>
        </w:rPr>
        <w:t>2. Incharge Examination, KGP Srinagar, for information with the directions for making the necessary arrangements.</w:t>
      </w:r>
    </w:p>
    <w:p w14:paraId="25A792D6" w14:textId="77777777" w:rsidR="005674D5" w:rsidRPr="00681497" w:rsidRDefault="005674D5" w:rsidP="00E65E21">
      <w:pPr>
        <w:tabs>
          <w:tab w:val="left" w:pos="1575"/>
        </w:tabs>
        <w:ind w:left="142"/>
        <w:rPr>
          <w:rFonts w:ascii="Tahoma" w:hAnsi="Tahoma" w:cs="Tahoma"/>
          <w:sz w:val="24"/>
          <w:szCs w:val="24"/>
          <w:lang w:val="en-US"/>
        </w:rPr>
      </w:pPr>
      <w:r w:rsidRPr="00681497">
        <w:rPr>
          <w:rFonts w:ascii="Tahoma" w:hAnsi="Tahoma" w:cs="Tahoma"/>
          <w:sz w:val="24"/>
          <w:szCs w:val="24"/>
          <w:lang w:val="en-US"/>
        </w:rPr>
        <w:t>3. All officers/officials deputed for the examination.</w:t>
      </w:r>
    </w:p>
    <w:p w14:paraId="56D728A1" w14:textId="29C71CBB" w:rsidR="005674D5" w:rsidRPr="00681497" w:rsidRDefault="005674D5" w:rsidP="00E65E21">
      <w:pPr>
        <w:tabs>
          <w:tab w:val="left" w:pos="1575"/>
        </w:tabs>
        <w:rPr>
          <w:rFonts w:ascii="Tahoma" w:hAnsi="Tahoma" w:cs="Tahoma"/>
          <w:sz w:val="24"/>
          <w:szCs w:val="24"/>
          <w:lang w:val="en-US"/>
        </w:rPr>
      </w:pPr>
    </w:p>
    <w:p w14:paraId="6DCE95A8" w14:textId="77777777" w:rsidR="005674D5" w:rsidRPr="00CC610D" w:rsidRDefault="005674D5" w:rsidP="005674D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  <w:lang w:val="en-US"/>
        </w:rPr>
        <w:sectPr w:rsidR="005674D5" w:rsidRPr="00CC610D" w:rsidSect="005674D5">
          <w:headerReference w:type="default" r:id="rId8"/>
          <w:pgSz w:w="11910" w:h="16840"/>
          <w:pgMar w:top="1040" w:right="740" w:bottom="65" w:left="540" w:header="568" w:footer="720" w:gutter="0"/>
          <w:cols w:space="720"/>
        </w:sectPr>
      </w:pPr>
    </w:p>
    <w:p w14:paraId="295047DE" w14:textId="77777777" w:rsidR="005674D5" w:rsidRPr="00CC610D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07E1D09D" w14:textId="77777777" w:rsidR="005674D5" w:rsidRPr="00CC610D" w:rsidRDefault="005674D5" w:rsidP="005674D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  <w:lang w:val="en-US"/>
        </w:rPr>
        <w:sectPr w:rsidR="005674D5" w:rsidRPr="00CC610D" w:rsidSect="005674D5">
          <w:pgSz w:w="11910" w:h="16840" w:code="9"/>
          <w:pgMar w:top="426" w:right="740" w:bottom="280" w:left="540" w:header="720" w:footer="720" w:gutter="0"/>
          <w:cols w:space="720"/>
          <w:docGrid w:linePitch="299"/>
        </w:sectPr>
      </w:pPr>
    </w:p>
    <w:p w14:paraId="7D0CDD04" w14:textId="77777777" w:rsidR="005674D5" w:rsidRDefault="005674D5" w:rsidP="005674D5">
      <w:pPr>
        <w:ind w:left="284"/>
        <w:jc w:val="both"/>
        <w:rPr>
          <w:rFonts w:ascii="Tahoma" w:hAnsi="Tahoma" w:cs="Tahoma"/>
          <w:color w:val="1F1F1F"/>
          <w:sz w:val="20"/>
          <w:szCs w:val="20"/>
        </w:rPr>
      </w:pPr>
      <w:r w:rsidRPr="00CE337B">
        <w:rPr>
          <w:rFonts w:ascii="Tahoma" w:hAnsi="Tahoma" w:cs="Tahoma"/>
          <w:color w:val="1F1F1F"/>
          <w:sz w:val="20"/>
          <w:szCs w:val="20"/>
        </w:rPr>
        <w:t xml:space="preserve">                                                             </w:t>
      </w:r>
      <w:r>
        <w:rPr>
          <w:rFonts w:ascii="Tahoma" w:hAnsi="Tahoma" w:cs="Tahoma"/>
          <w:color w:val="1F1F1F"/>
          <w:sz w:val="20"/>
          <w:szCs w:val="20"/>
        </w:rPr>
        <w:t xml:space="preserve">                </w:t>
      </w:r>
      <w:r w:rsidRPr="00CE337B">
        <w:rPr>
          <w:rFonts w:ascii="Tahoma" w:hAnsi="Tahoma" w:cs="Tahoma"/>
          <w:color w:val="1F1F1F"/>
          <w:sz w:val="20"/>
          <w:szCs w:val="20"/>
        </w:rPr>
        <w:t xml:space="preserve"> </w:t>
      </w:r>
    </w:p>
    <w:p w14:paraId="04CE1882" w14:textId="085800D9" w:rsidR="005674D5" w:rsidRPr="005674D5" w:rsidRDefault="005674D5" w:rsidP="00477F0A">
      <w:pPr>
        <w:ind w:left="284"/>
        <w:jc w:val="both"/>
        <w:rPr>
          <w:rFonts w:ascii="Tahoma" w:hAnsi="Tahoma" w:cs="Tahoma"/>
          <w:sz w:val="20"/>
          <w:szCs w:val="20"/>
        </w:rPr>
        <w:sectPr w:rsidR="005674D5" w:rsidRPr="005674D5" w:rsidSect="005674D5">
          <w:type w:val="continuous"/>
          <w:pgSz w:w="11910" w:h="16840"/>
          <w:pgMar w:top="1040" w:right="740" w:bottom="280" w:left="540" w:header="720" w:footer="720" w:gutter="0"/>
          <w:cols w:num="2" w:space="720" w:equalWidth="0">
            <w:col w:w="3732" w:space="1136"/>
            <w:col w:w="5762"/>
          </w:cols>
        </w:sectPr>
      </w:pPr>
      <w:r w:rsidRPr="00CE337B">
        <w:rPr>
          <w:rFonts w:ascii="Tahoma" w:hAnsi="Tahoma" w:cs="Tahoma"/>
          <w:color w:val="1F1F1F"/>
          <w:sz w:val="20"/>
          <w:szCs w:val="20"/>
        </w:rPr>
        <w:t xml:space="preserve">                                                             </w:t>
      </w:r>
      <w:r>
        <w:rPr>
          <w:rFonts w:ascii="Tahoma" w:hAnsi="Tahoma" w:cs="Tahoma"/>
          <w:color w:val="1F1F1F"/>
          <w:sz w:val="20"/>
          <w:szCs w:val="20"/>
        </w:rPr>
        <w:t xml:space="preserve">                </w:t>
      </w:r>
      <w:r w:rsidRPr="00CE337B">
        <w:rPr>
          <w:rFonts w:ascii="Tahoma" w:hAnsi="Tahoma" w:cs="Tahoma"/>
          <w:color w:val="1F1F1F"/>
          <w:sz w:val="20"/>
          <w:szCs w:val="20"/>
        </w:rPr>
        <w:t xml:space="preserve">  </w:t>
      </w:r>
    </w:p>
    <w:p w14:paraId="718EF862" w14:textId="77777777" w:rsidR="005674D5" w:rsidRPr="00CC610D" w:rsidRDefault="005674D5" w:rsidP="005674D5">
      <w:pPr>
        <w:tabs>
          <w:tab w:val="left" w:pos="1575"/>
        </w:tabs>
        <w:jc w:val="both"/>
        <w:rPr>
          <w:rFonts w:ascii="Tahoma" w:hAnsi="Tahoma" w:cs="Tahoma"/>
          <w:b/>
          <w:sz w:val="20"/>
          <w:szCs w:val="20"/>
          <w:lang w:val="en-US"/>
        </w:rPr>
      </w:pPr>
      <w:r w:rsidRPr="00CC610D">
        <w:rPr>
          <w:rFonts w:ascii="Tahoma" w:hAnsi="Tahoma" w:cs="Tahoma"/>
          <w:b/>
          <w:sz w:val="20"/>
          <w:szCs w:val="20"/>
          <w:lang w:val="en-US"/>
        </w:rPr>
        <w:lastRenderedPageBreak/>
        <w:t>Copy to the:</w:t>
      </w:r>
    </w:p>
    <w:p w14:paraId="7AF7685B" w14:textId="1497252D" w:rsidR="00CC610D" w:rsidRPr="00CE337B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p w14:paraId="4D198791" w14:textId="545D4837" w:rsidR="00663F20" w:rsidRPr="00CE337B" w:rsidRDefault="00663F20" w:rsidP="007E0DA5">
      <w:pPr>
        <w:spacing w:line="360" w:lineRule="auto"/>
        <w:jc w:val="both"/>
        <w:rPr>
          <w:rFonts w:ascii="Tahoma" w:hAnsi="Tahoma" w:cs="Tahoma"/>
          <w:color w:val="1F1F1F"/>
          <w:sz w:val="20"/>
          <w:szCs w:val="20"/>
        </w:rPr>
      </w:pPr>
    </w:p>
    <w:p w14:paraId="1F31E28B" w14:textId="3C785A29" w:rsidR="00CE337B" w:rsidRPr="00CE337B" w:rsidRDefault="00CE337B" w:rsidP="00CE337B">
      <w:pPr>
        <w:jc w:val="both"/>
        <w:rPr>
          <w:rFonts w:ascii="Tahoma" w:hAnsi="Tahoma" w:cs="Tahoma"/>
          <w:color w:val="1F1F1F"/>
          <w:sz w:val="20"/>
          <w:szCs w:val="20"/>
        </w:rPr>
      </w:pPr>
    </w:p>
    <w:p w14:paraId="1741B0EE" w14:textId="098C1778" w:rsidR="00B92AE9" w:rsidRPr="00CE337B" w:rsidRDefault="001F59E7" w:rsidP="00CE337B">
      <w:pPr>
        <w:jc w:val="both"/>
        <w:rPr>
          <w:rFonts w:ascii="Tahoma" w:hAnsi="Tahoma" w:cs="Tahoma"/>
          <w:color w:val="1F1F1F"/>
          <w:sz w:val="20"/>
          <w:szCs w:val="20"/>
        </w:rPr>
      </w:pPr>
      <w:r w:rsidRPr="00CE337B">
        <w:rPr>
          <w:rFonts w:ascii="Tahoma" w:hAnsi="Tahoma" w:cs="Tahoma"/>
          <w:color w:val="1F1F1F"/>
          <w:sz w:val="20"/>
          <w:szCs w:val="20"/>
        </w:rPr>
        <w:t xml:space="preserve">                                                     </w:t>
      </w:r>
      <w:r w:rsidR="00CE337B">
        <w:rPr>
          <w:rFonts w:ascii="Tahoma" w:hAnsi="Tahoma" w:cs="Tahoma"/>
          <w:color w:val="1F1F1F"/>
          <w:sz w:val="20"/>
          <w:szCs w:val="20"/>
        </w:rPr>
        <w:t xml:space="preserve"> </w:t>
      </w:r>
    </w:p>
    <w:p w14:paraId="61BEBD44" w14:textId="6D6FB557" w:rsidR="00CE7133" w:rsidRPr="00CE337B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718CAA10" w14:textId="77777777" w:rsidR="00CE7133" w:rsidRP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4031DF8" w14:textId="0756B611" w:rsidR="00A47EA1" w:rsidRDefault="00A47EA1" w:rsidP="003437EF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Default="00076EA7" w:rsidP="00B92AE9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FDF0448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444901A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EDE180D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0E89731" w14:textId="228C77ED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1E193C5" w14:textId="45EEA9C8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FF446DB" w14:textId="26F5424C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07145E8" w14:textId="77777777" w:rsidR="00360589" w:rsidRPr="001E487E" w:rsidRDefault="00360589" w:rsidP="00C87FA6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067BFDF0" w:rsidR="00B14580" w:rsidRDefault="00C87FA6" w:rsidP="007F1075">
      <w:pPr>
        <w:spacing w:line="480" w:lineRule="auto"/>
        <w:ind w:left="-540"/>
        <w:jc w:val="right"/>
      </w:pPr>
      <w:r>
        <w:rPr>
          <w:rFonts w:ascii="Verdana" w:hAnsi="Verdana"/>
          <w:color w:val="000000"/>
        </w:rPr>
        <w:t xml:space="preserve">       </w:t>
      </w:r>
    </w:p>
    <w:sectPr w:rsidR="00B14580" w:rsidSect="00CE337B">
      <w:headerReference w:type="default" r:id="rId9"/>
      <w:pgSz w:w="11906" w:h="16838"/>
      <w:pgMar w:top="215" w:right="707" w:bottom="0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0BE91" w14:textId="77777777" w:rsidR="005D3D26" w:rsidRDefault="005D3D26">
      <w:r>
        <w:separator/>
      </w:r>
    </w:p>
  </w:endnote>
  <w:endnote w:type="continuationSeparator" w:id="0">
    <w:p w14:paraId="6AA30AFE" w14:textId="77777777" w:rsidR="005D3D26" w:rsidRDefault="005D3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62DA1" w14:textId="77777777" w:rsidR="005D3D26" w:rsidRDefault="005D3D26">
      <w:r>
        <w:separator/>
      </w:r>
    </w:p>
  </w:footnote>
  <w:footnote w:type="continuationSeparator" w:id="0">
    <w:p w14:paraId="2C068AF0" w14:textId="77777777" w:rsidR="005D3D26" w:rsidRDefault="005D3D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00CB6" w14:textId="77777777" w:rsidR="005674D5" w:rsidRPr="00461DF9" w:rsidRDefault="005674D5" w:rsidP="00CC610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2336" behindDoc="1" locked="0" layoutInCell="1" allowOverlap="1" wp14:anchorId="235BB49D" wp14:editId="102C9FB7">
          <wp:simplePos x="0" y="0"/>
          <wp:positionH relativeFrom="margin">
            <wp:posOffset>362679</wp:posOffset>
          </wp:positionH>
          <wp:positionV relativeFrom="page">
            <wp:posOffset>304926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000634287" name="Picture 20006342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5E247284" w14:textId="77777777" w:rsidR="005674D5" w:rsidRPr="00461DF9" w:rsidRDefault="005674D5" w:rsidP="00CC610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374A07F9" w14:textId="77777777" w:rsidR="005674D5" w:rsidRDefault="005674D5" w:rsidP="005674D5">
    <w:pPr>
      <w:contextualSpacing/>
      <w:jc w:val="center"/>
      <w:rPr>
        <w:sz w:val="20"/>
        <w:szCs w:val="20"/>
      </w:rPr>
    </w:pPr>
    <w:hyperlink r:id="rId2" w:history="1">
      <w:r w:rsidRPr="000C28E1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2E20A304" w14:textId="77777777" w:rsidR="005674D5" w:rsidRPr="00663F20" w:rsidRDefault="005674D5" w:rsidP="005674D5">
    <w:pPr>
      <w:contextualSpacing/>
      <w:jc w:val="center"/>
      <w:rPr>
        <w:b/>
        <w:bCs/>
        <w:sz w:val="20"/>
        <w:szCs w:val="20"/>
      </w:rPr>
    </w:pPr>
    <w:r w:rsidRPr="00663F20">
      <w:rPr>
        <w:b/>
        <w:bCs/>
        <w:sz w:val="20"/>
        <w:szCs w:val="20"/>
      </w:rPr>
      <w:t>Email: kgp-srinagar@jk.gov.in</w:t>
    </w:r>
  </w:p>
  <w:p w14:paraId="351A95D6" w14:textId="77777777" w:rsidR="005674D5" w:rsidRPr="00CC610D" w:rsidRDefault="005674D5" w:rsidP="00CC61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1F6E7084" w:rsidR="0032059F" w:rsidRDefault="0069352F" w:rsidP="00CE337B">
    <w:pPr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2E2B1404" w:rsidR="00B14580" w:rsidRDefault="00B14580">
    <w:pPr>
      <w:jc w:val="right"/>
      <w:rPr>
        <w:rFonts w:ascii="Century Gothic" w:eastAsia="Calibri" w:hAnsi="Century Gothic"/>
        <w:color w:val="FFFFFF"/>
        <w:sz w:val="16"/>
        <w:szCs w:val="16"/>
      </w:rPr>
    </w:pPr>
  </w:p>
  <w:p w14:paraId="70D033A1" w14:textId="45AB9653" w:rsidR="00B14580" w:rsidRPr="00461DF9" w:rsidRDefault="00CE337B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B5B086E">
          <wp:simplePos x="0" y="0"/>
          <wp:positionH relativeFrom="margin">
            <wp:posOffset>181788</wp:posOffset>
          </wp:positionH>
          <wp:positionV relativeFrom="page">
            <wp:posOffset>368802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890847808" name="Picture 18908478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767BA98" w:rsidR="00B14580" w:rsidRPr="00663F20" w:rsidRDefault="00965277" w:rsidP="00965277">
    <w:pPr>
      <w:contextualSpacing/>
      <w:rPr>
        <w:b/>
        <w:bCs/>
        <w:sz w:val="20"/>
        <w:szCs w:val="20"/>
      </w:rPr>
    </w:pPr>
    <w:r>
      <w:rPr>
        <w:sz w:val="20"/>
        <w:szCs w:val="20"/>
      </w:rPr>
      <w:t xml:space="preserve">                      </w:t>
    </w:r>
    <w:r w:rsidR="00663F20">
      <w:rPr>
        <w:sz w:val="20"/>
        <w:szCs w:val="20"/>
      </w:rPr>
      <w:t xml:space="preserve">   </w:t>
    </w:r>
    <w:r w:rsidR="00663F20" w:rsidRPr="00663F20">
      <w:rPr>
        <w:b/>
        <w:bCs/>
        <w:sz w:val="20"/>
        <w:szCs w:val="20"/>
      </w:rPr>
      <w:t>Email: 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B14DF4"/>
    <w:multiLevelType w:val="hybridMultilevel"/>
    <w:tmpl w:val="ED569904"/>
    <w:lvl w:ilvl="0" w:tplc="680E6C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56493"/>
    <w:multiLevelType w:val="hybridMultilevel"/>
    <w:tmpl w:val="4E7AF6A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4D957D2"/>
    <w:multiLevelType w:val="hybridMultilevel"/>
    <w:tmpl w:val="22D6C1BC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7566557"/>
    <w:multiLevelType w:val="hybridMultilevel"/>
    <w:tmpl w:val="A9B061B2"/>
    <w:lvl w:ilvl="0" w:tplc="E08AB4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BFB02EE"/>
    <w:multiLevelType w:val="hybridMultilevel"/>
    <w:tmpl w:val="A724B78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F52D8A"/>
    <w:multiLevelType w:val="hybridMultilevel"/>
    <w:tmpl w:val="A0EAC2C6"/>
    <w:lvl w:ilvl="0" w:tplc="9F98F914">
      <w:start w:val="1"/>
      <w:numFmt w:val="decimal"/>
      <w:lvlText w:val="%1."/>
      <w:lvlJc w:val="left"/>
      <w:pPr>
        <w:ind w:left="1004" w:hanging="360"/>
      </w:pPr>
      <w:rPr>
        <w:rFonts w:ascii="Tahoma" w:eastAsiaTheme="minorEastAsia" w:hAnsi="Tahoma" w:cs="Tahom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6826011"/>
    <w:multiLevelType w:val="hybridMultilevel"/>
    <w:tmpl w:val="81947F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6DC31C05"/>
    <w:multiLevelType w:val="hybridMultilevel"/>
    <w:tmpl w:val="55503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605977">
    <w:abstractNumId w:val="9"/>
  </w:num>
  <w:num w:numId="2" w16cid:durableId="1126004391">
    <w:abstractNumId w:val="7"/>
  </w:num>
  <w:num w:numId="3" w16cid:durableId="511801558">
    <w:abstractNumId w:val="6"/>
  </w:num>
  <w:num w:numId="4" w16cid:durableId="1548713244">
    <w:abstractNumId w:val="5"/>
  </w:num>
  <w:num w:numId="5" w16cid:durableId="297493739">
    <w:abstractNumId w:val="4"/>
  </w:num>
  <w:num w:numId="6" w16cid:durableId="16466926">
    <w:abstractNumId w:val="8"/>
  </w:num>
  <w:num w:numId="7" w16cid:durableId="1519585376">
    <w:abstractNumId w:val="3"/>
  </w:num>
  <w:num w:numId="8" w16cid:durableId="1621304891">
    <w:abstractNumId w:val="2"/>
  </w:num>
  <w:num w:numId="9" w16cid:durableId="1816487664">
    <w:abstractNumId w:val="1"/>
  </w:num>
  <w:num w:numId="10" w16cid:durableId="751008366">
    <w:abstractNumId w:val="0"/>
  </w:num>
  <w:num w:numId="11" w16cid:durableId="41448567">
    <w:abstractNumId w:val="12"/>
  </w:num>
  <w:num w:numId="12" w16cid:durableId="489181504">
    <w:abstractNumId w:val="15"/>
  </w:num>
  <w:num w:numId="13" w16cid:durableId="676228082">
    <w:abstractNumId w:val="11"/>
  </w:num>
  <w:num w:numId="14" w16cid:durableId="22487954">
    <w:abstractNumId w:val="19"/>
  </w:num>
  <w:num w:numId="15" w16cid:durableId="970400989">
    <w:abstractNumId w:val="16"/>
  </w:num>
  <w:num w:numId="16" w16cid:durableId="1064795155">
    <w:abstractNumId w:val="21"/>
  </w:num>
  <w:num w:numId="17" w16cid:durableId="895311659">
    <w:abstractNumId w:val="22"/>
  </w:num>
  <w:num w:numId="18" w16cid:durableId="824933355">
    <w:abstractNumId w:val="14"/>
  </w:num>
  <w:num w:numId="19" w16cid:durableId="613024975">
    <w:abstractNumId w:val="18"/>
  </w:num>
  <w:num w:numId="20" w16cid:durableId="422190853">
    <w:abstractNumId w:val="13"/>
  </w:num>
  <w:num w:numId="21" w16cid:durableId="2102871439">
    <w:abstractNumId w:val="17"/>
  </w:num>
  <w:num w:numId="22" w16cid:durableId="1674717352">
    <w:abstractNumId w:val="10"/>
  </w:num>
  <w:num w:numId="23" w16cid:durableId="2139491510">
    <w:abstractNumId w:val="20"/>
  </w:num>
  <w:num w:numId="24" w16cid:durableId="7225591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600EB"/>
    <w:rsid w:val="00071647"/>
    <w:rsid w:val="000716D2"/>
    <w:rsid w:val="00071AAB"/>
    <w:rsid w:val="00076EA7"/>
    <w:rsid w:val="00082091"/>
    <w:rsid w:val="000B01E9"/>
    <w:rsid w:val="000B76C4"/>
    <w:rsid w:val="000C13A2"/>
    <w:rsid w:val="000C5610"/>
    <w:rsid w:val="000D5627"/>
    <w:rsid w:val="000E3229"/>
    <w:rsid w:val="000E6552"/>
    <w:rsid w:val="000F334E"/>
    <w:rsid w:val="000F3A4F"/>
    <w:rsid w:val="000F59AC"/>
    <w:rsid w:val="00121CFB"/>
    <w:rsid w:val="00130D16"/>
    <w:rsid w:val="001364FE"/>
    <w:rsid w:val="001368DD"/>
    <w:rsid w:val="00144DE0"/>
    <w:rsid w:val="001476A0"/>
    <w:rsid w:val="00147DB3"/>
    <w:rsid w:val="001517A1"/>
    <w:rsid w:val="001518A5"/>
    <w:rsid w:val="0015747D"/>
    <w:rsid w:val="00170095"/>
    <w:rsid w:val="00170E4F"/>
    <w:rsid w:val="001743F4"/>
    <w:rsid w:val="0017617C"/>
    <w:rsid w:val="0017744B"/>
    <w:rsid w:val="00187C33"/>
    <w:rsid w:val="0019266F"/>
    <w:rsid w:val="001936B7"/>
    <w:rsid w:val="00196AB1"/>
    <w:rsid w:val="001A21FE"/>
    <w:rsid w:val="001B29F9"/>
    <w:rsid w:val="001C0C20"/>
    <w:rsid w:val="001C333F"/>
    <w:rsid w:val="001C79C0"/>
    <w:rsid w:val="001D0288"/>
    <w:rsid w:val="001D02DE"/>
    <w:rsid w:val="001D2BA0"/>
    <w:rsid w:val="001E0D46"/>
    <w:rsid w:val="001E3E29"/>
    <w:rsid w:val="001E487E"/>
    <w:rsid w:val="001F08DE"/>
    <w:rsid w:val="001F59E7"/>
    <w:rsid w:val="001F5E65"/>
    <w:rsid w:val="001F7BA4"/>
    <w:rsid w:val="0020015A"/>
    <w:rsid w:val="00201333"/>
    <w:rsid w:val="00210EE4"/>
    <w:rsid w:val="00210FA7"/>
    <w:rsid w:val="00216417"/>
    <w:rsid w:val="00217E71"/>
    <w:rsid w:val="00226976"/>
    <w:rsid w:val="002300D5"/>
    <w:rsid w:val="00247F81"/>
    <w:rsid w:val="0026631D"/>
    <w:rsid w:val="00272108"/>
    <w:rsid w:val="002A5606"/>
    <w:rsid w:val="002C2F53"/>
    <w:rsid w:val="002D0BC4"/>
    <w:rsid w:val="002D7D11"/>
    <w:rsid w:val="002E225D"/>
    <w:rsid w:val="002F1995"/>
    <w:rsid w:val="003062D3"/>
    <w:rsid w:val="00315EAD"/>
    <w:rsid w:val="0032059F"/>
    <w:rsid w:val="00322356"/>
    <w:rsid w:val="00325AA7"/>
    <w:rsid w:val="0033518C"/>
    <w:rsid w:val="00336D05"/>
    <w:rsid w:val="00337606"/>
    <w:rsid w:val="00342855"/>
    <w:rsid w:val="003437C2"/>
    <w:rsid w:val="003437EF"/>
    <w:rsid w:val="00350B9F"/>
    <w:rsid w:val="00352C68"/>
    <w:rsid w:val="0035504A"/>
    <w:rsid w:val="0036038D"/>
    <w:rsid w:val="00360589"/>
    <w:rsid w:val="003735B5"/>
    <w:rsid w:val="00374C6C"/>
    <w:rsid w:val="00377186"/>
    <w:rsid w:val="0037797E"/>
    <w:rsid w:val="00391462"/>
    <w:rsid w:val="003A1C03"/>
    <w:rsid w:val="003B035F"/>
    <w:rsid w:val="003C3196"/>
    <w:rsid w:val="003C71E6"/>
    <w:rsid w:val="003D1396"/>
    <w:rsid w:val="003E3295"/>
    <w:rsid w:val="003F6CD4"/>
    <w:rsid w:val="00414627"/>
    <w:rsid w:val="004147DC"/>
    <w:rsid w:val="00420B16"/>
    <w:rsid w:val="00421AFA"/>
    <w:rsid w:val="00425D63"/>
    <w:rsid w:val="004271C2"/>
    <w:rsid w:val="00430500"/>
    <w:rsid w:val="00461DF9"/>
    <w:rsid w:val="004643D8"/>
    <w:rsid w:val="00470CA4"/>
    <w:rsid w:val="00477F0A"/>
    <w:rsid w:val="0048205E"/>
    <w:rsid w:val="0048309D"/>
    <w:rsid w:val="004831C3"/>
    <w:rsid w:val="004868A6"/>
    <w:rsid w:val="00497C24"/>
    <w:rsid w:val="004B3216"/>
    <w:rsid w:val="004C7BA5"/>
    <w:rsid w:val="004D1422"/>
    <w:rsid w:val="004D2AEC"/>
    <w:rsid w:val="004E5652"/>
    <w:rsid w:val="004E7628"/>
    <w:rsid w:val="004F48F2"/>
    <w:rsid w:val="004F4C7F"/>
    <w:rsid w:val="004F5F05"/>
    <w:rsid w:val="005065F5"/>
    <w:rsid w:val="0050696F"/>
    <w:rsid w:val="005149B1"/>
    <w:rsid w:val="0052225A"/>
    <w:rsid w:val="00527AED"/>
    <w:rsid w:val="005366CB"/>
    <w:rsid w:val="00542478"/>
    <w:rsid w:val="005473EE"/>
    <w:rsid w:val="005511E0"/>
    <w:rsid w:val="00554BB2"/>
    <w:rsid w:val="005647F2"/>
    <w:rsid w:val="005662D1"/>
    <w:rsid w:val="005674D5"/>
    <w:rsid w:val="00573A09"/>
    <w:rsid w:val="005776A3"/>
    <w:rsid w:val="0058776A"/>
    <w:rsid w:val="00587D9C"/>
    <w:rsid w:val="005A4526"/>
    <w:rsid w:val="005A651C"/>
    <w:rsid w:val="005B473D"/>
    <w:rsid w:val="005B6446"/>
    <w:rsid w:val="005C1B16"/>
    <w:rsid w:val="005C28FA"/>
    <w:rsid w:val="005D3D26"/>
    <w:rsid w:val="005E53D0"/>
    <w:rsid w:val="005E5662"/>
    <w:rsid w:val="005E759A"/>
    <w:rsid w:val="005F0F78"/>
    <w:rsid w:val="006002EB"/>
    <w:rsid w:val="006128EF"/>
    <w:rsid w:val="00615FAA"/>
    <w:rsid w:val="006264B4"/>
    <w:rsid w:val="006277D3"/>
    <w:rsid w:val="00635DE5"/>
    <w:rsid w:val="006421BB"/>
    <w:rsid w:val="00643033"/>
    <w:rsid w:val="00644CC3"/>
    <w:rsid w:val="0065245E"/>
    <w:rsid w:val="00661468"/>
    <w:rsid w:val="00661EF0"/>
    <w:rsid w:val="00663F20"/>
    <w:rsid w:val="006649F0"/>
    <w:rsid w:val="0066615D"/>
    <w:rsid w:val="00666225"/>
    <w:rsid w:val="0067245D"/>
    <w:rsid w:val="00676A3D"/>
    <w:rsid w:val="00681497"/>
    <w:rsid w:val="00683CF5"/>
    <w:rsid w:val="0068470E"/>
    <w:rsid w:val="006865BA"/>
    <w:rsid w:val="0069352F"/>
    <w:rsid w:val="00695DCD"/>
    <w:rsid w:val="006A05CC"/>
    <w:rsid w:val="006A203E"/>
    <w:rsid w:val="006A35A7"/>
    <w:rsid w:val="006A5082"/>
    <w:rsid w:val="006C1785"/>
    <w:rsid w:val="006C5D86"/>
    <w:rsid w:val="006C7C59"/>
    <w:rsid w:val="006D1934"/>
    <w:rsid w:val="006E10EF"/>
    <w:rsid w:val="00701ABD"/>
    <w:rsid w:val="00705C8D"/>
    <w:rsid w:val="007152D7"/>
    <w:rsid w:val="007225E2"/>
    <w:rsid w:val="007328E8"/>
    <w:rsid w:val="007339AF"/>
    <w:rsid w:val="00736216"/>
    <w:rsid w:val="0074054D"/>
    <w:rsid w:val="00742C73"/>
    <w:rsid w:val="00745DA6"/>
    <w:rsid w:val="00746C14"/>
    <w:rsid w:val="007543CD"/>
    <w:rsid w:val="00757FC8"/>
    <w:rsid w:val="00762F19"/>
    <w:rsid w:val="0078301E"/>
    <w:rsid w:val="00792B06"/>
    <w:rsid w:val="007A12DE"/>
    <w:rsid w:val="007A65F9"/>
    <w:rsid w:val="007A7A6C"/>
    <w:rsid w:val="007B07D8"/>
    <w:rsid w:val="007B1E0E"/>
    <w:rsid w:val="007B589F"/>
    <w:rsid w:val="007B6B21"/>
    <w:rsid w:val="007C2C59"/>
    <w:rsid w:val="007C3556"/>
    <w:rsid w:val="007C794F"/>
    <w:rsid w:val="007E0DA5"/>
    <w:rsid w:val="007E433B"/>
    <w:rsid w:val="007E7D66"/>
    <w:rsid w:val="007F1075"/>
    <w:rsid w:val="007F6994"/>
    <w:rsid w:val="00801F23"/>
    <w:rsid w:val="008048EF"/>
    <w:rsid w:val="0082785A"/>
    <w:rsid w:val="00830478"/>
    <w:rsid w:val="00831980"/>
    <w:rsid w:val="008332A4"/>
    <w:rsid w:val="00834240"/>
    <w:rsid w:val="00837632"/>
    <w:rsid w:val="00846B48"/>
    <w:rsid w:val="0085640F"/>
    <w:rsid w:val="008567AA"/>
    <w:rsid w:val="008604D7"/>
    <w:rsid w:val="008729B0"/>
    <w:rsid w:val="00890EEE"/>
    <w:rsid w:val="00892712"/>
    <w:rsid w:val="008961CA"/>
    <w:rsid w:val="008A680A"/>
    <w:rsid w:val="008B0BB0"/>
    <w:rsid w:val="008B22E1"/>
    <w:rsid w:val="008C0DC9"/>
    <w:rsid w:val="008C6F1B"/>
    <w:rsid w:val="008D17BA"/>
    <w:rsid w:val="008E1A07"/>
    <w:rsid w:val="008E6C4B"/>
    <w:rsid w:val="008F18C0"/>
    <w:rsid w:val="00900EE4"/>
    <w:rsid w:val="00902EDB"/>
    <w:rsid w:val="00907648"/>
    <w:rsid w:val="00911334"/>
    <w:rsid w:val="00924802"/>
    <w:rsid w:val="00930FDE"/>
    <w:rsid w:val="00932BAF"/>
    <w:rsid w:val="00934C7C"/>
    <w:rsid w:val="00937AD8"/>
    <w:rsid w:val="0094030F"/>
    <w:rsid w:val="009444AA"/>
    <w:rsid w:val="00965277"/>
    <w:rsid w:val="00967DA8"/>
    <w:rsid w:val="00977670"/>
    <w:rsid w:val="0097797B"/>
    <w:rsid w:val="00984C93"/>
    <w:rsid w:val="00987884"/>
    <w:rsid w:val="00987CE1"/>
    <w:rsid w:val="0099405C"/>
    <w:rsid w:val="009A1100"/>
    <w:rsid w:val="009B27AA"/>
    <w:rsid w:val="009C600F"/>
    <w:rsid w:val="009D3723"/>
    <w:rsid w:val="009D3CD1"/>
    <w:rsid w:val="009D3DAC"/>
    <w:rsid w:val="009D4F22"/>
    <w:rsid w:val="009E0171"/>
    <w:rsid w:val="009E04F2"/>
    <w:rsid w:val="009E7C37"/>
    <w:rsid w:val="00A00745"/>
    <w:rsid w:val="00A03B7B"/>
    <w:rsid w:val="00A05BB6"/>
    <w:rsid w:val="00A13D12"/>
    <w:rsid w:val="00A200C9"/>
    <w:rsid w:val="00A250D5"/>
    <w:rsid w:val="00A32F56"/>
    <w:rsid w:val="00A36028"/>
    <w:rsid w:val="00A42EE9"/>
    <w:rsid w:val="00A4738F"/>
    <w:rsid w:val="00A47EA1"/>
    <w:rsid w:val="00A50375"/>
    <w:rsid w:val="00A80331"/>
    <w:rsid w:val="00A86E40"/>
    <w:rsid w:val="00A91424"/>
    <w:rsid w:val="00A9467C"/>
    <w:rsid w:val="00AA2C77"/>
    <w:rsid w:val="00AA72BA"/>
    <w:rsid w:val="00AB2CF2"/>
    <w:rsid w:val="00AC3FB9"/>
    <w:rsid w:val="00AC4E7D"/>
    <w:rsid w:val="00AC702A"/>
    <w:rsid w:val="00AD0FA7"/>
    <w:rsid w:val="00AD226F"/>
    <w:rsid w:val="00AD32A2"/>
    <w:rsid w:val="00AF292B"/>
    <w:rsid w:val="00B0003A"/>
    <w:rsid w:val="00B13A52"/>
    <w:rsid w:val="00B13CDB"/>
    <w:rsid w:val="00B14580"/>
    <w:rsid w:val="00B161E7"/>
    <w:rsid w:val="00B24CF4"/>
    <w:rsid w:val="00B26993"/>
    <w:rsid w:val="00B275F5"/>
    <w:rsid w:val="00B4570C"/>
    <w:rsid w:val="00B458DF"/>
    <w:rsid w:val="00B51D14"/>
    <w:rsid w:val="00B5208C"/>
    <w:rsid w:val="00B5709B"/>
    <w:rsid w:val="00B60B3A"/>
    <w:rsid w:val="00B60D01"/>
    <w:rsid w:val="00B634AA"/>
    <w:rsid w:val="00B70F32"/>
    <w:rsid w:val="00B74876"/>
    <w:rsid w:val="00B74A36"/>
    <w:rsid w:val="00B77453"/>
    <w:rsid w:val="00B85527"/>
    <w:rsid w:val="00B873B5"/>
    <w:rsid w:val="00B92AE9"/>
    <w:rsid w:val="00B9683E"/>
    <w:rsid w:val="00B972A5"/>
    <w:rsid w:val="00BB0345"/>
    <w:rsid w:val="00BB7C2B"/>
    <w:rsid w:val="00BC1664"/>
    <w:rsid w:val="00BC2546"/>
    <w:rsid w:val="00BD212A"/>
    <w:rsid w:val="00BD3B84"/>
    <w:rsid w:val="00BD3F21"/>
    <w:rsid w:val="00BD636C"/>
    <w:rsid w:val="00BD7418"/>
    <w:rsid w:val="00BE1C9F"/>
    <w:rsid w:val="00BE41BC"/>
    <w:rsid w:val="00BE7313"/>
    <w:rsid w:val="00BF0E5D"/>
    <w:rsid w:val="00BF2D99"/>
    <w:rsid w:val="00BF3E13"/>
    <w:rsid w:val="00C05085"/>
    <w:rsid w:val="00C06B73"/>
    <w:rsid w:val="00C14F85"/>
    <w:rsid w:val="00C1593D"/>
    <w:rsid w:val="00C17FA6"/>
    <w:rsid w:val="00C45227"/>
    <w:rsid w:val="00C47506"/>
    <w:rsid w:val="00C53BF1"/>
    <w:rsid w:val="00C56C7E"/>
    <w:rsid w:val="00C644CF"/>
    <w:rsid w:val="00C738BF"/>
    <w:rsid w:val="00C73C0F"/>
    <w:rsid w:val="00C76B1F"/>
    <w:rsid w:val="00C776A4"/>
    <w:rsid w:val="00C83874"/>
    <w:rsid w:val="00C87FA6"/>
    <w:rsid w:val="00C904C2"/>
    <w:rsid w:val="00CA2C6C"/>
    <w:rsid w:val="00CB030E"/>
    <w:rsid w:val="00CB0652"/>
    <w:rsid w:val="00CC0600"/>
    <w:rsid w:val="00CC586C"/>
    <w:rsid w:val="00CC610D"/>
    <w:rsid w:val="00CC78AC"/>
    <w:rsid w:val="00CE337B"/>
    <w:rsid w:val="00CE7133"/>
    <w:rsid w:val="00CF3120"/>
    <w:rsid w:val="00CF7953"/>
    <w:rsid w:val="00D07232"/>
    <w:rsid w:val="00D10245"/>
    <w:rsid w:val="00D21BDD"/>
    <w:rsid w:val="00D31FFB"/>
    <w:rsid w:val="00D327C8"/>
    <w:rsid w:val="00D33281"/>
    <w:rsid w:val="00D34210"/>
    <w:rsid w:val="00D42DB3"/>
    <w:rsid w:val="00D464E1"/>
    <w:rsid w:val="00D54D7F"/>
    <w:rsid w:val="00D6579E"/>
    <w:rsid w:val="00D65F07"/>
    <w:rsid w:val="00D704F3"/>
    <w:rsid w:val="00D82D1E"/>
    <w:rsid w:val="00D92BB7"/>
    <w:rsid w:val="00D93BDD"/>
    <w:rsid w:val="00DB4677"/>
    <w:rsid w:val="00DB577A"/>
    <w:rsid w:val="00DB6EF6"/>
    <w:rsid w:val="00DC64B4"/>
    <w:rsid w:val="00DC76D2"/>
    <w:rsid w:val="00DD30ED"/>
    <w:rsid w:val="00DE34B8"/>
    <w:rsid w:val="00DF03A7"/>
    <w:rsid w:val="00DF4D0E"/>
    <w:rsid w:val="00DF5011"/>
    <w:rsid w:val="00E00548"/>
    <w:rsid w:val="00E03670"/>
    <w:rsid w:val="00E05D9F"/>
    <w:rsid w:val="00E2137B"/>
    <w:rsid w:val="00E34FC0"/>
    <w:rsid w:val="00E40C08"/>
    <w:rsid w:val="00E44769"/>
    <w:rsid w:val="00E635B1"/>
    <w:rsid w:val="00E64C21"/>
    <w:rsid w:val="00E65E21"/>
    <w:rsid w:val="00E66F64"/>
    <w:rsid w:val="00E67631"/>
    <w:rsid w:val="00E7798A"/>
    <w:rsid w:val="00E81656"/>
    <w:rsid w:val="00E8524C"/>
    <w:rsid w:val="00EC24C6"/>
    <w:rsid w:val="00ED234D"/>
    <w:rsid w:val="00ED6172"/>
    <w:rsid w:val="00EE58B2"/>
    <w:rsid w:val="00EE5B9E"/>
    <w:rsid w:val="00EF2933"/>
    <w:rsid w:val="00EF3C2F"/>
    <w:rsid w:val="00EF699E"/>
    <w:rsid w:val="00F025E9"/>
    <w:rsid w:val="00F05146"/>
    <w:rsid w:val="00F1115D"/>
    <w:rsid w:val="00F1325E"/>
    <w:rsid w:val="00F13DB1"/>
    <w:rsid w:val="00F25B18"/>
    <w:rsid w:val="00F27C4B"/>
    <w:rsid w:val="00F34C5D"/>
    <w:rsid w:val="00F3513C"/>
    <w:rsid w:val="00F36A5D"/>
    <w:rsid w:val="00F465C5"/>
    <w:rsid w:val="00F5180D"/>
    <w:rsid w:val="00F51B21"/>
    <w:rsid w:val="00F51D87"/>
    <w:rsid w:val="00F52DA3"/>
    <w:rsid w:val="00F61295"/>
    <w:rsid w:val="00F77AE8"/>
    <w:rsid w:val="00F8079E"/>
    <w:rsid w:val="00F830CE"/>
    <w:rsid w:val="00F8455C"/>
    <w:rsid w:val="00F909F8"/>
    <w:rsid w:val="00F945EF"/>
    <w:rsid w:val="00FA24FC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8332A4"/>
    <w:pPr>
      <w:ind w:left="720"/>
      <w:contextualSpacing/>
    </w:pPr>
  </w:style>
  <w:style w:type="paragraph" w:customStyle="1" w:styleId="Default">
    <w:name w:val="Default"/>
    <w:rsid w:val="00CE7133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10</cp:revision>
  <cp:lastPrinted>2026-08-03T05:21:00Z</cp:lastPrinted>
  <dcterms:created xsi:type="dcterms:W3CDTF">2026-08-03T05:19:00Z</dcterms:created>
  <dcterms:modified xsi:type="dcterms:W3CDTF">2026-08-03T05:35:00Z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