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C7A5" w14:textId="5199D6AD" w:rsidR="00721541" w:rsidRDefault="0053365D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</w:t>
      </w:r>
      <w:r w:rsidR="00C53027">
        <w:rPr>
          <w:rFonts w:ascii="Tahoma" w:hAnsi="Tahoma" w:cs="Tahoma"/>
          <w:b/>
          <w:bCs/>
          <w:color w:val="1F1F1F"/>
          <w:sz w:val="26"/>
          <w:szCs w:val="26"/>
        </w:rPr>
        <w:t xml:space="preserve">No. </w:t>
      </w:r>
      <w:r w:rsidR="00CE5B0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B4369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</w:t>
      </w:r>
      <w:r w:rsidR="00B4369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4719469B" w14:textId="2CEC9A61" w:rsidR="00DB703B" w:rsidRDefault="00DB703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</w:t>
      </w:r>
      <w:r w:rsidR="00F338A3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3365D">
        <w:rPr>
          <w:rFonts w:ascii="Tahoma" w:hAnsi="Tahoma" w:cs="Tahoma"/>
          <w:b/>
          <w:bCs/>
          <w:color w:val="1F1F1F"/>
          <w:sz w:val="26"/>
          <w:szCs w:val="26"/>
        </w:rPr>
        <w:t xml:space="preserve">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Dated:</w:t>
      </w:r>
      <w:r w:rsidR="00CE5B0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B4369F">
        <w:rPr>
          <w:rFonts w:ascii="Tahoma" w:hAnsi="Tahoma" w:cs="Tahoma"/>
          <w:b/>
          <w:bCs/>
          <w:color w:val="1F1F1F"/>
          <w:sz w:val="26"/>
          <w:szCs w:val="26"/>
        </w:rPr>
        <w:t>1</w:t>
      </w:r>
      <w:r w:rsidR="00CE5B0C">
        <w:rPr>
          <w:rFonts w:ascii="Tahoma" w:hAnsi="Tahoma" w:cs="Tahoma"/>
          <w:b/>
          <w:bCs/>
          <w:color w:val="1F1F1F"/>
          <w:sz w:val="26"/>
          <w:szCs w:val="26"/>
        </w:rPr>
        <w:t>6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B4369F">
        <w:rPr>
          <w:rFonts w:ascii="Tahoma" w:hAnsi="Tahoma" w:cs="Tahoma"/>
          <w:b/>
          <w:bCs/>
          <w:color w:val="1F1F1F"/>
          <w:sz w:val="26"/>
          <w:szCs w:val="26"/>
        </w:rPr>
        <w:t>04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B4369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2C8BAB45" w14:textId="77777777" w:rsidR="00CE5B0C" w:rsidRDefault="00CE5B0C" w:rsidP="006C2247">
      <w:pPr>
        <w:shd w:val="clear" w:color="auto" w:fill="FFFFFF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61CCE9F" w14:textId="7FABBAC1" w:rsidR="006C2247" w:rsidRDefault="005F679C" w:rsidP="00CE5B0C">
      <w:pPr>
        <w:shd w:val="clear" w:color="auto" w:fill="FFFFFF"/>
        <w:ind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CE5B0C">
        <w:rPr>
          <w:rFonts w:ascii="Tahoma" w:hAnsi="Tahoma" w:cs="Tahoma"/>
          <w:b/>
          <w:bCs/>
          <w:color w:val="1F1F1F"/>
          <w:sz w:val="25"/>
          <w:szCs w:val="25"/>
        </w:rPr>
        <w:t>Cancellation of Order No 10 of 2026, dated 15-04-2026.</w:t>
      </w:r>
    </w:p>
    <w:p w14:paraId="5C7105DA" w14:textId="76FA6A69" w:rsidR="00CE5B0C" w:rsidRDefault="00CE5B0C" w:rsidP="00CE5B0C">
      <w:pPr>
        <w:shd w:val="clear" w:color="auto" w:fill="FFFFFF"/>
        <w:ind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FD145C3" w14:textId="6ED4D09F" w:rsidR="00CE5B0C" w:rsidRDefault="00CE5B0C" w:rsidP="00CE5B0C">
      <w:pPr>
        <w:shd w:val="clear" w:color="auto" w:fill="FFFFFF"/>
        <w:ind w:left="-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The order</w:t>
      </w:r>
      <w:r>
        <w:rPr>
          <w:rFonts w:ascii="Tahoma" w:hAnsi="Tahoma" w:cs="Tahoma"/>
          <w:color w:val="1F1F1F"/>
          <w:sz w:val="25"/>
          <w:szCs w:val="25"/>
        </w:rPr>
        <w:t xml:space="preserve"> No 10 of 2026 </w:t>
      </w:r>
      <w:r w:rsidRPr="00CE5B0C">
        <w:rPr>
          <w:rFonts w:ascii="Tahoma" w:hAnsi="Tahoma" w:cs="Tahoma"/>
          <w:color w:val="1F1F1F"/>
          <w:sz w:val="25"/>
          <w:szCs w:val="25"/>
        </w:rPr>
        <w:t>issued related to the Expulsion of Mr. Fazil Sajad, Student of 6</w:t>
      </w:r>
      <w:r w:rsidRPr="00CE5B0C">
        <w:rPr>
          <w:rFonts w:ascii="Tahoma" w:hAnsi="Tahoma" w:cs="Tahoma"/>
          <w:color w:val="1F1F1F"/>
          <w:sz w:val="25"/>
          <w:szCs w:val="25"/>
          <w:vertAlign w:val="superscript"/>
        </w:rPr>
        <w:t>th</w:t>
      </w:r>
      <w:r w:rsidRPr="00CE5B0C">
        <w:rPr>
          <w:rFonts w:ascii="Tahoma" w:hAnsi="Tahoma" w:cs="Tahoma"/>
          <w:color w:val="1F1F1F"/>
          <w:sz w:val="25"/>
          <w:szCs w:val="25"/>
        </w:rPr>
        <w:t xml:space="preserve"> Semester Civil </w:t>
      </w:r>
      <w:r w:rsidRPr="00CE5B0C">
        <w:rPr>
          <w:rFonts w:ascii="Tahoma" w:hAnsi="Tahoma" w:cs="Tahoma"/>
          <w:color w:val="1F1F1F"/>
          <w:sz w:val="25"/>
          <w:szCs w:val="25"/>
        </w:rPr>
        <w:t>Engineering</w:t>
      </w:r>
      <w:r>
        <w:rPr>
          <w:rFonts w:ascii="Tahoma" w:hAnsi="Tahoma" w:cs="Tahoma"/>
          <w:color w:val="1F1F1F"/>
          <w:sz w:val="25"/>
          <w:szCs w:val="25"/>
        </w:rPr>
        <w:t xml:space="preserve"> is</w:t>
      </w:r>
      <w:r>
        <w:rPr>
          <w:rFonts w:ascii="Tahoma" w:hAnsi="Tahoma" w:cs="Tahoma"/>
          <w:color w:val="1F1F1F"/>
          <w:sz w:val="25"/>
          <w:szCs w:val="25"/>
        </w:rPr>
        <w:t xml:space="preserve"> hereby </w:t>
      </w:r>
      <w:r>
        <w:rPr>
          <w:rFonts w:ascii="Tahoma" w:hAnsi="Tahoma" w:cs="Tahoma"/>
          <w:color w:val="1F1F1F"/>
          <w:sz w:val="25"/>
          <w:szCs w:val="25"/>
        </w:rPr>
        <w:t>cancelled.</w:t>
      </w:r>
      <w:r w:rsidRPr="00CE5B0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A466AF2" w14:textId="0AA4600D" w:rsidR="00CE5B0C" w:rsidRDefault="00CE5B0C" w:rsidP="00CE5B0C">
      <w:pPr>
        <w:shd w:val="clear" w:color="auto" w:fill="FFFFFF"/>
        <w:ind w:left="-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CBB7718" w14:textId="77777777" w:rsidR="00CE5B0C" w:rsidRPr="00CE5B0C" w:rsidRDefault="00CE5B0C" w:rsidP="00CE5B0C">
      <w:pPr>
        <w:shd w:val="clear" w:color="auto" w:fill="FFFFFF"/>
        <w:ind w:left="-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6D92E1D" w14:textId="77777777" w:rsidR="00CE5B0C" w:rsidRPr="00B4369F" w:rsidRDefault="00CE5B0C" w:rsidP="00CE5B0C">
      <w:pPr>
        <w:shd w:val="clear" w:color="auto" w:fill="FFFFFF"/>
        <w:ind w:hanging="142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424FA62" w14:textId="391A4B5D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4092138D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 w:rsidR="00B4369F">
        <w:rPr>
          <w:rFonts w:ascii="Tahoma" w:hAnsi="Tahoma" w:cs="Tahoma"/>
          <w:color w:val="1F1F1F"/>
          <w:sz w:val="24"/>
          <w:szCs w:val="24"/>
        </w:rPr>
        <w:t>6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/                                                                 </w:t>
      </w:r>
    </w:p>
    <w:p w14:paraId="32B47F88" w14:textId="3827FF95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B4369F">
        <w:rPr>
          <w:rFonts w:ascii="Tahoma" w:hAnsi="Tahoma" w:cs="Tahoma"/>
          <w:color w:val="1F1F1F"/>
          <w:sz w:val="24"/>
          <w:szCs w:val="24"/>
        </w:rPr>
        <w:t>1</w:t>
      </w:r>
      <w:r w:rsidR="00CE5B0C">
        <w:rPr>
          <w:rFonts w:ascii="Tahoma" w:hAnsi="Tahoma" w:cs="Tahoma"/>
          <w:color w:val="1F1F1F"/>
          <w:sz w:val="24"/>
          <w:szCs w:val="24"/>
        </w:rPr>
        <w:t>6</w:t>
      </w:r>
      <w:r w:rsidR="00F338A3">
        <w:rPr>
          <w:rFonts w:ascii="Tahoma" w:hAnsi="Tahoma" w:cs="Tahoma"/>
          <w:color w:val="1F1F1F"/>
          <w:sz w:val="24"/>
          <w:szCs w:val="24"/>
        </w:rPr>
        <w:t>-</w:t>
      </w:r>
      <w:r w:rsidR="00B4369F">
        <w:rPr>
          <w:rFonts w:ascii="Tahoma" w:hAnsi="Tahoma" w:cs="Tahoma"/>
          <w:color w:val="1F1F1F"/>
          <w:sz w:val="24"/>
          <w:szCs w:val="24"/>
        </w:rPr>
        <w:t>04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B4369F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</w:t>
      </w:r>
    </w:p>
    <w:p w14:paraId="7750BE24" w14:textId="08AF999D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</w:p>
    <w:p w14:paraId="6F9B73AB" w14:textId="4060D9ED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3485799C" w14:textId="495DAD7E" w:rsidR="00CE5B0C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CE5B0C"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</w:t>
      </w:r>
    </w:p>
    <w:p w14:paraId="6699241A" w14:textId="60473530" w:rsidR="00766784" w:rsidRPr="00377397" w:rsidRDefault="00CE5B0C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Srinagar</w:t>
      </w:r>
    </w:p>
    <w:p w14:paraId="1FBCDF45" w14:textId="77777777" w:rsidR="00C53027" w:rsidRDefault="00C53027" w:rsidP="006C2247">
      <w:pPr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3FC6ACC" w14:textId="74F24654" w:rsidR="00F338A3" w:rsidRPr="006623AC" w:rsidRDefault="00F338A3" w:rsidP="006C2247">
      <w:pPr>
        <w:jc w:val="both"/>
        <w:rPr>
          <w:rFonts w:ascii="Tahoma" w:hAnsi="Tahoma" w:cs="Tahoma"/>
          <w:color w:val="1F1F1F"/>
          <w:sz w:val="26"/>
          <w:szCs w:val="26"/>
        </w:rPr>
        <w:sectPr w:rsidR="00F338A3" w:rsidRPr="006623AC" w:rsidSect="00CE5B0C">
          <w:headerReference w:type="default" r:id="rId7"/>
          <w:footerReference w:type="default" r:id="rId8"/>
          <w:pgSz w:w="11906" w:h="16838"/>
          <w:pgMar w:top="720" w:right="849" w:bottom="1080" w:left="1134" w:header="426" w:footer="720" w:gutter="0"/>
          <w:cols w:space="720"/>
          <w:docGrid w:linePitch="360"/>
        </w:sectPr>
      </w:pPr>
    </w:p>
    <w:p w14:paraId="03B0D835" w14:textId="05F7B442" w:rsidR="004D7A7B" w:rsidRPr="006623AC" w:rsidRDefault="004D7A7B" w:rsidP="006C2247">
      <w:pPr>
        <w:spacing w:after="200" w:line="276" w:lineRule="auto"/>
        <w:jc w:val="right"/>
        <w:rPr>
          <w:rFonts w:ascii="Tahoma" w:hAnsi="Tahoma" w:cs="Tahoma"/>
          <w:sz w:val="24"/>
          <w:szCs w:val="24"/>
        </w:rPr>
      </w:pPr>
    </w:p>
    <w:sectPr w:rsidR="004D7A7B" w:rsidRPr="006623AC" w:rsidSect="006623AC">
      <w:headerReference w:type="default" r:id="rId9"/>
      <w:pgSz w:w="16838" w:h="11906" w:orient="landscape"/>
      <w:pgMar w:top="0" w:right="720" w:bottom="0" w:left="108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A4DC2" w14:textId="77777777" w:rsidR="00BB29AB" w:rsidRDefault="00BB29AB">
      <w:r>
        <w:separator/>
      </w:r>
    </w:p>
  </w:endnote>
  <w:endnote w:type="continuationSeparator" w:id="0">
    <w:p w14:paraId="3C5DDEC9" w14:textId="77777777" w:rsidR="00BB29AB" w:rsidRDefault="00BB2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849C7" w14:textId="77777777" w:rsidR="00BB29AB" w:rsidRDefault="00BB29AB">
      <w:r>
        <w:separator/>
      </w:r>
    </w:p>
  </w:footnote>
  <w:footnote w:type="continuationSeparator" w:id="0">
    <w:p w14:paraId="08FC305C" w14:textId="77777777" w:rsidR="00BB29AB" w:rsidRDefault="00BB29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63D72F7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F338A3">
      <w:rPr>
        <w:rFonts w:ascii="Algerian" w:eastAsia="Calibri" w:hAnsi="Algerian"/>
        <w:b/>
        <w:bCs/>
        <w:sz w:val="28"/>
        <w:szCs w:val="28"/>
      </w:rPr>
      <w:t xml:space="preserve">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64740" w14:textId="323A67F8" w:rsidR="00F338A3" w:rsidRDefault="00F338A3" w:rsidP="00F338A3">
    <w:pPr>
      <w:jc w:val="center"/>
      <w:rPr>
        <w:rFonts w:ascii="Century Gothic" w:eastAsia="Calibri" w:hAnsi="Century Gothic"/>
        <w:color w:val="FFFFFF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352017"/>
    <w:multiLevelType w:val="multilevel"/>
    <w:tmpl w:val="9F98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B105D"/>
    <w:multiLevelType w:val="multilevel"/>
    <w:tmpl w:val="FB522E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2103CD"/>
    <w:multiLevelType w:val="multilevel"/>
    <w:tmpl w:val="B5B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585A42F3"/>
    <w:multiLevelType w:val="multilevel"/>
    <w:tmpl w:val="60D6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7"/>
  </w:num>
  <w:num w:numId="13">
    <w:abstractNumId w:val="13"/>
  </w:num>
  <w:num w:numId="14">
    <w:abstractNumId w:val="22"/>
  </w:num>
  <w:num w:numId="15">
    <w:abstractNumId w:val="21"/>
  </w:num>
  <w:num w:numId="16">
    <w:abstractNumId w:val="20"/>
  </w:num>
  <w:num w:numId="17">
    <w:abstractNumId w:val="18"/>
  </w:num>
  <w:num w:numId="18">
    <w:abstractNumId w:val="24"/>
  </w:num>
  <w:num w:numId="19">
    <w:abstractNumId w:val="25"/>
  </w:num>
  <w:num w:numId="20">
    <w:abstractNumId w:val="14"/>
  </w:num>
  <w:num w:numId="21">
    <w:abstractNumId w:val="12"/>
  </w:num>
  <w:num w:numId="22">
    <w:abstractNumId w:val="10"/>
  </w:num>
  <w:num w:numId="23">
    <w:abstractNumId w:val="19"/>
  </w:num>
  <w:num w:numId="24">
    <w:abstractNumId w:val="11"/>
  </w:num>
  <w:num w:numId="25">
    <w:abstractNumId w:val="16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968F9"/>
    <w:rsid w:val="000A2EB0"/>
    <w:rsid w:val="000B76C4"/>
    <w:rsid w:val="000C5610"/>
    <w:rsid w:val="000E5FD3"/>
    <w:rsid w:val="000E6552"/>
    <w:rsid w:val="000F3A4F"/>
    <w:rsid w:val="000F59AC"/>
    <w:rsid w:val="001364FE"/>
    <w:rsid w:val="001368DD"/>
    <w:rsid w:val="00147DB3"/>
    <w:rsid w:val="001518A5"/>
    <w:rsid w:val="001532E2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10FA7"/>
    <w:rsid w:val="00215347"/>
    <w:rsid w:val="00216417"/>
    <w:rsid w:val="00264F48"/>
    <w:rsid w:val="0026631D"/>
    <w:rsid w:val="00276513"/>
    <w:rsid w:val="00282EDF"/>
    <w:rsid w:val="002A5C88"/>
    <w:rsid w:val="002A7114"/>
    <w:rsid w:val="002C2F53"/>
    <w:rsid w:val="003163C3"/>
    <w:rsid w:val="0033518C"/>
    <w:rsid w:val="003437C2"/>
    <w:rsid w:val="00354D93"/>
    <w:rsid w:val="003756E0"/>
    <w:rsid w:val="00377186"/>
    <w:rsid w:val="00377397"/>
    <w:rsid w:val="00387923"/>
    <w:rsid w:val="003A1C03"/>
    <w:rsid w:val="003A7892"/>
    <w:rsid w:val="003F5B25"/>
    <w:rsid w:val="00414627"/>
    <w:rsid w:val="00425D63"/>
    <w:rsid w:val="0044478E"/>
    <w:rsid w:val="00456A9B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365D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5F679C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23AC"/>
    <w:rsid w:val="006649F0"/>
    <w:rsid w:val="0067245D"/>
    <w:rsid w:val="0068470E"/>
    <w:rsid w:val="00690E49"/>
    <w:rsid w:val="00695DCD"/>
    <w:rsid w:val="006A05CC"/>
    <w:rsid w:val="006A1E4D"/>
    <w:rsid w:val="006A35A7"/>
    <w:rsid w:val="006C2247"/>
    <w:rsid w:val="006F0CCE"/>
    <w:rsid w:val="006F267E"/>
    <w:rsid w:val="0070544A"/>
    <w:rsid w:val="007152D7"/>
    <w:rsid w:val="00721541"/>
    <w:rsid w:val="007259A5"/>
    <w:rsid w:val="00746C14"/>
    <w:rsid w:val="00766784"/>
    <w:rsid w:val="0078386D"/>
    <w:rsid w:val="007C2C59"/>
    <w:rsid w:val="007D6060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629AC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D4381"/>
    <w:rsid w:val="009E04F2"/>
    <w:rsid w:val="009E3959"/>
    <w:rsid w:val="009F2F1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369F"/>
    <w:rsid w:val="00B4570C"/>
    <w:rsid w:val="00B5208C"/>
    <w:rsid w:val="00B74876"/>
    <w:rsid w:val="00B74B79"/>
    <w:rsid w:val="00BB29AB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3027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E5B0C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B703B"/>
    <w:rsid w:val="00DC76D2"/>
    <w:rsid w:val="00DD30ED"/>
    <w:rsid w:val="00E17F4F"/>
    <w:rsid w:val="00E21D97"/>
    <w:rsid w:val="00E5064C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38A3"/>
    <w:rsid w:val="00F3513C"/>
    <w:rsid w:val="00F465C5"/>
    <w:rsid w:val="00F5180D"/>
    <w:rsid w:val="00F51B21"/>
    <w:rsid w:val="00F51D87"/>
    <w:rsid w:val="00F5256C"/>
    <w:rsid w:val="00F5629D"/>
    <w:rsid w:val="00F8142D"/>
    <w:rsid w:val="00F8327D"/>
    <w:rsid w:val="00F8455C"/>
    <w:rsid w:val="00FA566A"/>
    <w:rsid w:val="00FD562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Hyperlink" w:uiPriority="99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  <w:style w:type="table" w:customStyle="1" w:styleId="TableGrid10">
    <w:name w:val="Table Grid1"/>
    <w:basedOn w:val="TableNormal"/>
    <w:next w:val="TableGrid"/>
    <w:uiPriority w:val="59"/>
    <w:rsid w:val="006623AC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3</cp:revision>
  <cp:lastPrinted>2026-04-16T09:45:00Z</cp:lastPrinted>
  <dcterms:created xsi:type="dcterms:W3CDTF">2026-04-16T09:38:00Z</dcterms:created>
  <dcterms:modified xsi:type="dcterms:W3CDTF">2026-04-16T09:45:00Z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