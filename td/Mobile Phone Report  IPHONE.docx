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DFBC" w14:textId="49E72EE3" w:rsidR="003F5B25" w:rsidRPr="0081726C" w:rsidRDefault="006F0CCE" w:rsidP="0081726C">
      <w:pPr>
        <w:spacing w:line="276" w:lineRule="auto"/>
        <w:ind w:hanging="450"/>
        <w:jc w:val="both"/>
        <w:rPr>
          <w:rFonts w:ascii="Tahoma" w:hAnsi="Tahoma" w:cs="Tahoma"/>
          <w:sz w:val="25"/>
          <w:szCs w:val="25"/>
        </w:rPr>
      </w:pPr>
      <w:r w:rsidRPr="0081726C">
        <w:rPr>
          <w:rFonts w:ascii="Tahoma" w:hAnsi="Tahoma" w:cs="Tahoma"/>
          <w:sz w:val="25"/>
          <w:szCs w:val="25"/>
        </w:rPr>
        <w:t>The Principal,</w:t>
      </w:r>
    </w:p>
    <w:p w14:paraId="7906CA45" w14:textId="442D480F" w:rsidR="006F0CCE" w:rsidRPr="0081726C" w:rsidRDefault="006F0CCE" w:rsidP="00624476">
      <w:pPr>
        <w:spacing w:line="276" w:lineRule="auto"/>
        <w:ind w:left="-450"/>
        <w:jc w:val="both"/>
        <w:rPr>
          <w:rFonts w:ascii="Tahoma" w:hAnsi="Tahoma" w:cs="Tahoma"/>
          <w:sz w:val="25"/>
          <w:szCs w:val="25"/>
        </w:rPr>
      </w:pPr>
      <w:r w:rsidRPr="0081726C">
        <w:rPr>
          <w:rFonts w:ascii="Tahoma" w:hAnsi="Tahoma" w:cs="Tahoma"/>
          <w:sz w:val="25"/>
          <w:szCs w:val="25"/>
        </w:rPr>
        <w:t>Kashmir Govt.Polytechnic college</w:t>
      </w:r>
      <w:r w:rsidR="00536819" w:rsidRPr="0081726C">
        <w:rPr>
          <w:rFonts w:ascii="Tahoma" w:hAnsi="Tahoma" w:cs="Tahoma"/>
          <w:sz w:val="25"/>
          <w:szCs w:val="25"/>
        </w:rPr>
        <w:t>,</w:t>
      </w:r>
    </w:p>
    <w:p w14:paraId="57F568E0" w14:textId="74476291" w:rsidR="00624476" w:rsidRPr="0081726C" w:rsidRDefault="006F0CCE" w:rsidP="00C86587">
      <w:pPr>
        <w:spacing w:line="276" w:lineRule="auto"/>
        <w:ind w:left="-450"/>
        <w:jc w:val="both"/>
        <w:rPr>
          <w:rFonts w:ascii="Tahoma" w:hAnsi="Tahoma" w:cs="Tahoma"/>
          <w:sz w:val="25"/>
          <w:szCs w:val="25"/>
        </w:rPr>
      </w:pPr>
      <w:r w:rsidRPr="0081726C">
        <w:rPr>
          <w:rFonts w:ascii="Tahoma" w:hAnsi="Tahoma" w:cs="Tahoma"/>
          <w:sz w:val="25"/>
          <w:szCs w:val="25"/>
        </w:rPr>
        <w:t>Srinagar.</w:t>
      </w:r>
    </w:p>
    <w:p w14:paraId="399A176A" w14:textId="7AF9826C" w:rsidR="00E84DAF" w:rsidRDefault="00624476" w:rsidP="00E84DAF">
      <w:pPr>
        <w:spacing w:line="276" w:lineRule="auto"/>
        <w:ind w:left="-450"/>
        <w:jc w:val="both"/>
        <w:rPr>
          <w:rFonts w:ascii="Tahoma" w:hAnsi="Tahoma" w:cs="Tahoma"/>
          <w:sz w:val="25"/>
          <w:szCs w:val="25"/>
        </w:rPr>
      </w:pPr>
      <w:proofErr w:type="gramStart"/>
      <w:r w:rsidRPr="00783B71">
        <w:rPr>
          <w:rFonts w:ascii="Tahoma" w:hAnsi="Tahoma" w:cs="Tahoma"/>
          <w:sz w:val="25"/>
          <w:szCs w:val="25"/>
        </w:rPr>
        <w:t>No</w:t>
      </w:r>
      <w:r w:rsidR="00874F0F" w:rsidRPr="00783B71">
        <w:rPr>
          <w:rFonts w:ascii="Tahoma" w:hAnsi="Tahoma" w:cs="Tahoma"/>
          <w:sz w:val="25"/>
          <w:szCs w:val="25"/>
        </w:rPr>
        <w:t>:KGP</w:t>
      </w:r>
      <w:proofErr w:type="gramEnd"/>
      <w:r w:rsidR="00874F0F" w:rsidRPr="00783B71">
        <w:rPr>
          <w:rFonts w:ascii="Tahoma" w:hAnsi="Tahoma" w:cs="Tahoma"/>
          <w:sz w:val="25"/>
          <w:szCs w:val="25"/>
        </w:rPr>
        <w:t>/ECE/</w:t>
      </w:r>
      <w:r w:rsidR="00E84DAF">
        <w:rPr>
          <w:rFonts w:ascii="Tahoma" w:hAnsi="Tahoma" w:cs="Tahoma"/>
          <w:sz w:val="25"/>
          <w:szCs w:val="25"/>
        </w:rPr>
        <w:t>20</w:t>
      </w:r>
      <w:r w:rsidR="00874F0F" w:rsidRPr="00783B71">
        <w:rPr>
          <w:rFonts w:ascii="Tahoma" w:hAnsi="Tahoma" w:cs="Tahoma"/>
          <w:sz w:val="25"/>
          <w:szCs w:val="25"/>
        </w:rPr>
        <w:t>25</w:t>
      </w:r>
      <w:r w:rsidR="008A7C93">
        <w:rPr>
          <w:rFonts w:ascii="Tahoma" w:hAnsi="Tahoma" w:cs="Tahoma"/>
          <w:sz w:val="25"/>
          <w:szCs w:val="25"/>
        </w:rPr>
        <w:t>/15</w:t>
      </w:r>
      <w:r w:rsidRPr="00783B71">
        <w:rPr>
          <w:rFonts w:ascii="Tahoma" w:hAnsi="Tahoma" w:cs="Tahoma"/>
          <w:sz w:val="25"/>
          <w:szCs w:val="25"/>
        </w:rPr>
        <w:t xml:space="preserve">                                      </w:t>
      </w:r>
      <w:r w:rsidR="00783B71">
        <w:rPr>
          <w:rFonts w:ascii="Tahoma" w:hAnsi="Tahoma" w:cs="Tahoma"/>
          <w:sz w:val="25"/>
          <w:szCs w:val="25"/>
        </w:rPr>
        <w:t xml:space="preserve">     </w:t>
      </w:r>
      <w:r w:rsidRPr="00783B71">
        <w:rPr>
          <w:rFonts w:ascii="Tahoma" w:hAnsi="Tahoma" w:cs="Tahoma"/>
          <w:sz w:val="25"/>
          <w:szCs w:val="25"/>
        </w:rPr>
        <w:t>Dated</w:t>
      </w:r>
      <w:r w:rsidR="00874F0F" w:rsidRPr="00783B71">
        <w:rPr>
          <w:rFonts w:ascii="Tahoma" w:hAnsi="Tahoma" w:cs="Tahoma"/>
          <w:sz w:val="25"/>
          <w:szCs w:val="25"/>
        </w:rPr>
        <w:t>:0</w:t>
      </w:r>
      <w:r w:rsidR="008A7C93">
        <w:rPr>
          <w:rFonts w:ascii="Tahoma" w:hAnsi="Tahoma" w:cs="Tahoma"/>
          <w:sz w:val="25"/>
          <w:szCs w:val="25"/>
        </w:rPr>
        <w:t>6</w:t>
      </w:r>
      <w:r w:rsidR="00874F0F" w:rsidRPr="00783B71">
        <w:rPr>
          <w:rFonts w:ascii="Tahoma" w:hAnsi="Tahoma" w:cs="Tahoma"/>
          <w:sz w:val="25"/>
          <w:szCs w:val="25"/>
        </w:rPr>
        <w:t>-</w:t>
      </w:r>
      <w:r w:rsidR="00E84DAF">
        <w:rPr>
          <w:rFonts w:ascii="Tahoma" w:hAnsi="Tahoma" w:cs="Tahoma"/>
          <w:sz w:val="25"/>
          <w:szCs w:val="25"/>
        </w:rPr>
        <w:t>12</w:t>
      </w:r>
      <w:r w:rsidR="00874F0F" w:rsidRPr="00783B71">
        <w:rPr>
          <w:rFonts w:ascii="Tahoma" w:hAnsi="Tahoma" w:cs="Tahoma"/>
          <w:sz w:val="25"/>
          <w:szCs w:val="25"/>
        </w:rPr>
        <w:t>-2025</w:t>
      </w:r>
    </w:p>
    <w:p w14:paraId="26AD2E52" w14:textId="45D65E5F" w:rsidR="008A7C93" w:rsidRDefault="00E84DAF" w:rsidP="008A7C93">
      <w:pPr>
        <w:spacing w:line="276" w:lineRule="auto"/>
        <w:ind w:left="-450"/>
        <w:jc w:val="both"/>
        <w:rPr>
          <w:rFonts w:ascii="Tahoma" w:hAnsi="Tahoma" w:cs="Tahoma"/>
          <w:b/>
          <w:bCs/>
          <w:sz w:val="25"/>
          <w:szCs w:val="25"/>
          <w:lang w:val="en-US"/>
        </w:rPr>
      </w:pPr>
      <w:r w:rsidRPr="00E84DAF">
        <w:rPr>
          <w:rFonts w:ascii="Tahoma" w:hAnsi="Tahoma" w:cs="Tahoma"/>
          <w:b/>
          <w:bCs/>
          <w:sz w:val="25"/>
          <w:szCs w:val="25"/>
          <w:lang w:val="en-US"/>
        </w:rPr>
        <w:t>Subject: Submission of Examination Report on iPhone</w:t>
      </w:r>
      <w:r w:rsidR="008A7C93">
        <w:rPr>
          <w:rFonts w:ascii="Tahoma" w:hAnsi="Tahoma" w:cs="Tahoma"/>
          <w:b/>
          <w:bCs/>
          <w:sz w:val="25"/>
          <w:szCs w:val="25"/>
          <w:lang w:val="en-US"/>
        </w:rPr>
        <w:t xml:space="preserve"> 11 Pro Max,64GB.</w:t>
      </w:r>
    </w:p>
    <w:p w14:paraId="2C13ADE7" w14:textId="77777777" w:rsidR="008A7C93" w:rsidRDefault="008A7C93" w:rsidP="008A7C93">
      <w:pPr>
        <w:spacing w:line="276" w:lineRule="auto"/>
        <w:ind w:left="-450"/>
        <w:jc w:val="both"/>
        <w:rPr>
          <w:rFonts w:ascii="Tahoma" w:hAnsi="Tahoma" w:cs="Tahoma"/>
          <w:b/>
          <w:bCs/>
          <w:sz w:val="25"/>
          <w:szCs w:val="25"/>
          <w:lang w:val="en-US"/>
        </w:rPr>
      </w:pPr>
    </w:p>
    <w:p w14:paraId="01C9E728" w14:textId="0A035209" w:rsidR="00E84DAF" w:rsidRPr="00E84DAF" w:rsidRDefault="008A7C93" w:rsidP="008A7C93">
      <w:pPr>
        <w:spacing w:line="276" w:lineRule="auto"/>
        <w:ind w:left="-450"/>
        <w:jc w:val="both"/>
        <w:rPr>
          <w:rFonts w:ascii="Tahoma" w:hAnsi="Tahoma" w:cs="Tahoma"/>
          <w:sz w:val="25"/>
          <w:szCs w:val="25"/>
          <w:lang w:val="en-US"/>
        </w:rPr>
      </w:pPr>
      <w:r>
        <w:rPr>
          <w:rFonts w:ascii="Tahoma" w:hAnsi="Tahoma" w:cs="Tahoma"/>
          <w:b/>
          <w:bCs/>
          <w:sz w:val="25"/>
          <w:szCs w:val="25"/>
          <w:lang w:val="en-US"/>
        </w:rPr>
        <w:t xml:space="preserve"> </w:t>
      </w:r>
      <w:r w:rsidR="00E84DAF" w:rsidRPr="00E84DAF">
        <w:rPr>
          <w:rFonts w:ascii="Tahoma" w:hAnsi="Tahoma" w:cs="Tahoma"/>
          <w:sz w:val="25"/>
          <w:szCs w:val="25"/>
          <w:lang w:val="en-US"/>
        </w:rPr>
        <w:t xml:space="preserve">Respected </w:t>
      </w:r>
      <w:r w:rsidR="00E84DAF">
        <w:rPr>
          <w:rFonts w:ascii="Tahoma" w:hAnsi="Tahoma" w:cs="Tahoma"/>
          <w:sz w:val="25"/>
          <w:szCs w:val="25"/>
          <w:lang w:val="en-US"/>
        </w:rPr>
        <w:t>Madam</w:t>
      </w:r>
      <w:r w:rsidR="00E84DAF" w:rsidRPr="00E84DAF">
        <w:rPr>
          <w:rFonts w:ascii="Tahoma" w:hAnsi="Tahoma" w:cs="Tahoma"/>
          <w:sz w:val="25"/>
          <w:szCs w:val="25"/>
          <w:lang w:val="en-US"/>
        </w:rPr>
        <w:t>,</w:t>
      </w:r>
    </w:p>
    <w:p w14:paraId="39B58E3F" w14:textId="73DABFBD" w:rsidR="00E84DAF" w:rsidRPr="00E84DAF" w:rsidRDefault="00E84DAF" w:rsidP="004A4AAE">
      <w:pPr>
        <w:ind w:left="-360"/>
        <w:jc w:val="both"/>
        <w:rPr>
          <w:rFonts w:ascii="Tahoma" w:hAnsi="Tahoma" w:cs="Tahoma"/>
          <w:sz w:val="25"/>
          <w:szCs w:val="25"/>
          <w:lang w:val="en-US"/>
        </w:rPr>
      </w:pPr>
      <w:r w:rsidRPr="00E84DAF">
        <w:rPr>
          <w:rFonts w:ascii="Tahoma" w:hAnsi="Tahoma" w:cs="Tahoma"/>
          <w:sz w:val="25"/>
          <w:szCs w:val="25"/>
          <w:lang w:val="en-US"/>
        </w:rPr>
        <w:t>I</w:t>
      </w:r>
      <w:r>
        <w:rPr>
          <w:rFonts w:ascii="Tahoma" w:hAnsi="Tahoma" w:cs="Tahoma"/>
          <w:sz w:val="25"/>
          <w:szCs w:val="25"/>
          <w:lang w:val="en-US"/>
        </w:rPr>
        <w:t xml:space="preserve"> </w:t>
      </w:r>
      <w:r w:rsidRPr="00E84DAF">
        <w:rPr>
          <w:rFonts w:ascii="Tahoma" w:hAnsi="Tahoma" w:cs="Tahoma"/>
          <w:sz w:val="25"/>
          <w:szCs w:val="25"/>
          <w:lang w:val="en-US"/>
        </w:rPr>
        <w:t>am submitting this report pertaining to the iPhone device received in our institution on 06</w:t>
      </w:r>
      <w:r>
        <w:rPr>
          <w:rFonts w:ascii="Tahoma" w:hAnsi="Tahoma" w:cs="Tahoma"/>
          <w:sz w:val="25"/>
          <w:szCs w:val="25"/>
          <w:lang w:val="en-US"/>
        </w:rPr>
        <w:t>-12-2025</w:t>
      </w:r>
      <w:r w:rsidRPr="00E84DAF">
        <w:rPr>
          <w:rFonts w:ascii="Tahoma" w:hAnsi="Tahoma" w:cs="Tahoma"/>
          <w:sz w:val="25"/>
          <w:szCs w:val="25"/>
          <w:lang w:val="en-US"/>
        </w:rPr>
        <w:t>. The device was handed over to the ECE Department for technical examination in connection with the ongoing case.</w:t>
      </w:r>
    </w:p>
    <w:p w14:paraId="051EE0E2" w14:textId="77777777" w:rsidR="00E84DAF" w:rsidRPr="00E84DAF" w:rsidRDefault="00E84DAF" w:rsidP="004A4AAE">
      <w:pPr>
        <w:ind w:left="-360"/>
        <w:jc w:val="both"/>
        <w:rPr>
          <w:rFonts w:ascii="Tahoma" w:hAnsi="Tahoma" w:cs="Tahoma"/>
          <w:sz w:val="25"/>
          <w:szCs w:val="25"/>
          <w:lang w:val="en-US"/>
        </w:rPr>
      </w:pPr>
      <w:r w:rsidRPr="00E84DAF">
        <w:rPr>
          <w:rFonts w:ascii="Tahoma" w:hAnsi="Tahoma" w:cs="Tahoma"/>
          <w:sz w:val="25"/>
          <w:szCs w:val="25"/>
          <w:lang w:val="en-US"/>
        </w:rPr>
        <w:t>With reference to the accompanying letter from the Consumer Court, it is pertinent to note that the said letter does not specify any information related to the type or nature of examination required to be conducted on the phone. No details have been provided regarding the alleged faults, whether hardware, software, or otherwise, which has limited the scope of our preliminary assessment.</w:t>
      </w:r>
    </w:p>
    <w:p w14:paraId="0CA5E7FD" w14:textId="77777777" w:rsidR="00E84DAF" w:rsidRPr="00E84DAF" w:rsidRDefault="00E84DAF" w:rsidP="004A4AAE">
      <w:pPr>
        <w:ind w:left="-360"/>
        <w:jc w:val="both"/>
        <w:rPr>
          <w:rFonts w:ascii="Tahoma" w:hAnsi="Tahoma" w:cs="Tahoma"/>
          <w:sz w:val="25"/>
          <w:szCs w:val="25"/>
          <w:lang w:val="en-US"/>
        </w:rPr>
      </w:pPr>
      <w:r w:rsidRPr="00E84DAF">
        <w:rPr>
          <w:rFonts w:ascii="Tahoma" w:hAnsi="Tahoma" w:cs="Tahoma"/>
          <w:sz w:val="25"/>
          <w:szCs w:val="25"/>
          <w:lang w:val="en-US"/>
        </w:rPr>
        <w:t>Further, it is to mention that the Department of Electronics and Communication Engineering lacks the requisite specialized machinery and diagnostic tools to thoroughly check minor hardware faults, particularly in the latest Apple (iPhone) and Android devices. Such advanced hardware evaluations typically necessitate proprietary equipment from manufacturers (e.g., Apple's diagnostic suites) or certified third-party labs equipped for micro-level inspections like PCB analysis, component-level fault detection, or signal integrity testing, which are beyond our current infrastructural capabilities.</w:t>
      </w:r>
    </w:p>
    <w:p w14:paraId="3A2A7D5F" w14:textId="77777777" w:rsidR="004A4AAE" w:rsidRDefault="004A4AAE" w:rsidP="004A4AAE">
      <w:pPr>
        <w:ind w:left="-360"/>
        <w:jc w:val="both"/>
        <w:rPr>
          <w:rFonts w:ascii="Tahoma" w:hAnsi="Tahoma" w:cs="Tahoma"/>
          <w:sz w:val="25"/>
          <w:szCs w:val="25"/>
          <w:lang w:val="en-US"/>
        </w:rPr>
      </w:pPr>
      <w:r w:rsidRPr="004A4AAE">
        <w:rPr>
          <w:rFonts w:ascii="Tahoma" w:hAnsi="Tahoma" w:cs="Tahoma"/>
          <w:sz w:val="25"/>
          <w:szCs w:val="25"/>
          <w:lang w:val="en-US"/>
        </w:rPr>
        <w:t>In light of these constraints, I recommend sending the iPhone back to the Consumer Court for further proceedings</w:t>
      </w:r>
      <w:r>
        <w:rPr>
          <w:rFonts w:ascii="Tahoma" w:hAnsi="Tahoma" w:cs="Tahoma"/>
          <w:sz w:val="25"/>
          <w:szCs w:val="25"/>
          <w:lang w:val="en-US"/>
        </w:rPr>
        <w:t>.</w:t>
      </w:r>
    </w:p>
    <w:p w14:paraId="03DBD700" w14:textId="5CAD6544" w:rsidR="00E84DAF" w:rsidRPr="00E84DAF" w:rsidRDefault="004A4AAE" w:rsidP="00E84DAF">
      <w:pPr>
        <w:rPr>
          <w:rFonts w:ascii="Tahoma" w:hAnsi="Tahoma" w:cs="Tahoma"/>
          <w:sz w:val="25"/>
          <w:szCs w:val="25"/>
          <w:lang w:val="en-US"/>
        </w:rPr>
      </w:pPr>
      <w:r>
        <w:rPr>
          <w:rFonts w:ascii="Tahoma" w:hAnsi="Tahoma" w:cs="Tahoma"/>
          <w:sz w:val="25"/>
          <w:szCs w:val="25"/>
          <w:lang w:val="en-US"/>
        </w:rPr>
        <w:t xml:space="preserve">                                                     </w:t>
      </w:r>
      <w:r w:rsidR="00E84DAF" w:rsidRPr="00E84DAF">
        <w:rPr>
          <w:rFonts w:ascii="Tahoma" w:hAnsi="Tahoma" w:cs="Tahoma"/>
          <w:sz w:val="25"/>
          <w:szCs w:val="25"/>
          <w:lang w:val="en-US"/>
        </w:rPr>
        <w:t xml:space="preserve">Yours </w:t>
      </w:r>
      <w:r>
        <w:rPr>
          <w:rFonts w:ascii="Tahoma" w:hAnsi="Tahoma" w:cs="Tahoma"/>
          <w:sz w:val="25"/>
          <w:szCs w:val="25"/>
          <w:lang w:val="en-US"/>
        </w:rPr>
        <w:t>Faithfully</w:t>
      </w:r>
      <w:r w:rsidR="00E84DAF" w:rsidRPr="00E84DAF">
        <w:rPr>
          <w:rFonts w:ascii="Tahoma" w:hAnsi="Tahoma" w:cs="Tahoma"/>
          <w:sz w:val="25"/>
          <w:szCs w:val="25"/>
          <w:lang w:val="en-US"/>
        </w:rPr>
        <w:t>,</w:t>
      </w:r>
    </w:p>
    <w:p w14:paraId="79557676" w14:textId="77777777" w:rsidR="00C86587" w:rsidRDefault="00C86587" w:rsidP="00C86587">
      <w:pPr>
        <w:ind w:left="-450"/>
        <w:jc w:val="right"/>
        <w:rPr>
          <w:rFonts w:ascii="Tahoma" w:hAnsi="Tahoma" w:cs="Tahoma"/>
          <w:sz w:val="25"/>
          <w:szCs w:val="25"/>
          <w:lang w:val="en-US"/>
        </w:rPr>
      </w:pPr>
    </w:p>
    <w:p w14:paraId="685B6963" w14:textId="77777777" w:rsidR="00C86587" w:rsidRPr="0081726C" w:rsidRDefault="00C86587" w:rsidP="00C86587">
      <w:pPr>
        <w:ind w:left="-450"/>
        <w:jc w:val="right"/>
        <w:rPr>
          <w:rFonts w:ascii="Tahoma" w:hAnsi="Tahoma" w:cs="Tahoma"/>
          <w:sz w:val="25"/>
          <w:szCs w:val="25"/>
          <w:lang w:val="en-US"/>
        </w:rPr>
      </w:pPr>
    </w:p>
    <w:p w14:paraId="2485C5A4" w14:textId="77777777" w:rsidR="00E41609" w:rsidRPr="0081726C" w:rsidRDefault="00E41609" w:rsidP="00C86587">
      <w:pPr>
        <w:ind w:left="-450"/>
        <w:jc w:val="right"/>
        <w:rPr>
          <w:rFonts w:ascii="Tahoma" w:hAnsi="Tahoma" w:cs="Tahoma"/>
          <w:sz w:val="25"/>
          <w:szCs w:val="25"/>
          <w:lang w:val="en-US"/>
        </w:rPr>
      </w:pPr>
    </w:p>
    <w:p w14:paraId="7D69C561" w14:textId="045D8AE2" w:rsidR="00E41609" w:rsidRPr="0081726C" w:rsidRDefault="004A4AAE" w:rsidP="00C86587">
      <w:pPr>
        <w:pStyle w:val="NoSpacing"/>
        <w:ind w:left="-450" w:right="1540"/>
        <w:jc w:val="center"/>
        <w:rPr>
          <w:rFonts w:ascii="Tahoma" w:hAnsi="Tahoma" w:cs="Tahoma"/>
          <w:sz w:val="25"/>
          <w:szCs w:val="25"/>
          <w:lang w:val="en-US"/>
        </w:rPr>
      </w:pPr>
      <w:r>
        <w:rPr>
          <w:rFonts w:ascii="Tahoma" w:hAnsi="Tahoma" w:cs="Tahoma"/>
          <w:sz w:val="25"/>
          <w:szCs w:val="25"/>
          <w:lang w:val="en-US"/>
        </w:rPr>
        <w:t xml:space="preserve"> </w:t>
      </w:r>
      <w:r w:rsidR="00C86587">
        <w:rPr>
          <w:rFonts w:ascii="Tahoma" w:hAnsi="Tahoma" w:cs="Tahoma"/>
          <w:sz w:val="25"/>
          <w:szCs w:val="25"/>
          <w:lang w:val="en-US"/>
        </w:rPr>
        <w:t xml:space="preserve">                                                       </w:t>
      </w:r>
      <w:r w:rsidR="00E41609" w:rsidRPr="0081726C">
        <w:rPr>
          <w:rFonts w:ascii="Tahoma" w:hAnsi="Tahoma" w:cs="Tahoma"/>
          <w:sz w:val="25"/>
          <w:szCs w:val="25"/>
          <w:lang w:val="en-US"/>
        </w:rPr>
        <w:t>H.O.D.</w:t>
      </w:r>
    </w:p>
    <w:p w14:paraId="5DC60696" w14:textId="627FB681" w:rsidR="00E41609" w:rsidRPr="0081726C" w:rsidRDefault="00C86587" w:rsidP="00C86587">
      <w:pPr>
        <w:pStyle w:val="NoSpacing"/>
        <w:ind w:left="-450" w:right="630"/>
        <w:jc w:val="right"/>
        <w:rPr>
          <w:rFonts w:ascii="Tahoma" w:hAnsi="Tahoma" w:cs="Tahoma"/>
          <w:sz w:val="25"/>
          <w:szCs w:val="25"/>
          <w:lang w:val="en-US"/>
        </w:rPr>
      </w:pPr>
      <w:r>
        <w:rPr>
          <w:rFonts w:ascii="Tahoma" w:hAnsi="Tahoma" w:cs="Tahoma"/>
          <w:sz w:val="25"/>
          <w:szCs w:val="25"/>
          <w:lang w:val="en-US"/>
        </w:rPr>
        <w:t xml:space="preserve">     </w:t>
      </w:r>
      <w:r w:rsidR="00E41609" w:rsidRPr="0081726C">
        <w:rPr>
          <w:rFonts w:ascii="Tahoma" w:hAnsi="Tahoma" w:cs="Tahoma"/>
          <w:sz w:val="25"/>
          <w:szCs w:val="25"/>
          <w:lang w:val="en-US"/>
        </w:rPr>
        <w:t>Electronics and Communication Engg</w:t>
      </w:r>
    </w:p>
    <w:p w14:paraId="10F78C13" w14:textId="026689D2" w:rsidR="00E41609" w:rsidRPr="0081726C" w:rsidRDefault="00624476" w:rsidP="00C86587">
      <w:pPr>
        <w:pStyle w:val="NoSpacing"/>
        <w:ind w:left="-450" w:right="540"/>
        <w:jc w:val="right"/>
        <w:rPr>
          <w:rFonts w:ascii="Tahoma" w:hAnsi="Tahoma" w:cs="Tahoma"/>
          <w:sz w:val="25"/>
          <w:szCs w:val="25"/>
          <w:lang w:val="en-US"/>
        </w:rPr>
      </w:pPr>
      <w:r w:rsidRPr="0081726C">
        <w:rPr>
          <w:rFonts w:ascii="Tahoma" w:hAnsi="Tahoma" w:cs="Tahoma"/>
          <w:sz w:val="25"/>
          <w:szCs w:val="25"/>
          <w:lang w:val="en-US"/>
        </w:rPr>
        <w:t xml:space="preserve">    </w:t>
      </w:r>
      <w:r w:rsidR="00C86587">
        <w:rPr>
          <w:rFonts w:ascii="Tahoma" w:hAnsi="Tahoma" w:cs="Tahoma"/>
          <w:sz w:val="25"/>
          <w:szCs w:val="25"/>
          <w:lang w:val="en-US"/>
        </w:rPr>
        <w:t xml:space="preserve">   </w:t>
      </w:r>
      <w:r w:rsidRPr="0081726C">
        <w:rPr>
          <w:rFonts w:ascii="Tahoma" w:hAnsi="Tahoma" w:cs="Tahoma"/>
          <w:sz w:val="25"/>
          <w:szCs w:val="25"/>
          <w:lang w:val="en-US"/>
        </w:rPr>
        <w:t xml:space="preserve"> </w:t>
      </w:r>
      <w:r w:rsidR="00E41609" w:rsidRPr="0081726C">
        <w:rPr>
          <w:rFonts w:ascii="Tahoma" w:hAnsi="Tahoma" w:cs="Tahoma"/>
          <w:sz w:val="25"/>
          <w:szCs w:val="25"/>
          <w:lang w:val="en-US"/>
        </w:rPr>
        <w:t>Kashmir Government Polytechnic College</w:t>
      </w:r>
    </w:p>
    <w:p w14:paraId="03C577BE" w14:textId="5F9B1A73" w:rsidR="00E41609" w:rsidRPr="0081726C" w:rsidRDefault="00C86587" w:rsidP="00C86587">
      <w:pPr>
        <w:pStyle w:val="NoSpacing"/>
        <w:ind w:left="-450" w:right="1540"/>
        <w:jc w:val="center"/>
        <w:rPr>
          <w:rFonts w:ascii="Tahoma" w:hAnsi="Tahoma" w:cs="Tahoma"/>
          <w:sz w:val="25"/>
          <w:szCs w:val="25"/>
          <w:lang w:val="en-US"/>
        </w:rPr>
      </w:pPr>
      <w:r>
        <w:rPr>
          <w:rFonts w:ascii="Tahoma" w:hAnsi="Tahoma" w:cs="Tahoma"/>
          <w:sz w:val="25"/>
          <w:szCs w:val="25"/>
          <w:lang w:val="en-US"/>
        </w:rPr>
        <w:t xml:space="preserve">                                                           </w:t>
      </w:r>
      <w:r w:rsidR="00E41609" w:rsidRPr="0081726C">
        <w:rPr>
          <w:rFonts w:ascii="Tahoma" w:hAnsi="Tahoma" w:cs="Tahoma"/>
          <w:sz w:val="25"/>
          <w:szCs w:val="25"/>
          <w:lang w:val="en-US"/>
        </w:rPr>
        <w:t>Srinagar.</w:t>
      </w:r>
    </w:p>
    <w:p w14:paraId="0DBFD982" w14:textId="77777777" w:rsidR="00982DBF" w:rsidRPr="00E41609" w:rsidRDefault="00982DBF" w:rsidP="00624476">
      <w:pPr>
        <w:spacing w:line="360" w:lineRule="auto"/>
        <w:ind w:left="-450"/>
        <w:rPr>
          <w:rFonts w:ascii="Tahoma" w:hAnsi="Tahoma" w:cs="Tahoma"/>
          <w:sz w:val="24"/>
          <w:szCs w:val="24"/>
        </w:rPr>
      </w:pPr>
    </w:p>
    <w:p w14:paraId="6D3FFD54" w14:textId="4166729E" w:rsidR="00982DBF" w:rsidRPr="001E7EC2" w:rsidRDefault="00982DBF" w:rsidP="00160095">
      <w:pPr>
        <w:spacing w:line="360" w:lineRule="auto"/>
        <w:ind w:left="-360"/>
        <w:rPr>
          <w:rFonts w:ascii="Tahoma" w:hAnsi="Tahoma" w:cs="Tahoma"/>
          <w:sz w:val="24"/>
          <w:szCs w:val="24"/>
        </w:rPr>
      </w:pPr>
    </w:p>
    <w:sectPr w:rsidR="00982DBF" w:rsidRPr="001E7EC2" w:rsidSect="00E84DAF">
      <w:headerReference w:type="default" r:id="rId7"/>
      <w:pgSz w:w="11906" w:h="16838"/>
      <w:pgMar w:top="803" w:right="1016" w:bottom="180" w:left="135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F304" w14:textId="77777777" w:rsidR="00127BBA" w:rsidRDefault="00127BBA">
      <w:r>
        <w:separator/>
      </w:r>
    </w:p>
  </w:endnote>
  <w:endnote w:type="continuationSeparator" w:id="0">
    <w:p w14:paraId="4F4DE054" w14:textId="77777777" w:rsidR="00127BBA" w:rsidRDefault="00127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504A0" w14:textId="77777777" w:rsidR="00127BBA" w:rsidRDefault="00127BBA">
      <w:r>
        <w:separator/>
      </w:r>
    </w:p>
  </w:footnote>
  <w:footnote w:type="continuationSeparator" w:id="0">
    <w:p w14:paraId="4FA26888" w14:textId="77777777" w:rsidR="00127BBA" w:rsidRDefault="00127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805A" w14:textId="40BE4596" w:rsidR="0044478E" w:rsidRDefault="00392CCA">
    <w:pPr>
      <w:jc w:val="right"/>
      <w:rPr>
        <w:rFonts w:ascii="Century Gothic" w:eastAsia="Calibri" w:hAnsi="Century Gothic"/>
        <w:sz w:val="16"/>
        <w:szCs w:val="16"/>
      </w:rPr>
    </w:pPr>
    <w:r>
      <w:rPr>
        <w:rFonts w:ascii="Century Gothic" w:eastAsia="Calibri" w:hAnsi="Century Gothic"/>
        <w:sz w:val="16"/>
        <w:szCs w:val="16"/>
      </w:rPr>
      <w:t xml:space="preserve">             </w:t>
    </w:r>
    <w:r w:rsidR="00DE10D4">
      <w:rPr>
        <w:rFonts w:ascii="Century Gothic" w:eastAsia="Calibri" w:hAnsi="Century Gothic"/>
        <w:sz w:val="16"/>
        <w:szCs w:val="16"/>
      </w:rPr>
      <w:t xml:space="preserve">  </w:t>
    </w:r>
    <w:r>
      <w:rPr>
        <w:rFonts w:ascii="Century Gothic" w:eastAsia="Calibri" w:hAnsi="Century Gothic"/>
        <w:sz w:val="16"/>
        <w:szCs w:val="16"/>
      </w:rPr>
      <w:t xml:space="preserve">Phone No: 0194-2310144/2310060                   </w:t>
    </w:r>
  </w:p>
  <w:p w14:paraId="3B73CCB8" w14:textId="7FC6238C" w:rsidR="0044478E" w:rsidRDefault="00DE10D4">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A5E1602">
          <wp:simplePos x="0" y="0"/>
          <wp:positionH relativeFrom="column">
            <wp:posOffset>-181610</wp:posOffset>
          </wp:positionH>
          <wp:positionV relativeFrom="page">
            <wp:posOffset>514350</wp:posOffset>
          </wp:positionV>
          <wp:extent cx="707390" cy="685800"/>
          <wp:effectExtent l="0" t="0" r="0" b="0"/>
          <wp:wrapTight wrapText="bothSides">
            <wp:wrapPolygon edited="0">
              <wp:start x="0" y="0"/>
              <wp:lineTo x="0" y="21000"/>
              <wp:lineTo x="20941" y="21000"/>
              <wp:lineTo x="20941" y="0"/>
              <wp:lineTo x="0" y="0"/>
            </wp:wrapPolygon>
          </wp:wrapTight>
          <wp:docPr id="1403285466" name="Picture 140328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739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roofErr w:type="gramStart"/>
    <w:r w:rsidR="00392CCA">
      <w:rPr>
        <w:rFonts w:ascii="Century Gothic" w:eastAsia="Calibri" w:hAnsi="Century Gothic"/>
        <w:sz w:val="16"/>
        <w:szCs w:val="16"/>
      </w:rPr>
      <w:t>Fax::</w:t>
    </w:r>
    <w:proofErr w:type="gramEnd"/>
    <w:r w:rsidR="00392CCA">
      <w:rPr>
        <w:rFonts w:ascii="Century Gothic" w:eastAsia="Calibri" w:hAnsi="Century Gothic"/>
        <w:sz w:val="16"/>
        <w:szCs w:val="16"/>
      </w:rPr>
      <w:t xml:space="preserve"> 0194-2310144</w:t>
    </w:r>
  </w:p>
  <w:p w14:paraId="64818862" w14:textId="38E7AC05"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5859F3C3" w14:textId="1218E5E5" w:rsidR="0044478E" w:rsidRPr="0081726C" w:rsidRDefault="00BE65DC" w:rsidP="003F5B25">
    <w:pPr>
      <w:ind w:left="720"/>
      <w:contextualSpacing/>
      <w:rPr>
        <w:rFonts w:ascii="Century Gothic" w:eastAsia="Calibri" w:hAnsi="Century Gothic"/>
        <w:b/>
        <w:bCs/>
        <w:sz w:val="24"/>
        <w:szCs w:val="24"/>
      </w:rPr>
    </w:pPr>
    <w:r>
      <w:rPr>
        <w:rFonts w:ascii="Century Gothic" w:eastAsia="Calibri" w:hAnsi="Century Gothic"/>
        <w:b/>
        <w:bCs/>
      </w:rPr>
      <w:t xml:space="preserve">   </w:t>
    </w:r>
    <w:r w:rsidR="00DE10D4">
      <w:rPr>
        <w:rFonts w:ascii="Century Gothic" w:eastAsia="Calibri" w:hAnsi="Century Gothic"/>
        <w:b/>
        <w:bCs/>
      </w:rPr>
      <w:t xml:space="preserve"> </w:t>
    </w:r>
    <w:r>
      <w:rPr>
        <w:rFonts w:ascii="Century Gothic" w:eastAsia="Calibri" w:hAnsi="Century Gothic"/>
        <w:b/>
        <w:bCs/>
      </w:rPr>
      <w:t xml:space="preserve"> </w:t>
    </w:r>
    <w:r w:rsidR="00DE10D4" w:rsidRPr="0081726C">
      <w:rPr>
        <w:rFonts w:ascii="Century Gothic" w:eastAsia="Calibri" w:hAnsi="Century Gothic"/>
        <w:b/>
        <w:bCs/>
        <w:sz w:val="24"/>
        <w:szCs w:val="24"/>
      </w:rPr>
      <w:t>KASHMIR GOVT.</w:t>
    </w:r>
    <w:r w:rsidR="00392CCA" w:rsidRPr="0081726C">
      <w:rPr>
        <w:rFonts w:ascii="Century Gothic" w:eastAsia="Calibri" w:hAnsi="Century Gothic"/>
        <w:b/>
        <w:bCs/>
        <w:sz w:val="24"/>
        <w:szCs w:val="24"/>
      </w:rPr>
      <w:t xml:space="preserve"> POLYTECHNIC COLLEGE GOGJI BAGH SRINAGAR.</w:t>
    </w:r>
  </w:p>
  <w:p w14:paraId="6159CB15" w14:textId="517DAB7D" w:rsidR="003F5B25" w:rsidRPr="0081726C" w:rsidRDefault="003F5B25" w:rsidP="003F5B25">
    <w:pPr>
      <w:ind w:left="720"/>
      <w:contextualSpacing/>
      <w:rPr>
        <w:rFonts w:ascii="Century Gothic" w:eastAsia="Calibri" w:hAnsi="Century Gothic"/>
        <w:b/>
        <w:bCs/>
        <w:sz w:val="24"/>
        <w:szCs w:val="24"/>
      </w:rPr>
    </w:pPr>
    <w:r w:rsidRPr="0081726C">
      <w:rPr>
        <w:rFonts w:ascii="Century Gothic" w:eastAsia="Calibri" w:hAnsi="Century Gothic"/>
        <w:b/>
        <w:bCs/>
        <w:sz w:val="24"/>
        <w:szCs w:val="24"/>
      </w:rPr>
      <w:t xml:space="preserve">   </w:t>
    </w:r>
    <w:r w:rsidR="00BE65DC" w:rsidRPr="0081726C">
      <w:rPr>
        <w:rFonts w:ascii="Century Gothic" w:eastAsia="Calibri" w:hAnsi="Century Gothic"/>
        <w:b/>
        <w:bCs/>
        <w:sz w:val="24"/>
        <w:szCs w:val="24"/>
      </w:rPr>
      <w:t xml:space="preserve">    </w:t>
    </w:r>
    <w:r w:rsidR="0081726C">
      <w:rPr>
        <w:rFonts w:ascii="Century Gothic" w:eastAsia="Calibri" w:hAnsi="Century Gothic"/>
        <w:b/>
        <w:bCs/>
        <w:sz w:val="24"/>
        <w:szCs w:val="24"/>
      </w:rPr>
      <w:t xml:space="preserve"> </w:t>
    </w:r>
    <w:r w:rsidRPr="0081726C">
      <w:rPr>
        <w:rFonts w:ascii="Century Gothic" w:eastAsia="Calibri" w:hAnsi="Century Gothic"/>
        <w:b/>
        <w:bCs/>
        <w:sz w:val="24"/>
        <w:szCs w:val="24"/>
      </w:rPr>
      <w:t xml:space="preserve"> ELECTRONICS AND COMMUNICATION ENGG DEPARTMENT</w:t>
    </w:r>
  </w:p>
  <w:p w14:paraId="0DE969B8" w14:textId="4C258DB4" w:rsidR="0044478E" w:rsidRDefault="003F5B25" w:rsidP="003F5B25">
    <w:pPr>
      <w:contextualSpacing/>
      <w:rPr>
        <w:sz w:val="20"/>
        <w:szCs w:val="20"/>
      </w:rPr>
    </w:pPr>
    <w:r>
      <w:rPr>
        <w:rStyle w:val="15"/>
        <w:rFonts w:ascii="Century Gothic" w:hAnsi="Century Gothic"/>
        <w:color w:val="000000"/>
        <w:sz w:val="20"/>
        <w:szCs w:val="20"/>
        <w:u w:val="none"/>
      </w:rPr>
      <w:t xml:space="preserve">                    </w:t>
    </w:r>
    <w:r w:rsidR="00741B2B">
      <w:rPr>
        <w:rStyle w:val="15"/>
        <w:rFonts w:ascii="Century Gothic" w:hAnsi="Century Gothic"/>
        <w:color w:val="000000"/>
        <w:sz w:val="20"/>
        <w:szCs w:val="20"/>
        <w:u w:val="none"/>
      </w:rPr>
      <w:t xml:space="preserve">     </w:t>
    </w:r>
    <w:r>
      <w:rPr>
        <w:rStyle w:val="15"/>
        <w:rFonts w:ascii="Century Gothic" w:hAnsi="Century Gothic"/>
        <w:color w:val="000000"/>
        <w:sz w:val="20"/>
        <w:szCs w:val="20"/>
        <w:u w:val="none"/>
      </w:rPr>
      <w:t xml:space="preserve">  </w:t>
    </w:r>
    <w:hyperlink r:id="rId2" w:history="1">
      <w:r w:rsidRPr="003D4979">
        <w:rPr>
          <w:rStyle w:val="Hyperlink"/>
          <w:rFonts w:ascii="Century Gothic" w:hAnsi="Century Gothic" w:cs="Calibri"/>
          <w:sz w:val="20"/>
          <w:szCs w:val="20"/>
        </w:rPr>
        <w:t>http://www.kgpsrinagar.Edu.in.</w:t>
      </w:r>
    </w:hyperlink>
  </w:p>
  <w:p w14:paraId="4E895E35" w14:textId="16264F90" w:rsidR="0044478E" w:rsidRDefault="003F5B25" w:rsidP="003F5B25">
    <w:pPr>
      <w:rPr>
        <w:sz w:val="20"/>
        <w:szCs w:val="20"/>
      </w:rPr>
    </w:pPr>
    <w:r>
      <w:rPr>
        <w:sz w:val="20"/>
        <w:szCs w:val="20"/>
      </w:rPr>
      <w:t xml:space="preserve">                             </w:t>
    </w:r>
    <w:r w:rsidR="00741B2B">
      <w:rPr>
        <w:sz w:val="20"/>
        <w:szCs w:val="20"/>
      </w:rPr>
      <w:t xml:space="preserve">    </w:t>
    </w:r>
    <w:r>
      <w:rPr>
        <w:sz w:val="20"/>
        <w:szCs w:val="20"/>
      </w:rPr>
      <w:t xml:space="preserve"> Email: </w:t>
    </w:r>
    <w:hyperlink r:id="rId3" w:history="1">
      <w:r>
        <w:rPr>
          <w:rStyle w:val="Hyperlink"/>
          <w:sz w:val="20"/>
          <w:szCs w:val="20"/>
        </w:rPr>
        <w:t>kgpolysgr@rediffmail.com</w:t>
      </w:r>
    </w:hyperlink>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6541B3C"/>
    <w:multiLevelType w:val="hybridMultilevel"/>
    <w:tmpl w:val="29A4D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163A2E"/>
    <w:multiLevelType w:val="hybridMultilevel"/>
    <w:tmpl w:val="4732B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6316232">
    <w:abstractNumId w:val="9"/>
  </w:num>
  <w:num w:numId="2" w16cid:durableId="583686780">
    <w:abstractNumId w:val="7"/>
  </w:num>
  <w:num w:numId="3" w16cid:durableId="1531380750">
    <w:abstractNumId w:val="6"/>
  </w:num>
  <w:num w:numId="4" w16cid:durableId="1289968085">
    <w:abstractNumId w:val="5"/>
  </w:num>
  <w:num w:numId="5" w16cid:durableId="2009558522">
    <w:abstractNumId w:val="4"/>
  </w:num>
  <w:num w:numId="6" w16cid:durableId="432870918">
    <w:abstractNumId w:val="8"/>
  </w:num>
  <w:num w:numId="7" w16cid:durableId="929315945">
    <w:abstractNumId w:val="3"/>
  </w:num>
  <w:num w:numId="8" w16cid:durableId="1276403811">
    <w:abstractNumId w:val="2"/>
  </w:num>
  <w:num w:numId="9" w16cid:durableId="808523250">
    <w:abstractNumId w:val="1"/>
  </w:num>
  <w:num w:numId="10" w16cid:durableId="1492675993">
    <w:abstractNumId w:val="0"/>
  </w:num>
  <w:num w:numId="11" w16cid:durableId="1345552239">
    <w:abstractNumId w:val="10"/>
  </w:num>
  <w:num w:numId="12" w16cid:durableId="578057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6653"/>
    <w:rsid w:val="000B76C4"/>
    <w:rsid w:val="000C5610"/>
    <w:rsid w:val="000E6552"/>
    <w:rsid w:val="000F3A4F"/>
    <w:rsid w:val="000F59AC"/>
    <w:rsid w:val="00127BBA"/>
    <w:rsid w:val="001364FE"/>
    <w:rsid w:val="001368DD"/>
    <w:rsid w:val="00147DB3"/>
    <w:rsid w:val="001518A5"/>
    <w:rsid w:val="00160095"/>
    <w:rsid w:val="00170095"/>
    <w:rsid w:val="00170E4F"/>
    <w:rsid w:val="001743F4"/>
    <w:rsid w:val="00187C33"/>
    <w:rsid w:val="001936B7"/>
    <w:rsid w:val="00196AB1"/>
    <w:rsid w:val="001E7EC2"/>
    <w:rsid w:val="00201333"/>
    <w:rsid w:val="00210FA7"/>
    <w:rsid w:val="00216417"/>
    <w:rsid w:val="0026631D"/>
    <w:rsid w:val="002C2F53"/>
    <w:rsid w:val="0033518C"/>
    <w:rsid w:val="003437C2"/>
    <w:rsid w:val="00377186"/>
    <w:rsid w:val="00392CCA"/>
    <w:rsid w:val="003A1C03"/>
    <w:rsid w:val="003E3926"/>
    <w:rsid w:val="003F5B25"/>
    <w:rsid w:val="004115D8"/>
    <w:rsid w:val="00414627"/>
    <w:rsid w:val="00425D63"/>
    <w:rsid w:val="00440F78"/>
    <w:rsid w:val="0044478E"/>
    <w:rsid w:val="0046104B"/>
    <w:rsid w:val="004643D8"/>
    <w:rsid w:val="00497C24"/>
    <w:rsid w:val="004A4AAE"/>
    <w:rsid w:val="004C7BA5"/>
    <w:rsid w:val="004E7628"/>
    <w:rsid w:val="004F3334"/>
    <w:rsid w:val="004F48F2"/>
    <w:rsid w:val="005149B1"/>
    <w:rsid w:val="005367F4"/>
    <w:rsid w:val="00536819"/>
    <w:rsid w:val="005647F2"/>
    <w:rsid w:val="005662D1"/>
    <w:rsid w:val="00573A09"/>
    <w:rsid w:val="005A4526"/>
    <w:rsid w:val="005C1B16"/>
    <w:rsid w:val="005E53D0"/>
    <w:rsid w:val="006002EB"/>
    <w:rsid w:val="006128EF"/>
    <w:rsid w:val="00614CB5"/>
    <w:rsid w:val="00624476"/>
    <w:rsid w:val="006264B4"/>
    <w:rsid w:val="00643033"/>
    <w:rsid w:val="00644CC3"/>
    <w:rsid w:val="00647D99"/>
    <w:rsid w:val="00661468"/>
    <w:rsid w:val="006649F0"/>
    <w:rsid w:val="00666860"/>
    <w:rsid w:val="0067245D"/>
    <w:rsid w:val="0068470E"/>
    <w:rsid w:val="00684C8B"/>
    <w:rsid w:val="00695DCD"/>
    <w:rsid w:val="006A05CC"/>
    <w:rsid w:val="006A35A7"/>
    <w:rsid w:val="006F0CCE"/>
    <w:rsid w:val="007152D7"/>
    <w:rsid w:val="00741B2B"/>
    <w:rsid w:val="00743B74"/>
    <w:rsid w:val="00746C14"/>
    <w:rsid w:val="00777E90"/>
    <w:rsid w:val="00782880"/>
    <w:rsid w:val="0078386D"/>
    <w:rsid w:val="00783B71"/>
    <w:rsid w:val="00784553"/>
    <w:rsid w:val="007C2C59"/>
    <w:rsid w:val="00801F23"/>
    <w:rsid w:val="0081726C"/>
    <w:rsid w:val="008234AA"/>
    <w:rsid w:val="00837632"/>
    <w:rsid w:val="0085640F"/>
    <w:rsid w:val="008567AA"/>
    <w:rsid w:val="00874F0F"/>
    <w:rsid w:val="00892712"/>
    <w:rsid w:val="008A680A"/>
    <w:rsid w:val="008A7C93"/>
    <w:rsid w:val="008B0BB0"/>
    <w:rsid w:val="008E6C4B"/>
    <w:rsid w:val="008E730F"/>
    <w:rsid w:val="008F18C0"/>
    <w:rsid w:val="00907648"/>
    <w:rsid w:val="00930FDE"/>
    <w:rsid w:val="00956DCF"/>
    <w:rsid w:val="00982DBF"/>
    <w:rsid w:val="00984C93"/>
    <w:rsid w:val="00987CE1"/>
    <w:rsid w:val="0099405C"/>
    <w:rsid w:val="00994F30"/>
    <w:rsid w:val="009C600F"/>
    <w:rsid w:val="009D3723"/>
    <w:rsid w:val="009E04F2"/>
    <w:rsid w:val="00A02A76"/>
    <w:rsid w:val="00A03B7B"/>
    <w:rsid w:val="00A200C9"/>
    <w:rsid w:val="00A250D5"/>
    <w:rsid w:val="00A32F56"/>
    <w:rsid w:val="00A36028"/>
    <w:rsid w:val="00A474D3"/>
    <w:rsid w:val="00A51854"/>
    <w:rsid w:val="00A77585"/>
    <w:rsid w:val="00A82F54"/>
    <w:rsid w:val="00A91424"/>
    <w:rsid w:val="00AA2C77"/>
    <w:rsid w:val="00AC3FB9"/>
    <w:rsid w:val="00AC702A"/>
    <w:rsid w:val="00AD226F"/>
    <w:rsid w:val="00B13A52"/>
    <w:rsid w:val="00B172EC"/>
    <w:rsid w:val="00B24CF4"/>
    <w:rsid w:val="00B26993"/>
    <w:rsid w:val="00B4570C"/>
    <w:rsid w:val="00B5208C"/>
    <w:rsid w:val="00B74876"/>
    <w:rsid w:val="00BB7485"/>
    <w:rsid w:val="00BB7C2B"/>
    <w:rsid w:val="00BC1664"/>
    <w:rsid w:val="00BC2546"/>
    <w:rsid w:val="00BE65DC"/>
    <w:rsid w:val="00C05085"/>
    <w:rsid w:val="00C1593D"/>
    <w:rsid w:val="00C56C7E"/>
    <w:rsid w:val="00C776A4"/>
    <w:rsid w:val="00C86587"/>
    <w:rsid w:val="00CA2C6C"/>
    <w:rsid w:val="00CC0600"/>
    <w:rsid w:val="00CC7151"/>
    <w:rsid w:val="00CC78AC"/>
    <w:rsid w:val="00CF7953"/>
    <w:rsid w:val="00D07232"/>
    <w:rsid w:val="00D10245"/>
    <w:rsid w:val="00D112A5"/>
    <w:rsid w:val="00D21BDD"/>
    <w:rsid w:val="00D65F07"/>
    <w:rsid w:val="00D8014A"/>
    <w:rsid w:val="00D92BB7"/>
    <w:rsid w:val="00DC76D2"/>
    <w:rsid w:val="00DD30ED"/>
    <w:rsid w:val="00DE10D4"/>
    <w:rsid w:val="00E17F4F"/>
    <w:rsid w:val="00E41609"/>
    <w:rsid w:val="00E64C21"/>
    <w:rsid w:val="00E84DAF"/>
    <w:rsid w:val="00EC24C6"/>
    <w:rsid w:val="00EF2933"/>
    <w:rsid w:val="00F05146"/>
    <w:rsid w:val="00F103D1"/>
    <w:rsid w:val="00F1115D"/>
    <w:rsid w:val="00F3513C"/>
    <w:rsid w:val="00F465C5"/>
    <w:rsid w:val="00F5180D"/>
    <w:rsid w:val="00F51B21"/>
    <w:rsid w:val="00F51D87"/>
    <w:rsid w:val="00F8455C"/>
    <w:rsid w:val="00FB73D4"/>
    <w:rsid w:val="00FC32F0"/>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34"/>
    <w:unhideWhenUsed/>
    <w:qFormat/>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paragraph" w:styleId="NoSpacing">
    <w:name w:val="No Spacing"/>
    <w:uiPriority w:val="1"/>
    <w:qFormat/>
    <w:rsid w:val="00E41609"/>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0302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512794647">
      <w:bodyDiv w:val="1"/>
      <w:marLeft w:val="0"/>
      <w:marRight w:val="0"/>
      <w:marTop w:val="0"/>
      <w:marBottom w:val="0"/>
      <w:divBdr>
        <w:top w:val="none" w:sz="0" w:space="0" w:color="auto"/>
        <w:left w:val="none" w:sz="0" w:space="0" w:color="auto"/>
        <w:bottom w:val="none" w:sz="0" w:space="0" w:color="auto"/>
        <w:right w:val="none" w:sz="0" w:space="0" w:color="auto"/>
      </w:divBdr>
    </w:div>
    <w:div w:id="1559508687">
      <w:bodyDiv w:val="1"/>
      <w:marLeft w:val="0"/>
      <w:marRight w:val="0"/>
      <w:marTop w:val="0"/>
      <w:marBottom w:val="0"/>
      <w:divBdr>
        <w:top w:val="none" w:sz="0" w:space="0" w:color="auto"/>
        <w:left w:val="none" w:sz="0" w:space="0" w:color="auto"/>
        <w:bottom w:val="none" w:sz="0" w:space="0" w:color="auto"/>
        <w:right w:val="none" w:sz="0" w:space="0" w:color="auto"/>
      </w:divBdr>
    </w:div>
    <w:div w:id="1746802914">
      <w:bodyDiv w:val="1"/>
      <w:marLeft w:val="0"/>
      <w:marRight w:val="0"/>
      <w:marTop w:val="0"/>
      <w:marBottom w:val="0"/>
      <w:divBdr>
        <w:top w:val="none" w:sz="0" w:space="0" w:color="auto"/>
        <w:left w:val="none" w:sz="0" w:space="0" w:color="auto"/>
        <w:bottom w:val="none" w:sz="0" w:space="0" w:color="auto"/>
        <w:right w:val="none" w:sz="0" w:space="0" w:color="auto"/>
      </w:divBdr>
    </w:div>
    <w:div w:id="1753962802">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55497114">
      <w:bodyDiv w:val="1"/>
      <w:marLeft w:val="0"/>
      <w:marRight w:val="0"/>
      <w:marTop w:val="0"/>
      <w:marBottom w:val="0"/>
      <w:divBdr>
        <w:top w:val="none" w:sz="0" w:space="0" w:color="auto"/>
        <w:left w:val="none" w:sz="0" w:space="0" w:color="auto"/>
        <w:bottom w:val="none" w:sz="0" w:space="0" w:color="auto"/>
        <w:right w:val="none" w:sz="0" w:space="0" w:color="auto"/>
      </w:divBdr>
    </w:div>
    <w:div w:id="2101363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2025-12-08T06:14:00Z</cp:lastPrinted>
  <dcterms:created xsi:type="dcterms:W3CDTF">2025-12-07T14:34:00Z</dcterms:created>
  <dcterms:modified xsi:type="dcterms:W3CDTF">2025-12-08T06:14:00Z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589574edb9da601685950551b7fe78a30846a798efdafb525b58f413e0cc68f7</vt:lpwstr>
  </property>
</Properties>
</file>