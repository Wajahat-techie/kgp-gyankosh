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11ADE" w14:textId="26101941" w:rsidR="00A0748B" w:rsidRPr="00A0748B" w:rsidRDefault="00A0748B" w:rsidP="007B58E7">
      <w:pPr>
        <w:ind w:hanging="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The </w:t>
      </w:r>
      <w:r w:rsidR="00494B12">
        <w:rPr>
          <w:rFonts w:ascii="Tahoma" w:hAnsi="Tahoma" w:cs="Tahoma"/>
          <w:sz w:val="24"/>
          <w:szCs w:val="24"/>
        </w:rPr>
        <w:t>Director,</w:t>
      </w:r>
    </w:p>
    <w:p w14:paraId="3D90760A" w14:textId="795752CA" w:rsidR="00A0748B" w:rsidRPr="00A0748B" w:rsidRDefault="00494B12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JKEDI</w:t>
      </w:r>
      <w:r w:rsidR="00A0748B">
        <w:rPr>
          <w:rFonts w:ascii="Tahoma" w:hAnsi="Tahoma" w:cs="Tahoma"/>
          <w:sz w:val="24"/>
          <w:szCs w:val="24"/>
        </w:rPr>
        <w:t>,</w:t>
      </w:r>
    </w:p>
    <w:p w14:paraId="162D449E" w14:textId="726183C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Srinagar</w:t>
      </w:r>
      <w:r>
        <w:rPr>
          <w:rFonts w:ascii="Tahoma" w:hAnsi="Tahoma" w:cs="Tahoma"/>
          <w:sz w:val="24"/>
          <w:szCs w:val="24"/>
        </w:rPr>
        <w:t>.</w:t>
      </w:r>
    </w:p>
    <w:p w14:paraId="61AE1E77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6FD3967E" w14:textId="75D68D91" w:rsidR="00A0748B" w:rsidRPr="00A0748B" w:rsidRDefault="00116CA3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No:</w:t>
      </w:r>
      <w:r>
        <w:rPr>
          <w:rFonts w:ascii="Tahoma" w:hAnsi="Tahoma" w:cs="Tahoma"/>
          <w:sz w:val="24"/>
          <w:szCs w:val="24"/>
        </w:rPr>
        <w:t xml:space="preserve"> KGP/Estt/Misc/</w:t>
      </w:r>
      <w:r w:rsidR="007B58E7">
        <w:rPr>
          <w:rFonts w:ascii="Tahoma" w:hAnsi="Tahoma" w:cs="Tahoma"/>
          <w:sz w:val="24"/>
          <w:szCs w:val="24"/>
        </w:rPr>
        <w:t>Startup-</w:t>
      </w:r>
      <w:r>
        <w:rPr>
          <w:rFonts w:ascii="Tahoma" w:hAnsi="Tahoma" w:cs="Tahoma"/>
          <w:sz w:val="24"/>
          <w:szCs w:val="24"/>
        </w:rPr>
        <w:t>01</w:t>
      </w:r>
      <w:r w:rsidR="00A0748B" w:rsidRPr="00A0748B">
        <w:rPr>
          <w:rFonts w:ascii="Tahoma" w:hAnsi="Tahoma" w:cs="Tahoma"/>
          <w:sz w:val="24"/>
          <w:szCs w:val="24"/>
        </w:rPr>
        <w:t xml:space="preserve">    </w:t>
      </w:r>
      <w:r w:rsidR="00A0748B">
        <w:rPr>
          <w:rFonts w:ascii="Tahoma" w:hAnsi="Tahoma" w:cs="Tahoma"/>
          <w:sz w:val="24"/>
          <w:szCs w:val="24"/>
        </w:rPr>
        <w:t xml:space="preserve">                         </w:t>
      </w:r>
      <w:r>
        <w:rPr>
          <w:rFonts w:ascii="Tahoma" w:hAnsi="Tahoma" w:cs="Tahoma"/>
          <w:sz w:val="24"/>
          <w:szCs w:val="24"/>
        </w:rPr>
        <w:t xml:space="preserve">          </w:t>
      </w:r>
      <w:r w:rsidR="00A0748B" w:rsidRPr="00A0748B">
        <w:rPr>
          <w:rFonts w:ascii="Tahoma" w:hAnsi="Tahoma" w:cs="Tahoma"/>
          <w:sz w:val="24"/>
          <w:szCs w:val="24"/>
        </w:rPr>
        <w:t>Date</w:t>
      </w:r>
      <w:r w:rsidR="00A0748B">
        <w:rPr>
          <w:rFonts w:ascii="Tahoma" w:hAnsi="Tahoma" w:cs="Tahoma"/>
          <w:sz w:val="24"/>
          <w:szCs w:val="24"/>
        </w:rPr>
        <w:t>d</w:t>
      </w:r>
      <w:r w:rsidR="00A0748B" w:rsidRPr="00A0748B">
        <w:rPr>
          <w:rFonts w:ascii="Tahoma" w:hAnsi="Tahoma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>15-07-2023</w:t>
      </w:r>
      <w:r w:rsidR="00A0748B">
        <w:rPr>
          <w:rFonts w:ascii="Tahoma" w:hAnsi="Tahoma" w:cs="Tahoma"/>
          <w:sz w:val="24"/>
          <w:szCs w:val="24"/>
        </w:rPr>
        <w:t xml:space="preserve">  </w:t>
      </w:r>
      <w:r w:rsidR="00A0748B" w:rsidRPr="00A0748B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</w:t>
      </w:r>
    </w:p>
    <w:p w14:paraId="234142C1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19AABE02" w14:textId="1F478B39" w:rsidR="00A0748B" w:rsidRPr="00A0748B" w:rsidRDefault="00A0748B" w:rsidP="00116CA3">
      <w:pPr>
        <w:ind w:left="-900"/>
        <w:jc w:val="both"/>
        <w:rPr>
          <w:rFonts w:ascii="Tahoma" w:hAnsi="Tahoma" w:cs="Tahoma"/>
          <w:b/>
          <w:bCs/>
          <w:sz w:val="24"/>
          <w:szCs w:val="24"/>
        </w:rPr>
      </w:pPr>
      <w:r w:rsidRPr="00A0748B">
        <w:rPr>
          <w:rFonts w:ascii="Tahoma" w:hAnsi="Tahoma" w:cs="Tahoma"/>
          <w:b/>
          <w:bCs/>
          <w:sz w:val="24"/>
          <w:szCs w:val="24"/>
        </w:rPr>
        <w:t>Sub:</w:t>
      </w:r>
      <w:r w:rsidR="006C4190">
        <w:rPr>
          <w:rFonts w:ascii="Tahoma" w:hAnsi="Tahoma" w:cs="Tahoma"/>
          <w:b/>
          <w:bCs/>
          <w:sz w:val="24"/>
          <w:szCs w:val="24"/>
        </w:rPr>
        <w:t xml:space="preserve"> </w:t>
      </w:r>
      <w:r w:rsidR="00116CA3" w:rsidRPr="00116CA3">
        <w:rPr>
          <w:rFonts w:ascii="Tahoma" w:hAnsi="Tahoma" w:cs="Tahoma"/>
          <w:b/>
          <w:bCs/>
          <w:sz w:val="24"/>
          <w:szCs w:val="24"/>
        </w:rPr>
        <w:t xml:space="preserve">Two-Day Startup Leadership Summit, J&amp;K to be organized </w:t>
      </w:r>
      <w:r w:rsidR="00116CA3">
        <w:rPr>
          <w:rFonts w:ascii="Tahoma" w:hAnsi="Tahoma" w:cs="Tahoma"/>
          <w:b/>
          <w:bCs/>
          <w:sz w:val="24"/>
          <w:szCs w:val="24"/>
        </w:rPr>
        <w:t xml:space="preserve">by </w:t>
      </w:r>
      <w:r w:rsidR="00116CA3" w:rsidRPr="00116CA3">
        <w:rPr>
          <w:rFonts w:ascii="Tahoma" w:hAnsi="Tahoma" w:cs="Tahoma"/>
          <w:b/>
          <w:bCs/>
          <w:sz w:val="24"/>
          <w:szCs w:val="24"/>
        </w:rPr>
        <w:t xml:space="preserve">Jammu and Kashmir Entrepreneurship Development </w:t>
      </w:r>
      <w:r w:rsidR="00116CA3">
        <w:rPr>
          <w:rFonts w:ascii="Tahoma" w:hAnsi="Tahoma" w:cs="Tahoma"/>
          <w:b/>
          <w:bCs/>
          <w:sz w:val="24"/>
          <w:szCs w:val="24"/>
        </w:rPr>
        <w:t>I</w:t>
      </w:r>
      <w:r w:rsidR="00116CA3" w:rsidRPr="00116CA3">
        <w:rPr>
          <w:rFonts w:ascii="Tahoma" w:hAnsi="Tahoma" w:cs="Tahoma"/>
          <w:b/>
          <w:bCs/>
          <w:sz w:val="24"/>
          <w:szCs w:val="24"/>
        </w:rPr>
        <w:t>nstitute (</w:t>
      </w:r>
      <w:r w:rsidR="00116CA3" w:rsidRPr="00116CA3">
        <w:rPr>
          <w:rFonts w:ascii="Tahoma" w:hAnsi="Tahoma" w:cs="Tahoma"/>
          <w:b/>
          <w:bCs/>
          <w:sz w:val="24"/>
          <w:szCs w:val="24"/>
        </w:rPr>
        <w:t>JKE</w:t>
      </w:r>
      <w:r w:rsidR="00116CA3">
        <w:rPr>
          <w:rFonts w:ascii="Tahoma" w:hAnsi="Tahoma" w:cs="Tahoma"/>
          <w:b/>
          <w:bCs/>
          <w:sz w:val="24"/>
          <w:szCs w:val="24"/>
        </w:rPr>
        <w:t>DI)-Nomination of Students thereof</w:t>
      </w:r>
      <w:r w:rsidR="00116CA3" w:rsidRPr="00116CA3">
        <w:rPr>
          <w:rFonts w:ascii="Tahoma" w:hAnsi="Tahoma" w:cs="Tahoma"/>
          <w:b/>
          <w:bCs/>
          <w:sz w:val="24"/>
          <w:szCs w:val="24"/>
        </w:rPr>
        <w:t>.</w:t>
      </w:r>
    </w:p>
    <w:p w14:paraId="464808AD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4B20A9F3" w14:textId="37B39B3C" w:rsidR="00A0748B" w:rsidRPr="00A0748B" w:rsidRDefault="00A0748B" w:rsidP="00507200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Sir,</w:t>
      </w:r>
    </w:p>
    <w:p w14:paraId="67C0298E" w14:textId="6ACB9E7D" w:rsidR="00116CA3" w:rsidRPr="00494B12" w:rsidRDefault="00A0748B" w:rsidP="00494B1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In reference to </w:t>
      </w:r>
      <w:r w:rsidR="00116CA3">
        <w:rPr>
          <w:rFonts w:ascii="Tahoma" w:hAnsi="Tahoma" w:cs="Tahoma"/>
          <w:sz w:val="24"/>
          <w:szCs w:val="24"/>
        </w:rPr>
        <w:t xml:space="preserve">your office letter no EDI/DIR/12/2023/1770, dated13-07-2023, I am pleased to inform you that the below mentioned students are nominated from our </w:t>
      </w:r>
      <w:r w:rsidR="007B58E7">
        <w:rPr>
          <w:rFonts w:ascii="Tahoma" w:hAnsi="Tahoma" w:cs="Tahoma"/>
          <w:sz w:val="24"/>
          <w:szCs w:val="24"/>
        </w:rPr>
        <w:t>Institution</w:t>
      </w:r>
      <w:r w:rsidR="00116CA3">
        <w:rPr>
          <w:rFonts w:ascii="Tahoma" w:hAnsi="Tahoma" w:cs="Tahoma"/>
          <w:sz w:val="24"/>
          <w:szCs w:val="24"/>
        </w:rPr>
        <w:t xml:space="preserve"> for </w:t>
      </w:r>
      <w:r w:rsidR="00116CA3" w:rsidRPr="00116CA3">
        <w:rPr>
          <w:rFonts w:ascii="Tahoma" w:hAnsi="Tahoma" w:cs="Tahoma"/>
          <w:sz w:val="24"/>
          <w:szCs w:val="24"/>
        </w:rPr>
        <w:t xml:space="preserve">participating in the two-day </w:t>
      </w:r>
      <w:r w:rsidR="00116CA3" w:rsidRPr="00116CA3">
        <w:rPr>
          <w:rFonts w:ascii="Tahoma" w:hAnsi="Tahoma" w:cs="Tahoma"/>
          <w:sz w:val="24"/>
          <w:szCs w:val="24"/>
        </w:rPr>
        <w:t>summi</w:t>
      </w:r>
      <w:r w:rsidR="00116CA3">
        <w:rPr>
          <w:rFonts w:ascii="Tahoma" w:hAnsi="Tahoma" w:cs="Tahoma"/>
          <w:sz w:val="24"/>
          <w:szCs w:val="24"/>
        </w:rPr>
        <w:t>t.</w:t>
      </w:r>
      <w:r w:rsidR="007B58E7">
        <w:t xml:space="preserve"> </w:t>
      </w:r>
      <w:r w:rsidR="00116CA3">
        <w:rPr>
          <w:rFonts w:ascii="Tahoma" w:hAnsi="Tahoma" w:cs="Tahoma"/>
          <w:sz w:val="24"/>
          <w:szCs w:val="24"/>
        </w:rPr>
        <w:t xml:space="preserve">I </w:t>
      </w:r>
      <w:r w:rsidR="00116CA3" w:rsidRPr="00116CA3">
        <w:rPr>
          <w:rFonts w:ascii="Tahoma" w:hAnsi="Tahoma" w:cs="Tahoma"/>
          <w:sz w:val="24"/>
          <w:szCs w:val="24"/>
        </w:rPr>
        <w:t xml:space="preserve">believe that this event presents an excellent opportunity for our students </w:t>
      </w:r>
      <w:r w:rsidR="00116CA3">
        <w:rPr>
          <w:rFonts w:ascii="Tahoma" w:hAnsi="Tahoma" w:cs="Tahoma"/>
          <w:sz w:val="24"/>
          <w:szCs w:val="24"/>
        </w:rPr>
        <w:t xml:space="preserve">to </w:t>
      </w:r>
      <w:r w:rsidR="00116CA3" w:rsidRPr="00116CA3">
        <w:rPr>
          <w:rFonts w:ascii="Tahoma" w:hAnsi="Tahoma" w:cs="Tahoma"/>
          <w:sz w:val="24"/>
          <w:szCs w:val="24"/>
        </w:rPr>
        <w:t xml:space="preserve">gain valuable </w:t>
      </w:r>
      <w:r w:rsidR="007B58E7" w:rsidRPr="00116CA3">
        <w:rPr>
          <w:rFonts w:ascii="Tahoma" w:hAnsi="Tahoma" w:cs="Tahoma"/>
          <w:sz w:val="24"/>
          <w:szCs w:val="24"/>
        </w:rPr>
        <w:t>experience.</w:t>
      </w:r>
      <w:r w:rsidR="007B58E7">
        <w:rPr>
          <w:rFonts w:ascii="Tahoma" w:hAnsi="Tahoma" w:cs="Tahoma"/>
          <w:sz w:val="24"/>
          <w:szCs w:val="24"/>
        </w:rPr>
        <w:t xml:space="preserve"> I</w:t>
      </w:r>
      <w:r w:rsidR="00116CA3">
        <w:rPr>
          <w:rFonts w:ascii="Tahoma" w:hAnsi="Tahoma" w:cs="Tahoma"/>
          <w:sz w:val="24"/>
          <w:szCs w:val="24"/>
        </w:rPr>
        <w:t xml:space="preserve"> t</w:t>
      </w:r>
      <w:r w:rsidR="00116CA3" w:rsidRPr="00116CA3">
        <w:rPr>
          <w:rFonts w:ascii="Tahoma" w:hAnsi="Tahoma" w:cs="Tahoma"/>
          <w:sz w:val="24"/>
          <w:szCs w:val="24"/>
        </w:rPr>
        <w:t>hank you for considering our students for participation in</w:t>
      </w:r>
      <w:r w:rsidR="00116CA3">
        <w:rPr>
          <w:rFonts w:ascii="Tahoma" w:hAnsi="Tahoma" w:cs="Tahoma"/>
          <w:sz w:val="24"/>
          <w:szCs w:val="24"/>
        </w:rPr>
        <w:t xml:space="preserve"> this </w:t>
      </w:r>
      <w:r w:rsidR="00494B12">
        <w:rPr>
          <w:rFonts w:ascii="Tahoma" w:hAnsi="Tahoma" w:cs="Tahoma"/>
          <w:sz w:val="24"/>
          <w:szCs w:val="24"/>
        </w:rPr>
        <w:t>summit.</w:t>
      </w:r>
      <w:r w:rsidR="00494B12" w:rsidRPr="00116CA3">
        <w:rPr>
          <w:rFonts w:ascii="Tahoma" w:hAnsi="Tahoma" w:cs="Tahoma"/>
          <w:sz w:val="24"/>
          <w:szCs w:val="24"/>
        </w:rPr>
        <w:t xml:space="preserve"> Details</w:t>
      </w:r>
      <w:r w:rsidR="00116CA3" w:rsidRPr="00116CA3">
        <w:rPr>
          <w:rFonts w:ascii="Tahoma" w:hAnsi="Tahoma" w:cs="Tahoma"/>
          <w:sz w:val="24"/>
          <w:szCs w:val="24"/>
        </w:rPr>
        <w:t xml:space="preserve"> of </w:t>
      </w:r>
      <w:r w:rsidR="00116CA3">
        <w:rPr>
          <w:rFonts w:ascii="Tahoma" w:hAnsi="Tahoma" w:cs="Tahoma"/>
          <w:sz w:val="24"/>
          <w:szCs w:val="24"/>
        </w:rPr>
        <w:t>s</w:t>
      </w:r>
      <w:r w:rsidR="00116CA3" w:rsidRPr="00116CA3">
        <w:rPr>
          <w:rFonts w:ascii="Tahoma" w:hAnsi="Tahoma" w:cs="Tahoma"/>
          <w:sz w:val="24"/>
          <w:szCs w:val="24"/>
        </w:rPr>
        <w:t>tudents are given below</w:t>
      </w:r>
      <w:r w:rsidR="00116CA3">
        <w:rPr>
          <w:rFonts w:ascii="Tahoma" w:hAnsi="Tahoma" w:cs="Tahoma"/>
          <w:sz w:val="24"/>
          <w:szCs w:val="24"/>
        </w:rPr>
        <w:t>:</w:t>
      </w:r>
    </w:p>
    <w:tbl>
      <w:tblPr>
        <w:tblW w:w="10397" w:type="dxa"/>
        <w:tblInd w:w="-1042" w:type="dxa"/>
        <w:tblLook w:val="04A0" w:firstRow="1" w:lastRow="0" w:firstColumn="1" w:lastColumn="0" w:noHBand="0" w:noVBand="1"/>
      </w:tblPr>
      <w:tblGrid>
        <w:gridCol w:w="780"/>
        <w:gridCol w:w="2700"/>
        <w:gridCol w:w="780"/>
        <w:gridCol w:w="2897"/>
        <w:gridCol w:w="1530"/>
        <w:gridCol w:w="1710"/>
      </w:tblGrid>
      <w:tr w:rsidR="00494B12" w:rsidRPr="00116CA3" w14:paraId="4CE6347C" w14:textId="77777777" w:rsidTr="00494B12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D7D0ED6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S.No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1AF112B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Name of the Students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43267E6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Sem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C8D51F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Branch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A4D5B0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Roll number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A68917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Contact No</w:t>
            </w:r>
          </w:p>
        </w:tc>
      </w:tr>
      <w:tr w:rsidR="00116CA3" w:rsidRPr="00116CA3" w14:paraId="5CF52B4A" w14:textId="77777777" w:rsidTr="00494B1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85FED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4C9A2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Owais Ahmad Ganaie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83115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FB551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Leather Technology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BB13B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213124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ADEE0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9149729232</w:t>
            </w:r>
          </w:p>
        </w:tc>
      </w:tr>
      <w:tr w:rsidR="00116CA3" w:rsidRPr="00116CA3" w14:paraId="0E29A13C" w14:textId="77777777" w:rsidTr="00494B1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A8FA6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59E03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Ikhlas Ahmad Wani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B903C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94204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Information Technology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63C5C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LE_03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69C5D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7006922985</w:t>
            </w:r>
          </w:p>
        </w:tc>
      </w:tr>
      <w:tr w:rsidR="00116CA3" w:rsidRPr="00116CA3" w14:paraId="5F5DF4CD" w14:textId="77777777" w:rsidTr="00494B1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B419A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0A3BD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 xml:space="preserve">Monis Farooq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647A0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A747" w14:textId="08C6A91F" w:rsidR="00116CA3" w:rsidRPr="00116CA3" w:rsidRDefault="00116CA3" w:rsidP="00116CA3">
            <w:pPr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Electronics &amp; Comm</w:t>
            </w:r>
            <w:r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 xml:space="preserve"> </w:t>
            </w: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Eng</w:t>
            </w:r>
            <w:r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C4D0D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 xml:space="preserve"> LE_07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4A1BE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7006055748</w:t>
            </w:r>
          </w:p>
        </w:tc>
      </w:tr>
      <w:tr w:rsidR="00116CA3" w:rsidRPr="00116CA3" w14:paraId="007770A1" w14:textId="77777777" w:rsidTr="00494B1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54333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D67E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Uzair Khurshid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466E2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BAE0A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Civil Engineering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0897A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210104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6F0F9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6005789693</w:t>
            </w:r>
          </w:p>
        </w:tc>
      </w:tr>
      <w:tr w:rsidR="00116CA3" w:rsidRPr="00116CA3" w14:paraId="32650668" w14:textId="77777777" w:rsidTr="00494B1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880BF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D1F8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 xml:space="preserve">Basit Bashir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C701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D73DC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Mechanical Engineering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2A162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210321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D3A3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8082295268</w:t>
            </w:r>
          </w:p>
        </w:tc>
      </w:tr>
      <w:tr w:rsidR="00116CA3" w:rsidRPr="00116CA3" w14:paraId="3C10265A" w14:textId="77777777" w:rsidTr="00494B1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3A243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E66A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Sahil Shameem Sofi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856F0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BF447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Electrical Engineering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71F62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210209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BD967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7889326587</w:t>
            </w:r>
          </w:p>
        </w:tc>
      </w:tr>
      <w:tr w:rsidR="00116CA3" w:rsidRPr="00116CA3" w14:paraId="1E35FA84" w14:textId="77777777" w:rsidTr="00494B12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C0DAE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5B4E3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Aadil Razak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938CB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46C70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Automobile Engineering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0AA01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LE-06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6AD5F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7006429014</w:t>
            </w:r>
          </w:p>
        </w:tc>
      </w:tr>
    </w:tbl>
    <w:p w14:paraId="150F3CB0" w14:textId="30DD951E" w:rsidR="00A0748B" w:rsidRPr="00A0748B" w:rsidRDefault="00A0748B" w:rsidP="00116CA3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14:paraId="09D1580D" w14:textId="18186FFD" w:rsidR="007B58E7" w:rsidRDefault="00A0748B" w:rsidP="007B58E7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="00507200">
        <w:rPr>
          <w:rFonts w:ascii="Tahoma" w:hAnsi="Tahoma" w:cs="Tahoma"/>
          <w:sz w:val="24"/>
          <w:szCs w:val="24"/>
        </w:rPr>
        <w:t xml:space="preserve"> </w:t>
      </w:r>
      <w:r w:rsidR="00494B12">
        <w:rPr>
          <w:rFonts w:ascii="Tahoma" w:hAnsi="Tahoma" w:cs="Tahoma"/>
          <w:sz w:val="24"/>
          <w:szCs w:val="24"/>
        </w:rPr>
        <w:t xml:space="preserve">    </w:t>
      </w:r>
      <w:r w:rsidRPr="00A0748B">
        <w:rPr>
          <w:rFonts w:ascii="Tahoma" w:hAnsi="Tahoma" w:cs="Tahoma"/>
          <w:sz w:val="24"/>
          <w:szCs w:val="24"/>
        </w:rPr>
        <w:t xml:space="preserve">Yours </w:t>
      </w:r>
      <w:r w:rsidR="00494B12">
        <w:rPr>
          <w:rFonts w:ascii="Tahoma" w:hAnsi="Tahoma" w:cs="Tahoma"/>
          <w:sz w:val="24"/>
          <w:szCs w:val="24"/>
        </w:rPr>
        <w:t>Faithfully</w:t>
      </w:r>
    </w:p>
    <w:p w14:paraId="48DA3603" w14:textId="13B53D9C" w:rsidR="007B58E7" w:rsidRPr="00A0748B" w:rsidRDefault="007B58E7" w:rsidP="007B58E7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7FDB79FE" wp14:editId="3832FB0C">
            <wp:extent cx="971550" cy="533399"/>
            <wp:effectExtent l="0" t="0" r="0" b="635"/>
            <wp:docPr id="538923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3395" name="Picture 5389233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981" cy="54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97C1" w14:textId="3C08D0DE" w:rsidR="00A0748B" w:rsidRPr="00A0748B" w:rsidRDefault="00A0748B" w:rsidP="00A0748B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="00507200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 xml:space="preserve"> </w:t>
      </w:r>
      <w:r w:rsidR="007B58E7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Principal</w:t>
      </w:r>
    </w:p>
    <w:p w14:paraId="768FAB70" w14:textId="7B122B79" w:rsidR="00A0748B" w:rsidRPr="00A0748B" w:rsidRDefault="00A0748B" w:rsidP="00A0748B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Kashmir </w:t>
      </w:r>
      <w:r w:rsidRPr="00A0748B">
        <w:rPr>
          <w:rFonts w:ascii="Tahoma" w:hAnsi="Tahoma" w:cs="Tahoma"/>
          <w:sz w:val="24"/>
          <w:szCs w:val="24"/>
        </w:rPr>
        <w:t>Government Polytechnic College</w:t>
      </w:r>
    </w:p>
    <w:p w14:paraId="43979C7F" w14:textId="7507EB42" w:rsidR="00A0748B" w:rsidRPr="00A0748B" w:rsidRDefault="00A0748B" w:rsidP="006C4190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="00507200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>Srinagar</w:t>
      </w:r>
    </w:p>
    <w:p w14:paraId="2A5B88D8" w14:textId="43BD09C4" w:rsidR="00A0748B" w:rsidRPr="00A0748B" w:rsidRDefault="00A0748B" w:rsidP="00A0748B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 Copy </w:t>
      </w:r>
      <w:r>
        <w:rPr>
          <w:rFonts w:ascii="Tahoma" w:hAnsi="Tahoma" w:cs="Tahoma"/>
          <w:sz w:val="24"/>
          <w:szCs w:val="24"/>
        </w:rPr>
        <w:t>t</w:t>
      </w:r>
      <w:r w:rsidRPr="00A0748B">
        <w:rPr>
          <w:rFonts w:ascii="Tahoma" w:hAnsi="Tahoma" w:cs="Tahoma"/>
          <w:sz w:val="24"/>
          <w:szCs w:val="24"/>
        </w:rPr>
        <w:t>o</w:t>
      </w:r>
      <w:r>
        <w:rPr>
          <w:rFonts w:ascii="Tahoma" w:hAnsi="Tahoma" w:cs="Tahoma"/>
          <w:sz w:val="24"/>
          <w:szCs w:val="24"/>
        </w:rPr>
        <w:t xml:space="preserve"> the</w:t>
      </w:r>
      <w:r w:rsidRPr="00A0748B">
        <w:rPr>
          <w:rFonts w:ascii="Tahoma" w:hAnsi="Tahoma" w:cs="Tahoma"/>
          <w:sz w:val="24"/>
          <w:szCs w:val="24"/>
        </w:rPr>
        <w:t>:</w:t>
      </w:r>
    </w:p>
    <w:p w14:paraId="03DEFF53" w14:textId="734CC881" w:rsidR="00494B12" w:rsidRPr="00494B12" w:rsidRDefault="00494B12" w:rsidP="00494B1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494B12">
        <w:rPr>
          <w:rFonts w:ascii="Tahoma" w:hAnsi="Tahoma" w:cs="Tahoma"/>
          <w:sz w:val="24"/>
          <w:szCs w:val="24"/>
        </w:rPr>
        <w:t xml:space="preserve">Associate Project </w:t>
      </w:r>
      <w:r w:rsidRPr="00494B12">
        <w:rPr>
          <w:rFonts w:ascii="Tahoma" w:hAnsi="Tahoma" w:cs="Tahoma"/>
          <w:sz w:val="24"/>
          <w:szCs w:val="24"/>
        </w:rPr>
        <w:t>Manager, JKEDI for information.</w:t>
      </w:r>
    </w:p>
    <w:p w14:paraId="75565FF1" w14:textId="53E079D8" w:rsidR="00494B12" w:rsidRDefault="00116CA3" w:rsidP="00494B1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494B12">
        <w:rPr>
          <w:rFonts w:ascii="Tahoma" w:hAnsi="Tahoma" w:cs="Tahoma"/>
          <w:sz w:val="24"/>
          <w:szCs w:val="24"/>
        </w:rPr>
        <w:t xml:space="preserve">Concerned H.O.D’s for </w:t>
      </w:r>
      <w:r w:rsidR="00494B12">
        <w:rPr>
          <w:rFonts w:ascii="Tahoma" w:hAnsi="Tahoma" w:cs="Tahoma"/>
          <w:sz w:val="24"/>
          <w:szCs w:val="24"/>
        </w:rPr>
        <w:t>onward information to the nominated students.</w:t>
      </w:r>
    </w:p>
    <w:p w14:paraId="310AA429" w14:textId="2E32AB65" w:rsidR="003F5B25" w:rsidRPr="00494B12" w:rsidRDefault="00A0748B" w:rsidP="00494B1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494B12">
        <w:rPr>
          <w:rFonts w:ascii="Tahoma" w:hAnsi="Tahoma" w:cs="Tahoma"/>
          <w:sz w:val="24"/>
          <w:szCs w:val="24"/>
        </w:rPr>
        <w:t xml:space="preserve">Record </w:t>
      </w:r>
      <w:r w:rsidR="00494B12">
        <w:rPr>
          <w:rFonts w:ascii="Tahoma" w:hAnsi="Tahoma" w:cs="Tahoma"/>
          <w:sz w:val="24"/>
          <w:szCs w:val="24"/>
        </w:rPr>
        <w:t>f</w:t>
      </w:r>
      <w:r w:rsidRPr="00494B12">
        <w:rPr>
          <w:rFonts w:ascii="Tahoma" w:hAnsi="Tahoma" w:cs="Tahoma"/>
          <w:sz w:val="24"/>
          <w:szCs w:val="24"/>
        </w:rPr>
        <w:t>ile</w:t>
      </w:r>
      <w:r w:rsidR="00082573" w:rsidRPr="00494B12">
        <w:rPr>
          <w:rFonts w:ascii="Tahoma" w:hAnsi="Tahoma" w:cs="Tahoma"/>
          <w:sz w:val="24"/>
          <w:szCs w:val="24"/>
        </w:rPr>
        <w:t>.</w:t>
      </w:r>
    </w:p>
    <w:p w14:paraId="6D3FFD54" w14:textId="180EF3D4" w:rsidR="00982DBF" w:rsidRPr="001E7EC2" w:rsidRDefault="00982DBF" w:rsidP="00A0748B">
      <w:pPr>
        <w:spacing w:line="360" w:lineRule="auto"/>
        <w:ind w:hanging="900"/>
        <w:jc w:val="both"/>
        <w:rPr>
          <w:rFonts w:ascii="Tahoma" w:hAnsi="Tahoma" w:cs="Tahoma"/>
          <w:sz w:val="24"/>
          <w:szCs w:val="24"/>
        </w:rPr>
      </w:pPr>
      <w:r>
        <w:rPr>
          <w:rFonts w:asciiTheme="minorHAnsi" w:hAnsiTheme="minorHAnsi" w:cstheme="minorHAnsi"/>
          <w:b/>
          <w:sz w:val="30"/>
          <w:szCs w:val="30"/>
        </w:rPr>
        <w:lastRenderedPageBreak/>
        <w:t xml:space="preserve"> </w:t>
      </w:r>
    </w:p>
    <w:sectPr w:rsidR="00982DBF" w:rsidRPr="001E7EC2" w:rsidSect="00116CA3">
      <w:headerReference w:type="default" r:id="rId8"/>
      <w:footerReference w:type="default" r:id="rId9"/>
      <w:pgSz w:w="11906" w:h="16838"/>
      <w:pgMar w:top="90" w:right="83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E4392" w14:textId="77777777" w:rsidR="00FB49DD" w:rsidRDefault="00FB49DD">
      <w:r>
        <w:separator/>
      </w:r>
    </w:p>
  </w:endnote>
  <w:endnote w:type="continuationSeparator" w:id="0">
    <w:p w14:paraId="22F6E312" w14:textId="77777777" w:rsidR="00FB49DD" w:rsidRDefault="00FB4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632F9" w14:textId="77777777" w:rsidR="00FB49DD" w:rsidRDefault="00FB49DD">
      <w:r>
        <w:separator/>
      </w:r>
    </w:p>
  </w:footnote>
  <w:footnote w:type="continuationSeparator" w:id="0">
    <w:p w14:paraId="21E07915" w14:textId="77777777" w:rsidR="00FB49DD" w:rsidRDefault="00FB4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77777777" w:rsidR="0044478E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3B73CCB8" w14:textId="77777777" w:rsidR="0044478E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338CB4B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1197329258" name="Picture 1197329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>Fax:    :   0194-2310144</w:t>
    </w:r>
  </w:p>
  <w:p w14:paraId="64818862" w14:textId="180966B9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,</w:t>
    </w:r>
  </w:p>
  <w:p w14:paraId="672D0A6F" w14:textId="77777777" w:rsidR="004829B1" w:rsidRDefault="004829B1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KASHMIR GOVT. POLYTECHNIC ,COLLEGE GOGJI BAGH </w:t>
    </w:r>
  </w:p>
  <w:p w14:paraId="5859F3C3" w14:textId="76309667" w:rsidR="0044478E" w:rsidRDefault="004829B1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      SRINAGAR.</w:t>
    </w:r>
  </w:p>
  <w:p w14:paraId="6159CB15" w14:textId="6AA5420F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</w:t>
    </w:r>
  </w:p>
  <w:p w14:paraId="0DE969B8" w14:textId="00A8E6DF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        </w:t>
    </w:r>
    <w:hyperlink r:id="rId2" w:history="1">
      <w:r w:rsidRPr="003D497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4E58EDC3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        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68A0121"/>
    <w:multiLevelType w:val="hybridMultilevel"/>
    <w:tmpl w:val="462C7A1E"/>
    <w:lvl w:ilvl="0" w:tplc="350EE7FC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  <w:num w:numId="11" w16cid:durableId="1971782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166D1"/>
    <w:rsid w:val="00050A31"/>
    <w:rsid w:val="000716D2"/>
    <w:rsid w:val="00071AAB"/>
    <w:rsid w:val="00082573"/>
    <w:rsid w:val="000B76C4"/>
    <w:rsid w:val="000C5610"/>
    <w:rsid w:val="000E6552"/>
    <w:rsid w:val="000F3A4F"/>
    <w:rsid w:val="000F59AC"/>
    <w:rsid w:val="00116CA3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F5B25"/>
    <w:rsid w:val="00414627"/>
    <w:rsid w:val="00425D63"/>
    <w:rsid w:val="0044478E"/>
    <w:rsid w:val="004643D8"/>
    <w:rsid w:val="004829B1"/>
    <w:rsid w:val="00494B12"/>
    <w:rsid w:val="00497C24"/>
    <w:rsid w:val="004C7BA5"/>
    <w:rsid w:val="004E7628"/>
    <w:rsid w:val="004F3334"/>
    <w:rsid w:val="004F48F2"/>
    <w:rsid w:val="00507200"/>
    <w:rsid w:val="005149B1"/>
    <w:rsid w:val="005367F4"/>
    <w:rsid w:val="005647F2"/>
    <w:rsid w:val="005662D1"/>
    <w:rsid w:val="00573A09"/>
    <w:rsid w:val="005A4526"/>
    <w:rsid w:val="005C1B16"/>
    <w:rsid w:val="005D5747"/>
    <w:rsid w:val="005E53D0"/>
    <w:rsid w:val="005F155B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4190"/>
    <w:rsid w:val="007152D7"/>
    <w:rsid w:val="00746C14"/>
    <w:rsid w:val="0078386D"/>
    <w:rsid w:val="00786CBE"/>
    <w:rsid w:val="007B58E7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0748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49D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2023-07-16T09:50:00Z</cp:lastPrinted>
  <dcterms:created xsi:type="dcterms:W3CDTF">2023-07-16T09:18:00Z</dcterms:created>
  <dcterms:modified xsi:type="dcterms:W3CDTF">2023-07-16T09:53:00Z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