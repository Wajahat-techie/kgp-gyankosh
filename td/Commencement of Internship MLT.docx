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895A5E" w14:textId="77777777" w:rsidR="001534B9" w:rsidRDefault="001534B9" w:rsidP="001534B9">
      <w:pPr>
        <w:ind w:hanging="567"/>
        <w:jc w:val="both"/>
        <w:rPr>
          <w:rFonts w:ascii="Tahoma" w:hAnsi="Tahoma" w:cs="Tahoma"/>
          <w:color w:val="1F1F1F"/>
          <w:sz w:val="25"/>
          <w:szCs w:val="25"/>
        </w:rPr>
      </w:pPr>
    </w:p>
    <w:p w14:paraId="1CC2E4EB" w14:textId="77777777" w:rsidR="001C6B09" w:rsidRPr="001C6B09" w:rsidRDefault="001C6B09" w:rsidP="001C6B09">
      <w:pPr>
        <w:spacing w:line="276" w:lineRule="auto"/>
        <w:ind w:left="-567"/>
        <w:jc w:val="both"/>
        <w:rPr>
          <w:rFonts w:ascii="Tahoma" w:hAnsi="Tahoma" w:cs="Tahoma"/>
          <w:color w:val="1F1F1F"/>
          <w:sz w:val="25"/>
          <w:szCs w:val="25"/>
        </w:rPr>
      </w:pPr>
      <w:r w:rsidRPr="001C6B09">
        <w:rPr>
          <w:rFonts w:ascii="Tahoma" w:hAnsi="Tahoma" w:cs="Tahoma"/>
          <w:color w:val="1F1F1F"/>
          <w:sz w:val="25"/>
          <w:szCs w:val="25"/>
        </w:rPr>
        <w:t>The Associate Dean,</w:t>
      </w:r>
    </w:p>
    <w:p w14:paraId="7BD4DB04" w14:textId="77777777" w:rsidR="001C6B09" w:rsidRPr="001C6B09" w:rsidRDefault="001C6B09" w:rsidP="001C6B09">
      <w:pPr>
        <w:spacing w:line="276" w:lineRule="auto"/>
        <w:ind w:left="-567"/>
        <w:jc w:val="both"/>
        <w:rPr>
          <w:rFonts w:ascii="Tahoma" w:hAnsi="Tahoma" w:cs="Tahoma"/>
          <w:color w:val="1F1F1F"/>
          <w:sz w:val="25"/>
          <w:szCs w:val="25"/>
        </w:rPr>
      </w:pPr>
      <w:r w:rsidRPr="001C6B09">
        <w:rPr>
          <w:rFonts w:ascii="Tahoma" w:hAnsi="Tahoma" w:cs="Tahoma"/>
          <w:color w:val="1F1F1F"/>
          <w:sz w:val="25"/>
          <w:szCs w:val="25"/>
        </w:rPr>
        <w:t>SKIMS Medical College,</w:t>
      </w:r>
    </w:p>
    <w:p w14:paraId="3AB55337" w14:textId="2AD79493" w:rsidR="001C6B09" w:rsidRDefault="001C6B09" w:rsidP="001C6B09">
      <w:pPr>
        <w:spacing w:line="276" w:lineRule="auto"/>
        <w:ind w:left="-567"/>
        <w:jc w:val="both"/>
        <w:rPr>
          <w:rFonts w:ascii="Tahoma" w:hAnsi="Tahoma" w:cs="Tahoma"/>
          <w:color w:val="1F1F1F"/>
          <w:sz w:val="25"/>
          <w:szCs w:val="25"/>
        </w:rPr>
      </w:pPr>
      <w:r w:rsidRPr="001C6B09">
        <w:rPr>
          <w:rFonts w:ascii="Tahoma" w:hAnsi="Tahoma" w:cs="Tahoma"/>
          <w:color w:val="1F1F1F"/>
          <w:sz w:val="25"/>
          <w:szCs w:val="25"/>
        </w:rPr>
        <w:t>Bemina, Srinagar.</w:t>
      </w:r>
    </w:p>
    <w:p w14:paraId="5BF9C9D5" w14:textId="77777777" w:rsidR="001C6B09" w:rsidRPr="001C6B09" w:rsidRDefault="001C6B09" w:rsidP="003C0817">
      <w:pPr>
        <w:spacing w:line="276" w:lineRule="auto"/>
        <w:jc w:val="both"/>
        <w:rPr>
          <w:rFonts w:ascii="Tahoma" w:hAnsi="Tahoma" w:cs="Tahoma"/>
          <w:color w:val="1F1F1F"/>
          <w:sz w:val="25"/>
          <w:szCs w:val="25"/>
        </w:rPr>
      </w:pPr>
    </w:p>
    <w:p w14:paraId="2F648EFF" w14:textId="5320D116" w:rsidR="007270CF" w:rsidRDefault="001534B9" w:rsidP="007270CF">
      <w:pPr>
        <w:shd w:val="clear" w:color="auto" w:fill="FFFFFF"/>
        <w:ind w:left="-567"/>
        <w:jc w:val="both"/>
        <w:rPr>
          <w:rFonts w:ascii="Tahoma" w:hAnsi="Tahoma" w:cs="Tahoma"/>
          <w:color w:val="222222"/>
          <w:sz w:val="25"/>
          <w:szCs w:val="25"/>
        </w:rPr>
      </w:pPr>
      <w:r>
        <w:rPr>
          <w:rFonts w:ascii="Tahoma" w:hAnsi="Tahoma" w:cs="Tahoma"/>
          <w:color w:val="222222"/>
          <w:sz w:val="25"/>
          <w:szCs w:val="25"/>
        </w:rPr>
        <w:t>No: KGP/Estt/2026/</w:t>
      </w:r>
      <w:r w:rsidR="003C0817">
        <w:rPr>
          <w:rFonts w:ascii="Tahoma" w:hAnsi="Tahoma" w:cs="Tahoma"/>
          <w:color w:val="222222"/>
          <w:sz w:val="25"/>
          <w:szCs w:val="25"/>
        </w:rPr>
        <w:t>721-722</w:t>
      </w:r>
      <w:r w:rsidR="007270CF">
        <w:rPr>
          <w:rFonts w:ascii="Tahoma" w:hAnsi="Tahoma" w:cs="Tahoma"/>
          <w:color w:val="222222"/>
          <w:sz w:val="25"/>
          <w:szCs w:val="25"/>
        </w:rPr>
        <w:t xml:space="preserve">         </w:t>
      </w:r>
      <w:r w:rsidR="00F65709">
        <w:rPr>
          <w:rFonts w:ascii="Tahoma" w:hAnsi="Tahoma" w:cs="Tahoma"/>
          <w:color w:val="222222"/>
          <w:sz w:val="25"/>
          <w:szCs w:val="25"/>
        </w:rPr>
        <w:t xml:space="preserve"> </w:t>
      </w:r>
      <w:r>
        <w:rPr>
          <w:rFonts w:ascii="Tahoma" w:hAnsi="Tahoma" w:cs="Tahoma"/>
          <w:color w:val="222222"/>
          <w:sz w:val="25"/>
          <w:szCs w:val="25"/>
        </w:rPr>
        <w:t xml:space="preserve">                         Dated:</w:t>
      </w:r>
      <w:r w:rsidR="007270CF">
        <w:rPr>
          <w:rFonts w:ascii="Tahoma" w:hAnsi="Tahoma" w:cs="Tahoma"/>
          <w:color w:val="222222"/>
          <w:sz w:val="25"/>
          <w:szCs w:val="25"/>
        </w:rPr>
        <w:t>14</w:t>
      </w:r>
      <w:r>
        <w:rPr>
          <w:rFonts w:ascii="Tahoma" w:hAnsi="Tahoma" w:cs="Tahoma"/>
          <w:color w:val="222222"/>
          <w:sz w:val="25"/>
          <w:szCs w:val="25"/>
        </w:rPr>
        <w:t>-0</w:t>
      </w:r>
      <w:r w:rsidR="001C6B09">
        <w:rPr>
          <w:rFonts w:ascii="Tahoma" w:hAnsi="Tahoma" w:cs="Tahoma"/>
          <w:color w:val="222222"/>
          <w:sz w:val="25"/>
          <w:szCs w:val="25"/>
        </w:rPr>
        <w:t>7</w:t>
      </w:r>
      <w:r>
        <w:rPr>
          <w:rFonts w:ascii="Tahoma" w:hAnsi="Tahoma" w:cs="Tahoma"/>
          <w:color w:val="222222"/>
          <w:sz w:val="25"/>
          <w:szCs w:val="25"/>
        </w:rPr>
        <w:t>-2026</w:t>
      </w:r>
    </w:p>
    <w:p w14:paraId="7199B8BF" w14:textId="77777777" w:rsidR="007270CF" w:rsidRDefault="007270CF" w:rsidP="007270CF">
      <w:pPr>
        <w:shd w:val="clear" w:color="auto" w:fill="FFFFFF"/>
        <w:ind w:left="-567"/>
        <w:jc w:val="both"/>
        <w:rPr>
          <w:rFonts w:ascii="Tahoma" w:hAnsi="Tahoma" w:cs="Tahoma"/>
          <w:color w:val="222222"/>
          <w:sz w:val="25"/>
          <w:szCs w:val="25"/>
        </w:rPr>
      </w:pPr>
    </w:p>
    <w:p w14:paraId="3081BBB6" w14:textId="750E019D" w:rsidR="003C0817" w:rsidRDefault="007270CF" w:rsidP="003C0817">
      <w:pPr>
        <w:shd w:val="clear" w:color="auto" w:fill="FFFFFF"/>
        <w:ind w:left="-567"/>
        <w:jc w:val="both"/>
        <w:rPr>
          <w:rFonts w:ascii="Tahoma" w:hAnsi="Tahoma" w:cs="Tahoma"/>
          <w:b/>
          <w:bCs/>
          <w:color w:val="222222"/>
          <w:sz w:val="25"/>
          <w:szCs w:val="25"/>
        </w:rPr>
      </w:pPr>
      <w:r w:rsidRPr="007270CF">
        <w:rPr>
          <w:rFonts w:ascii="Tahoma" w:hAnsi="Tahoma" w:cs="Tahoma"/>
          <w:b/>
          <w:bCs/>
          <w:color w:val="222222"/>
          <w:sz w:val="25"/>
          <w:szCs w:val="25"/>
        </w:rPr>
        <w:t xml:space="preserve">Subject: Release of Internship Training Fee and Commencement of Training for </w:t>
      </w:r>
      <w:r>
        <w:rPr>
          <w:rFonts w:ascii="Tahoma" w:hAnsi="Tahoma" w:cs="Tahoma"/>
          <w:b/>
          <w:bCs/>
          <w:color w:val="222222"/>
          <w:sz w:val="25"/>
          <w:szCs w:val="25"/>
        </w:rPr>
        <w:t>28(</w:t>
      </w:r>
      <w:r w:rsidR="003C0817">
        <w:rPr>
          <w:rFonts w:ascii="Tahoma" w:hAnsi="Tahoma" w:cs="Tahoma"/>
          <w:b/>
          <w:bCs/>
          <w:color w:val="222222"/>
          <w:sz w:val="25"/>
          <w:szCs w:val="25"/>
        </w:rPr>
        <w:t>Twenty-Eight</w:t>
      </w:r>
      <w:r>
        <w:rPr>
          <w:rFonts w:ascii="Tahoma" w:hAnsi="Tahoma" w:cs="Tahoma"/>
          <w:b/>
          <w:bCs/>
          <w:color w:val="222222"/>
          <w:sz w:val="25"/>
          <w:szCs w:val="25"/>
        </w:rPr>
        <w:t xml:space="preserve">) </w:t>
      </w:r>
      <w:r w:rsidRPr="007270CF">
        <w:rPr>
          <w:rFonts w:ascii="Tahoma" w:hAnsi="Tahoma" w:cs="Tahoma"/>
          <w:b/>
          <w:bCs/>
          <w:color w:val="222222"/>
          <w:sz w:val="25"/>
          <w:szCs w:val="25"/>
        </w:rPr>
        <w:t>Students</w:t>
      </w:r>
      <w:r>
        <w:rPr>
          <w:rFonts w:ascii="Tahoma" w:hAnsi="Tahoma" w:cs="Tahoma"/>
          <w:b/>
          <w:bCs/>
          <w:color w:val="222222"/>
          <w:sz w:val="25"/>
          <w:szCs w:val="25"/>
        </w:rPr>
        <w:t xml:space="preserve"> of Medical Laboratory Technology Branch of this Institution.</w:t>
      </w:r>
    </w:p>
    <w:p w14:paraId="4D4CD591" w14:textId="77777777" w:rsidR="003C0817" w:rsidRDefault="003C0817" w:rsidP="003C0817">
      <w:pPr>
        <w:shd w:val="clear" w:color="auto" w:fill="FFFFFF"/>
        <w:ind w:left="-567"/>
        <w:jc w:val="both"/>
        <w:rPr>
          <w:rFonts w:ascii="Tahoma" w:hAnsi="Tahoma" w:cs="Tahoma"/>
          <w:b/>
          <w:bCs/>
          <w:color w:val="222222"/>
          <w:sz w:val="25"/>
          <w:szCs w:val="25"/>
        </w:rPr>
      </w:pPr>
    </w:p>
    <w:p w14:paraId="356E0DF5" w14:textId="7C0B01B1" w:rsidR="007270CF" w:rsidRPr="003C0817" w:rsidRDefault="007270CF" w:rsidP="003C0817">
      <w:pPr>
        <w:shd w:val="clear" w:color="auto" w:fill="FFFFFF"/>
        <w:ind w:left="-567"/>
        <w:jc w:val="both"/>
        <w:rPr>
          <w:rFonts w:ascii="Tahoma" w:hAnsi="Tahoma" w:cs="Tahoma"/>
          <w:b/>
          <w:bCs/>
          <w:color w:val="222222"/>
          <w:sz w:val="25"/>
          <w:szCs w:val="25"/>
        </w:rPr>
      </w:pPr>
      <w:r w:rsidRPr="007270CF">
        <w:rPr>
          <w:rFonts w:ascii="Tahoma" w:hAnsi="Tahoma" w:cs="Tahoma"/>
          <w:color w:val="1F1F1F"/>
          <w:sz w:val="25"/>
          <w:szCs w:val="25"/>
        </w:rPr>
        <w:t>Sir,</w:t>
      </w:r>
    </w:p>
    <w:p w14:paraId="5A1A2DAB" w14:textId="2A9F796A" w:rsidR="007270CF" w:rsidRPr="007270CF" w:rsidRDefault="007270CF" w:rsidP="007270CF">
      <w:pPr>
        <w:spacing w:line="276" w:lineRule="auto"/>
        <w:ind w:left="-567"/>
        <w:jc w:val="both"/>
        <w:rPr>
          <w:rFonts w:ascii="Tahoma" w:hAnsi="Tahoma" w:cs="Tahoma"/>
          <w:color w:val="1F1F1F"/>
          <w:sz w:val="25"/>
          <w:szCs w:val="25"/>
        </w:rPr>
      </w:pPr>
      <w:r w:rsidRPr="007270CF">
        <w:rPr>
          <w:rFonts w:ascii="Tahoma" w:hAnsi="Tahoma" w:cs="Tahoma"/>
          <w:color w:val="1F1F1F"/>
          <w:sz w:val="25"/>
          <w:szCs w:val="25"/>
        </w:rPr>
        <w:t>Kindly refer to our earlier communications vide No. KGP/Estt/2026/637-639 dated 06-07-2026 and your letter No. SKIMS/MC/Acad/2026/</w:t>
      </w:r>
      <w:r w:rsidR="003C0817">
        <w:rPr>
          <w:rFonts w:ascii="Tahoma" w:hAnsi="Tahoma" w:cs="Tahoma"/>
          <w:color w:val="1F1F1F"/>
          <w:sz w:val="25"/>
          <w:szCs w:val="25"/>
        </w:rPr>
        <w:t>7</w:t>
      </w:r>
      <w:r w:rsidRPr="007270CF">
        <w:rPr>
          <w:rFonts w:ascii="Tahoma" w:hAnsi="Tahoma" w:cs="Tahoma"/>
          <w:color w:val="1F1F1F"/>
          <w:sz w:val="25"/>
          <w:szCs w:val="25"/>
        </w:rPr>
        <w:t xml:space="preserve">065-68 dated </w:t>
      </w:r>
      <w:r w:rsidR="003C0817">
        <w:rPr>
          <w:rFonts w:ascii="Tahoma" w:hAnsi="Tahoma" w:cs="Tahoma"/>
          <w:color w:val="1F1F1F"/>
          <w:sz w:val="25"/>
          <w:szCs w:val="25"/>
        </w:rPr>
        <w:t>08</w:t>
      </w:r>
      <w:r w:rsidRPr="007270CF">
        <w:rPr>
          <w:rFonts w:ascii="Tahoma" w:hAnsi="Tahoma" w:cs="Tahoma"/>
          <w:color w:val="1F1F1F"/>
          <w:sz w:val="25"/>
          <w:szCs w:val="25"/>
        </w:rPr>
        <w:t>/0</w:t>
      </w:r>
      <w:r w:rsidR="003C0817">
        <w:rPr>
          <w:rFonts w:ascii="Tahoma" w:hAnsi="Tahoma" w:cs="Tahoma"/>
          <w:color w:val="1F1F1F"/>
          <w:sz w:val="25"/>
          <w:szCs w:val="25"/>
        </w:rPr>
        <w:t>7</w:t>
      </w:r>
      <w:r w:rsidRPr="007270CF">
        <w:rPr>
          <w:rFonts w:ascii="Tahoma" w:hAnsi="Tahoma" w:cs="Tahoma"/>
          <w:color w:val="1F1F1F"/>
          <w:sz w:val="25"/>
          <w:szCs w:val="25"/>
        </w:rPr>
        <w:t xml:space="preserve">/2026 regarding the internship training for 28 MLT students. </w:t>
      </w:r>
    </w:p>
    <w:p w14:paraId="55B97894" w14:textId="044B03C7" w:rsidR="007270CF" w:rsidRPr="007270CF" w:rsidRDefault="007270CF" w:rsidP="003C0817">
      <w:pPr>
        <w:spacing w:line="276" w:lineRule="auto"/>
        <w:ind w:left="-567"/>
        <w:jc w:val="both"/>
        <w:rPr>
          <w:rFonts w:ascii="Tahoma" w:hAnsi="Tahoma" w:cs="Tahoma"/>
          <w:color w:val="1F1F1F"/>
          <w:sz w:val="25"/>
          <w:szCs w:val="25"/>
        </w:rPr>
      </w:pPr>
      <w:r w:rsidRPr="007270CF">
        <w:rPr>
          <w:rFonts w:ascii="Tahoma" w:hAnsi="Tahoma" w:cs="Tahoma"/>
          <w:color w:val="1F1F1F"/>
          <w:sz w:val="25"/>
          <w:szCs w:val="25"/>
        </w:rPr>
        <w:t xml:space="preserve">This is to inform you that the payment of ₹1,68,000 (Rupees One Lakh Sixty-Eight Thousand Only) has been processed from our end and sent to the Treasury for payment </w:t>
      </w:r>
      <w:r w:rsidR="003C0817" w:rsidRPr="007270CF">
        <w:rPr>
          <w:rFonts w:ascii="Tahoma" w:hAnsi="Tahoma" w:cs="Tahoma"/>
          <w:color w:val="1F1F1F"/>
          <w:sz w:val="25"/>
          <w:szCs w:val="25"/>
        </w:rPr>
        <w:t>purposes</w:t>
      </w:r>
      <w:r w:rsidR="003C0817">
        <w:rPr>
          <w:rFonts w:ascii="Tahoma" w:hAnsi="Tahoma" w:cs="Tahoma"/>
          <w:color w:val="1F1F1F"/>
          <w:sz w:val="25"/>
          <w:szCs w:val="25"/>
        </w:rPr>
        <w:t xml:space="preserve"> (order copy enclosed)</w:t>
      </w:r>
      <w:r w:rsidRPr="007270CF">
        <w:rPr>
          <w:rFonts w:ascii="Tahoma" w:hAnsi="Tahoma" w:cs="Tahoma"/>
          <w:color w:val="1F1F1F"/>
          <w:sz w:val="25"/>
          <w:szCs w:val="25"/>
        </w:rPr>
        <w:t>. The remaining payment will be processed in the next week.</w:t>
      </w:r>
    </w:p>
    <w:p w14:paraId="6E442D4C" w14:textId="772FF535" w:rsidR="007270CF" w:rsidRPr="007270CF" w:rsidRDefault="007270CF" w:rsidP="003C0817">
      <w:pPr>
        <w:spacing w:line="276" w:lineRule="auto"/>
        <w:ind w:left="-567"/>
        <w:jc w:val="both"/>
        <w:rPr>
          <w:rFonts w:ascii="Tahoma" w:hAnsi="Tahoma" w:cs="Tahoma"/>
          <w:color w:val="1F1F1F"/>
          <w:sz w:val="25"/>
          <w:szCs w:val="25"/>
        </w:rPr>
      </w:pPr>
      <w:r w:rsidRPr="007270CF">
        <w:rPr>
          <w:rFonts w:ascii="Tahoma" w:hAnsi="Tahoma" w:cs="Tahoma"/>
          <w:color w:val="1F1F1F"/>
          <w:sz w:val="25"/>
          <w:szCs w:val="25"/>
        </w:rPr>
        <w:t>Accordingly, the students will report for the internship training starting from 15-07-2026. The list of students is enclosed herewith for your kind perusal and necessary action.</w:t>
      </w:r>
    </w:p>
    <w:p w14:paraId="488AAD27" w14:textId="77777777" w:rsidR="007270CF" w:rsidRPr="007270CF" w:rsidRDefault="007270CF" w:rsidP="007270CF">
      <w:pPr>
        <w:spacing w:line="276" w:lineRule="auto"/>
        <w:ind w:left="-567"/>
        <w:jc w:val="both"/>
        <w:rPr>
          <w:rFonts w:ascii="Tahoma" w:hAnsi="Tahoma" w:cs="Tahoma"/>
          <w:color w:val="1F1F1F"/>
          <w:sz w:val="25"/>
          <w:szCs w:val="25"/>
        </w:rPr>
      </w:pPr>
      <w:r w:rsidRPr="007270CF">
        <w:rPr>
          <w:rFonts w:ascii="Tahoma" w:hAnsi="Tahoma" w:cs="Tahoma"/>
          <w:color w:val="1F1F1F"/>
          <w:sz w:val="25"/>
          <w:szCs w:val="25"/>
        </w:rPr>
        <w:t>We would appreciate your kind cooperation and request to kindly commence the training as scheduled.</w:t>
      </w:r>
    </w:p>
    <w:p w14:paraId="22B28707" w14:textId="77777777" w:rsidR="007270CF" w:rsidRPr="00F65709" w:rsidRDefault="007270CF" w:rsidP="003C0817">
      <w:pPr>
        <w:spacing w:line="276" w:lineRule="auto"/>
        <w:jc w:val="both"/>
        <w:rPr>
          <w:rFonts w:ascii="Tahoma" w:hAnsi="Tahoma" w:cs="Tahoma"/>
          <w:color w:val="1F1F1F"/>
          <w:sz w:val="25"/>
          <w:szCs w:val="25"/>
        </w:rPr>
      </w:pPr>
    </w:p>
    <w:p w14:paraId="361FC599" w14:textId="77777777" w:rsidR="001534B9" w:rsidRPr="001534B9" w:rsidRDefault="001534B9" w:rsidP="001534B9">
      <w:pPr>
        <w:spacing w:line="276" w:lineRule="auto"/>
        <w:ind w:left="-567"/>
        <w:jc w:val="both"/>
        <w:rPr>
          <w:rFonts w:ascii="Tahoma" w:hAnsi="Tahoma" w:cs="Tahoma"/>
          <w:color w:val="1F1F1F"/>
          <w:sz w:val="25"/>
          <w:szCs w:val="25"/>
        </w:rPr>
      </w:pPr>
    </w:p>
    <w:p w14:paraId="5E3DA5E6" w14:textId="6E8E636C" w:rsidR="00247F81" w:rsidRDefault="003C0817" w:rsidP="001534B9">
      <w:pPr>
        <w:ind w:left="-284" w:hanging="283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noProof/>
          <w:color w:val="1F1F1F"/>
          <w:sz w:val="25"/>
          <w:szCs w:val="25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7891055" wp14:editId="19A87E56">
                <wp:simplePos x="0" y="0"/>
                <wp:positionH relativeFrom="column">
                  <wp:posOffset>-327660</wp:posOffset>
                </wp:positionH>
                <wp:positionV relativeFrom="paragraph">
                  <wp:posOffset>83820</wp:posOffset>
                </wp:positionV>
                <wp:extent cx="2108200" cy="781050"/>
                <wp:effectExtent l="0" t="0" r="0" b="0"/>
                <wp:wrapNone/>
                <wp:docPr id="53427590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08200" cy="7810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9DA281" w14:textId="7BE5345C" w:rsidR="003C0817" w:rsidRPr="003C0817" w:rsidRDefault="003C0817" w:rsidP="003C0817">
                            <w:pPr>
                              <w:ind w:left="-284" w:hanging="283"/>
                              <w:rPr>
                                <w:rFonts w:ascii="Tahoma" w:hAnsi="Tahoma" w:cs="Tahoma"/>
                                <w:b/>
                                <w:bCs/>
                                <w:color w:val="1F1F1F"/>
                              </w:rPr>
                            </w:pPr>
                            <w:r w:rsidRPr="003C0817">
                              <w:rPr>
                                <w:rFonts w:ascii="Tahoma" w:hAnsi="Tahoma" w:cs="Tahoma"/>
                                <w:b/>
                                <w:bCs/>
                                <w:color w:val="1F1F1F"/>
                              </w:rPr>
                              <w:t xml:space="preserve">     </w:t>
                            </w:r>
                            <w:r w:rsidRPr="003C0817">
                              <w:rPr>
                                <w:rFonts w:ascii="Tahoma" w:hAnsi="Tahoma" w:cs="Tahoma"/>
                                <w:b/>
                                <w:bCs/>
                                <w:color w:val="1F1F1F"/>
                              </w:rPr>
                              <w:t>Enclosures:</w:t>
                            </w:r>
                          </w:p>
                          <w:p w14:paraId="1DB687DC" w14:textId="77777777" w:rsidR="003C0817" w:rsidRPr="003C0817" w:rsidRDefault="003C0817" w:rsidP="003C0817">
                            <w:pPr>
                              <w:ind w:left="-284" w:hanging="283"/>
                              <w:rPr>
                                <w:rFonts w:ascii="Tahoma" w:hAnsi="Tahoma" w:cs="Tahoma"/>
                                <w:color w:val="1F1F1F"/>
                              </w:rPr>
                            </w:pPr>
                            <w:r w:rsidRPr="003C0817">
                              <w:rPr>
                                <w:rFonts w:ascii="Tahoma" w:hAnsi="Tahoma" w:cs="Tahoma"/>
                                <w:color w:val="1F1F1F"/>
                              </w:rPr>
                              <w:t xml:space="preserve">     </w:t>
                            </w:r>
                            <w:r w:rsidRPr="003C0817">
                              <w:rPr>
                                <w:rFonts w:ascii="Tahoma" w:hAnsi="Tahoma" w:cs="Tahoma"/>
                                <w:color w:val="1F1F1F"/>
                              </w:rPr>
                              <w:t>1.Payment order.</w:t>
                            </w:r>
                          </w:p>
                          <w:p w14:paraId="386B9248" w14:textId="46A9AD8F" w:rsidR="003C0817" w:rsidRPr="003C0817" w:rsidRDefault="003C0817" w:rsidP="003C0817">
                            <w:pPr>
                              <w:ind w:left="-284" w:hanging="283"/>
                              <w:rPr>
                                <w:rFonts w:ascii="Tahoma" w:hAnsi="Tahoma" w:cs="Tahoma"/>
                                <w:color w:val="1F1F1F"/>
                              </w:rPr>
                            </w:pPr>
                            <w:r w:rsidRPr="003C0817">
                              <w:rPr>
                                <w:rFonts w:ascii="Tahoma" w:hAnsi="Tahoma" w:cs="Tahoma"/>
                                <w:color w:val="1F1F1F"/>
                              </w:rPr>
                              <w:t xml:space="preserve">     </w:t>
                            </w:r>
                            <w:r w:rsidRPr="003C0817">
                              <w:rPr>
                                <w:rFonts w:ascii="Tahoma" w:hAnsi="Tahoma" w:cs="Tahoma"/>
                                <w:color w:val="1F1F1F"/>
                              </w:rPr>
                              <w:t>2. List of Students.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7891055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25.8pt;margin-top:6.6pt;width:166pt;height:61.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" filled="f" stroked="f" strokeweight=".5pt">
                <v:textbox>
                  <w:txbxContent>
                    <w:p w14:paraId="1D9DA281" w14:textId="7BE5345C" w:rsidR="003C0817" w:rsidRPr="003C0817" w:rsidRDefault="003C0817" w:rsidP="003C0817">
                      <w:pPr>
                        <w:ind w:left="-284" w:hanging="283"/>
                        <w:rPr>
                          <w:rFonts w:ascii="Tahoma" w:hAnsi="Tahoma" w:cs="Tahoma"/>
                          <w:b/>
                          <w:bCs/>
                          <w:color w:val="1F1F1F"/>
                        </w:rPr>
                      </w:pPr>
                      <w:r w:rsidRPr="003C0817">
                        <w:rPr>
                          <w:rFonts w:ascii="Tahoma" w:hAnsi="Tahoma" w:cs="Tahoma"/>
                          <w:b/>
                          <w:bCs/>
                          <w:color w:val="1F1F1F"/>
                        </w:rPr>
                        <w:t xml:space="preserve">     </w:t>
                      </w:r>
                      <w:r w:rsidRPr="003C0817">
                        <w:rPr>
                          <w:rFonts w:ascii="Tahoma" w:hAnsi="Tahoma" w:cs="Tahoma"/>
                          <w:b/>
                          <w:bCs/>
                          <w:color w:val="1F1F1F"/>
                        </w:rPr>
                        <w:t>Enclosures:</w:t>
                      </w:r>
                    </w:p>
                    <w:p w14:paraId="1DB687DC" w14:textId="77777777" w:rsidR="003C0817" w:rsidRPr="003C0817" w:rsidRDefault="003C0817" w:rsidP="003C0817">
                      <w:pPr>
                        <w:ind w:left="-284" w:hanging="283"/>
                        <w:rPr>
                          <w:rFonts w:ascii="Tahoma" w:hAnsi="Tahoma" w:cs="Tahoma"/>
                          <w:color w:val="1F1F1F"/>
                        </w:rPr>
                      </w:pPr>
                      <w:r w:rsidRPr="003C0817">
                        <w:rPr>
                          <w:rFonts w:ascii="Tahoma" w:hAnsi="Tahoma" w:cs="Tahoma"/>
                          <w:color w:val="1F1F1F"/>
                        </w:rPr>
                        <w:t xml:space="preserve">     </w:t>
                      </w:r>
                      <w:r w:rsidRPr="003C0817">
                        <w:rPr>
                          <w:rFonts w:ascii="Tahoma" w:hAnsi="Tahoma" w:cs="Tahoma"/>
                          <w:color w:val="1F1F1F"/>
                        </w:rPr>
                        <w:t>1.Payment order.</w:t>
                      </w:r>
                    </w:p>
                    <w:p w14:paraId="386B9248" w14:textId="46A9AD8F" w:rsidR="003C0817" w:rsidRPr="003C0817" w:rsidRDefault="003C0817" w:rsidP="003C0817">
                      <w:pPr>
                        <w:ind w:left="-284" w:hanging="283"/>
                        <w:rPr>
                          <w:rFonts w:ascii="Tahoma" w:hAnsi="Tahoma" w:cs="Tahoma"/>
                          <w:color w:val="1F1F1F"/>
                        </w:rPr>
                      </w:pPr>
                      <w:r w:rsidRPr="003C0817">
                        <w:rPr>
                          <w:rFonts w:ascii="Tahoma" w:hAnsi="Tahoma" w:cs="Tahoma"/>
                          <w:color w:val="1F1F1F"/>
                        </w:rPr>
                        <w:t xml:space="preserve">     </w:t>
                      </w:r>
                      <w:r w:rsidRPr="003C0817">
                        <w:rPr>
                          <w:rFonts w:ascii="Tahoma" w:hAnsi="Tahoma" w:cs="Tahoma"/>
                          <w:color w:val="1F1F1F"/>
                        </w:rPr>
                        <w:t>2. List of Students.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       </w:t>
      </w:r>
      <w:r w:rsidR="00247F81" w:rsidRPr="006D627E">
        <w:rPr>
          <w:rFonts w:ascii="Tahoma" w:hAnsi="Tahoma" w:cs="Tahoma"/>
          <w:color w:val="1F1F1F"/>
          <w:sz w:val="25"/>
          <w:szCs w:val="25"/>
        </w:rPr>
        <w:t xml:space="preserve">Yours </w:t>
      </w:r>
      <w:r w:rsidR="00A47EA1" w:rsidRPr="006D627E">
        <w:rPr>
          <w:rFonts w:ascii="Tahoma" w:hAnsi="Tahoma" w:cs="Tahoma"/>
          <w:color w:val="1F1F1F"/>
          <w:sz w:val="25"/>
          <w:szCs w:val="25"/>
        </w:rPr>
        <w:t>Faithfully</w:t>
      </w:r>
    </w:p>
    <w:p w14:paraId="29FE0F27" w14:textId="317A8E05" w:rsidR="00421154" w:rsidRDefault="001C6B09" w:rsidP="001534B9">
      <w:pPr>
        <w:ind w:left="-284" w:hanging="283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noProof/>
        </w:rPr>
        <w:drawing>
          <wp:anchor distT="0" distB="0" distL="114300" distR="114300" simplePos="0" relativeHeight="251661312" behindDoc="1" locked="0" layoutInCell="1" allowOverlap="1" wp14:anchorId="25C807E9" wp14:editId="13BF79D4">
            <wp:simplePos x="0" y="0"/>
            <wp:positionH relativeFrom="column">
              <wp:posOffset>4015740</wp:posOffset>
            </wp:positionH>
            <wp:positionV relativeFrom="paragraph">
              <wp:posOffset>116205</wp:posOffset>
            </wp:positionV>
            <wp:extent cx="1587500" cy="850623"/>
            <wp:effectExtent l="0" t="0" r="0" b="6985"/>
            <wp:wrapTight wrapText="bothSides">
              <wp:wrapPolygon edited="0">
                <wp:start x="12960" y="0"/>
                <wp:lineTo x="8813" y="484"/>
                <wp:lineTo x="1814" y="5323"/>
                <wp:lineTo x="1814" y="8227"/>
                <wp:lineTo x="0" y="12099"/>
                <wp:lineTo x="0" y="13550"/>
                <wp:lineTo x="6739" y="15970"/>
                <wp:lineTo x="6739" y="21294"/>
                <wp:lineTo x="8294" y="21294"/>
                <wp:lineTo x="8554" y="20810"/>
                <wp:lineTo x="9590" y="15970"/>
                <wp:lineTo x="14256" y="8227"/>
                <wp:lineTo x="21254" y="5807"/>
                <wp:lineTo x="21254" y="1936"/>
                <wp:lineTo x="14256" y="0"/>
                <wp:lineTo x="12960" y="0"/>
              </wp:wrapPolygon>
            </wp:wrapTight>
            <wp:docPr id="1864674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7500" cy="8506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35F956D" w14:textId="350F2189" w:rsidR="002A5606" w:rsidRPr="006D627E" w:rsidRDefault="002A5606" w:rsidP="001534B9">
      <w:pPr>
        <w:jc w:val="both"/>
        <w:rPr>
          <w:rFonts w:ascii="Tahoma" w:hAnsi="Tahoma" w:cs="Tahoma"/>
          <w:color w:val="1F1F1F"/>
          <w:sz w:val="25"/>
          <w:szCs w:val="25"/>
        </w:rPr>
      </w:pPr>
    </w:p>
    <w:p w14:paraId="20B58CE6" w14:textId="77777777" w:rsidR="00295AE6" w:rsidRDefault="00247F81" w:rsidP="001534B9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 w:rsidRPr="006D627E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 </w:t>
      </w:r>
      <w:r w:rsidR="00421154">
        <w:rPr>
          <w:rFonts w:ascii="Tahoma" w:hAnsi="Tahoma" w:cs="Tahoma"/>
          <w:color w:val="1F1F1F"/>
          <w:sz w:val="25"/>
          <w:szCs w:val="25"/>
        </w:rPr>
        <w:t xml:space="preserve">  </w:t>
      </w:r>
      <w:r w:rsidR="00D6579E" w:rsidRPr="006D627E">
        <w:rPr>
          <w:rFonts w:ascii="Tahoma" w:hAnsi="Tahoma" w:cs="Tahoma"/>
          <w:color w:val="1F1F1F"/>
          <w:sz w:val="25"/>
          <w:szCs w:val="25"/>
        </w:rPr>
        <w:t xml:space="preserve"> </w:t>
      </w:r>
    </w:p>
    <w:p w14:paraId="6DF6CD1C" w14:textId="77777777" w:rsidR="001534B9" w:rsidRDefault="00295AE6" w:rsidP="001534B9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    </w:t>
      </w:r>
    </w:p>
    <w:p w14:paraId="13D75C73" w14:textId="77777777" w:rsidR="001C6B09" w:rsidRDefault="001534B9" w:rsidP="001534B9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    </w:t>
      </w:r>
    </w:p>
    <w:p w14:paraId="2141638F" w14:textId="47014BA8" w:rsidR="00247F81" w:rsidRPr="006D627E" w:rsidRDefault="001C6B09" w:rsidP="001534B9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    </w:t>
      </w:r>
      <w:r w:rsidR="00247F81" w:rsidRPr="006D627E">
        <w:rPr>
          <w:rFonts w:ascii="Tahoma" w:hAnsi="Tahoma" w:cs="Tahoma"/>
          <w:color w:val="1F1F1F"/>
          <w:sz w:val="25"/>
          <w:szCs w:val="25"/>
        </w:rPr>
        <w:t>Principal</w:t>
      </w:r>
    </w:p>
    <w:p w14:paraId="6495290F" w14:textId="284B6FFB" w:rsidR="00247F81" w:rsidRPr="006D627E" w:rsidRDefault="00247F81" w:rsidP="001534B9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 w:rsidRPr="006D627E">
        <w:rPr>
          <w:rFonts w:ascii="Tahoma" w:hAnsi="Tahoma" w:cs="Tahoma"/>
          <w:color w:val="1F1F1F"/>
          <w:sz w:val="25"/>
          <w:szCs w:val="25"/>
        </w:rPr>
        <w:t xml:space="preserve">    </w:t>
      </w:r>
      <w:r w:rsidR="00E936E1" w:rsidRPr="006D627E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6D627E">
        <w:rPr>
          <w:rFonts w:ascii="Tahoma" w:hAnsi="Tahoma" w:cs="Tahoma"/>
          <w:color w:val="1F1F1F"/>
          <w:sz w:val="25"/>
          <w:szCs w:val="25"/>
        </w:rPr>
        <w:t xml:space="preserve">                                        Kashmir Government Polytechnic College</w:t>
      </w:r>
    </w:p>
    <w:p w14:paraId="646F0D65" w14:textId="60768008" w:rsidR="00A9467C" w:rsidRDefault="00247F81" w:rsidP="001534B9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 w:rsidRPr="006D627E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 </w:t>
      </w:r>
      <w:r w:rsidR="00421154">
        <w:rPr>
          <w:rFonts w:ascii="Tahoma" w:hAnsi="Tahoma" w:cs="Tahoma"/>
          <w:color w:val="1F1F1F"/>
          <w:sz w:val="25"/>
          <w:szCs w:val="25"/>
        </w:rPr>
        <w:t xml:space="preserve">  </w:t>
      </w:r>
      <w:r w:rsidR="00F909F8" w:rsidRPr="006D627E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6D627E">
        <w:rPr>
          <w:rFonts w:ascii="Tahoma" w:hAnsi="Tahoma" w:cs="Tahoma"/>
          <w:color w:val="1F1F1F"/>
          <w:sz w:val="25"/>
          <w:szCs w:val="25"/>
        </w:rPr>
        <w:t>Srinagar</w:t>
      </w:r>
    </w:p>
    <w:p w14:paraId="2DC0BC05" w14:textId="77777777" w:rsidR="003C0817" w:rsidRDefault="003C0817" w:rsidP="001534B9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</w:p>
    <w:p w14:paraId="6BE9D25C" w14:textId="77777777" w:rsidR="003C0817" w:rsidRPr="006D627E" w:rsidRDefault="003C0817" w:rsidP="001534B9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</w:p>
    <w:p w14:paraId="24A3881E" w14:textId="45B320B9" w:rsidR="00825A57" w:rsidRPr="00F65709" w:rsidRDefault="00825A57" w:rsidP="00825A57">
      <w:pPr>
        <w:spacing w:line="276" w:lineRule="auto"/>
        <w:ind w:left="-567"/>
        <w:jc w:val="both"/>
        <w:rPr>
          <w:rFonts w:ascii="Tahoma" w:hAnsi="Tahoma" w:cs="Tahoma"/>
          <w:color w:val="1F1F1F"/>
          <w:sz w:val="25"/>
          <w:szCs w:val="25"/>
        </w:rPr>
      </w:pPr>
      <w:r w:rsidRPr="00F65709">
        <w:rPr>
          <w:rFonts w:ascii="Tahoma" w:hAnsi="Tahoma" w:cs="Tahoma"/>
          <w:b/>
          <w:bCs/>
          <w:color w:val="1F1F1F"/>
          <w:sz w:val="25"/>
          <w:szCs w:val="25"/>
        </w:rPr>
        <w:t>Copy to the:</w:t>
      </w:r>
    </w:p>
    <w:p w14:paraId="30A9A684" w14:textId="12E8F34D" w:rsidR="00825A57" w:rsidRDefault="00A948C6" w:rsidP="00825A57">
      <w:pPr>
        <w:numPr>
          <w:ilvl w:val="0"/>
          <w:numId w:val="28"/>
        </w:numPr>
        <w:tabs>
          <w:tab w:val="clear" w:pos="720"/>
        </w:tabs>
        <w:spacing w:line="276" w:lineRule="auto"/>
        <w:ind w:left="-284" w:hanging="283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>HOD/</w:t>
      </w:r>
      <w:r w:rsidR="00825A57" w:rsidRPr="00F65709">
        <w:rPr>
          <w:rFonts w:ascii="Tahoma" w:hAnsi="Tahoma" w:cs="Tahoma"/>
          <w:color w:val="1F1F1F"/>
          <w:sz w:val="25"/>
          <w:szCs w:val="25"/>
        </w:rPr>
        <w:t>Incharge, Medical Lab Technology Department for information and necessary action</w:t>
      </w:r>
      <w:r w:rsidR="003C0817">
        <w:rPr>
          <w:rFonts w:ascii="Tahoma" w:hAnsi="Tahoma" w:cs="Tahoma"/>
          <w:color w:val="1F1F1F"/>
          <w:sz w:val="25"/>
          <w:szCs w:val="25"/>
        </w:rPr>
        <w:t>.</w:t>
      </w:r>
    </w:p>
    <w:p w14:paraId="3812F456" w14:textId="0BE5185F" w:rsidR="001C6B09" w:rsidRPr="00F65709" w:rsidRDefault="001C6B09" w:rsidP="00825A57">
      <w:pPr>
        <w:numPr>
          <w:ilvl w:val="0"/>
          <w:numId w:val="28"/>
        </w:numPr>
        <w:tabs>
          <w:tab w:val="clear" w:pos="720"/>
        </w:tabs>
        <w:spacing w:line="276" w:lineRule="auto"/>
        <w:ind w:left="-284" w:hanging="283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>Accounts Section, KGP Srinagar for information and necessary action.</w:t>
      </w:r>
    </w:p>
    <w:p w14:paraId="54031DF8" w14:textId="7765D198" w:rsidR="00A47EA1" w:rsidRPr="006D627E" w:rsidRDefault="00A47EA1" w:rsidP="00825A57">
      <w:pPr>
        <w:ind w:left="-284" w:hanging="142"/>
        <w:jc w:val="both"/>
        <w:rPr>
          <w:rFonts w:ascii="Tahoma" w:hAnsi="Tahoma" w:cs="Tahoma"/>
          <w:color w:val="1F1F1F"/>
          <w:sz w:val="25"/>
          <w:szCs w:val="25"/>
        </w:rPr>
      </w:pPr>
    </w:p>
    <w:p w14:paraId="1D054462" w14:textId="015A39F8" w:rsidR="00683CF5" w:rsidRPr="006D627E" w:rsidRDefault="00683CF5" w:rsidP="001534B9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</w:p>
    <w:p w14:paraId="27BFE598" w14:textId="17D2877C" w:rsidR="00A9467C" w:rsidRPr="006D627E" w:rsidRDefault="00A9467C" w:rsidP="001534B9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</w:p>
    <w:p w14:paraId="7D631DF6" w14:textId="00E1CD0B" w:rsidR="00A9467C" w:rsidRPr="006D627E" w:rsidRDefault="00A9467C" w:rsidP="001534B9">
      <w:pPr>
        <w:ind w:left="284"/>
        <w:jc w:val="both"/>
        <w:rPr>
          <w:rFonts w:ascii="Tahoma" w:hAnsi="Tahoma" w:cs="Tahoma"/>
          <w:sz w:val="25"/>
          <w:szCs w:val="25"/>
        </w:rPr>
      </w:pPr>
    </w:p>
    <w:p w14:paraId="77A58B25" w14:textId="24D7F4C4" w:rsidR="006A574C" w:rsidRPr="006D627E" w:rsidRDefault="006A574C" w:rsidP="006D627E">
      <w:pPr>
        <w:jc w:val="both"/>
        <w:rPr>
          <w:rFonts w:ascii="Tahoma" w:hAnsi="Tahoma" w:cs="Tahoma"/>
          <w:color w:val="000000"/>
          <w:sz w:val="25"/>
          <w:szCs w:val="25"/>
        </w:rPr>
      </w:pPr>
    </w:p>
    <w:p w14:paraId="0BD5D374" w14:textId="149B0A88" w:rsidR="006A574C" w:rsidRPr="006D627E" w:rsidRDefault="006A574C" w:rsidP="006D627E">
      <w:pPr>
        <w:jc w:val="both"/>
        <w:rPr>
          <w:rFonts w:ascii="Tahoma" w:hAnsi="Tahoma" w:cs="Tahoma"/>
          <w:color w:val="000000"/>
          <w:sz w:val="25"/>
          <w:szCs w:val="25"/>
        </w:rPr>
      </w:pPr>
      <w:r w:rsidRPr="006D627E">
        <w:rPr>
          <w:rFonts w:ascii="Tahoma" w:hAnsi="Tahoma" w:cs="Tahoma"/>
          <w:b/>
          <w:bCs/>
          <w:sz w:val="25"/>
          <w:szCs w:val="25"/>
        </w:rPr>
        <w:t xml:space="preserve">                                       </w:t>
      </w:r>
    </w:p>
    <w:p w14:paraId="08D697E6" w14:textId="2099BEBB" w:rsidR="00360589" w:rsidRPr="006D627E" w:rsidRDefault="00360589" w:rsidP="006D627E">
      <w:pPr>
        <w:spacing w:line="480" w:lineRule="auto"/>
        <w:ind w:left="-540"/>
        <w:jc w:val="both"/>
        <w:rPr>
          <w:rFonts w:ascii="Tahoma" w:hAnsi="Tahoma" w:cs="Tahoma"/>
          <w:color w:val="000000"/>
          <w:sz w:val="25"/>
          <w:szCs w:val="25"/>
        </w:rPr>
      </w:pPr>
    </w:p>
    <w:p w14:paraId="6A8C05C6" w14:textId="6F010CF8" w:rsidR="00B14580" w:rsidRPr="006D627E" w:rsidRDefault="00B14580" w:rsidP="006D627E">
      <w:pPr>
        <w:jc w:val="both"/>
        <w:rPr>
          <w:rFonts w:ascii="Tahoma" w:hAnsi="Tahoma" w:cs="Tahoma"/>
          <w:sz w:val="25"/>
          <w:szCs w:val="25"/>
        </w:rPr>
      </w:pPr>
    </w:p>
    <w:p w14:paraId="2CE7F197" w14:textId="621CF647" w:rsidR="006A574C" w:rsidRPr="006D627E" w:rsidRDefault="006A574C" w:rsidP="006D627E">
      <w:pPr>
        <w:jc w:val="both"/>
        <w:rPr>
          <w:rFonts w:ascii="Tahoma" w:hAnsi="Tahoma" w:cs="Tahoma"/>
          <w:sz w:val="25"/>
          <w:szCs w:val="25"/>
        </w:rPr>
      </w:pPr>
      <w:r w:rsidRPr="006D627E">
        <w:rPr>
          <w:rFonts w:ascii="Tahoma" w:hAnsi="Tahoma" w:cs="Tahoma"/>
          <w:sz w:val="25"/>
          <w:szCs w:val="25"/>
        </w:rPr>
        <w:t xml:space="preserve"> </w:t>
      </w:r>
    </w:p>
    <w:p w14:paraId="1A3B8A4D" w14:textId="0D4C57B1" w:rsidR="006A574C" w:rsidRPr="006D627E" w:rsidRDefault="006A574C" w:rsidP="006D627E">
      <w:pPr>
        <w:ind w:left="284"/>
        <w:jc w:val="both"/>
        <w:rPr>
          <w:rFonts w:ascii="Tahoma" w:hAnsi="Tahoma" w:cs="Tahoma"/>
          <w:sz w:val="25"/>
          <w:szCs w:val="25"/>
        </w:rPr>
      </w:pPr>
      <w:r w:rsidRPr="006D627E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   </w:t>
      </w:r>
      <w:r w:rsidR="009B7E04" w:rsidRPr="006D627E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6D627E">
        <w:rPr>
          <w:rFonts w:ascii="Tahoma" w:hAnsi="Tahoma" w:cs="Tahoma"/>
          <w:color w:val="1F1F1F"/>
          <w:sz w:val="25"/>
          <w:szCs w:val="25"/>
        </w:rPr>
        <w:t xml:space="preserve"> </w:t>
      </w:r>
    </w:p>
    <w:p w14:paraId="105947EB" w14:textId="4C28B1F3" w:rsidR="006A574C" w:rsidRPr="006D627E" w:rsidRDefault="006A574C" w:rsidP="006D627E">
      <w:pPr>
        <w:jc w:val="both"/>
        <w:rPr>
          <w:rFonts w:ascii="Tahoma" w:hAnsi="Tahoma" w:cs="Tahoma"/>
          <w:sz w:val="25"/>
          <w:szCs w:val="25"/>
        </w:rPr>
      </w:pPr>
    </w:p>
    <w:p w14:paraId="73D59F96" w14:textId="4536D0B8" w:rsidR="006A574C" w:rsidRPr="006D627E" w:rsidRDefault="0031351B" w:rsidP="00736A27">
      <w:pPr>
        <w:ind w:left="284"/>
        <w:jc w:val="both"/>
        <w:rPr>
          <w:rFonts w:ascii="Tahoma" w:hAnsi="Tahoma" w:cs="Tahoma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     </w:t>
      </w:r>
    </w:p>
    <w:sectPr w:rsidR="006A574C" w:rsidRPr="006D627E" w:rsidSect="006D627E">
      <w:headerReference w:type="default" r:id="rId8"/>
      <w:pgSz w:w="11906" w:h="16838"/>
      <w:pgMar w:top="851" w:right="849" w:bottom="8" w:left="1276" w:header="426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859A5A" w14:textId="77777777" w:rsidR="00783D42" w:rsidRDefault="00783D42">
      <w:r>
        <w:separator/>
      </w:r>
    </w:p>
  </w:endnote>
  <w:endnote w:type="continuationSeparator" w:id="0">
    <w:p w14:paraId="44A8622D" w14:textId="77777777" w:rsidR="00783D42" w:rsidRDefault="00783D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25BCAF" w14:textId="77777777" w:rsidR="00783D42" w:rsidRDefault="00783D42">
      <w:r>
        <w:separator/>
      </w:r>
    </w:p>
  </w:footnote>
  <w:footnote w:type="continuationSeparator" w:id="0">
    <w:p w14:paraId="3F993931" w14:textId="77777777" w:rsidR="00783D42" w:rsidRDefault="00783D4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D033A1" w14:textId="1F65D3B9" w:rsidR="00B14580" w:rsidRPr="00461DF9" w:rsidRDefault="00860AF6" w:rsidP="00493C0E">
    <w:pPr>
      <w:jc w:val="center"/>
      <w:rPr>
        <w:rFonts w:ascii="Algerian" w:eastAsia="Calibri" w:hAnsi="Algerian"/>
        <w:b/>
        <w:bCs/>
        <w:sz w:val="28"/>
        <w:szCs w:val="28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60288" behindDoc="1" locked="0" layoutInCell="1" allowOverlap="1" wp14:anchorId="044BCA71" wp14:editId="0FAAEF41">
          <wp:simplePos x="0" y="0"/>
          <wp:positionH relativeFrom="margin">
            <wp:posOffset>-234950</wp:posOffset>
          </wp:positionH>
          <wp:positionV relativeFrom="page">
            <wp:posOffset>160655</wp:posOffset>
          </wp:positionV>
          <wp:extent cx="790575" cy="765810"/>
          <wp:effectExtent l="0" t="0" r="9525" b="0"/>
          <wp:wrapTight wrapText="bothSides">
            <wp:wrapPolygon edited="0">
              <wp:start x="0" y="0"/>
              <wp:lineTo x="0" y="20955"/>
              <wp:lineTo x="21340" y="20955"/>
              <wp:lineTo x="21340" y="0"/>
              <wp:lineTo x="0" y="0"/>
            </wp:wrapPolygon>
          </wp:wrapTight>
          <wp:docPr id="1764950392" name="Picture 176495039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0575" cy="7658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9352F" w:rsidRPr="00461DF9">
      <w:rPr>
        <w:rFonts w:ascii="Algerian" w:eastAsia="Calibri" w:hAnsi="Algerian"/>
        <w:b/>
        <w:bCs/>
        <w:sz w:val="28"/>
        <w:szCs w:val="28"/>
      </w:rPr>
      <w:t>OFFICE OF THE PRINCIPAL,</w:t>
    </w:r>
  </w:p>
  <w:p w14:paraId="7E59A238" w14:textId="7C424FF9" w:rsidR="00B14580" w:rsidRPr="00461DF9" w:rsidRDefault="0069352F" w:rsidP="00493C0E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KASHMIR GOVT. POLYTECHNIC COLLEGE GOGJI BAGH SRINAGAR.</w:t>
    </w:r>
  </w:p>
  <w:p w14:paraId="1DB13F17" w14:textId="712F4148" w:rsidR="00965277" w:rsidRDefault="008B22E1" w:rsidP="008B22E1">
    <w:pPr>
      <w:contextualSpacing/>
      <w:rPr>
        <w:sz w:val="20"/>
        <w:szCs w:val="20"/>
      </w:rPr>
    </w:pPr>
    <w:r>
      <w:t xml:space="preserve">                    </w:t>
    </w:r>
    <w:hyperlink r:id="rId2" w:history="1">
      <w:r w:rsidR="00FB2688" w:rsidRPr="002C7B1B">
        <w:rPr>
          <w:rStyle w:val="Hyperlink"/>
          <w:rFonts w:ascii="Century Gothic" w:hAnsi="Century Gothic" w:cs="Calibri"/>
          <w:sz w:val="20"/>
          <w:szCs w:val="20"/>
        </w:rPr>
        <w:t>http://www.kgpsrinagar.edu.in.</w:t>
      </w:r>
    </w:hyperlink>
  </w:p>
  <w:p w14:paraId="5B0771A5" w14:textId="114F8FB1" w:rsidR="00B14580" w:rsidRDefault="00965277" w:rsidP="00965277">
    <w:pPr>
      <w:contextualSpacing/>
      <w:rPr>
        <w:sz w:val="20"/>
        <w:szCs w:val="20"/>
      </w:rPr>
    </w:pPr>
    <w:r>
      <w:rPr>
        <w:sz w:val="20"/>
        <w:szCs w:val="20"/>
      </w:rPr>
      <w:t xml:space="preserve">                   </w:t>
    </w:r>
    <w:r w:rsidR="00493C0E">
      <w:rPr>
        <w:sz w:val="20"/>
        <w:szCs w:val="20"/>
      </w:rPr>
      <w:t xml:space="preserve">   </w:t>
    </w:r>
    <w:r w:rsidR="0069352F">
      <w:rPr>
        <w:sz w:val="20"/>
        <w:szCs w:val="20"/>
      </w:rPr>
      <w:t xml:space="preserve">Email: </w:t>
    </w:r>
    <w:hyperlink r:id="rId3" w:history="1">
      <w:r w:rsidR="008729B0" w:rsidRPr="002450CA">
        <w:rPr>
          <w:rStyle w:val="Hyperlink"/>
          <w:sz w:val="20"/>
          <w:szCs w:val="20"/>
        </w:rPr>
        <w:t>kgpolysgr58@gmail.com</w:t>
      </w:r>
    </w:hyperlink>
  </w:p>
  <w:p w14:paraId="479F9EE8" w14:textId="77777777" w:rsidR="00B14580" w:rsidRDefault="00B1458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041C54CB"/>
    <w:multiLevelType w:val="multilevel"/>
    <w:tmpl w:val="50EAB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D6E6CC7"/>
    <w:multiLevelType w:val="hybridMultilevel"/>
    <w:tmpl w:val="CEC4E5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2F0324C"/>
    <w:multiLevelType w:val="hybridMultilevel"/>
    <w:tmpl w:val="9342C8B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21BF425F"/>
    <w:multiLevelType w:val="multilevel"/>
    <w:tmpl w:val="D2882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5864B86"/>
    <w:multiLevelType w:val="multilevel"/>
    <w:tmpl w:val="174E57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65847EC"/>
    <w:multiLevelType w:val="multilevel"/>
    <w:tmpl w:val="EB40B0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7A65645"/>
    <w:multiLevelType w:val="hybridMultilevel"/>
    <w:tmpl w:val="D2CC66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32DB47A2"/>
    <w:multiLevelType w:val="hybridMultilevel"/>
    <w:tmpl w:val="A25C4232"/>
    <w:lvl w:ilvl="0" w:tplc="04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8" w15:restartNumberingAfterBreak="0">
    <w:nsid w:val="477A63D8"/>
    <w:multiLevelType w:val="multilevel"/>
    <w:tmpl w:val="672EC4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B123184"/>
    <w:multiLevelType w:val="multilevel"/>
    <w:tmpl w:val="9D0C80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BD62752"/>
    <w:multiLevelType w:val="multilevel"/>
    <w:tmpl w:val="758044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CB27CB9"/>
    <w:multiLevelType w:val="multilevel"/>
    <w:tmpl w:val="217C00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D0C14FD"/>
    <w:multiLevelType w:val="hybridMultilevel"/>
    <w:tmpl w:val="16DAF9EE"/>
    <w:lvl w:ilvl="0" w:tplc="2EE42D74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506" w:hanging="360"/>
      </w:pPr>
    </w:lvl>
    <w:lvl w:ilvl="2" w:tplc="4009001B" w:tentative="1">
      <w:start w:val="1"/>
      <w:numFmt w:val="lowerRoman"/>
      <w:lvlText w:val="%3."/>
      <w:lvlJc w:val="right"/>
      <w:pPr>
        <w:ind w:left="2226" w:hanging="180"/>
      </w:pPr>
    </w:lvl>
    <w:lvl w:ilvl="3" w:tplc="4009000F" w:tentative="1">
      <w:start w:val="1"/>
      <w:numFmt w:val="decimal"/>
      <w:lvlText w:val="%4."/>
      <w:lvlJc w:val="left"/>
      <w:pPr>
        <w:ind w:left="2946" w:hanging="360"/>
      </w:pPr>
    </w:lvl>
    <w:lvl w:ilvl="4" w:tplc="40090019" w:tentative="1">
      <w:start w:val="1"/>
      <w:numFmt w:val="lowerLetter"/>
      <w:lvlText w:val="%5."/>
      <w:lvlJc w:val="left"/>
      <w:pPr>
        <w:ind w:left="3666" w:hanging="360"/>
      </w:pPr>
    </w:lvl>
    <w:lvl w:ilvl="5" w:tplc="4009001B" w:tentative="1">
      <w:start w:val="1"/>
      <w:numFmt w:val="lowerRoman"/>
      <w:lvlText w:val="%6."/>
      <w:lvlJc w:val="right"/>
      <w:pPr>
        <w:ind w:left="4386" w:hanging="180"/>
      </w:pPr>
    </w:lvl>
    <w:lvl w:ilvl="6" w:tplc="4009000F" w:tentative="1">
      <w:start w:val="1"/>
      <w:numFmt w:val="decimal"/>
      <w:lvlText w:val="%7."/>
      <w:lvlJc w:val="left"/>
      <w:pPr>
        <w:ind w:left="5106" w:hanging="360"/>
      </w:pPr>
    </w:lvl>
    <w:lvl w:ilvl="7" w:tplc="40090019" w:tentative="1">
      <w:start w:val="1"/>
      <w:numFmt w:val="lowerLetter"/>
      <w:lvlText w:val="%8."/>
      <w:lvlJc w:val="left"/>
      <w:pPr>
        <w:ind w:left="5826" w:hanging="360"/>
      </w:pPr>
    </w:lvl>
    <w:lvl w:ilvl="8" w:tplc="40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3" w15:restartNumberingAfterBreak="0">
    <w:nsid w:val="4DBD1FF7"/>
    <w:multiLevelType w:val="multilevel"/>
    <w:tmpl w:val="FA7860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E5A6500"/>
    <w:multiLevelType w:val="hybridMultilevel"/>
    <w:tmpl w:val="01F459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60781ED4"/>
    <w:multiLevelType w:val="multilevel"/>
    <w:tmpl w:val="DE4485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1871C58"/>
    <w:multiLevelType w:val="multilevel"/>
    <w:tmpl w:val="3950F9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B891693"/>
    <w:multiLevelType w:val="multilevel"/>
    <w:tmpl w:val="7AB4C0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83851893">
    <w:abstractNumId w:val="9"/>
  </w:num>
  <w:num w:numId="2" w16cid:durableId="1636833395">
    <w:abstractNumId w:val="7"/>
  </w:num>
  <w:num w:numId="3" w16cid:durableId="843084269">
    <w:abstractNumId w:val="6"/>
  </w:num>
  <w:num w:numId="4" w16cid:durableId="1323578610">
    <w:abstractNumId w:val="5"/>
  </w:num>
  <w:num w:numId="5" w16cid:durableId="899176401">
    <w:abstractNumId w:val="4"/>
  </w:num>
  <w:num w:numId="6" w16cid:durableId="1275287219">
    <w:abstractNumId w:val="8"/>
  </w:num>
  <w:num w:numId="7" w16cid:durableId="1007907818">
    <w:abstractNumId w:val="3"/>
  </w:num>
  <w:num w:numId="8" w16cid:durableId="1429349645">
    <w:abstractNumId w:val="2"/>
  </w:num>
  <w:num w:numId="9" w16cid:durableId="226771083">
    <w:abstractNumId w:val="1"/>
  </w:num>
  <w:num w:numId="10" w16cid:durableId="1730499230">
    <w:abstractNumId w:val="0"/>
  </w:num>
  <w:num w:numId="11" w16cid:durableId="1486043735">
    <w:abstractNumId w:val="13"/>
  </w:num>
  <w:num w:numId="12" w16cid:durableId="540168753">
    <w:abstractNumId w:val="16"/>
  </w:num>
  <w:num w:numId="13" w16cid:durableId="829756862">
    <w:abstractNumId w:val="12"/>
  </w:num>
  <w:num w:numId="14" w16cid:durableId="580219341">
    <w:abstractNumId w:val="24"/>
  </w:num>
  <w:num w:numId="15" w16cid:durableId="337313944">
    <w:abstractNumId w:val="17"/>
  </w:num>
  <w:num w:numId="16" w16cid:durableId="2009014948">
    <w:abstractNumId w:val="22"/>
  </w:num>
  <w:num w:numId="17" w16cid:durableId="1552692487">
    <w:abstractNumId w:val="11"/>
  </w:num>
  <w:num w:numId="18" w16cid:durableId="1682656398">
    <w:abstractNumId w:val="19"/>
  </w:num>
  <w:num w:numId="19" w16cid:durableId="631442572">
    <w:abstractNumId w:val="18"/>
  </w:num>
  <w:num w:numId="20" w16cid:durableId="1989897501">
    <w:abstractNumId w:val="25"/>
  </w:num>
  <w:num w:numId="21" w16cid:durableId="1933976249">
    <w:abstractNumId w:val="20"/>
  </w:num>
  <w:num w:numId="22" w16cid:durableId="1307513630">
    <w:abstractNumId w:val="27"/>
  </w:num>
  <w:num w:numId="23" w16cid:durableId="2125269446">
    <w:abstractNumId w:val="15"/>
  </w:num>
  <w:num w:numId="24" w16cid:durableId="506361120">
    <w:abstractNumId w:val="10"/>
  </w:num>
  <w:num w:numId="25" w16cid:durableId="924454942">
    <w:abstractNumId w:val="14"/>
  </w:num>
  <w:num w:numId="26" w16cid:durableId="226765310">
    <w:abstractNumId w:val="26"/>
  </w:num>
  <w:num w:numId="27" w16cid:durableId="2005739954">
    <w:abstractNumId w:val="23"/>
  </w:num>
  <w:num w:numId="28" w16cid:durableId="548954873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03790"/>
    <w:rsid w:val="00024237"/>
    <w:rsid w:val="00033893"/>
    <w:rsid w:val="00035D9D"/>
    <w:rsid w:val="000450C6"/>
    <w:rsid w:val="00045AAD"/>
    <w:rsid w:val="00050A31"/>
    <w:rsid w:val="00064C45"/>
    <w:rsid w:val="000716D2"/>
    <w:rsid w:val="00071AAB"/>
    <w:rsid w:val="00074AC2"/>
    <w:rsid w:val="00076945"/>
    <w:rsid w:val="00082091"/>
    <w:rsid w:val="000B76C4"/>
    <w:rsid w:val="000C3620"/>
    <w:rsid w:val="000C5610"/>
    <w:rsid w:val="000E6552"/>
    <w:rsid w:val="000F334E"/>
    <w:rsid w:val="000F3A4F"/>
    <w:rsid w:val="000F59AC"/>
    <w:rsid w:val="00121CFB"/>
    <w:rsid w:val="001364FE"/>
    <w:rsid w:val="001368DD"/>
    <w:rsid w:val="001476A0"/>
    <w:rsid w:val="00147DB3"/>
    <w:rsid w:val="001518A5"/>
    <w:rsid w:val="001534B9"/>
    <w:rsid w:val="0015747D"/>
    <w:rsid w:val="00170095"/>
    <w:rsid w:val="00170E4F"/>
    <w:rsid w:val="00173F2F"/>
    <w:rsid w:val="001743F4"/>
    <w:rsid w:val="0017744B"/>
    <w:rsid w:val="00187C33"/>
    <w:rsid w:val="001936B7"/>
    <w:rsid w:val="00196AB1"/>
    <w:rsid w:val="001A21FE"/>
    <w:rsid w:val="001C6B09"/>
    <w:rsid w:val="001D02DE"/>
    <w:rsid w:val="001D2BA0"/>
    <w:rsid w:val="001D5844"/>
    <w:rsid w:val="001E0D46"/>
    <w:rsid w:val="001E3E29"/>
    <w:rsid w:val="001E487E"/>
    <w:rsid w:val="001F08DE"/>
    <w:rsid w:val="001F5E65"/>
    <w:rsid w:val="00201333"/>
    <w:rsid w:val="00207586"/>
    <w:rsid w:val="00210EE4"/>
    <w:rsid w:val="00210FA7"/>
    <w:rsid w:val="00216417"/>
    <w:rsid w:val="00217E71"/>
    <w:rsid w:val="00232F7E"/>
    <w:rsid w:val="00247F81"/>
    <w:rsid w:val="0026631D"/>
    <w:rsid w:val="00272108"/>
    <w:rsid w:val="00295AE6"/>
    <w:rsid w:val="002A5606"/>
    <w:rsid w:val="002A56FF"/>
    <w:rsid w:val="002C2F53"/>
    <w:rsid w:val="002D0BC4"/>
    <w:rsid w:val="002F1995"/>
    <w:rsid w:val="0031351B"/>
    <w:rsid w:val="00322356"/>
    <w:rsid w:val="0033518C"/>
    <w:rsid w:val="00342855"/>
    <w:rsid w:val="003437C2"/>
    <w:rsid w:val="0036038D"/>
    <w:rsid w:val="00360589"/>
    <w:rsid w:val="003735B5"/>
    <w:rsid w:val="00373E78"/>
    <w:rsid w:val="00377186"/>
    <w:rsid w:val="0037797E"/>
    <w:rsid w:val="003A1C03"/>
    <w:rsid w:val="003C0817"/>
    <w:rsid w:val="003C3196"/>
    <w:rsid w:val="003D1396"/>
    <w:rsid w:val="00414627"/>
    <w:rsid w:val="00420B16"/>
    <w:rsid w:val="00421154"/>
    <w:rsid w:val="00425D63"/>
    <w:rsid w:val="00461DF9"/>
    <w:rsid w:val="004643D8"/>
    <w:rsid w:val="00465100"/>
    <w:rsid w:val="0048205E"/>
    <w:rsid w:val="004831C3"/>
    <w:rsid w:val="00493C0E"/>
    <w:rsid w:val="00497C24"/>
    <w:rsid w:val="004B3216"/>
    <w:rsid w:val="004C7BA5"/>
    <w:rsid w:val="004D2AEC"/>
    <w:rsid w:val="004E5652"/>
    <w:rsid w:val="004E7628"/>
    <w:rsid w:val="004F172F"/>
    <w:rsid w:val="004F2C7D"/>
    <w:rsid w:val="004F48F2"/>
    <w:rsid w:val="005065F5"/>
    <w:rsid w:val="0050696F"/>
    <w:rsid w:val="005149B1"/>
    <w:rsid w:val="00527AED"/>
    <w:rsid w:val="005366CB"/>
    <w:rsid w:val="005511E0"/>
    <w:rsid w:val="005647F2"/>
    <w:rsid w:val="005662D1"/>
    <w:rsid w:val="005712AE"/>
    <w:rsid w:val="00573A09"/>
    <w:rsid w:val="005751F7"/>
    <w:rsid w:val="005A4526"/>
    <w:rsid w:val="005B473D"/>
    <w:rsid w:val="005C1B16"/>
    <w:rsid w:val="005C3044"/>
    <w:rsid w:val="005D51BA"/>
    <w:rsid w:val="005E53D0"/>
    <w:rsid w:val="005E759A"/>
    <w:rsid w:val="005F0F78"/>
    <w:rsid w:val="006002EB"/>
    <w:rsid w:val="0060672C"/>
    <w:rsid w:val="00611158"/>
    <w:rsid w:val="006128EF"/>
    <w:rsid w:val="0062593F"/>
    <w:rsid w:val="006264B4"/>
    <w:rsid w:val="00635DE5"/>
    <w:rsid w:val="00643033"/>
    <w:rsid w:val="00644CC3"/>
    <w:rsid w:val="0065245E"/>
    <w:rsid w:val="00653BC6"/>
    <w:rsid w:val="00661468"/>
    <w:rsid w:val="006649F0"/>
    <w:rsid w:val="0067245D"/>
    <w:rsid w:val="00676A3D"/>
    <w:rsid w:val="00683CF5"/>
    <w:rsid w:val="0068470E"/>
    <w:rsid w:val="006865BA"/>
    <w:rsid w:val="0069352F"/>
    <w:rsid w:val="00695DCD"/>
    <w:rsid w:val="006A05CC"/>
    <w:rsid w:val="006A203E"/>
    <w:rsid w:val="006A35A7"/>
    <w:rsid w:val="006A574C"/>
    <w:rsid w:val="006B1D31"/>
    <w:rsid w:val="006C1785"/>
    <w:rsid w:val="006C5D86"/>
    <w:rsid w:val="006C7C59"/>
    <w:rsid w:val="006D627E"/>
    <w:rsid w:val="007029CB"/>
    <w:rsid w:val="00705C8D"/>
    <w:rsid w:val="007152D7"/>
    <w:rsid w:val="00723658"/>
    <w:rsid w:val="007270CF"/>
    <w:rsid w:val="00736A27"/>
    <w:rsid w:val="0074054D"/>
    <w:rsid w:val="00746C14"/>
    <w:rsid w:val="00757FC8"/>
    <w:rsid w:val="00762F19"/>
    <w:rsid w:val="00783D42"/>
    <w:rsid w:val="007A65F9"/>
    <w:rsid w:val="007A71D8"/>
    <w:rsid w:val="007B589F"/>
    <w:rsid w:val="007B6B21"/>
    <w:rsid w:val="007C2C59"/>
    <w:rsid w:val="007C3556"/>
    <w:rsid w:val="007E0D47"/>
    <w:rsid w:val="007E433B"/>
    <w:rsid w:val="007E5D7F"/>
    <w:rsid w:val="007F6994"/>
    <w:rsid w:val="00801F23"/>
    <w:rsid w:val="008048EF"/>
    <w:rsid w:val="0080588F"/>
    <w:rsid w:val="00825A57"/>
    <w:rsid w:val="00830478"/>
    <w:rsid w:val="00831980"/>
    <w:rsid w:val="008332A4"/>
    <w:rsid w:val="00834240"/>
    <w:rsid w:val="00837632"/>
    <w:rsid w:val="0085640F"/>
    <w:rsid w:val="008567AA"/>
    <w:rsid w:val="00860AF6"/>
    <w:rsid w:val="008729B0"/>
    <w:rsid w:val="00892712"/>
    <w:rsid w:val="008961CA"/>
    <w:rsid w:val="008A680A"/>
    <w:rsid w:val="008B0BB0"/>
    <w:rsid w:val="008B22E1"/>
    <w:rsid w:val="008C0DC9"/>
    <w:rsid w:val="008E6C4B"/>
    <w:rsid w:val="008F18C0"/>
    <w:rsid w:val="00900EE4"/>
    <w:rsid w:val="00907648"/>
    <w:rsid w:val="0092709D"/>
    <w:rsid w:val="00930FDE"/>
    <w:rsid w:val="00932BAF"/>
    <w:rsid w:val="00934C7C"/>
    <w:rsid w:val="00937AD8"/>
    <w:rsid w:val="0094030F"/>
    <w:rsid w:val="00965277"/>
    <w:rsid w:val="0097162B"/>
    <w:rsid w:val="00983AE3"/>
    <w:rsid w:val="00984C93"/>
    <w:rsid w:val="00987CE1"/>
    <w:rsid w:val="0099405C"/>
    <w:rsid w:val="00996390"/>
    <w:rsid w:val="009A1100"/>
    <w:rsid w:val="009A7942"/>
    <w:rsid w:val="009B27AA"/>
    <w:rsid w:val="009B7E04"/>
    <w:rsid w:val="009C600F"/>
    <w:rsid w:val="009D3723"/>
    <w:rsid w:val="009E04F2"/>
    <w:rsid w:val="00A00745"/>
    <w:rsid w:val="00A03B7B"/>
    <w:rsid w:val="00A05BB6"/>
    <w:rsid w:val="00A13D12"/>
    <w:rsid w:val="00A200C9"/>
    <w:rsid w:val="00A250D5"/>
    <w:rsid w:val="00A32F56"/>
    <w:rsid w:val="00A36028"/>
    <w:rsid w:val="00A47EA1"/>
    <w:rsid w:val="00A86E40"/>
    <w:rsid w:val="00A91424"/>
    <w:rsid w:val="00A9467C"/>
    <w:rsid w:val="00A948C6"/>
    <w:rsid w:val="00AA2C77"/>
    <w:rsid w:val="00AB2CF2"/>
    <w:rsid w:val="00AC3FB9"/>
    <w:rsid w:val="00AC702A"/>
    <w:rsid w:val="00AD0FA7"/>
    <w:rsid w:val="00AD226F"/>
    <w:rsid w:val="00AF292B"/>
    <w:rsid w:val="00AF532F"/>
    <w:rsid w:val="00B13A52"/>
    <w:rsid w:val="00B14580"/>
    <w:rsid w:val="00B161E7"/>
    <w:rsid w:val="00B2303C"/>
    <w:rsid w:val="00B24CF4"/>
    <w:rsid w:val="00B26993"/>
    <w:rsid w:val="00B275F5"/>
    <w:rsid w:val="00B3568A"/>
    <w:rsid w:val="00B4570C"/>
    <w:rsid w:val="00B51D14"/>
    <w:rsid w:val="00B5208C"/>
    <w:rsid w:val="00B5709B"/>
    <w:rsid w:val="00B60B3A"/>
    <w:rsid w:val="00B60D01"/>
    <w:rsid w:val="00B70F32"/>
    <w:rsid w:val="00B71E95"/>
    <w:rsid w:val="00B7389B"/>
    <w:rsid w:val="00B74876"/>
    <w:rsid w:val="00B74A36"/>
    <w:rsid w:val="00B9683E"/>
    <w:rsid w:val="00BB7C2B"/>
    <w:rsid w:val="00BB7F89"/>
    <w:rsid w:val="00BC1664"/>
    <w:rsid w:val="00BC2546"/>
    <w:rsid w:val="00BD636C"/>
    <w:rsid w:val="00BE41BC"/>
    <w:rsid w:val="00BF3E13"/>
    <w:rsid w:val="00C05085"/>
    <w:rsid w:val="00C1593D"/>
    <w:rsid w:val="00C159ED"/>
    <w:rsid w:val="00C17FA6"/>
    <w:rsid w:val="00C40F14"/>
    <w:rsid w:val="00C45227"/>
    <w:rsid w:val="00C56C7E"/>
    <w:rsid w:val="00C62D4B"/>
    <w:rsid w:val="00C644CF"/>
    <w:rsid w:val="00C73C0F"/>
    <w:rsid w:val="00C776A4"/>
    <w:rsid w:val="00CA2C6C"/>
    <w:rsid w:val="00CA3861"/>
    <w:rsid w:val="00CB030E"/>
    <w:rsid w:val="00CB0652"/>
    <w:rsid w:val="00CC0600"/>
    <w:rsid w:val="00CC586C"/>
    <w:rsid w:val="00CC78AC"/>
    <w:rsid w:val="00CD79C9"/>
    <w:rsid w:val="00CE11C0"/>
    <w:rsid w:val="00CF3120"/>
    <w:rsid w:val="00CF7953"/>
    <w:rsid w:val="00D07232"/>
    <w:rsid w:val="00D10245"/>
    <w:rsid w:val="00D21BDD"/>
    <w:rsid w:val="00D34210"/>
    <w:rsid w:val="00D464E1"/>
    <w:rsid w:val="00D64C91"/>
    <w:rsid w:val="00D6579E"/>
    <w:rsid w:val="00D65F07"/>
    <w:rsid w:val="00D704F3"/>
    <w:rsid w:val="00D92BB7"/>
    <w:rsid w:val="00DC4C08"/>
    <w:rsid w:val="00DC76D2"/>
    <w:rsid w:val="00DD0EE4"/>
    <w:rsid w:val="00DD30ED"/>
    <w:rsid w:val="00DE34B8"/>
    <w:rsid w:val="00DF03A7"/>
    <w:rsid w:val="00E03670"/>
    <w:rsid w:val="00E2406D"/>
    <w:rsid w:val="00E32EAC"/>
    <w:rsid w:val="00E447C3"/>
    <w:rsid w:val="00E64C21"/>
    <w:rsid w:val="00E66F64"/>
    <w:rsid w:val="00E7798A"/>
    <w:rsid w:val="00E821D7"/>
    <w:rsid w:val="00E936E1"/>
    <w:rsid w:val="00E945E7"/>
    <w:rsid w:val="00EC24C6"/>
    <w:rsid w:val="00EC38AC"/>
    <w:rsid w:val="00ED4425"/>
    <w:rsid w:val="00EF14E0"/>
    <w:rsid w:val="00EF1596"/>
    <w:rsid w:val="00EF2933"/>
    <w:rsid w:val="00EF52D9"/>
    <w:rsid w:val="00F040A1"/>
    <w:rsid w:val="00F05146"/>
    <w:rsid w:val="00F1115D"/>
    <w:rsid w:val="00F22672"/>
    <w:rsid w:val="00F22E75"/>
    <w:rsid w:val="00F34C5D"/>
    <w:rsid w:val="00F3513C"/>
    <w:rsid w:val="00F465C5"/>
    <w:rsid w:val="00F5180D"/>
    <w:rsid w:val="00F51B21"/>
    <w:rsid w:val="00F51D87"/>
    <w:rsid w:val="00F52DA3"/>
    <w:rsid w:val="00F651FC"/>
    <w:rsid w:val="00F65709"/>
    <w:rsid w:val="00F8455C"/>
    <w:rsid w:val="00F909F8"/>
    <w:rsid w:val="00FB0BD8"/>
    <w:rsid w:val="00FB2688"/>
    <w:rsid w:val="00FB30F1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ED77EA"/>
  <w15:docId w15:val="{8B9A9984-B5DC-4963-8D6E-FF155AC74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  <w:lang w:val="en-IN" w:eastAsia="en-IN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0589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rsid w:val="008332A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692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79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5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1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0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51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4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36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8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15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1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95953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69672990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1247149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7932556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443698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200994363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235161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525563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962688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909654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295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67018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1382540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5375464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29858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412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82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55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358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971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80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330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923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522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970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402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76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169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665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975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912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1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85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93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91091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191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9724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952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7520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622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40217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101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8884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38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1761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024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07135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92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3645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472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36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44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5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8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82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990307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438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4993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47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8814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65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89048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89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0397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95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86064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710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03444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608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kgpolysgr58@gmail.com" TargetMode="External"/><Relationship Id="rId2" Type="http://schemas.openxmlformats.org/officeDocument/2006/relationships/hyperlink" Target="http://www.kgpsrinagar.edu.in." TargetMode="External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283</Words>
  <Characters>1616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kgp srinagar</dc:creator>
  <cp:lastModifiedBy>wajahat .</cp:lastModifiedBy>
  <cp:revision>2</cp:revision>
  <cp:lastPrinted>2026-07-07T04:54:00Z</cp:lastPrinted>
  <dcterms:created xsi:type="dcterms:W3CDTF">2026-07-14T17:41:00Z</dcterms:created>
  <dcterms:modified xsi:type="dcterms:W3CDTF">2026-07-14T17:41:00Z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b609a4a8bdbb119095be9077ae6fd03b0fd97f7622405cf8f6351366482c21a2</vt:lpwstr>
  </property>
</Properties>
</file>