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B43C5" w14:textId="08982C8E" w:rsidR="00E43726" w:rsidRDefault="00671325" w:rsidP="00810F60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59D1A8E5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0580F313" w14:textId="5B4935F4" w:rsidR="00E61BB3" w:rsidRDefault="00E43726" w:rsidP="000E10D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</w:p>
    <w:p w14:paraId="20559313" w14:textId="6984953A" w:rsidR="000E10D6" w:rsidRDefault="000E10D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CF0C781" w14:textId="77777777" w:rsidR="00F165FA" w:rsidRDefault="003E5A86" w:rsidP="00070085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E5A86">
        <w:rPr>
          <w:rFonts w:ascii="Tahoma" w:hAnsi="Tahoma" w:cs="Tahoma"/>
          <w:b/>
          <w:bCs/>
          <w:color w:val="1F1F1F"/>
          <w:sz w:val="24"/>
          <w:szCs w:val="24"/>
        </w:rPr>
        <w:t>Subject: Constitution of Local Fund Committee for the utilization of Local Fund as per Rules &amp; Procedures for Local Fund Account of Government Polytechnics in J&amp;KUT (Annexure to Govt. Order No. 64-JK(DS</w:t>
      </w:r>
      <w:r w:rsidR="00F165FA">
        <w:rPr>
          <w:rFonts w:ascii="Tahoma" w:hAnsi="Tahoma" w:cs="Tahoma"/>
          <w:b/>
          <w:bCs/>
          <w:color w:val="1F1F1F"/>
          <w:sz w:val="24"/>
          <w:szCs w:val="24"/>
        </w:rPr>
        <w:t>D</w:t>
      </w:r>
      <w:r w:rsidRPr="003E5A86">
        <w:rPr>
          <w:rFonts w:ascii="Tahoma" w:hAnsi="Tahoma" w:cs="Tahoma"/>
          <w:b/>
          <w:bCs/>
          <w:color w:val="1F1F1F"/>
          <w:sz w:val="24"/>
          <w:szCs w:val="24"/>
        </w:rPr>
        <w:t>) of 2021 dated 14.09.2021)</w:t>
      </w:r>
      <w:r w:rsidR="00F165FA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027B5684" w14:textId="77777777" w:rsidR="00F165FA" w:rsidRDefault="00F165FA" w:rsidP="00F165FA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9BF7B06" w14:textId="60F89BCC" w:rsidR="00F709D3" w:rsidRDefault="003E5A86" w:rsidP="005D1842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E5A86">
        <w:rPr>
          <w:rFonts w:ascii="Tahoma" w:hAnsi="Tahoma" w:cs="Tahoma"/>
          <w:color w:val="1F1F1F"/>
          <w:sz w:val="24"/>
          <w:szCs w:val="24"/>
        </w:rPr>
        <w:t>In supersession of all previous orders issued in this regard and in terms of Rule 1</w:t>
      </w:r>
      <w:r w:rsidR="00F165FA">
        <w:rPr>
          <w:rFonts w:ascii="Tahoma" w:hAnsi="Tahoma" w:cs="Tahoma"/>
          <w:color w:val="1F1F1F"/>
          <w:sz w:val="24"/>
          <w:szCs w:val="24"/>
        </w:rPr>
        <w:t>0</w:t>
      </w:r>
      <w:r w:rsidRPr="003E5A86">
        <w:rPr>
          <w:rFonts w:ascii="Tahoma" w:hAnsi="Tahoma" w:cs="Tahoma"/>
          <w:color w:val="1F1F1F"/>
          <w:sz w:val="24"/>
          <w:szCs w:val="24"/>
        </w:rPr>
        <w:t>(x</w:t>
      </w:r>
      <w:r w:rsidR="00F165FA">
        <w:rPr>
          <w:rFonts w:ascii="Tahoma" w:hAnsi="Tahoma" w:cs="Tahoma"/>
          <w:color w:val="1F1F1F"/>
          <w:sz w:val="24"/>
          <w:szCs w:val="24"/>
        </w:rPr>
        <w:t>iv</w:t>
      </w:r>
      <w:r w:rsidRPr="003E5A86">
        <w:rPr>
          <w:rFonts w:ascii="Tahoma" w:hAnsi="Tahoma" w:cs="Tahoma"/>
          <w:color w:val="1F1F1F"/>
          <w:sz w:val="24"/>
          <w:szCs w:val="24"/>
        </w:rPr>
        <w:t>) of the Rules &amp; Procedures for the Local Fund of Government Polytechnics in J&amp;KUT, the following Local Fund Committee is hereby constituted for the</w:t>
      </w:r>
      <w:r w:rsidR="00070085">
        <w:rPr>
          <w:rFonts w:ascii="Tahoma" w:hAnsi="Tahoma" w:cs="Tahoma"/>
          <w:color w:val="1F1F1F"/>
          <w:sz w:val="24"/>
          <w:szCs w:val="24"/>
        </w:rPr>
        <w:t xml:space="preserve"> proper </w:t>
      </w:r>
      <w:r w:rsidRPr="003E5A86">
        <w:rPr>
          <w:rFonts w:ascii="Tahoma" w:hAnsi="Tahoma" w:cs="Tahoma"/>
          <w:color w:val="1F1F1F"/>
          <w:sz w:val="24"/>
          <w:szCs w:val="24"/>
        </w:rPr>
        <w:t xml:space="preserve">utilization of funds from the Local Fund Account, with immediate effect and until further </w:t>
      </w:r>
      <w:r w:rsidR="00F165FA" w:rsidRPr="003E5A86">
        <w:rPr>
          <w:rFonts w:ascii="Tahoma" w:hAnsi="Tahoma" w:cs="Tahoma"/>
          <w:color w:val="1F1F1F"/>
          <w:sz w:val="24"/>
          <w:szCs w:val="24"/>
        </w:rPr>
        <w:t>orders</w:t>
      </w:r>
      <w:r w:rsidR="00F165FA">
        <w:rPr>
          <w:rFonts w:ascii="Tahoma" w:hAnsi="Tahoma" w:cs="Tahoma"/>
          <w:color w:val="1F1F1F"/>
          <w:sz w:val="24"/>
          <w:szCs w:val="24"/>
        </w:rPr>
        <w:t>.</w:t>
      </w:r>
      <w:r w:rsidR="00F165FA" w:rsidRPr="00F165FA">
        <w:rPr>
          <w:rFonts w:ascii="Tahoma" w:hAnsi="Tahoma" w:cs="Tahoma"/>
          <w:color w:val="1F1F1F"/>
          <w:sz w:val="24"/>
          <w:szCs w:val="24"/>
        </w:rPr>
        <w:t xml:space="preserve"> The Committee shall oversee the procurement, verification of quality and quantity of articles/materials purchased from the Local Fund, and ensure compliance with all codal formalities as laid down in the </w:t>
      </w:r>
      <w:r w:rsidR="005D1842" w:rsidRPr="00F165FA">
        <w:rPr>
          <w:rFonts w:ascii="Tahoma" w:hAnsi="Tahoma" w:cs="Tahoma"/>
          <w:color w:val="1F1F1F"/>
          <w:sz w:val="24"/>
          <w:szCs w:val="24"/>
        </w:rPr>
        <w:t>Rules.</w:t>
      </w:r>
      <w:r w:rsidR="005D1842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A4D61FC" w14:textId="7FE241F0" w:rsidR="003E5A86" w:rsidRDefault="005D1842" w:rsidP="005D1842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Further, Mr. Tahir Amin Wani is designated as the Officer in charge</w:t>
      </w:r>
      <w:r w:rsidR="00070085">
        <w:rPr>
          <w:rFonts w:ascii="Tahoma" w:hAnsi="Tahoma" w:cs="Tahoma"/>
          <w:color w:val="1F1F1F"/>
          <w:sz w:val="24"/>
          <w:szCs w:val="24"/>
        </w:rPr>
        <w:t xml:space="preserve"> for controlling the Local Fund expenditure, fr</w:t>
      </w:r>
      <w:r>
        <w:rPr>
          <w:rFonts w:ascii="Tahoma" w:hAnsi="Tahoma" w:cs="Tahoma"/>
          <w:color w:val="1F1F1F"/>
          <w:sz w:val="24"/>
          <w:szCs w:val="24"/>
        </w:rPr>
        <w:t>aming activity-wise Budget Estimates</w:t>
      </w:r>
      <w:r w:rsidR="00070085">
        <w:rPr>
          <w:rFonts w:ascii="Tahoma" w:hAnsi="Tahoma" w:cs="Tahoma"/>
          <w:color w:val="1F1F1F"/>
          <w:sz w:val="24"/>
          <w:szCs w:val="24"/>
        </w:rPr>
        <w:t>, Procurement Plan (if any)</w:t>
      </w:r>
      <w:r>
        <w:rPr>
          <w:rFonts w:ascii="Tahoma" w:hAnsi="Tahoma" w:cs="Tahoma"/>
          <w:color w:val="1F1F1F"/>
          <w:sz w:val="24"/>
          <w:szCs w:val="24"/>
        </w:rPr>
        <w:t>, and submitting the same for approval to the Local Fund committee members.</w:t>
      </w:r>
    </w:p>
    <w:p w14:paraId="13BCC36A" w14:textId="0890E543" w:rsidR="00F709D3" w:rsidRPr="00F709D3" w:rsidRDefault="00F709D3" w:rsidP="005D1842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F709D3">
        <w:rPr>
          <w:rFonts w:ascii="Tahoma" w:hAnsi="Tahoma" w:cs="Tahoma"/>
          <w:b/>
          <w:bCs/>
          <w:color w:val="1F1F1F"/>
          <w:sz w:val="24"/>
          <w:szCs w:val="24"/>
        </w:rPr>
        <w:t>Committee Members:</w:t>
      </w:r>
    </w:p>
    <w:tbl>
      <w:tblPr>
        <w:tblW w:w="8160" w:type="dxa"/>
        <w:tblInd w:w="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0"/>
        <w:gridCol w:w="5400"/>
      </w:tblGrid>
      <w:tr w:rsidR="00F165FA" w:rsidRPr="00F165FA" w14:paraId="438A2854" w14:textId="77777777" w:rsidTr="00F165FA">
        <w:trPr>
          <w:trHeight w:val="290"/>
        </w:trPr>
        <w:tc>
          <w:tcPr>
            <w:tcW w:w="2760" w:type="dxa"/>
            <w:shd w:val="clear" w:color="auto" w:fill="auto"/>
            <w:noWrap/>
            <w:vAlign w:val="bottom"/>
            <w:hideMark/>
          </w:tcPr>
          <w:p w14:paraId="0DA55F65" w14:textId="77777777" w:rsidR="00F165FA" w:rsidRPr="00F165FA" w:rsidRDefault="00F165FA" w:rsidP="00F165FA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65FA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5400" w:type="dxa"/>
            <w:shd w:val="clear" w:color="auto" w:fill="auto"/>
            <w:noWrap/>
            <w:vAlign w:val="bottom"/>
            <w:hideMark/>
          </w:tcPr>
          <w:p w14:paraId="1C494FE1" w14:textId="77777777" w:rsidR="00F165FA" w:rsidRPr="00F165FA" w:rsidRDefault="00F165FA" w:rsidP="00F165FA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F165FA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Designation</w:t>
            </w:r>
          </w:p>
        </w:tc>
      </w:tr>
      <w:tr w:rsidR="00F165FA" w:rsidRPr="00F165FA" w14:paraId="480E160C" w14:textId="77777777" w:rsidTr="00F165FA">
        <w:trPr>
          <w:trHeight w:val="290"/>
        </w:trPr>
        <w:tc>
          <w:tcPr>
            <w:tcW w:w="2760" w:type="dxa"/>
            <w:shd w:val="clear" w:color="auto" w:fill="auto"/>
            <w:noWrap/>
            <w:vAlign w:val="bottom"/>
            <w:hideMark/>
          </w:tcPr>
          <w:p w14:paraId="263A0432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Dr.Shafquat</w:t>
            </w:r>
            <w:proofErr w:type="gramEnd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Ara</w:t>
            </w:r>
          </w:p>
        </w:tc>
        <w:tc>
          <w:tcPr>
            <w:tcW w:w="5400" w:type="dxa"/>
            <w:shd w:val="clear" w:color="auto" w:fill="auto"/>
            <w:noWrap/>
            <w:vAlign w:val="bottom"/>
            <w:hideMark/>
          </w:tcPr>
          <w:p w14:paraId="1ABFB84D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Principal</w:t>
            </w:r>
          </w:p>
        </w:tc>
      </w:tr>
      <w:tr w:rsidR="00470177" w:rsidRPr="00F165FA" w14:paraId="3C695F01" w14:textId="77777777" w:rsidTr="00F165FA">
        <w:trPr>
          <w:trHeight w:val="290"/>
        </w:trPr>
        <w:tc>
          <w:tcPr>
            <w:tcW w:w="2760" w:type="dxa"/>
            <w:shd w:val="clear" w:color="auto" w:fill="auto"/>
            <w:noWrap/>
            <w:vAlign w:val="bottom"/>
          </w:tcPr>
          <w:p w14:paraId="63127A83" w14:textId="62D29E45" w:rsidR="00470177" w:rsidRPr="00F165FA" w:rsidRDefault="00470177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Mr.Bilal</w:t>
            </w:r>
            <w:proofErr w:type="gram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 Bhat</w:t>
            </w:r>
          </w:p>
        </w:tc>
        <w:tc>
          <w:tcPr>
            <w:tcW w:w="5400" w:type="dxa"/>
            <w:shd w:val="clear" w:color="auto" w:fill="auto"/>
            <w:noWrap/>
            <w:vAlign w:val="bottom"/>
          </w:tcPr>
          <w:p w14:paraId="56F2D1D9" w14:textId="46B67637" w:rsidR="00470177" w:rsidRPr="00F165FA" w:rsidRDefault="00470177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HOD Leather Technology</w:t>
            </w:r>
          </w:p>
        </w:tc>
      </w:tr>
      <w:tr w:rsidR="00F165FA" w:rsidRPr="00F165FA" w14:paraId="6B610077" w14:textId="77777777" w:rsidTr="00F165FA">
        <w:trPr>
          <w:trHeight w:val="290"/>
        </w:trPr>
        <w:tc>
          <w:tcPr>
            <w:tcW w:w="2760" w:type="dxa"/>
            <w:shd w:val="clear" w:color="auto" w:fill="auto"/>
            <w:noWrap/>
            <w:vAlign w:val="bottom"/>
            <w:hideMark/>
          </w:tcPr>
          <w:p w14:paraId="5F70AD6A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Mr.Ali</w:t>
            </w:r>
            <w:proofErr w:type="gramEnd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 xml:space="preserve"> Mohammad Khan</w:t>
            </w:r>
          </w:p>
        </w:tc>
        <w:tc>
          <w:tcPr>
            <w:tcW w:w="5400" w:type="dxa"/>
            <w:shd w:val="clear" w:color="auto" w:fill="auto"/>
            <w:noWrap/>
            <w:vAlign w:val="bottom"/>
            <w:hideMark/>
          </w:tcPr>
          <w:p w14:paraId="00B99A4C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HOD E&amp;C/ Hostel Superintendent</w:t>
            </w:r>
          </w:p>
        </w:tc>
      </w:tr>
      <w:tr w:rsidR="00F165FA" w:rsidRPr="00F165FA" w14:paraId="49C31DAA" w14:textId="77777777" w:rsidTr="00F165FA">
        <w:trPr>
          <w:trHeight w:val="290"/>
        </w:trPr>
        <w:tc>
          <w:tcPr>
            <w:tcW w:w="2760" w:type="dxa"/>
            <w:shd w:val="clear" w:color="auto" w:fill="auto"/>
            <w:noWrap/>
            <w:vAlign w:val="bottom"/>
            <w:hideMark/>
          </w:tcPr>
          <w:p w14:paraId="035BD18B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Mr.Tahir</w:t>
            </w:r>
            <w:proofErr w:type="gramEnd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Amin Wani</w:t>
            </w:r>
          </w:p>
        </w:tc>
        <w:tc>
          <w:tcPr>
            <w:tcW w:w="5400" w:type="dxa"/>
            <w:shd w:val="clear" w:color="auto" w:fill="auto"/>
            <w:noWrap/>
            <w:vAlign w:val="bottom"/>
            <w:hideMark/>
          </w:tcPr>
          <w:p w14:paraId="74826755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Incharge Estates/Incharge Wood Technology</w:t>
            </w:r>
          </w:p>
        </w:tc>
      </w:tr>
      <w:tr w:rsidR="00F165FA" w:rsidRPr="00F165FA" w14:paraId="792CDFD3" w14:textId="77777777" w:rsidTr="00F165FA">
        <w:trPr>
          <w:trHeight w:val="290"/>
        </w:trPr>
        <w:tc>
          <w:tcPr>
            <w:tcW w:w="2760" w:type="dxa"/>
            <w:shd w:val="clear" w:color="auto" w:fill="auto"/>
            <w:noWrap/>
            <w:vAlign w:val="bottom"/>
            <w:hideMark/>
          </w:tcPr>
          <w:p w14:paraId="5D55F147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Mr.Mohd</w:t>
            </w:r>
            <w:proofErr w:type="gramEnd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Amin Wani</w:t>
            </w:r>
          </w:p>
        </w:tc>
        <w:tc>
          <w:tcPr>
            <w:tcW w:w="5400" w:type="dxa"/>
            <w:shd w:val="clear" w:color="auto" w:fill="auto"/>
            <w:noWrap/>
            <w:vAlign w:val="bottom"/>
            <w:hideMark/>
          </w:tcPr>
          <w:p w14:paraId="4516078F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Lecturer-I Electrical Engineering</w:t>
            </w:r>
          </w:p>
        </w:tc>
      </w:tr>
      <w:tr w:rsidR="00F165FA" w:rsidRPr="00F165FA" w14:paraId="2B17ACD4" w14:textId="77777777" w:rsidTr="00F165FA">
        <w:trPr>
          <w:trHeight w:val="290"/>
        </w:trPr>
        <w:tc>
          <w:tcPr>
            <w:tcW w:w="2760" w:type="dxa"/>
            <w:shd w:val="clear" w:color="auto" w:fill="auto"/>
            <w:noWrap/>
            <w:vAlign w:val="bottom"/>
            <w:hideMark/>
          </w:tcPr>
          <w:p w14:paraId="49938A8D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Ms.Gulshan</w:t>
            </w:r>
            <w:proofErr w:type="spellEnd"/>
            <w:proofErr w:type="gramEnd"/>
          </w:p>
        </w:tc>
        <w:tc>
          <w:tcPr>
            <w:tcW w:w="5400" w:type="dxa"/>
            <w:shd w:val="clear" w:color="auto" w:fill="auto"/>
            <w:noWrap/>
            <w:vAlign w:val="bottom"/>
            <w:hideMark/>
          </w:tcPr>
          <w:p w14:paraId="3C372874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Section Officer</w:t>
            </w:r>
          </w:p>
        </w:tc>
      </w:tr>
      <w:tr w:rsidR="00F165FA" w:rsidRPr="00F165FA" w14:paraId="0F8458DA" w14:textId="77777777" w:rsidTr="00F165FA">
        <w:trPr>
          <w:trHeight w:val="290"/>
        </w:trPr>
        <w:tc>
          <w:tcPr>
            <w:tcW w:w="2760" w:type="dxa"/>
            <w:shd w:val="clear" w:color="auto" w:fill="auto"/>
            <w:noWrap/>
            <w:vAlign w:val="bottom"/>
            <w:hideMark/>
          </w:tcPr>
          <w:p w14:paraId="464E0DD1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Mr.Mohd</w:t>
            </w:r>
            <w:proofErr w:type="gramEnd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Ayoub Hajam</w:t>
            </w:r>
          </w:p>
        </w:tc>
        <w:tc>
          <w:tcPr>
            <w:tcW w:w="5400" w:type="dxa"/>
            <w:shd w:val="clear" w:color="auto" w:fill="auto"/>
            <w:noWrap/>
            <w:vAlign w:val="bottom"/>
            <w:hideMark/>
          </w:tcPr>
          <w:p w14:paraId="3B74EBBC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Senior Assistant</w:t>
            </w:r>
          </w:p>
        </w:tc>
      </w:tr>
      <w:tr w:rsidR="00F165FA" w:rsidRPr="00F165FA" w14:paraId="75BC2C07" w14:textId="77777777" w:rsidTr="00F165FA">
        <w:trPr>
          <w:trHeight w:val="290"/>
        </w:trPr>
        <w:tc>
          <w:tcPr>
            <w:tcW w:w="2760" w:type="dxa"/>
            <w:shd w:val="clear" w:color="auto" w:fill="auto"/>
            <w:noWrap/>
            <w:vAlign w:val="bottom"/>
            <w:hideMark/>
          </w:tcPr>
          <w:p w14:paraId="63515698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Mr.Parvaiz</w:t>
            </w:r>
            <w:proofErr w:type="gramEnd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 xml:space="preserve"> Hassan Mir</w:t>
            </w:r>
          </w:p>
        </w:tc>
        <w:tc>
          <w:tcPr>
            <w:tcW w:w="5400" w:type="dxa"/>
            <w:shd w:val="clear" w:color="auto" w:fill="auto"/>
            <w:noWrap/>
            <w:vAlign w:val="bottom"/>
            <w:hideMark/>
          </w:tcPr>
          <w:p w14:paraId="4273F649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Accounts Assistant</w:t>
            </w:r>
          </w:p>
        </w:tc>
      </w:tr>
      <w:tr w:rsidR="00F165FA" w:rsidRPr="00F165FA" w14:paraId="57D41F34" w14:textId="77777777" w:rsidTr="00F165FA">
        <w:trPr>
          <w:trHeight w:val="290"/>
        </w:trPr>
        <w:tc>
          <w:tcPr>
            <w:tcW w:w="2760" w:type="dxa"/>
            <w:shd w:val="clear" w:color="auto" w:fill="auto"/>
            <w:noWrap/>
            <w:vAlign w:val="bottom"/>
            <w:hideMark/>
          </w:tcPr>
          <w:p w14:paraId="4EF1FCC2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Ms.Sidrat</w:t>
            </w:r>
            <w:proofErr w:type="spellEnd"/>
            <w:proofErr w:type="gramEnd"/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 xml:space="preserve"> Yousuf</w:t>
            </w:r>
          </w:p>
        </w:tc>
        <w:tc>
          <w:tcPr>
            <w:tcW w:w="5400" w:type="dxa"/>
            <w:shd w:val="clear" w:color="auto" w:fill="auto"/>
            <w:noWrap/>
            <w:vAlign w:val="bottom"/>
            <w:hideMark/>
          </w:tcPr>
          <w:p w14:paraId="347A6DD4" w14:textId="77777777" w:rsidR="00F165FA" w:rsidRPr="00F165FA" w:rsidRDefault="00F165FA" w:rsidP="00F165FA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165FA">
              <w:rPr>
                <w:rFonts w:ascii="Tahoma" w:hAnsi="Tahoma" w:cs="Tahoma"/>
                <w:color w:val="000000"/>
                <w:sz w:val="24"/>
                <w:szCs w:val="24"/>
              </w:rPr>
              <w:t>Student Representative E&amp;C 4th Semester</w:t>
            </w:r>
          </w:p>
        </w:tc>
      </w:tr>
    </w:tbl>
    <w:p w14:paraId="4C7D597C" w14:textId="77777777" w:rsidR="00F165FA" w:rsidRDefault="00F165FA" w:rsidP="00F165FA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5356EFA" w14:textId="77777777" w:rsidR="00F165FA" w:rsidRDefault="00F165FA" w:rsidP="00F165FA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F3432B7" w14:textId="670BCDE9" w:rsidR="00F165FA" w:rsidRDefault="00F165FA" w:rsidP="00F165FA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       </w:t>
      </w:r>
    </w:p>
    <w:p w14:paraId="308A5E43" w14:textId="33083C4F" w:rsidR="00F165FA" w:rsidRPr="00D72DDA" w:rsidRDefault="00F165FA" w:rsidP="00F165FA">
      <w:pPr>
        <w:shd w:val="clear" w:color="auto" w:fill="FFFFFF"/>
        <w:ind w:left="-540"/>
        <w:rPr>
          <w:rFonts w:ascii="Tahoma" w:hAnsi="Tahoma" w:cs="Tahoma"/>
          <w:color w:val="222222"/>
          <w:sz w:val="20"/>
          <w:szCs w:val="20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        </w:t>
      </w:r>
      <w:r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Dr. Shafquat Ara</w:t>
      </w:r>
    </w:p>
    <w:p w14:paraId="474F0AA1" w14:textId="77777777" w:rsidR="00F165FA" w:rsidRPr="00D72DDA" w:rsidRDefault="00F165FA" w:rsidP="00F165FA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</w:pPr>
      <w:r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                                                      Principal</w:t>
      </w:r>
    </w:p>
    <w:p w14:paraId="3E57979B" w14:textId="77777777" w:rsidR="00F165FA" w:rsidRPr="00D72DDA" w:rsidRDefault="00F165FA" w:rsidP="00F165FA">
      <w:pPr>
        <w:shd w:val="clear" w:color="auto" w:fill="FFFFFF"/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                                                    </w:t>
      </w:r>
      <w:r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Kashmir Govt.Polytechnic College Srinagar</w:t>
      </w:r>
    </w:p>
    <w:p w14:paraId="6561083D" w14:textId="2E403893" w:rsidR="00F165FA" w:rsidRPr="00D72DDA" w:rsidRDefault="00F165FA" w:rsidP="00F165FA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No: KGP/Estt/2025/                                                                   </w:t>
      </w:r>
      <w:r w:rsidRPr="00D72DDA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14C84096" w14:textId="3810D196" w:rsidR="00F165FA" w:rsidRPr="00F709D3" w:rsidRDefault="00F165FA" w:rsidP="00F709D3">
      <w:pPr>
        <w:shd w:val="clear" w:color="auto" w:fill="FFFFFF"/>
        <w:ind w:left="-540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</w:t>
      </w:r>
      <w:r w:rsidRPr="00D72DDA">
        <w:rPr>
          <w:rFonts w:ascii="Tahoma" w:hAnsi="Tahoma" w:cs="Tahoma"/>
          <w:color w:val="222222"/>
          <w:lang w:val="en-US" w:eastAsia="en-US"/>
        </w:rPr>
        <w:t>Dated:</w:t>
      </w:r>
    </w:p>
    <w:p w14:paraId="48868AA9" w14:textId="73BC2AF0" w:rsidR="00F165FA" w:rsidRPr="00F165FA" w:rsidRDefault="00F165FA" w:rsidP="00F165FA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F165FA">
        <w:rPr>
          <w:rFonts w:ascii="Tahoma" w:hAnsi="Tahoma" w:cs="Tahoma"/>
          <w:b/>
          <w:bCs/>
          <w:color w:val="1F1F1F"/>
          <w:sz w:val="24"/>
          <w:szCs w:val="24"/>
        </w:rPr>
        <w:t>Copy to:</w:t>
      </w:r>
    </w:p>
    <w:p w14:paraId="6C824245" w14:textId="77777777" w:rsidR="00F165FA" w:rsidRPr="00F165FA" w:rsidRDefault="00F165FA" w:rsidP="00F165FA">
      <w:pPr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F165FA">
        <w:rPr>
          <w:rFonts w:ascii="Tahoma" w:hAnsi="Tahoma" w:cs="Tahoma"/>
          <w:color w:val="1F1F1F"/>
          <w:sz w:val="24"/>
          <w:szCs w:val="24"/>
        </w:rPr>
        <w:t>All Members of the Committee – for information and compliance.</w:t>
      </w:r>
    </w:p>
    <w:p w14:paraId="5C3538D7" w14:textId="77777777" w:rsidR="00F165FA" w:rsidRPr="00F165FA" w:rsidRDefault="00F165FA" w:rsidP="00F165FA">
      <w:pPr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F165FA">
        <w:rPr>
          <w:rFonts w:ascii="Tahoma" w:hAnsi="Tahoma" w:cs="Tahoma"/>
          <w:color w:val="1F1F1F"/>
          <w:sz w:val="24"/>
          <w:szCs w:val="24"/>
        </w:rPr>
        <w:t>Accounts Section – for records.</w:t>
      </w:r>
    </w:p>
    <w:p w14:paraId="00D27FFA" w14:textId="77777777" w:rsidR="00F165FA" w:rsidRPr="00F165FA" w:rsidRDefault="00F165FA" w:rsidP="00F165FA">
      <w:pPr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F165FA">
        <w:rPr>
          <w:rFonts w:ascii="Tahoma" w:hAnsi="Tahoma" w:cs="Tahoma"/>
          <w:color w:val="1F1F1F"/>
          <w:sz w:val="24"/>
          <w:szCs w:val="24"/>
        </w:rPr>
        <w:t>Guard File.</w:t>
      </w:r>
    </w:p>
    <w:p w14:paraId="38192BEE" w14:textId="77777777" w:rsidR="00F165FA" w:rsidRDefault="00F165FA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9FA9BF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F3E024B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2307880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25BDB35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3D3C754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C2ABAC0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65B3849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889B6E7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364648E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056AB8F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66237CA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150B484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452EF44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01F6B73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AD76EB6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CC04070" w14:textId="77777777" w:rsid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C8DAD71" w14:textId="77777777" w:rsidR="003E5A86" w:rsidRPr="003E5A86" w:rsidRDefault="003E5A86" w:rsidP="003E5A8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ADED0B" w14:textId="0CC6823B" w:rsidR="000E10D6" w:rsidRDefault="000E10D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00E740" w14:textId="2C297639" w:rsidR="00711B2F" w:rsidRPr="00686035" w:rsidRDefault="008740D7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BB41B4F">
                <wp:simplePos x="0" y="0"/>
                <wp:positionH relativeFrom="column">
                  <wp:posOffset>194310</wp:posOffset>
                </wp:positionH>
                <wp:positionV relativeFrom="paragraph">
                  <wp:posOffset>2540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776341A8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: No: KGP/Estt/2025/                                                                      D   Dated: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.3pt;margin-top:.2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" fillcolor="white [3201]" stroked="f" strokeweight=".5pt">
                <v:textbox>
                  <w:txbxContent>
                    <w:p w14:paraId="4C5E3424" w14:textId="776341A8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: No: KGP/Estt/2025/                                                                      D   Dated:</w:t>
                      </w:r>
                    </w:p>
                  </w:txbxContent>
                </v:textbox>
              </v:shape>
            </w:pict>
          </mc:Fallback>
        </mc:AlternateConten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32B47F88" w14:textId="6790E463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36DBDB4E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0E10D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341EF324" w14:textId="0A0392A5" w:rsidR="00766784" w:rsidRPr="000E10D6" w:rsidRDefault="000E10D6" w:rsidP="00671325">
      <w:pPr>
        <w:ind w:left="-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="00766784" w:rsidRPr="000E10D6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 w:rsidR="00711B2F" w:rsidRPr="000E10D6"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="00766784" w:rsidRPr="000E10D6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79910C23" w14:textId="6D5BF8AC" w:rsidR="00711B2F" w:rsidRPr="000E10D6" w:rsidRDefault="00711B2F" w:rsidP="000E10D6">
      <w:pPr>
        <w:pStyle w:val="ListParagraph"/>
        <w:numPr>
          <w:ilvl w:val="0"/>
          <w:numId w:val="24"/>
        </w:numPr>
        <w:spacing w:line="276" w:lineRule="auto"/>
        <w:ind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0E10D6">
        <w:rPr>
          <w:rFonts w:ascii="Tahoma" w:hAnsi="Tahoma" w:cs="Tahoma"/>
          <w:color w:val="1F1F1F"/>
          <w:sz w:val="25"/>
          <w:szCs w:val="25"/>
        </w:rPr>
        <w:t>Concerned</w:t>
      </w:r>
      <w:r w:rsidR="001B2A01" w:rsidRPr="000E10D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E10D6">
        <w:rPr>
          <w:rFonts w:ascii="Tahoma" w:hAnsi="Tahoma" w:cs="Tahoma"/>
          <w:color w:val="1F1F1F"/>
          <w:sz w:val="25"/>
          <w:szCs w:val="25"/>
        </w:rPr>
        <w:t xml:space="preserve">for </w:t>
      </w:r>
      <w:r w:rsidR="001B2A01" w:rsidRPr="000E10D6">
        <w:rPr>
          <w:rFonts w:ascii="Tahoma" w:hAnsi="Tahoma" w:cs="Tahoma"/>
          <w:color w:val="1F1F1F"/>
          <w:sz w:val="25"/>
          <w:szCs w:val="25"/>
        </w:rPr>
        <w:t xml:space="preserve">information and </w:t>
      </w:r>
      <w:r w:rsidRPr="000E10D6">
        <w:rPr>
          <w:rFonts w:ascii="Tahoma" w:hAnsi="Tahoma" w:cs="Tahoma"/>
          <w:color w:val="1F1F1F"/>
          <w:sz w:val="25"/>
          <w:szCs w:val="25"/>
        </w:rPr>
        <w:t>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p w14:paraId="361227E8" w14:textId="77777777" w:rsidR="00F165FA" w:rsidRPr="00766784" w:rsidRDefault="00F165FA">
      <w:pPr>
        <w:rPr>
          <w:rFonts w:ascii="Tahoma" w:hAnsi="Tahoma" w:cs="Tahoma"/>
          <w:sz w:val="24"/>
          <w:szCs w:val="24"/>
        </w:rPr>
      </w:pPr>
    </w:p>
    <w:sectPr w:rsidR="00F165FA" w:rsidRPr="00766784" w:rsidSect="008740D7">
      <w:headerReference w:type="default" r:id="rId7"/>
      <w:pgSz w:w="11906" w:h="16838"/>
      <w:pgMar w:top="720" w:right="83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36562" w14:textId="77777777" w:rsidR="00370ACD" w:rsidRDefault="00370ACD">
      <w:r>
        <w:separator/>
      </w:r>
    </w:p>
  </w:endnote>
  <w:endnote w:type="continuationSeparator" w:id="0">
    <w:p w14:paraId="33E5726B" w14:textId="77777777" w:rsidR="00370ACD" w:rsidRDefault="00370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98044" w14:textId="77777777" w:rsidR="00370ACD" w:rsidRDefault="00370ACD">
      <w:r>
        <w:separator/>
      </w:r>
    </w:p>
  </w:footnote>
  <w:footnote w:type="continuationSeparator" w:id="0">
    <w:p w14:paraId="4CCA1D10" w14:textId="77777777" w:rsidR="00370ACD" w:rsidRDefault="00370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743957640" name="Picture 1743957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0B463F80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810F60">
      <w:t xml:space="preserve">  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06B16E92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</w:t>
    </w:r>
    <w:r w:rsidR="00810F60">
      <w:rPr>
        <w:sz w:val="20"/>
        <w:szCs w:val="20"/>
      </w:rPr>
      <w:t xml:space="preserve">      </w:t>
    </w:r>
    <w:r>
      <w:rPr>
        <w:sz w:val="20"/>
        <w:szCs w:val="20"/>
      </w:rPr>
      <w:t xml:space="preserve">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4D314B"/>
    <w:multiLevelType w:val="multilevel"/>
    <w:tmpl w:val="AD00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0E690F"/>
    <w:multiLevelType w:val="multilevel"/>
    <w:tmpl w:val="81B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5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7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7"/>
  </w:num>
  <w:num w:numId="13">
    <w:abstractNumId w:val="14"/>
  </w:num>
  <w:num w:numId="14">
    <w:abstractNumId w:val="25"/>
  </w:num>
  <w:num w:numId="15">
    <w:abstractNumId w:val="23"/>
  </w:num>
  <w:num w:numId="16">
    <w:abstractNumId w:val="20"/>
  </w:num>
  <w:num w:numId="17">
    <w:abstractNumId w:val="18"/>
  </w:num>
  <w:num w:numId="18">
    <w:abstractNumId w:val="26"/>
  </w:num>
  <w:num w:numId="19">
    <w:abstractNumId w:val="27"/>
  </w:num>
  <w:num w:numId="20">
    <w:abstractNumId w:val="22"/>
  </w:num>
  <w:num w:numId="21">
    <w:abstractNumId w:val="11"/>
  </w:num>
  <w:num w:numId="22">
    <w:abstractNumId w:val="21"/>
  </w:num>
  <w:num w:numId="23">
    <w:abstractNumId w:val="13"/>
  </w:num>
  <w:num w:numId="24">
    <w:abstractNumId w:val="24"/>
  </w:num>
  <w:num w:numId="25">
    <w:abstractNumId w:val="28"/>
  </w:num>
  <w:num w:numId="26">
    <w:abstractNumId w:val="12"/>
  </w:num>
  <w:num w:numId="27">
    <w:abstractNumId w:val="15"/>
  </w:num>
  <w:num w:numId="28">
    <w:abstractNumId w:val="19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0085"/>
    <w:rsid w:val="000716D2"/>
    <w:rsid w:val="00071AAB"/>
    <w:rsid w:val="000A2EB0"/>
    <w:rsid w:val="000B17F7"/>
    <w:rsid w:val="000B76C4"/>
    <w:rsid w:val="000C5610"/>
    <w:rsid w:val="000E10D6"/>
    <w:rsid w:val="000E6552"/>
    <w:rsid w:val="000F3A4F"/>
    <w:rsid w:val="000F59AC"/>
    <w:rsid w:val="00106DC1"/>
    <w:rsid w:val="00110ABC"/>
    <w:rsid w:val="0012654A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2A01"/>
    <w:rsid w:val="001E7EC2"/>
    <w:rsid w:val="001F1320"/>
    <w:rsid w:val="001F3BE2"/>
    <w:rsid w:val="001F4686"/>
    <w:rsid w:val="00201333"/>
    <w:rsid w:val="00210FA7"/>
    <w:rsid w:val="00215347"/>
    <w:rsid w:val="00216417"/>
    <w:rsid w:val="00250392"/>
    <w:rsid w:val="0026631D"/>
    <w:rsid w:val="00282EDF"/>
    <w:rsid w:val="002A6725"/>
    <w:rsid w:val="002A7114"/>
    <w:rsid w:val="002B782D"/>
    <w:rsid w:val="002C2F53"/>
    <w:rsid w:val="00305164"/>
    <w:rsid w:val="0033518C"/>
    <w:rsid w:val="00341493"/>
    <w:rsid w:val="003437C2"/>
    <w:rsid w:val="00360CEE"/>
    <w:rsid w:val="00362E23"/>
    <w:rsid w:val="00370ACD"/>
    <w:rsid w:val="003756E0"/>
    <w:rsid w:val="00377186"/>
    <w:rsid w:val="00377397"/>
    <w:rsid w:val="003A1C03"/>
    <w:rsid w:val="003A7892"/>
    <w:rsid w:val="003E5A86"/>
    <w:rsid w:val="003F5B25"/>
    <w:rsid w:val="00414627"/>
    <w:rsid w:val="00425D63"/>
    <w:rsid w:val="0044478E"/>
    <w:rsid w:val="00457729"/>
    <w:rsid w:val="0046104B"/>
    <w:rsid w:val="004643D8"/>
    <w:rsid w:val="00470177"/>
    <w:rsid w:val="00477816"/>
    <w:rsid w:val="00493059"/>
    <w:rsid w:val="00497C24"/>
    <w:rsid w:val="004A7807"/>
    <w:rsid w:val="004C5366"/>
    <w:rsid w:val="004C7BA5"/>
    <w:rsid w:val="004D2354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1D93"/>
    <w:rsid w:val="00573A09"/>
    <w:rsid w:val="005A4526"/>
    <w:rsid w:val="005A6289"/>
    <w:rsid w:val="005B6603"/>
    <w:rsid w:val="005C1B16"/>
    <w:rsid w:val="005D1842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52A10"/>
    <w:rsid w:val="00661468"/>
    <w:rsid w:val="006649F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E34F2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10F60"/>
    <w:rsid w:val="0082554D"/>
    <w:rsid w:val="00837632"/>
    <w:rsid w:val="0085640F"/>
    <w:rsid w:val="008567AA"/>
    <w:rsid w:val="008740D7"/>
    <w:rsid w:val="00892712"/>
    <w:rsid w:val="008A46C2"/>
    <w:rsid w:val="008A680A"/>
    <w:rsid w:val="008B0BB0"/>
    <w:rsid w:val="008E6C4B"/>
    <w:rsid w:val="008E730F"/>
    <w:rsid w:val="008F18C0"/>
    <w:rsid w:val="009016BA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47C1C"/>
    <w:rsid w:val="00A51429"/>
    <w:rsid w:val="00A657E7"/>
    <w:rsid w:val="00A7368D"/>
    <w:rsid w:val="00A77585"/>
    <w:rsid w:val="00A80BE9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56EC7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C6C05"/>
    <w:rsid w:val="00BD3A48"/>
    <w:rsid w:val="00BE4746"/>
    <w:rsid w:val="00C05085"/>
    <w:rsid w:val="00C1593D"/>
    <w:rsid w:val="00C160EC"/>
    <w:rsid w:val="00C37FC7"/>
    <w:rsid w:val="00C56C7E"/>
    <w:rsid w:val="00C64F8B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31A4"/>
    <w:rsid w:val="00CF0B4C"/>
    <w:rsid w:val="00CF7953"/>
    <w:rsid w:val="00D0638C"/>
    <w:rsid w:val="00D07232"/>
    <w:rsid w:val="00D10245"/>
    <w:rsid w:val="00D21BDD"/>
    <w:rsid w:val="00D257BB"/>
    <w:rsid w:val="00D44BFD"/>
    <w:rsid w:val="00D65F07"/>
    <w:rsid w:val="00D72DDA"/>
    <w:rsid w:val="00D87ED5"/>
    <w:rsid w:val="00D92BB7"/>
    <w:rsid w:val="00DA5931"/>
    <w:rsid w:val="00DA75B0"/>
    <w:rsid w:val="00DC76D2"/>
    <w:rsid w:val="00DD30ED"/>
    <w:rsid w:val="00DD611B"/>
    <w:rsid w:val="00E17F4F"/>
    <w:rsid w:val="00E21D97"/>
    <w:rsid w:val="00E23445"/>
    <w:rsid w:val="00E43726"/>
    <w:rsid w:val="00E578DA"/>
    <w:rsid w:val="00E61BB3"/>
    <w:rsid w:val="00E64C21"/>
    <w:rsid w:val="00E826FF"/>
    <w:rsid w:val="00E85366"/>
    <w:rsid w:val="00EA0CA6"/>
    <w:rsid w:val="00EC16BC"/>
    <w:rsid w:val="00EC24C6"/>
    <w:rsid w:val="00EC53A5"/>
    <w:rsid w:val="00EC705E"/>
    <w:rsid w:val="00EF2255"/>
    <w:rsid w:val="00EF2933"/>
    <w:rsid w:val="00F01BD2"/>
    <w:rsid w:val="00F05146"/>
    <w:rsid w:val="00F1115D"/>
    <w:rsid w:val="00F165FA"/>
    <w:rsid w:val="00F22817"/>
    <w:rsid w:val="00F3513C"/>
    <w:rsid w:val="00F465C5"/>
    <w:rsid w:val="00F5180D"/>
    <w:rsid w:val="00F51B21"/>
    <w:rsid w:val="00F51D87"/>
    <w:rsid w:val="00F5256C"/>
    <w:rsid w:val="00F709D3"/>
    <w:rsid w:val="00F8142D"/>
    <w:rsid w:val="00F8455C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7</cp:revision>
  <cp:lastPrinted>2025-10-18T10:28:00Z</cp:lastPrinted>
  <dcterms:created xsi:type="dcterms:W3CDTF">2025-10-17T03:47:00Z</dcterms:created>
  <dcterms:modified xsi:type="dcterms:W3CDTF">2025-10-18T10:31:00Z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