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C05C6" w14:textId="77777777" w:rsidR="00B14580" w:rsidRPr="00EC0DCE" w:rsidRDefault="00B14580" w:rsidP="00EC0DCE"/>
    <w:sectPr w:rsidR="00B14580" w:rsidRPr="00EC0DCE" w:rsidSect="00E01178">
      <w:headerReference w:type="default" r:id="rId7"/>
      <w:pgSz w:w="11906" w:h="16838"/>
      <w:pgMar w:top="1170" w:right="101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EFE3A" w14:textId="77777777" w:rsidR="00297924" w:rsidRDefault="00297924">
      <w:r>
        <w:separator/>
      </w:r>
    </w:p>
  </w:endnote>
  <w:endnote w:type="continuationSeparator" w:id="0">
    <w:p w14:paraId="37F49D21" w14:textId="77777777" w:rsidR="00297924" w:rsidRDefault="00297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62B10" w14:textId="77777777" w:rsidR="00297924" w:rsidRDefault="00297924">
      <w:r>
        <w:separator/>
      </w:r>
    </w:p>
  </w:footnote>
  <w:footnote w:type="continuationSeparator" w:id="0">
    <w:p w14:paraId="549B5C15" w14:textId="77777777" w:rsidR="00297924" w:rsidRDefault="00297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22719954" name="Picture 1222719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9714722">
    <w:abstractNumId w:val="9"/>
  </w:num>
  <w:num w:numId="2" w16cid:durableId="57944390">
    <w:abstractNumId w:val="7"/>
  </w:num>
  <w:num w:numId="3" w16cid:durableId="1208183789">
    <w:abstractNumId w:val="6"/>
  </w:num>
  <w:num w:numId="4" w16cid:durableId="963119279">
    <w:abstractNumId w:val="5"/>
  </w:num>
  <w:num w:numId="5" w16cid:durableId="639381300">
    <w:abstractNumId w:val="4"/>
  </w:num>
  <w:num w:numId="6" w16cid:durableId="953485965">
    <w:abstractNumId w:val="8"/>
  </w:num>
  <w:num w:numId="7" w16cid:durableId="328797202">
    <w:abstractNumId w:val="3"/>
  </w:num>
  <w:num w:numId="8" w16cid:durableId="1976641799">
    <w:abstractNumId w:val="2"/>
  </w:num>
  <w:num w:numId="9" w16cid:durableId="61950411">
    <w:abstractNumId w:val="1"/>
  </w:num>
  <w:num w:numId="10" w16cid:durableId="1380978677">
    <w:abstractNumId w:val="0"/>
  </w:num>
  <w:num w:numId="11" w16cid:durableId="480266816">
    <w:abstractNumId w:val="12"/>
  </w:num>
  <w:num w:numId="12" w16cid:durableId="823081057">
    <w:abstractNumId w:val="13"/>
  </w:num>
  <w:num w:numId="13" w16cid:durableId="244270214">
    <w:abstractNumId w:val="11"/>
  </w:num>
  <w:num w:numId="14" w16cid:durableId="974481236">
    <w:abstractNumId w:val="17"/>
  </w:num>
  <w:num w:numId="15" w16cid:durableId="1849057674">
    <w:abstractNumId w:val="15"/>
  </w:num>
  <w:num w:numId="16" w16cid:durableId="1228302866">
    <w:abstractNumId w:val="18"/>
  </w:num>
  <w:num w:numId="17" w16cid:durableId="1834254221">
    <w:abstractNumId w:val="14"/>
  </w:num>
  <w:num w:numId="18" w16cid:durableId="1390417378">
    <w:abstractNumId w:val="10"/>
  </w:num>
  <w:num w:numId="19" w16cid:durableId="1553478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B13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97924"/>
    <w:rsid w:val="002A5606"/>
    <w:rsid w:val="002A627C"/>
    <w:rsid w:val="002C2F53"/>
    <w:rsid w:val="002C4615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905B8"/>
    <w:rsid w:val="003A1C03"/>
    <w:rsid w:val="003C2E46"/>
    <w:rsid w:val="003C3196"/>
    <w:rsid w:val="003D0944"/>
    <w:rsid w:val="003D1396"/>
    <w:rsid w:val="00414627"/>
    <w:rsid w:val="00420B16"/>
    <w:rsid w:val="00421AFA"/>
    <w:rsid w:val="00425A12"/>
    <w:rsid w:val="00425D63"/>
    <w:rsid w:val="00461DF9"/>
    <w:rsid w:val="004643D8"/>
    <w:rsid w:val="00480F3B"/>
    <w:rsid w:val="0048205E"/>
    <w:rsid w:val="004831C3"/>
    <w:rsid w:val="00497C24"/>
    <w:rsid w:val="004B3216"/>
    <w:rsid w:val="004C7BA5"/>
    <w:rsid w:val="004D18FD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57696"/>
    <w:rsid w:val="005647F2"/>
    <w:rsid w:val="005662D1"/>
    <w:rsid w:val="00572053"/>
    <w:rsid w:val="00573A09"/>
    <w:rsid w:val="0058776A"/>
    <w:rsid w:val="005A4526"/>
    <w:rsid w:val="005A628E"/>
    <w:rsid w:val="005B473D"/>
    <w:rsid w:val="005C10FB"/>
    <w:rsid w:val="005C1B16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23A95"/>
    <w:rsid w:val="00727E34"/>
    <w:rsid w:val="0074054D"/>
    <w:rsid w:val="00746C14"/>
    <w:rsid w:val="00757FC8"/>
    <w:rsid w:val="00762F19"/>
    <w:rsid w:val="007A65F9"/>
    <w:rsid w:val="007B1FC7"/>
    <w:rsid w:val="007B6B21"/>
    <w:rsid w:val="007C2C59"/>
    <w:rsid w:val="007C3556"/>
    <w:rsid w:val="007C6AE4"/>
    <w:rsid w:val="007C794F"/>
    <w:rsid w:val="007E433B"/>
    <w:rsid w:val="007F6994"/>
    <w:rsid w:val="007F6A51"/>
    <w:rsid w:val="00801F23"/>
    <w:rsid w:val="008048EF"/>
    <w:rsid w:val="00826911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84C7F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7FDA"/>
    <w:rsid w:val="009B0F21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3932"/>
    <w:rsid w:val="00A36028"/>
    <w:rsid w:val="00A47EA1"/>
    <w:rsid w:val="00A84816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3459"/>
    <w:rsid w:val="00B4570C"/>
    <w:rsid w:val="00B45BA8"/>
    <w:rsid w:val="00B51D14"/>
    <w:rsid w:val="00B5208C"/>
    <w:rsid w:val="00B5709B"/>
    <w:rsid w:val="00B60B3A"/>
    <w:rsid w:val="00B60D01"/>
    <w:rsid w:val="00B70F32"/>
    <w:rsid w:val="00B732E3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10B9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1208"/>
    <w:rsid w:val="00CF3120"/>
    <w:rsid w:val="00CF7953"/>
    <w:rsid w:val="00D07232"/>
    <w:rsid w:val="00D10245"/>
    <w:rsid w:val="00D21BDD"/>
    <w:rsid w:val="00D223BA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4A35"/>
    <w:rsid w:val="00DC76D2"/>
    <w:rsid w:val="00DD30ED"/>
    <w:rsid w:val="00DE2F2A"/>
    <w:rsid w:val="00DE34B8"/>
    <w:rsid w:val="00DF03A7"/>
    <w:rsid w:val="00E00548"/>
    <w:rsid w:val="00E01178"/>
    <w:rsid w:val="00E03670"/>
    <w:rsid w:val="00E05D9F"/>
    <w:rsid w:val="00E31421"/>
    <w:rsid w:val="00E64C21"/>
    <w:rsid w:val="00E66F64"/>
    <w:rsid w:val="00E67631"/>
    <w:rsid w:val="00E7798A"/>
    <w:rsid w:val="00E81656"/>
    <w:rsid w:val="00EC0DCE"/>
    <w:rsid w:val="00EC24C6"/>
    <w:rsid w:val="00EF19FC"/>
    <w:rsid w:val="00EF2933"/>
    <w:rsid w:val="00F05146"/>
    <w:rsid w:val="00F1115D"/>
    <w:rsid w:val="00F27A45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2025-09-15T11:14:00Z</cp:lastPrinted>
  <dcterms:created xsi:type="dcterms:W3CDTF">2025-09-18T04:21:00Z</dcterms:created>
  <dcterms:modified xsi:type="dcterms:W3CDTF">2025-09-18T04:52:00Z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