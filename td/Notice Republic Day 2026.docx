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AA7B" w14:textId="7F7E18F5" w:rsidR="00860118" w:rsidRDefault="0078386D" w:rsidP="00860118">
      <w:pPr>
        <w:jc w:val="right"/>
        <w:rPr>
          <w:rFonts w:ascii="Century Gothic" w:eastAsia="Calibri" w:hAnsi="Century Gothic"/>
          <w:sz w:val="16"/>
          <w:szCs w:val="16"/>
        </w:rPr>
      </w:pPr>
      <w:bookmarkStart w:id="0" w:name="_Hlk180267720"/>
      <w:r>
        <w:t xml:space="preserve"> </w:t>
      </w:r>
      <w:bookmarkStart w:id="1" w:name="_Hlk180267380"/>
      <w:bookmarkStart w:id="2" w:name="_Hlk140323098"/>
      <w:r w:rsidR="00860118">
        <w:rPr>
          <w:rFonts w:ascii="Century Gothic" w:eastAsia="Calibri" w:hAnsi="Century Gothic"/>
          <w:sz w:val="16"/>
          <w:szCs w:val="16"/>
        </w:rPr>
        <w:t xml:space="preserve">             </w:t>
      </w:r>
    </w:p>
    <w:bookmarkEnd w:id="1"/>
    <w:p w14:paraId="7D46136E" w14:textId="53FFC7C8" w:rsidR="00227A71" w:rsidRDefault="006E4252" w:rsidP="005F172F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9264" behindDoc="1" locked="0" layoutInCell="1" allowOverlap="1" wp14:anchorId="754118C0" wp14:editId="166D483D">
            <wp:simplePos x="0" y="0"/>
            <wp:positionH relativeFrom="margin">
              <wp:posOffset>-241300</wp:posOffset>
            </wp:positionH>
            <wp:positionV relativeFrom="page">
              <wp:posOffset>347980</wp:posOffset>
            </wp:positionV>
            <wp:extent cx="790575" cy="765810"/>
            <wp:effectExtent l="0" t="0" r="9525" b="0"/>
            <wp:wrapTight wrapText="bothSides">
              <wp:wrapPolygon edited="0">
                <wp:start x="0" y="0"/>
                <wp:lineTo x="0" y="20955"/>
                <wp:lineTo x="21340" y="20955"/>
                <wp:lineTo x="21340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AB88F" w14:textId="5FF7E810" w:rsidR="008D0C7F" w:rsidRDefault="006E4252" w:rsidP="006E4252">
      <w:pPr>
        <w:tabs>
          <w:tab w:val="left" w:pos="3480"/>
          <w:tab w:val="right" w:pos="9780"/>
        </w:tabs>
        <w:rPr>
          <w:rFonts w:ascii="Century Gothic" w:eastAsia="Calibri" w:hAnsi="Century Gothic"/>
          <w:sz w:val="16"/>
          <w:szCs w:val="16"/>
        </w:rPr>
      </w:pPr>
      <w:r>
        <w:rPr>
          <w:rFonts w:ascii="Century Gothic" w:eastAsia="Calibri" w:hAnsi="Century Gothic"/>
          <w:sz w:val="16"/>
          <w:szCs w:val="16"/>
        </w:rPr>
        <w:tab/>
      </w:r>
      <w:r>
        <w:rPr>
          <w:rFonts w:ascii="Century Gothic" w:eastAsia="Calibri" w:hAnsi="Century Gothic"/>
          <w:sz w:val="16"/>
          <w:szCs w:val="16"/>
        </w:rPr>
        <w:tab/>
      </w:r>
      <w:r w:rsidR="008D0C7F">
        <w:rPr>
          <w:rFonts w:ascii="Century Gothic" w:eastAsia="Calibri" w:hAnsi="Century Gothic"/>
          <w:sz w:val="16"/>
          <w:szCs w:val="16"/>
        </w:rPr>
        <w:t xml:space="preserve">             Phone No:    </w:t>
      </w:r>
      <w:r>
        <w:rPr>
          <w:rFonts w:ascii="Century Gothic" w:eastAsia="Calibri" w:hAnsi="Century Gothic"/>
          <w:sz w:val="16"/>
          <w:szCs w:val="16"/>
        </w:rPr>
        <w:t>9906457756</w:t>
      </w:r>
    </w:p>
    <w:p w14:paraId="66470629" w14:textId="7EBF2302" w:rsidR="008D0C7F" w:rsidRDefault="008D0C7F" w:rsidP="008D0C7F">
      <w:pPr>
        <w:jc w:val="right"/>
        <w:rPr>
          <w:rFonts w:ascii="Century Gothic" w:eastAsia="Calibri" w:hAnsi="Century Gothic"/>
          <w:color w:val="FFFFFF"/>
          <w:sz w:val="16"/>
          <w:szCs w:val="16"/>
        </w:rPr>
      </w:pPr>
      <w:r>
        <w:rPr>
          <w:rFonts w:ascii="Century Gothic" w:eastAsia="Calibri" w:hAnsi="Century Gothic"/>
          <w:sz w:val="16"/>
          <w:szCs w:val="16"/>
        </w:rPr>
        <w:t xml:space="preserve">Fax:  </w:t>
      </w:r>
      <w:proofErr w:type="gramStart"/>
      <w:r>
        <w:rPr>
          <w:rFonts w:ascii="Century Gothic" w:eastAsia="Calibri" w:hAnsi="Century Gothic"/>
          <w:sz w:val="16"/>
          <w:szCs w:val="16"/>
        </w:rPr>
        <w:t xml:space="preserve">  :</w:t>
      </w:r>
      <w:proofErr w:type="gramEnd"/>
      <w:r>
        <w:rPr>
          <w:rFonts w:ascii="Century Gothic" w:eastAsia="Calibri" w:hAnsi="Century Gothic"/>
          <w:sz w:val="16"/>
          <w:szCs w:val="16"/>
        </w:rPr>
        <w:t xml:space="preserve">   0194-2310144</w:t>
      </w:r>
    </w:p>
    <w:p w14:paraId="4DC44649" w14:textId="77777777" w:rsidR="008D0C7F" w:rsidRPr="00461DF9" w:rsidRDefault="008D0C7F" w:rsidP="008D0C7F">
      <w:pPr>
        <w:ind w:left="720" w:hanging="436"/>
        <w:contextualSpacing/>
        <w:jc w:val="center"/>
        <w:rPr>
          <w:rFonts w:ascii="Algerian" w:eastAsia="Calibri" w:hAnsi="Algerian"/>
          <w:b/>
          <w:bCs/>
          <w:sz w:val="28"/>
          <w:szCs w:val="28"/>
        </w:rPr>
      </w:pPr>
      <w:r w:rsidRPr="00461DF9">
        <w:rPr>
          <w:rFonts w:ascii="Algerian" w:eastAsia="Calibri" w:hAnsi="Algerian"/>
          <w:b/>
          <w:bCs/>
          <w:sz w:val="28"/>
          <w:szCs w:val="28"/>
        </w:rPr>
        <w:t>OFFICE OF THE PRINCIPAL,</w:t>
      </w:r>
    </w:p>
    <w:p w14:paraId="7DC92DDD" w14:textId="77777777" w:rsidR="008D0C7F" w:rsidRPr="00461DF9" w:rsidRDefault="008D0C7F" w:rsidP="008D0C7F">
      <w:pPr>
        <w:ind w:left="720" w:hanging="436"/>
        <w:contextualSpacing/>
        <w:jc w:val="center"/>
        <w:rPr>
          <w:rFonts w:ascii="Algerian" w:eastAsia="Calibri" w:hAnsi="Algerian"/>
          <w:b/>
          <w:bCs/>
          <w:sz w:val="28"/>
          <w:szCs w:val="28"/>
        </w:rPr>
      </w:pPr>
      <w:r w:rsidRPr="00461DF9">
        <w:rPr>
          <w:rFonts w:ascii="Algerian" w:eastAsia="Calibri" w:hAnsi="Algerian"/>
          <w:b/>
          <w:bCs/>
          <w:sz w:val="28"/>
          <w:szCs w:val="28"/>
        </w:rPr>
        <w:t>KASHMIR GOVT. POLYTECHNIC COLLEGE GOGJI BAGH SRINAGAR.</w:t>
      </w:r>
    </w:p>
    <w:p w14:paraId="29F18533" w14:textId="2B4DE7AE" w:rsidR="008D0C7F" w:rsidRPr="006E4252" w:rsidRDefault="008D0C7F" w:rsidP="008D0C7F">
      <w:pPr>
        <w:contextualSpacing/>
        <w:rPr>
          <w:sz w:val="20"/>
          <w:szCs w:val="20"/>
        </w:rPr>
      </w:pPr>
      <w:r>
        <w:t xml:space="preserve">                </w:t>
      </w:r>
      <w:r w:rsidRPr="006E4252">
        <w:rPr>
          <w:sz w:val="20"/>
          <w:szCs w:val="20"/>
        </w:rPr>
        <w:t xml:space="preserve">   </w:t>
      </w:r>
      <w:r w:rsidR="006E4252">
        <w:rPr>
          <w:sz w:val="20"/>
          <w:szCs w:val="20"/>
        </w:rPr>
        <w:t xml:space="preserve"> </w:t>
      </w:r>
      <w:r w:rsidRPr="006E4252">
        <w:rPr>
          <w:sz w:val="20"/>
          <w:szCs w:val="20"/>
        </w:rPr>
        <w:t xml:space="preserve"> </w:t>
      </w:r>
      <w:r w:rsidR="006E4252">
        <w:rPr>
          <w:sz w:val="20"/>
          <w:szCs w:val="20"/>
        </w:rPr>
        <w:t xml:space="preserve">Web: </w:t>
      </w:r>
      <w:hyperlink r:id="rId8" w:history="1">
        <w:r w:rsidR="006E4252" w:rsidRPr="006E4252">
          <w:rPr>
            <w:rStyle w:val="Hyperlink"/>
            <w:rFonts w:asciiTheme="minorHAnsi" w:hAnsiTheme="minorHAnsi" w:cstheme="minorHAnsi"/>
            <w:sz w:val="20"/>
            <w:szCs w:val="20"/>
          </w:rPr>
          <w:t>http://www.kgpsrinagar.edu.in.</w:t>
        </w:r>
      </w:hyperlink>
    </w:p>
    <w:p w14:paraId="1D0208AF" w14:textId="5CA5CF11" w:rsidR="008D0C7F" w:rsidRDefault="008D0C7F" w:rsidP="006E4252">
      <w:pPr>
        <w:contextualSpacing/>
      </w:pPr>
      <w:r>
        <w:rPr>
          <w:sz w:val="20"/>
          <w:szCs w:val="20"/>
        </w:rPr>
        <w:t xml:space="preserve">                      </w:t>
      </w:r>
      <w:r w:rsidR="006E4252">
        <w:rPr>
          <w:sz w:val="20"/>
          <w:szCs w:val="20"/>
        </w:rPr>
        <w:t xml:space="preserve">          </w:t>
      </w:r>
      <w:r>
        <w:rPr>
          <w:sz w:val="20"/>
          <w:szCs w:val="20"/>
        </w:rPr>
        <w:t xml:space="preserve">Email: </w:t>
      </w:r>
      <w:r w:rsidR="006E4252">
        <w:rPr>
          <w:sz w:val="20"/>
          <w:szCs w:val="20"/>
        </w:rPr>
        <w:t xml:space="preserve"> </w:t>
      </w:r>
      <w:hyperlink r:id="rId9" w:history="1">
        <w:r w:rsidR="006E4252" w:rsidRPr="006A636A">
          <w:rPr>
            <w:rStyle w:val="Hyperlink"/>
            <w:sz w:val="20"/>
            <w:szCs w:val="20"/>
          </w:rPr>
          <w:t>kgpolysgr58@gmail.com</w:t>
        </w:r>
      </w:hyperlink>
    </w:p>
    <w:p w14:paraId="331D82FC" w14:textId="546C2A05" w:rsidR="006E4252" w:rsidRPr="006E4252" w:rsidRDefault="006E4252" w:rsidP="006E4252">
      <w:pPr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 w:rsidRPr="006E4252">
        <w:rPr>
          <w:sz w:val="20"/>
          <w:szCs w:val="20"/>
        </w:rPr>
        <w:t>Facebook: </w:t>
      </w:r>
      <w:hyperlink r:id="rId10" w:tgtFrame="_blank" w:history="1">
        <w:r w:rsidRPr="006E4252">
          <w:rPr>
            <w:rStyle w:val="Hyperlink"/>
            <w:sz w:val="20"/>
            <w:szCs w:val="20"/>
          </w:rPr>
          <w:t>facebook.com/KGPSRINAGAR</w:t>
        </w:r>
      </w:hyperlink>
    </w:p>
    <w:p w14:paraId="7A22A14E" w14:textId="77777777" w:rsidR="006E4252" w:rsidRPr="006E4252" w:rsidRDefault="006E4252" w:rsidP="006E4252">
      <w:pPr>
        <w:contextualSpacing/>
        <w:rPr>
          <w:sz w:val="20"/>
          <w:szCs w:val="20"/>
        </w:rPr>
      </w:pPr>
    </w:p>
    <w:p w14:paraId="2EF2331E" w14:textId="64C17582" w:rsidR="00BF4BBC" w:rsidRPr="00B878F4" w:rsidRDefault="00BF4BBC" w:rsidP="00BF4BBC">
      <w:pPr>
        <w:ind w:left="-284"/>
        <w:jc w:val="both"/>
        <w:rPr>
          <w:rFonts w:ascii="Tahoma" w:hAnsi="Tahoma" w:cs="Tahoma"/>
          <w:b/>
          <w:bCs/>
          <w:color w:val="1F1F1F"/>
          <w:sz w:val="32"/>
          <w:szCs w:val="32"/>
          <w:lang w:val="en-US" w:eastAsia="en-US"/>
        </w:rPr>
      </w:pPr>
      <w:r w:rsidRPr="00B878F4">
        <w:rPr>
          <w:rFonts w:ascii="Tahoma" w:hAnsi="Tahoma" w:cs="Tahoma"/>
          <w:b/>
          <w:bCs/>
          <w:color w:val="1F1F1F"/>
          <w:sz w:val="32"/>
          <w:szCs w:val="32"/>
          <w:lang w:val="en-US" w:eastAsia="en-US"/>
        </w:rPr>
        <w:t xml:space="preserve">                      </w:t>
      </w:r>
      <w:r w:rsidR="00175F3E">
        <w:rPr>
          <w:rFonts w:ascii="Tahoma" w:hAnsi="Tahoma" w:cs="Tahoma"/>
          <w:b/>
          <w:bCs/>
          <w:color w:val="1F1F1F"/>
          <w:sz w:val="32"/>
          <w:szCs w:val="32"/>
          <w:lang w:val="en-US" w:eastAsia="en-US"/>
        </w:rPr>
        <w:t xml:space="preserve"> </w:t>
      </w:r>
      <w:r w:rsidRPr="00B878F4">
        <w:rPr>
          <w:rFonts w:ascii="Tahoma" w:hAnsi="Tahoma" w:cs="Tahoma"/>
          <w:b/>
          <w:bCs/>
          <w:color w:val="1F1F1F"/>
          <w:sz w:val="32"/>
          <w:szCs w:val="32"/>
          <w:lang w:val="en-US" w:eastAsia="en-US"/>
        </w:rPr>
        <w:t xml:space="preserve"> </w:t>
      </w:r>
      <w:r w:rsidR="005E367F">
        <w:rPr>
          <w:rFonts w:ascii="Tahoma" w:hAnsi="Tahoma" w:cs="Tahoma"/>
          <w:b/>
          <w:bCs/>
          <w:color w:val="1F1F1F"/>
          <w:sz w:val="32"/>
          <w:szCs w:val="32"/>
          <w:lang w:val="en-US" w:eastAsia="en-US"/>
        </w:rPr>
        <w:t xml:space="preserve"> </w:t>
      </w:r>
      <w:r w:rsidR="00175F3E">
        <w:rPr>
          <w:rFonts w:ascii="Tahoma" w:hAnsi="Tahoma" w:cs="Tahoma"/>
          <w:b/>
          <w:bCs/>
          <w:color w:val="1F1F1F"/>
          <w:sz w:val="32"/>
          <w:szCs w:val="32"/>
          <w:lang w:val="en-US" w:eastAsia="en-US"/>
        </w:rPr>
        <w:t>CIRCULAR</w:t>
      </w:r>
    </w:p>
    <w:p w14:paraId="1C9FD540" w14:textId="7E05693C" w:rsidR="00BF4BBC" w:rsidRPr="00B878F4" w:rsidRDefault="00BF4BBC" w:rsidP="00BF4BBC">
      <w:pPr>
        <w:ind w:left="-284"/>
        <w:jc w:val="both"/>
        <w:rPr>
          <w:rFonts w:ascii="Tahoma" w:hAnsi="Tahoma" w:cs="Tahoma"/>
          <w:b/>
          <w:bCs/>
          <w:color w:val="1F1F1F"/>
          <w:sz w:val="32"/>
          <w:szCs w:val="32"/>
          <w:lang w:val="en-US" w:eastAsia="en-US"/>
        </w:rPr>
      </w:pPr>
      <w:r w:rsidRPr="00B878F4">
        <w:rPr>
          <w:rFonts w:ascii="Tahoma" w:hAnsi="Tahoma" w:cs="Tahoma"/>
          <w:b/>
          <w:bCs/>
          <w:color w:val="1F1F1F"/>
          <w:sz w:val="32"/>
          <w:szCs w:val="32"/>
          <w:lang w:val="en-US" w:eastAsia="en-US"/>
        </w:rPr>
        <w:t xml:space="preserve">            </w:t>
      </w:r>
      <w:r w:rsidR="00B878F4">
        <w:rPr>
          <w:rFonts w:ascii="Tahoma" w:hAnsi="Tahoma" w:cs="Tahoma"/>
          <w:b/>
          <w:bCs/>
          <w:color w:val="1F1F1F"/>
          <w:sz w:val="32"/>
          <w:szCs w:val="32"/>
          <w:lang w:val="en-US" w:eastAsia="en-US"/>
        </w:rPr>
        <w:t xml:space="preserve">   </w:t>
      </w:r>
      <w:r w:rsidRPr="00B878F4">
        <w:rPr>
          <w:rFonts w:ascii="Tahoma" w:hAnsi="Tahoma" w:cs="Tahoma"/>
          <w:b/>
          <w:bCs/>
          <w:color w:val="1F1F1F"/>
          <w:sz w:val="32"/>
          <w:szCs w:val="32"/>
          <w:lang w:val="en-US" w:eastAsia="en-US"/>
        </w:rPr>
        <w:t xml:space="preserve">Celebration of </w:t>
      </w:r>
      <w:r w:rsidR="0092474C" w:rsidRPr="00B878F4">
        <w:rPr>
          <w:rFonts w:ascii="Tahoma" w:hAnsi="Tahoma" w:cs="Tahoma"/>
          <w:b/>
          <w:bCs/>
          <w:color w:val="1F1F1F"/>
          <w:sz w:val="32"/>
          <w:szCs w:val="32"/>
          <w:lang w:val="en-US" w:eastAsia="en-US"/>
        </w:rPr>
        <w:t>Republic Day</w:t>
      </w:r>
      <w:r w:rsidRPr="00B878F4">
        <w:rPr>
          <w:rFonts w:ascii="Tahoma" w:hAnsi="Tahoma" w:cs="Tahoma"/>
          <w:b/>
          <w:bCs/>
          <w:color w:val="1F1F1F"/>
          <w:sz w:val="32"/>
          <w:szCs w:val="32"/>
          <w:lang w:val="en-US" w:eastAsia="en-US"/>
        </w:rPr>
        <w:t>, 202</w:t>
      </w:r>
      <w:r w:rsidR="0092474C" w:rsidRPr="00B878F4">
        <w:rPr>
          <w:rFonts w:ascii="Tahoma" w:hAnsi="Tahoma" w:cs="Tahoma"/>
          <w:b/>
          <w:bCs/>
          <w:color w:val="1F1F1F"/>
          <w:sz w:val="32"/>
          <w:szCs w:val="32"/>
          <w:lang w:val="en-US" w:eastAsia="en-US"/>
        </w:rPr>
        <w:t>6</w:t>
      </w:r>
    </w:p>
    <w:p w14:paraId="1346805B" w14:textId="4637D41D" w:rsidR="00761EF4" w:rsidRPr="00BF4BBC" w:rsidRDefault="00761EF4" w:rsidP="0092474C">
      <w:pPr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</w:p>
    <w:p w14:paraId="5179140C" w14:textId="3AC88C7A" w:rsidR="0092474C" w:rsidRPr="0092474C" w:rsidRDefault="0092474C" w:rsidP="0092474C">
      <w:pPr>
        <w:ind w:left="-284"/>
        <w:rPr>
          <w:rFonts w:ascii="Tahoma" w:hAnsi="Tahoma" w:cs="Tahoma"/>
          <w:b/>
          <w:bCs/>
          <w:color w:val="1F1F1F"/>
          <w:sz w:val="28"/>
          <w:szCs w:val="28"/>
          <w:lang w:val="en-US" w:eastAsia="en-US"/>
        </w:rPr>
      </w:pPr>
      <w:r w:rsidRPr="0092474C">
        <w:rPr>
          <w:rFonts w:ascii="Tahoma" w:hAnsi="Tahoma" w:cs="Tahoma"/>
          <w:b/>
          <w:bCs/>
          <w:color w:val="1F1F1F"/>
          <w:sz w:val="28"/>
          <w:szCs w:val="28"/>
          <w:lang w:val="en-US" w:eastAsia="en-US"/>
        </w:rPr>
        <w:t>Subject: Republic Day Celebrations – 2026.</w:t>
      </w:r>
    </w:p>
    <w:p w14:paraId="2D02DFDC" w14:textId="00D4E5DF" w:rsidR="0092474C" w:rsidRDefault="0092474C" w:rsidP="0092474C">
      <w:pPr>
        <w:ind w:left="-284"/>
        <w:rPr>
          <w:rFonts w:ascii="Tahoma" w:hAnsi="Tahoma" w:cs="Tahoma"/>
          <w:color w:val="1F1F1F"/>
          <w:sz w:val="20"/>
          <w:szCs w:val="20"/>
          <w:lang w:val="en-US" w:eastAsia="en-US"/>
        </w:rPr>
      </w:pPr>
      <w:r w:rsidRPr="0092474C">
        <w:rPr>
          <w:rFonts w:ascii="Tahoma" w:hAnsi="Tahoma" w:cs="Tahoma"/>
          <w:color w:val="1F1F1F"/>
          <w:sz w:val="20"/>
          <w:szCs w:val="20"/>
          <w:lang w:val="en-US" w:eastAsia="en-US"/>
        </w:rPr>
        <w:t xml:space="preserve">Ref: </w:t>
      </w:r>
      <w:r w:rsidR="005E367F">
        <w:rPr>
          <w:rFonts w:ascii="Tahoma" w:hAnsi="Tahoma" w:cs="Tahoma"/>
          <w:color w:val="1F1F1F"/>
          <w:sz w:val="20"/>
          <w:szCs w:val="20"/>
          <w:lang w:val="en-US" w:eastAsia="en-US"/>
        </w:rPr>
        <w:t xml:space="preserve">DSD </w:t>
      </w:r>
      <w:r w:rsidR="005E367F" w:rsidRPr="005E367F">
        <w:rPr>
          <w:rFonts w:ascii="Tahoma" w:hAnsi="Tahoma" w:cs="Tahoma"/>
          <w:color w:val="1F1F1F"/>
          <w:sz w:val="20"/>
          <w:szCs w:val="20"/>
          <w:lang w:val="en-US" w:eastAsia="en-US"/>
        </w:rPr>
        <w:t xml:space="preserve">Circular No. DSD/101/Estt/2026/1281-1358 dated 22.01.2026 </w:t>
      </w:r>
    </w:p>
    <w:p w14:paraId="191C347B" w14:textId="77777777" w:rsidR="005E367F" w:rsidRDefault="005E367F" w:rsidP="0092474C">
      <w:pPr>
        <w:ind w:left="-284"/>
        <w:rPr>
          <w:rFonts w:ascii="Tahoma" w:hAnsi="Tahoma" w:cs="Tahoma"/>
          <w:color w:val="1F1F1F"/>
          <w:sz w:val="20"/>
          <w:szCs w:val="20"/>
          <w:lang w:val="en-US" w:eastAsia="en-US"/>
        </w:rPr>
      </w:pPr>
    </w:p>
    <w:p w14:paraId="6D1D934A" w14:textId="29EEDB39" w:rsidR="005E367F" w:rsidRPr="005E367F" w:rsidRDefault="005E367F" w:rsidP="00A31F3D">
      <w:pPr>
        <w:spacing w:line="276" w:lineRule="auto"/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5E367F"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All officers, officials, teaching &amp; non-teaching staff members, faculty and concerned personnel of the institution are hereby informed that, in strict compliance with the directions issued by the Directorate of Skill Development, J&amp;K vide Circular No. </w:t>
      </w:r>
      <w:r>
        <w:rPr>
          <w:rFonts w:ascii="Tahoma" w:hAnsi="Tahoma" w:cs="Tahoma"/>
          <w:color w:val="1F1F1F"/>
          <w:sz w:val="25"/>
          <w:szCs w:val="25"/>
          <w:lang w:val="en-US" w:eastAsia="en-US"/>
        </w:rPr>
        <w:t>DSD/101/Estt/2026/1281-1358</w:t>
      </w:r>
      <w:r w:rsidRPr="005E367F"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 dated </w:t>
      </w:r>
      <w:r w:rsidR="00A31F3D">
        <w:rPr>
          <w:rFonts w:ascii="Tahoma" w:hAnsi="Tahoma" w:cs="Tahoma"/>
          <w:color w:val="1F1F1F"/>
          <w:sz w:val="25"/>
          <w:szCs w:val="25"/>
          <w:lang w:val="en-US" w:eastAsia="en-US"/>
        </w:rPr>
        <w:t>22</w:t>
      </w:r>
      <w:r w:rsidR="00A31F3D" w:rsidRPr="005E367F">
        <w:rPr>
          <w:rFonts w:ascii="Tahoma" w:hAnsi="Tahoma" w:cs="Tahoma"/>
          <w:color w:val="1F1F1F"/>
          <w:sz w:val="25"/>
          <w:szCs w:val="25"/>
          <w:lang w:val="en-US" w:eastAsia="en-US"/>
        </w:rPr>
        <w:t>.01.2026</w:t>
      </w:r>
      <w:r w:rsidR="00A31F3D">
        <w:rPr>
          <w:rFonts w:ascii="Tahoma" w:hAnsi="Tahoma" w:cs="Tahoma"/>
          <w:color w:val="1F1F1F"/>
          <w:sz w:val="25"/>
          <w:szCs w:val="25"/>
          <w:lang w:val="en-US" w:eastAsia="en-US"/>
        </w:rPr>
        <w:t>, the</w:t>
      </w:r>
      <w:r w:rsidRPr="005E367F">
        <w:rPr>
          <w:rFonts w:ascii="Tahoma" w:hAnsi="Tahoma" w:cs="Tahoma"/>
          <w:color w:val="1F1F1F"/>
          <w:sz w:val="25"/>
          <w:szCs w:val="25"/>
          <w:lang w:val="en-US" w:eastAsia="en-US"/>
        </w:rPr>
        <w:t xml:space="preserve"> Republic Day function (Flag Hoisting Ceremony) on 26th January 2026 shall be held at:</w:t>
      </w:r>
    </w:p>
    <w:p w14:paraId="22A85F5E" w14:textId="77777777" w:rsidR="005E367F" w:rsidRPr="005E367F" w:rsidRDefault="005E367F" w:rsidP="005E367F">
      <w:pPr>
        <w:spacing w:line="276" w:lineRule="auto"/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5E367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Venue: Kashmir Government Polytechnic College, Gogji Bagh, Srinagar</w:t>
      </w:r>
    </w:p>
    <w:p w14:paraId="305F58C4" w14:textId="77777777" w:rsidR="005E367F" w:rsidRPr="005E367F" w:rsidRDefault="005E367F" w:rsidP="005E367F">
      <w:pPr>
        <w:spacing w:line="276" w:lineRule="auto"/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5E367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Time: 08:45 AM sharp</w:t>
      </w:r>
    </w:p>
    <w:p w14:paraId="54DD12D8" w14:textId="77777777" w:rsidR="005E367F" w:rsidRPr="005E367F" w:rsidRDefault="005E367F" w:rsidP="005E367F">
      <w:pPr>
        <w:spacing w:line="276" w:lineRule="auto"/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5E367F">
        <w:rPr>
          <w:rFonts w:ascii="Tahoma" w:hAnsi="Tahoma" w:cs="Tahoma"/>
          <w:color w:val="1F1F1F"/>
          <w:sz w:val="25"/>
          <w:szCs w:val="25"/>
          <w:lang w:val="en-US" w:eastAsia="en-US"/>
        </w:rPr>
        <w:t>All concerned are hereby directed to report at the above venue positively before 08:45 AM on 26-01-2026 to participate in the Republic Day celebrations.</w:t>
      </w:r>
    </w:p>
    <w:p w14:paraId="4028D8C9" w14:textId="77777777" w:rsidR="005E367F" w:rsidRPr="005E367F" w:rsidRDefault="005E367F" w:rsidP="005E367F">
      <w:pPr>
        <w:spacing w:line="276" w:lineRule="auto"/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5E367F">
        <w:rPr>
          <w:rFonts w:ascii="Tahoma" w:hAnsi="Tahoma" w:cs="Tahoma"/>
          <w:color w:val="1F1F1F"/>
          <w:sz w:val="25"/>
          <w:szCs w:val="25"/>
          <w:lang w:val="en-US" w:eastAsia="en-US"/>
        </w:rPr>
        <w:t>Further, Mr. Bilal Shamas, PEM, has been entrusted with the overall responsibility of making all necessary arrangements for the smooth conduct of the event, including coordination of the flag-hoisting ceremony and other related activities.</w:t>
      </w:r>
    </w:p>
    <w:p w14:paraId="7A117B92" w14:textId="77777777" w:rsidR="005E367F" w:rsidRDefault="005E367F" w:rsidP="005E367F">
      <w:pPr>
        <w:spacing w:line="276" w:lineRule="auto"/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 w:rsidRPr="005E367F">
        <w:rPr>
          <w:rFonts w:ascii="Tahoma" w:hAnsi="Tahoma" w:cs="Tahoma"/>
          <w:color w:val="1F1F1F"/>
          <w:sz w:val="25"/>
          <w:szCs w:val="25"/>
          <w:lang w:val="en-US" w:eastAsia="en-US"/>
        </w:rPr>
        <w:t>This notice is being issued and circulated / displayed in the institution in strict compliance with the directions of the Directorate of Skill Development, J&amp;K.</w:t>
      </w:r>
    </w:p>
    <w:p w14:paraId="0295DFB3" w14:textId="77777777" w:rsidR="005E367F" w:rsidRPr="005E367F" w:rsidRDefault="005E367F" w:rsidP="005E367F">
      <w:pPr>
        <w:spacing w:line="276" w:lineRule="auto"/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7A4BF8B9" w14:textId="0A7772B4" w:rsidR="0092474C" w:rsidRDefault="0092474C" w:rsidP="0092474C">
      <w:pPr>
        <w:ind w:left="-284"/>
        <w:jc w:val="both"/>
        <w:rPr>
          <w:rFonts w:ascii="Tahoma" w:hAnsi="Tahoma" w:cs="Tahoma"/>
          <w:color w:val="1F1F1F"/>
          <w:sz w:val="26"/>
          <w:szCs w:val="26"/>
          <w:lang w:val="en-US" w:eastAsia="en-US"/>
        </w:rPr>
      </w:pPr>
    </w:p>
    <w:p w14:paraId="2116B1E9" w14:textId="78188ACF" w:rsidR="0092474C" w:rsidRDefault="0092474C" w:rsidP="0092474C">
      <w:pPr>
        <w:ind w:left="-284"/>
        <w:jc w:val="both"/>
        <w:rPr>
          <w:rFonts w:ascii="Tahoma" w:hAnsi="Tahoma" w:cs="Tahoma"/>
          <w:color w:val="1F1F1F"/>
          <w:sz w:val="26"/>
          <w:szCs w:val="26"/>
          <w:lang w:val="en-US" w:eastAsia="en-US"/>
        </w:rPr>
      </w:pPr>
    </w:p>
    <w:p w14:paraId="5A6092A0" w14:textId="4281A2E6" w:rsidR="0092474C" w:rsidRDefault="0092474C" w:rsidP="0092474C">
      <w:pPr>
        <w:ind w:left="-284"/>
        <w:jc w:val="both"/>
        <w:rPr>
          <w:rFonts w:ascii="Tahoma" w:hAnsi="Tahoma" w:cs="Tahoma"/>
          <w:color w:val="1F1F1F"/>
          <w:sz w:val="26"/>
          <w:szCs w:val="26"/>
          <w:lang w:val="en-US" w:eastAsia="en-US"/>
        </w:rPr>
      </w:pPr>
    </w:p>
    <w:p w14:paraId="4A2958B6" w14:textId="7EB3FF92" w:rsidR="00691752" w:rsidRPr="0092474C" w:rsidRDefault="008A606D" w:rsidP="0092474C">
      <w:pPr>
        <w:ind w:left="-284"/>
        <w:jc w:val="both"/>
        <w:rPr>
          <w:rFonts w:ascii="Tahoma" w:hAnsi="Tahoma" w:cs="Tahoma"/>
          <w:color w:val="1F1F1F"/>
          <w:sz w:val="26"/>
          <w:szCs w:val="26"/>
          <w:lang w:val="en-US" w:eastAsia="en-US"/>
        </w:rPr>
      </w:pPr>
      <w:r w:rsidRPr="0092474C">
        <w:rPr>
          <w:rFonts w:ascii="Tahoma" w:hAnsi="Tahoma" w:cs="Tahoma"/>
          <w:color w:val="1F1F1F"/>
          <w:sz w:val="26"/>
          <w:szCs w:val="26"/>
          <w:lang w:val="en-US" w:eastAsia="en-US"/>
        </w:rPr>
        <w:t xml:space="preserve">                                    </w:t>
      </w:r>
      <w:r w:rsidR="006E4252" w:rsidRPr="0092474C">
        <w:rPr>
          <w:rFonts w:ascii="Tahoma" w:hAnsi="Tahoma" w:cs="Tahoma"/>
          <w:color w:val="1F1F1F"/>
          <w:sz w:val="26"/>
          <w:szCs w:val="26"/>
          <w:lang w:val="en-US" w:eastAsia="en-US"/>
        </w:rPr>
        <w:t xml:space="preserve">              </w:t>
      </w:r>
    </w:p>
    <w:p w14:paraId="5850C6B5" w14:textId="641A981D" w:rsidR="00691752" w:rsidRPr="0092474C" w:rsidRDefault="00691752" w:rsidP="0092474C">
      <w:pPr>
        <w:ind w:left="-284"/>
        <w:jc w:val="both"/>
        <w:rPr>
          <w:rFonts w:ascii="Tahoma" w:hAnsi="Tahoma" w:cs="Tahoma"/>
          <w:color w:val="1F1F1F"/>
          <w:sz w:val="26"/>
          <w:szCs w:val="26"/>
          <w:lang w:val="en-US" w:eastAsia="en-US"/>
        </w:rPr>
      </w:pPr>
      <w:r w:rsidRPr="0092474C"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5B22CD" wp14:editId="24C4DF82">
                <wp:simplePos x="0" y="0"/>
                <wp:positionH relativeFrom="column">
                  <wp:posOffset>-139700</wp:posOffset>
                </wp:positionH>
                <wp:positionV relativeFrom="paragraph">
                  <wp:posOffset>187960</wp:posOffset>
                </wp:positionV>
                <wp:extent cx="2228850" cy="482600"/>
                <wp:effectExtent l="0" t="0" r="0" b="0"/>
                <wp:wrapNone/>
                <wp:docPr id="21319626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33D89" w14:textId="78DBB743" w:rsidR="006E4252" w:rsidRDefault="006E4252">
                            <w:pP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No: KGP/Estt/202</w:t>
                            </w:r>
                            <w:r w:rsidR="0092474C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6</w:t>
                            </w: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/</w:t>
                            </w:r>
                            <w:r w:rsidR="005E367F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2001</w:t>
                            </w:r>
                          </w:p>
                          <w:p w14:paraId="07DC81FF" w14:textId="093EE8F9" w:rsidR="006E4252" w:rsidRDefault="006E4252" w:rsidP="006E4252">
                            <w:pPr>
                              <w:spacing w:line="276" w:lineRule="auto"/>
                              <w:jc w:val="both"/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</w:pPr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Dated:</w:t>
                            </w:r>
                            <w:r w:rsidR="0092474C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24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-0</w:t>
                            </w:r>
                            <w:r w:rsidR="0092474C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1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-202</w:t>
                            </w:r>
                            <w:r w:rsidR="0092474C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>6</w:t>
                            </w:r>
                          </w:p>
                          <w:p w14:paraId="54B9F357" w14:textId="02D46DC1" w:rsidR="006E4252" w:rsidRDefault="006E4252">
                            <w:r w:rsidRPr="00503CD2"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Tahoma" w:hAnsi="Tahoma" w:cs="Tahoma"/>
                                <w:sz w:val="25"/>
                                <w:szCs w:val="25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5B22C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1pt;margin-top:14.8pt;width:175.5pt;height:3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" filled="f" stroked="f" strokeweight=".5pt">
                <v:textbox>
                  <w:txbxContent>
                    <w:p w14:paraId="2A833D89" w14:textId="78DBB743" w:rsidR="006E4252" w:rsidRDefault="006E4252">
                      <w:pPr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No: KGP/Estt/202</w:t>
                      </w:r>
                      <w:r w:rsidR="0092474C">
                        <w:rPr>
                          <w:rFonts w:ascii="Tahoma" w:hAnsi="Tahoma" w:cs="Tahoma"/>
                          <w:sz w:val="25"/>
                          <w:szCs w:val="25"/>
                        </w:rPr>
                        <w:t>6</w:t>
                      </w: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/</w:t>
                      </w:r>
                      <w:r w:rsidR="005E367F">
                        <w:rPr>
                          <w:rFonts w:ascii="Tahoma" w:hAnsi="Tahoma" w:cs="Tahoma"/>
                          <w:sz w:val="25"/>
                          <w:szCs w:val="25"/>
                        </w:rPr>
                        <w:t>2001</w:t>
                      </w:r>
                    </w:p>
                    <w:p w14:paraId="07DC81FF" w14:textId="093EE8F9" w:rsidR="006E4252" w:rsidRDefault="006E4252" w:rsidP="006E4252">
                      <w:pPr>
                        <w:spacing w:line="276" w:lineRule="auto"/>
                        <w:jc w:val="both"/>
                        <w:rPr>
                          <w:rFonts w:ascii="Tahoma" w:hAnsi="Tahoma" w:cs="Tahoma"/>
                          <w:sz w:val="25"/>
                          <w:szCs w:val="25"/>
                        </w:rPr>
                      </w:pPr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>Dated:</w:t>
                      </w:r>
                      <w:r w:rsidR="0092474C">
                        <w:rPr>
                          <w:rFonts w:ascii="Tahoma" w:hAnsi="Tahoma" w:cs="Tahoma"/>
                          <w:sz w:val="25"/>
                          <w:szCs w:val="25"/>
                        </w:rPr>
                        <w:t>24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-0</w:t>
                      </w:r>
                      <w:r w:rsidR="0092474C">
                        <w:rPr>
                          <w:rFonts w:ascii="Tahoma" w:hAnsi="Tahoma" w:cs="Tahoma"/>
                          <w:sz w:val="25"/>
                          <w:szCs w:val="25"/>
                        </w:rPr>
                        <w:t>1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>-202</w:t>
                      </w:r>
                      <w:r w:rsidR="0092474C">
                        <w:rPr>
                          <w:rFonts w:ascii="Tahoma" w:hAnsi="Tahoma" w:cs="Tahoma"/>
                          <w:sz w:val="25"/>
                          <w:szCs w:val="25"/>
                        </w:rPr>
                        <w:t>6</w:t>
                      </w:r>
                    </w:p>
                    <w:p w14:paraId="54B9F357" w14:textId="02D46DC1" w:rsidR="006E4252" w:rsidRDefault="006E4252">
                      <w:r w:rsidRPr="00503CD2"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                                   </w:t>
                      </w:r>
                      <w:r>
                        <w:rPr>
                          <w:rFonts w:ascii="Tahoma" w:hAnsi="Tahoma" w:cs="Tahoma"/>
                          <w:sz w:val="25"/>
                          <w:szCs w:val="25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659D6FC" w14:textId="1ED79ADD" w:rsidR="008A606D" w:rsidRPr="00B0642F" w:rsidRDefault="00691752" w:rsidP="006E4252">
      <w:pPr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               </w:t>
      </w:r>
      <w:r w:rsidR="00E47DAC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</w:t>
      </w:r>
      <w:r w:rsidR="008A606D"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Principal</w:t>
      </w:r>
    </w:p>
    <w:p w14:paraId="0F9941EA" w14:textId="1E0FED98" w:rsidR="008A606D" w:rsidRPr="00B0642F" w:rsidRDefault="008A606D" w:rsidP="006E4252">
      <w:pPr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Kashmir Government Polytechnic College</w:t>
      </w:r>
    </w:p>
    <w:p w14:paraId="0582629D" w14:textId="77777777" w:rsidR="008A606D" w:rsidRPr="00B0642F" w:rsidRDefault="008A606D" w:rsidP="006E4252">
      <w:pPr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                                                 </w:t>
      </w:r>
      <w:r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 xml:space="preserve"> </w:t>
      </w:r>
      <w:r w:rsidRPr="00B0642F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Srinagar.</w:t>
      </w:r>
    </w:p>
    <w:p w14:paraId="728FEBE6" w14:textId="77777777" w:rsidR="008A606D" w:rsidRPr="005F172F" w:rsidRDefault="008A606D" w:rsidP="00B3554E">
      <w:pPr>
        <w:spacing w:line="276" w:lineRule="auto"/>
        <w:ind w:left="-284"/>
        <w:jc w:val="both"/>
        <w:rPr>
          <w:rFonts w:ascii="Tahoma" w:hAnsi="Tahoma" w:cs="Tahoma"/>
          <w:b/>
          <w:bCs/>
          <w:sz w:val="26"/>
          <w:szCs w:val="26"/>
        </w:rPr>
      </w:pPr>
    </w:p>
    <w:bookmarkEnd w:id="0"/>
    <w:bookmarkEnd w:id="2"/>
    <w:p w14:paraId="641AC9C5" w14:textId="72BB6946" w:rsidR="00860118" w:rsidRPr="006E4252" w:rsidRDefault="00860118" w:rsidP="005F172F">
      <w:pPr>
        <w:spacing w:line="276" w:lineRule="auto"/>
        <w:ind w:left="-284"/>
        <w:jc w:val="both"/>
        <w:rPr>
          <w:rFonts w:ascii="Tahoma" w:hAnsi="Tahoma" w:cs="Tahoma"/>
          <w:color w:val="FFFFFF" w:themeColor="background1"/>
          <w:sz w:val="25"/>
          <w:szCs w:val="25"/>
          <w:lang w:val="en-US" w:eastAsia="en-US"/>
          <w14:textFill>
            <w14:noFill/>
          </w14:textFill>
        </w:rPr>
      </w:pPr>
    </w:p>
    <w:p w14:paraId="092EA2CB" w14:textId="246B7B32" w:rsidR="00761EF4" w:rsidRPr="00761EF4" w:rsidRDefault="00761EF4" w:rsidP="00761EF4">
      <w:pPr>
        <w:spacing w:line="276" w:lineRule="auto"/>
        <w:ind w:left="-284"/>
        <w:jc w:val="both"/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</w:pPr>
      <w:r w:rsidRPr="00761EF4">
        <w:rPr>
          <w:rFonts w:ascii="Tahoma" w:hAnsi="Tahoma" w:cs="Tahoma"/>
          <w:b/>
          <w:bCs/>
          <w:color w:val="1F1F1F"/>
          <w:sz w:val="25"/>
          <w:szCs w:val="25"/>
          <w:lang w:val="en-US" w:eastAsia="en-US"/>
        </w:rPr>
        <w:t>Copy to the:</w:t>
      </w:r>
    </w:p>
    <w:p w14:paraId="619970FD" w14:textId="4C14F661" w:rsidR="00761EF4" w:rsidRDefault="00761EF4" w:rsidP="005F172F">
      <w:pPr>
        <w:spacing w:line="276" w:lineRule="auto"/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  <w:r>
        <w:rPr>
          <w:rFonts w:ascii="Tahoma" w:hAnsi="Tahoma" w:cs="Tahoma"/>
          <w:color w:val="1F1F1F"/>
          <w:sz w:val="25"/>
          <w:szCs w:val="25"/>
          <w:lang w:val="en-US" w:eastAsia="en-US"/>
        </w:rPr>
        <w:t>1. All employees of this Institution for information and compliance.</w:t>
      </w:r>
    </w:p>
    <w:p w14:paraId="7262AEAE" w14:textId="4ED4387B" w:rsidR="00860118" w:rsidRDefault="00860118" w:rsidP="00954587">
      <w:pPr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3E87967C" w14:textId="72A4D7AE" w:rsidR="00860118" w:rsidRDefault="00860118" w:rsidP="00954587">
      <w:pPr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38F316BD" w14:textId="60BC131F" w:rsidR="00860118" w:rsidRDefault="00860118" w:rsidP="00954587">
      <w:pPr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2A366A86" w14:textId="04A15D7E" w:rsidR="00860118" w:rsidRDefault="00860118" w:rsidP="00954587">
      <w:pPr>
        <w:ind w:left="-284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p w14:paraId="3D8C50D6" w14:textId="44AAB883" w:rsidR="00860118" w:rsidRDefault="00860118" w:rsidP="00503CD2">
      <w:pPr>
        <w:ind w:left="-900"/>
        <w:jc w:val="both"/>
        <w:rPr>
          <w:rFonts w:ascii="Tahoma" w:hAnsi="Tahoma" w:cs="Tahoma"/>
          <w:color w:val="1F1F1F"/>
          <w:sz w:val="25"/>
          <w:szCs w:val="25"/>
          <w:lang w:val="en-US" w:eastAsia="en-US"/>
        </w:rPr>
      </w:pPr>
    </w:p>
    <w:sectPr w:rsidR="00860118" w:rsidSect="00761EF4">
      <w:pgSz w:w="11906" w:h="16838"/>
      <w:pgMar w:top="0" w:right="836" w:bottom="709" w:left="15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C0EDD" w14:textId="77777777" w:rsidR="00693FFA" w:rsidRDefault="00693FFA">
      <w:r>
        <w:separator/>
      </w:r>
    </w:p>
  </w:endnote>
  <w:endnote w:type="continuationSeparator" w:id="0">
    <w:p w14:paraId="0676445F" w14:textId="77777777" w:rsidR="00693FFA" w:rsidRDefault="00693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E5C7B" w14:textId="77777777" w:rsidR="00693FFA" w:rsidRDefault="00693FFA">
      <w:r>
        <w:separator/>
      </w:r>
    </w:p>
  </w:footnote>
  <w:footnote w:type="continuationSeparator" w:id="0">
    <w:p w14:paraId="33456235" w14:textId="77777777" w:rsidR="00693FFA" w:rsidRDefault="00693F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586094"/>
    <w:multiLevelType w:val="hybridMultilevel"/>
    <w:tmpl w:val="EBB06252"/>
    <w:lvl w:ilvl="0" w:tplc="F1165CF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1" w15:restartNumberingAfterBreak="0">
    <w:nsid w:val="01357A20"/>
    <w:multiLevelType w:val="multilevel"/>
    <w:tmpl w:val="C3E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E0B0F"/>
    <w:multiLevelType w:val="hybridMultilevel"/>
    <w:tmpl w:val="FF16836C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3" w15:restartNumberingAfterBreak="0">
    <w:nsid w:val="38EF60BE"/>
    <w:multiLevelType w:val="hybridMultilevel"/>
    <w:tmpl w:val="5374FAAE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4" w15:restartNumberingAfterBreak="0">
    <w:nsid w:val="4F4833D8"/>
    <w:multiLevelType w:val="hybridMultilevel"/>
    <w:tmpl w:val="036807D4"/>
    <w:lvl w:ilvl="0" w:tplc="6B54E704">
      <w:numFmt w:val="bullet"/>
      <w:lvlText w:val=""/>
      <w:lvlJc w:val="left"/>
      <w:pPr>
        <w:ind w:left="-633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5" w15:restartNumberingAfterBreak="0">
    <w:nsid w:val="56A25B95"/>
    <w:multiLevelType w:val="multilevel"/>
    <w:tmpl w:val="657C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0735B"/>
    <w:multiLevelType w:val="multilevel"/>
    <w:tmpl w:val="87F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C7611"/>
    <w:multiLevelType w:val="multilevel"/>
    <w:tmpl w:val="534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26642"/>
    <w:multiLevelType w:val="hybridMultilevel"/>
    <w:tmpl w:val="9BE41788"/>
    <w:lvl w:ilvl="0" w:tplc="04090001">
      <w:start w:val="1"/>
      <w:numFmt w:val="bullet"/>
      <w:lvlText w:val=""/>
      <w:lvlJc w:val="left"/>
      <w:pPr>
        <w:ind w:left="-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</w:abstractNum>
  <w:abstractNum w:abstractNumId="19" w15:restartNumberingAfterBreak="0">
    <w:nsid w:val="7898355A"/>
    <w:multiLevelType w:val="hybridMultilevel"/>
    <w:tmpl w:val="EAF086DE"/>
    <w:lvl w:ilvl="0" w:tplc="6B54E704">
      <w:numFmt w:val="bullet"/>
      <w:lvlText w:val=""/>
      <w:lvlJc w:val="left"/>
      <w:pPr>
        <w:ind w:left="-917" w:hanging="360"/>
      </w:pPr>
      <w:rPr>
        <w:rFonts w:ascii="Symbol" w:eastAsia="Times New Roman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1535464436">
    <w:abstractNumId w:val="9"/>
  </w:num>
  <w:num w:numId="2" w16cid:durableId="366494529">
    <w:abstractNumId w:val="7"/>
  </w:num>
  <w:num w:numId="3" w16cid:durableId="1114058511">
    <w:abstractNumId w:val="6"/>
  </w:num>
  <w:num w:numId="4" w16cid:durableId="1085882036">
    <w:abstractNumId w:val="5"/>
  </w:num>
  <w:num w:numId="5" w16cid:durableId="2122718373">
    <w:abstractNumId w:val="4"/>
  </w:num>
  <w:num w:numId="6" w16cid:durableId="504824660">
    <w:abstractNumId w:val="8"/>
  </w:num>
  <w:num w:numId="7" w16cid:durableId="2064937488">
    <w:abstractNumId w:val="3"/>
  </w:num>
  <w:num w:numId="8" w16cid:durableId="628050086">
    <w:abstractNumId w:val="2"/>
  </w:num>
  <w:num w:numId="9" w16cid:durableId="95449660">
    <w:abstractNumId w:val="1"/>
  </w:num>
  <w:num w:numId="10" w16cid:durableId="2127263934">
    <w:abstractNumId w:val="0"/>
  </w:num>
  <w:num w:numId="11" w16cid:durableId="1217552011">
    <w:abstractNumId w:val="17"/>
  </w:num>
  <w:num w:numId="12" w16cid:durableId="195428439">
    <w:abstractNumId w:val="11"/>
  </w:num>
  <w:num w:numId="13" w16cid:durableId="939022786">
    <w:abstractNumId w:val="18"/>
  </w:num>
  <w:num w:numId="14" w16cid:durableId="1247304290">
    <w:abstractNumId w:val="13"/>
  </w:num>
  <w:num w:numId="15" w16cid:durableId="825320773">
    <w:abstractNumId w:val="12"/>
  </w:num>
  <w:num w:numId="16" w16cid:durableId="1675691951">
    <w:abstractNumId w:val="14"/>
  </w:num>
  <w:num w:numId="17" w16cid:durableId="974869942">
    <w:abstractNumId w:val="19"/>
  </w:num>
  <w:num w:numId="18" w16cid:durableId="1786122753">
    <w:abstractNumId w:val="10"/>
  </w:num>
  <w:num w:numId="19" w16cid:durableId="301348139">
    <w:abstractNumId w:val="15"/>
  </w:num>
  <w:num w:numId="20" w16cid:durableId="3588250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703A"/>
    <w:rsid w:val="00050A31"/>
    <w:rsid w:val="00051DF2"/>
    <w:rsid w:val="000716D2"/>
    <w:rsid w:val="00071AAB"/>
    <w:rsid w:val="000B76C4"/>
    <w:rsid w:val="000C5610"/>
    <w:rsid w:val="000E6552"/>
    <w:rsid w:val="000F3A4F"/>
    <w:rsid w:val="000F524C"/>
    <w:rsid w:val="000F59AC"/>
    <w:rsid w:val="00130E65"/>
    <w:rsid w:val="001364FE"/>
    <w:rsid w:val="001368DD"/>
    <w:rsid w:val="001371E7"/>
    <w:rsid w:val="00147DB3"/>
    <w:rsid w:val="001503B5"/>
    <w:rsid w:val="001518A5"/>
    <w:rsid w:val="00170095"/>
    <w:rsid w:val="00170E4F"/>
    <w:rsid w:val="00172BA2"/>
    <w:rsid w:val="001743F4"/>
    <w:rsid w:val="00175F3E"/>
    <w:rsid w:val="00187C33"/>
    <w:rsid w:val="001936B7"/>
    <w:rsid w:val="00196AB1"/>
    <w:rsid w:val="001C302F"/>
    <w:rsid w:val="001E7EC2"/>
    <w:rsid w:val="001F1767"/>
    <w:rsid w:val="00201333"/>
    <w:rsid w:val="00210FA7"/>
    <w:rsid w:val="00216417"/>
    <w:rsid w:val="00227A71"/>
    <w:rsid w:val="0025526D"/>
    <w:rsid w:val="0026631D"/>
    <w:rsid w:val="002741B2"/>
    <w:rsid w:val="00293107"/>
    <w:rsid w:val="002C2F53"/>
    <w:rsid w:val="00326881"/>
    <w:rsid w:val="0033518C"/>
    <w:rsid w:val="0034016C"/>
    <w:rsid w:val="003437C2"/>
    <w:rsid w:val="00377186"/>
    <w:rsid w:val="003A1C03"/>
    <w:rsid w:val="003A4FF7"/>
    <w:rsid w:val="003E6002"/>
    <w:rsid w:val="003F5B25"/>
    <w:rsid w:val="003F7621"/>
    <w:rsid w:val="00414627"/>
    <w:rsid w:val="00425D63"/>
    <w:rsid w:val="0044478E"/>
    <w:rsid w:val="004643D8"/>
    <w:rsid w:val="004814DF"/>
    <w:rsid w:val="004829B1"/>
    <w:rsid w:val="00497C24"/>
    <w:rsid w:val="004C2E95"/>
    <w:rsid w:val="004C7BA5"/>
    <w:rsid w:val="004D2F5B"/>
    <w:rsid w:val="004E7628"/>
    <w:rsid w:val="004F3334"/>
    <w:rsid w:val="004F48F2"/>
    <w:rsid w:val="00503CD2"/>
    <w:rsid w:val="005149B1"/>
    <w:rsid w:val="005367F4"/>
    <w:rsid w:val="005647F2"/>
    <w:rsid w:val="005662D1"/>
    <w:rsid w:val="00573A09"/>
    <w:rsid w:val="0059144E"/>
    <w:rsid w:val="005A4526"/>
    <w:rsid w:val="005C1B16"/>
    <w:rsid w:val="005E367F"/>
    <w:rsid w:val="005E53D0"/>
    <w:rsid w:val="005F155B"/>
    <w:rsid w:val="005F172F"/>
    <w:rsid w:val="006002EB"/>
    <w:rsid w:val="006128EF"/>
    <w:rsid w:val="006264B4"/>
    <w:rsid w:val="00643033"/>
    <w:rsid w:val="00644CC3"/>
    <w:rsid w:val="00654838"/>
    <w:rsid w:val="00661468"/>
    <w:rsid w:val="006649F0"/>
    <w:rsid w:val="0067245D"/>
    <w:rsid w:val="0068470E"/>
    <w:rsid w:val="00691752"/>
    <w:rsid w:val="00693FFA"/>
    <w:rsid w:val="00695DCD"/>
    <w:rsid w:val="006A05CC"/>
    <w:rsid w:val="006A35A7"/>
    <w:rsid w:val="006D0249"/>
    <w:rsid w:val="006E4252"/>
    <w:rsid w:val="007152D7"/>
    <w:rsid w:val="00746C14"/>
    <w:rsid w:val="00761EF4"/>
    <w:rsid w:val="007821E6"/>
    <w:rsid w:val="0078386D"/>
    <w:rsid w:val="00785202"/>
    <w:rsid w:val="007A6561"/>
    <w:rsid w:val="007C2C59"/>
    <w:rsid w:val="0080180D"/>
    <w:rsid w:val="00801F23"/>
    <w:rsid w:val="00835AC7"/>
    <w:rsid w:val="00837632"/>
    <w:rsid w:val="0085640F"/>
    <w:rsid w:val="008567AA"/>
    <w:rsid w:val="00860118"/>
    <w:rsid w:val="00892712"/>
    <w:rsid w:val="008A606D"/>
    <w:rsid w:val="008A680A"/>
    <w:rsid w:val="008B0BB0"/>
    <w:rsid w:val="008B3470"/>
    <w:rsid w:val="008B4286"/>
    <w:rsid w:val="008D0C7F"/>
    <w:rsid w:val="008E170B"/>
    <w:rsid w:val="008E6C4B"/>
    <w:rsid w:val="008F18C0"/>
    <w:rsid w:val="00907648"/>
    <w:rsid w:val="00917B02"/>
    <w:rsid w:val="0092474C"/>
    <w:rsid w:val="00930FDE"/>
    <w:rsid w:val="00954587"/>
    <w:rsid w:val="00982DBF"/>
    <w:rsid w:val="00984C93"/>
    <w:rsid w:val="00987CE1"/>
    <w:rsid w:val="0099405C"/>
    <w:rsid w:val="00994F30"/>
    <w:rsid w:val="009B7568"/>
    <w:rsid w:val="009C600F"/>
    <w:rsid w:val="009D3723"/>
    <w:rsid w:val="009E04F2"/>
    <w:rsid w:val="00A03B7B"/>
    <w:rsid w:val="00A10370"/>
    <w:rsid w:val="00A200C9"/>
    <w:rsid w:val="00A250D5"/>
    <w:rsid w:val="00A31F3D"/>
    <w:rsid w:val="00A32F56"/>
    <w:rsid w:val="00A36028"/>
    <w:rsid w:val="00A77585"/>
    <w:rsid w:val="00A82F54"/>
    <w:rsid w:val="00A91424"/>
    <w:rsid w:val="00AA2C77"/>
    <w:rsid w:val="00AB0CAE"/>
    <w:rsid w:val="00AC3FB9"/>
    <w:rsid w:val="00AC5C1F"/>
    <w:rsid w:val="00AC702A"/>
    <w:rsid w:val="00AD226F"/>
    <w:rsid w:val="00B0642F"/>
    <w:rsid w:val="00B13A52"/>
    <w:rsid w:val="00B2223B"/>
    <w:rsid w:val="00B24CF4"/>
    <w:rsid w:val="00B26993"/>
    <w:rsid w:val="00B3554E"/>
    <w:rsid w:val="00B4570C"/>
    <w:rsid w:val="00B50698"/>
    <w:rsid w:val="00B5208C"/>
    <w:rsid w:val="00B74876"/>
    <w:rsid w:val="00B74B21"/>
    <w:rsid w:val="00B82F9A"/>
    <w:rsid w:val="00B862CF"/>
    <w:rsid w:val="00B878F4"/>
    <w:rsid w:val="00BB7485"/>
    <w:rsid w:val="00BB7C2B"/>
    <w:rsid w:val="00BC1664"/>
    <w:rsid w:val="00BC2546"/>
    <w:rsid w:val="00BC3E35"/>
    <w:rsid w:val="00BF4BBC"/>
    <w:rsid w:val="00C02D4C"/>
    <w:rsid w:val="00C05085"/>
    <w:rsid w:val="00C1593D"/>
    <w:rsid w:val="00C45FBD"/>
    <w:rsid w:val="00C56C7E"/>
    <w:rsid w:val="00C776A4"/>
    <w:rsid w:val="00C80266"/>
    <w:rsid w:val="00CA2C6C"/>
    <w:rsid w:val="00CC0600"/>
    <w:rsid w:val="00CC78AC"/>
    <w:rsid w:val="00CF6EEC"/>
    <w:rsid w:val="00CF7953"/>
    <w:rsid w:val="00D07232"/>
    <w:rsid w:val="00D10245"/>
    <w:rsid w:val="00D21BDD"/>
    <w:rsid w:val="00D65F07"/>
    <w:rsid w:val="00D92BB7"/>
    <w:rsid w:val="00DC76D2"/>
    <w:rsid w:val="00DD30ED"/>
    <w:rsid w:val="00DF11EB"/>
    <w:rsid w:val="00E17F4F"/>
    <w:rsid w:val="00E35374"/>
    <w:rsid w:val="00E47DAC"/>
    <w:rsid w:val="00E64C21"/>
    <w:rsid w:val="00EC24C6"/>
    <w:rsid w:val="00EF2933"/>
    <w:rsid w:val="00F05146"/>
    <w:rsid w:val="00F1115D"/>
    <w:rsid w:val="00F22171"/>
    <w:rsid w:val="00F229C6"/>
    <w:rsid w:val="00F3513C"/>
    <w:rsid w:val="00F465C5"/>
    <w:rsid w:val="00F5180D"/>
    <w:rsid w:val="00F51B21"/>
    <w:rsid w:val="00F51D87"/>
    <w:rsid w:val="00F8455C"/>
    <w:rsid w:val="00FA1F3F"/>
    <w:rsid w:val="00FA7496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gpsrinagar.edu.in.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facebook.com/KGPSRINAGA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gpolysgr58@gmail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7</cp:revision>
  <cp:lastPrinted>2026-01-24T07:00:00Z</cp:lastPrinted>
  <dcterms:created xsi:type="dcterms:W3CDTF">2026-01-24T06:51:00Z</dcterms:created>
  <dcterms:modified xsi:type="dcterms:W3CDTF">2026-01-24T07:03:00Z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51100d85c35d234cb1bcfe947cf6da50618ff0de60ef9d7b8f619e8c684134f9</vt:lpwstr>
  </property>
</Properties>
</file>