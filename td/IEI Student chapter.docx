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3481D8" w14:textId="77777777" w:rsidR="006D6946" w:rsidRDefault="006D6946" w:rsidP="00B626BC">
      <w:pPr>
        <w:spacing w:line="276" w:lineRule="auto"/>
        <w:ind w:left="284"/>
        <w:jc w:val="both"/>
        <w:rPr>
          <w:rFonts w:ascii="Tahoma" w:hAnsi="Tahoma" w:cs="Tahoma"/>
          <w:color w:val="1F1F1F"/>
          <w:sz w:val="25"/>
          <w:szCs w:val="25"/>
        </w:rPr>
      </w:pPr>
      <w:r w:rsidRPr="006D6946">
        <w:rPr>
          <w:rFonts w:ascii="Tahoma" w:hAnsi="Tahoma" w:cs="Tahoma"/>
          <w:color w:val="1F1F1F"/>
          <w:sz w:val="25"/>
          <w:szCs w:val="25"/>
        </w:rPr>
        <w:t>The Honorary Secretary</w:t>
      </w:r>
      <w:r>
        <w:rPr>
          <w:rFonts w:ascii="Tahoma" w:hAnsi="Tahoma" w:cs="Tahoma"/>
          <w:color w:val="1F1F1F"/>
          <w:sz w:val="25"/>
          <w:szCs w:val="25"/>
        </w:rPr>
        <w:t>,</w:t>
      </w:r>
    </w:p>
    <w:p w14:paraId="564BF659" w14:textId="17D829AA" w:rsidR="006D6946" w:rsidRDefault="006D6946" w:rsidP="00B626BC">
      <w:pPr>
        <w:spacing w:line="276" w:lineRule="auto"/>
        <w:ind w:left="284"/>
        <w:jc w:val="both"/>
        <w:rPr>
          <w:rFonts w:ascii="Tahoma" w:hAnsi="Tahoma" w:cs="Tahoma"/>
          <w:color w:val="1F1F1F"/>
          <w:sz w:val="25"/>
          <w:szCs w:val="25"/>
        </w:rPr>
      </w:pPr>
      <w:r w:rsidRPr="006D6946">
        <w:rPr>
          <w:rFonts w:ascii="Tahoma" w:hAnsi="Tahoma" w:cs="Tahoma"/>
          <w:color w:val="1F1F1F"/>
          <w:sz w:val="25"/>
          <w:szCs w:val="25"/>
        </w:rPr>
        <w:t>The Institution of Engineers (India)</w:t>
      </w:r>
      <w:r>
        <w:rPr>
          <w:rFonts w:ascii="Tahoma" w:hAnsi="Tahoma" w:cs="Tahoma"/>
          <w:color w:val="1F1F1F"/>
          <w:sz w:val="25"/>
          <w:szCs w:val="25"/>
        </w:rPr>
        <w:t>.</w:t>
      </w:r>
    </w:p>
    <w:p w14:paraId="092C8BB5" w14:textId="7911BC80" w:rsidR="00B626BC" w:rsidRDefault="006D6946" w:rsidP="00B626BC">
      <w:pPr>
        <w:spacing w:line="276" w:lineRule="auto"/>
        <w:ind w:left="284"/>
        <w:jc w:val="both"/>
        <w:rPr>
          <w:rFonts w:ascii="Tahoma" w:hAnsi="Tahoma" w:cs="Tahoma"/>
          <w:color w:val="1F1F1F"/>
          <w:sz w:val="25"/>
          <w:szCs w:val="25"/>
        </w:rPr>
      </w:pPr>
      <w:r w:rsidRPr="006D6946">
        <w:rPr>
          <w:rFonts w:ascii="Tahoma" w:hAnsi="Tahoma" w:cs="Tahoma"/>
          <w:color w:val="1F1F1F"/>
          <w:sz w:val="25"/>
          <w:szCs w:val="25"/>
        </w:rPr>
        <w:t xml:space="preserve">IEI J&amp;K State </w:t>
      </w:r>
      <w:r w:rsidR="00B626BC" w:rsidRPr="006D6946">
        <w:rPr>
          <w:rFonts w:ascii="Tahoma" w:hAnsi="Tahoma" w:cs="Tahoma"/>
          <w:color w:val="1F1F1F"/>
          <w:sz w:val="25"/>
          <w:szCs w:val="25"/>
        </w:rPr>
        <w:t>Centre</w:t>
      </w:r>
      <w:r w:rsidR="00B626BC">
        <w:rPr>
          <w:rFonts w:ascii="Tahoma" w:hAnsi="Tahoma" w:cs="Tahoma"/>
          <w:color w:val="1F1F1F"/>
          <w:sz w:val="25"/>
          <w:szCs w:val="25"/>
        </w:rPr>
        <w:t>, Srinagar</w:t>
      </w:r>
      <w:r>
        <w:rPr>
          <w:rFonts w:ascii="Tahoma" w:hAnsi="Tahoma" w:cs="Tahoma"/>
          <w:color w:val="1F1F1F"/>
          <w:sz w:val="25"/>
          <w:szCs w:val="25"/>
        </w:rPr>
        <w:t>.</w:t>
      </w:r>
    </w:p>
    <w:p w14:paraId="71694952" w14:textId="15C6720B" w:rsidR="006D6946" w:rsidRPr="006D6946" w:rsidRDefault="00B626BC" w:rsidP="00B626BC">
      <w:pPr>
        <w:spacing w:line="360" w:lineRule="auto"/>
        <w:ind w:left="284"/>
        <w:jc w:val="both"/>
        <w:rPr>
          <w:rFonts w:ascii="Tahoma" w:hAnsi="Tahoma" w:cs="Tahoma"/>
          <w:color w:val="1F1F1F"/>
          <w:sz w:val="25"/>
          <w:szCs w:val="25"/>
        </w:rPr>
      </w:pPr>
      <w:r>
        <w:rPr>
          <w:rFonts w:ascii="Tahoma" w:hAnsi="Tahoma" w:cs="Tahoma"/>
          <w:color w:val="1F1F1F"/>
          <w:sz w:val="25"/>
          <w:szCs w:val="25"/>
        </w:rPr>
        <w:t>No: KGP/Estt/2026/2327                                Dated:11-03-2026</w:t>
      </w:r>
    </w:p>
    <w:p w14:paraId="3B36AA45" w14:textId="0E7234FF" w:rsidR="006D6946" w:rsidRPr="006D6946" w:rsidRDefault="006D6946" w:rsidP="00B626BC">
      <w:pPr>
        <w:ind w:left="284"/>
        <w:jc w:val="both"/>
        <w:rPr>
          <w:rFonts w:ascii="Tahoma" w:hAnsi="Tahoma" w:cs="Tahoma"/>
          <w:color w:val="1F1F1F"/>
          <w:sz w:val="25"/>
          <w:szCs w:val="25"/>
        </w:rPr>
      </w:pPr>
      <w:r w:rsidRPr="006D6946">
        <w:rPr>
          <w:rFonts w:ascii="Tahoma" w:hAnsi="Tahoma" w:cs="Tahoma"/>
          <w:b/>
          <w:bCs/>
          <w:color w:val="1F1F1F"/>
          <w:sz w:val="25"/>
          <w:szCs w:val="25"/>
        </w:rPr>
        <w:t>Subject: Nomination of Nodal Officer for Institutional Membership and Establishment of Student'</w:t>
      </w:r>
      <w:r w:rsidR="00B626BC">
        <w:rPr>
          <w:rFonts w:ascii="Tahoma" w:hAnsi="Tahoma" w:cs="Tahoma"/>
          <w:b/>
          <w:bCs/>
          <w:color w:val="1F1F1F"/>
          <w:sz w:val="25"/>
          <w:szCs w:val="25"/>
        </w:rPr>
        <w:t>s</w:t>
      </w:r>
      <w:r w:rsidRPr="006D6946">
        <w:rPr>
          <w:rFonts w:ascii="Tahoma" w:hAnsi="Tahoma" w:cs="Tahoma"/>
          <w:b/>
          <w:bCs/>
          <w:color w:val="1F1F1F"/>
          <w:sz w:val="25"/>
          <w:szCs w:val="25"/>
        </w:rPr>
        <w:t xml:space="preserve"> Chapter at Kashmir Government Polytechnic College, Srinagar</w:t>
      </w:r>
      <w:r w:rsidR="00B626BC">
        <w:rPr>
          <w:rFonts w:ascii="Tahoma" w:hAnsi="Tahoma" w:cs="Tahoma"/>
          <w:b/>
          <w:bCs/>
          <w:color w:val="1F1F1F"/>
          <w:sz w:val="25"/>
          <w:szCs w:val="25"/>
        </w:rPr>
        <w:t>.</w:t>
      </w:r>
    </w:p>
    <w:p w14:paraId="3B2EEF29" w14:textId="4E67DC80" w:rsidR="006D6946" w:rsidRPr="006D6946" w:rsidRDefault="006D6946" w:rsidP="00B626BC">
      <w:pPr>
        <w:spacing w:line="276" w:lineRule="auto"/>
        <w:ind w:left="284"/>
        <w:jc w:val="both"/>
        <w:rPr>
          <w:rFonts w:ascii="Tahoma" w:hAnsi="Tahoma" w:cs="Tahoma"/>
          <w:color w:val="1F1F1F"/>
          <w:sz w:val="25"/>
          <w:szCs w:val="25"/>
        </w:rPr>
      </w:pPr>
      <w:r w:rsidRPr="006D6946">
        <w:rPr>
          <w:rFonts w:ascii="Tahoma" w:hAnsi="Tahoma" w:cs="Tahoma"/>
          <w:color w:val="1F1F1F"/>
          <w:sz w:val="25"/>
          <w:szCs w:val="25"/>
        </w:rPr>
        <w:t>Sir,</w:t>
      </w:r>
    </w:p>
    <w:p w14:paraId="305DDE80" w14:textId="69C2D1B8" w:rsidR="006D6946" w:rsidRPr="006D6946" w:rsidRDefault="006D6946" w:rsidP="00B626BC">
      <w:pPr>
        <w:spacing w:line="276" w:lineRule="auto"/>
        <w:ind w:left="284"/>
        <w:jc w:val="both"/>
        <w:rPr>
          <w:rFonts w:ascii="Tahoma" w:hAnsi="Tahoma" w:cs="Tahoma"/>
          <w:color w:val="1F1F1F"/>
          <w:sz w:val="25"/>
          <w:szCs w:val="25"/>
        </w:rPr>
      </w:pPr>
      <w:r w:rsidRPr="006D6946">
        <w:rPr>
          <w:rFonts w:ascii="Tahoma" w:hAnsi="Tahoma" w:cs="Tahoma"/>
          <w:color w:val="1F1F1F"/>
          <w:sz w:val="25"/>
          <w:szCs w:val="25"/>
        </w:rPr>
        <w:t>With reference to your letter / communication regarding the meeting held on 11-02-2026 in the office, concerning Institutional Membership of The Institution of Engineers (India) (IEI) and the establishment of the Student'</w:t>
      </w:r>
      <w:r w:rsidR="00B626BC">
        <w:rPr>
          <w:rFonts w:ascii="Tahoma" w:hAnsi="Tahoma" w:cs="Tahoma"/>
          <w:color w:val="1F1F1F"/>
          <w:sz w:val="25"/>
          <w:szCs w:val="25"/>
        </w:rPr>
        <w:t>s</w:t>
      </w:r>
      <w:r w:rsidRPr="006D6946">
        <w:rPr>
          <w:rFonts w:ascii="Tahoma" w:hAnsi="Tahoma" w:cs="Tahoma"/>
          <w:color w:val="1F1F1F"/>
          <w:sz w:val="25"/>
          <w:szCs w:val="25"/>
        </w:rPr>
        <w:t xml:space="preserve"> Chapter at our institution, we sincerely thank you for your kind initiative and support in this </w:t>
      </w:r>
      <w:r w:rsidR="00B626BC">
        <w:rPr>
          <w:rFonts w:ascii="Tahoma" w:hAnsi="Tahoma" w:cs="Tahoma"/>
          <w:color w:val="1F1F1F"/>
          <w:sz w:val="25"/>
          <w:szCs w:val="25"/>
        </w:rPr>
        <w:t>endeavour</w:t>
      </w:r>
      <w:r w:rsidRPr="006D6946">
        <w:rPr>
          <w:rFonts w:ascii="Tahoma" w:hAnsi="Tahoma" w:cs="Tahoma"/>
          <w:color w:val="1F1F1F"/>
          <w:sz w:val="25"/>
          <w:szCs w:val="25"/>
        </w:rPr>
        <w:t>. We highly appreciate the efforts of IEI J&amp;K State Centre in promoting professional development, technical exposure, and collaboration opportunities for polytechnic institutions, faculty, and students.</w:t>
      </w:r>
    </w:p>
    <w:p w14:paraId="1C2D8FFF" w14:textId="22892F9F" w:rsidR="006D6946" w:rsidRPr="006D6946" w:rsidRDefault="006D6946" w:rsidP="00B626BC">
      <w:pPr>
        <w:spacing w:line="276" w:lineRule="auto"/>
        <w:ind w:left="284"/>
        <w:jc w:val="both"/>
        <w:rPr>
          <w:rFonts w:ascii="Tahoma" w:hAnsi="Tahoma" w:cs="Tahoma"/>
          <w:color w:val="1F1F1F"/>
          <w:sz w:val="25"/>
          <w:szCs w:val="25"/>
        </w:rPr>
      </w:pPr>
      <w:r w:rsidRPr="006D6946">
        <w:rPr>
          <w:rFonts w:ascii="Tahoma" w:hAnsi="Tahoma" w:cs="Tahoma"/>
          <w:color w:val="1F1F1F"/>
          <w:sz w:val="25"/>
          <w:szCs w:val="25"/>
        </w:rPr>
        <w:t>In pursuance of your request to nominate a Nodal Officer to serve as the coordinating link between IEI J&amp;K State Centre and our institution, I am pleased to inform you that Er. Mudasir Rashid, Training &amp; Placement Officer (TPO) of this institution, is hereby nominated as the Nodal Officer for all matters related to Institutional Membership, establishment of the Students' Chapter, and future collaborations.</w:t>
      </w:r>
    </w:p>
    <w:p w14:paraId="1AF9E5A8" w14:textId="77777777" w:rsidR="006D6946" w:rsidRPr="006D6946" w:rsidRDefault="006D6946" w:rsidP="00B626BC">
      <w:pPr>
        <w:spacing w:line="276" w:lineRule="auto"/>
        <w:ind w:left="284"/>
        <w:jc w:val="both"/>
        <w:rPr>
          <w:rFonts w:ascii="Tahoma" w:hAnsi="Tahoma" w:cs="Tahoma"/>
          <w:color w:val="1F1F1F"/>
          <w:sz w:val="25"/>
          <w:szCs w:val="25"/>
        </w:rPr>
      </w:pPr>
      <w:r w:rsidRPr="006D6946">
        <w:rPr>
          <w:rFonts w:ascii="Tahoma" w:hAnsi="Tahoma" w:cs="Tahoma"/>
          <w:b/>
          <w:bCs/>
          <w:color w:val="1F1F1F"/>
          <w:sz w:val="25"/>
          <w:szCs w:val="25"/>
        </w:rPr>
        <w:t>Details of the Nodal Officer:</w:t>
      </w:r>
    </w:p>
    <w:p w14:paraId="7FEC2476" w14:textId="77777777" w:rsidR="006D6946" w:rsidRPr="006D6946" w:rsidRDefault="006D6946" w:rsidP="00B626BC">
      <w:pPr>
        <w:numPr>
          <w:ilvl w:val="0"/>
          <w:numId w:val="17"/>
        </w:numPr>
        <w:spacing w:line="276" w:lineRule="auto"/>
        <w:ind w:firstLine="0"/>
        <w:jc w:val="both"/>
        <w:rPr>
          <w:rFonts w:ascii="Tahoma" w:hAnsi="Tahoma" w:cs="Tahoma"/>
          <w:color w:val="1F1F1F"/>
          <w:sz w:val="25"/>
          <w:szCs w:val="25"/>
        </w:rPr>
      </w:pPr>
      <w:r w:rsidRPr="006D6946">
        <w:rPr>
          <w:rFonts w:ascii="Tahoma" w:hAnsi="Tahoma" w:cs="Tahoma"/>
          <w:color w:val="1F1F1F"/>
          <w:sz w:val="25"/>
          <w:szCs w:val="25"/>
        </w:rPr>
        <w:t>Name: Er. Mudasir Rashid</w:t>
      </w:r>
    </w:p>
    <w:p w14:paraId="213FB92E" w14:textId="77777777" w:rsidR="006D6946" w:rsidRPr="006D6946" w:rsidRDefault="006D6946" w:rsidP="00B626BC">
      <w:pPr>
        <w:numPr>
          <w:ilvl w:val="0"/>
          <w:numId w:val="17"/>
        </w:numPr>
        <w:spacing w:line="276" w:lineRule="auto"/>
        <w:ind w:firstLine="0"/>
        <w:jc w:val="both"/>
        <w:rPr>
          <w:rFonts w:ascii="Tahoma" w:hAnsi="Tahoma" w:cs="Tahoma"/>
          <w:color w:val="1F1F1F"/>
          <w:sz w:val="25"/>
          <w:szCs w:val="25"/>
        </w:rPr>
      </w:pPr>
      <w:r w:rsidRPr="006D6946">
        <w:rPr>
          <w:rFonts w:ascii="Tahoma" w:hAnsi="Tahoma" w:cs="Tahoma"/>
          <w:color w:val="1F1F1F"/>
          <w:sz w:val="25"/>
          <w:szCs w:val="25"/>
        </w:rPr>
        <w:t>Designation: Training &amp; Placement Officer (I/C TPO) / Nodal Officer (IEI)</w:t>
      </w:r>
    </w:p>
    <w:p w14:paraId="24AFEC5C" w14:textId="6B4A7897" w:rsidR="006D6946" w:rsidRPr="006D6946" w:rsidRDefault="006D6946" w:rsidP="00B626BC">
      <w:pPr>
        <w:numPr>
          <w:ilvl w:val="0"/>
          <w:numId w:val="17"/>
        </w:numPr>
        <w:spacing w:line="276" w:lineRule="auto"/>
        <w:ind w:firstLine="0"/>
        <w:jc w:val="both"/>
        <w:rPr>
          <w:rFonts w:ascii="Tahoma" w:hAnsi="Tahoma" w:cs="Tahoma"/>
          <w:color w:val="1F1F1F"/>
          <w:sz w:val="25"/>
          <w:szCs w:val="25"/>
        </w:rPr>
      </w:pPr>
      <w:r w:rsidRPr="006D6946">
        <w:rPr>
          <w:rFonts w:ascii="Tahoma" w:hAnsi="Tahoma" w:cs="Tahoma"/>
          <w:color w:val="1F1F1F"/>
          <w:sz w:val="25"/>
          <w:szCs w:val="25"/>
        </w:rPr>
        <w:t>Contact Number:9</w:t>
      </w:r>
      <w:r w:rsidR="00AB7E34">
        <w:rPr>
          <w:rFonts w:ascii="Tahoma" w:hAnsi="Tahoma" w:cs="Tahoma"/>
          <w:color w:val="1F1F1F"/>
          <w:sz w:val="25"/>
          <w:szCs w:val="25"/>
        </w:rPr>
        <w:t>9</w:t>
      </w:r>
      <w:r w:rsidRPr="006D6946">
        <w:rPr>
          <w:rFonts w:ascii="Tahoma" w:hAnsi="Tahoma" w:cs="Tahoma"/>
          <w:color w:val="1F1F1F"/>
          <w:sz w:val="25"/>
          <w:szCs w:val="25"/>
        </w:rPr>
        <w:t>06112210</w:t>
      </w:r>
    </w:p>
    <w:p w14:paraId="27952A14" w14:textId="77777777" w:rsidR="006D6946" w:rsidRPr="006D6946" w:rsidRDefault="006D6946" w:rsidP="00B626BC">
      <w:pPr>
        <w:spacing w:line="276" w:lineRule="auto"/>
        <w:ind w:left="284"/>
        <w:jc w:val="both"/>
        <w:rPr>
          <w:rFonts w:ascii="Tahoma" w:hAnsi="Tahoma" w:cs="Tahoma"/>
          <w:color w:val="1F1F1F"/>
          <w:sz w:val="25"/>
          <w:szCs w:val="25"/>
        </w:rPr>
      </w:pPr>
      <w:r w:rsidRPr="006D6946">
        <w:rPr>
          <w:rFonts w:ascii="Tahoma" w:hAnsi="Tahoma" w:cs="Tahoma"/>
          <w:color w:val="1F1F1F"/>
          <w:sz w:val="25"/>
          <w:szCs w:val="25"/>
        </w:rPr>
        <w:t>Er. Mudasir Rashid shall be responsible for ensuring smooth communication, coordination of activities, and facilitation of all modalities pertaining to the membership and Students' Chapter. He may be contacted directly for any further information, follow-up, or required documentation.</w:t>
      </w:r>
    </w:p>
    <w:p w14:paraId="7946DFC0" w14:textId="30D4B16D" w:rsidR="00076EA7" w:rsidRPr="003E44A4" w:rsidRDefault="006D6946" w:rsidP="00B626BC">
      <w:pPr>
        <w:spacing w:line="276" w:lineRule="auto"/>
        <w:ind w:left="284"/>
        <w:jc w:val="both"/>
        <w:rPr>
          <w:rFonts w:ascii="Tahoma" w:hAnsi="Tahoma" w:cs="Tahoma"/>
          <w:color w:val="1F1F1F"/>
          <w:sz w:val="25"/>
          <w:szCs w:val="25"/>
        </w:rPr>
      </w:pPr>
      <w:r w:rsidRPr="006D6946">
        <w:rPr>
          <w:rFonts w:ascii="Tahoma" w:hAnsi="Tahoma" w:cs="Tahoma"/>
          <w:color w:val="1F1F1F"/>
          <w:sz w:val="25"/>
          <w:szCs w:val="25"/>
        </w:rPr>
        <w:t>We look forward to a fruitful association with IEI J&amp;K State Centre and are eager to proceed with the next steps for formalizing the Institutional Membership and launching the Students' Chapter at the earliest.</w:t>
      </w:r>
    </w:p>
    <w:p w14:paraId="5E3DA5E6" w14:textId="4075BCE2" w:rsidR="00247F81" w:rsidRDefault="00B626BC" w:rsidP="00B626BC">
      <w:pPr>
        <w:spacing w:line="360" w:lineRule="auto"/>
        <w:ind w:left="284"/>
        <w:jc w:val="center"/>
        <w:rPr>
          <w:rFonts w:ascii="Tahoma" w:hAnsi="Tahoma" w:cs="Tahoma"/>
          <w:color w:val="1F1F1F"/>
          <w:sz w:val="25"/>
          <w:szCs w:val="25"/>
        </w:rPr>
      </w:pPr>
      <w:r>
        <w:rPr>
          <w:rFonts w:ascii="Tahoma" w:hAnsi="Tahoma" w:cs="Tahoma"/>
          <w:color w:val="1F1F1F"/>
          <w:sz w:val="25"/>
          <w:szCs w:val="25"/>
        </w:rPr>
        <w:t xml:space="preserve">                                       </w:t>
      </w:r>
      <w:r w:rsidR="00247F81" w:rsidRPr="003E44A4">
        <w:rPr>
          <w:rFonts w:ascii="Tahoma" w:hAnsi="Tahoma" w:cs="Tahoma"/>
          <w:color w:val="1F1F1F"/>
          <w:sz w:val="25"/>
          <w:szCs w:val="25"/>
        </w:rPr>
        <w:t xml:space="preserve">Yours </w:t>
      </w:r>
      <w:r w:rsidR="00A47EA1" w:rsidRPr="003E44A4">
        <w:rPr>
          <w:rFonts w:ascii="Tahoma" w:hAnsi="Tahoma" w:cs="Tahoma"/>
          <w:color w:val="1F1F1F"/>
          <w:sz w:val="25"/>
          <w:szCs w:val="25"/>
        </w:rPr>
        <w:t>Faithfully</w:t>
      </w:r>
    </w:p>
    <w:p w14:paraId="352BD191" w14:textId="31F49F47" w:rsidR="00B626BC" w:rsidRDefault="00B626BC" w:rsidP="00B626BC">
      <w:pPr>
        <w:spacing w:line="360" w:lineRule="auto"/>
        <w:ind w:left="284"/>
        <w:jc w:val="center"/>
        <w:rPr>
          <w:rFonts w:ascii="Tahoma" w:hAnsi="Tahoma" w:cs="Tahoma"/>
          <w:color w:val="1F1F1F"/>
          <w:sz w:val="25"/>
          <w:szCs w:val="25"/>
        </w:rPr>
      </w:pPr>
    </w:p>
    <w:p w14:paraId="435F956D" w14:textId="23F1FA9F" w:rsidR="002A5606" w:rsidRPr="003E44A4" w:rsidRDefault="002A5606" w:rsidP="00B626BC">
      <w:pPr>
        <w:spacing w:line="360" w:lineRule="auto"/>
        <w:rPr>
          <w:rFonts w:ascii="Tahoma" w:hAnsi="Tahoma" w:cs="Tahoma"/>
          <w:color w:val="1F1F1F"/>
          <w:sz w:val="25"/>
          <w:szCs w:val="25"/>
        </w:rPr>
      </w:pPr>
    </w:p>
    <w:p w14:paraId="0C7662EB" w14:textId="77777777" w:rsidR="00B626BC" w:rsidRDefault="00B626BC" w:rsidP="00B626BC">
      <w:pPr>
        <w:ind w:left="284"/>
        <w:jc w:val="center"/>
        <w:rPr>
          <w:rFonts w:ascii="Tahoma" w:hAnsi="Tahoma" w:cs="Tahoma"/>
          <w:color w:val="1F1F1F"/>
          <w:sz w:val="25"/>
          <w:szCs w:val="25"/>
        </w:rPr>
      </w:pPr>
      <w:r>
        <w:rPr>
          <w:rFonts w:ascii="Tahoma" w:hAnsi="Tahoma" w:cs="Tahoma"/>
          <w:color w:val="1F1F1F"/>
          <w:sz w:val="25"/>
          <w:szCs w:val="25"/>
        </w:rPr>
        <w:t xml:space="preserve">                                      </w:t>
      </w:r>
    </w:p>
    <w:p w14:paraId="2141638F" w14:textId="4251CD39" w:rsidR="00247F81" w:rsidRPr="003E44A4" w:rsidRDefault="00B626BC" w:rsidP="00B626BC">
      <w:pPr>
        <w:ind w:left="284"/>
        <w:jc w:val="center"/>
        <w:rPr>
          <w:rFonts w:ascii="Tahoma" w:hAnsi="Tahoma" w:cs="Tahoma"/>
          <w:color w:val="1F1F1F"/>
          <w:sz w:val="25"/>
          <w:szCs w:val="25"/>
        </w:rPr>
      </w:pPr>
      <w:r>
        <w:rPr>
          <w:rFonts w:ascii="Tahoma" w:hAnsi="Tahoma" w:cs="Tahoma"/>
          <w:color w:val="1F1F1F"/>
          <w:sz w:val="25"/>
          <w:szCs w:val="25"/>
        </w:rPr>
        <w:t xml:space="preserve">                                        </w:t>
      </w:r>
      <w:r w:rsidR="00247F81" w:rsidRPr="003E44A4">
        <w:rPr>
          <w:rFonts w:ascii="Tahoma" w:hAnsi="Tahoma" w:cs="Tahoma"/>
          <w:color w:val="1F1F1F"/>
          <w:sz w:val="25"/>
          <w:szCs w:val="25"/>
        </w:rPr>
        <w:t>Principal</w:t>
      </w:r>
    </w:p>
    <w:p w14:paraId="6495290F" w14:textId="3E4638A1" w:rsidR="00247F81" w:rsidRPr="003E44A4" w:rsidRDefault="00B626BC" w:rsidP="00B626BC">
      <w:pPr>
        <w:ind w:left="284"/>
        <w:jc w:val="center"/>
        <w:rPr>
          <w:rFonts w:ascii="Tahoma" w:hAnsi="Tahoma" w:cs="Tahoma"/>
          <w:color w:val="1F1F1F"/>
          <w:sz w:val="25"/>
          <w:szCs w:val="25"/>
        </w:rPr>
      </w:pPr>
      <w:r>
        <w:rPr>
          <w:rFonts w:ascii="Tahoma" w:hAnsi="Tahoma" w:cs="Tahoma"/>
          <w:color w:val="1F1F1F"/>
          <w:sz w:val="25"/>
          <w:szCs w:val="25"/>
        </w:rPr>
        <w:t xml:space="preserve">                                    </w:t>
      </w:r>
      <w:r w:rsidR="00247F81" w:rsidRPr="003E44A4">
        <w:rPr>
          <w:rFonts w:ascii="Tahoma" w:hAnsi="Tahoma" w:cs="Tahoma"/>
          <w:color w:val="1F1F1F"/>
          <w:sz w:val="25"/>
          <w:szCs w:val="25"/>
        </w:rPr>
        <w:t>Kashmir Government Polytechnic College</w:t>
      </w:r>
    </w:p>
    <w:p w14:paraId="062FEA1B" w14:textId="1875BA6E" w:rsidR="00A47EA1" w:rsidRPr="003E44A4" w:rsidRDefault="00B626BC" w:rsidP="00B626BC">
      <w:pPr>
        <w:ind w:left="284"/>
        <w:jc w:val="center"/>
        <w:rPr>
          <w:rFonts w:ascii="Tahoma" w:hAnsi="Tahoma" w:cs="Tahoma"/>
          <w:color w:val="1F1F1F"/>
          <w:sz w:val="25"/>
          <w:szCs w:val="25"/>
        </w:rPr>
      </w:pPr>
      <w:r>
        <w:rPr>
          <w:rFonts w:ascii="Tahoma" w:hAnsi="Tahoma" w:cs="Tahoma"/>
          <w:color w:val="1F1F1F"/>
          <w:sz w:val="25"/>
          <w:szCs w:val="25"/>
        </w:rPr>
        <w:t xml:space="preserve">                                        </w:t>
      </w:r>
      <w:r w:rsidR="00247F81" w:rsidRPr="003E44A4">
        <w:rPr>
          <w:rFonts w:ascii="Tahoma" w:hAnsi="Tahoma" w:cs="Tahoma"/>
          <w:color w:val="1F1F1F"/>
          <w:sz w:val="25"/>
          <w:szCs w:val="25"/>
        </w:rPr>
        <w:t>Srinagar</w:t>
      </w:r>
    </w:p>
    <w:p w14:paraId="7F23ABC0" w14:textId="458F9085" w:rsidR="00B626BC" w:rsidRPr="006D6946" w:rsidRDefault="00B626BC" w:rsidP="00B626BC">
      <w:pPr>
        <w:spacing w:line="276" w:lineRule="auto"/>
        <w:ind w:left="284"/>
        <w:jc w:val="both"/>
        <w:rPr>
          <w:rFonts w:ascii="Tahoma" w:hAnsi="Tahoma" w:cs="Tahoma"/>
          <w:b/>
          <w:bCs/>
          <w:color w:val="1F1F1F"/>
          <w:sz w:val="25"/>
          <w:szCs w:val="25"/>
        </w:rPr>
      </w:pPr>
      <w:r w:rsidRPr="006D6946">
        <w:rPr>
          <w:rFonts w:ascii="Tahoma" w:hAnsi="Tahoma" w:cs="Tahoma"/>
          <w:b/>
          <w:bCs/>
          <w:color w:val="1F1F1F"/>
          <w:sz w:val="25"/>
          <w:szCs w:val="25"/>
        </w:rPr>
        <w:t>Copy to</w:t>
      </w:r>
      <w:r w:rsidRPr="00B626BC">
        <w:rPr>
          <w:rFonts w:ascii="Tahoma" w:hAnsi="Tahoma" w:cs="Tahoma"/>
          <w:b/>
          <w:bCs/>
          <w:color w:val="1F1F1F"/>
          <w:sz w:val="25"/>
          <w:szCs w:val="25"/>
        </w:rPr>
        <w:t xml:space="preserve"> the </w:t>
      </w:r>
      <w:r w:rsidRPr="006D6946">
        <w:rPr>
          <w:rFonts w:ascii="Tahoma" w:hAnsi="Tahoma" w:cs="Tahoma"/>
          <w:b/>
          <w:bCs/>
          <w:color w:val="1F1F1F"/>
          <w:sz w:val="25"/>
          <w:szCs w:val="25"/>
        </w:rPr>
        <w:t>:</w:t>
      </w:r>
    </w:p>
    <w:p w14:paraId="1680F0DE" w14:textId="77777777" w:rsidR="00B626BC" w:rsidRPr="006D6946" w:rsidRDefault="00B626BC" w:rsidP="00B626BC">
      <w:pPr>
        <w:numPr>
          <w:ilvl w:val="0"/>
          <w:numId w:val="18"/>
        </w:numPr>
        <w:spacing w:line="276" w:lineRule="auto"/>
        <w:jc w:val="both"/>
        <w:rPr>
          <w:rFonts w:ascii="Tahoma" w:hAnsi="Tahoma" w:cs="Tahoma"/>
          <w:color w:val="1F1F1F"/>
          <w:sz w:val="25"/>
          <w:szCs w:val="25"/>
        </w:rPr>
      </w:pPr>
      <w:r w:rsidRPr="006D6946">
        <w:rPr>
          <w:rFonts w:ascii="Tahoma" w:hAnsi="Tahoma" w:cs="Tahoma"/>
          <w:color w:val="1F1F1F"/>
          <w:sz w:val="25"/>
          <w:szCs w:val="25"/>
        </w:rPr>
        <w:t>Er. Mudasir Rashid, TPO / Nodal Officer – for information and necessary action.</w:t>
      </w:r>
    </w:p>
    <w:p w14:paraId="6BA541E6" w14:textId="77777777" w:rsidR="00B626BC" w:rsidRPr="006D6946" w:rsidRDefault="00B626BC" w:rsidP="00B626BC">
      <w:pPr>
        <w:numPr>
          <w:ilvl w:val="0"/>
          <w:numId w:val="18"/>
        </w:numPr>
        <w:spacing w:line="276" w:lineRule="auto"/>
        <w:jc w:val="both"/>
        <w:rPr>
          <w:rFonts w:ascii="Tahoma" w:hAnsi="Tahoma" w:cs="Tahoma"/>
          <w:color w:val="1F1F1F"/>
          <w:sz w:val="25"/>
          <w:szCs w:val="25"/>
        </w:rPr>
      </w:pPr>
      <w:r w:rsidRPr="006D6946">
        <w:rPr>
          <w:rFonts w:ascii="Tahoma" w:hAnsi="Tahoma" w:cs="Tahoma"/>
          <w:color w:val="1F1F1F"/>
          <w:sz w:val="25"/>
          <w:szCs w:val="25"/>
        </w:rPr>
        <w:t>Office file.</w:t>
      </w:r>
    </w:p>
    <w:p w14:paraId="3B7AFB20" w14:textId="4513EED0" w:rsidR="00A47EA1" w:rsidRPr="003E44A4" w:rsidRDefault="00A47EA1" w:rsidP="00D6579E">
      <w:pPr>
        <w:ind w:left="284"/>
        <w:jc w:val="both"/>
        <w:rPr>
          <w:rFonts w:ascii="Tahoma" w:hAnsi="Tahoma" w:cs="Tahoma"/>
          <w:color w:val="1F1F1F"/>
          <w:sz w:val="25"/>
          <w:szCs w:val="25"/>
        </w:rPr>
      </w:pPr>
    </w:p>
    <w:p w14:paraId="4481110B" w14:textId="1AE8AA7C" w:rsidR="00076EA7" w:rsidRDefault="00076EA7" w:rsidP="00D6579E">
      <w:pPr>
        <w:ind w:left="284"/>
        <w:jc w:val="both"/>
        <w:rPr>
          <w:rFonts w:ascii="Tahoma" w:hAnsi="Tahoma" w:cs="Tahoma"/>
          <w:color w:val="1F1F1F"/>
          <w:sz w:val="24"/>
          <w:szCs w:val="24"/>
        </w:rPr>
      </w:pPr>
    </w:p>
    <w:p w14:paraId="5867DCD4" w14:textId="77777777" w:rsidR="00076EA7" w:rsidRDefault="00076EA7" w:rsidP="00D6579E">
      <w:pPr>
        <w:ind w:left="284"/>
        <w:jc w:val="both"/>
        <w:rPr>
          <w:rFonts w:ascii="Tahoma" w:hAnsi="Tahoma" w:cs="Tahoma"/>
          <w:color w:val="1F1F1F"/>
          <w:sz w:val="24"/>
          <w:szCs w:val="24"/>
        </w:rPr>
      </w:pPr>
    </w:p>
    <w:p w14:paraId="6FBE2CB0" w14:textId="6DC541B0" w:rsidR="00683CF5" w:rsidRPr="00D6579E" w:rsidRDefault="00683CF5" w:rsidP="00D6579E">
      <w:pPr>
        <w:spacing w:line="360" w:lineRule="auto"/>
        <w:ind w:left="284"/>
        <w:jc w:val="both"/>
        <w:rPr>
          <w:rFonts w:ascii="Tahoma" w:hAnsi="Tahoma" w:cs="Tahoma"/>
          <w:color w:val="1F1F1F"/>
          <w:sz w:val="24"/>
          <w:szCs w:val="24"/>
        </w:rPr>
      </w:pPr>
    </w:p>
    <w:p w14:paraId="4375F08D" w14:textId="1E9A358E" w:rsidR="00683CF5" w:rsidRPr="00D6579E" w:rsidRDefault="00683CF5" w:rsidP="00D6579E">
      <w:pPr>
        <w:spacing w:line="360" w:lineRule="auto"/>
        <w:ind w:left="284"/>
        <w:jc w:val="both"/>
        <w:rPr>
          <w:rFonts w:ascii="Tahoma" w:hAnsi="Tahoma" w:cs="Tahoma"/>
          <w:color w:val="1F1F1F"/>
          <w:sz w:val="24"/>
          <w:szCs w:val="24"/>
        </w:rPr>
      </w:pPr>
    </w:p>
    <w:p w14:paraId="1D054462" w14:textId="6E1D1520" w:rsidR="00683CF5" w:rsidRPr="00D6579E" w:rsidRDefault="00683CF5" w:rsidP="00D6579E">
      <w:pPr>
        <w:spacing w:line="360" w:lineRule="auto"/>
        <w:ind w:left="284"/>
        <w:jc w:val="both"/>
        <w:rPr>
          <w:rFonts w:ascii="Tahoma" w:hAnsi="Tahoma" w:cs="Tahoma"/>
          <w:color w:val="1F1F1F"/>
          <w:sz w:val="24"/>
          <w:szCs w:val="24"/>
        </w:rPr>
      </w:pPr>
    </w:p>
    <w:p w14:paraId="27BFE598" w14:textId="07D7D06A" w:rsidR="00A9467C" w:rsidRPr="00D6579E" w:rsidRDefault="00A9467C" w:rsidP="00D6579E">
      <w:pPr>
        <w:spacing w:line="360" w:lineRule="auto"/>
        <w:ind w:left="284"/>
        <w:jc w:val="both"/>
        <w:rPr>
          <w:rFonts w:ascii="Tahoma" w:hAnsi="Tahoma" w:cs="Tahoma"/>
          <w:color w:val="1F1F1F"/>
          <w:sz w:val="24"/>
          <w:szCs w:val="24"/>
        </w:rPr>
      </w:pPr>
    </w:p>
    <w:p w14:paraId="7D631DF6" w14:textId="77777777" w:rsidR="00A9467C" w:rsidRDefault="00A9467C" w:rsidP="0015747D">
      <w:pPr>
        <w:ind w:left="284"/>
        <w:jc w:val="both"/>
        <w:rPr>
          <w:rFonts w:ascii="Tahoma" w:hAnsi="Tahoma" w:cs="Tahoma"/>
          <w:sz w:val="25"/>
          <w:szCs w:val="25"/>
        </w:rPr>
      </w:pPr>
    </w:p>
    <w:p w14:paraId="407145E8" w14:textId="77777777" w:rsidR="00360589" w:rsidRPr="001E487E" w:rsidRDefault="00360589" w:rsidP="0015747D">
      <w:pPr>
        <w:spacing w:line="480" w:lineRule="auto"/>
        <w:ind w:left="284"/>
        <w:jc w:val="both"/>
        <w:rPr>
          <w:rFonts w:ascii="Tahoma" w:hAnsi="Tahoma" w:cs="Tahoma"/>
          <w:color w:val="000000"/>
          <w:sz w:val="25"/>
          <w:szCs w:val="25"/>
        </w:rPr>
      </w:pPr>
    </w:p>
    <w:p w14:paraId="5493BDBB" w14:textId="77777777" w:rsidR="00360589" w:rsidRPr="00360589" w:rsidRDefault="00360589" w:rsidP="00360589">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B626BC">
      <w:headerReference w:type="default" r:id="rId7"/>
      <w:pgSz w:w="11906" w:h="16838"/>
      <w:pgMar w:top="1170" w:right="991" w:bottom="8" w:left="709" w:header="42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419450" w14:textId="77777777" w:rsidR="00AA5E54" w:rsidRDefault="00AA5E54">
      <w:r>
        <w:separator/>
      </w:r>
    </w:p>
  </w:endnote>
  <w:endnote w:type="continuationSeparator" w:id="0">
    <w:p w14:paraId="14813B33" w14:textId="77777777" w:rsidR="00AA5E54" w:rsidRDefault="00AA5E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09FB28" w14:textId="77777777" w:rsidR="00AA5E54" w:rsidRDefault="00AA5E54">
      <w:r>
        <w:separator/>
      </w:r>
    </w:p>
  </w:footnote>
  <w:footnote w:type="continuationSeparator" w:id="0">
    <w:p w14:paraId="130B0114" w14:textId="77777777" w:rsidR="00AA5E54" w:rsidRDefault="00AA5E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3F991" w14:textId="41B19FF8" w:rsidR="00B14580" w:rsidRDefault="00B626BC">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3771755F">
          <wp:simplePos x="0" y="0"/>
          <wp:positionH relativeFrom="margin">
            <wp:align>left</wp:align>
          </wp:positionH>
          <wp:positionV relativeFrom="page">
            <wp:posOffset>292211</wp:posOffset>
          </wp:positionV>
          <wp:extent cx="790575" cy="765810"/>
          <wp:effectExtent l="0" t="0" r="9525" b="0"/>
          <wp:wrapTight wrapText="bothSides">
            <wp:wrapPolygon edited="0">
              <wp:start x="0" y="0"/>
              <wp:lineTo x="0" y="20955"/>
              <wp:lineTo x="21340" y="20955"/>
              <wp:lineTo x="21340" y="0"/>
              <wp:lineTo x="0" y="0"/>
            </wp:wrapPolygon>
          </wp:wrapTight>
          <wp:docPr id="759851791" name="Picture 759851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0729811F"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Fax:    :   0194-2310144</w:t>
    </w:r>
  </w:p>
  <w:p w14:paraId="70D033A1" w14:textId="03CF45B3"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5D5A9B64" w:rsidR="00B14580" w:rsidRDefault="00965277" w:rsidP="00965277">
    <w:pPr>
      <w:contextualSpacing/>
      <w:rPr>
        <w:sz w:val="20"/>
        <w:szCs w:val="20"/>
      </w:rPr>
    </w:pPr>
    <w:r>
      <w:rPr>
        <w:sz w:val="20"/>
        <w:szCs w:val="20"/>
      </w:rPr>
      <w:t xml:space="preserve">                      </w:t>
    </w:r>
    <w:r w:rsidR="009B27AA">
      <w:rPr>
        <w:sz w:val="20"/>
        <w:szCs w:val="20"/>
      </w:rPr>
      <w:t xml:space="preserve">             </w:t>
    </w: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4" w15:restartNumberingAfterBreak="0">
    <w:nsid w:val="380C6D8F"/>
    <w:multiLevelType w:val="multilevel"/>
    <w:tmpl w:val="8622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7" w15:restartNumberingAfterBreak="0">
    <w:nsid w:val="61D331F4"/>
    <w:multiLevelType w:val="multilevel"/>
    <w:tmpl w:val="1A94F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0"/>
  </w:num>
  <w:num w:numId="14">
    <w:abstractNumId w:val="15"/>
  </w:num>
  <w:num w:numId="15">
    <w:abstractNumId w:val="13"/>
  </w:num>
  <w:num w:numId="16">
    <w:abstractNumId w:val="16"/>
  </w:num>
  <w:num w:numId="17">
    <w:abstractNumId w:val="14"/>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716D2"/>
    <w:rsid w:val="00071AAB"/>
    <w:rsid w:val="00076EA7"/>
    <w:rsid w:val="00082091"/>
    <w:rsid w:val="000B76C4"/>
    <w:rsid w:val="000C5610"/>
    <w:rsid w:val="000E6552"/>
    <w:rsid w:val="000F334E"/>
    <w:rsid w:val="000F3A4F"/>
    <w:rsid w:val="000F59AC"/>
    <w:rsid w:val="001216BC"/>
    <w:rsid w:val="00121CFB"/>
    <w:rsid w:val="001364FE"/>
    <w:rsid w:val="001368DD"/>
    <w:rsid w:val="001476A0"/>
    <w:rsid w:val="00147DB3"/>
    <w:rsid w:val="001518A5"/>
    <w:rsid w:val="0015747D"/>
    <w:rsid w:val="00170095"/>
    <w:rsid w:val="00170E4F"/>
    <w:rsid w:val="001743F4"/>
    <w:rsid w:val="0017744B"/>
    <w:rsid w:val="00187C33"/>
    <w:rsid w:val="001936B7"/>
    <w:rsid w:val="00196AB1"/>
    <w:rsid w:val="001A21FE"/>
    <w:rsid w:val="001D02DE"/>
    <w:rsid w:val="001D2BA0"/>
    <w:rsid w:val="001E0D46"/>
    <w:rsid w:val="001E3E29"/>
    <w:rsid w:val="001E487E"/>
    <w:rsid w:val="001F08DE"/>
    <w:rsid w:val="001F5E65"/>
    <w:rsid w:val="00201333"/>
    <w:rsid w:val="00210EE4"/>
    <w:rsid w:val="00210FA7"/>
    <w:rsid w:val="00216417"/>
    <w:rsid w:val="00217E71"/>
    <w:rsid w:val="00247F81"/>
    <w:rsid w:val="0026631D"/>
    <w:rsid w:val="00272108"/>
    <w:rsid w:val="002A5606"/>
    <w:rsid w:val="002C2F53"/>
    <w:rsid w:val="002D0BC4"/>
    <w:rsid w:val="002F1995"/>
    <w:rsid w:val="00322356"/>
    <w:rsid w:val="0033518C"/>
    <w:rsid w:val="00342855"/>
    <w:rsid w:val="003437C2"/>
    <w:rsid w:val="0036038D"/>
    <w:rsid w:val="00360589"/>
    <w:rsid w:val="003735B5"/>
    <w:rsid w:val="00377186"/>
    <w:rsid w:val="0037797E"/>
    <w:rsid w:val="003A1C03"/>
    <w:rsid w:val="003C3196"/>
    <w:rsid w:val="003D1396"/>
    <w:rsid w:val="003E44A4"/>
    <w:rsid w:val="003E587C"/>
    <w:rsid w:val="00414627"/>
    <w:rsid w:val="00420B16"/>
    <w:rsid w:val="00425D63"/>
    <w:rsid w:val="00461DF9"/>
    <w:rsid w:val="004643D8"/>
    <w:rsid w:val="0048205E"/>
    <w:rsid w:val="004831C3"/>
    <w:rsid w:val="00497C24"/>
    <w:rsid w:val="004B3216"/>
    <w:rsid w:val="004C7BA5"/>
    <w:rsid w:val="004D2AEC"/>
    <w:rsid w:val="004E5652"/>
    <w:rsid w:val="004E7628"/>
    <w:rsid w:val="004F48F2"/>
    <w:rsid w:val="005065F5"/>
    <w:rsid w:val="0050696F"/>
    <w:rsid w:val="005149B1"/>
    <w:rsid w:val="00527AED"/>
    <w:rsid w:val="005366CB"/>
    <w:rsid w:val="005511E0"/>
    <w:rsid w:val="00554BB2"/>
    <w:rsid w:val="005647F2"/>
    <w:rsid w:val="005662D1"/>
    <w:rsid w:val="00573A09"/>
    <w:rsid w:val="005A4526"/>
    <w:rsid w:val="005B473D"/>
    <w:rsid w:val="005C1B16"/>
    <w:rsid w:val="005E53D0"/>
    <w:rsid w:val="005E759A"/>
    <w:rsid w:val="005F0F78"/>
    <w:rsid w:val="006002EB"/>
    <w:rsid w:val="006128EF"/>
    <w:rsid w:val="006264B4"/>
    <w:rsid w:val="00635DE5"/>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C1785"/>
    <w:rsid w:val="006C5D86"/>
    <w:rsid w:val="006C7C59"/>
    <w:rsid w:val="006D6946"/>
    <w:rsid w:val="00705C8D"/>
    <w:rsid w:val="007152D7"/>
    <w:rsid w:val="0074054D"/>
    <w:rsid w:val="00746C14"/>
    <w:rsid w:val="00757FC8"/>
    <w:rsid w:val="00762F19"/>
    <w:rsid w:val="007A65F9"/>
    <w:rsid w:val="007B6B21"/>
    <w:rsid w:val="007C2C59"/>
    <w:rsid w:val="007C3556"/>
    <w:rsid w:val="007E433B"/>
    <w:rsid w:val="007F6994"/>
    <w:rsid w:val="00801F23"/>
    <w:rsid w:val="008048EF"/>
    <w:rsid w:val="00830478"/>
    <w:rsid w:val="00831980"/>
    <w:rsid w:val="008332A4"/>
    <w:rsid w:val="00834240"/>
    <w:rsid w:val="00837632"/>
    <w:rsid w:val="0085640F"/>
    <w:rsid w:val="008567AA"/>
    <w:rsid w:val="008729B0"/>
    <w:rsid w:val="00892712"/>
    <w:rsid w:val="008961CA"/>
    <w:rsid w:val="008A680A"/>
    <w:rsid w:val="008B0BB0"/>
    <w:rsid w:val="008B22E1"/>
    <w:rsid w:val="008C0DC9"/>
    <w:rsid w:val="008E6C4B"/>
    <w:rsid w:val="008F18C0"/>
    <w:rsid w:val="00900EE4"/>
    <w:rsid w:val="00907648"/>
    <w:rsid w:val="00930FDE"/>
    <w:rsid w:val="00932BAF"/>
    <w:rsid w:val="00934C7C"/>
    <w:rsid w:val="00937AD8"/>
    <w:rsid w:val="0094030F"/>
    <w:rsid w:val="00965277"/>
    <w:rsid w:val="00984C93"/>
    <w:rsid w:val="00987CE1"/>
    <w:rsid w:val="0099405C"/>
    <w:rsid w:val="009A1100"/>
    <w:rsid w:val="009B27AA"/>
    <w:rsid w:val="009C600F"/>
    <w:rsid w:val="009D3723"/>
    <w:rsid w:val="009E04F2"/>
    <w:rsid w:val="00A00745"/>
    <w:rsid w:val="00A03B7B"/>
    <w:rsid w:val="00A05BB6"/>
    <w:rsid w:val="00A13D12"/>
    <w:rsid w:val="00A200C9"/>
    <w:rsid w:val="00A250D5"/>
    <w:rsid w:val="00A32F56"/>
    <w:rsid w:val="00A36028"/>
    <w:rsid w:val="00A47EA1"/>
    <w:rsid w:val="00A86E40"/>
    <w:rsid w:val="00A91424"/>
    <w:rsid w:val="00A9467C"/>
    <w:rsid w:val="00A96885"/>
    <w:rsid w:val="00AA2C77"/>
    <w:rsid w:val="00AA5E54"/>
    <w:rsid w:val="00AB2CF2"/>
    <w:rsid w:val="00AB7E34"/>
    <w:rsid w:val="00AC3FB9"/>
    <w:rsid w:val="00AC702A"/>
    <w:rsid w:val="00AD0FA7"/>
    <w:rsid w:val="00AD226F"/>
    <w:rsid w:val="00AF292B"/>
    <w:rsid w:val="00B13A52"/>
    <w:rsid w:val="00B14580"/>
    <w:rsid w:val="00B161E7"/>
    <w:rsid w:val="00B24CF4"/>
    <w:rsid w:val="00B26993"/>
    <w:rsid w:val="00B275F5"/>
    <w:rsid w:val="00B4570C"/>
    <w:rsid w:val="00B51D14"/>
    <w:rsid w:val="00B5208C"/>
    <w:rsid w:val="00B5709B"/>
    <w:rsid w:val="00B60B3A"/>
    <w:rsid w:val="00B60D01"/>
    <w:rsid w:val="00B626BC"/>
    <w:rsid w:val="00B70F32"/>
    <w:rsid w:val="00B74876"/>
    <w:rsid w:val="00B74A36"/>
    <w:rsid w:val="00B9683E"/>
    <w:rsid w:val="00BB7C2B"/>
    <w:rsid w:val="00BC1664"/>
    <w:rsid w:val="00BC2546"/>
    <w:rsid w:val="00BD636C"/>
    <w:rsid w:val="00BE41BC"/>
    <w:rsid w:val="00BF3E13"/>
    <w:rsid w:val="00C05085"/>
    <w:rsid w:val="00C1593D"/>
    <w:rsid w:val="00C17FA6"/>
    <w:rsid w:val="00C45227"/>
    <w:rsid w:val="00C56C7E"/>
    <w:rsid w:val="00C644CF"/>
    <w:rsid w:val="00C65746"/>
    <w:rsid w:val="00C66C84"/>
    <w:rsid w:val="00C73C0F"/>
    <w:rsid w:val="00C776A4"/>
    <w:rsid w:val="00CA2C6C"/>
    <w:rsid w:val="00CB030E"/>
    <w:rsid w:val="00CB0652"/>
    <w:rsid w:val="00CC0600"/>
    <w:rsid w:val="00CC586C"/>
    <w:rsid w:val="00CC78AC"/>
    <w:rsid w:val="00CF3120"/>
    <w:rsid w:val="00CF7953"/>
    <w:rsid w:val="00D07232"/>
    <w:rsid w:val="00D10245"/>
    <w:rsid w:val="00D21BDD"/>
    <w:rsid w:val="00D34210"/>
    <w:rsid w:val="00D464E1"/>
    <w:rsid w:val="00D6579E"/>
    <w:rsid w:val="00D65F07"/>
    <w:rsid w:val="00D704F3"/>
    <w:rsid w:val="00D92BB7"/>
    <w:rsid w:val="00DC76D2"/>
    <w:rsid w:val="00DD30ED"/>
    <w:rsid w:val="00DE34B8"/>
    <w:rsid w:val="00DF03A7"/>
    <w:rsid w:val="00E03670"/>
    <w:rsid w:val="00E64C21"/>
    <w:rsid w:val="00E66F64"/>
    <w:rsid w:val="00E67631"/>
    <w:rsid w:val="00E7798A"/>
    <w:rsid w:val="00EC24C6"/>
    <w:rsid w:val="00EF2933"/>
    <w:rsid w:val="00F05146"/>
    <w:rsid w:val="00F1115D"/>
    <w:rsid w:val="00F34C5D"/>
    <w:rsid w:val="00F3513C"/>
    <w:rsid w:val="00F465C5"/>
    <w:rsid w:val="00F5180D"/>
    <w:rsid w:val="00F51B21"/>
    <w:rsid w:val="00F51D87"/>
    <w:rsid w:val="00F52DA3"/>
    <w:rsid w:val="00F8455C"/>
    <w:rsid w:val="00F909F8"/>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345</Words>
  <Characters>1967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kgpolysgr58@gmail.com</cp:lastModifiedBy>
  <cp:revision>5</cp:revision>
  <cp:lastPrinted>2026-03-12T04:36:00Z</cp:lastPrinted>
  <dcterms:created xsi:type="dcterms:W3CDTF">2026-03-11T12:36:00Z</dcterms:created>
  <dcterms:modified xsi:type="dcterms:W3CDTF">2026-03-12T04:36:00Z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