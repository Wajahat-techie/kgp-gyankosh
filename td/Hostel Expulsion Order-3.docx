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DD7FD" w14:textId="21D83B60" w:rsidR="00DC69B0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</w:t>
      </w:r>
    </w:p>
    <w:p w14:paraId="6FC3C7A5" w14:textId="329AC17C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141B71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056B69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BC1D16">
        <w:rPr>
          <w:rFonts w:ascii="Tahoma" w:hAnsi="Tahoma" w:cs="Tahoma"/>
          <w:b/>
          <w:bCs/>
          <w:color w:val="1F1F1F"/>
          <w:sz w:val="28"/>
          <w:szCs w:val="28"/>
        </w:rPr>
        <w:t>14</w:t>
      </w:r>
      <w:r w:rsidR="001253C1">
        <w:rPr>
          <w:rFonts w:ascii="Tahoma" w:hAnsi="Tahoma" w:cs="Tahoma"/>
          <w:b/>
          <w:bCs/>
          <w:color w:val="1F1F1F"/>
          <w:sz w:val="28"/>
          <w:szCs w:val="28"/>
        </w:rPr>
        <w:t>9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1B2FC646" w14:textId="392386EC" w:rsidR="00306867" w:rsidRPr="001672C5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DC69B0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1253C1">
        <w:rPr>
          <w:rFonts w:ascii="Tahoma" w:hAnsi="Tahoma" w:cs="Tahoma"/>
          <w:b/>
          <w:bCs/>
          <w:color w:val="1F1F1F"/>
          <w:sz w:val="28"/>
          <w:szCs w:val="28"/>
        </w:rPr>
        <w:t>04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7C522F" w:rsidRPr="001672C5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BC1D16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12ABCC4D" w14:textId="77777777" w:rsidR="00B66A02" w:rsidRDefault="00B66A02" w:rsidP="008243ED">
      <w:pPr>
        <w:ind w:left="-9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03A6C659" w14:textId="120CF680" w:rsidR="00E34385" w:rsidRDefault="00056B69" w:rsidP="00056B69">
      <w:pPr>
        <w:jc w:val="both"/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</w:pPr>
      <w:r w:rsidRPr="00E34385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Subject: Expulsion of Students from Boy’s Hostel on Grounds of Gross Indiscipline.</w:t>
      </w:r>
    </w:p>
    <w:p w14:paraId="7BE9499B" w14:textId="77777777" w:rsidR="00E34385" w:rsidRPr="00E34385" w:rsidRDefault="00E34385" w:rsidP="00056B69">
      <w:pPr>
        <w:jc w:val="both"/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</w:pPr>
    </w:p>
    <w:p w14:paraId="4AD3B4B7" w14:textId="64B5B893" w:rsidR="00056B69" w:rsidRPr="00056B69" w:rsidRDefault="00056B69" w:rsidP="00BC0084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A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>fter careful consideration</w:t>
      </w:r>
      <w:r w:rsidR="00E535F2">
        <w:rPr>
          <w:rFonts w:ascii="Tahoma" w:hAnsi="Tahoma" w:cs="Tahoma"/>
          <w:color w:val="222222"/>
          <w:sz w:val="25"/>
          <w:szCs w:val="25"/>
          <w:lang w:eastAsia="en-US"/>
        </w:rPr>
        <w:t xml:space="preserve"> and 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recommendations </w:t>
      </w:r>
      <w:r w:rsidR="00E535F2">
        <w:rPr>
          <w:rFonts w:ascii="Tahoma" w:hAnsi="Tahoma" w:cs="Tahoma"/>
          <w:color w:val="222222"/>
          <w:sz w:val="25"/>
          <w:szCs w:val="25"/>
          <w:lang w:eastAsia="en-US"/>
        </w:rPr>
        <w:t>from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 the</w:t>
      </w:r>
      <w:r w:rsidR="00BC0084">
        <w:rPr>
          <w:rFonts w:ascii="Tahoma" w:hAnsi="Tahoma" w:cs="Tahoma"/>
          <w:color w:val="222222"/>
          <w:sz w:val="25"/>
          <w:szCs w:val="25"/>
          <w:lang w:eastAsia="en-US"/>
        </w:rPr>
        <w:t xml:space="preserve"> Disciplinary Committee and</w:t>
      </w:r>
      <w:r w:rsidR="00E535F2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Hostel </w:t>
      </w:r>
      <w:r w:rsidR="00EB5D8C" w:rsidRPr="00056B69">
        <w:rPr>
          <w:rFonts w:ascii="Tahoma" w:hAnsi="Tahoma" w:cs="Tahoma"/>
          <w:color w:val="222222"/>
          <w:sz w:val="25"/>
          <w:szCs w:val="25"/>
          <w:lang w:eastAsia="en-US"/>
        </w:rPr>
        <w:t>Superintendents</w:t>
      </w:r>
      <w:r w:rsidR="00EB5D8C">
        <w:rPr>
          <w:rFonts w:ascii="Tahoma" w:hAnsi="Tahoma" w:cs="Tahoma"/>
          <w:color w:val="222222"/>
          <w:sz w:val="25"/>
          <w:szCs w:val="25"/>
          <w:lang w:eastAsia="en-US"/>
        </w:rPr>
        <w:t xml:space="preserve"> (</w:t>
      </w:r>
      <w:r w:rsidR="00BC0084">
        <w:rPr>
          <w:rFonts w:ascii="Tahoma" w:hAnsi="Tahoma" w:cs="Tahoma"/>
          <w:color w:val="222222"/>
          <w:sz w:val="25"/>
          <w:szCs w:val="25"/>
          <w:lang w:eastAsia="en-US"/>
        </w:rPr>
        <w:t>Boys)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, it has been </w:t>
      </w:r>
      <w:r w:rsidR="00E535F2">
        <w:rPr>
          <w:rFonts w:ascii="Tahoma" w:hAnsi="Tahoma" w:cs="Tahoma"/>
          <w:color w:val="222222"/>
          <w:sz w:val="25"/>
          <w:szCs w:val="25"/>
          <w:lang w:eastAsia="en-US"/>
        </w:rPr>
        <w:t xml:space="preserve">found 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that the undermentioned students have engaged in acts of indiscipline that </w:t>
      </w:r>
      <w:r w:rsidR="00BC0084">
        <w:rPr>
          <w:rFonts w:ascii="Tahoma" w:hAnsi="Tahoma" w:cs="Tahoma"/>
          <w:color w:val="222222"/>
          <w:sz w:val="25"/>
          <w:szCs w:val="25"/>
          <w:lang w:eastAsia="en-US"/>
        </w:rPr>
        <w:t>is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 unacceptable and intolerable within the hostel premises. Such behavior undermines the discipline, safety, and academic environment of the institution.</w:t>
      </w:r>
    </w:p>
    <w:p w14:paraId="36C8A380" w14:textId="68B55439" w:rsidR="00056B69" w:rsidRDefault="00056B69" w:rsidP="00BC0084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After due inquiry and in the interest of maintaining order, the following students are hereby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expelled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 from the Boy'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s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 xml:space="preserve"> Hostel with immediate effect:</w:t>
      </w:r>
    </w:p>
    <w:p w14:paraId="6488E1D5" w14:textId="77777777" w:rsidR="00056B69" w:rsidRDefault="00056B69" w:rsidP="00056B69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tbl>
      <w:tblPr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0"/>
        <w:gridCol w:w="4175"/>
      </w:tblGrid>
      <w:tr w:rsidR="00056B69" w:rsidRPr="00056B69" w14:paraId="0B412C3D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  <w:hideMark/>
          </w:tcPr>
          <w:p w14:paraId="2F264AA5" w14:textId="77777777" w:rsidR="00056B69" w:rsidRPr="00056B69" w:rsidRDefault="00056B69" w:rsidP="00056B69">
            <w:pPr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056B69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Name of the Student</w:t>
            </w:r>
          </w:p>
        </w:tc>
        <w:tc>
          <w:tcPr>
            <w:tcW w:w="4175" w:type="dxa"/>
            <w:shd w:val="clear" w:color="auto" w:fill="auto"/>
            <w:noWrap/>
            <w:vAlign w:val="bottom"/>
            <w:hideMark/>
          </w:tcPr>
          <w:p w14:paraId="6B0A7541" w14:textId="77777777" w:rsidR="00056B69" w:rsidRPr="00056B69" w:rsidRDefault="00056B69" w:rsidP="00056B69">
            <w:pPr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056B69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Sem and Branch</w:t>
            </w:r>
          </w:p>
        </w:tc>
      </w:tr>
      <w:tr w:rsidR="00056B69" w:rsidRPr="00056B69" w14:paraId="56227549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  <w:hideMark/>
          </w:tcPr>
          <w:p w14:paraId="5E4AC9BE" w14:textId="401299D7" w:rsidR="00056B69" w:rsidRPr="00056B69" w:rsidRDefault="00FE5DAF" w:rsidP="009A1A43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FE5DAF">
              <w:rPr>
                <w:rFonts w:ascii="Tahoma" w:hAnsi="Tahoma" w:cs="Tahoma"/>
                <w:color w:val="000000"/>
                <w:sz w:val="26"/>
                <w:szCs w:val="26"/>
              </w:rPr>
              <w:t>Haroon Rashid Rather</w:t>
            </w:r>
          </w:p>
        </w:tc>
        <w:tc>
          <w:tcPr>
            <w:tcW w:w="4175" w:type="dxa"/>
            <w:shd w:val="clear" w:color="auto" w:fill="auto"/>
            <w:noWrap/>
            <w:vAlign w:val="bottom"/>
            <w:hideMark/>
          </w:tcPr>
          <w:p w14:paraId="762A76F4" w14:textId="0F4AA327" w:rsidR="00056B69" w:rsidRPr="00056B69" w:rsidRDefault="001253C1" w:rsidP="004E26BE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  <w:r w:rsidRPr="001253C1">
              <w:rPr>
                <w:rFonts w:ascii="Tahoma" w:hAnsi="Tahoma" w:cs="Tahoma"/>
                <w:color w:val="000000"/>
                <w:sz w:val="26"/>
                <w:szCs w:val="26"/>
                <w:vertAlign w:val="superscript"/>
              </w:rPr>
              <w:t>th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Semester Information Tech</w:t>
            </w:r>
          </w:p>
        </w:tc>
      </w:tr>
      <w:tr w:rsidR="00056B69" w:rsidRPr="00056B69" w14:paraId="71638126" w14:textId="77777777" w:rsidTr="009A1A43">
        <w:trPr>
          <w:trHeight w:val="260"/>
        </w:trPr>
        <w:tc>
          <w:tcPr>
            <w:tcW w:w="4280" w:type="dxa"/>
            <w:shd w:val="clear" w:color="auto" w:fill="auto"/>
            <w:noWrap/>
            <w:vAlign w:val="bottom"/>
            <w:hideMark/>
          </w:tcPr>
          <w:p w14:paraId="02FA5B19" w14:textId="016B7912" w:rsidR="00056B69" w:rsidRPr="00056B69" w:rsidRDefault="00FE5DAF" w:rsidP="009A1A43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FE5DAF">
              <w:rPr>
                <w:rFonts w:ascii="Tahoma" w:hAnsi="Tahoma" w:cs="Tahoma"/>
                <w:color w:val="000000"/>
                <w:sz w:val="26"/>
                <w:szCs w:val="26"/>
              </w:rPr>
              <w:t>Mohammad Haroon Khan</w:t>
            </w:r>
          </w:p>
        </w:tc>
        <w:tc>
          <w:tcPr>
            <w:tcW w:w="4175" w:type="dxa"/>
            <w:shd w:val="clear" w:color="auto" w:fill="auto"/>
            <w:noWrap/>
            <w:vAlign w:val="bottom"/>
            <w:hideMark/>
          </w:tcPr>
          <w:p w14:paraId="59857EEF" w14:textId="69286768" w:rsidR="00056B69" w:rsidRPr="00056B69" w:rsidRDefault="001253C1" w:rsidP="004E26BE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  <w:r w:rsidRPr="001253C1">
              <w:rPr>
                <w:rFonts w:ascii="Tahoma" w:hAnsi="Tahoma" w:cs="Tahoma"/>
                <w:color w:val="000000"/>
                <w:sz w:val="26"/>
                <w:szCs w:val="26"/>
                <w:vertAlign w:val="superscript"/>
              </w:rPr>
              <w:t>th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Semester Civil Engineering</w:t>
            </w:r>
          </w:p>
        </w:tc>
      </w:tr>
      <w:tr w:rsidR="00056B69" w:rsidRPr="00056B69" w14:paraId="254A07D6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  <w:hideMark/>
          </w:tcPr>
          <w:p w14:paraId="115E75FC" w14:textId="1C386D07" w:rsidR="00056B69" w:rsidRPr="00056B69" w:rsidRDefault="001253C1" w:rsidP="009A1A43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Suhaib</w:t>
            </w:r>
            <w:r w:rsidR="009A1A43">
              <w:rPr>
                <w:rFonts w:ascii="Tahoma" w:hAnsi="Tahoma" w:cs="Tahoma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E720CB">
              <w:rPr>
                <w:rFonts w:ascii="Tahoma" w:hAnsi="Tahoma" w:cs="Tahoma"/>
                <w:color w:val="000000"/>
                <w:sz w:val="26"/>
                <w:szCs w:val="26"/>
              </w:rPr>
              <w:t>Shafeeq</w:t>
            </w:r>
            <w:proofErr w:type="spellEnd"/>
          </w:p>
        </w:tc>
        <w:tc>
          <w:tcPr>
            <w:tcW w:w="4175" w:type="dxa"/>
            <w:shd w:val="clear" w:color="auto" w:fill="auto"/>
            <w:noWrap/>
            <w:vAlign w:val="bottom"/>
            <w:hideMark/>
          </w:tcPr>
          <w:p w14:paraId="6FE0FCAA" w14:textId="5BCDC21A" w:rsidR="00056B69" w:rsidRPr="00056B69" w:rsidRDefault="001253C1" w:rsidP="004E26BE">
            <w:pPr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  <w:r w:rsidRPr="001253C1">
              <w:rPr>
                <w:rFonts w:ascii="Tahoma" w:hAnsi="Tahoma" w:cs="Tahoma"/>
                <w:color w:val="000000"/>
                <w:sz w:val="26"/>
                <w:szCs w:val="26"/>
                <w:vertAlign w:val="superscript"/>
              </w:rPr>
              <w:t>th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Semester Information Tech</w:t>
            </w:r>
          </w:p>
        </w:tc>
      </w:tr>
      <w:tr w:rsidR="00056B69" w:rsidRPr="00056B69" w14:paraId="297D5E7A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  <w:hideMark/>
          </w:tcPr>
          <w:p w14:paraId="241B5CCF" w14:textId="0813FDBA" w:rsidR="00056B69" w:rsidRPr="00056B69" w:rsidRDefault="00BC0084" w:rsidP="009A1A43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Syed </w:t>
            </w:r>
            <w:r w:rsidR="001253C1">
              <w:rPr>
                <w:rFonts w:ascii="Tahoma" w:hAnsi="Tahoma" w:cs="Tahoma"/>
                <w:color w:val="000000"/>
                <w:sz w:val="26"/>
                <w:szCs w:val="26"/>
              </w:rPr>
              <w:t>Safdar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Ali</w:t>
            </w:r>
            <w:r w:rsidR="00056B69" w:rsidRPr="00056B69">
              <w:rPr>
                <w:rFonts w:ascii="Tahoma" w:hAnsi="Tahoma" w:cs="Tahoma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5" w:type="dxa"/>
            <w:shd w:val="clear" w:color="auto" w:fill="auto"/>
            <w:noWrap/>
            <w:vAlign w:val="bottom"/>
            <w:hideMark/>
          </w:tcPr>
          <w:p w14:paraId="48C4304A" w14:textId="69885115" w:rsidR="00056B69" w:rsidRPr="00056B69" w:rsidRDefault="001253C1" w:rsidP="004E26BE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  <w:r w:rsidRPr="001253C1">
              <w:rPr>
                <w:rFonts w:ascii="Tahoma" w:hAnsi="Tahoma" w:cs="Tahoma"/>
                <w:color w:val="000000"/>
                <w:sz w:val="26"/>
                <w:szCs w:val="26"/>
                <w:vertAlign w:val="superscript"/>
              </w:rPr>
              <w:t>st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Semester </w:t>
            </w:r>
            <w:r w:rsidR="00BC0084">
              <w:rPr>
                <w:rFonts w:ascii="Tahoma" w:hAnsi="Tahoma" w:cs="Tahoma"/>
                <w:color w:val="000000"/>
                <w:sz w:val="26"/>
                <w:szCs w:val="26"/>
              </w:rPr>
              <w:t>Mechanical Engg</w:t>
            </w:r>
          </w:p>
        </w:tc>
      </w:tr>
      <w:tr w:rsidR="001253C1" w:rsidRPr="00056B69" w14:paraId="31751854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</w:tcPr>
          <w:p w14:paraId="67AADAB9" w14:textId="0597BEC3" w:rsidR="001253C1" w:rsidRDefault="001253C1" w:rsidP="009A1A43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Azhar </w:t>
            </w:r>
            <w:r w:rsidR="00BC0084">
              <w:rPr>
                <w:rFonts w:ascii="Tahoma" w:hAnsi="Tahoma" w:cs="Tahoma"/>
                <w:color w:val="000000"/>
                <w:sz w:val="26"/>
                <w:szCs w:val="26"/>
              </w:rPr>
              <w:t>Farooq</w:t>
            </w:r>
          </w:p>
        </w:tc>
        <w:tc>
          <w:tcPr>
            <w:tcW w:w="4175" w:type="dxa"/>
            <w:shd w:val="clear" w:color="auto" w:fill="auto"/>
            <w:noWrap/>
            <w:vAlign w:val="bottom"/>
          </w:tcPr>
          <w:p w14:paraId="2095E4BE" w14:textId="5703B3D3" w:rsidR="001253C1" w:rsidRDefault="001253C1" w:rsidP="004E26BE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  <w:r w:rsidRPr="001253C1">
              <w:rPr>
                <w:rFonts w:ascii="Tahoma" w:hAnsi="Tahoma" w:cs="Tahoma"/>
                <w:color w:val="000000"/>
                <w:sz w:val="26"/>
                <w:szCs w:val="26"/>
                <w:vertAlign w:val="superscript"/>
              </w:rPr>
              <w:t>th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Semester</w:t>
            </w:r>
            <w:r w:rsidR="00BC0084">
              <w:rPr>
                <w:rFonts w:ascii="Tahoma" w:hAnsi="Tahoma" w:cs="Tahoma"/>
                <w:color w:val="000000"/>
                <w:sz w:val="26"/>
                <w:szCs w:val="26"/>
              </w:rPr>
              <w:t xml:space="preserve"> Information Tech</w:t>
            </w:r>
          </w:p>
        </w:tc>
      </w:tr>
      <w:tr w:rsidR="001253C1" w:rsidRPr="00056B69" w14:paraId="3FF03CBF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</w:tcPr>
          <w:p w14:paraId="55C19AD3" w14:textId="038B3CB1" w:rsidR="001253C1" w:rsidRDefault="001253C1" w:rsidP="009A1A43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Naseer </w:t>
            </w:r>
            <w:r w:rsidR="00BC0084">
              <w:rPr>
                <w:rFonts w:ascii="Tahoma" w:hAnsi="Tahoma" w:cs="Tahoma"/>
                <w:color w:val="000000"/>
                <w:sz w:val="26"/>
                <w:szCs w:val="26"/>
              </w:rPr>
              <w:t>Ahmad</w:t>
            </w:r>
          </w:p>
        </w:tc>
        <w:tc>
          <w:tcPr>
            <w:tcW w:w="4175" w:type="dxa"/>
            <w:shd w:val="clear" w:color="auto" w:fill="auto"/>
            <w:noWrap/>
            <w:vAlign w:val="bottom"/>
          </w:tcPr>
          <w:p w14:paraId="7F5D78CD" w14:textId="3FEBAD54" w:rsidR="001253C1" w:rsidRDefault="001253C1" w:rsidP="004E26BE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  <w:r w:rsidRPr="001253C1">
              <w:rPr>
                <w:rFonts w:ascii="Tahoma" w:hAnsi="Tahoma" w:cs="Tahoma"/>
                <w:color w:val="000000"/>
                <w:sz w:val="26"/>
                <w:szCs w:val="26"/>
                <w:vertAlign w:val="superscript"/>
              </w:rPr>
              <w:t>th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Semester Civil Engineering</w:t>
            </w:r>
          </w:p>
        </w:tc>
      </w:tr>
      <w:tr w:rsidR="00B4484D" w:rsidRPr="00056B69" w14:paraId="3486794F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</w:tcPr>
          <w:p w14:paraId="2B3931A3" w14:textId="329D6ACC" w:rsidR="00B4484D" w:rsidRPr="00FE5DAF" w:rsidRDefault="00B4484D" w:rsidP="00B4484D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Peerzada Aqib</w:t>
            </w:r>
          </w:p>
        </w:tc>
        <w:tc>
          <w:tcPr>
            <w:tcW w:w="4175" w:type="dxa"/>
            <w:shd w:val="clear" w:color="auto" w:fill="auto"/>
            <w:noWrap/>
            <w:vAlign w:val="bottom"/>
          </w:tcPr>
          <w:p w14:paraId="4C31FB67" w14:textId="5C16E8DA" w:rsidR="00B4484D" w:rsidRDefault="00B4484D" w:rsidP="00B4484D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  <w:r w:rsidRPr="00F043F4">
              <w:rPr>
                <w:rFonts w:ascii="Tahoma" w:hAnsi="Tahoma" w:cs="Tahoma"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Semester Electrical Engg</w:t>
            </w:r>
          </w:p>
        </w:tc>
      </w:tr>
      <w:tr w:rsidR="00B4484D" w:rsidRPr="00056B69" w14:paraId="1B13CC83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</w:tcPr>
          <w:p w14:paraId="646502AC" w14:textId="75EFDDBE" w:rsidR="00B4484D" w:rsidRPr="00FE5DAF" w:rsidRDefault="00B4484D" w:rsidP="00B4484D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Wakas Muslim</w:t>
            </w:r>
          </w:p>
        </w:tc>
        <w:tc>
          <w:tcPr>
            <w:tcW w:w="4175" w:type="dxa"/>
            <w:shd w:val="clear" w:color="auto" w:fill="auto"/>
            <w:noWrap/>
            <w:vAlign w:val="bottom"/>
          </w:tcPr>
          <w:p w14:paraId="1224711B" w14:textId="0E1AA71B" w:rsidR="00B4484D" w:rsidRDefault="00B4484D" w:rsidP="00B4484D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  <w:r w:rsidRPr="00F043F4">
              <w:rPr>
                <w:rFonts w:ascii="Tahoma" w:hAnsi="Tahoma" w:cs="Tahoma"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Semester Mechanical Engg</w:t>
            </w:r>
          </w:p>
        </w:tc>
      </w:tr>
      <w:tr w:rsidR="00B4484D" w:rsidRPr="00056B69" w14:paraId="70780AEE" w14:textId="77777777" w:rsidTr="00056B69">
        <w:trPr>
          <w:trHeight w:val="290"/>
        </w:trPr>
        <w:tc>
          <w:tcPr>
            <w:tcW w:w="4280" w:type="dxa"/>
            <w:shd w:val="clear" w:color="auto" w:fill="auto"/>
            <w:noWrap/>
            <w:vAlign w:val="bottom"/>
          </w:tcPr>
          <w:p w14:paraId="7E5730FE" w14:textId="096CCA8E" w:rsidR="00B4484D" w:rsidRDefault="00B4484D" w:rsidP="00B4484D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FE5DAF">
              <w:rPr>
                <w:rFonts w:ascii="Tahoma" w:hAnsi="Tahoma" w:cs="Tahoma"/>
                <w:color w:val="000000"/>
                <w:sz w:val="26"/>
                <w:szCs w:val="26"/>
              </w:rPr>
              <w:t xml:space="preserve">Hanan 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>Zafar Kar</w:t>
            </w:r>
          </w:p>
        </w:tc>
        <w:tc>
          <w:tcPr>
            <w:tcW w:w="4175" w:type="dxa"/>
            <w:shd w:val="clear" w:color="auto" w:fill="auto"/>
            <w:noWrap/>
            <w:vAlign w:val="bottom"/>
          </w:tcPr>
          <w:p w14:paraId="71FF76A8" w14:textId="45BD4BDE" w:rsidR="00B4484D" w:rsidRDefault="00B4484D" w:rsidP="00B4484D">
            <w:pPr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  <w:r w:rsidRPr="00BC0084">
              <w:rPr>
                <w:rFonts w:ascii="Tahoma" w:hAnsi="Tahoma" w:cs="Tahoma"/>
                <w:color w:val="000000"/>
                <w:sz w:val="26"/>
                <w:szCs w:val="26"/>
                <w:vertAlign w:val="superscript"/>
              </w:rPr>
              <w:t>st</w:t>
            </w: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 Semester Information Tech</w:t>
            </w:r>
          </w:p>
        </w:tc>
      </w:tr>
    </w:tbl>
    <w:p w14:paraId="5DA6F7C6" w14:textId="77777777" w:rsidR="00056B69" w:rsidRDefault="00056B69" w:rsidP="00056B69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872533A" w14:textId="1DFBBDA4" w:rsidR="00056B69" w:rsidRPr="00056B69" w:rsidRDefault="00056B69" w:rsidP="00056B69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>The expelled students are directed to:</w:t>
      </w:r>
    </w:p>
    <w:p w14:paraId="24EF907E" w14:textId="77777777" w:rsidR="00056B69" w:rsidRPr="00056B69" w:rsidRDefault="00056B69" w:rsidP="00056B69">
      <w:pPr>
        <w:ind w:left="18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5870300" w14:textId="6E96E705" w:rsidR="00056B69" w:rsidRPr="00056B69" w:rsidRDefault="00056B69" w:rsidP="00056B69">
      <w:pPr>
        <w:pStyle w:val="ListParagraph"/>
        <w:numPr>
          <w:ilvl w:val="0"/>
          <w:numId w:val="34"/>
        </w:numPr>
        <w:ind w:left="27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>Vacate the hostel rooms and hand over possession, along with all hostel property (keys, furniture, etc.), to the Hostel Superintendent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on Priority</w:t>
      </w: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221E6822" w14:textId="77777777" w:rsidR="00056B69" w:rsidRDefault="00056B69" w:rsidP="00646590">
      <w:pPr>
        <w:pStyle w:val="ListParagraph"/>
        <w:numPr>
          <w:ilvl w:val="0"/>
          <w:numId w:val="34"/>
        </w:numPr>
        <w:ind w:left="270"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>Settle any outstanding dues, including mess and maintenance charges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within next one day.</w:t>
      </w:r>
    </w:p>
    <w:p w14:paraId="15F21DE7" w14:textId="482A0057" w:rsidR="004843AA" w:rsidRDefault="00056B69" w:rsidP="009A1A43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056B69">
        <w:rPr>
          <w:rFonts w:ascii="Tahoma" w:hAnsi="Tahoma" w:cs="Tahoma"/>
          <w:color w:val="222222"/>
          <w:sz w:val="25"/>
          <w:szCs w:val="25"/>
          <w:lang w:eastAsia="en-US"/>
        </w:rPr>
        <w:t>Failure to comply will result in further disciplinary action</w:t>
      </w:r>
      <w:r w:rsidR="009A1A43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2021975D" w14:textId="37F39285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69DD9" w14:textId="1648B6E2" w:rsidR="004843AA" w:rsidRDefault="00FE5DAF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D8C202E" wp14:editId="270557DC">
            <wp:simplePos x="0" y="0"/>
            <wp:positionH relativeFrom="column">
              <wp:posOffset>4279265</wp:posOffset>
            </wp:positionH>
            <wp:positionV relativeFrom="paragraph">
              <wp:posOffset>6985</wp:posOffset>
            </wp:positionV>
            <wp:extent cx="1371600" cy="734695"/>
            <wp:effectExtent l="0" t="0" r="0" b="8255"/>
            <wp:wrapTight wrapText="bothSides">
              <wp:wrapPolygon edited="0">
                <wp:start x="12900" y="0"/>
                <wp:lineTo x="8400" y="560"/>
                <wp:lineTo x="1200" y="6161"/>
                <wp:lineTo x="1200" y="9521"/>
                <wp:lineTo x="0" y="11761"/>
                <wp:lineTo x="0" y="14002"/>
                <wp:lineTo x="6600" y="18482"/>
                <wp:lineTo x="6600" y="21283"/>
                <wp:lineTo x="8400" y="21283"/>
                <wp:lineTo x="8700" y="18482"/>
                <wp:lineTo x="13500" y="9521"/>
                <wp:lineTo x="21300" y="5601"/>
                <wp:lineTo x="21300" y="1680"/>
                <wp:lineTo x="14700" y="0"/>
                <wp:lineTo x="12900" y="0"/>
              </wp:wrapPolygon>
            </wp:wrapTight>
            <wp:docPr id="16724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01781" w14:textId="05404667" w:rsidR="004E26BE" w:rsidRDefault="004E26B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0359C7B" w14:textId="514961E1" w:rsidR="004E26BE" w:rsidRPr="004843AA" w:rsidRDefault="004E26B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0E14324C" w:rsidR="004B0EA2" w:rsidRDefault="00D72DDA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37DA5577" w:rsidR="00766784" w:rsidRPr="00177C38" w:rsidRDefault="00E34385" w:rsidP="00141B71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4429E56F">
                <wp:simplePos x="0" y="0"/>
                <wp:positionH relativeFrom="margin">
                  <wp:posOffset>-166370</wp:posOffset>
                </wp:positionH>
                <wp:positionV relativeFrom="paragraph">
                  <wp:posOffset>113030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467BEAEE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KGP/Estt/2025/</w:t>
                            </w:r>
                            <w:r w:rsidR="00056B6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="00BC1D16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7</w:t>
                            </w:r>
                            <w:r w:rsidR="001253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44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</w:t>
                            </w:r>
                          </w:p>
                          <w:p w14:paraId="3D680107" w14:textId="16F2D9F1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B322E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</w:t>
                            </w:r>
                            <w:r w:rsidR="001253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4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-1</w:t>
                            </w:r>
                            <w:r w:rsidR="00B322E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 </w:t>
                            </w:r>
                          </w:p>
                          <w:p w14:paraId="4F10B034" w14:textId="4C2FC917" w:rsidR="00141B71" w:rsidRDefault="00141B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1pt;margin-top:8.9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" filled="f" stroked="f">
                <v:textbox>
                  <w:txbxContent>
                    <w:p w14:paraId="2554B31C" w14:textId="467BEAEE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KGP/Estt/2025/</w:t>
                      </w:r>
                      <w:r w:rsidR="00056B6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="00BC1D16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7</w:t>
                      </w:r>
                      <w:r w:rsidR="001253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44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</w:t>
                      </w:r>
                    </w:p>
                    <w:p w14:paraId="3D680107" w14:textId="16F2D9F1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B322E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</w:t>
                      </w:r>
                      <w:r w:rsidR="001253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4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-1</w:t>
                      </w:r>
                      <w:r w:rsidR="00B322E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 </w:t>
                      </w:r>
                    </w:p>
                    <w:p w14:paraId="4F10B034" w14:textId="4C2FC917" w:rsidR="00141B71" w:rsidRDefault="00141B71"/>
                  </w:txbxContent>
                </v:textbox>
                <w10:wrap type="square" anchorx="margin"/>
              </v:shape>
            </w:pict>
          </mc:Fallback>
        </mc:AlternateContent>
      </w:r>
      <w:r w:rsidR="00141B71">
        <w:rPr>
          <w:rFonts w:ascii="Tahoma" w:hAnsi="Tahoma" w:cs="Tahoma"/>
          <w:b/>
          <w:bCs/>
          <w:color w:val="1F1F1F"/>
        </w:rPr>
        <w:t xml:space="preserve">   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056B69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 </w:t>
      </w:r>
      <w:r w:rsidR="008243ED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056B69">
        <w:rPr>
          <w:rFonts w:ascii="Tahoma" w:hAnsi="Tahoma" w:cs="Tahoma"/>
          <w:b/>
          <w:bCs/>
          <w:color w:val="1F1F1F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5E4396AA" w:rsidR="00766784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056B69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272B4845" w:rsidR="00177C38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37882A66" w14:textId="00E0CBB9" w:rsidR="0094584F" w:rsidRPr="00F56282" w:rsidRDefault="00141B71" w:rsidP="00F56282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056B69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327AD1DB" w14:textId="77777777" w:rsidR="00E02DD3" w:rsidRDefault="00E02DD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99DEAF3" w14:textId="77777777" w:rsidR="00056B69" w:rsidRDefault="00056B69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38EACED" w14:textId="77777777" w:rsidR="00056B69" w:rsidRDefault="00056B69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AEB4257" w14:textId="4A4B3DCD" w:rsidR="00141B71" w:rsidRP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5E5CE7C8" w14:textId="60F14B4D" w:rsidR="00141B71" w:rsidRPr="00056B69" w:rsidRDefault="00056B69" w:rsidP="00056B69">
      <w:pPr>
        <w:pStyle w:val="ListParagraph"/>
        <w:numPr>
          <w:ilvl w:val="0"/>
          <w:numId w:val="35"/>
        </w:num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Boy’s Hostel Superintendents for information and necessary action.</w:t>
      </w:r>
    </w:p>
    <w:p w14:paraId="58C0F368" w14:textId="77777777" w:rsidR="00282EDF" w:rsidRPr="00282EDF" w:rsidRDefault="00282EDF" w:rsidP="001672C5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E34385">
      <w:headerReference w:type="default" r:id="rId8"/>
      <w:pgSz w:w="11906" w:h="16838"/>
      <w:pgMar w:top="720" w:right="476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176B4" w14:textId="77777777" w:rsidR="00313BCF" w:rsidRDefault="00313BCF">
      <w:r>
        <w:separator/>
      </w:r>
    </w:p>
  </w:endnote>
  <w:endnote w:type="continuationSeparator" w:id="0">
    <w:p w14:paraId="1E0F3249" w14:textId="77777777" w:rsidR="00313BCF" w:rsidRDefault="00313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9F774" w14:textId="77777777" w:rsidR="00313BCF" w:rsidRDefault="00313BCF">
      <w:r>
        <w:separator/>
      </w:r>
    </w:p>
  </w:footnote>
  <w:footnote w:type="continuationSeparator" w:id="0">
    <w:p w14:paraId="4B20ACBA" w14:textId="77777777" w:rsidR="00313BCF" w:rsidRDefault="00313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858744070" name="Picture 8587440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B42A7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 w:rsidR="004A1DFA">
      <w:t>kgp-srinagar@jk.gov.in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14523C"/>
    <w:multiLevelType w:val="hybridMultilevel"/>
    <w:tmpl w:val="FBFA537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0" w15:restartNumberingAfterBreak="0">
    <w:nsid w:val="6F086430"/>
    <w:multiLevelType w:val="hybridMultilevel"/>
    <w:tmpl w:val="AA54F8BE"/>
    <w:lvl w:ilvl="0" w:tplc="0476721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20"/>
  </w:num>
  <w:num w:numId="13">
    <w:abstractNumId w:val="17"/>
  </w:num>
  <w:num w:numId="14">
    <w:abstractNumId w:val="27"/>
  </w:num>
  <w:num w:numId="15">
    <w:abstractNumId w:val="26"/>
  </w:num>
  <w:num w:numId="16">
    <w:abstractNumId w:val="22"/>
  </w:num>
  <w:num w:numId="17">
    <w:abstractNumId w:val="21"/>
  </w:num>
  <w:num w:numId="18">
    <w:abstractNumId w:val="29"/>
  </w:num>
  <w:num w:numId="19">
    <w:abstractNumId w:val="31"/>
  </w:num>
  <w:num w:numId="20">
    <w:abstractNumId w:val="34"/>
  </w:num>
  <w:num w:numId="21">
    <w:abstractNumId w:val="19"/>
  </w:num>
  <w:num w:numId="22">
    <w:abstractNumId w:val="16"/>
  </w:num>
  <w:num w:numId="23">
    <w:abstractNumId w:val="11"/>
  </w:num>
  <w:num w:numId="24">
    <w:abstractNumId w:val="10"/>
  </w:num>
  <w:num w:numId="25">
    <w:abstractNumId w:val="15"/>
  </w:num>
  <w:num w:numId="26">
    <w:abstractNumId w:val="33"/>
  </w:num>
  <w:num w:numId="27">
    <w:abstractNumId w:val="13"/>
  </w:num>
  <w:num w:numId="28">
    <w:abstractNumId w:val="14"/>
  </w:num>
  <w:num w:numId="29">
    <w:abstractNumId w:val="28"/>
  </w:num>
  <w:num w:numId="30">
    <w:abstractNumId w:val="25"/>
  </w:num>
  <w:num w:numId="31">
    <w:abstractNumId w:val="32"/>
  </w:num>
  <w:num w:numId="32">
    <w:abstractNumId w:val="23"/>
  </w:num>
  <w:num w:numId="33">
    <w:abstractNumId w:val="12"/>
  </w:num>
  <w:num w:numId="34">
    <w:abstractNumId w:val="24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56B69"/>
    <w:rsid w:val="0006468E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253C1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A1BFA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5607"/>
    <w:rsid w:val="002E1056"/>
    <w:rsid w:val="00306867"/>
    <w:rsid w:val="00307170"/>
    <w:rsid w:val="00313BCF"/>
    <w:rsid w:val="003209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87E00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0E8D"/>
    <w:rsid w:val="00457729"/>
    <w:rsid w:val="0046104B"/>
    <w:rsid w:val="004643D8"/>
    <w:rsid w:val="00477816"/>
    <w:rsid w:val="004843AA"/>
    <w:rsid w:val="00497C24"/>
    <w:rsid w:val="004A1DFA"/>
    <w:rsid w:val="004B0EA2"/>
    <w:rsid w:val="004C3AF6"/>
    <w:rsid w:val="004C7BA5"/>
    <w:rsid w:val="004D79C9"/>
    <w:rsid w:val="004D7A7B"/>
    <w:rsid w:val="004E26BE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770A8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32FB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2702"/>
    <w:rsid w:val="006A35A7"/>
    <w:rsid w:val="006B21F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070F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138BE"/>
    <w:rsid w:val="00927DD1"/>
    <w:rsid w:val="00930FDE"/>
    <w:rsid w:val="009344A3"/>
    <w:rsid w:val="0094584F"/>
    <w:rsid w:val="00967F98"/>
    <w:rsid w:val="00977359"/>
    <w:rsid w:val="009779B3"/>
    <w:rsid w:val="00982DBF"/>
    <w:rsid w:val="00984C93"/>
    <w:rsid w:val="00987CE1"/>
    <w:rsid w:val="0099405C"/>
    <w:rsid w:val="00994F30"/>
    <w:rsid w:val="009A1A43"/>
    <w:rsid w:val="009A7A38"/>
    <w:rsid w:val="009B0C8A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45975"/>
    <w:rsid w:val="00A76A45"/>
    <w:rsid w:val="00A77585"/>
    <w:rsid w:val="00A80BE9"/>
    <w:rsid w:val="00A82F54"/>
    <w:rsid w:val="00A86AA9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26B07"/>
    <w:rsid w:val="00B322E9"/>
    <w:rsid w:val="00B4484D"/>
    <w:rsid w:val="00B4570C"/>
    <w:rsid w:val="00B5208C"/>
    <w:rsid w:val="00B66A02"/>
    <w:rsid w:val="00B74876"/>
    <w:rsid w:val="00B74B79"/>
    <w:rsid w:val="00B753F5"/>
    <w:rsid w:val="00B90739"/>
    <w:rsid w:val="00BB4D1F"/>
    <w:rsid w:val="00BB4E90"/>
    <w:rsid w:val="00BB7485"/>
    <w:rsid w:val="00BB7C2B"/>
    <w:rsid w:val="00BC0084"/>
    <w:rsid w:val="00BC1664"/>
    <w:rsid w:val="00BC1D16"/>
    <w:rsid w:val="00BC2546"/>
    <w:rsid w:val="00BC3672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E1E5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A75B0"/>
    <w:rsid w:val="00DC24D9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34385"/>
    <w:rsid w:val="00E52074"/>
    <w:rsid w:val="00E535F2"/>
    <w:rsid w:val="00E578DA"/>
    <w:rsid w:val="00E64946"/>
    <w:rsid w:val="00E64C21"/>
    <w:rsid w:val="00E720CB"/>
    <w:rsid w:val="00E826FF"/>
    <w:rsid w:val="00EA0CA6"/>
    <w:rsid w:val="00EA41CD"/>
    <w:rsid w:val="00EA4FF5"/>
    <w:rsid w:val="00EB5D8C"/>
    <w:rsid w:val="00EC24C6"/>
    <w:rsid w:val="00EC263E"/>
    <w:rsid w:val="00EE1814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E5DAF"/>
    <w:rsid w:val="00FF21C7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8</cp:revision>
  <cp:lastPrinted>2025-12-05T06:12:00Z</cp:lastPrinted>
  <dcterms:created xsi:type="dcterms:W3CDTF">2025-12-04T14:47:00Z</dcterms:created>
  <dcterms:modified xsi:type="dcterms:W3CDTF">2025-12-05T06:18:00Z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