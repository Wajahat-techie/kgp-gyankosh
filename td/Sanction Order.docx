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063FE" w14:textId="57EF6E9D" w:rsidR="00A14487" w:rsidRPr="00B308C3" w:rsidRDefault="00721541" w:rsidP="009C0520">
      <w:pPr>
        <w:ind w:left="284"/>
        <w:rPr>
          <w:rFonts w:ascii="Tahoma" w:hAnsi="Tahoma" w:cs="Tahoma"/>
          <w:b/>
          <w:bCs/>
          <w:color w:val="1F1F1F"/>
          <w:sz w:val="26"/>
          <w:szCs w:val="26"/>
        </w:rPr>
      </w:pPr>
      <w:r w:rsidRPr="00377397">
        <w:rPr>
          <w:rFonts w:ascii="Tahoma" w:hAnsi="Tahoma" w:cs="Tahoma"/>
          <w:color w:val="1F1F1F"/>
          <w:sz w:val="26"/>
          <w:szCs w:val="26"/>
        </w:rPr>
        <w:t xml:space="preserve">        </w:t>
      </w:r>
      <w:r w:rsidR="00DB703B">
        <w:rPr>
          <w:rFonts w:ascii="Tahoma" w:hAnsi="Tahoma" w:cs="Tahoma"/>
          <w:color w:val="1F1F1F"/>
          <w:sz w:val="26"/>
          <w:szCs w:val="26"/>
        </w:rPr>
        <w:t xml:space="preserve">               </w:t>
      </w:r>
      <w:r w:rsidR="007F1B5E">
        <w:rPr>
          <w:rFonts w:ascii="Tahoma" w:hAnsi="Tahoma" w:cs="Tahoma"/>
          <w:color w:val="1F1F1F"/>
          <w:sz w:val="26"/>
          <w:szCs w:val="26"/>
        </w:rPr>
        <w:t xml:space="preserve">  </w:t>
      </w:r>
    </w:p>
    <w:p w14:paraId="6FC3C7A5" w14:textId="71DBD274" w:rsidR="00721541" w:rsidRDefault="00A14487" w:rsidP="00DB703B">
      <w:pPr>
        <w:ind w:left="284"/>
        <w:rPr>
          <w:rFonts w:ascii="Tahoma" w:hAnsi="Tahoma" w:cs="Tahoma"/>
          <w:b/>
          <w:bCs/>
          <w:color w:val="1F1F1F"/>
          <w:sz w:val="26"/>
          <w:szCs w:val="26"/>
        </w:rPr>
      </w:pPr>
      <w:r w:rsidRPr="00B308C3">
        <w:rPr>
          <w:rFonts w:ascii="Tahoma" w:hAnsi="Tahoma" w:cs="Tahoma"/>
          <w:b/>
          <w:bCs/>
          <w:color w:val="1F1F1F"/>
          <w:sz w:val="26"/>
          <w:szCs w:val="26"/>
        </w:rPr>
        <w:t xml:space="preserve">                    </w:t>
      </w:r>
      <w:r w:rsidR="003A0AE6">
        <w:rPr>
          <w:rFonts w:ascii="Tahoma" w:hAnsi="Tahoma" w:cs="Tahoma"/>
          <w:b/>
          <w:bCs/>
          <w:color w:val="1F1F1F"/>
          <w:sz w:val="26"/>
          <w:szCs w:val="26"/>
        </w:rPr>
        <w:t xml:space="preserve">    </w:t>
      </w:r>
      <w:r w:rsidR="00EF6040" w:rsidRPr="00B308C3">
        <w:rPr>
          <w:rFonts w:ascii="Tahoma" w:hAnsi="Tahoma" w:cs="Tahoma"/>
          <w:b/>
          <w:bCs/>
          <w:color w:val="1F1F1F"/>
          <w:sz w:val="26"/>
          <w:szCs w:val="26"/>
        </w:rPr>
        <w:t xml:space="preserve"> </w:t>
      </w:r>
      <w:r w:rsidR="00B308C3" w:rsidRPr="00B308C3">
        <w:rPr>
          <w:rFonts w:ascii="Tahoma" w:hAnsi="Tahoma" w:cs="Tahoma"/>
          <w:b/>
          <w:bCs/>
          <w:color w:val="1F1F1F"/>
          <w:sz w:val="26"/>
          <w:szCs w:val="26"/>
        </w:rPr>
        <w:t xml:space="preserve">Sanction </w:t>
      </w:r>
      <w:r w:rsidR="00721541" w:rsidRPr="00B308C3">
        <w:rPr>
          <w:rFonts w:ascii="Tahoma" w:hAnsi="Tahoma" w:cs="Tahoma"/>
          <w:b/>
          <w:bCs/>
          <w:color w:val="1F1F1F"/>
          <w:sz w:val="26"/>
          <w:szCs w:val="26"/>
        </w:rPr>
        <w:t>Ord</w:t>
      </w:r>
      <w:r w:rsidR="00721541" w:rsidRPr="00377397">
        <w:rPr>
          <w:rFonts w:ascii="Tahoma" w:hAnsi="Tahoma" w:cs="Tahoma"/>
          <w:b/>
          <w:bCs/>
          <w:color w:val="1F1F1F"/>
          <w:sz w:val="26"/>
          <w:szCs w:val="26"/>
        </w:rPr>
        <w:t>er No</w:t>
      </w:r>
      <w:r w:rsidR="00AA7D82">
        <w:rPr>
          <w:rFonts w:ascii="Tahoma" w:hAnsi="Tahoma" w:cs="Tahoma"/>
          <w:b/>
          <w:bCs/>
          <w:color w:val="1F1F1F"/>
          <w:sz w:val="26"/>
          <w:szCs w:val="26"/>
        </w:rPr>
        <w:t>:</w:t>
      </w:r>
      <w:r w:rsidR="004A434D">
        <w:rPr>
          <w:rFonts w:ascii="Tahoma" w:hAnsi="Tahoma" w:cs="Tahoma"/>
          <w:b/>
          <w:bCs/>
          <w:color w:val="1F1F1F"/>
          <w:sz w:val="26"/>
          <w:szCs w:val="26"/>
        </w:rPr>
        <w:t xml:space="preserve"> </w:t>
      </w:r>
      <w:r w:rsidR="00E458AC">
        <w:rPr>
          <w:rFonts w:ascii="Tahoma" w:hAnsi="Tahoma" w:cs="Tahoma"/>
          <w:b/>
          <w:bCs/>
          <w:color w:val="1F1F1F"/>
          <w:sz w:val="26"/>
          <w:szCs w:val="26"/>
        </w:rPr>
        <w:t xml:space="preserve"> </w:t>
      </w:r>
      <w:r w:rsidR="00292351">
        <w:rPr>
          <w:rFonts w:ascii="Tahoma" w:hAnsi="Tahoma" w:cs="Tahoma"/>
          <w:b/>
          <w:bCs/>
          <w:color w:val="1F1F1F"/>
          <w:sz w:val="26"/>
          <w:szCs w:val="26"/>
        </w:rPr>
        <w:t xml:space="preserve"> </w:t>
      </w:r>
      <w:r w:rsidR="00BF0DCF">
        <w:rPr>
          <w:rFonts w:ascii="Tahoma" w:hAnsi="Tahoma" w:cs="Tahoma"/>
          <w:b/>
          <w:bCs/>
          <w:color w:val="1F1F1F"/>
          <w:sz w:val="26"/>
          <w:szCs w:val="26"/>
        </w:rPr>
        <w:t xml:space="preserve"> </w:t>
      </w:r>
    </w:p>
    <w:p w14:paraId="0AA9CB2B" w14:textId="6CB73CA4" w:rsidR="00292351" w:rsidRDefault="00DB703B" w:rsidP="00292351">
      <w:pPr>
        <w:ind w:left="284"/>
        <w:rPr>
          <w:rFonts w:ascii="Tahoma" w:hAnsi="Tahoma" w:cs="Tahoma"/>
          <w:b/>
          <w:bCs/>
          <w:color w:val="1F1F1F"/>
          <w:sz w:val="26"/>
          <w:szCs w:val="26"/>
        </w:rPr>
      </w:pPr>
      <w:r>
        <w:rPr>
          <w:rFonts w:ascii="Tahoma" w:hAnsi="Tahoma" w:cs="Tahoma"/>
          <w:b/>
          <w:bCs/>
          <w:color w:val="1F1F1F"/>
          <w:sz w:val="26"/>
          <w:szCs w:val="26"/>
        </w:rPr>
        <w:t xml:space="preserve">                    </w:t>
      </w:r>
      <w:r w:rsidR="007F1B5E">
        <w:rPr>
          <w:rFonts w:ascii="Tahoma" w:hAnsi="Tahoma" w:cs="Tahoma"/>
          <w:b/>
          <w:bCs/>
          <w:color w:val="1F1F1F"/>
          <w:sz w:val="26"/>
          <w:szCs w:val="26"/>
        </w:rPr>
        <w:t xml:space="preserve">    </w:t>
      </w:r>
      <w:r w:rsidR="00F956CC">
        <w:rPr>
          <w:rFonts w:ascii="Tahoma" w:hAnsi="Tahoma" w:cs="Tahoma"/>
          <w:b/>
          <w:bCs/>
          <w:color w:val="1F1F1F"/>
          <w:sz w:val="26"/>
          <w:szCs w:val="26"/>
        </w:rPr>
        <w:t xml:space="preserve"> </w:t>
      </w:r>
      <w:r w:rsidR="007F1B5E">
        <w:rPr>
          <w:rFonts w:ascii="Tahoma" w:hAnsi="Tahoma" w:cs="Tahoma"/>
          <w:b/>
          <w:bCs/>
          <w:color w:val="1F1F1F"/>
          <w:sz w:val="26"/>
          <w:szCs w:val="26"/>
        </w:rPr>
        <w:t xml:space="preserve">  </w:t>
      </w:r>
      <w:r>
        <w:rPr>
          <w:rFonts w:ascii="Tahoma" w:hAnsi="Tahoma" w:cs="Tahoma"/>
          <w:b/>
          <w:bCs/>
          <w:color w:val="1F1F1F"/>
          <w:sz w:val="26"/>
          <w:szCs w:val="26"/>
        </w:rPr>
        <w:t>Dated:</w:t>
      </w:r>
      <w:r w:rsidR="00BF0DCF">
        <w:rPr>
          <w:rFonts w:ascii="Tahoma" w:hAnsi="Tahoma" w:cs="Tahoma"/>
          <w:b/>
          <w:bCs/>
          <w:color w:val="1F1F1F"/>
          <w:sz w:val="26"/>
          <w:szCs w:val="26"/>
        </w:rPr>
        <w:t xml:space="preserve">  </w:t>
      </w:r>
    </w:p>
    <w:p w14:paraId="734EF227" w14:textId="17A52FB6" w:rsidR="003A0AE6" w:rsidRPr="003A0AE6" w:rsidRDefault="00B308C3" w:rsidP="003A0AE6">
      <w:pPr>
        <w:ind w:left="284"/>
        <w:jc w:val="both"/>
        <w:rPr>
          <w:rFonts w:ascii="Tahoma" w:hAnsi="Tahoma" w:cs="Tahoma"/>
          <w:b/>
          <w:bCs/>
          <w:color w:val="1F1F1F"/>
          <w:sz w:val="26"/>
          <w:szCs w:val="26"/>
        </w:rPr>
      </w:pPr>
      <w:r w:rsidRPr="00B308C3">
        <w:rPr>
          <w:rFonts w:ascii="Tahoma" w:hAnsi="Tahoma" w:cs="Tahoma"/>
          <w:b/>
          <w:bCs/>
          <w:color w:val="1F1F1F"/>
          <w:sz w:val="26"/>
          <w:szCs w:val="26"/>
        </w:rPr>
        <w:t>Subject: Sanction for Refund of Advance Training &amp; Mess Fees amounting to ₹1,02,600/- to students (Batch-I) who underwent 4-week training at CIIIT Baramulla</w:t>
      </w:r>
      <w:r w:rsidR="003A0AE6" w:rsidRPr="003A0AE6">
        <w:rPr>
          <w:rFonts w:ascii="Tahoma" w:hAnsi="Tahoma" w:cs="Tahoma"/>
          <w:b/>
          <w:bCs/>
          <w:color w:val="1F1F1F"/>
          <w:sz w:val="26"/>
          <w:szCs w:val="26"/>
        </w:rPr>
        <w:t>.</w:t>
      </w:r>
    </w:p>
    <w:p w14:paraId="4E5527E9" w14:textId="6EA21289" w:rsidR="00B308C3" w:rsidRPr="00B308C3" w:rsidRDefault="00B308C3" w:rsidP="00B308C3">
      <w:pPr>
        <w:ind w:left="284"/>
        <w:jc w:val="both"/>
        <w:rPr>
          <w:rFonts w:ascii="Tahoma" w:hAnsi="Tahoma" w:cs="Tahoma"/>
          <w:color w:val="1F1F1F"/>
          <w:sz w:val="25"/>
          <w:szCs w:val="25"/>
        </w:rPr>
      </w:pPr>
      <w:r w:rsidRPr="00B308C3">
        <w:rPr>
          <w:rFonts w:ascii="Tahoma" w:hAnsi="Tahoma" w:cs="Tahoma"/>
          <w:color w:val="1F1F1F"/>
          <w:sz w:val="25"/>
          <w:szCs w:val="25"/>
        </w:rPr>
        <w:t>In pursuance of the letter No. GPCB/CIIIT/2025-26/9</w:t>
      </w:r>
      <w:r w:rsidR="003A0AE6" w:rsidRPr="003A0AE6">
        <w:rPr>
          <w:rFonts w:ascii="Tahoma" w:hAnsi="Tahoma" w:cs="Tahoma"/>
          <w:color w:val="1F1F1F"/>
          <w:sz w:val="25"/>
          <w:szCs w:val="25"/>
        </w:rPr>
        <w:t>18</w:t>
      </w:r>
      <w:r w:rsidRPr="00B308C3">
        <w:rPr>
          <w:rFonts w:ascii="Tahoma" w:hAnsi="Tahoma" w:cs="Tahoma"/>
          <w:color w:val="1F1F1F"/>
          <w:sz w:val="25"/>
          <w:szCs w:val="25"/>
        </w:rPr>
        <w:t xml:space="preserve"> dated 16/02/2026 received from the Principal, Government Polytechnic College Baramulla</w:t>
      </w:r>
      <w:r w:rsidR="00E70374">
        <w:rPr>
          <w:rFonts w:ascii="Tahoma" w:hAnsi="Tahoma" w:cs="Tahoma"/>
          <w:color w:val="1F1F1F"/>
          <w:sz w:val="25"/>
          <w:szCs w:val="25"/>
        </w:rPr>
        <w:t xml:space="preserve"> </w:t>
      </w:r>
      <w:r w:rsidRPr="00B308C3">
        <w:rPr>
          <w:rFonts w:ascii="Tahoma" w:hAnsi="Tahoma" w:cs="Tahoma"/>
          <w:color w:val="1F1F1F"/>
          <w:sz w:val="25"/>
          <w:szCs w:val="25"/>
        </w:rPr>
        <w:t>along with the enclosed bill for the 4-week training programme conducted for 41 students (Batch-I) of this institution, and after careful examination of the details therein, the following orders are hereby issued:</w:t>
      </w:r>
    </w:p>
    <w:p w14:paraId="33E8F1CF" w14:textId="77777777" w:rsidR="00B308C3" w:rsidRPr="00B308C3" w:rsidRDefault="00B308C3" w:rsidP="00B308C3">
      <w:pPr>
        <w:numPr>
          <w:ilvl w:val="0"/>
          <w:numId w:val="51"/>
        </w:numPr>
        <w:jc w:val="both"/>
        <w:rPr>
          <w:rFonts w:ascii="Tahoma" w:hAnsi="Tahoma" w:cs="Tahoma"/>
          <w:color w:val="1F1F1F"/>
          <w:sz w:val="25"/>
          <w:szCs w:val="25"/>
        </w:rPr>
      </w:pPr>
      <w:r w:rsidRPr="00B308C3">
        <w:rPr>
          <w:rFonts w:ascii="Tahoma" w:hAnsi="Tahoma" w:cs="Tahoma"/>
          <w:color w:val="1F1F1F"/>
          <w:sz w:val="25"/>
          <w:szCs w:val="25"/>
        </w:rPr>
        <w:t>The gross charges as per the bill are as under:</w:t>
      </w:r>
    </w:p>
    <w:p w14:paraId="0A9155B7" w14:textId="77777777" w:rsidR="00B308C3" w:rsidRPr="00B308C3" w:rsidRDefault="00B308C3" w:rsidP="003A0AE6">
      <w:pPr>
        <w:numPr>
          <w:ilvl w:val="1"/>
          <w:numId w:val="51"/>
        </w:numPr>
        <w:tabs>
          <w:tab w:val="clear" w:pos="1440"/>
        </w:tabs>
        <w:ind w:left="709" w:hanging="283"/>
        <w:jc w:val="both"/>
        <w:rPr>
          <w:rFonts w:ascii="Tahoma" w:hAnsi="Tahoma" w:cs="Tahoma"/>
          <w:color w:val="1F1F1F"/>
          <w:sz w:val="25"/>
          <w:szCs w:val="25"/>
        </w:rPr>
      </w:pPr>
      <w:r w:rsidRPr="00B308C3">
        <w:rPr>
          <w:rFonts w:ascii="Tahoma" w:hAnsi="Tahoma" w:cs="Tahoma"/>
          <w:color w:val="1F1F1F"/>
          <w:sz w:val="25"/>
          <w:szCs w:val="25"/>
        </w:rPr>
        <w:t>Training fee @ ₹3,000/- per student for 41 students = ₹1,23,000/-</w:t>
      </w:r>
    </w:p>
    <w:p w14:paraId="0491F3D9" w14:textId="77777777" w:rsidR="00B308C3" w:rsidRPr="00B308C3" w:rsidRDefault="00B308C3" w:rsidP="003A0AE6">
      <w:pPr>
        <w:numPr>
          <w:ilvl w:val="1"/>
          <w:numId w:val="51"/>
        </w:numPr>
        <w:tabs>
          <w:tab w:val="clear" w:pos="1440"/>
          <w:tab w:val="num" w:pos="709"/>
        </w:tabs>
        <w:ind w:left="709" w:hanging="283"/>
        <w:jc w:val="both"/>
        <w:rPr>
          <w:rFonts w:ascii="Tahoma" w:hAnsi="Tahoma" w:cs="Tahoma"/>
          <w:color w:val="1F1F1F"/>
          <w:sz w:val="25"/>
          <w:szCs w:val="25"/>
        </w:rPr>
      </w:pPr>
      <w:r w:rsidRPr="00B308C3">
        <w:rPr>
          <w:rFonts w:ascii="Tahoma" w:hAnsi="Tahoma" w:cs="Tahoma"/>
          <w:color w:val="1F1F1F"/>
          <w:sz w:val="25"/>
          <w:szCs w:val="25"/>
        </w:rPr>
        <w:t>Mess fee @ ₹3,000/- per student for 21 students (who availed the mess facility) = ₹63,000/-Gross Total = ₹1,86,000/-</w:t>
      </w:r>
    </w:p>
    <w:p w14:paraId="6E447F4E" w14:textId="77777777" w:rsidR="00B308C3" w:rsidRPr="00B308C3" w:rsidRDefault="00B308C3" w:rsidP="00B308C3">
      <w:pPr>
        <w:numPr>
          <w:ilvl w:val="0"/>
          <w:numId w:val="51"/>
        </w:numPr>
        <w:jc w:val="both"/>
        <w:rPr>
          <w:rFonts w:ascii="Tahoma" w:hAnsi="Tahoma" w:cs="Tahoma"/>
          <w:color w:val="1F1F1F"/>
          <w:sz w:val="25"/>
          <w:szCs w:val="25"/>
        </w:rPr>
      </w:pPr>
      <w:r w:rsidRPr="00B308C3">
        <w:rPr>
          <w:rFonts w:ascii="Tahoma" w:hAnsi="Tahoma" w:cs="Tahoma"/>
          <w:color w:val="1F1F1F"/>
          <w:sz w:val="25"/>
          <w:szCs w:val="25"/>
        </w:rPr>
        <w:t>An amount of ₹1,02,600/- (Rupees One Lakh Two Thousand Six Hundred Only) has already been received in advance directly from the concerned students of this institution, as recorded in the bill under “Amount Received from Students”.</w:t>
      </w:r>
    </w:p>
    <w:p w14:paraId="212B5A6B" w14:textId="77777777" w:rsidR="003A0AE6" w:rsidRPr="003A0AE6" w:rsidRDefault="00B308C3" w:rsidP="003A0AE6">
      <w:pPr>
        <w:tabs>
          <w:tab w:val="num" w:pos="720"/>
        </w:tabs>
        <w:ind w:left="360"/>
        <w:jc w:val="both"/>
        <w:rPr>
          <w:rFonts w:ascii="Tahoma" w:hAnsi="Tahoma" w:cs="Tahoma"/>
          <w:color w:val="1F1F1F"/>
          <w:sz w:val="25"/>
          <w:szCs w:val="25"/>
        </w:rPr>
      </w:pPr>
      <w:r w:rsidRPr="00B308C3">
        <w:rPr>
          <w:rFonts w:ascii="Tahoma" w:hAnsi="Tahoma" w:cs="Tahoma"/>
          <w:color w:val="1F1F1F"/>
          <w:sz w:val="25"/>
          <w:szCs w:val="25"/>
        </w:rPr>
        <w:t>Since ₹1,02,600/- was collected in advance directly from the students, the refund of the said amount to the respective students (Batch-I) is hereby sanctioned on priority from the funds available under the Training Head</w:t>
      </w:r>
      <w:r w:rsidR="003A0AE6" w:rsidRPr="003A0AE6">
        <w:rPr>
          <w:rFonts w:ascii="Tahoma" w:hAnsi="Tahoma" w:cs="Tahoma"/>
          <w:color w:val="1F1F1F"/>
          <w:sz w:val="25"/>
          <w:szCs w:val="25"/>
        </w:rPr>
        <w:t>.</w:t>
      </w:r>
    </w:p>
    <w:p w14:paraId="231C2FE3" w14:textId="2F8EB842" w:rsidR="00B308C3" w:rsidRPr="00B308C3" w:rsidRDefault="00B308C3" w:rsidP="003A0AE6">
      <w:pPr>
        <w:tabs>
          <w:tab w:val="num" w:pos="720"/>
        </w:tabs>
        <w:ind w:left="360"/>
        <w:jc w:val="both"/>
        <w:rPr>
          <w:rFonts w:ascii="Tahoma" w:hAnsi="Tahoma" w:cs="Tahoma"/>
          <w:color w:val="1F1F1F"/>
          <w:sz w:val="25"/>
          <w:szCs w:val="25"/>
        </w:rPr>
      </w:pPr>
      <w:r w:rsidRPr="00B308C3">
        <w:rPr>
          <w:rFonts w:ascii="Tahoma" w:hAnsi="Tahoma" w:cs="Tahoma"/>
          <w:color w:val="1F1F1F"/>
          <w:sz w:val="25"/>
          <w:szCs w:val="25"/>
        </w:rPr>
        <w:t>The detailed list of the students entitled to refund — containing their names, roll numbers, amounts paid, and duly verified bank account details (account number, IFSC code, name of bank &amp; branch) attested by the concerned Heads of Departments / Incharges — is placed on record / enclosed herewith.</w:t>
      </w:r>
    </w:p>
    <w:p w14:paraId="0B65DAFB" w14:textId="77777777" w:rsidR="00B308C3" w:rsidRPr="00B308C3" w:rsidRDefault="00B308C3" w:rsidP="00B308C3">
      <w:pPr>
        <w:ind w:left="284"/>
        <w:jc w:val="both"/>
        <w:rPr>
          <w:rFonts w:ascii="Tahoma" w:hAnsi="Tahoma" w:cs="Tahoma"/>
          <w:color w:val="1F1F1F"/>
          <w:sz w:val="25"/>
          <w:szCs w:val="25"/>
        </w:rPr>
      </w:pPr>
      <w:r w:rsidRPr="00B308C3">
        <w:rPr>
          <w:rFonts w:ascii="Tahoma" w:hAnsi="Tahoma" w:cs="Tahoma"/>
          <w:color w:val="1F1F1F"/>
          <w:sz w:val="25"/>
          <w:szCs w:val="25"/>
        </w:rPr>
        <w:t>The Accounts Section is directed to:</w:t>
      </w:r>
    </w:p>
    <w:p w14:paraId="4654E709" w14:textId="77777777" w:rsidR="003A0AE6" w:rsidRDefault="00B308C3" w:rsidP="00CF1582">
      <w:pPr>
        <w:numPr>
          <w:ilvl w:val="0"/>
          <w:numId w:val="52"/>
        </w:numPr>
        <w:tabs>
          <w:tab w:val="clear" w:pos="720"/>
          <w:tab w:val="num" w:pos="426"/>
        </w:tabs>
        <w:ind w:hanging="436"/>
        <w:jc w:val="both"/>
        <w:rPr>
          <w:rFonts w:ascii="Tahoma" w:hAnsi="Tahoma" w:cs="Tahoma"/>
          <w:color w:val="1F1F1F"/>
          <w:sz w:val="25"/>
          <w:szCs w:val="25"/>
        </w:rPr>
      </w:pPr>
      <w:r w:rsidRPr="00B308C3">
        <w:rPr>
          <w:rFonts w:ascii="Tahoma" w:hAnsi="Tahoma" w:cs="Tahoma"/>
          <w:color w:val="1F1F1F"/>
          <w:sz w:val="25"/>
          <w:szCs w:val="25"/>
        </w:rPr>
        <w:t>Process and disburse the refund of ₹1,02,600/- to the respective students</w:t>
      </w:r>
      <w:r w:rsidR="003A0AE6">
        <w:rPr>
          <w:rFonts w:ascii="Tahoma" w:hAnsi="Tahoma" w:cs="Tahoma"/>
          <w:color w:val="1F1F1F"/>
          <w:sz w:val="25"/>
          <w:szCs w:val="25"/>
        </w:rPr>
        <w:t>.</w:t>
      </w:r>
    </w:p>
    <w:p w14:paraId="26958222" w14:textId="08DDF6E2" w:rsidR="00B308C3" w:rsidRPr="003A0AE6" w:rsidRDefault="00B308C3" w:rsidP="00CF1582">
      <w:pPr>
        <w:numPr>
          <w:ilvl w:val="0"/>
          <w:numId w:val="52"/>
        </w:numPr>
        <w:tabs>
          <w:tab w:val="clear" w:pos="720"/>
          <w:tab w:val="num" w:pos="426"/>
        </w:tabs>
        <w:ind w:hanging="436"/>
        <w:jc w:val="both"/>
        <w:rPr>
          <w:rFonts w:ascii="Tahoma" w:hAnsi="Tahoma" w:cs="Tahoma"/>
          <w:color w:val="1F1F1F"/>
          <w:sz w:val="25"/>
          <w:szCs w:val="25"/>
        </w:rPr>
      </w:pPr>
      <w:r w:rsidRPr="00B308C3">
        <w:rPr>
          <w:rFonts w:ascii="Tahoma" w:hAnsi="Tahoma" w:cs="Tahoma"/>
          <w:color w:val="1F1F1F"/>
          <w:sz w:val="25"/>
          <w:szCs w:val="25"/>
        </w:rPr>
        <w:t>Make necessary accounting entries and ensure compliance with all financial / audit rules.</w:t>
      </w:r>
    </w:p>
    <w:p w14:paraId="7F16E3A7" w14:textId="77777777" w:rsidR="003A0AE6" w:rsidRDefault="003A0AE6" w:rsidP="003A0AE6">
      <w:pPr>
        <w:jc w:val="both"/>
        <w:rPr>
          <w:rFonts w:ascii="Tahoma" w:hAnsi="Tahoma" w:cs="Tahoma"/>
          <w:color w:val="1F1F1F"/>
          <w:sz w:val="24"/>
          <w:szCs w:val="24"/>
        </w:rPr>
      </w:pPr>
    </w:p>
    <w:p w14:paraId="26695D3E" w14:textId="77777777" w:rsidR="003A0AE6" w:rsidRPr="00B308C3" w:rsidRDefault="003A0AE6" w:rsidP="003A0AE6">
      <w:pPr>
        <w:jc w:val="both"/>
        <w:rPr>
          <w:rFonts w:ascii="Tahoma" w:hAnsi="Tahoma" w:cs="Tahoma"/>
          <w:color w:val="1F1F1F"/>
          <w:sz w:val="24"/>
          <w:szCs w:val="24"/>
        </w:rPr>
      </w:pPr>
    </w:p>
    <w:p w14:paraId="04FF25B4" w14:textId="77777777" w:rsidR="001142AB" w:rsidRPr="003A0AE6" w:rsidRDefault="001142AB" w:rsidP="001142AB">
      <w:pPr>
        <w:ind w:left="284"/>
        <w:jc w:val="both"/>
        <w:rPr>
          <w:rFonts w:ascii="Tahoma" w:hAnsi="Tahoma" w:cs="Tahoma"/>
          <w:color w:val="1F1F1F"/>
          <w:sz w:val="24"/>
          <w:szCs w:val="24"/>
        </w:rPr>
      </w:pPr>
    </w:p>
    <w:p w14:paraId="65FDB6F8" w14:textId="77777777" w:rsidR="00B20743" w:rsidRDefault="00B20743" w:rsidP="003A0AE6">
      <w:pPr>
        <w:shd w:val="clear" w:color="auto" w:fill="FFFFFF"/>
        <w:tabs>
          <w:tab w:val="num" w:pos="142"/>
        </w:tabs>
        <w:jc w:val="both"/>
        <w:rPr>
          <w:rFonts w:ascii="Tahoma" w:hAnsi="Tahoma" w:cs="Tahoma"/>
          <w:color w:val="222222"/>
          <w:sz w:val="25"/>
          <w:szCs w:val="25"/>
          <w:lang w:eastAsia="en-US"/>
        </w:rPr>
      </w:pPr>
    </w:p>
    <w:p w14:paraId="7750BE24" w14:textId="0A7C869A" w:rsidR="00766784" w:rsidRPr="00377397" w:rsidRDefault="00D72DDA" w:rsidP="00E23A6F">
      <w:pPr>
        <w:shd w:val="clear" w:color="auto" w:fill="FFFFFF"/>
        <w:tabs>
          <w:tab w:val="num" w:pos="142"/>
        </w:tabs>
        <w:ind w:left="142"/>
        <w:jc w:val="both"/>
        <w:rPr>
          <w:rFonts w:ascii="Tahoma" w:hAnsi="Tahoma" w:cs="Tahoma"/>
          <w:b/>
          <w:bCs/>
          <w:color w:val="1F1F1F"/>
          <w:sz w:val="24"/>
          <w:szCs w:val="24"/>
        </w:rPr>
      </w:pPr>
      <w:r>
        <w:rPr>
          <w:rFonts w:ascii="Tahoma" w:hAnsi="Tahoma" w:cs="Tahoma"/>
          <w:color w:val="222222"/>
          <w:lang w:val="en-US" w:eastAsia="en-US"/>
        </w:rPr>
        <w:t xml:space="preserve">                                    </w:t>
      </w:r>
      <w:r w:rsidR="001142AB">
        <w:rPr>
          <w:rFonts w:ascii="Tahoma" w:hAnsi="Tahoma" w:cs="Tahoma"/>
          <w:color w:val="222222"/>
          <w:lang w:val="en-US" w:eastAsia="en-US"/>
        </w:rPr>
        <w:t xml:space="preserve"> </w:t>
      </w:r>
      <w:r>
        <w:rPr>
          <w:rFonts w:ascii="Tahoma" w:hAnsi="Tahoma" w:cs="Tahoma"/>
          <w:color w:val="222222"/>
          <w:lang w:val="en-US" w:eastAsia="en-US"/>
        </w:rPr>
        <w:t xml:space="preserve">                 </w:t>
      </w:r>
      <w:r w:rsidR="009B34AB">
        <w:rPr>
          <w:rFonts w:ascii="Tahoma" w:hAnsi="Tahoma" w:cs="Tahoma"/>
          <w:color w:val="222222"/>
          <w:lang w:val="en-US" w:eastAsia="en-US"/>
        </w:rPr>
        <w:t xml:space="preserve"> </w:t>
      </w:r>
      <w:r>
        <w:rPr>
          <w:rFonts w:ascii="Tahoma" w:hAnsi="Tahoma" w:cs="Tahoma"/>
          <w:color w:val="222222"/>
          <w:lang w:val="en-US" w:eastAsia="en-US"/>
        </w:rPr>
        <w:t xml:space="preserve"> </w:t>
      </w:r>
      <w:r w:rsidR="00215CA2">
        <w:rPr>
          <w:rFonts w:ascii="Tahoma" w:hAnsi="Tahoma" w:cs="Tahoma"/>
          <w:color w:val="222222"/>
          <w:lang w:val="en-US" w:eastAsia="en-US"/>
        </w:rPr>
        <w:t xml:space="preserve"> </w:t>
      </w:r>
      <w:r w:rsidR="009B34AB">
        <w:rPr>
          <w:rFonts w:ascii="Tahoma" w:hAnsi="Tahoma" w:cs="Tahoma"/>
          <w:color w:val="222222"/>
          <w:lang w:val="en-US" w:eastAsia="en-US"/>
        </w:rPr>
        <w:t xml:space="preserve"> </w:t>
      </w:r>
      <w:r w:rsidR="00377397">
        <w:rPr>
          <w:rFonts w:ascii="Tahoma" w:hAnsi="Tahoma" w:cs="Tahoma"/>
          <w:color w:val="222222"/>
          <w:lang w:val="en-US" w:eastAsia="en-US"/>
        </w:rPr>
        <w:t xml:space="preserve"> </w:t>
      </w:r>
      <w:r w:rsidR="00292351">
        <w:rPr>
          <w:rFonts w:ascii="Tahoma" w:hAnsi="Tahoma" w:cs="Tahoma"/>
          <w:color w:val="222222"/>
          <w:lang w:val="en-US" w:eastAsia="en-US"/>
        </w:rPr>
        <w:t xml:space="preserve"> </w:t>
      </w:r>
      <w:r>
        <w:rPr>
          <w:rFonts w:ascii="Tahoma" w:hAnsi="Tahoma" w:cs="Tahoma"/>
          <w:color w:val="222222"/>
          <w:lang w:val="en-US" w:eastAsia="en-US"/>
        </w:rPr>
        <w:t xml:space="preserve">  </w:t>
      </w:r>
      <w:r w:rsidR="00377397">
        <w:rPr>
          <w:rFonts w:ascii="Tahoma" w:hAnsi="Tahoma" w:cs="Tahoma"/>
          <w:color w:val="222222"/>
          <w:lang w:val="en-US" w:eastAsia="en-US"/>
        </w:rPr>
        <w:t xml:space="preserve">  </w:t>
      </w:r>
      <w:r w:rsidR="001E646F">
        <w:rPr>
          <w:rFonts w:ascii="Tahoma" w:hAnsi="Tahoma" w:cs="Tahoma"/>
          <w:color w:val="222222"/>
          <w:lang w:val="en-US" w:eastAsia="en-US"/>
        </w:rPr>
        <w:t xml:space="preserve"> </w:t>
      </w:r>
      <w:r w:rsidR="00282EDF">
        <w:rPr>
          <w:rFonts w:ascii="Tahoma" w:hAnsi="Tahoma" w:cs="Tahoma"/>
          <w:color w:val="222222"/>
          <w:lang w:val="en-US" w:eastAsia="en-US"/>
        </w:rPr>
        <w:t xml:space="preserve"> </w:t>
      </w:r>
      <w:r w:rsidR="00E71214">
        <w:rPr>
          <w:rFonts w:ascii="Tahoma" w:hAnsi="Tahoma" w:cs="Tahoma"/>
          <w:color w:val="222222"/>
          <w:lang w:val="en-US" w:eastAsia="en-US"/>
        </w:rPr>
        <w:t xml:space="preserve"> </w:t>
      </w:r>
      <w:r w:rsidR="009201BB">
        <w:rPr>
          <w:rFonts w:ascii="Tahoma" w:hAnsi="Tahoma" w:cs="Tahoma"/>
          <w:color w:val="222222"/>
          <w:lang w:val="en-US" w:eastAsia="en-US"/>
        </w:rPr>
        <w:t xml:space="preserve"> </w:t>
      </w:r>
      <w:r w:rsidR="00E71214">
        <w:rPr>
          <w:rFonts w:ascii="Tahoma" w:hAnsi="Tahoma" w:cs="Tahoma"/>
          <w:color w:val="222222"/>
          <w:lang w:val="en-US" w:eastAsia="en-US"/>
        </w:rPr>
        <w:t xml:space="preserve"> </w:t>
      </w:r>
      <w:r w:rsidRPr="00377397">
        <w:rPr>
          <w:rFonts w:ascii="Tahoma" w:hAnsi="Tahoma" w:cs="Tahoma"/>
          <w:b/>
          <w:bCs/>
          <w:color w:val="1F1F1F"/>
          <w:sz w:val="24"/>
          <w:szCs w:val="24"/>
        </w:rPr>
        <w:t>Dr. Shafquat</w:t>
      </w:r>
      <w:r w:rsidR="00721541" w:rsidRPr="00377397">
        <w:rPr>
          <w:rFonts w:ascii="Tahoma" w:hAnsi="Tahoma" w:cs="Tahoma"/>
          <w:b/>
          <w:bCs/>
          <w:color w:val="1F1F1F"/>
          <w:sz w:val="24"/>
          <w:szCs w:val="24"/>
        </w:rPr>
        <w:t xml:space="preserve"> Ara</w:t>
      </w:r>
    </w:p>
    <w:p w14:paraId="6F9B73AB" w14:textId="4D2ADF50" w:rsidR="00766784" w:rsidRPr="00377397" w:rsidRDefault="00721541" w:rsidP="00E23A6F">
      <w:pPr>
        <w:shd w:val="clear" w:color="auto" w:fill="FFFFFF"/>
        <w:tabs>
          <w:tab w:val="num" w:pos="142"/>
        </w:tabs>
        <w:ind w:left="142"/>
        <w:jc w:val="both"/>
        <w:rPr>
          <w:rFonts w:ascii="Tahoma" w:hAnsi="Tahoma" w:cs="Tahoma"/>
          <w:b/>
          <w:bCs/>
          <w:color w:val="1F1F1F"/>
          <w:sz w:val="24"/>
          <w:szCs w:val="24"/>
        </w:rPr>
      </w:pPr>
      <w:r w:rsidRPr="00377397">
        <w:rPr>
          <w:rFonts w:ascii="Tahoma" w:hAnsi="Tahoma" w:cs="Tahoma"/>
          <w:b/>
          <w:bCs/>
          <w:color w:val="1F1F1F"/>
          <w:sz w:val="24"/>
          <w:szCs w:val="24"/>
        </w:rPr>
        <w:t xml:space="preserve">                                                  </w:t>
      </w:r>
      <w:r w:rsidR="00377397">
        <w:rPr>
          <w:rFonts w:ascii="Tahoma" w:hAnsi="Tahoma" w:cs="Tahoma"/>
          <w:b/>
          <w:bCs/>
          <w:color w:val="1F1F1F"/>
          <w:sz w:val="24"/>
          <w:szCs w:val="24"/>
        </w:rPr>
        <w:t xml:space="preserve"> </w:t>
      </w:r>
      <w:r w:rsidRPr="00377397">
        <w:rPr>
          <w:rFonts w:ascii="Tahoma" w:hAnsi="Tahoma" w:cs="Tahoma"/>
          <w:b/>
          <w:bCs/>
          <w:color w:val="1F1F1F"/>
          <w:sz w:val="24"/>
          <w:szCs w:val="24"/>
        </w:rPr>
        <w:t xml:space="preserve"> </w:t>
      </w:r>
      <w:r w:rsidR="00DB703B">
        <w:rPr>
          <w:rFonts w:ascii="Tahoma" w:hAnsi="Tahoma" w:cs="Tahoma"/>
          <w:b/>
          <w:bCs/>
          <w:color w:val="1F1F1F"/>
          <w:sz w:val="24"/>
          <w:szCs w:val="24"/>
        </w:rPr>
        <w:t xml:space="preserve"> </w:t>
      </w:r>
      <w:r w:rsidR="00E71214">
        <w:rPr>
          <w:rFonts w:ascii="Tahoma" w:hAnsi="Tahoma" w:cs="Tahoma"/>
          <w:b/>
          <w:bCs/>
          <w:color w:val="1F1F1F"/>
          <w:sz w:val="24"/>
          <w:szCs w:val="24"/>
        </w:rPr>
        <w:t xml:space="preserve"> </w:t>
      </w:r>
      <w:r w:rsidR="009201BB">
        <w:rPr>
          <w:rFonts w:ascii="Tahoma" w:hAnsi="Tahoma" w:cs="Tahoma"/>
          <w:b/>
          <w:bCs/>
          <w:color w:val="1F1F1F"/>
          <w:sz w:val="24"/>
          <w:szCs w:val="24"/>
        </w:rPr>
        <w:t xml:space="preserve">  </w:t>
      </w:r>
      <w:r w:rsidR="00722853">
        <w:rPr>
          <w:rFonts w:ascii="Tahoma" w:hAnsi="Tahoma" w:cs="Tahoma"/>
          <w:b/>
          <w:bCs/>
          <w:color w:val="1F1F1F"/>
          <w:sz w:val="24"/>
          <w:szCs w:val="24"/>
        </w:rPr>
        <w:t xml:space="preserve"> </w:t>
      </w:r>
      <w:r w:rsidR="00377397">
        <w:rPr>
          <w:rFonts w:ascii="Tahoma" w:hAnsi="Tahoma" w:cs="Tahoma"/>
          <w:b/>
          <w:bCs/>
          <w:color w:val="1F1F1F"/>
          <w:sz w:val="24"/>
          <w:szCs w:val="24"/>
        </w:rPr>
        <w:t xml:space="preserve"> </w:t>
      </w:r>
      <w:r w:rsidR="009B34AB">
        <w:rPr>
          <w:rFonts w:ascii="Tahoma" w:hAnsi="Tahoma" w:cs="Tahoma"/>
          <w:b/>
          <w:bCs/>
          <w:color w:val="1F1F1F"/>
          <w:sz w:val="24"/>
          <w:szCs w:val="24"/>
        </w:rPr>
        <w:t xml:space="preserve"> </w:t>
      </w:r>
      <w:r w:rsidR="00766784" w:rsidRPr="00377397">
        <w:rPr>
          <w:rFonts w:ascii="Tahoma" w:hAnsi="Tahoma" w:cs="Tahoma"/>
          <w:b/>
          <w:bCs/>
          <w:color w:val="1F1F1F"/>
          <w:sz w:val="24"/>
          <w:szCs w:val="24"/>
        </w:rPr>
        <w:t>Principal</w:t>
      </w:r>
    </w:p>
    <w:p w14:paraId="61098261" w14:textId="1FE96326" w:rsidR="00292351" w:rsidRDefault="00D72DDA" w:rsidP="00E23A6F">
      <w:pPr>
        <w:shd w:val="clear" w:color="auto" w:fill="FFFFFF"/>
        <w:tabs>
          <w:tab w:val="num" w:pos="142"/>
        </w:tabs>
        <w:ind w:left="142"/>
        <w:jc w:val="both"/>
        <w:rPr>
          <w:rFonts w:ascii="Tahoma" w:hAnsi="Tahoma" w:cs="Tahoma"/>
          <w:b/>
          <w:bCs/>
          <w:color w:val="1F1F1F"/>
          <w:sz w:val="24"/>
          <w:szCs w:val="24"/>
        </w:rPr>
      </w:pPr>
      <w:r w:rsidRPr="00377397">
        <w:rPr>
          <w:rFonts w:ascii="Tahoma" w:hAnsi="Tahoma" w:cs="Tahoma"/>
          <w:b/>
          <w:bCs/>
          <w:color w:val="1F1F1F"/>
          <w:sz w:val="24"/>
          <w:szCs w:val="24"/>
        </w:rPr>
        <w:t xml:space="preserve">   </w:t>
      </w:r>
      <w:r w:rsidR="00063129">
        <w:rPr>
          <w:rFonts w:ascii="Tahoma" w:hAnsi="Tahoma" w:cs="Tahoma"/>
          <w:b/>
          <w:bCs/>
          <w:color w:val="1F1F1F"/>
          <w:sz w:val="24"/>
          <w:szCs w:val="24"/>
        </w:rPr>
        <w:t xml:space="preserve"> </w:t>
      </w:r>
      <w:r w:rsidRPr="00377397">
        <w:rPr>
          <w:rFonts w:ascii="Tahoma" w:hAnsi="Tahoma" w:cs="Tahoma"/>
          <w:b/>
          <w:bCs/>
          <w:color w:val="1F1F1F"/>
          <w:sz w:val="24"/>
          <w:szCs w:val="24"/>
        </w:rPr>
        <w:t xml:space="preserve">                                   </w:t>
      </w:r>
      <w:r w:rsidR="00377397">
        <w:rPr>
          <w:rFonts w:ascii="Tahoma" w:hAnsi="Tahoma" w:cs="Tahoma"/>
          <w:b/>
          <w:bCs/>
          <w:color w:val="1F1F1F"/>
          <w:sz w:val="24"/>
          <w:szCs w:val="24"/>
        </w:rPr>
        <w:t xml:space="preserve"> </w:t>
      </w:r>
      <w:r w:rsidR="00721541" w:rsidRPr="00377397">
        <w:rPr>
          <w:rFonts w:ascii="Tahoma" w:hAnsi="Tahoma" w:cs="Tahoma"/>
          <w:b/>
          <w:bCs/>
          <w:color w:val="1F1F1F"/>
          <w:sz w:val="24"/>
          <w:szCs w:val="24"/>
        </w:rPr>
        <w:t>Kashmir Govt.Polytechnic College Srinaga</w:t>
      </w:r>
      <w:r w:rsidR="002168A3">
        <w:rPr>
          <w:rFonts w:ascii="Tahoma" w:hAnsi="Tahoma" w:cs="Tahoma"/>
          <w:b/>
          <w:bCs/>
          <w:color w:val="1F1F1F"/>
          <w:sz w:val="24"/>
          <w:szCs w:val="24"/>
        </w:rPr>
        <w:t>r</w:t>
      </w:r>
    </w:p>
    <w:p w14:paraId="60B41439" w14:textId="77777777" w:rsidR="00A14487" w:rsidRDefault="00A14487" w:rsidP="00E23A6F">
      <w:pPr>
        <w:shd w:val="clear" w:color="auto" w:fill="FFFFFF"/>
        <w:tabs>
          <w:tab w:val="num" w:pos="142"/>
        </w:tabs>
        <w:ind w:left="142"/>
        <w:jc w:val="both"/>
        <w:rPr>
          <w:rFonts w:ascii="Tahoma" w:hAnsi="Tahoma" w:cs="Tahoma"/>
          <w:b/>
          <w:bCs/>
          <w:color w:val="1F1F1F"/>
          <w:sz w:val="24"/>
          <w:szCs w:val="24"/>
        </w:rPr>
      </w:pPr>
    </w:p>
    <w:p w14:paraId="6C87B02A" w14:textId="77777777" w:rsidR="00A14487" w:rsidRDefault="00A14487" w:rsidP="00E23A6F">
      <w:pPr>
        <w:shd w:val="clear" w:color="auto" w:fill="FFFFFF"/>
        <w:tabs>
          <w:tab w:val="num" w:pos="142"/>
        </w:tabs>
        <w:ind w:left="142"/>
        <w:jc w:val="both"/>
        <w:rPr>
          <w:rFonts w:ascii="Tahoma" w:hAnsi="Tahoma" w:cs="Tahoma"/>
          <w:b/>
          <w:bCs/>
          <w:color w:val="1F1F1F"/>
          <w:sz w:val="24"/>
          <w:szCs w:val="24"/>
        </w:rPr>
      </w:pPr>
    </w:p>
    <w:p w14:paraId="7DA59EAF" w14:textId="77777777" w:rsidR="00A14487" w:rsidRDefault="00A14487" w:rsidP="00E23A6F">
      <w:pPr>
        <w:shd w:val="clear" w:color="auto" w:fill="FFFFFF"/>
        <w:tabs>
          <w:tab w:val="num" w:pos="142"/>
        </w:tabs>
        <w:ind w:left="142"/>
        <w:jc w:val="both"/>
        <w:rPr>
          <w:rFonts w:ascii="Tahoma" w:hAnsi="Tahoma" w:cs="Tahoma"/>
          <w:b/>
          <w:bCs/>
          <w:color w:val="1F1F1F"/>
          <w:sz w:val="24"/>
          <w:szCs w:val="24"/>
        </w:rPr>
      </w:pPr>
    </w:p>
    <w:p w14:paraId="3F78246F" w14:textId="20225311" w:rsidR="004A434D" w:rsidRDefault="00CC1512" w:rsidP="00E23A6F">
      <w:pPr>
        <w:shd w:val="clear" w:color="auto" w:fill="FFFFFF"/>
        <w:tabs>
          <w:tab w:val="num" w:pos="142"/>
        </w:tabs>
        <w:ind w:left="142"/>
        <w:jc w:val="both"/>
        <w:rPr>
          <w:rFonts w:ascii="Tahoma" w:hAnsi="Tahoma" w:cs="Tahoma"/>
          <w:sz w:val="24"/>
          <w:szCs w:val="24"/>
        </w:rPr>
      </w:pPr>
      <w:r w:rsidRPr="005204CF">
        <w:rPr>
          <w:rFonts w:ascii="Tahoma" w:hAnsi="Tahoma" w:cs="Tahoma"/>
          <w:b/>
          <w:bCs/>
          <w:sz w:val="24"/>
          <w:szCs w:val="24"/>
        </w:rPr>
        <w:t>No:</w:t>
      </w:r>
      <w:r w:rsidRPr="005204CF">
        <w:rPr>
          <w:rFonts w:ascii="Tahoma" w:hAnsi="Tahoma" w:cs="Tahoma"/>
          <w:sz w:val="24"/>
          <w:szCs w:val="24"/>
        </w:rPr>
        <w:t xml:space="preserve"> KGP/Estt/202</w:t>
      </w:r>
      <w:r w:rsidR="00E23A6F">
        <w:rPr>
          <w:rFonts w:ascii="Tahoma" w:hAnsi="Tahoma" w:cs="Tahoma"/>
          <w:sz w:val="24"/>
          <w:szCs w:val="24"/>
        </w:rPr>
        <w:t>6</w:t>
      </w:r>
      <w:r>
        <w:rPr>
          <w:rFonts w:ascii="Tahoma" w:hAnsi="Tahoma" w:cs="Tahoma"/>
          <w:sz w:val="24"/>
          <w:szCs w:val="24"/>
        </w:rPr>
        <w:t>/</w:t>
      </w:r>
      <w:r w:rsidRPr="005204CF">
        <w:rPr>
          <w:rFonts w:ascii="Tahoma" w:hAnsi="Tahoma" w:cs="Tahoma"/>
          <w:sz w:val="24"/>
          <w:szCs w:val="24"/>
        </w:rPr>
        <w:br/>
      </w:r>
      <w:r w:rsidRPr="005204CF">
        <w:rPr>
          <w:rFonts w:ascii="Tahoma" w:hAnsi="Tahoma" w:cs="Tahoma"/>
          <w:b/>
          <w:bCs/>
          <w:sz w:val="24"/>
          <w:szCs w:val="24"/>
        </w:rPr>
        <w:t>Dated:</w:t>
      </w:r>
      <w:r w:rsidRPr="005204CF">
        <w:rPr>
          <w:rFonts w:ascii="Tahoma" w:hAnsi="Tahoma" w:cs="Tahoma"/>
          <w:sz w:val="24"/>
          <w:szCs w:val="24"/>
        </w:rPr>
        <w:t xml:space="preserve"> </w:t>
      </w:r>
    </w:p>
    <w:p w14:paraId="25984099" w14:textId="5607F8B1" w:rsidR="00847C59" w:rsidRPr="00E458AC" w:rsidRDefault="00847C59" w:rsidP="003A0AE6">
      <w:pPr>
        <w:tabs>
          <w:tab w:val="num" w:pos="142"/>
        </w:tabs>
        <w:jc w:val="both"/>
        <w:rPr>
          <w:rFonts w:ascii="Tahoma" w:hAnsi="Tahoma" w:cs="Tahoma"/>
          <w:color w:val="1F1F1F"/>
          <w:sz w:val="26"/>
          <w:szCs w:val="26"/>
        </w:rPr>
      </w:pPr>
    </w:p>
    <w:p w14:paraId="38CD67DD" w14:textId="5CF2FD4E" w:rsidR="00722853" w:rsidRPr="00847C59" w:rsidRDefault="00722853" w:rsidP="00E23A6F">
      <w:pPr>
        <w:tabs>
          <w:tab w:val="num" w:pos="142"/>
        </w:tabs>
        <w:ind w:left="142"/>
        <w:jc w:val="both"/>
        <w:rPr>
          <w:rFonts w:ascii="Tahoma" w:hAnsi="Tahoma" w:cs="Tahoma"/>
          <w:color w:val="1F1F1F"/>
          <w:sz w:val="26"/>
          <w:szCs w:val="26"/>
        </w:rPr>
      </w:pPr>
    </w:p>
    <w:p w14:paraId="17222DC3" w14:textId="389AC6A2" w:rsidR="00A80BE9" w:rsidRPr="00721541" w:rsidRDefault="00A80BE9" w:rsidP="00E23A6F">
      <w:pPr>
        <w:shd w:val="clear" w:color="auto" w:fill="FFFFFF"/>
        <w:tabs>
          <w:tab w:val="num" w:pos="142"/>
        </w:tabs>
        <w:ind w:left="142"/>
        <w:jc w:val="both"/>
        <w:rPr>
          <w:rFonts w:ascii="Tahoma" w:hAnsi="Tahoma" w:cs="Tahoma"/>
          <w:color w:val="222222"/>
          <w:lang w:val="en-US" w:eastAsia="en-US"/>
        </w:rPr>
      </w:pPr>
    </w:p>
    <w:p w14:paraId="1CED1811" w14:textId="4EC0F46E" w:rsidR="00766784" w:rsidRPr="00721541" w:rsidRDefault="00766784" w:rsidP="00E23A6F">
      <w:pPr>
        <w:shd w:val="clear" w:color="auto" w:fill="FFFFFF"/>
        <w:tabs>
          <w:tab w:val="num" w:pos="142"/>
        </w:tabs>
        <w:spacing w:before="100" w:beforeAutospacing="1"/>
        <w:ind w:left="142"/>
        <w:jc w:val="both"/>
        <w:rPr>
          <w:rFonts w:ascii="Tahoma" w:hAnsi="Tahoma" w:cs="Tahoma"/>
          <w:color w:val="222222"/>
          <w:lang w:val="en-US" w:eastAsia="en-US"/>
        </w:rPr>
      </w:pPr>
    </w:p>
    <w:p w14:paraId="5B6DF8E6" w14:textId="24F280B3" w:rsidR="00766784" w:rsidRDefault="00766784" w:rsidP="00E23A6F">
      <w:pPr>
        <w:shd w:val="clear" w:color="auto" w:fill="FFFFFF"/>
        <w:tabs>
          <w:tab w:val="num" w:pos="142"/>
        </w:tabs>
        <w:spacing w:before="100" w:beforeAutospacing="1"/>
        <w:ind w:left="142"/>
        <w:jc w:val="both"/>
        <w:rPr>
          <w:rFonts w:ascii="Tahoma" w:hAnsi="Tahoma" w:cs="Tahoma"/>
          <w:color w:val="222222"/>
          <w:sz w:val="24"/>
          <w:szCs w:val="24"/>
          <w:lang w:val="en-US" w:eastAsia="en-US"/>
        </w:rPr>
      </w:pPr>
    </w:p>
    <w:p w14:paraId="06401126" w14:textId="62DE822B" w:rsidR="00766784" w:rsidRDefault="00766784" w:rsidP="00E23A6F">
      <w:pPr>
        <w:shd w:val="clear" w:color="auto" w:fill="FFFFFF"/>
        <w:tabs>
          <w:tab w:val="num" w:pos="142"/>
        </w:tabs>
        <w:spacing w:before="100" w:beforeAutospacing="1"/>
        <w:ind w:left="142"/>
        <w:jc w:val="both"/>
        <w:rPr>
          <w:rFonts w:ascii="Tahoma" w:hAnsi="Tahoma" w:cs="Tahoma"/>
          <w:color w:val="222222"/>
          <w:sz w:val="24"/>
          <w:szCs w:val="24"/>
          <w:lang w:val="en-US" w:eastAsia="en-US"/>
        </w:rPr>
      </w:pPr>
    </w:p>
    <w:p w14:paraId="0D34A1A3" w14:textId="3729A0EA"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sectPr w:rsidR="00766784" w:rsidSect="00F956CC">
      <w:headerReference w:type="default" r:id="rId7"/>
      <w:pgSz w:w="11906" w:h="16838"/>
      <w:pgMar w:top="964" w:right="707" w:bottom="0" w:left="709" w:header="3"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6DE755" w14:textId="77777777" w:rsidR="0079398D" w:rsidRDefault="0079398D">
      <w:r>
        <w:separator/>
      </w:r>
    </w:p>
  </w:endnote>
  <w:endnote w:type="continuationSeparator" w:id="0">
    <w:p w14:paraId="60531623" w14:textId="77777777" w:rsidR="0079398D" w:rsidRDefault="007939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F5921" w14:textId="77777777" w:rsidR="0079398D" w:rsidRDefault="0079398D">
      <w:r>
        <w:separator/>
      </w:r>
    </w:p>
  </w:footnote>
  <w:footnote w:type="continuationSeparator" w:id="0">
    <w:p w14:paraId="15B1EF14" w14:textId="77777777" w:rsidR="0079398D" w:rsidRDefault="007939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1D156" w14:textId="6D43587B" w:rsidR="00C160EC" w:rsidRDefault="00847C59" w:rsidP="00F956CC">
    <w:pPr>
      <w:tabs>
        <w:tab w:val="left" w:pos="2140"/>
        <w:tab w:val="center" w:pos="4410"/>
      </w:tabs>
      <w:rPr>
        <w:rFonts w:ascii="Algerian" w:eastAsia="Calibri" w:hAnsi="Algerian"/>
        <w:b/>
        <w:bCs/>
        <w:sz w:val="28"/>
        <w:szCs w:val="28"/>
      </w:rPr>
    </w:pPr>
    <w:r>
      <w:rPr>
        <w:rFonts w:ascii="Century Gothic" w:eastAsia="Calibri" w:hAnsi="Century Gothic"/>
        <w:sz w:val="16"/>
        <w:szCs w:val="16"/>
      </w:rPr>
      <w:t xml:space="preserve">  </w:t>
    </w:r>
  </w:p>
  <w:p w14:paraId="4DF18286" w14:textId="4BA6465E" w:rsidR="00C160EC" w:rsidRPr="00461DF9" w:rsidRDefault="00F956CC" w:rsidP="00C160EC">
    <w:pPr>
      <w:ind w:left="720" w:hanging="436"/>
      <w:contextualSpacing/>
      <w:rPr>
        <w:rFonts w:ascii="Algerian" w:eastAsia="Calibri" w:hAnsi="Algerian"/>
        <w:b/>
        <w:bCs/>
        <w:sz w:val="28"/>
        <w:szCs w:val="28"/>
      </w:rPr>
    </w:pPr>
    <w:r>
      <w:rPr>
        <w:rFonts w:ascii="Times New Roman" w:hAnsi="Times New Roman"/>
        <w:noProof/>
      </w:rPr>
      <w:drawing>
        <wp:anchor distT="0" distB="0" distL="114300" distR="114300" simplePos="0" relativeHeight="251659264" behindDoc="1" locked="0" layoutInCell="1" allowOverlap="1" wp14:anchorId="43FFB112" wp14:editId="58A591E2">
          <wp:simplePos x="0" y="0"/>
          <wp:positionH relativeFrom="margin">
            <wp:posOffset>190500</wp:posOffset>
          </wp:positionH>
          <wp:positionV relativeFrom="page">
            <wp:posOffset>240030</wp:posOffset>
          </wp:positionV>
          <wp:extent cx="768350" cy="743585"/>
          <wp:effectExtent l="0" t="0" r="0" b="0"/>
          <wp:wrapTight wrapText="bothSides">
            <wp:wrapPolygon edited="0">
              <wp:start x="0" y="0"/>
              <wp:lineTo x="0" y="21028"/>
              <wp:lineTo x="20886" y="21028"/>
              <wp:lineTo x="20886" y="0"/>
              <wp:lineTo x="0" y="0"/>
            </wp:wrapPolygon>
          </wp:wrapTight>
          <wp:docPr id="966304943" name="Picture 966304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68350" cy="7435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160EC">
      <w:rPr>
        <w:rFonts w:ascii="Algerian" w:eastAsia="Calibri" w:hAnsi="Algerian"/>
        <w:b/>
        <w:bCs/>
        <w:sz w:val="28"/>
        <w:szCs w:val="28"/>
      </w:rPr>
      <w:t xml:space="preserve">             </w:t>
    </w:r>
    <w:r w:rsidR="00847C59">
      <w:rPr>
        <w:rFonts w:ascii="Algerian" w:eastAsia="Calibri" w:hAnsi="Algerian"/>
        <w:b/>
        <w:bCs/>
        <w:sz w:val="28"/>
        <w:szCs w:val="28"/>
      </w:rPr>
      <w:t xml:space="preserve">   </w:t>
    </w:r>
    <w:r w:rsidR="00C160EC">
      <w:rPr>
        <w:rFonts w:ascii="Algerian" w:eastAsia="Calibri" w:hAnsi="Algerian"/>
        <w:b/>
        <w:bCs/>
        <w:sz w:val="28"/>
        <w:szCs w:val="28"/>
      </w:rPr>
      <w:t xml:space="preserve"> </w:t>
    </w:r>
    <w:r w:rsidR="00C160EC" w:rsidRPr="00461DF9">
      <w:rPr>
        <w:rFonts w:ascii="Algerian" w:eastAsia="Calibri" w:hAnsi="Algerian"/>
        <w:b/>
        <w:bCs/>
        <w:sz w:val="28"/>
        <w:szCs w:val="28"/>
      </w:rPr>
      <w:t>OFFICE OF THE PRINCIPAL,</w:t>
    </w:r>
  </w:p>
  <w:p w14:paraId="45293BED" w14:textId="185578C9" w:rsidR="00C160EC" w:rsidRPr="00461DF9" w:rsidRDefault="00847C59" w:rsidP="00C160EC">
    <w:pPr>
      <w:ind w:left="720" w:hanging="436"/>
      <w:contextualSpacing/>
      <w:jc w:val="center"/>
      <w:rPr>
        <w:rFonts w:ascii="Algerian" w:eastAsia="Calibri" w:hAnsi="Algerian"/>
        <w:b/>
        <w:bCs/>
        <w:sz w:val="28"/>
        <w:szCs w:val="28"/>
      </w:rPr>
    </w:pPr>
    <w:r>
      <w:rPr>
        <w:rFonts w:ascii="Algerian" w:eastAsia="Calibri" w:hAnsi="Algerian"/>
        <w:b/>
        <w:bCs/>
        <w:sz w:val="28"/>
        <w:szCs w:val="28"/>
      </w:rPr>
      <w:t xml:space="preserve"> </w:t>
    </w:r>
    <w:r w:rsidR="00C160EC" w:rsidRPr="00461DF9">
      <w:rPr>
        <w:rFonts w:ascii="Algerian" w:eastAsia="Calibri" w:hAnsi="Algerian"/>
        <w:b/>
        <w:bCs/>
        <w:sz w:val="28"/>
        <w:szCs w:val="28"/>
      </w:rPr>
      <w:t>KASHMIR GOVT. POLYTECHNIC COLLEGE GOGJI BAGH SRINAGAR.</w:t>
    </w:r>
  </w:p>
  <w:p w14:paraId="59ECC67E" w14:textId="557AD17C" w:rsidR="00C160EC" w:rsidRDefault="00C160EC" w:rsidP="00C160EC">
    <w:pPr>
      <w:contextualSpacing/>
      <w:rPr>
        <w:sz w:val="20"/>
        <w:szCs w:val="20"/>
      </w:rPr>
    </w:pPr>
    <w:r>
      <w:t xml:space="preserve">                 </w:t>
    </w:r>
    <w:r w:rsidR="00626912">
      <w:t xml:space="preserve"> </w:t>
    </w:r>
    <w:r>
      <w:t xml:space="preserve"> </w:t>
    </w:r>
    <w:hyperlink r:id="rId2" w:history="1">
      <w:r w:rsidRPr="002C7B1B">
        <w:rPr>
          <w:rStyle w:val="Hyperlink"/>
          <w:rFonts w:ascii="Century Gothic" w:hAnsi="Century Gothic" w:cs="Calibri"/>
          <w:sz w:val="20"/>
          <w:szCs w:val="20"/>
        </w:rPr>
        <w:t>http://www.kgpsrinagar.edu.in.</w:t>
      </w:r>
    </w:hyperlink>
  </w:p>
  <w:p w14:paraId="6B87AFFB" w14:textId="4DB7A634" w:rsidR="00C160EC" w:rsidRDefault="00C160EC" w:rsidP="00C160EC">
    <w:pPr>
      <w:contextualSpacing/>
      <w:rPr>
        <w:sz w:val="20"/>
        <w:szCs w:val="20"/>
      </w:rPr>
    </w:pPr>
    <w:r>
      <w:rPr>
        <w:sz w:val="20"/>
        <w:szCs w:val="20"/>
      </w:rPr>
      <w:t xml:space="preserve">                     Email: </w:t>
    </w:r>
    <w:hyperlink r:id="rId3" w:history="1">
      <w:r w:rsidRPr="002450CA">
        <w:rPr>
          <w:rStyle w:val="Hyperlink"/>
          <w:sz w:val="20"/>
          <w:szCs w:val="20"/>
        </w:rPr>
        <w:t>kgpolysgr58@gmail.com</w:t>
      </w:r>
    </w:hyperlink>
  </w:p>
  <w:p w14:paraId="3B73CCB8" w14:textId="63CD41C7" w:rsidR="0044478E" w:rsidRDefault="00E21D97" w:rsidP="00C160EC">
    <w:pPr>
      <w:jc w:val="right"/>
      <w:rPr>
        <w:rFonts w:ascii="Century Gothic" w:eastAsia="Calibri" w:hAnsi="Century Gothic"/>
        <w:color w:val="FFFFFF"/>
        <w:sz w:val="16"/>
        <w:szCs w:val="16"/>
      </w:rPr>
    </w:pPr>
    <w:r>
      <w:rPr>
        <w:rFonts w:ascii="Century Gothic" w:eastAsia="Calibri" w:hAnsi="Century Gothic"/>
        <w:sz w:val="16"/>
        <w:szCs w:val="16"/>
      </w:rPr>
      <w:t xml:space="preserve">             </w:t>
    </w:r>
    <w:r w:rsidR="00721541">
      <w:rPr>
        <w:rFonts w:ascii="Century Gothic" w:eastAsia="Calibri" w:hAnsi="Century Gothic"/>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04867B5"/>
    <w:multiLevelType w:val="multilevel"/>
    <w:tmpl w:val="AE269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3451F6B"/>
    <w:multiLevelType w:val="multilevel"/>
    <w:tmpl w:val="25628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4766039"/>
    <w:multiLevelType w:val="multilevel"/>
    <w:tmpl w:val="7298BB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666198B"/>
    <w:multiLevelType w:val="multilevel"/>
    <w:tmpl w:val="21AC1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91C1B4C"/>
    <w:multiLevelType w:val="multilevel"/>
    <w:tmpl w:val="B2D4D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C3C0248"/>
    <w:multiLevelType w:val="multilevel"/>
    <w:tmpl w:val="5FFC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832000"/>
    <w:multiLevelType w:val="multilevel"/>
    <w:tmpl w:val="B5922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39455BC"/>
    <w:multiLevelType w:val="multilevel"/>
    <w:tmpl w:val="B2A02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467704"/>
    <w:multiLevelType w:val="multilevel"/>
    <w:tmpl w:val="40DA68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87B6C44"/>
    <w:multiLevelType w:val="multilevel"/>
    <w:tmpl w:val="9050E9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AD50420"/>
    <w:multiLevelType w:val="multilevel"/>
    <w:tmpl w:val="E168F1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F6949CF"/>
    <w:multiLevelType w:val="hybridMultilevel"/>
    <w:tmpl w:val="B14C5B32"/>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2" w15:restartNumberingAfterBreak="0">
    <w:nsid w:val="20AE6674"/>
    <w:multiLevelType w:val="multilevel"/>
    <w:tmpl w:val="68B8D7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1D1143C"/>
    <w:multiLevelType w:val="multilevel"/>
    <w:tmpl w:val="E2F6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246635"/>
    <w:multiLevelType w:val="multilevel"/>
    <w:tmpl w:val="7FC63C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6612421"/>
    <w:multiLevelType w:val="hybridMultilevel"/>
    <w:tmpl w:val="01F0BD4C"/>
    <w:lvl w:ilvl="0" w:tplc="40090001">
      <w:start w:val="1"/>
      <w:numFmt w:val="bullet"/>
      <w:lvlText w:val=""/>
      <w:lvlJc w:val="left"/>
      <w:pPr>
        <w:ind w:left="153" w:hanging="360"/>
      </w:pPr>
      <w:rPr>
        <w:rFonts w:ascii="Symbol" w:hAnsi="Symbol" w:hint="default"/>
      </w:rPr>
    </w:lvl>
    <w:lvl w:ilvl="1" w:tplc="40090003">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6" w15:restartNumberingAfterBreak="0">
    <w:nsid w:val="2E13438D"/>
    <w:multiLevelType w:val="multilevel"/>
    <w:tmpl w:val="6E1472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FE76850"/>
    <w:multiLevelType w:val="multilevel"/>
    <w:tmpl w:val="0344C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2830165"/>
    <w:multiLevelType w:val="multilevel"/>
    <w:tmpl w:val="3D680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4E6745"/>
    <w:multiLevelType w:val="multilevel"/>
    <w:tmpl w:val="02D63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6F7993"/>
    <w:multiLevelType w:val="multilevel"/>
    <w:tmpl w:val="82183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49C7F01"/>
    <w:multiLevelType w:val="multilevel"/>
    <w:tmpl w:val="49C69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4E74603"/>
    <w:multiLevelType w:val="hybridMultilevel"/>
    <w:tmpl w:val="6DBC5406"/>
    <w:lvl w:ilvl="0" w:tplc="B142AEF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34F90565"/>
    <w:multiLevelType w:val="hybridMultilevel"/>
    <w:tmpl w:val="BBB245CC"/>
    <w:lvl w:ilvl="0" w:tplc="0AEC77F6">
      <w:start w:val="1"/>
      <w:numFmt w:val="decimal"/>
      <w:lvlText w:val="%1."/>
      <w:lvlJc w:val="left"/>
      <w:pPr>
        <w:ind w:left="-207" w:hanging="360"/>
      </w:pPr>
      <w:rPr>
        <w:rFonts w:hint="default"/>
        <w:b/>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34" w15:restartNumberingAfterBreak="0">
    <w:nsid w:val="376E419C"/>
    <w:multiLevelType w:val="hybridMultilevel"/>
    <w:tmpl w:val="B372A78C"/>
    <w:lvl w:ilvl="0" w:tplc="FA4AB072">
      <w:start w:val="1"/>
      <w:numFmt w:val="decimal"/>
      <w:lvlText w:val="%1."/>
      <w:lvlJc w:val="left"/>
      <w:pPr>
        <w:ind w:left="764" w:hanging="360"/>
      </w:pPr>
      <w:rPr>
        <w:rFonts w:hint="default"/>
        <w:color w:val="1F1F1F"/>
        <w:sz w:val="26"/>
      </w:rPr>
    </w:lvl>
    <w:lvl w:ilvl="1" w:tplc="40090019" w:tentative="1">
      <w:start w:val="1"/>
      <w:numFmt w:val="lowerLetter"/>
      <w:lvlText w:val="%2."/>
      <w:lvlJc w:val="left"/>
      <w:pPr>
        <w:ind w:left="1484" w:hanging="360"/>
      </w:pPr>
    </w:lvl>
    <w:lvl w:ilvl="2" w:tplc="4009001B" w:tentative="1">
      <w:start w:val="1"/>
      <w:numFmt w:val="lowerRoman"/>
      <w:lvlText w:val="%3."/>
      <w:lvlJc w:val="right"/>
      <w:pPr>
        <w:ind w:left="2204" w:hanging="180"/>
      </w:pPr>
    </w:lvl>
    <w:lvl w:ilvl="3" w:tplc="4009000F" w:tentative="1">
      <w:start w:val="1"/>
      <w:numFmt w:val="decimal"/>
      <w:lvlText w:val="%4."/>
      <w:lvlJc w:val="left"/>
      <w:pPr>
        <w:ind w:left="2924" w:hanging="360"/>
      </w:pPr>
    </w:lvl>
    <w:lvl w:ilvl="4" w:tplc="40090019" w:tentative="1">
      <w:start w:val="1"/>
      <w:numFmt w:val="lowerLetter"/>
      <w:lvlText w:val="%5."/>
      <w:lvlJc w:val="left"/>
      <w:pPr>
        <w:ind w:left="3644" w:hanging="360"/>
      </w:pPr>
    </w:lvl>
    <w:lvl w:ilvl="5" w:tplc="4009001B" w:tentative="1">
      <w:start w:val="1"/>
      <w:numFmt w:val="lowerRoman"/>
      <w:lvlText w:val="%6."/>
      <w:lvlJc w:val="right"/>
      <w:pPr>
        <w:ind w:left="4364" w:hanging="180"/>
      </w:pPr>
    </w:lvl>
    <w:lvl w:ilvl="6" w:tplc="4009000F" w:tentative="1">
      <w:start w:val="1"/>
      <w:numFmt w:val="decimal"/>
      <w:lvlText w:val="%7."/>
      <w:lvlJc w:val="left"/>
      <w:pPr>
        <w:ind w:left="5084" w:hanging="360"/>
      </w:pPr>
    </w:lvl>
    <w:lvl w:ilvl="7" w:tplc="40090019" w:tentative="1">
      <w:start w:val="1"/>
      <w:numFmt w:val="lowerLetter"/>
      <w:lvlText w:val="%8."/>
      <w:lvlJc w:val="left"/>
      <w:pPr>
        <w:ind w:left="5804" w:hanging="360"/>
      </w:pPr>
    </w:lvl>
    <w:lvl w:ilvl="8" w:tplc="4009001B" w:tentative="1">
      <w:start w:val="1"/>
      <w:numFmt w:val="lowerRoman"/>
      <w:lvlText w:val="%9."/>
      <w:lvlJc w:val="right"/>
      <w:pPr>
        <w:ind w:left="6524" w:hanging="180"/>
      </w:pPr>
    </w:lvl>
  </w:abstractNum>
  <w:abstractNum w:abstractNumId="35" w15:restartNumberingAfterBreak="0">
    <w:nsid w:val="3F113367"/>
    <w:multiLevelType w:val="multilevel"/>
    <w:tmpl w:val="CF662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44A2073"/>
    <w:multiLevelType w:val="hybridMultilevel"/>
    <w:tmpl w:val="43F435DE"/>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463512BD"/>
    <w:multiLevelType w:val="multilevel"/>
    <w:tmpl w:val="2FA8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B60682"/>
    <w:multiLevelType w:val="hybridMultilevel"/>
    <w:tmpl w:val="9980595E"/>
    <w:lvl w:ilvl="0" w:tplc="006EE730">
      <w:start w:val="3"/>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51D34080"/>
    <w:multiLevelType w:val="multilevel"/>
    <w:tmpl w:val="81227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26E07A3"/>
    <w:multiLevelType w:val="hybridMultilevel"/>
    <w:tmpl w:val="4A0AD4E6"/>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41" w15:restartNumberingAfterBreak="0">
    <w:nsid w:val="52E14D2C"/>
    <w:multiLevelType w:val="multilevel"/>
    <w:tmpl w:val="954C0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5E7CA3"/>
    <w:multiLevelType w:val="multilevel"/>
    <w:tmpl w:val="9EAA4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49B7FDA"/>
    <w:multiLevelType w:val="hybridMultilevel"/>
    <w:tmpl w:val="546C04BC"/>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44" w15:restartNumberingAfterBreak="0">
    <w:nsid w:val="5A857B4B"/>
    <w:multiLevelType w:val="multilevel"/>
    <w:tmpl w:val="72408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0B96459"/>
    <w:multiLevelType w:val="multilevel"/>
    <w:tmpl w:val="EB4A3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68959A4"/>
    <w:multiLevelType w:val="hybridMultilevel"/>
    <w:tmpl w:val="E8AE11FE"/>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67197EE2"/>
    <w:multiLevelType w:val="hybridMultilevel"/>
    <w:tmpl w:val="703C396E"/>
    <w:lvl w:ilvl="0" w:tplc="475891F8">
      <w:start w:val="1"/>
      <w:numFmt w:val="decimal"/>
      <w:lvlText w:val="%1."/>
      <w:lvlJc w:val="left"/>
      <w:pPr>
        <w:ind w:left="180" w:hanging="360"/>
      </w:pPr>
      <w:rPr>
        <w:rFonts w:hint="default"/>
      </w:rPr>
    </w:lvl>
    <w:lvl w:ilvl="1" w:tplc="40090019" w:tentative="1">
      <w:start w:val="1"/>
      <w:numFmt w:val="lowerLetter"/>
      <w:lvlText w:val="%2."/>
      <w:lvlJc w:val="left"/>
      <w:pPr>
        <w:ind w:left="900" w:hanging="360"/>
      </w:pPr>
    </w:lvl>
    <w:lvl w:ilvl="2" w:tplc="4009001B" w:tentative="1">
      <w:start w:val="1"/>
      <w:numFmt w:val="lowerRoman"/>
      <w:lvlText w:val="%3."/>
      <w:lvlJc w:val="right"/>
      <w:pPr>
        <w:ind w:left="1620" w:hanging="180"/>
      </w:pPr>
    </w:lvl>
    <w:lvl w:ilvl="3" w:tplc="4009000F" w:tentative="1">
      <w:start w:val="1"/>
      <w:numFmt w:val="decimal"/>
      <w:lvlText w:val="%4."/>
      <w:lvlJc w:val="left"/>
      <w:pPr>
        <w:ind w:left="2340" w:hanging="360"/>
      </w:pPr>
    </w:lvl>
    <w:lvl w:ilvl="4" w:tplc="40090019" w:tentative="1">
      <w:start w:val="1"/>
      <w:numFmt w:val="lowerLetter"/>
      <w:lvlText w:val="%5."/>
      <w:lvlJc w:val="left"/>
      <w:pPr>
        <w:ind w:left="3060" w:hanging="360"/>
      </w:pPr>
    </w:lvl>
    <w:lvl w:ilvl="5" w:tplc="4009001B" w:tentative="1">
      <w:start w:val="1"/>
      <w:numFmt w:val="lowerRoman"/>
      <w:lvlText w:val="%6."/>
      <w:lvlJc w:val="right"/>
      <w:pPr>
        <w:ind w:left="3780" w:hanging="180"/>
      </w:pPr>
    </w:lvl>
    <w:lvl w:ilvl="6" w:tplc="4009000F" w:tentative="1">
      <w:start w:val="1"/>
      <w:numFmt w:val="decimal"/>
      <w:lvlText w:val="%7."/>
      <w:lvlJc w:val="left"/>
      <w:pPr>
        <w:ind w:left="4500" w:hanging="360"/>
      </w:pPr>
    </w:lvl>
    <w:lvl w:ilvl="7" w:tplc="40090019" w:tentative="1">
      <w:start w:val="1"/>
      <w:numFmt w:val="lowerLetter"/>
      <w:lvlText w:val="%8."/>
      <w:lvlJc w:val="left"/>
      <w:pPr>
        <w:ind w:left="5220" w:hanging="360"/>
      </w:pPr>
    </w:lvl>
    <w:lvl w:ilvl="8" w:tplc="4009001B" w:tentative="1">
      <w:start w:val="1"/>
      <w:numFmt w:val="lowerRoman"/>
      <w:lvlText w:val="%9."/>
      <w:lvlJc w:val="right"/>
      <w:pPr>
        <w:ind w:left="5940" w:hanging="180"/>
      </w:pPr>
    </w:lvl>
  </w:abstractNum>
  <w:abstractNum w:abstractNumId="48" w15:restartNumberingAfterBreak="0">
    <w:nsid w:val="6EF04256"/>
    <w:multiLevelType w:val="multilevel"/>
    <w:tmpl w:val="B380C73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0641AA"/>
    <w:multiLevelType w:val="hybridMultilevel"/>
    <w:tmpl w:val="263C2A98"/>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75395EB7"/>
    <w:multiLevelType w:val="multilevel"/>
    <w:tmpl w:val="AE8A8B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81B7245"/>
    <w:multiLevelType w:val="hybridMultilevel"/>
    <w:tmpl w:val="80465A16"/>
    <w:lvl w:ilvl="0" w:tplc="A5AC5AE6">
      <w:start w:val="1"/>
      <w:numFmt w:val="decimal"/>
      <w:lvlText w:val="%1."/>
      <w:lvlJc w:val="left"/>
      <w:pPr>
        <w:ind w:left="720" w:hanging="360"/>
      </w:pPr>
      <w:rPr>
        <w:rFonts w:hint="default"/>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7AC52C7B"/>
    <w:multiLevelType w:val="multilevel"/>
    <w:tmpl w:val="5D10B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D8662D2"/>
    <w:multiLevelType w:val="multilevel"/>
    <w:tmpl w:val="C53ACF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0755391">
    <w:abstractNumId w:val="9"/>
  </w:num>
  <w:num w:numId="2" w16cid:durableId="910192046">
    <w:abstractNumId w:val="7"/>
  </w:num>
  <w:num w:numId="3" w16cid:durableId="1477379015">
    <w:abstractNumId w:val="6"/>
  </w:num>
  <w:num w:numId="4" w16cid:durableId="2063213886">
    <w:abstractNumId w:val="5"/>
  </w:num>
  <w:num w:numId="5" w16cid:durableId="56709459">
    <w:abstractNumId w:val="4"/>
  </w:num>
  <w:num w:numId="6" w16cid:durableId="1401253439">
    <w:abstractNumId w:val="8"/>
  </w:num>
  <w:num w:numId="7" w16cid:durableId="2074427239">
    <w:abstractNumId w:val="3"/>
  </w:num>
  <w:num w:numId="8" w16cid:durableId="1963926024">
    <w:abstractNumId w:val="2"/>
  </w:num>
  <w:num w:numId="9" w16cid:durableId="1413310412">
    <w:abstractNumId w:val="1"/>
  </w:num>
  <w:num w:numId="10" w16cid:durableId="2039155849">
    <w:abstractNumId w:val="0"/>
  </w:num>
  <w:num w:numId="11" w16cid:durableId="2084138098">
    <w:abstractNumId w:val="24"/>
  </w:num>
  <w:num w:numId="12" w16cid:durableId="178743538">
    <w:abstractNumId w:val="25"/>
  </w:num>
  <w:num w:numId="13" w16cid:durableId="28265478">
    <w:abstractNumId w:val="21"/>
  </w:num>
  <w:num w:numId="14" w16cid:durableId="848176785">
    <w:abstractNumId w:val="40"/>
  </w:num>
  <w:num w:numId="15" w16cid:durableId="837620534">
    <w:abstractNumId w:val="38"/>
  </w:num>
  <w:num w:numId="16" w16cid:durableId="793408588">
    <w:abstractNumId w:val="33"/>
  </w:num>
  <w:num w:numId="17" w16cid:durableId="50344699">
    <w:abstractNumId w:val="27"/>
  </w:num>
  <w:num w:numId="18" w16cid:durableId="1406949506">
    <w:abstractNumId w:val="47"/>
  </w:num>
  <w:num w:numId="19" w16cid:durableId="2079209740">
    <w:abstractNumId w:val="50"/>
  </w:num>
  <w:num w:numId="20" w16cid:durableId="1492601536">
    <w:abstractNumId w:val="23"/>
  </w:num>
  <w:num w:numId="21" w16cid:durableId="1653755293">
    <w:abstractNumId w:val="15"/>
  </w:num>
  <w:num w:numId="22" w16cid:durableId="1188638202">
    <w:abstractNumId w:val="10"/>
  </w:num>
  <w:num w:numId="23" w16cid:durableId="1895700139">
    <w:abstractNumId w:val="14"/>
  </w:num>
  <w:num w:numId="24" w16cid:durableId="982202028">
    <w:abstractNumId w:val="19"/>
  </w:num>
  <w:num w:numId="25" w16cid:durableId="570695246">
    <w:abstractNumId w:val="18"/>
  </w:num>
  <w:num w:numId="26" w16cid:durableId="1097335526">
    <w:abstractNumId w:val="44"/>
  </w:num>
  <w:num w:numId="27" w16cid:durableId="2060938987">
    <w:abstractNumId w:val="37"/>
  </w:num>
  <w:num w:numId="28" w16cid:durableId="338385314">
    <w:abstractNumId w:val="16"/>
  </w:num>
  <w:num w:numId="29" w16cid:durableId="2086100649">
    <w:abstractNumId w:val="31"/>
  </w:num>
  <w:num w:numId="30" w16cid:durableId="512956374">
    <w:abstractNumId w:val="42"/>
  </w:num>
  <w:num w:numId="31" w16cid:durableId="1113784418">
    <w:abstractNumId w:val="32"/>
  </w:num>
  <w:num w:numId="32" w16cid:durableId="23021908">
    <w:abstractNumId w:val="46"/>
  </w:num>
  <w:num w:numId="33" w16cid:durableId="1876114867">
    <w:abstractNumId w:val="41"/>
  </w:num>
  <w:num w:numId="34" w16cid:durableId="1135636904">
    <w:abstractNumId w:val="39"/>
  </w:num>
  <w:num w:numId="35" w16cid:durableId="1877427338">
    <w:abstractNumId w:val="53"/>
  </w:num>
  <w:num w:numId="36" w16cid:durableId="1220281744">
    <w:abstractNumId w:val="12"/>
  </w:num>
  <w:num w:numId="37" w16cid:durableId="153302962">
    <w:abstractNumId w:val="17"/>
  </w:num>
  <w:num w:numId="38" w16cid:durableId="108476727">
    <w:abstractNumId w:val="43"/>
  </w:num>
  <w:num w:numId="39" w16cid:durableId="1103067440">
    <w:abstractNumId w:val="35"/>
  </w:num>
  <w:num w:numId="40" w16cid:durableId="786898415">
    <w:abstractNumId w:val="36"/>
  </w:num>
  <w:num w:numId="41" w16cid:durableId="329913731">
    <w:abstractNumId w:val="34"/>
  </w:num>
  <w:num w:numId="42" w16cid:durableId="392772848">
    <w:abstractNumId w:val="26"/>
  </w:num>
  <w:num w:numId="43" w16cid:durableId="1419719240">
    <w:abstractNumId w:val="13"/>
  </w:num>
  <w:num w:numId="44" w16cid:durableId="34165389">
    <w:abstractNumId w:val="29"/>
  </w:num>
  <w:num w:numId="45" w16cid:durableId="821585307">
    <w:abstractNumId w:val="22"/>
  </w:num>
  <w:num w:numId="46" w16cid:durableId="1952274580">
    <w:abstractNumId w:val="30"/>
  </w:num>
  <w:num w:numId="47" w16cid:durableId="251814960">
    <w:abstractNumId w:val="51"/>
  </w:num>
  <w:num w:numId="48" w16cid:durableId="1413501296">
    <w:abstractNumId w:val="11"/>
  </w:num>
  <w:num w:numId="49" w16cid:durableId="541594250">
    <w:abstractNumId w:val="48"/>
  </w:num>
  <w:num w:numId="50" w16cid:durableId="1609315708">
    <w:abstractNumId w:val="49"/>
  </w:num>
  <w:num w:numId="51" w16cid:durableId="418407308">
    <w:abstractNumId w:val="20"/>
  </w:num>
  <w:num w:numId="52" w16cid:durableId="1020358429">
    <w:abstractNumId w:val="28"/>
  </w:num>
  <w:num w:numId="53" w16cid:durableId="1294797336">
    <w:abstractNumId w:val="52"/>
  </w:num>
  <w:num w:numId="54" w16cid:durableId="1984040092">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0C6C"/>
    <w:rsid w:val="00016984"/>
    <w:rsid w:val="00050A31"/>
    <w:rsid w:val="00063129"/>
    <w:rsid w:val="000716D2"/>
    <w:rsid w:val="00071AAB"/>
    <w:rsid w:val="000A2EB0"/>
    <w:rsid w:val="000B76C4"/>
    <w:rsid w:val="000C5610"/>
    <w:rsid w:val="000E6552"/>
    <w:rsid w:val="000F3A4F"/>
    <w:rsid w:val="000F59AC"/>
    <w:rsid w:val="000F662F"/>
    <w:rsid w:val="0010776C"/>
    <w:rsid w:val="001142AB"/>
    <w:rsid w:val="001364FE"/>
    <w:rsid w:val="001368DD"/>
    <w:rsid w:val="00142453"/>
    <w:rsid w:val="00147DB3"/>
    <w:rsid w:val="001518A5"/>
    <w:rsid w:val="00160095"/>
    <w:rsid w:val="00170095"/>
    <w:rsid w:val="00170E4F"/>
    <w:rsid w:val="001743F4"/>
    <w:rsid w:val="00187C33"/>
    <w:rsid w:val="001936B7"/>
    <w:rsid w:val="00196AB1"/>
    <w:rsid w:val="001E646F"/>
    <w:rsid w:val="001E7EC2"/>
    <w:rsid w:val="001F1320"/>
    <w:rsid w:val="001F20C2"/>
    <w:rsid w:val="00201333"/>
    <w:rsid w:val="002045B5"/>
    <w:rsid w:val="00210FA7"/>
    <w:rsid w:val="00215347"/>
    <w:rsid w:val="00215CA2"/>
    <w:rsid w:val="00216417"/>
    <w:rsid w:val="002168A3"/>
    <w:rsid w:val="00230B3A"/>
    <w:rsid w:val="00231E89"/>
    <w:rsid w:val="00245DE8"/>
    <w:rsid w:val="00254D6B"/>
    <w:rsid w:val="00264F48"/>
    <w:rsid w:val="0026631D"/>
    <w:rsid w:val="00272FAA"/>
    <w:rsid w:val="00282EDF"/>
    <w:rsid w:val="00292351"/>
    <w:rsid w:val="002A7114"/>
    <w:rsid w:val="002C2F53"/>
    <w:rsid w:val="00311AE2"/>
    <w:rsid w:val="0033518C"/>
    <w:rsid w:val="003437C2"/>
    <w:rsid w:val="0037068E"/>
    <w:rsid w:val="003756E0"/>
    <w:rsid w:val="00377186"/>
    <w:rsid w:val="00377397"/>
    <w:rsid w:val="00382504"/>
    <w:rsid w:val="00392947"/>
    <w:rsid w:val="003A0AE6"/>
    <w:rsid w:val="003A1C03"/>
    <w:rsid w:val="003A7892"/>
    <w:rsid w:val="003F5B25"/>
    <w:rsid w:val="00414627"/>
    <w:rsid w:val="0041554B"/>
    <w:rsid w:val="00425D63"/>
    <w:rsid w:val="0044478E"/>
    <w:rsid w:val="00457729"/>
    <w:rsid w:val="0046104B"/>
    <w:rsid w:val="004643D8"/>
    <w:rsid w:val="00466F6A"/>
    <w:rsid w:val="00477816"/>
    <w:rsid w:val="0048034A"/>
    <w:rsid w:val="00497C24"/>
    <w:rsid w:val="004A434D"/>
    <w:rsid w:val="004C0BDD"/>
    <w:rsid w:val="004C7BA5"/>
    <w:rsid w:val="004D79C9"/>
    <w:rsid w:val="004D7A7B"/>
    <w:rsid w:val="004E7628"/>
    <w:rsid w:val="004F3334"/>
    <w:rsid w:val="004F48F2"/>
    <w:rsid w:val="004F6EC1"/>
    <w:rsid w:val="005149B1"/>
    <w:rsid w:val="005155A1"/>
    <w:rsid w:val="005204CF"/>
    <w:rsid w:val="00522BE9"/>
    <w:rsid w:val="0052319A"/>
    <w:rsid w:val="00533B08"/>
    <w:rsid w:val="005367F4"/>
    <w:rsid w:val="00536819"/>
    <w:rsid w:val="00541256"/>
    <w:rsid w:val="0054320A"/>
    <w:rsid w:val="005647F2"/>
    <w:rsid w:val="005662D1"/>
    <w:rsid w:val="005706F9"/>
    <w:rsid w:val="00573933"/>
    <w:rsid w:val="00573A09"/>
    <w:rsid w:val="0058708E"/>
    <w:rsid w:val="005A4526"/>
    <w:rsid w:val="005A6289"/>
    <w:rsid w:val="005B6603"/>
    <w:rsid w:val="005C1B16"/>
    <w:rsid w:val="005D5698"/>
    <w:rsid w:val="005E35CF"/>
    <w:rsid w:val="005E53D0"/>
    <w:rsid w:val="005E64A1"/>
    <w:rsid w:val="006002EB"/>
    <w:rsid w:val="006004A6"/>
    <w:rsid w:val="00604D04"/>
    <w:rsid w:val="00604D34"/>
    <w:rsid w:val="006128EF"/>
    <w:rsid w:val="00624B0E"/>
    <w:rsid w:val="006264B4"/>
    <w:rsid w:val="00626912"/>
    <w:rsid w:val="0063188B"/>
    <w:rsid w:val="00643033"/>
    <w:rsid w:val="00644CC3"/>
    <w:rsid w:val="00661468"/>
    <w:rsid w:val="006649F0"/>
    <w:rsid w:val="0067245D"/>
    <w:rsid w:val="0068470E"/>
    <w:rsid w:val="00686561"/>
    <w:rsid w:val="00690E49"/>
    <w:rsid w:val="00695DCD"/>
    <w:rsid w:val="006A05CC"/>
    <w:rsid w:val="006A1E4D"/>
    <w:rsid w:val="006A35A7"/>
    <w:rsid w:val="006A59DF"/>
    <w:rsid w:val="006B2EDC"/>
    <w:rsid w:val="006C2F11"/>
    <w:rsid w:val="006C50F7"/>
    <w:rsid w:val="006C5D76"/>
    <w:rsid w:val="006C71E4"/>
    <w:rsid w:val="006F01FB"/>
    <w:rsid w:val="006F0CCE"/>
    <w:rsid w:val="006F267E"/>
    <w:rsid w:val="0070544A"/>
    <w:rsid w:val="007152D7"/>
    <w:rsid w:val="00721541"/>
    <w:rsid w:val="00722853"/>
    <w:rsid w:val="00746C14"/>
    <w:rsid w:val="00752D55"/>
    <w:rsid w:val="00764733"/>
    <w:rsid w:val="00766784"/>
    <w:rsid w:val="007668FB"/>
    <w:rsid w:val="0077155C"/>
    <w:rsid w:val="0078386D"/>
    <w:rsid w:val="0079398D"/>
    <w:rsid w:val="007A37AE"/>
    <w:rsid w:val="007C2C59"/>
    <w:rsid w:val="007F1B5E"/>
    <w:rsid w:val="007F3B24"/>
    <w:rsid w:val="00801F23"/>
    <w:rsid w:val="008334DD"/>
    <w:rsid w:val="00837632"/>
    <w:rsid w:val="00847C59"/>
    <w:rsid w:val="00852E5E"/>
    <w:rsid w:val="0085640F"/>
    <w:rsid w:val="008567AA"/>
    <w:rsid w:val="008612C5"/>
    <w:rsid w:val="0086256F"/>
    <w:rsid w:val="00892712"/>
    <w:rsid w:val="008A2601"/>
    <w:rsid w:val="008A46C2"/>
    <w:rsid w:val="008A680A"/>
    <w:rsid w:val="008B0BB0"/>
    <w:rsid w:val="008B6180"/>
    <w:rsid w:val="008D1070"/>
    <w:rsid w:val="008E6C4B"/>
    <w:rsid w:val="008E730F"/>
    <w:rsid w:val="008F18C0"/>
    <w:rsid w:val="00907648"/>
    <w:rsid w:val="009201BB"/>
    <w:rsid w:val="00927DD1"/>
    <w:rsid w:val="00930FDE"/>
    <w:rsid w:val="009344A3"/>
    <w:rsid w:val="009779B3"/>
    <w:rsid w:val="00982DBF"/>
    <w:rsid w:val="00984C93"/>
    <w:rsid w:val="00987CE1"/>
    <w:rsid w:val="0099405C"/>
    <w:rsid w:val="00994F30"/>
    <w:rsid w:val="009B34AB"/>
    <w:rsid w:val="009C0520"/>
    <w:rsid w:val="009C600F"/>
    <w:rsid w:val="009D125F"/>
    <w:rsid w:val="009D3723"/>
    <w:rsid w:val="009E04F2"/>
    <w:rsid w:val="009E3959"/>
    <w:rsid w:val="009E3DE6"/>
    <w:rsid w:val="00A03B7B"/>
    <w:rsid w:val="00A119F0"/>
    <w:rsid w:val="00A14487"/>
    <w:rsid w:val="00A200C9"/>
    <w:rsid w:val="00A250D5"/>
    <w:rsid w:val="00A32F56"/>
    <w:rsid w:val="00A35293"/>
    <w:rsid w:val="00A36028"/>
    <w:rsid w:val="00A77585"/>
    <w:rsid w:val="00A80BE9"/>
    <w:rsid w:val="00A82F54"/>
    <w:rsid w:val="00A91424"/>
    <w:rsid w:val="00AA2C77"/>
    <w:rsid w:val="00AA7D82"/>
    <w:rsid w:val="00AC1AEF"/>
    <w:rsid w:val="00AC3FB9"/>
    <w:rsid w:val="00AC702A"/>
    <w:rsid w:val="00AD226F"/>
    <w:rsid w:val="00AD3B3B"/>
    <w:rsid w:val="00B03E5E"/>
    <w:rsid w:val="00B05ADC"/>
    <w:rsid w:val="00B1271A"/>
    <w:rsid w:val="00B13A52"/>
    <w:rsid w:val="00B20743"/>
    <w:rsid w:val="00B23262"/>
    <w:rsid w:val="00B24CF4"/>
    <w:rsid w:val="00B26993"/>
    <w:rsid w:val="00B308C3"/>
    <w:rsid w:val="00B30D6D"/>
    <w:rsid w:val="00B355E3"/>
    <w:rsid w:val="00B4570C"/>
    <w:rsid w:val="00B5208C"/>
    <w:rsid w:val="00B74876"/>
    <w:rsid w:val="00B74B79"/>
    <w:rsid w:val="00B8218E"/>
    <w:rsid w:val="00B84D3E"/>
    <w:rsid w:val="00BB4D1F"/>
    <w:rsid w:val="00BB7485"/>
    <w:rsid w:val="00BB7C2B"/>
    <w:rsid w:val="00BC0805"/>
    <w:rsid w:val="00BC1664"/>
    <w:rsid w:val="00BC2546"/>
    <w:rsid w:val="00BC54DE"/>
    <w:rsid w:val="00BF0DCF"/>
    <w:rsid w:val="00C02180"/>
    <w:rsid w:val="00C05085"/>
    <w:rsid w:val="00C1593D"/>
    <w:rsid w:val="00C160EC"/>
    <w:rsid w:val="00C37FC7"/>
    <w:rsid w:val="00C56C7E"/>
    <w:rsid w:val="00C66896"/>
    <w:rsid w:val="00C763DC"/>
    <w:rsid w:val="00C776A4"/>
    <w:rsid w:val="00CA2C6C"/>
    <w:rsid w:val="00CA3657"/>
    <w:rsid w:val="00CA43D3"/>
    <w:rsid w:val="00CB0F82"/>
    <w:rsid w:val="00CB5179"/>
    <w:rsid w:val="00CB5807"/>
    <w:rsid w:val="00CB5CDB"/>
    <w:rsid w:val="00CB79EE"/>
    <w:rsid w:val="00CC0600"/>
    <w:rsid w:val="00CC1512"/>
    <w:rsid w:val="00CC78AC"/>
    <w:rsid w:val="00CF5524"/>
    <w:rsid w:val="00CF7953"/>
    <w:rsid w:val="00D07232"/>
    <w:rsid w:val="00D10245"/>
    <w:rsid w:val="00D21BDD"/>
    <w:rsid w:val="00D243B1"/>
    <w:rsid w:val="00D24EAB"/>
    <w:rsid w:val="00D257BB"/>
    <w:rsid w:val="00D26A28"/>
    <w:rsid w:val="00D65F07"/>
    <w:rsid w:val="00D72DDA"/>
    <w:rsid w:val="00D748AC"/>
    <w:rsid w:val="00D75D3D"/>
    <w:rsid w:val="00D85272"/>
    <w:rsid w:val="00D87ED5"/>
    <w:rsid w:val="00D92BB7"/>
    <w:rsid w:val="00DA30EB"/>
    <w:rsid w:val="00DA75B0"/>
    <w:rsid w:val="00DB64A9"/>
    <w:rsid w:val="00DB703B"/>
    <w:rsid w:val="00DC76D2"/>
    <w:rsid w:val="00DD1000"/>
    <w:rsid w:val="00DD30ED"/>
    <w:rsid w:val="00E01251"/>
    <w:rsid w:val="00E17F4F"/>
    <w:rsid w:val="00E21D97"/>
    <w:rsid w:val="00E23A6F"/>
    <w:rsid w:val="00E458AC"/>
    <w:rsid w:val="00E578DA"/>
    <w:rsid w:val="00E62E31"/>
    <w:rsid w:val="00E64C21"/>
    <w:rsid w:val="00E70374"/>
    <w:rsid w:val="00E71214"/>
    <w:rsid w:val="00E826FF"/>
    <w:rsid w:val="00E92A65"/>
    <w:rsid w:val="00EA0CA6"/>
    <w:rsid w:val="00EC24C6"/>
    <w:rsid w:val="00EF2255"/>
    <w:rsid w:val="00EF2933"/>
    <w:rsid w:val="00EF434A"/>
    <w:rsid w:val="00EF6040"/>
    <w:rsid w:val="00F01BD2"/>
    <w:rsid w:val="00F05146"/>
    <w:rsid w:val="00F1115D"/>
    <w:rsid w:val="00F121DB"/>
    <w:rsid w:val="00F22817"/>
    <w:rsid w:val="00F3513C"/>
    <w:rsid w:val="00F37743"/>
    <w:rsid w:val="00F465C5"/>
    <w:rsid w:val="00F514B1"/>
    <w:rsid w:val="00F5180D"/>
    <w:rsid w:val="00F51B21"/>
    <w:rsid w:val="00F51D87"/>
    <w:rsid w:val="00F5256C"/>
    <w:rsid w:val="00F8142D"/>
    <w:rsid w:val="00F8455C"/>
    <w:rsid w:val="00F956CC"/>
    <w:rsid w:val="00FA566A"/>
    <w:rsid w:val="00FC5D70"/>
    <w:rsid w:val="00FD39E1"/>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9D1397"/>
  <w15:docId w15:val="{8EF3E2FF-30CF-4635-B9FA-0BCDB5BE2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uiPriority="99"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Strong" w:uiPriority="22"/>
    <w:lsdException w:name="Emphasis" w:uiPriority="2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uiPriority w:val="20"/>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link w:val="FooterChar"/>
    <w:uiPriority w:val="99"/>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val="en-US"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1E7EC2"/>
    <w:rPr>
      <w:color w:val="605E5C"/>
      <w:shd w:val="clear" w:color="auto" w:fill="E1DFDD"/>
    </w:rPr>
  </w:style>
  <w:style w:type="paragraph" w:styleId="ListParagraph">
    <w:name w:val="List Paragraph"/>
    <w:basedOn w:val="Normal"/>
    <w:uiPriority w:val="99"/>
    <w:unhideWhenUsed/>
    <w:rsid w:val="0078386D"/>
    <w:pPr>
      <w:ind w:left="720"/>
      <w:contextualSpacing/>
    </w:pPr>
  </w:style>
  <w:style w:type="character" w:customStyle="1" w:styleId="FooterChar">
    <w:name w:val="Footer Char"/>
    <w:basedOn w:val="DefaultParagraphFont"/>
    <w:link w:val="Footer"/>
    <w:uiPriority w:val="99"/>
    <w:rsid w:val="00982DBF"/>
    <w:rPr>
      <w:rFonts w:ascii="Calibri" w:eastAsia="Times New Roman" w:hAnsi="Calibri" w:cs="Times New Roman"/>
      <w:sz w:val="18"/>
      <w:szCs w:val="18"/>
    </w:rPr>
  </w:style>
  <w:style w:type="character" w:customStyle="1" w:styleId="selected">
    <w:name w:val="selected"/>
    <w:basedOn w:val="DefaultParagraphFont"/>
    <w:rsid w:val="00A80B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3970">
      <w:bodyDiv w:val="1"/>
      <w:marLeft w:val="0"/>
      <w:marRight w:val="0"/>
      <w:marTop w:val="0"/>
      <w:marBottom w:val="0"/>
      <w:divBdr>
        <w:top w:val="none" w:sz="0" w:space="0" w:color="auto"/>
        <w:left w:val="none" w:sz="0" w:space="0" w:color="auto"/>
        <w:bottom w:val="none" w:sz="0" w:space="0" w:color="auto"/>
        <w:right w:val="none" w:sz="0" w:space="0" w:color="auto"/>
      </w:divBdr>
    </w:div>
    <w:div w:id="56590055">
      <w:bodyDiv w:val="1"/>
      <w:marLeft w:val="0"/>
      <w:marRight w:val="0"/>
      <w:marTop w:val="0"/>
      <w:marBottom w:val="0"/>
      <w:divBdr>
        <w:top w:val="none" w:sz="0" w:space="0" w:color="auto"/>
        <w:left w:val="none" w:sz="0" w:space="0" w:color="auto"/>
        <w:bottom w:val="none" w:sz="0" w:space="0" w:color="auto"/>
        <w:right w:val="none" w:sz="0" w:space="0" w:color="auto"/>
      </w:divBdr>
    </w:div>
    <w:div w:id="185141233">
      <w:bodyDiv w:val="1"/>
      <w:marLeft w:val="0"/>
      <w:marRight w:val="0"/>
      <w:marTop w:val="0"/>
      <w:marBottom w:val="0"/>
      <w:divBdr>
        <w:top w:val="none" w:sz="0" w:space="0" w:color="auto"/>
        <w:left w:val="none" w:sz="0" w:space="0" w:color="auto"/>
        <w:bottom w:val="none" w:sz="0" w:space="0" w:color="auto"/>
        <w:right w:val="none" w:sz="0" w:space="0" w:color="auto"/>
      </w:divBdr>
    </w:div>
    <w:div w:id="309135999">
      <w:bodyDiv w:val="1"/>
      <w:marLeft w:val="0"/>
      <w:marRight w:val="0"/>
      <w:marTop w:val="0"/>
      <w:marBottom w:val="0"/>
      <w:divBdr>
        <w:top w:val="none" w:sz="0" w:space="0" w:color="auto"/>
        <w:left w:val="none" w:sz="0" w:space="0" w:color="auto"/>
        <w:bottom w:val="none" w:sz="0" w:space="0" w:color="auto"/>
        <w:right w:val="none" w:sz="0" w:space="0" w:color="auto"/>
      </w:divBdr>
    </w:div>
    <w:div w:id="348532600">
      <w:bodyDiv w:val="1"/>
      <w:marLeft w:val="0"/>
      <w:marRight w:val="0"/>
      <w:marTop w:val="0"/>
      <w:marBottom w:val="0"/>
      <w:divBdr>
        <w:top w:val="none" w:sz="0" w:space="0" w:color="auto"/>
        <w:left w:val="none" w:sz="0" w:space="0" w:color="auto"/>
        <w:bottom w:val="none" w:sz="0" w:space="0" w:color="auto"/>
        <w:right w:val="none" w:sz="0" w:space="0" w:color="auto"/>
      </w:divBdr>
    </w:div>
    <w:div w:id="522129338">
      <w:bodyDiv w:val="1"/>
      <w:marLeft w:val="0"/>
      <w:marRight w:val="0"/>
      <w:marTop w:val="0"/>
      <w:marBottom w:val="0"/>
      <w:divBdr>
        <w:top w:val="none" w:sz="0" w:space="0" w:color="auto"/>
        <w:left w:val="none" w:sz="0" w:space="0" w:color="auto"/>
        <w:bottom w:val="none" w:sz="0" w:space="0" w:color="auto"/>
        <w:right w:val="none" w:sz="0" w:space="0" w:color="auto"/>
      </w:divBdr>
    </w:div>
    <w:div w:id="537471867">
      <w:bodyDiv w:val="1"/>
      <w:marLeft w:val="0"/>
      <w:marRight w:val="0"/>
      <w:marTop w:val="0"/>
      <w:marBottom w:val="0"/>
      <w:divBdr>
        <w:top w:val="none" w:sz="0" w:space="0" w:color="auto"/>
        <w:left w:val="none" w:sz="0" w:space="0" w:color="auto"/>
        <w:bottom w:val="none" w:sz="0" w:space="0" w:color="auto"/>
        <w:right w:val="none" w:sz="0" w:space="0" w:color="auto"/>
      </w:divBdr>
    </w:div>
    <w:div w:id="612328359">
      <w:bodyDiv w:val="1"/>
      <w:marLeft w:val="0"/>
      <w:marRight w:val="0"/>
      <w:marTop w:val="0"/>
      <w:marBottom w:val="0"/>
      <w:divBdr>
        <w:top w:val="none" w:sz="0" w:space="0" w:color="auto"/>
        <w:left w:val="none" w:sz="0" w:space="0" w:color="auto"/>
        <w:bottom w:val="none" w:sz="0" w:space="0" w:color="auto"/>
        <w:right w:val="none" w:sz="0" w:space="0" w:color="auto"/>
      </w:divBdr>
    </w:div>
    <w:div w:id="662320959">
      <w:bodyDiv w:val="1"/>
      <w:marLeft w:val="0"/>
      <w:marRight w:val="0"/>
      <w:marTop w:val="0"/>
      <w:marBottom w:val="0"/>
      <w:divBdr>
        <w:top w:val="none" w:sz="0" w:space="0" w:color="auto"/>
        <w:left w:val="none" w:sz="0" w:space="0" w:color="auto"/>
        <w:bottom w:val="none" w:sz="0" w:space="0" w:color="auto"/>
        <w:right w:val="none" w:sz="0" w:space="0" w:color="auto"/>
      </w:divBdr>
      <w:divsChild>
        <w:div w:id="752288206">
          <w:marLeft w:val="0"/>
          <w:marRight w:val="0"/>
          <w:marTop w:val="0"/>
          <w:marBottom w:val="0"/>
          <w:divBdr>
            <w:top w:val="none" w:sz="0" w:space="0" w:color="auto"/>
            <w:left w:val="none" w:sz="0" w:space="0" w:color="auto"/>
            <w:bottom w:val="none" w:sz="0" w:space="0" w:color="auto"/>
            <w:right w:val="none" w:sz="0" w:space="0" w:color="auto"/>
          </w:divBdr>
          <w:divsChild>
            <w:div w:id="767166292">
              <w:marLeft w:val="0"/>
              <w:marRight w:val="0"/>
              <w:marTop w:val="0"/>
              <w:marBottom w:val="240"/>
              <w:divBdr>
                <w:top w:val="none" w:sz="0" w:space="0" w:color="auto"/>
                <w:left w:val="none" w:sz="0" w:space="0" w:color="auto"/>
                <w:bottom w:val="none" w:sz="0" w:space="0" w:color="auto"/>
                <w:right w:val="none" w:sz="0" w:space="0" w:color="auto"/>
              </w:divBdr>
            </w:div>
          </w:divsChild>
        </w:div>
        <w:div w:id="747729862">
          <w:marLeft w:val="0"/>
          <w:marRight w:val="0"/>
          <w:marTop w:val="0"/>
          <w:marBottom w:val="0"/>
          <w:divBdr>
            <w:top w:val="none" w:sz="0" w:space="0" w:color="auto"/>
            <w:left w:val="none" w:sz="0" w:space="0" w:color="auto"/>
            <w:bottom w:val="none" w:sz="0" w:space="0" w:color="auto"/>
            <w:right w:val="none" w:sz="0" w:space="0" w:color="auto"/>
          </w:divBdr>
          <w:divsChild>
            <w:div w:id="133943051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763770011">
      <w:bodyDiv w:val="1"/>
      <w:marLeft w:val="0"/>
      <w:marRight w:val="0"/>
      <w:marTop w:val="0"/>
      <w:marBottom w:val="0"/>
      <w:divBdr>
        <w:top w:val="none" w:sz="0" w:space="0" w:color="auto"/>
        <w:left w:val="none" w:sz="0" w:space="0" w:color="auto"/>
        <w:bottom w:val="none" w:sz="0" w:space="0" w:color="auto"/>
        <w:right w:val="none" w:sz="0" w:space="0" w:color="auto"/>
      </w:divBdr>
    </w:div>
    <w:div w:id="955872795">
      <w:bodyDiv w:val="1"/>
      <w:marLeft w:val="0"/>
      <w:marRight w:val="0"/>
      <w:marTop w:val="0"/>
      <w:marBottom w:val="0"/>
      <w:divBdr>
        <w:top w:val="none" w:sz="0" w:space="0" w:color="auto"/>
        <w:left w:val="none" w:sz="0" w:space="0" w:color="auto"/>
        <w:bottom w:val="none" w:sz="0" w:space="0" w:color="auto"/>
        <w:right w:val="none" w:sz="0" w:space="0" w:color="auto"/>
      </w:divBdr>
    </w:div>
    <w:div w:id="1134250459">
      <w:bodyDiv w:val="1"/>
      <w:marLeft w:val="0"/>
      <w:marRight w:val="0"/>
      <w:marTop w:val="0"/>
      <w:marBottom w:val="0"/>
      <w:divBdr>
        <w:top w:val="none" w:sz="0" w:space="0" w:color="auto"/>
        <w:left w:val="none" w:sz="0" w:space="0" w:color="auto"/>
        <w:bottom w:val="none" w:sz="0" w:space="0" w:color="auto"/>
        <w:right w:val="none" w:sz="0" w:space="0" w:color="auto"/>
      </w:divBdr>
    </w:div>
    <w:div w:id="1233156181">
      <w:bodyDiv w:val="1"/>
      <w:marLeft w:val="0"/>
      <w:marRight w:val="0"/>
      <w:marTop w:val="0"/>
      <w:marBottom w:val="0"/>
      <w:divBdr>
        <w:top w:val="none" w:sz="0" w:space="0" w:color="auto"/>
        <w:left w:val="none" w:sz="0" w:space="0" w:color="auto"/>
        <w:bottom w:val="none" w:sz="0" w:space="0" w:color="auto"/>
        <w:right w:val="none" w:sz="0" w:space="0" w:color="auto"/>
      </w:divBdr>
    </w:div>
    <w:div w:id="1237742395">
      <w:bodyDiv w:val="1"/>
      <w:marLeft w:val="0"/>
      <w:marRight w:val="0"/>
      <w:marTop w:val="0"/>
      <w:marBottom w:val="0"/>
      <w:divBdr>
        <w:top w:val="none" w:sz="0" w:space="0" w:color="auto"/>
        <w:left w:val="none" w:sz="0" w:space="0" w:color="auto"/>
        <w:bottom w:val="none" w:sz="0" w:space="0" w:color="auto"/>
        <w:right w:val="none" w:sz="0" w:space="0" w:color="auto"/>
      </w:divBdr>
    </w:div>
    <w:div w:id="1342199869">
      <w:bodyDiv w:val="1"/>
      <w:marLeft w:val="0"/>
      <w:marRight w:val="0"/>
      <w:marTop w:val="0"/>
      <w:marBottom w:val="0"/>
      <w:divBdr>
        <w:top w:val="none" w:sz="0" w:space="0" w:color="auto"/>
        <w:left w:val="none" w:sz="0" w:space="0" w:color="auto"/>
        <w:bottom w:val="none" w:sz="0" w:space="0" w:color="auto"/>
        <w:right w:val="none" w:sz="0" w:space="0" w:color="auto"/>
      </w:divBdr>
    </w:div>
    <w:div w:id="1377386531">
      <w:bodyDiv w:val="1"/>
      <w:marLeft w:val="0"/>
      <w:marRight w:val="0"/>
      <w:marTop w:val="0"/>
      <w:marBottom w:val="0"/>
      <w:divBdr>
        <w:top w:val="none" w:sz="0" w:space="0" w:color="auto"/>
        <w:left w:val="none" w:sz="0" w:space="0" w:color="auto"/>
        <w:bottom w:val="none" w:sz="0" w:space="0" w:color="auto"/>
        <w:right w:val="none" w:sz="0" w:space="0" w:color="auto"/>
      </w:divBdr>
    </w:div>
    <w:div w:id="1389958355">
      <w:bodyDiv w:val="1"/>
      <w:marLeft w:val="0"/>
      <w:marRight w:val="0"/>
      <w:marTop w:val="0"/>
      <w:marBottom w:val="0"/>
      <w:divBdr>
        <w:top w:val="none" w:sz="0" w:space="0" w:color="auto"/>
        <w:left w:val="none" w:sz="0" w:space="0" w:color="auto"/>
        <w:bottom w:val="none" w:sz="0" w:space="0" w:color="auto"/>
        <w:right w:val="none" w:sz="0" w:space="0" w:color="auto"/>
      </w:divBdr>
    </w:div>
    <w:div w:id="1698701676">
      <w:bodyDiv w:val="1"/>
      <w:marLeft w:val="0"/>
      <w:marRight w:val="0"/>
      <w:marTop w:val="0"/>
      <w:marBottom w:val="0"/>
      <w:divBdr>
        <w:top w:val="none" w:sz="0" w:space="0" w:color="auto"/>
        <w:left w:val="none" w:sz="0" w:space="0" w:color="auto"/>
        <w:bottom w:val="none" w:sz="0" w:space="0" w:color="auto"/>
        <w:right w:val="none" w:sz="0" w:space="0" w:color="auto"/>
      </w:divBdr>
    </w:div>
    <w:div w:id="1769160590">
      <w:bodyDiv w:val="1"/>
      <w:marLeft w:val="0"/>
      <w:marRight w:val="0"/>
      <w:marTop w:val="0"/>
      <w:marBottom w:val="0"/>
      <w:divBdr>
        <w:top w:val="none" w:sz="0" w:space="0" w:color="auto"/>
        <w:left w:val="none" w:sz="0" w:space="0" w:color="auto"/>
        <w:bottom w:val="none" w:sz="0" w:space="0" w:color="auto"/>
        <w:right w:val="none" w:sz="0" w:space="0" w:color="auto"/>
      </w:divBdr>
    </w:div>
    <w:div w:id="1791507462">
      <w:bodyDiv w:val="1"/>
      <w:marLeft w:val="0"/>
      <w:marRight w:val="0"/>
      <w:marTop w:val="0"/>
      <w:marBottom w:val="0"/>
      <w:divBdr>
        <w:top w:val="none" w:sz="0" w:space="0" w:color="auto"/>
        <w:left w:val="none" w:sz="0" w:space="0" w:color="auto"/>
        <w:bottom w:val="none" w:sz="0" w:space="0" w:color="auto"/>
        <w:right w:val="none" w:sz="0" w:space="0" w:color="auto"/>
      </w:divBdr>
    </w:div>
    <w:div w:id="1798139479">
      <w:bodyDiv w:val="1"/>
      <w:marLeft w:val="0"/>
      <w:marRight w:val="0"/>
      <w:marTop w:val="0"/>
      <w:marBottom w:val="0"/>
      <w:divBdr>
        <w:top w:val="none" w:sz="0" w:space="0" w:color="auto"/>
        <w:left w:val="none" w:sz="0" w:space="0" w:color="auto"/>
        <w:bottom w:val="none" w:sz="0" w:space="0" w:color="auto"/>
        <w:right w:val="none" w:sz="0" w:space="0" w:color="auto"/>
      </w:divBdr>
    </w:div>
    <w:div w:id="1877228763">
      <w:bodyDiv w:val="1"/>
      <w:marLeft w:val="0"/>
      <w:marRight w:val="0"/>
      <w:marTop w:val="0"/>
      <w:marBottom w:val="0"/>
      <w:divBdr>
        <w:top w:val="none" w:sz="0" w:space="0" w:color="auto"/>
        <w:left w:val="none" w:sz="0" w:space="0" w:color="auto"/>
        <w:bottom w:val="none" w:sz="0" w:space="0" w:color="auto"/>
        <w:right w:val="none" w:sz="0" w:space="0" w:color="auto"/>
      </w:divBdr>
    </w:div>
    <w:div w:id="1956863863">
      <w:bodyDiv w:val="1"/>
      <w:marLeft w:val="0"/>
      <w:marRight w:val="0"/>
      <w:marTop w:val="0"/>
      <w:marBottom w:val="0"/>
      <w:divBdr>
        <w:top w:val="none" w:sz="0" w:space="0" w:color="auto"/>
        <w:left w:val="none" w:sz="0" w:space="0" w:color="auto"/>
        <w:bottom w:val="none" w:sz="0" w:space="0" w:color="auto"/>
        <w:right w:val="none" w:sz="0" w:space="0" w:color="auto"/>
      </w:divBdr>
    </w:div>
    <w:div w:id="2004115146">
      <w:bodyDiv w:val="1"/>
      <w:marLeft w:val="0"/>
      <w:marRight w:val="0"/>
      <w:marTop w:val="0"/>
      <w:marBottom w:val="0"/>
      <w:divBdr>
        <w:top w:val="none" w:sz="0" w:space="0" w:color="auto"/>
        <w:left w:val="none" w:sz="0" w:space="0" w:color="auto"/>
        <w:bottom w:val="none" w:sz="0" w:space="0" w:color="auto"/>
        <w:right w:val="none" w:sz="0" w:space="0" w:color="auto"/>
      </w:divBdr>
    </w:div>
    <w:div w:id="20854883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Pages>
  <Words>311</Words>
  <Characters>1774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wajahat .</cp:lastModifiedBy>
  <cp:revision>4</cp:revision>
  <cp:lastPrinted>2026-02-27T07:32:00Z</cp:lastPrinted>
  <dcterms:created xsi:type="dcterms:W3CDTF">2026-03-02T06:39:00Z</dcterms:created>
  <dcterms:modified xsi:type="dcterms:W3CDTF">2026-03-02T06:49:00Z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147bd31e92497e361bf6ea763558e48bf5a1575f3d2af950cc18e7bb3f2eb1e8</vt:lpwstr>
  </property>
</Properties>
</file>