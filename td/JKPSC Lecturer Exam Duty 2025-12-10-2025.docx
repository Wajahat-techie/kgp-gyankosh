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34C3" w14:textId="27BBD117" w:rsidR="003439A1" w:rsidRPr="003439A1" w:rsidRDefault="003439A1" w:rsidP="005C508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</w:rPr>
        <w:t xml:space="preserve">                      </w:t>
      </w:r>
      <w:r w:rsidR="00975981">
        <w:rPr>
          <w:rFonts w:ascii="Tahoma" w:hAnsi="Tahoma" w:cs="Tahoma"/>
          <w:b/>
          <w:bCs/>
        </w:rPr>
        <w:t xml:space="preserve"> </w:t>
      </w:r>
      <w:r w:rsidRPr="003439A1">
        <w:rPr>
          <w:rFonts w:ascii="Tahoma" w:hAnsi="Tahoma" w:cs="Tahoma"/>
          <w:b/>
          <w:bCs/>
          <w:sz w:val="24"/>
          <w:szCs w:val="24"/>
        </w:rPr>
        <w:t>Order No:</w:t>
      </w:r>
      <w:r w:rsidR="00823C29">
        <w:rPr>
          <w:rFonts w:ascii="Tahoma" w:hAnsi="Tahoma" w:cs="Tahoma"/>
          <w:b/>
          <w:bCs/>
          <w:sz w:val="24"/>
          <w:szCs w:val="24"/>
        </w:rPr>
        <w:t>10</w:t>
      </w:r>
      <w:r w:rsidR="004B3C52">
        <w:rPr>
          <w:rFonts w:ascii="Tahoma" w:hAnsi="Tahoma" w:cs="Tahoma"/>
          <w:b/>
          <w:bCs/>
          <w:sz w:val="24"/>
          <w:szCs w:val="24"/>
        </w:rPr>
        <w:t>9</w:t>
      </w:r>
      <w:r w:rsidRPr="003439A1">
        <w:rPr>
          <w:rFonts w:ascii="Tahoma" w:hAnsi="Tahoma" w:cs="Tahoma"/>
          <w:b/>
          <w:bCs/>
          <w:sz w:val="24"/>
          <w:szCs w:val="24"/>
        </w:rPr>
        <w:t xml:space="preserve"> of 2025</w:t>
      </w:r>
    </w:p>
    <w:p w14:paraId="348DB2EC" w14:textId="7D88A6CE" w:rsidR="003439A1" w:rsidRPr="00711890" w:rsidRDefault="003439A1" w:rsidP="00711890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  <w:sz w:val="24"/>
          <w:szCs w:val="24"/>
        </w:rPr>
        <w:t xml:space="preserve">                                  Dated:</w:t>
      </w:r>
      <w:r w:rsidR="002C29C8">
        <w:rPr>
          <w:rFonts w:ascii="Tahoma" w:hAnsi="Tahoma" w:cs="Tahoma"/>
          <w:b/>
          <w:bCs/>
          <w:sz w:val="24"/>
          <w:szCs w:val="24"/>
        </w:rPr>
        <w:t>10</w:t>
      </w:r>
      <w:r w:rsidRPr="003439A1">
        <w:rPr>
          <w:rFonts w:ascii="Tahoma" w:hAnsi="Tahoma" w:cs="Tahoma"/>
          <w:b/>
          <w:bCs/>
          <w:sz w:val="24"/>
          <w:szCs w:val="24"/>
        </w:rPr>
        <w:t>-</w:t>
      </w:r>
      <w:r w:rsidR="002C29C8">
        <w:rPr>
          <w:rFonts w:ascii="Tahoma" w:hAnsi="Tahoma" w:cs="Tahoma"/>
          <w:b/>
          <w:bCs/>
          <w:sz w:val="24"/>
          <w:szCs w:val="24"/>
        </w:rPr>
        <w:t>10</w:t>
      </w:r>
      <w:r w:rsidRPr="003439A1">
        <w:rPr>
          <w:rFonts w:ascii="Tahoma" w:hAnsi="Tahoma" w:cs="Tahoma"/>
          <w:b/>
          <w:bCs/>
          <w:sz w:val="24"/>
          <w:szCs w:val="24"/>
        </w:rPr>
        <w:t>-2025</w:t>
      </w:r>
    </w:p>
    <w:p w14:paraId="4BA3A3A0" w14:textId="2C59CD26" w:rsidR="009F5F59" w:rsidRDefault="006C1F03" w:rsidP="00F037F8">
      <w:pPr>
        <w:tabs>
          <w:tab w:val="left" w:pos="1575"/>
        </w:tabs>
        <w:ind w:left="-270"/>
        <w:jc w:val="both"/>
        <w:rPr>
          <w:rFonts w:ascii="Tahoma" w:hAnsi="Tahoma" w:cs="Tahoma"/>
        </w:rPr>
      </w:pPr>
      <w:r w:rsidRPr="006C1F03">
        <w:rPr>
          <w:rFonts w:ascii="Tahoma" w:hAnsi="Tahoma" w:cs="Tahoma"/>
        </w:rPr>
        <w:t>The following officers and officials are assigned duties as indicated for each room to ensure the smooth conduct of the</w:t>
      </w:r>
      <w:r w:rsidR="00F14589">
        <w:rPr>
          <w:rFonts w:ascii="Tahoma" w:hAnsi="Tahoma" w:cs="Tahoma"/>
        </w:rPr>
        <w:t xml:space="preserve"> Written examination for the Post of Lecturer(s) in School </w:t>
      </w:r>
      <w:r w:rsidR="003439A1">
        <w:rPr>
          <w:rFonts w:ascii="Tahoma" w:hAnsi="Tahoma" w:cs="Tahoma"/>
        </w:rPr>
        <w:t>Education</w:t>
      </w:r>
      <w:r w:rsidR="00F14589">
        <w:rPr>
          <w:rFonts w:ascii="Tahoma" w:hAnsi="Tahoma" w:cs="Tahoma"/>
        </w:rPr>
        <w:t xml:space="preserve"> </w:t>
      </w:r>
      <w:r w:rsidR="003439A1">
        <w:rPr>
          <w:rFonts w:ascii="Tahoma" w:hAnsi="Tahoma" w:cs="Tahoma"/>
        </w:rPr>
        <w:t>Department (</w:t>
      </w:r>
      <w:r w:rsidR="00F14589">
        <w:rPr>
          <w:rFonts w:ascii="Tahoma" w:hAnsi="Tahoma" w:cs="Tahoma"/>
        </w:rPr>
        <w:t>Center no S-02)</w:t>
      </w:r>
      <w:r>
        <w:rPr>
          <w:rFonts w:ascii="Tahoma" w:hAnsi="Tahoma" w:cs="Tahoma"/>
        </w:rPr>
        <w:t>, conducted</w:t>
      </w:r>
      <w:r w:rsidR="00B40F6F">
        <w:rPr>
          <w:rFonts w:ascii="Tahoma" w:hAnsi="Tahoma" w:cs="Tahoma"/>
        </w:rPr>
        <w:t xml:space="preserve"> by </w:t>
      </w:r>
      <w:r>
        <w:rPr>
          <w:rFonts w:ascii="Tahoma" w:hAnsi="Tahoma" w:cs="Tahoma"/>
        </w:rPr>
        <w:t>the</w:t>
      </w:r>
      <w:r w:rsidR="00F14589">
        <w:rPr>
          <w:rFonts w:ascii="Tahoma" w:hAnsi="Tahoma" w:cs="Tahoma"/>
        </w:rPr>
        <w:t xml:space="preserve"> JKPSC </w:t>
      </w:r>
      <w:r w:rsidR="00B40F6F">
        <w:rPr>
          <w:rFonts w:ascii="Tahoma" w:hAnsi="Tahoma" w:cs="Tahoma"/>
        </w:rPr>
        <w:t xml:space="preserve">in the institution </w:t>
      </w:r>
      <w:r w:rsidR="00B40F6F" w:rsidRPr="00FA56E8">
        <w:rPr>
          <w:rFonts w:ascii="Tahoma" w:hAnsi="Tahoma" w:cs="Tahoma"/>
        </w:rPr>
        <w:t xml:space="preserve">to be </w:t>
      </w:r>
      <w:r w:rsidRPr="00FA56E8">
        <w:rPr>
          <w:rFonts w:ascii="Tahoma" w:hAnsi="Tahoma" w:cs="Tahoma"/>
        </w:rPr>
        <w:t>held on</w:t>
      </w:r>
      <w:r w:rsidR="00B40F6F" w:rsidRPr="00FA56E8">
        <w:rPr>
          <w:rFonts w:ascii="Tahoma" w:hAnsi="Tahoma" w:cs="Tahoma"/>
        </w:rPr>
        <w:t xml:space="preserve"> </w:t>
      </w:r>
      <w:r w:rsidR="002C29C8">
        <w:rPr>
          <w:rFonts w:ascii="Tahoma" w:hAnsi="Tahoma" w:cs="Tahoma"/>
          <w:b/>
          <w:bCs/>
        </w:rPr>
        <w:t>1</w:t>
      </w:r>
      <w:r w:rsidR="004B3C52">
        <w:rPr>
          <w:rFonts w:ascii="Tahoma" w:hAnsi="Tahoma" w:cs="Tahoma"/>
          <w:b/>
          <w:bCs/>
        </w:rPr>
        <w:t>2</w:t>
      </w:r>
      <w:r w:rsidR="00B40F6F" w:rsidRPr="006C1F03">
        <w:rPr>
          <w:rFonts w:ascii="Tahoma" w:hAnsi="Tahoma" w:cs="Tahoma"/>
          <w:b/>
          <w:bCs/>
        </w:rPr>
        <w:t>-</w:t>
      </w:r>
      <w:r w:rsidR="002C29C8">
        <w:rPr>
          <w:rFonts w:ascii="Tahoma" w:hAnsi="Tahoma" w:cs="Tahoma"/>
          <w:b/>
          <w:bCs/>
        </w:rPr>
        <w:t>10</w:t>
      </w:r>
      <w:r w:rsidR="00B40F6F" w:rsidRPr="006C1F03">
        <w:rPr>
          <w:rFonts w:ascii="Tahoma" w:hAnsi="Tahoma" w:cs="Tahoma"/>
          <w:b/>
          <w:bCs/>
        </w:rPr>
        <w:t>-2025</w:t>
      </w:r>
      <w:r w:rsidR="00B40F6F">
        <w:rPr>
          <w:rFonts w:ascii="Tahoma" w:hAnsi="Tahoma" w:cs="Tahoma"/>
        </w:rPr>
        <w:t xml:space="preserve"> </w:t>
      </w:r>
      <w:r w:rsidR="00B40F6F" w:rsidRPr="006C1F03">
        <w:rPr>
          <w:rFonts w:ascii="Tahoma" w:hAnsi="Tahoma" w:cs="Tahoma"/>
          <w:b/>
          <w:bCs/>
        </w:rPr>
        <w:t>(S</w:t>
      </w:r>
      <w:r w:rsidR="004B3C52">
        <w:rPr>
          <w:rFonts w:ascii="Tahoma" w:hAnsi="Tahoma" w:cs="Tahoma"/>
          <w:b/>
          <w:bCs/>
        </w:rPr>
        <w:t>unday</w:t>
      </w:r>
      <w:r w:rsidR="00B40F6F" w:rsidRPr="006C1F03">
        <w:rPr>
          <w:rFonts w:ascii="Tahoma" w:hAnsi="Tahoma" w:cs="Tahoma"/>
          <w:b/>
          <w:bCs/>
        </w:rPr>
        <w:t>)</w:t>
      </w:r>
      <w:r w:rsidR="00B40F6F">
        <w:rPr>
          <w:rFonts w:ascii="Tahoma" w:hAnsi="Tahoma" w:cs="Tahoma"/>
        </w:rPr>
        <w:t xml:space="preserve"> in two </w:t>
      </w:r>
      <w:r>
        <w:rPr>
          <w:rFonts w:ascii="Tahoma" w:hAnsi="Tahoma" w:cs="Tahoma"/>
        </w:rPr>
        <w:t xml:space="preserve">Shifts </w:t>
      </w:r>
      <w:r w:rsidR="005C508E">
        <w:rPr>
          <w:rFonts w:ascii="Tahoma" w:hAnsi="Tahoma" w:cs="Tahoma"/>
        </w:rPr>
        <w:t>(Paper</w:t>
      </w:r>
      <w:r>
        <w:rPr>
          <w:rFonts w:ascii="Tahoma" w:hAnsi="Tahoma" w:cs="Tahoma"/>
        </w:rPr>
        <w:t xml:space="preserve">-I from </w:t>
      </w:r>
      <w:r w:rsidR="00B40F6F" w:rsidRPr="002C29C8">
        <w:rPr>
          <w:rFonts w:ascii="Tahoma" w:hAnsi="Tahoma" w:cs="Tahoma"/>
          <w:b/>
          <w:bCs/>
        </w:rPr>
        <w:t>10.00</w:t>
      </w:r>
      <w:r w:rsidR="00595996" w:rsidRPr="002C29C8">
        <w:rPr>
          <w:rFonts w:ascii="Tahoma" w:hAnsi="Tahoma" w:cs="Tahoma"/>
          <w:b/>
          <w:bCs/>
        </w:rPr>
        <w:t xml:space="preserve"> a.m.</w:t>
      </w:r>
      <w:r w:rsidR="00B40F6F" w:rsidRPr="002C29C8">
        <w:rPr>
          <w:rFonts w:ascii="Tahoma" w:hAnsi="Tahoma" w:cs="Tahoma"/>
          <w:b/>
          <w:bCs/>
        </w:rPr>
        <w:t xml:space="preserve"> to 1</w:t>
      </w:r>
      <w:r w:rsidR="00F14589" w:rsidRPr="002C29C8">
        <w:rPr>
          <w:rFonts w:ascii="Tahoma" w:hAnsi="Tahoma" w:cs="Tahoma"/>
          <w:b/>
          <w:bCs/>
        </w:rPr>
        <w:t>2</w:t>
      </w:r>
      <w:r w:rsidR="00B40F6F" w:rsidRPr="002C29C8">
        <w:rPr>
          <w:rFonts w:ascii="Tahoma" w:hAnsi="Tahoma" w:cs="Tahoma"/>
          <w:b/>
          <w:bCs/>
        </w:rPr>
        <w:t xml:space="preserve">.00 </w:t>
      </w:r>
      <w:r w:rsidR="00595996" w:rsidRPr="002C29C8">
        <w:rPr>
          <w:rFonts w:ascii="Tahoma" w:hAnsi="Tahoma" w:cs="Tahoma"/>
          <w:b/>
          <w:bCs/>
        </w:rPr>
        <w:t>P</w:t>
      </w:r>
      <w:r w:rsidR="00B40F6F" w:rsidRPr="002C29C8">
        <w:rPr>
          <w:rFonts w:ascii="Tahoma" w:hAnsi="Tahoma" w:cs="Tahoma"/>
          <w:b/>
          <w:bCs/>
        </w:rPr>
        <w:t>.m</w:t>
      </w:r>
      <w:r w:rsidR="00B40F6F" w:rsidRPr="00A500E7">
        <w:rPr>
          <w:rFonts w:ascii="Tahoma" w:hAnsi="Tahoma" w:cs="Tahoma"/>
        </w:rPr>
        <w:t xml:space="preserve">. and Paper-II from </w:t>
      </w:r>
      <w:r w:rsidR="00F14589" w:rsidRPr="002C29C8">
        <w:rPr>
          <w:rFonts w:ascii="Tahoma" w:hAnsi="Tahoma" w:cs="Tahoma"/>
          <w:b/>
          <w:bCs/>
        </w:rPr>
        <w:t>02</w:t>
      </w:r>
      <w:r w:rsidR="00B40F6F" w:rsidRPr="002C29C8">
        <w:rPr>
          <w:rFonts w:ascii="Tahoma" w:hAnsi="Tahoma" w:cs="Tahoma"/>
          <w:b/>
          <w:bCs/>
        </w:rPr>
        <w:t>.</w:t>
      </w:r>
      <w:r w:rsidR="00F14589" w:rsidRPr="002C29C8">
        <w:rPr>
          <w:rFonts w:ascii="Tahoma" w:hAnsi="Tahoma" w:cs="Tahoma"/>
          <w:b/>
          <w:bCs/>
        </w:rPr>
        <w:t>30</w:t>
      </w:r>
      <w:r w:rsidR="00B40F6F" w:rsidRPr="002C29C8">
        <w:rPr>
          <w:rFonts w:ascii="Tahoma" w:hAnsi="Tahoma" w:cs="Tahoma"/>
          <w:b/>
          <w:bCs/>
        </w:rPr>
        <w:t xml:space="preserve"> to </w:t>
      </w:r>
      <w:r w:rsidR="00F14589" w:rsidRPr="002C29C8">
        <w:rPr>
          <w:rFonts w:ascii="Tahoma" w:hAnsi="Tahoma" w:cs="Tahoma"/>
          <w:b/>
          <w:bCs/>
        </w:rPr>
        <w:t>04</w:t>
      </w:r>
      <w:r w:rsidR="00B40F6F" w:rsidRPr="002C29C8">
        <w:rPr>
          <w:rFonts w:ascii="Tahoma" w:hAnsi="Tahoma" w:cs="Tahoma"/>
          <w:b/>
          <w:bCs/>
        </w:rPr>
        <w:t>.</w:t>
      </w:r>
      <w:r w:rsidR="00F14589" w:rsidRPr="002C29C8">
        <w:rPr>
          <w:rFonts w:ascii="Tahoma" w:hAnsi="Tahoma" w:cs="Tahoma"/>
          <w:b/>
          <w:bCs/>
        </w:rPr>
        <w:t>30</w:t>
      </w:r>
      <w:r w:rsidR="00B40F6F" w:rsidRPr="002C29C8">
        <w:rPr>
          <w:rFonts w:ascii="Tahoma" w:hAnsi="Tahoma" w:cs="Tahoma"/>
          <w:b/>
          <w:bCs/>
        </w:rPr>
        <w:t xml:space="preserve"> </w:t>
      </w:r>
      <w:r w:rsidRPr="002C29C8">
        <w:rPr>
          <w:rFonts w:ascii="Tahoma" w:hAnsi="Tahoma" w:cs="Tahoma"/>
          <w:b/>
          <w:bCs/>
        </w:rPr>
        <w:t>p.m</w:t>
      </w:r>
      <w:r>
        <w:rPr>
          <w:rFonts w:ascii="Tahoma" w:hAnsi="Tahoma" w:cs="Tahoma"/>
        </w:rPr>
        <w:t>.).The</w:t>
      </w:r>
      <w:r w:rsidR="00B40F6F">
        <w:rPr>
          <w:rFonts w:ascii="Tahoma" w:hAnsi="Tahoma" w:cs="Tahoma"/>
        </w:rPr>
        <w:t xml:space="preserve"> reporting time shall be </w:t>
      </w:r>
      <w:r w:rsidR="00B40F6F" w:rsidRPr="005C508E">
        <w:rPr>
          <w:rFonts w:ascii="Tahoma" w:hAnsi="Tahoma" w:cs="Tahoma"/>
          <w:b/>
          <w:bCs/>
        </w:rPr>
        <w:t>8:</w:t>
      </w:r>
      <w:r w:rsidR="00F14589">
        <w:rPr>
          <w:rFonts w:ascii="Tahoma" w:hAnsi="Tahoma" w:cs="Tahoma"/>
          <w:b/>
          <w:bCs/>
        </w:rPr>
        <w:t>00</w:t>
      </w:r>
      <w:r w:rsidR="00B40F6F" w:rsidRPr="005C508E">
        <w:rPr>
          <w:rFonts w:ascii="Tahoma" w:hAnsi="Tahoma" w:cs="Tahoma"/>
          <w:b/>
          <w:bCs/>
        </w:rPr>
        <w:t xml:space="preserve"> AM</w:t>
      </w:r>
      <w:r w:rsidR="00B40F6F" w:rsidRPr="00FA56E8">
        <w:rPr>
          <w:rFonts w:ascii="Tahoma" w:hAnsi="Tahoma" w:cs="Tahoma"/>
        </w:rPr>
        <w:t xml:space="preserve"> </w:t>
      </w:r>
      <w:r w:rsidR="005C508E" w:rsidRPr="00FA56E8">
        <w:rPr>
          <w:rFonts w:ascii="Tahoma" w:hAnsi="Tahoma" w:cs="Tahoma"/>
        </w:rPr>
        <w:t>sharp</w:t>
      </w:r>
      <w:r w:rsidR="005C508E">
        <w:rPr>
          <w:rFonts w:ascii="Tahoma" w:hAnsi="Tahoma" w:cs="Tahoma"/>
        </w:rPr>
        <w:t xml:space="preserve">. It is mandatory to attend for the examination </w:t>
      </w:r>
      <w:r w:rsidR="00C82A02">
        <w:rPr>
          <w:rFonts w:ascii="Tahoma" w:hAnsi="Tahoma" w:cs="Tahoma"/>
        </w:rPr>
        <w:t>duty. Carrying</w:t>
      </w:r>
      <w:r>
        <w:rPr>
          <w:rFonts w:ascii="Tahoma" w:hAnsi="Tahoma" w:cs="Tahoma"/>
        </w:rPr>
        <w:t xml:space="preserve"> of Mobile Phones inside the examination hall is strictly Prohibited.</w:t>
      </w:r>
    </w:p>
    <w:p w14:paraId="37C79A96" w14:textId="5A951128" w:rsidR="0089711E" w:rsidRPr="006633BD" w:rsidRDefault="009F5F59" w:rsidP="0089711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0"/>
          <w:szCs w:val="20"/>
        </w:rPr>
      </w:pPr>
      <w:r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 FIRST PAPER </w:t>
      </w:r>
      <w:r w:rsidR="00E2652C" w:rsidRPr="006633BD">
        <w:rPr>
          <w:rFonts w:ascii="Tahoma" w:hAnsi="Tahoma" w:cs="Tahoma"/>
          <w:b/>
          <w:bCs/>
          <w:color w:val="7030A0"/>
          <w:sz w:val="20"/>
          <w:szCs w:val="20"/>
        </w:rPr>
        <w:t>DUTY (</w:t>
      </w:r>
      <w:r w:rsidRPr="006633BD">
        <w:rPr>
          <w:rFonts w:ascii="Tahoma" w:hAnsi="Tahoma" w:cs="Tahoma"/>
          <w:b/>
          <w:bCs/>
          <w:color w:val="7030A0"/>
          <w:sz w:val="20"/>
          <w:szCs w:val="20"/>
        </w:rPr>
        <w:t>FORENOON</w:t>
      </w:r>
      <w:r w:rsidR="008F4ECE"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-10.00 to 12.00 </w:t>
      </w:r>
      <w:r w:rsidR="006B3AF4" w:rsidRPr="006633BD">
        <w:rPr>
          <w:rFonts w:ascii="Tahoma" w:hAnsi="Tahoma" w:cs="Tahoma"/>
          <w:b/>
          <w:bCs/>
          <w:color w:val="7030A0"/>
          <w:sz w:val="20"/>
          <w:szCs w:val="20"/>
        </w:rPr>
        <w:t>p</w:t>
      </w:r>
      <w:r w:rsidR="008F4ECE"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.m. </w:t>
      </w:r>
      <w:r w:rsidR="003439A1"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Subject: </w:t>
      </w:r>
      <w:r w:rsidR="004B3C52" w:rsidRPr="006633BD">
        <w:rPr>
          <w:rFonts w:ascii="Tahoma" w:hAnsi="Tahoma" w:cs="Tahoma"/>
          <w:b/>
          <w:bCs/>
          <w:color w:val="7030A0"/>
          <w:sz w:val="20"/>
          <w:szCs w:val="20"/>
        </w:rPr>
        <w:t>ZOOLOGY</w:t>
      </w:r>
      <w:r w:rsidRPr="006633BD">
        <w:rPr>
          <w:rFonts w:ascii="Tahoma" w:hAnsi="Tahoma" w:cs="Tahoma"/>
          <w:b/>
          <w:bCs/>
          <w:color w:val="7030A0"/>
          <w:sz w:val="20"/>
          <w:szCs w:val="20"/>
        </w:rPr>
        <w:t>):</w:t>
      </w:r>
      <w:r w:rsidR="005C508E" w:rsidRPr="006633BD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</w:t>
      </w:r>
    </w:p>
    <w:tbl>
      <w:tblPr>
        <w:tblW w:w="9625" w:type="dxa"/>
        <w:tblLook w:val="04A0" w:firstRow="1" w:lastRow="0" w:firstColumn="1" w:lastColumn="0" w:noHBand="0" w:noVBand="1"/>
      </w:tblPr>
      <w:tblGrid>
        <w:gridCol w:w="734"/>
        <w:gridCol w:w="2691"/>
        <w:gridCol w:w="2304"/>
        <w:gridCol w:w="2532"/>
        <w:gridCol w:w="1364"/>
      </w:tblGrid>
      <w:tr w:rsidR="0089711E" w:rsidRPr="0089711E" w14:paraId="6E8A57AD" w14:textId="77777777" w:rsidTr="00552550">
        <w:trPr>
          <w:trHeight w:val="141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24F0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E6D8D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D8214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38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541A87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 xml:space="preserve">        Allotted Room</w:t>
            </w:r>
          </w:p>
        </w:tc>
      </w:tr>
      <w:tr w:rsidR="0089711E" w:rsidRPr="0089711E" w14:paraId="529C252C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26F40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2B734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Dr. Shafquat Ara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B0E4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Supervisor</w:t>
            </w:r>
          </w:p>
        </w:tc>
        <w:tc>
          <w:tcPr>
            <w:tcW w:w="389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F58BD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89711E" w:rsidRPr="0089711E" w14:paraId="5D5019A9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AF30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96E6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Mr.Ali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Mohd Khan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CC3ED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89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52D84" w14:textId="77777777" w:rsidR="0089711E" w:rsidRPr="0089711E" w:rsidRDefault="0089711E" w:rsidP="0089711E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9711E" w:rsidRPr="0089711E" w14:paraId="08C2BBC4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55A3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2A016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Mr.Javeed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Najar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436FF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89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A7A8" w14:textId="77777777" w:rsidR="0089711E" w:rsidRPr="0089711E" w:rsidRDefault="0089711E" w:rsidP="0089711E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52550" w:rsidRPr="0089711E" w14:paraId="30BB7C96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1D8F4" w14:textId="76A19C95" w:rsidR="00552550" w:rsidRPr="0089711E" w:rsidRDefault="00552550" w:rsidP="0089711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CF536" w14:textId="5C22FBCE" w:rsidR="00552550" w:rsidRPr="0089711E" w:rsidRDefault="00552550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Mr.Mohd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Ayoub Hajam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D7FA18" w14:textId="758E7EC1" w:rsidR="00552550" w:rsidRPr="0089711E" w:rsidRDefault="00552550" w:rsidP="0089711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89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276FC" w14:textId="77777777" w:rsidR="00552550" w:rsidRPr="0089711E" w:rsidRDefault="00552550" w:rsidP="0089711E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9711E" w:rsidRPr="0089711E" w14:paraId="5427BB79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9F8B0" w14:textId="03143AEA" w:rsidR="0089711E" w:rsidRPr="0089711E" w:rsidRDefault="00552550" w:rsidP="0089711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65166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Mr.Rouf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DB19C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89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39BAB" w14:textId="77777777" w:rsidR="0089711E" w:rsidRPr="0089711E" w:rsidRDefault="0089711E" w:rsidP="0089711E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9711E" w:rsidRPr="0089711E" w14:paraId="23129D97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FEE52" w14:textId="341C8F83" w:rsidR="0089711E" w:rsidRPr="0089711E" w:rsidRDefault="00552550" w:rsidP="0089711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67FB3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Mr.Javeed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Baba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DF3E8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89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2EB1D" w14:textId="77777777" w:rsidR="0089711E" w:rsidRPr="0089711E" w:rsidRDefault="0089711E" w:rsidP="0089711E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9711E" w:rsidRPr="0089711E" w14:paraId="2231FD6E" w14:textId="77777777" w:rsidTr="006633BD">
        <w:trPr>
          <w:trHeight w:val="141"/>
        </w:trPr>
        <w:tc>
          <w:tcPr>
            <w:tcW w:w="9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346C78" w14:textId="77777777" w:rsidR="0089711E" w:rsidRPr="006633BD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633BD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Academic Block 01</w:t>
            </w:r>
          </w:p>
        </w:tc>
      </w:tr>
      <w:tr w:rsidR="0089711E" w:rsidRPr="0089711E" w14:paraId="5B802340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42386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BF38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BA4C8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D538B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AA888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89711E" w:rsidRPr="0089711E" w14:paraId="2A1B4772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530C7" w14:textId="79002592" w:rsidR="0089711E" w:rsidRPr="0089711E" w:rsidRDefault="00552550" w:rsidP="0089711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D3D06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Mr.Bashir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Kumar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AFD40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2539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1208(RM 1-Electrical CS)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CE148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89711E" w:rsidRPr="0089711E" w14:paraId="2D25BC7B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0B468" w14:textId="5C5FE106" w:rsidR="0089711E" w:rsidRPr="0089711E" w:rsidRDefault="00552550" w:rsidP="0089711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5EB60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Mr.Bilal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38371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6370E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AE5FC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89711E" w:rsidRPr="0089711E" w14:paraId="01443B01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C7C8C" w14:textId="00B8C44A" w:rsidR="0089711E" w:rsidRPr="0089711E" w:rsidRDefault="00552550" w:rsidP="0089711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2D3BD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Mr.Sheeraz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Bashir Shah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1BB1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915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E440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89711E" w:rsidRPr="0089711E" w14:paraId="3D158356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837E8" w14:textId="6B5926D4" w:rsidR="0089711E" w:rsidRPr="0089711E" w:rsidRDefault="00552550" w:rsidP="0089711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58F0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Mr.Wajahat</w:t>
            </w:r>
            <w:proofErr w:type="gramEnd"/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C08E4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E0E28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213FC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89711E" w:rsidRPr="0089711E" w14:paraId="121633F5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C5D72" w14:textId="12D1C69C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 w:rsidR="00552550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9CB2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Mr.Muzammil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Hussain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2C6C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0513A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8F9DB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92</w:t>
            </w:r>
          </w:p>
        </w:tc>
      </w:tr>
      <w:tr w:rsidR="0089711E" w:rsidRPr="0089711E" w14:paraId="785404D0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3F8F8" w14:textId="3324D0AD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 w:rsidR="00552550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3406B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Mr.Rafiq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Dar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B52AA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F1F18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8C5AA" w14:textId="77777777" w:rsidR="0089711E" w:rsidRPr="0089711E" w:rsidRDefault="0089711E" w:rsidP="0089711E">
            <w:pPr>
              <w:rPr>
                <w:rFonts w:ascii="Aptos Narrow" w:hAnsi="Aptos Narrow"/>
                <w:color w:val="000000"/>
              </w:rPr>
            </w:pPr>
          </w:p>
        </w:tc>
      </w:tr>
      <w:tr w:rsidR="0089711E" w:rsidRPr="0089711E" w14:paraId="511F87E1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99BB8" w14:textId="3B60FA6B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 w:rsidR="00552550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7BAF0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Mr.Shabir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B3B8A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7F95E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67BFE" w14:textId="77777777" w:rsidR="0089711E" w:rsidRPr="0089711E" w:rsidRDefault="0089711E" w:rsidP="0089711E">
            <w:pPr>
              <w:rPr>
                <w:rFonts w:ascii="Aptos Narrow" w:hAnsi="Aptos Narrow"/>
                <w:color w:val="000000"/>
              </w:rPr>
            </w:pPr>
          </w:p>
        </w:tc>
      </w:tr>
      <w:tr w:rsidR="0089711E" w:rsidRPr="0089711E" w14:paraId="57BCE88D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C9CF4" w14:textId="794AB9EB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 w:rsidR="00552550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E0ACB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Mr.Showkat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0D288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97B8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1208-1209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3E460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9711E" w:rsidRPr="0089711E" w14:paraId="2A7F0754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2537A" w14:textId="112AF3EA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 w:rsidR="00552550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91229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Mr.Umar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Bilal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A9A7E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5A75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1210-1211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0BC9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9711E" w:rsidRPr="0089711E" w14:paraId="49330525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8F6A2" w14:textId="0FD1044D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 w:rsidR="00552550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A8BE1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Ms. Afroza Bashir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50736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27F9A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620BE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9711E" w:rsidRPr="0089711E" w14:paraId="181EB86D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93A7A" w14:textId="41EDC741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 w:rsidR="00552550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53297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Punjabi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27D49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D165D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FB42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9711E" w:rsidRPr="0089711E" w14:paraId="296FAD02" w14:textId="77777777" w:rsidTr="006633BD">
        <w:trPr>
          <w:trHeight w:val="141"/>
        </w:trPr>
        <w:tc>
          <w:tcPr>
            <w:tcW w:w="9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95DDED" w14:textId="77777777" w:rsidR="0089711E" w:rsidRPr="006633BD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6633BD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Academic Block 3(New Academic Block)</w:t>
            </w:r>
          </w:p>
        </w:tc>
      </w:tr>
      <w:tr w:rsidR="0089711E" w:rsidRPr="0089711E" w14:paraId="49E48C16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CEC6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55074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C5EB6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A4D99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FCC7D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89711E" w:rsidRPr="0089711E" w14:paraId="51380AE2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EF611" w14:textId="2A34D0BC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 w:rsidR="00552550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2CE5C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Rather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34D48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7CED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D6BA9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89711E" w:rsidRPr="0089711E" w14:paraId="2B3FC787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66DCB" w14:textId="5D2A3952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 w:rsidR="00552550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F01F4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Mr.Arif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Ali Zargar</w:t>
            </w:r>
          </w:p>
        </w:tc>
        <w:tc>
          <w:tcPr>
            <w:tcW w:w="2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AB53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62AE9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90E21" w14:textId="77777777" w:rsidR="0089711E" w:rsidRPr="0089711E" w:rsidRDefault="0089711E" w:rsidP="0089711E">
            <w:pPr>
              <w:rPr>
                <w:rFonts w:ascii="Aptos Narrow" w:hAnsi="Aptos Narrow"/>
                <w:color w:val="000000"/>
              </w:rPr>
            </w:pPr>
          </w:p>
        </w:tc>
      </w:tr>
      <w:tr w:rsidR="0089711E" w:rsidRPr="0089711E" w14:paraId="4E3CDFBC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66115" w14:textId="652BE277" w:rsidR="0089711E" w:rsidRPr="0089711E" w:rsidRDefault="00552550" w:rsidP="0089711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2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730B4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Mr.Aftab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Nalband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44D9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0AE43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9FA1C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89711E" w:rsidRPr="0089711E" w14:paraId="0E936A18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007CA" w14:textId="7C1508CE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 w:rsidR="00552550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797B7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Mr.Shabir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Ahangar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41E5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C1DA3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9B4A2" w14:textId="77777777" w:rsidR="0089711E" w:rsidRPr="0089711E" w:rsidRDefault="0089711E" w:rsidP="0089711E">
            <w:pPr>
              <w:rPr>
                <w:rFonts w:ascii="Aptos Narrow" w:hAnsi="Aptos Narrow"/>
                <w:color w:val="000000"/>
              </w:rPr>
            </w:pPr>
          </w:p>
        </w:tc>
      </w:tr>
      <w:tr w:rsidR="0089711E" w:rsidRPr="0089711E" w14:paraId="423956B3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9D9E2" w14:textId="65983E01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 w:rsidR="00552550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891A9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Mr.Bhat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Basharat</w:t>
            </w:r>
          </w:p>
        </w:tc>
        <w:tc>
          <w:tcPr>
            <w:tcW w:w="2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8E31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C3236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F0114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89711E" w:rsidRPr="0089711E" w14:paraId="747549E2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FE360" w14:textId="49AEE3F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 w:rsidR="00552550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2A540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Mr.Manzoor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A7E1D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4EDA9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E3F0A" w14:textId="77777777" w:rsidR="0089711E" w:rsidRPr="0089711E" w:rsidRDefault="0089711E" w:rsidP="0089711E">
            <w:pPr>
              <w:rPr>
                <w:rFonts w:ascii="Aptos Narrow" w:hAnsi="Aptos Narrow"/>
                <w:color w:val="000000"/>
              </w:rPr>
            </w:pPr>
          </w:p>
        </w:tc>
      </w:tr>
      <w:tr w:rsidR="0089711E" w:rsidRPr="0089711E" w14:paraId="39687314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0487B" w14:textId="3AE374F5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 w:rsidR="00552550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96761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Mr.Farooq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Chopan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FE62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C5D6D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8E57B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89711E" w:rsidRPr="0089711E" w14:paraId="3EB58940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3A678" w14:textId="0C80B761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 w:rsidR="00552550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6527D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Ms.Nowsheeba</w:t>
            </w:r>
            <w:proofErr w:type="spellEnd"/>
            <w:proofErr w:type="gramEnd"/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759DA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EF53C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2CDFE" w14:textId="77777777" w:rsidR="0089711E" w:rsidRPr="0089711E" w:rsidRDefault="0089711E" w:rsidP="0089711E">
            <w:pPr>
              <w:rPr>
                <w:rFonts w:ascii="Aptos Narrow" w:hAnsi="Aptos Narrow"/>
                <w:color w:val="000000"/>
              </w:rPr>
            </w:pPr>
          </w:p>
        </w:tc>
      </w:tr>
      <w:tr w:rsidR="0089711E" w:rsidRPr="0089711E" w14:paraId="7E6454B1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F3F61" w14:textId="5E3FAEC0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 w:rsidR="00552550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F51FE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Mr.Ashwini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Kumar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94A5F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71B3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B0A3B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89711E" w:rsidRPr="0089711E" w14:paraId="3BD12463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213A4" w14:textId="7BE7784F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 w:rsidR="00552550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878D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Mr.Parvaiz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Hassan Mir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05FB0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DAC0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BBC3C" w14:textId="77777777" w:rsidR="0089711E" w:rsidRPr="0089711E" w:rsidRDefault="0089711E" w:rsidP="0089711E">
            <w:pPr>
              <w:rPr>
                <w:rFonts w:ascii="Aptos Narrow" w:hAnsi="Aptos Narrow"/>
                <w:color w:val="000000"/>
              </w:rPr>
            </w:pPr>
          </w:p>
        </w:tc>
      </w:tr>
      <w:tr w:rsidR="0089711E" w:rsidRPr="0089711E" w14:paraId="26B274B6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DB497" w14:textId="5717C80C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 w:rsidR="00552550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601C3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Mr.Iqbal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Khan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E67D1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16576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E43F9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89711E" w:rsidRPr="0089711E" w14:paraId="732D4EB7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42803" w14:textId="448CCA21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 w:rsidR="00552550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FAFEB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Mr.Rizwan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C8006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1BC1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D9014" w14:textId="77777777" w:rsidR="0089711E" w:rsidRPr="0089711E" w:rsidRDefault="0089711E" w:rsidP="0089711E">
            <w:pPr>
              <w:rPr>
                <w:rFonts w:ascii="Aptos Narrow" w:hAnsi="Aptos Narrow"/>
                <w:color w:val="000000"/>
              </w:rPr>
            </w:pPr>
          </w:p>
        </w:tc>
      </w:tr>
      <w:tr w:rsidR="0089711E" w:rsidRPr="0089711E" w14:paraId="2560E3D9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1C1A3" w14:textId="05BA9343" w:rsidR="0089711E" w:rsidRPr="0089711E" w:rsidRDefault="00552550" w:rsidP="0089711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E4723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Mr.Ashiq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Hussain Patloo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BB0AD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5C811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319A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89711E" w:rsidRPr="0089711E" w14:paraId="4F8DA5B3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1BBE6" w14:textId="403038B0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  <w:r w:rsidR="00552550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225A4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Ms.Shaziya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Ali</w:t>
            </w:r>
          </w:p>
        </w:tc>
        <w:tc>
          <w:tcPr>
            <w:tcW w:w="2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B0289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D0248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D6D10" w14:textId="77777777" w:rsidR="0089711E" w:rsidRPr="0089711E" w:rsidRDefault="0089711E" w:rsidP="0089711E">
            <w:pPr>
              <w:rPr>
                <w:rFonts w:ascii="Aptos Narrow" w:hAnsi="Aptos Narrow"/>
                <w:color w:val="000000"/>
              </w:rPr>
            </w:pPr>
          </w:p>
        </w:tc>
      </w:tr>
      <w:tr w:rsidR="0089711E" w:rsidRPr="0089711E" w14:paraId="606D76AA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AA849" w14:textId="13E31C25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  <w:r w:rsidR="00552550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6BBBC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Mr.Shameem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CCC26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0B821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1105-1106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4B12B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9711E" w:rsidRPr="0089711E" w14:paraId="0046FD92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E52DD" w14:textId="56FDFD22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  <w:r w:rsidR="00552550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DDE4C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Mr.Bilal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Ganaie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5E6AC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F1EE4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1107-1108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0D278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633BD" w:rsidRPr="0089711E" w14:paraId="1EAFABD4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0015E" w14:textId="03CE5DFA" w:rsidR="006633BD" w:rsidRPr="0089711E" w:rsidRDefault="006633BD" w:rsidP="0089711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  <w:r w:rsidR="00552550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D12056" w14:textId="30E3817E" w:rsidR="006633BD" w:rsidRPr="0089711E" w:rsidRDefault="006633BD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Mr.Mohd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Iqbal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D224A9" w14:textId="0EB404B2" w:rsidR="006633BD" w:rsidRPr="0089711E" w:rsidRDefault="006633BD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D558AF" w14:textId="0808E7FB" w:rsidR="006633BD" w:rsidRPr="0089711E" w:rsidRDefault="006633BD" w:rsidP="0089711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1111 &amp; Water Supply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B7EA99" w14:textId="77777777" w:rsidR="006633BD" w:rsidRPr="0089711E" w:rsidRDefault="006633BD" w:rsidP="0089711E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</w:tr>
      <w:tr w:rsidR="0089711E" w:rsidRPr="0089711E" w14:paraId="51F07AA0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D381E" w14:textId="2B45C4E0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  <w:r w:rsidR="00552550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EA2A7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2ACA6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616D4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6712C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9711E" w:rsidRPr="0089711E" w14:paraId="770303FD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FDE06" w14:textId="13B110CA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  <w:r w:rsidR="00552550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54A72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Sheikh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5CF1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62009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7D71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9711E" w:rsidRPr="0089711E" w14:paraId="5E77724B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CE610" w14:textId="4C70D9DF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  <w:r w:rsidR="00552550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2D60A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Mr.Fayaz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A42DB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3A3E6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38E4F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9711E" w:rsidRPr="0089711E" w14:paraId="6AB7B943" w14:textId="77777777" w:rsidTr="00552550">
        <w:trPr>
          <w:trHeight w:val="141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78210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59FA4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A2BEB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3D24E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7BE99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500</w:t>
            </w:r>
          </w:p>
        </w:tc>
      </w:tr>
    </w:tbl>
    <w:p w14:paraId="225EBCC0" w14:textId="77777777" w:rsidR="00EC1A8C" w:rsidRDefault="00EC1A8C" w:rsidP="0089711E">
      <w:pPr>
        <w:tabs>
          <w:tab w:val="left" w:pos="1575"/>
        </w:tabs>
        <w:jc w:val="both"/>
        <w:rPr>
          <w:rFonts w:ascii="Tahoma" w:hAnsi="Tahoma" w:cs="Tahoma"/>
          <w:b/>
          <w:bCs/>
        </w:rPr>
      </w:pPr>
    </w:p>
    <w:p w14:paraId="39FF376A" w14:textId="77777777" w:rsidR="00975981" w:rsidRDefault="002C29C8" w:rsidP="0089711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</w:p>
    <w:p w14:paraId="0A8992A3" w14:textId="77777777" w:rsidR="00975981" w:rsidRDefault="00975981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15C5E21D" w14:textId="77777777" w:rsidR="00F63BE5" w:rsidRDefault="00F63BE5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452DFF0C" w14:textId="77777777" w:rsidR="00F63BE5" w:rsidRDefault="00F63BE5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60773045" w14:textId="63801EE4" w:rsidR="0089711E" w:rsidRDefault="008F4ECE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  <w:r w:rsidRPr="002C29C8">
        <w:rPr>
          <w:rFonts w:ascii="Tahoma" w:hAnsi="Tahoma" w:cs="Tahoma"/>
          <w:b/>
          <w:bCs/>
          <w:color w:val="7030A0"/>
        </w:rPr>
        <w:t xml:space="preserve">SECOND PAPER DUTY (AFTERNOON 02.30 to 04.30 </w:t>
      </w:r>
      <w:r w:rsidR="00E2652C" w:rsidRPr="002C29C8">
        <w:rPr>
          <w:rFonts w:ascii="Tahoma" w:hAnsi="Tahoma" w:cs="Tahoma"/>
          <w:b/>
          <w:bCs/>
          <w:color w:val="7030A0"/>
        </w:rPr>
        <w:t>p.m. Subject</w:t>
      </w:r>
      <w:r w:rsidRPr="002C29C8">
        <w:rPr>
          <w:rFonts w:ascii="Tahoma" w:hAnsi="Tahoma" w:cs="Tahoma"/>
          <w:b/>
          <w:bCs/>
          <w:color w:val="7030A0"/>
        </w:rPr>
        <w:t xml:space="preserve">: </w:t>
      </w:r>
      <w:r w:rsidR="004B3C52">
        <w:rPr>
          <w:rFonts w:ascii="Tahoma" w:hAnsi="Tahoma" w:cs="Tahoma"/>
          <w:b/>
          <w:bCs/>
          <w:color w:val="7030A0"/>
        </w:rPr>
        <w:t>BOTANY</w:t>
      </w:r>
      <w:r w:rsidRPr="002C29C8">
        <w:rPr>
          <w:rFonts w:ascii="Tahoma" w:hAnsi="Tahoma" w:cs="Tahoma"/>
          <w:b/>
          <w:bCs/>
          <w:color w:val="7030A0"/>
        </w:rPr>
        <w:t>)</w:t>
      </w:r>
    </w:p>
    <w:tbl>
      <w:tblPr>
        <w:tblW w:w="9440" w:type="dxa"/>
        <w:tblLook w:val="04A0" w:firstRow="1" w:lastRow="0" w:firstColumn="1" w:lastColumn="0" w:noHBand="0" w:noVBand="1"/>
      </w:tblPr>
      <w:tblGrid>
        <w:gridCol w:w="720"/>
        <w:gridCol w:w="2640"/>
        <w:gridCol w:w="2260"/>
        <w:gridCol w:w="2484"/>
        <w:gridCol w:w="1336"/>
      </w:tblGrid>
      <w:tr w:rsidR="0089711E" w:rsidRPr="0089711E" w14:paraId="571EC7DD" w14:textId="77777777" w:rsidTr="0089711E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39807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BFC83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321BB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38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41CB3D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 xml:space="preserve">        Allotted Room</w:t>
            </w:r>
          </w:p>
        </w:tc>
      </w:tr>
      <w:tr w:rsidR="0089711E" w:rsidRPr="0089711E" w14:paraId="0F88D371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647EB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1EC0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Dr. Shafquat Ara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85A01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Supervisor</w:t>
            </w:r>
          </w:p>
        </w:tc>
        <w:tc>
          <w:tcPr>
            <w:tcW w:w="38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19833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89711E" w:rsidRPr="0089711E" w14:paraId="385EF0F8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453B8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C801F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Mr.Ali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Mohd Khan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C3401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8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3BEE4" w14:textId="77777777" w:rsidR="0089711E" w:rsidRPr="0089711E" w:rsidRDefault="0089711E" w:rsidP="0089711E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9711E" w:rsidRPr="0089711E" w14:paraId="0364C468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F2027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14BA3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Mr.Javeed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Najar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F9365" w14:textId="77777777" w:rsidR="0089711E" w:rsidRPr="0089711E" w:rsidRDefault="0089711E" w:rsidP="0089711E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8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41BD" w14:textId="77777777" w:rsidR="0089711E" w:rsidRPr="0089711E" w:rsidRDefault="0089711E" w:rsidP="0089711E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52550" w:rsidRPr="0089711E" w14:paraId="56253DBB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2AE64F" w14:textId="0F3D336E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22476" w14:textId="39EAB64A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Mr.Mohd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Ayoub Hajam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CDB2D0" w14:textId="7C60041E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8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519746" w14:textId="77777777" w:rsidR="00552550" w:rsidRPr="0089711E" w:rsidRDefault="00552550" w:rsidP="00552550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52550" w:rsidRPr="0089711E" w14:paraId="3F7ABADE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F8DF7" w14:textId="0D38B9D1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621CE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Mr.Rouf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BDD50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8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61B1C" w14:textId="77777777" w:rsidR="00552550" w:rsidRPr="0089711E" w:rsidRDefault="00552550" w:rsidP="00552550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52550" w:rsidRPr="0089711E" w14:paraId="269ACBEC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FAB3E" w14:textId="4D4C63B3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94623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Mr.Javeed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Baba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473AC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8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67D8" w14:textId="77777777" w:rsidR="00552550" w:rsidRPr="0089711E" w:rsidRDefault="00552550" w:rsidP="00552550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52550" w:rsidRPr="0089711E" w14:paraId="2BD82983" w14:textId="77777777" w:rsidTr="0089711E">
        <w:trPr>
          <w:trHeight w:val="144"/>
        </w:trPr>
        <w:tc>
          <w:tcPr>
            <w:tcW w:w="94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8DD95B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Academic Block 01</w:t>
            </w:r>
          </w:p>
        </w:tc>
      </w:tr>
      <w:tr w:rsidR="00552550" w:rsidRPr="0089711E" w14:paraId="664B5474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D5BEF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CB564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7A7CE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D419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9D05C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552550" w:rsidRPr="0089711E" w14:paraId="5CEE246E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3C9DE" w14:textId="60CF0B93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440CA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Mr.Bashir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Kumar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631AB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C2E03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1208(RM 1-Electrical CS)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DE81A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552550" w:rsidRPr="0089711E" w14:paraId="0EB8745A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87AE2" w14:textId="39FE37DB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F11A8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Mr.Bilal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546E8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DE2E9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6DA10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552550" w:rsidRPr="0089711E" w14:paraId="66DBD743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460AF" w14:textId="01272CCC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DF810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Mr.Sheeraz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Bashir Shah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2332A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19251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7393E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552550" w:rsidRPr="0089711E" w14:paraId="6AF2CE00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E1A15" w14:textId="7A1F736A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B4AF4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Mr.Wajahat</w:t>
            </w:r>
            <w:proofErr w:type="gram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75CBD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DA04A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B2AB8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552550" w:rsidRPr="0089711E" w14:paraId="4A947274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5CB42" w14:textId="22E4DE3B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AD8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Mr.Muzammil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Hussain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49B9D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296C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F015E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59</w:t>
            </w:r>
          </w:p>
        </w:tc>
      </w:tr>
      <w:tr w:rsidR="00552550" w:rsidRPr="0089711E" w14:paraId="3B3AAD2A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796FF" w14:textId="292D51BC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879B9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Mr.Rafiq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Dar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273D0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1E8F2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28BD1" w14:textId="77777777" w:rsidR="00552550" w:rsidRPr="0089711E" w:rsidRDefault="00552550" w:rsidP="00552550">
            <w:pPr>
              <w:rPr>
                <w:rFonts w:ascii="Aptos Narrow" w:hAnsi="Aptos Narrow"/>
                <w:color w:val="000000"/>
              </w:rPr>
            </w:pPr>
          </w:p>
        </w:tc>
      </w:tr>
      <w:tr w:rsidR="00552550" w:rsidRPr="0089711E" w14:paraId="69B8FA54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1EEBC" w14:textId="445F2401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09144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Mr.Shabir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1B7EB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98086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45977" w14:textId="77777777" w:rsidR="00552550" w:rsidRPr="0089711E" w:rsidRDefault="00552550" w:rsidP="00552550">
            <w:pPr>
              <w:rPr>
                <w:rFonts w:ascii="Aptos Narrow" w:hAnsi="Aptos Narrow"/>
                <w:color w:val="000000"/>
              </w:rPr>
            </w:pPr>
          </w:p>
        </w:tc>
      </w:tr>
      <w:tr w:rsidR="00552550" w:rsidRPr="0089711E" w14:paraId="4A5589DE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84905" w14:textId="255CBD55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64338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Mr.Showkat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DA5AA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9614B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1208-1209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661E0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552550" w:rsidRPr="0089711E" w14:paraId="079C2711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EC07" w14:textId="0C0F15B0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9B558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Mr.Umar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Bilal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E9A8E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C0C29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1210-1211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B3AD0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552550" w:rsidRPr="0089711E" w14:paraId="7588E195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36110" w14:textId="0C6D41AE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F6AE6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Ms. Afroza Bashir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4A2FE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AEE8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BE2CF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552550" w:rsidRPr="0089711E" w14:paraId="54FF613F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30EC9" w14:textId="251B14F4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B000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Punjabi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CB933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9BD42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E5DC1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552550" w:rsidRPr="0089711E" w14:paraId="67499D25" w14:textId="77777777" w:rsidTr="0089711E">
        <w:trPr>
          <w:trHeight w:val="144"/>
        </w:trPr>
        <w:tc>
          <w:tcPr>
            <w:tcW w:w="94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428733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Academic Block 3(New Academic Block)</w:t>
            </w:r>
          </w:p>
        </w:tc>
      </w:tr>
      <w:tr w:rsidR="00552550" w:rsidRPr="0089711E" w14:paraId="34D9FB34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E8AAE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B00D0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B0FF7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05FDC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A2854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552550" w:rsidRPr="0089711E" w14:paraId="3F41BF01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6C7D1" w14:textId="5BE14CDB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C732B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Rather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B1516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4A603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A3B3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552550" w:rsidRPr="0089711E" w14:paraId="20DE3CCE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94CF3" w14:textId="72FE38B8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9D9FA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Mr.Arif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Ali Zargar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BFB2C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FBF6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E5BA2" w14:textId="77777777" w:rsidR="00552550" w:rsidRPr="0089711E" w:rsidRDefault="00552550" w:rsidP="00552550">
            <w:pPr>
              <w:rPr>
                <w:rFonts w:ascii="Aptos Narrow" w:hAnsi="Aptos Narrow"/>
                <w:color w:val="000000"/>
              </w:rPr>
            </w:pPr>
          </w:p>
        </w:tc>
      </w:tr>
      <w:tr w:rsidR="00552550" w:rsidRPr="0089711E" w14:paraId="6F36615F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F747F" w14:textId="5878F42C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4CE7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Mr.Aftab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Nalband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11953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4F2E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B833B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552550" w:rsidRPr="0089711E" w14:paraId="0DFF4232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26BC8" w14:textId="2323D111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D8B48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Mr.Shabir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Ahangar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528C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9B85A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223AB" w14:textId="77777777" w:rsidR="00552550" w:rsidRPr="0089711E" w:rsidRDefault="00552550" w:rsidP="00552550">
            <w:pPr>
              <w:rPr>
                <w:rFonts w:ascii="Aptos Narrow" w:hAnsi="Aptos Narrow"/>
                <w:color w:val="000000"/>
              </w:rPr>
            </w:pPr>
          </w:p>
        </w:tc>
      </w:tr>
      <w:tr w:rsidR="00552550" w:rsidRPr="0089711E" w14:paraId="6DF953CB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414C" w14:textId="2EE82121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BEE0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Mr.Bhat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Basharat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B6F0A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FC067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50D3B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552550" w:rsidRPr="0089711E" w14:paraId="5ED5C97B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077E7" w14:textId="6539A328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494C9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Mr.Manzoor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CC1E1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6ACEE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F849" w14:textId="77777777" w:rsidR="00552550" w:rsidRPr="0089711E" w:rsidRDefault="00552550" w:rsidP="00552550">
            <w:pPr>
              <w:rPr>
                <w:rFonts w:ascii="Aptos Narrow" w:hAnsi="Aptos Narrow"/>
                <w:color w:val="000000"/>
              </w:rPr>
            </w:pPr>
          </w:p>
        </w:tc>
      </w:tr>
      <w:tr w:rsidR="00552550" w:rsidRPr="0089711E" w14:paraId="0183AFF4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F6008" w14:textId="63396E8F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3DF68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Mr.Farooq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Chopan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E8414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D14E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34F3E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552550" w:rsidRPr="0089711E" w14:paraId="0E7BB144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1E07C" w14:textId="70789D65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DBB68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Ms.Nowsheeba</w:t>
            </w:r>
            <w:proofErr w:type="spellEnd"/>
            <w:proofErr w:type="gram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B5943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C44A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23798" w14:textId="77777777" w:rsidR="00552550" w:rsidRPr="0089711E" w:rsidRDefault="00552550" w:rsidP="00552550">
            <w:pPr>
              <w:rPr>
                <w:rFonts w:ascii="Aptos Narrow" w:hAnsi="Aptos Narrow"/>
                <w:color w:val="000000"/>
              </w:rPr>
            </w:pPr>
          </w:p>
        </w:tc>
      </w:tr>
      <w:tr w:rsidR="00552550" w:rsidRPr="0089711E" w14:paraId="2D396750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C38AC" w14:textId="1A7536F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6F674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Mr.Ashwini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Kumar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7D10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F75C6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61828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552550" w:rsidRPr="0089711E" w14:paraId="18AEFCE2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D250F" w14:textId="776CF5D3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35E61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Mr.Parvaiz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Hassan Mir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89658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C5F0C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72839" w14:textId="77777777" w:rsidR="00552550" w:rsidRPr="0089711E" w:rsidRDefault="00552550" w:rsidP="00552550">
            <w:pPr>
              <w:rPr>
                <w:rFonts w:ascii="Aptos Narrow" w:hAnsi="Aptos Narrow"/>
                <w:color w:val="000000"/>
              </w:rPr>
            </w:pPr>
          </w:p>
        </w:tc>
      </w:tr>
      <w:tr w:rsidR="00552550" w:rsidRPr="0089711E" w14:paraId="560E575F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82C57" w14:textId="1BDF73E4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9CEF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Mr.Iqbal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Khan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58689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72796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67BF6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552550" w:rsidRPr="0089711E" w14:paraId="6D1484C8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AAA87" w14:textId="175D13A8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D0724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Mr.Rizwan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79A8F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15FC6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42AA2" w14:textId="77777777" w:rsidR="00552550" w:rsidRPr="0089711E" w:rsidRDefault="00552550" w:rsidP="00552550">
            <w:pPr>
              <w:rPr>
                <w:rFonts w:ascii="Aptos Narrow" w:hAnsi="Aptos Narrow"/>
                <w:color w:val="000000"/>
              </w:rPr>
            </w:pPr>
          </w:p>
        </w:tc>
      </w:tr>
      <w:tr w:rsidR="00552550" w:rsidRPr="0089711E" w14:paraId="0E445EFE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6D747" w14:textId="7547F7AE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DAAEB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Mr.Ashiq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Hussain Patloo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2B0F8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BEB64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2383E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552550" w:rsidRPr="0089711E" w14:paraId="7965D0FB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D0026" w14:textId="44A36E30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BB5C1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Ms.Shaziya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Ali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88201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058DA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D59AC" w14:textId="77777777" w:rsidR="00552550" w:rsidRPr="0089711E" w:rsidRDefault="00552550" w:rsidP="00552550">
            <w:pPr>
              <w:rPr>
                <w:rFonts w:ascii="Aptos Narrow" w:hAnsi="Aptos Narrow"/>
                <w:color w:val="000000"/>
              </w:rPr>
            </w:pPr>
          </w:p>
        </w:tc>
      </w:tr>
      <w:tr w:rsidR="00552550" w:rsidRPr="0089711E" w14:paraId="4E8B39CF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F218C" w14:textId="4A2BCB0A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6D526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Mr.Shameem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BCBC0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46063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1105-1106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2956C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552550" w:rsidRPr="0089711E" w14:paraId="3D0B0852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5916A" w14:textId="14E6E17D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879D4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Mr.Bilal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Ganaie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6B08D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FF8D9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1107-1108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A7EB1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552550" w:rsidRPr="0089711E" w14:paraId="785747B2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97900" w14:textId="41083488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13E46C" w14:textId="1B68D514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Mr.Mohd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Iqbal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2EBA9C" w14:textId="1FC31F95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9AF11" w14:textId="1B9F5D44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1111 &amp; Water Supply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7DE217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</w:tr>
      <w:tr w:rsidR="00552550" w:rsidRPr="0089711E" w14:paraId="47873395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16A55" w14:textId="4D9A52C0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92BE6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5FB7C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D913A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914FD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552550" w:rsidRPr="0089711E" w14:paraId="44F26580" w14:textId="77777777" w:rsidTr="00D55220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085F2" w14:textId="4FD4D480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F720D" w14:textId="32E91AE0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9711E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 Sheikh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072E18" w14:textId="33B8DE30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03298" w14:textId="5630B6F8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21F64B" w14:textId="25E838A3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552550" w:rsidRPr="0089711E" w14:paraId="6F89A98F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A6BF0" w14:textId="23839DFC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BB90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9711E">
              <w:rPr>
                <w:rFonts w:ascii="Aptos Narrow" w:hAnsi="Aptos Narrow"/>
                <w:color w:val="000000"/>
              </w:rPr>
              <w:t>Mr.Fayaz</w:t>
            </w:r>
            <w:proofErr w:type="spellEnd"/>
            <w:proofErr w:type="gramEnd"/>
            <w:r w:rsidRPr="0089711E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5BEB2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1903F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7BC2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552550" w:rsidRPr="0089711E" w14:paraId="75A6896B" w14:textId="77777777" w:rsidTr="0089711E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8A024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44DD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ACC87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color w:val="000000"/>
              </w:rPr>
            </w:pPr>
            <w:r w:rsidRPr="0089711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54351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43FF5" w14:textId="77777777" w:rsidR="00552550" w:rsidRPr="0089711E" w:rsidRDefault="00552550" w:rsidP="0055255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9711E">
              <w:rPr>
                <w:rFonts w:ascii="Aptos Narrow" w:hAnsi="Aptos Narrow"/>
                <w:b/>
                <w:bCs/>
                <w:color w:val="000000"/>
              </w:rPr>
              <w:t>467</w:t>
            </w:r>
          </w:p>
        </w:tc>
      </w:tr>
    </w:tbl>
    <w:p w14:paraId="4BE69C3B" w14:textId="0C93AB03" w:rsidR="0089711E" w:rsidRPr="002C29C8" w:rsidRDefault="00ED7265" w:rsidP="002C29C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ECD08A6" wp14:editId="1406DA28">
            <wp:simplePos x="0" y="0"/>
            <wp:positionH relativeFrom="column">
              <wp:posOffset>3472683</wp:posOffset>
            </wp:positionH>
            <wp:positionV relativeFrom="paragraph">
              <wp:posOffset>92113</wp:posOffset>
            </wp:positionV>
            <wp:extent cx="1176655" cy="632460"/>
            <wp:effectExtent l="0" t="0" r="4445" b="0"/>
            <wp:wrapTight wrapText="bothSides">
              <wp:wrapPolygon edited="0">
                <wp:start x="8393" y="0"/>
                <wp:lineTo x="5595" y="1952"/>
                <wp:lineTo x="0" y="9108"/>
                <wp:lineTo x="0" y="13663"/>
                <wp:lineTo x="6644" y="20819"/>
                <wp:lineTo x="8043" y="20819"/>
                <wp:lineTo x="8393" y="20819"/>
                <wp:lineTo x="9792" y="12361"/>
                <wp:lineTo x="9792" y="11060"/>
                <wp:lineTo x="21332" y="7157"/>
                <wp:lineTo x="21332" y="1301"/>
                <wp:lineTo x="14688" y="0"/>
                <wp:lineTo x="8393" y="0"/>
              </wp:wrapPolygon>
            </wp:wrapTight>
            <wp:docPr id="143635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65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4614C" w14:textId="73764739" w:rsidR="008F4ECE" w:rsidRPr="00E350CD" w:rsidRDefault="00031AAE" w:rsidP="00E350CD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  <w:r>
        <w:rPr>
          <w:rFonts w:ascii="Tahoma" w:hAnsi="Tahoma" w:cs="Tahoma"/>
          <w:b/>
          <w:bCs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413F3D" wp14:editId="171B2527">
                <wp:simplePos x="0" y="0"/>
                <wp:positionH relativeFrom="margin">
                  <wp:align>left</wp:align>
                </wp:positionH>
                <wp:positionV relativeFrom="paragraph">
                  <wp:posOffset>6130</wp:posOffset>
                </wp:positionV>
                <wp:extent cx="1790700" cy="590550"/>
                <wp:effectExtent l="0" t="0" r="0" b="0"/>
                <wp:wrapTight wrapText="bothSides">
                  <wp:wrapPolygon edited="0">
                    <wp:start x="689" y="0"/>
                    <wp:lineTo x="689" y="20903"/>
                    <wp:lineTo x="20911" y="20903"/>
                    <wp:lineTo x="20911" y="0"/>
                    <wp:lineTo x="689" y="0"/>
                  </wp:wrapPolygon>
                </wp:wrapTight>
                <wp:docPr id="448096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4BD94" w14:textId="12C92AF8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No: KGP/Estt/2025/</w:t>
                            </w:r>
                            <w:r w:rsidR="00031AAE">
                              <w:rPr>
                                <w:rFonts w:ascii="Tahoma" w:hAnsi="Tahoma" w:cs="Tahoma"/>
                                <w:color w:val="1F1F1F"/>
                              </w:rPr>
                              <w:t>131</w:t>
                            </w:r>
                            <w:r w:rsidR="004B3C52">
                              <w:rPr>
                                <w:rFonts w:ascii="Tahoma" w:hAnsi="Tahoma" w:cs="Tahoma"/>
                                <w:color w:val="1F1F1F"/>
                              </w:rPr>
                              <w:t>1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                                                         </w:t>
                            </w:r>
                          </w:p>
                          <w:p w14:paraId="44A05715" w14:textId="2580F206" w:rsidR="005C508E" w:rsidRPr="002C29C8" w:rsidRDefault="005C508E" w:rsidP="002C29C8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Dated:</w:t>
                            </w:r>
                            <w:r w:rsidR="002C29C8">
                              <w:rPr>
                                <w:rFonts w:ascii="Tahoma" w:hAnsi="Tahoma" w:cs="Tahoma"/>
                                <w:color w:val="1F1F1F"/>
                              </w:rPr>
                              <w:t>10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-</w:t>
                            </w:r>
                            <w:r w:rsidR="002C29C8">
                              <w:rPr>
                                <w:rFonts w:ascii="Tahoma" w:hAnsi="Tahoma" w:cs="Tahoma"/>
                                <w:color w:val="1F1F1F"/>
                              </w:rPr>
                              <w:t>10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-2025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413F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.5pt;width:141pt;height:46.5pt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" filled="f" stroked="f" strokeweight=".5pt">
                <v:textbox>
                  <w:txbxContent>
                    <w:p w14:paraId="6114BD94" w14:textId="12C92AF8" w:rsidR="005C508E" w:rsidRPr="00D05B94" w:rsidRDefault="005C508E" w:rsidP="005C508E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No: KGP/Estt/2025/</w:t>
                      </w:r>
                      <w:r w:rsidR="00031AAE">
                        <w:rPr>
                          <w:rFonts w:ascii="Tahoma" w:hAnsi="Tahoma" w:cs="Tahoma"/>
                          <w:color w:val="1F1F1F"/>
                        </w:rPr>
                        <w:t>131</w:t>
                      </w:r>
                      <w:r w:rsidR="004B3C52">
                        <w:rPr>
                          <w:rFonts w:ascii="Tahoma" w:hAnsi="Tahoma" w:cs="Tahoma"/>
                          <w:color w:val="1F1F1F"/>
                        </w:rPr>
                        <w:t>1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                                                               </w:t>
                      </w:r>
                    </w:p>
                    <w:p w14:paraId="44A05715" w14:textId="2580F206" w:rsidR="005C508E" w:rsidRPr="002C29C8" w:rsidRDefault="005C508E" w:rsidP="002C29C8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Dated:</w:t>
                      </w:r>
                      <w:r w:rsidR="002C29C8">
                        <w:rPr>
                          <w:rFonts w:ascii="Tahoma" w:hAnsi="Tahoma" w:cs="Tahoma"/>
                          <w:color w:val="1F1F1F"/>
                        </w:rPr>
                        <w:t>10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-</w:t>
                      </w:r>
                      <w:r w:rsidR="002C29C8">
                        <w:rPr>
                          <w:rFonts w:ascii="Tahoma" w:hAnsi="Tahoma" w:cs="Tahoma"/>
                          <w:color w:val="1F1F1F"/>
                        </w:rPr>
                        <w:t>10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-2025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D4229A9" w14:textId="77777777" w:rsidR="00ED7265" w:rsidRDefault="008F4ECE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</w:t>
      </w:r>
    </w:p>
    <w:p w14:paraId="70A496CF" w14:textId="77777777" w:rsidR="00ED7265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F54693C" w14:textId="77777777" w:rsidR="00ED7265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07333160" w14:textId="5C12E886" w:rsidR="00975981" w:rsidRPr="003073C8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</w:t>
      </w:r>
      <w:r w:rsidR="00975981">
        <w:rPr>
          <w:rFonts w:ascii="Tahoma" w:hAnsi="Tahoma" w:cs="Tahoma"/>
          <w:b/>
          <w:bCs/>
          <w:color w:val="1F1F1F"/>
          <w:sz w:val="16"/>
          <w:szCs w:val="16"/>
        </w:rPr>
        <w:t xml:space="preserve">   </w:t>
      </w:r>
      <w:r w:rsidR="00975981" w:rsidRPr="003073C8">
        <w:rPr>
          <w:rFonts w:ascii="Tahoma" w:hAnsi="Tahoma" w:cs="Tahoma"/>
          <w:b/>
          <w:bCs/>
          <w:color w:val="1F1F1F"/>
          <w:sz w:val="16"/>
          <w:szCs w:val="16"/>
        </w:rPr>
        <w:t>Principal</w:t>
      </w:r>
    </w:p>
    <w:p w14:paraId="51F9D650" w14:textId="51F79349" w:rsidR="00975981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</w:t>
      </w:r>
      <w:r w:rsidR="00975981" w:rsidRPr="003073C8">
        <w:rPr>
          <w:rFonts w:ascii="Tahoma" w:hAnsi="Tahoma" w:cs="Tahoma"/>
          <w:b/>
          <w:bCs/>
          <w:color w:val="1F1F1F"/>
          <w:sz w:val="16"/>
          <w:szCs w:val="16"/>
        </w:rPr>
        <w:t>Kashmir Govt.Polytechnic College</w:t>
      </w:r>
    </w:p>
    <w:p w14:paraId="789F9BDE" w14:textId="21AB7B49" w:rsidR="00975981" w:rsidRPr="003073C8" w:rsidRDefault="00975981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</w:t>
      </w:r>
      <w:r w:rsidR="00ED7265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>Srinagar</w:t>
      </w:r>
    </w:p>
    <w:p w14:paraId="2EBBF290" w14:textId="408E2229" w:rsidR="003439A1" w:rsidRDefault="008F4ECE" w:rsidP="00E350CD">
      <w:pPr>
        <w:shd w:val="clear" w:color="auto" w:fill="FFFFFF"/>
        <w:ind w:left="-540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</w:t>
      </w:r>
    </w:p>
    <w:p w14:paraId="199D6F1B" w14:textId="0036D2E0" w:rsidR="008F4ECE" w:rsidRPr="003073C8" w:rsidRDefault="00E2652C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</w:t>
      </w:r>
      <w:r w:rsidR="009D31EC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49F148B0" w14:textId="60CAD32A" w:rsidR="008F4ECE" w:rsidRDefault="008F4ECE" w:rsidP="00E350C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17A1979" w14:textId="77777777" w:rsidR="00975981" w:rsidRDefault="00975981" w:rsidP="00E350C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33F29B89" w14:textId="1EAF604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7292C500" w14:textId="597E4DA8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7395820" w14:textId="4A855BDC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46C04CC" w14:textId="55DD214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F2C23FE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08D03B98" w14:textId="71DEDA7F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4C45F66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1C7CE014" w14:textId="65153C5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48569D68" w14:textId="7D53EB34" w:rsidR="00B40F6F" w:rsidRPr="00FA56E8" w:rsidRDefault="003073C8" w:rsidP="008F4ECE">
      <w:pPr>
        <w:shd w:val="clear" w:color="auto" w:fill="FFFFFF"/>
        <w:ind w:left="-540"/>
        <w:jc w:val="center"/>
        <w:rPr>
          <w:rFonts w:ascii="Tahoma" w:hAnsi="Tahoma" w:cs="Tahoma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</w:t>
      </w:r>
      <w:r w:rsidR="005C508E"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0EEB7148" w14:textId="7331D655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965866F" w14:textId="280F63BE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46E341C4" w14:textId="5899D0FA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175ED658" w14:textId="5FE2269B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0D6B3CD1" w14:textId="73ADE622" w:rsidR="00B40F6F" w:rsidRPr="00FA56E8" w:rsidRDefault="00B40F6F" w:rsidP="00B40F6F">
      <w:pPr>
        <w:tabs>
          <w:tab w:val="left" w:pos="1575"/>
        </w:tabs>
        <w:rPr>
          <w:rFonts w:ascii="Tahoma" w:hAnsi="Tahoma" w:cs="Tahoma"/>
          <w:sz w:val="24"/>
          <w:szCs w:val="24"/>
        </w:rPr>
      </w:pPr>
    </w:p>
    <w:p w14:paraId="6608DFF0" w14:textId="60E7AA05" w:rsidR="00B40F6F" w:rsidRDefault="00B40F6F" w:rsidP="00B40F6F"/>
    <w:p w14:paraId="088C04F9" w14:textId="53009440" w:rsidR="00A033B4" w:rsidRPr="00A033B4" w:rsidRDefault="00A033B4" w:rsidP="00B40F6F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BA1B413" w14:textId="77777777" w:rsidR="00F25BBC" w:rsidRPr="00D05B94" w:rsidRDefault="00F25BBC" w:rsidP="00A033B4">
      <w:pPr>
        <w:shd w:val="clear" w:color="auto" w:fill="FFFFFF"/>
        <w:jc w:val="both"/>
        <w:rPr>
          <w:rFonts w:ascii="Tahoma" w:hAnsi="Tahoma" w:cs="Tahoma"/>
          <w:b/>
          <w:bCs/>
          <w:color w:val="1F1F1F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2C29C8">
      <w:headerReference w:type="default" r:id="rId8"/>
      <w:pgSz w:w="11906" w:h="16838"/>
      <w:pgMar w:top="574" w:right="476" w:bottom="8" w:left="126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3F93E" w14:textId="77777777" w:rsidR="00FF1A14" w:rsidRDefault="00FF1A14">
      <w:r>
        <w:separator/>
      </w:r>
    </w:p>
  </w:endnote>
  <w:endnote w:type="continuationSeparator" w:id="0">
    <w:p w14:paraId="616C8512" w14:textId="77777777" w:rsidR="00FF1A14" w:rsidRDefault="00FF1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B1706" w14:textId="77777777" w:rsidR="00FF1A14" w:rsidRDefault="00FF1A14">
      <w:r>
        <w:separator/>
      </w:r>
    </w:p>
  </w:footnote>
  <w:footnote w:type="continuationSeparator" w:id="0">
    <w:p w14:paraId="167215D4" w14:textId="77777777" w:rsidR="00FF1A14" w:rsidRDefault="00FF1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50A75B85" w:rsidR="00C160EC" w:rsidRDefault="005C508E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E69518D">
          <wp:simplePos x="0" y="0"/>
          <wp:positionH relativeFrom="margin">
            <wp:posOffset>6350</wp:posOffset>
          </wp:positionH>
          <wp:positionV relativeFrom="page">
            <wp:posOffset>203200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361094659" name="Picture 13610946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1E37DA41" w:rsidR="00C160EC" w:rsidRPr="005C508E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 xml:space="preserve">              </w:t>
    </w:r>
    <w:r w:rsidR="005C508E">
      <w:rPr>
        <w:rFonts w:ascii="Algerian" w:eastAsia="Calibri" w:hAnsi="Algerian"/>
        <w:b/>
        <w:bCs/>
        <w:sz w:val="24"/>
        <w:szCs w:val="24"/>
      </w:rPr>
      <w:t xml:space="preserve">   </w:t>
    </w:r>
    <w:r w:rsidRPr="005C508E">
      <w:rPr>
        <w:rFonts w:ascii="Algerian" w:eastAsia="Calibri" w:hAnsi="Algerian"/>
        <w:b/>
        <w:bCs/>
        <w:sz w:val="24"/>
        <w:szCs w:val="24"/>
      </w:rPr>
      <w:t>OFFICE OF THE PRINCIPAL,</w:t>
    </w:r>
  </w:p>
  <w:p w14:paraId="45293BED" w14:textId="07509163" w:rsidR="00C160EC" w:rsidRPr="005C508E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>KASHMIR GOVT. POLYTECHNIC COLLEGE GOGJI BAGH SRINAGAR.</w:t>
    </w:r>
  </w:p>
  <w:p w14:paraId="3B73CCB8" w14:textId="524BADD3" w:rsidR="0044478E" w:rsidRDefault="00C160EC" w:rsidP="00975981">
    <w:pPr>
      <w:contextualSpacing/>
      <w:rPr>
        <w:rFonts w:ascii="Century Gothic" w:eastAsia="Calibri" w:hAnsi="Century Gothic"/>
        <w:color w:val="FFFFFF"/>
        <w:sz w:val="16"/>
        <w:szCs w:val="16"/>
      </w:rPr>
    </w:pPr>
    <w:r w:rsidRPr="005C508E">
      <w:rPr>
        <w:sz w:val="18"/>
        <w:szCs w:val="18"/>
      </w:rPr>
      <w:t xml:space="preserve">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 </w:t>
    </w:r>
    <w:r w:rsidR="005C508E">
      <w:rPr>
        <w:sz w:val="18"/>
        <w:szCs w:val="18"/>
      </w:rPr>
      <w:t xml:space="preserve">  </w:t>
    </w:r>
    <w:r w:rsidR="00E21D97"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01536E7"/>
    <w:multiLevelType w:val="hybridMultilevel"/>
    <w:tmpl w:val="01AED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87880">
    <w:abstractNumId w:val="9"/>
  </w:num>
  <w:num w:numId="2" w16cid:durableId="1252540875">
    <w:abstractNumId w:val="7"/>
  </w:num>
  <w:num w:numId="3" w16cid:durableId="308216591">
    <w:abstractNumId w:val="6"/>
  </w:num>
  <w:num w:numId="4" w16cid:durableId="119422913">
    <w:abstractNumId w:val="5"/>
  </w:num>
  <w:num w:numId="5" w16cid:durableId="1158612942">
    <w:abstractNumId w:val="4"/>
  </w:num>
  <w:num w:numId="6" w16cid:durableId="500436241">
    <w:abstractNumId w:val="8"/>
  </w:num>
  <w:num w:numId="7" w16cid:durableId="914898250">
    <w:abstractNumId w:val="3"/>
  </w:num>
  <w:num w:numId="8" w16cid:durableId="169218122">
    <w:abstractNumId w:val="2"/>
  </w:num>
  <w:num w:numId="9" w16cid:durableId="2114858601">
    <w:abstractNumId w:val="1"/>
  </w:num>
  <w:num w:numId="10" w16cid:durableId="1473670492">
    <w:abstractNumId w:val="0"/>
  </w:num>
  <w:num w:numId="11" w16cid:durableId="572591693">
    <w:abstractNumId w:val="11"/>
  </w:num>
  <w:num w:numId="12" w16cid:durableId="1944147912">
    <w:abstractNumId w:val="12"/>
  </w:num>
  <w:num w:numId="13" w16cid:durableId="1603099676">
    <w:abstractNumId w:val="10"/>
  </w:num>
  <w:num w:numId="14" w16cid:durableId="444926019">
    <w:abstractNumId w:val="19"/>
  </w:num>
  <w:num w:numId="15" w16cid:durableId="739059239">
    <w:abstractNumId w:val="17"/>
  </w:num>
  <w:num w:numId="16" w16cid:durableId="2104715537">
    <w:abstractNumId w:val="15"/>
  </w:num>
  <w:num w:numId="17" w16cid:durableId="62997054">
    <w:abstractNumId w:val="13"/>
  </w:num>
  <w:num w:numId="18" w16cid:durableId="1056584277">
    <w:abstractNumId w:val="18"/>
  </w:num>
  <w:num w:numId="19" w16cid:durableId="1026368682">
    <w:abstractNumId w:val="14"/>
  </w:num>
  <w:num w:numId="20" w16cid:durableId="1342245265">
    <w:abstractNumId w:val="20"/>
  </w:num>
  <w:num w:numId="21" w16cid:durableId="455880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2A8E"/>
    <w:rsid w:val="00024DF2"/>
    <w:rsid w:val="00027199"/>
    <w:rsid w:val="00031AAE"/>
    <w:rsid w:val="00044931"/>
    <w:rsid w:val="00050A31"/>
    <w:rsid w:val="000716D2"/>
    <w:rsid w:val="00071AAB"/>
    <w:rsid w:val="000A2EB0"/>
    <w:rsid w:val="000B76C4"/>
    <w:rsid w:val="000C5610"/>
    <w:rsid w:val="000D37F8"/>
    <w:rsid w:val="000D4B89"/>
    <w:rsid w:val="000E5125"/>
    <w:rsid w:val="000E6552"/>
    <w:rsid w:val="000F3A4F"/>
    <w:rsid w:val="000F59AC"/>
    <w:rsid w:val="0010583C"/>
    <w:rsid w:val="001364FE"/>
    <w:rsid w:val="001368DD"/>
    <w:rsid w:val="00147DB3"/>
    <w:rsid w:val="00147F90"/>
    <w:rsid w:val="001518A5"/>
    <w:rsid w:val="00156323"/>
    <w:rsid w:val="00160095"/>
    <w:rsid w:val="00170095"/>
    <w:rsid w:val="00170E4F"/>
    <w:rsid w:val="001743F4"/>
    <w:rsid w:val="00184128"/>
    <w:rsid w:val="0018445A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2A57"/>
    <w:rsid w:val="002274F8"/>
    <w:rsid w:val="002426CD"/>
    <w:rsid w:val="0026631D"/>
    <w:rsid w:val="00272656"/>
    <w:rsid w:val="00274D15"/>
    <w:rsid w:val="00291C4B"/>
    <w:rsid w:val="002B17A1"/>
    <w:rsid w:val="002C0C2D"/>
    <w:rsid w:val="002C29C8"/>
    <w:rsid w:val="002C2F53"/>
    <w:rsid w:val="002D5D53"/>
    <w:rsid w:val="002F5FAA"/>
    <w:rsid w:val="00302A54"/>
    <w:rsid w:val="003073C8"/>
    <w:rsid w:val="00326EC4"/>
    <w:rsid w:val="0033518C"/>
    <w:rsid w:val="0034115E"/>
    <w:rsid w:val="003437C2"/>
    <w:rsid w:val="003439A1"/>
    <w:rsid w:val="00370595"/>
    <w:rsid w:val="003756E0"/>
    <w:rsid w:val="00375761"/>
    <w:rsid w:val="00377186"/>
    <w:rsid w:val="00377397"/>
    <w:rsid w:val="00377AF2"/>
    <w:rsid w:val="00394B9B"/>
    <w:rsid w:val="003958C7"/>
    <w:rsid w:val="003A1C03"/>
    <w:rsid w:val="003A7892"/>
    <w:rsid w:val="003B55FF"/>
    <w:rsid w:val="003B7D51"/>
    <w:rsid w:val="003C2FE5"/>
    <w:rsid w:val="003C40C9"/>
    <w:rsid w:val="003F5B25"/>
    <w:rsid w:val="00414627"/>
    <w:rsid w:val="00425D63"/>
    <w:rsid w:val="00432D03"/>
    <w:rsid w:val="0044478E"/>
    <w:rsid w:val="0044562A"/>
    <w:rsid w:val="00453D1C"/>
    <w:rsid w:val="00457729"/>
    <w:rsid w:val="0046104B"/>
    <w:rsid w:val="004643D8"/>
    <w:rsid w:val="0047708F"/>
    <w:rsid w:val="00477816"/>
    <w:rsid w:val="00487774"/>
    <w:rsid w:val="00497C24"/>
    <w:rsid w:val="004A0F4F"/>
    <w:rsid w:val="004B3C52"/>
    <w:rsid w:val="004B785A"/>
    <w:rsid w:val="004C163D"/>
    <w:rsid w:val="004C4D96"/>
    <w:rsid w:val="004C7BA5"/>
    <w:rsid w:val="004D7A7B"/>
    <w:rsid w:val="004E7628"/>
    <w:rsid w:val="004F3334"/>
    <w:rsid w:val="004F48F2"/>
    <w:rsid w:val="00513796"/>
    <w:rsid w:val="005149B1"/>
    <w:rsid w:val="005155A1"/>
    <w:rsid w:val="00522BE9"/>
    <w:rsid w:val="005367F4"/>
    <w:rsid w:val="00536819"/>
    <w:rsid w:val="00552550"/>
    <w:rsid w:val="0055323A"/>
    <w:rsid w:val="0055663F"/>
    <w:rsid w:val="005647F2"/>
    <w:rsid w:val="005662D1"/>
    <w:rsid w:val="005706F9"/>
    <w:rsid w:val="00573A09"/>
    <w:rsid w:val="00595996"/>
    <w:rsid w:val="005A4526"/>
    <w:rsid w:val="005B6603"/>
    <w:rsid w:val="005B6776"/>
    <w:rsid w:val="005C1B16"/>
    <w:rsid w:val="005C508E"/>
    <w:rsid w:val="005D5698"/>
    <w:rsid w:val="005E0986"/>
    <w:rsid w:val="005E53D0"/>
    <w:rsid w:val="005E64A1"/>
    <w:rsid w:val="005F0AA3"/>
    <w:rsid w:val="005F26A9"/>
    <w:rsid w:val="005F470D"/>
    <w:rsid w:val="005F5778"/>
    <w:rsid w:val="006002EB"/>
    <w:rsid w:val="00604D34"/>
    <w:rsid w:val="006128EF"/>
    <w:rsid w:val="0061352E"/>
    <w:rsid w:val="00615E8A"/>
    <w:rsid w:val="00624B0E"/>
    <w:rsid w:val="006264B4"/>
    <w:rsid w:val="00643033"/>
    <w:rsid w:val="00644CC3"/>
    <w:rsid w:val="00661468"/>
    <w:rsid w:val="006633BD"/>
    <w:rsid w:val="006649F0"/>
    <w:rsid w:val="00667A67"/>
    <w:rsid w:val="0067245D"/>
    <w:rsid w:val="00674238"/>
    <w:rsid w:val="0068470E"/>
    <w:rsid w:val="00690E49"/>
    <w:rsid w:val="00695DCD"/>
    <w:rsid w:val="006A05CC"/>
    <w:rsid w:val="006A1E4D"/>
    <w:rsid w:val="006A35A7"/>
    <w:rsid w:val="006A7038"/>
    <w:rsid w:val="006B3AF4"/>
    <w:rsid w:val="006B6C5C"/>
    <w:rsid w:val="006C1F03"/>
    <w:rsid w:val="006D5C0A"/>
    <w:rsid w:val="006D6504"/>
    <w:rsid w:val="006D74B5"/>
    <w:rsid w:val="006E5094"/>
    <w:rsid w:val="006F0CCE"/>
    <w:rsid w:val="006F267E"/>
    <w:rsid w:val="007044D4"/>
    <w:rsid w:val="0070544A"/>
    <w:rsid w:val="00711890"/>
    <w:rsid w:val="007152D7"/>
    <w:rsid w:val="00715D99"/>
    <w:rsid w:val="007209A0"/>
    <w:rsid w:val="00721541"/>
    <w:rsid w:val="00731169"/>
    <w:rsid w:val="00731686"/>
    <w:rsid w:val="0074542A"/>
    <w:rsid w:val="00746C14"/>
    <w:rsid w:val="00761C0A"/>
    <w:rsid w:val="00766784"/>
    <w:rsid w:val="00777DF1"/>
    <w:rsid w:val="0078386D"/>
    <w:rsid w:val="007960A2"/>
    <w:rsid w:val="007B1D4C"/>
    <w:rsid w:val="007C1EF3"/>
    <w:rsid w:val="007C2C59"/>
    <w:rsid w:val="007C75B9"/>
    <w:rsid w:val="007F3B24"/>
    <w:rsid w:val="00801F23"/>
    <w:rsid w:val="00811BC1"/>
    <w:rsid w:val="00817E06"/>
    <w:rsid w:val="00823C29"/>
    <w:rsid w:val="0083091F"/>
    <w:rsid w:val="00837632"/>
    <w:rsid w:val="0085640F"/>
    <w:rsid w:val="008567AA"/>
    <w:rsid w:val="0086035B"/>
    <w:rsid w:val="0088511B"/>
    <w:rsid w:val="00891AE0"/>
    <w:rsid w:val="00892712"/>
    <w:rsid w:val="0089711E"/>
    <w:rsid w:val="008A46C2"/>
    <w:rsid w:val="008A680A"/>
    <w:rsid w:val="008B0BB0"/>
    <w:rsid w:val="008B0DAA"/>
    <w:rsid w:val="008C3115"/>
    <w:rsid w:val="008E6C4B"/>
    <w:rsid w:val="008E730F"/>
    <w:rsid w:val="008F18C0"/>
    <w:rsid w:val="008F4ECE"/>
    <w:rsid w:val="00907648"/>
    <w:rsid w:val="00920329"/>
    <w:rsid w:val="00927410"/>
    <w:rsid w:val="00927DD1"/>
    <w:rsid w:val="00930FDE"/>
    <w:rsid w:val="009344A3"/>
    <w:rsid w:val="009414A1"/>
    <w:rsid w:val="0095426D"/>
    <w:rsid w:val="00962994"/>
    <w:rsid w:val="00975981"/>
    <w:rsid w:val="009779B3"/>
    <w:rsid w:val="00982DBF"/>
    <w:rsid w:val="00984A16"/>
    <w:rsid w:val="00984C93"/>
    <w:rsid w:val="00987CE1"/>
    <w:rsid w:val="0099405C"/>
    <w:rsid w:val="00994F30"/>
    <w:rsid w:val="009C5633"/>
    <w:rsid w:val="009C600F"/>
    <w:rsid w:val="009D125F"/>
    <w:rsid w:val="009D31EC"/>
    <w:rsid w:val="009D3380"/>
    <w:rsid w:val="009D3723"/>
    <w:rsid w:val="009E04F2"/>
    <w:rsid w:val="009E7793"/>
    <w:rsid w:val="009F4D8C"/>
    <w:rsid w:val="009F5F59"/>
    <w:rsid w:val="00A033B4"/>
    <w:rsid w:val="00A03B7B"/>
    <w:rsid w:val="00A119F0"/>
    <w:rsid w:val="00A200C9"/>
    <w:rsid w:val="00A250D5"/>
    <w:rsid w:val="00A261B4"/>
    <w:rsid w:val="00A32F56"/>
    <w:rsid w:val="00A344AC"/>
    <w:rsid w:val="00A36028"/>
    <w:rsid w:val="00A46C1B"/>
    <w:rsid w:val="00A5502C"/>
    <w:rsid w:val="00A77585"/>
    <w:rsid w:val="00A80BE9"/>
    <w:rsid w:val="00A82429"/>
    <w:rsid w:val="00A82F54"/>
    <w:rsid w:val="00A91424"/>
    <w:rsid w:val="00AA2C77"/>
    <w:rsid w:val="00AA60E2"/>
    <w:rsid w:val="00AC3FB9"/>
    <w:rsid w:val="00AC4100"/>
    <w:rsid w:val="00AC702A"/>
    <w:rsid w:val="00AC7C5F"/>
    <w:rsid w:val="00AD226F"/>
    <w:rsid w:val="00AE331F"/>
    <w:rsid w:val="00AE6017"/>
    <w:rsid w:val="00AE7FD9"/>
    <w:rsid w:val="00B05ADC"/>
    <w:rsid w:val="00B13A52"/>
    <w:rsid w:val="00B23262"/>
    <w:rsid w:val="00B24CF4"/>
    <w:rsid w:val="00B26993"/>
    <w:rsid w:val="00B36A63"/>
    <w:rsid w:val="00B40F6F"/>
    <w:rsid w:val="00B4570C"/>
    <w:rsid w:val="00B5208C"/>
    <w:rsid w:val="00B52834"/>
    <w:rsid w:val="00B53D60"/>
    <w:rsid w:val="00B5623F"/>
    <w:rsid w:val="00B71946"/>
    <w:rsid w:val="00B74876"/>
    <w:rsid w:val="00B74B79"/>
    <w:rsid w:val="00B87F4D"/>
    <w:rsid w:val="00B96C15"/>
    <w:rsid w:val="00BB7485"/>
    <w:rsid w:val="00BB7C2B"/>
    <w:rsid w:val="00BC1664"/>
    <w:rsid w:val="00BC2546"/>
    <w:rsid w:val="00BC413F"/>
    <w:rsid w:val="00BC4A49"/>
    <w:rsid w:val="00BC7D86"/>
    <w:rsid w:val="00BF3763"/>
    <w:rsid w:val="00BF51AE"/>
    <w:rsid w:val="00C0184B"/>
    <w:rsid w:val="00C05085"/>
    <w:rsid w:val="00C1593D"/>
    <w:rsid w:val="00C159CA"/>
    <w:rsid w:val="00C160EC"/>
    <w:rsid w:val="00C1796A"/>
    <w:rsid w:val="00C20AAE"/>
    <w:rsid w:val="00C2645C"/>
    <w:rsid w:val="00C33EFA"/>
    <w:rsid w:val="00C37FC7"/>
    <w:rsid w:val="00C426F4"/>
    <w:rsid w:val="00C5130F"/>
    <w:rsid w:val="00C56C7E"/>
    <w:rsid w:val="00C776A4"/>
    <w:rsid w:val="00C82A02"/>
    <w:rsid w:val="00CA2C6C"/>
    <w:rsid w:val="00CA43D3"/>
    <w:rsid w:val="00CA7021"/>
    <w:rsid w:val="00CB0F82"/>
    <w:rsid w:val="00CB5179"/>
    <w:rsid w:val="00CC0600"/>
    <w:rsid w:val="00CC78AC"/>
    <w:rsid w:val="00CE386B"/>
    <w:rsid w:val="00CE7A1A"/>
    <w:rsid w:val="00CF2CC7"/>
    <w:rsid w:val="00CF3540"/>
    <w:rsid w:val="00CF7953"/>
    <w:rsid w:val="00D05B94"/>
    <w:rsid w:val="00D07232"/>
    <w:rsid w:val="00D10245"/>
    <w:rsid w:val="00D11147"/>
    <w:rsid w:val="00D21BDD"/>
    <w:rsid w:val="00D2209F"/>
    <w:rsid w:val="00D25401"/>
    <w:rsid w:val="00D257BB"/>
    <w:rsid w:val="00D47E24"/>
    <w:rsid w:val="00D65F07"/>
    <w:rsid w:val="00D72DDA"/>
    <w:rsid w:val="00D82292"/>
    <w:rsid w:val="00D92BB7"/>
    <w:rsid w:val="00DA75B0"/>
    <w:rsid w:val="00DC76D2"/>
    <w:rsid w:val="00DD30ED"/>
    <w:rsid w:val="00E17F4F"/>
    <w:rsid w:val="00E21D97"/>
    <w:rsid w:val="00E2652C"/>
    <w:rsid w:val="00E27867"/>
    <w:rsid w:val="00E350CD"/>
    <w:rsid w:val="00E403F0"/>
    <w:rsid w:val="00E44342"/>
    <w:rsid w:val="00E578DA"/>
    <w:rsid w:val="00E64C21"/>
    <w:rsid w:val="00E74108"/>
    <w:rsid w:val="00E826FF"/>
    <w:rsid w:val="00E83C66"/>
    <w:rsid w:val="00E86EF9"/>
    <w:rsid w:val="00EA0CA6"/>
    <w:rsid w:val="00EA5E48"/>
    <w:rsid w:val="00EA7DEB"/>
    <w:rsid w:val="00EC1A8C"/>
    <w:rsid w:val="00EC24C6"/>
    <w:rsid w:val="00EC4587"/>
    <w:rsid w:val="00ED7265"/>
    <w:rsid w:val="00EF2255"/>
    <w:rsid w:val="00EF2933"/>
    <w:rsid w:val="00F01BD2"/>
    <w:rsid w:val="00F037F8"/>
    <w:rsid w:val="00F05146"/>
    <w:rsid w:val="00F1115D"/>
    <w:rsid w:val="00F14589"/>
    <w:rsid w:val="00F150EB"/>
    <w:rsid w:val="00F25BBC"/>
    <w:rsid w:val="00F3513C"/>
    <w:rsid w:val="00F3605A"/>
    <w:rsid w:val="00F465C5"/>
    <w:rsid w:val="00F5180D"/>
    <w:rsid w:val="00F51B21"/>
    <w:rsid w:val="00F51D87"/>
    <w:rsid w:val="00F5256C"/>
    <w:rsid w:val="00F63BE5"/>
    <w:rsid w:val="00F6561D"/>
    <w:rsid w:val="00F67240"/>
    <w:rsid w:val="00F7445B"/>
    <w:rsid w:val="00F8142D"/>
    <w:rsid w:val="00F8455C"/>
    <w:rsid w:val="00F94E4E"/>
    <w:rsid w:val="00F95D3F"/>
    <w:rsid w:val="00FA0940"/>
    <w:rsid w:val="00FA566A"/>
    <w:rsid w:val="00FB3D97"/>
    <w:rsid w:val="00FC04C5"/>
    <w:rsid w:val="00FD0046"/>
    <w:rsid w:val="00FD45CD"/>
    <w:rsid w:val="00FF1A14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662</Words>
  <Characters>3782</Characters>
  <Application>Microsoft Office Word</Application>
  <DocSecurity>0</DocSecurity>
  <Lines>454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12</cp:revision>
  <cp:lastPrinted>2025-10-30T07:08:00Z</cp:lastPrinted>
  <dcterms:created xsi:type="dcterms:W3CDTF">2025-10-10T05:44:00Z</dcterms:created>
  <dcterms:modified xsi:type="dcterms:W3CDTF">2025-10-30T07:09:00Z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