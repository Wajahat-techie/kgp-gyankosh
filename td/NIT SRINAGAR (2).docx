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843C" w14:textId="77777777" w:rsidR="00AD5C2F" w:rsidRDefault="00AD5C2F" w:rsidP="00AD5C2F">
      <w:pPr>
        <w:ind w:hanging="540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>The Registrar</w:t>
      </w:r>
      <w:r>
        <w:rPr>
          <w:rFonts w:ascii="Tahoma" w:hAnsi="Tahoma" w:cs="Tahoma"/>
          <w:sz w:val="25"/>
          <w:szCs w:val="25"/>
        </w:rPr>
        <w:t>,</w:t>
      </w:r>
    </w:p>
    <w:p w14:paraId="0F466A34" w14:textId="77777777" w:rsidR="00AD5C2F" w:rsidRDefault="00AD5C2F" w:rsidP="00AD5C2F">
      <w:pPr>
        <w:ind w:hanging="540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>National Institute of Technology</w:t>
      </w:r>
      <w:r>
        <w:rPr>
          <w:rFonts w:ascii="Tahoma" w:hAnsi="Tahoma" w:cs="Tahoma"/>
          <w:sz w:val="25"/>
          <w:szCs w:val="25"/>
        </w:rPr>
        <w:t>,</w:t>
      </w:r>
    </w:p>
    <w:p w14:paraId="58DA2F6E" w14:textId="5D35A424" w:rsidR="00AD5C2F" w:rsidRPr="00AD5C2F" w:rsidRDefault="00002908" w:rsidP="00AD5C2F">
      <w:pPr>
        <w:ind w:hanging="54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Hazratbal,</w:t>
      </w:r>
      <w:r w:rsidRPr="00AD5C2F">
        <w:rPr>
          <w:rFonts w:ascii="Tahoma" w:hAnsi="Tahoma" w:cs="Tahoma"/>
          <w:sz w:val="25"/>
          <w:szCs w:val="25"/>
        </w:rPr>
        <w:t xml:space="preserve"> Srinagar</w:t>
      </w:r>
      <w:r w:rsidR="00AD5C2F">
        <w:rPr>
          <w:rFonts w:ascii="Tahoma" w:hAnsi="Tahoma" w:cs="Tahoma"/>
          <w:sz w:val="25"/>
          <w:szCs w:val="25"/>
        </w:rPr>
        <w:t>.</w:t>
      </w:r>
    </w:p>
    <w:p w14:paraId="23E91FD0" w14:textId="77777777" w:rsidR="00625A8E" w:rsidRDefault="00625A8E" w:rsidP="002E51CA">
      <w:pPr>
        <w:ind w:left="-450" w:hanging="90"/>
        <w:rPr>
          <w:rFonts w:ascii="Tahoma" w:hAnsi="Tahoma" w:cs="Tahoma"/>
          <w:sz w:val="25"/>
          <w:szCs w:val="25"/>
        </w:rPr>
      </w:pPr>
    </w:p>
    <w:p w14:paraId="0887C1FC" w14:textId="5A8CFB57" w:rsidR="002E51CA" w:rsidRDefault="002E51CA" w:rsidP="003C48B6">
      <w:pPr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No: KGP/Estt/202</w:t>
      </w:r>
      <w:r w:rsidR="000909E9">
        <w:rPr>
          <w:rFonts w:ascii="Tahoma" w:hAnsi="Tahoma" w:cs="Tahoma"/>
          <w:sz w:val="25"/>
          <w:szCs w:val="25"/>
        </w:rPr>
        <w:t>5</w:t>
      </w:r>
      <w:r>
        <w:rPr>
          <w:rFonts w:ascii="Tahoma" w:hAnsi="Tahoma" w:cs="Tahoma"/>
          <w:sz w:val="25"/>
          <w:szCs w:val="25"/>
        </w:rPr>
        <w:t xml:space="preserve">/                                             </w:t>
      </w:r>
      <w:r w:rsidR="00AD5C2F">
        <w:rPr>
          <w:rFonts w:ascii="Tahoma" w:hAnsi="Tahoma" w:cs="Tahoma"/>
          <w:sz w:val="25"/>
          <w:szCs w:val="25"/>
        </w:rPr>
        <w:t xml:space="preserve">  </w:t>
      </w:r>
      <w:r>
        <w:rPr>
          <w:rFonts w:ascii="Tahoma" w:hAnsi="Tahoma" w:cs="Tahoma"/>
          <w:sz w:val="25"/>
          <w:szCs w:val="25"/>
        </w:rPr>
        <w:t xml:space="preserve"> Dated:</w:t>
      </w:r>
      <w:r w:rsidR="00AD5C2F">
        <w:rPr>
          <w:rFonts w:ascii="Tahoma" w:hAnsi="Tahoma" w:cs="Tahoma"/>
          <w:sz w:val="25"/>
          <w:szCs w:val="25"/>
        </w:rPr>
        <w:t>30</w:t>
      </w:r>
      <w:r w:rsidR="000909E9">
        <w:rPr>
          <w:rFonts w:ascii="Tahoma" w:hAnsi="Tahoma" w:cs="Tahoma"/>
          <w:sz w:val="25"/>
          <w:szCs w:val="25"/>
        </w:rPr>
        <w:t>-</w:t>
      </w:r>
      <w:r>
        <w:rPr>
          <w:rFonts w:ascii="Tahoma" w:hAnsi="Tahoma" w:cs="Tahoma"/>
          <w:sz w:val="25"/>
          <w:szCs w:val="25"/>
        </w:rPr>
        <w:t>0</w:t>
      </w:r>
      <w:r w:rsidR="00D2391D">
        <w:rPr>
          <w:rFonts w:ascii="Tahoma" w:hAnsi="Tahoma" w:cs="Tahoma"/>
          <w:sz w:val="25"/>
          <w:szCs w:val="25"/>
        </w:rPr>
        <w:t>6</w:t>
      </w:r>
      <w:r>
        <w:rPr>
          <w:rFonts w:ascii="Tahoma" w:hAnsi="Tahoma" w:cs="Tahoma"/>
          <w:sz w:val="25"/>
          <w:szCs w:val="25"/>
        </w:rPr>
        <w:t>-202</w:t>
      </w:r>
      <w:r w:rsidR="000909E9">
        <w:rPr>
          <w:rFonts w:ascii="Tahoma" w:hAnsi="Tahoma" w:cs="Tahoma"/>
          <w:sz w:val="25"/>
          <w:szCs w:val="25"/>
        </w:rPr>
        <w:t>5</w:t>
      </w:r>
    </w:p>
    <w:p w14:paraId="317D4AA5" w14:textId="77777777" w:rsidR="00715277" w:rsidRDefault="00715277" w:rsidP="003C48B6">
      <w:pPr>
        <w:ind w:left="-450" w:hanging="90"/>
        <w:rPr>
          <w:rFonts w:ascii="Tahoma" w:hAnsi="Tahoma" w:cs="Tahoma"/>
          <w:sz w:val="25"/>
          <w:szCs w:val="25"/>
        </w:rPr>
      </w:pPr>
    </w:p>
    <w:p w14:paraId="3E0F30A3" w14:textId="30A23BAD" w:rsidR="004D3AC1" w:rsidRPr="00AD5C2F" w:rsidRDefault="001365D8" w:rsidP="00AD5C2F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  <w:r w:rsidRPr="00AD5C2F">
        <w:rPr>
          <w:rFonts w:ascii="Tahoma" w:hAnsi="Tahoma" w:cs="Tahoma"/>
          <w:b/>
          <w:bCs/>
          <w:sz w:val="24"/>
          <w:szCs w:val="24"/>
        </w:rPr>
        <w:t>Subject:</w:t>
      </w:r>
      <w:r w:rsidR="00AD5C2F" w:rsidRPr="00AD5C2F">
        <w:rPr>
          <w:rFonts w:ascii="Tahoma" w:hAnsi="Tahoma" w:cs="Tahoma"/>
          <w:b/>
          <w:bCs/>
          <w:sz w:val="24"/>
          <w:szCs w:val="24"/>
        </w:rPr>
        <w:t xml:space="preserve"> Request for providing Detailed Inventory of Machinery and Equipment with Technical Specifications and Cost Estimates for Strengthening Technical Education Infrastructure of Kashmir Government Polytechnic </w:t>
      </w:r>
      <w:r w:rsidR="00002908">
        <w:rPr>
          <w:rFonts w:ascii="Tahoma" w:hAnsi="Tahoma" w:cs="Tahoma"/>
          <w:b/>
          <w:bCs/>
          <w:sz w:val="24"/>
          <w:szCs w:val="24"/>
        </w:rPr>
        <w:t>College</w:t>
      </w:r>
      <w:r w:rsidR="003C48B6">
        <w:rPr>
          <w:rFonts w:ascii="Tahoma" w:hAnsi="Tahoma" w:cs="Tahoma"/>
          <w:b/>
          <w:bCs/>
          <w:sz w:val="24"/>
          <w:szCs w:val="24"/>
        </w:rPr>
        <w:t>,</w:t>
      </w:r>
      <w:r w:rsidR="00AD5C2F" w:rsidRPr="00AD5C2F">
        <w:rPr>
          <w:rFonts w:ascii="Tahoma" w:hAnsi="Tahoma" w:cs="Tahoma"/>
          <w:b/>
          <w:bCs/>
          <w:sz w:val="24"/>
          <w:szCs w:val="24"/>
        </w:rPr>
        <w:t xml:space="preserve"> Srinagar.</w:t>
      </w:r>
    </w:p>
    <w:p w14:paraId="3D0DED76" w14:textId="77777777" w:rsidR="004D3AC1" w:rsidRDefault="004D3AC1" w:rsidP="004D3AC1">
      <w:pPr>
        <w:ind w:left="-540"/>
        <w:rPr>
          <w:rFonts w:ascii="Tahoma" w:hAnsi="Tahoma" w:cs="Tahoma"/>
          <w:sz w:val="25"/>
          <w:szCs w:val="25"/>
        </w:rPr>
      </w:pPr>
    </w:p>
    <w:p w14:paraId="38887DD8" w14:textId="54AA5770" w:rsidR="006F6419" w:rsidRPr="00AD5C2F" w:rsidRDefault="004D3AC1" w:rsidP="006F6419">
      <w:pPr>
        <w:spacing w:line="276" w:lineRule="auto"/>
        <w:ind w:left="-540"/>
        <w:rPr>
          <w:rFonts w:ascii="Tahoma" w:hAnsi="Tahoma" w:cs="Tahoma"/>
          <w:sz w:val="25"/>
          <w:szCs w:val="25"/>
        </w:rPr>
      </w:pPr>
      <w:r w:rsidRPr="004D3AC1">
        <w:rPr>
          <w:rFonts w:ascii="Tahoma" w:hAnsi="Tahoma" w:cs="Tahoma"/>
          <w:sz w:val="25"/>
          <w:szCs w:val="25"/>
        </w:rPr>
        <w:t>Sir,</w:t>
      </w:r>
    </w:p>
    <w:p w14:paraId="2A7C12AA" w14:textId="00C5B4BF" w:rsidR="007F51A2" w:rsidRDefault="00AD5C2F" w:rsidP="00715277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 xml:space="preserve">In alignment with our institution’s strategic priority to urgently enhance our technical education </w:t>
      </w:r>
      <w:r w:rsidR="00002908" w:rsidRPr="00AD5C2F">
        <w:rPr>
          <w:rFonts w:ascii="Tahoma" w:hAnsi="Tahoma" w:cs="Tahoma"/>
          <w:sz w:val="25"/>
          <w:szCs w:val="25"/>
        </w:rPr>
        <w:t>infrastructure,</w:t>
      </w:r>
      <w:r w:rsidR="00002908">
        <w:rPr>
          <w:rFonts w:ascii="Tahoma" w:hAnsi="Tahoma" w:cs="Tahoma"/>
          <w:sz w:val="25"/>
          <w:szCs w:val="25"/>
        </w:rPr>
        <w:t xml:space="preserve"> this Institution is </w:t>
      </w:r>
      <w:r w:rsidRPr="00AD5C2F">
        <w:rPr>
          <w:rFonts w:ascii="Tahoma" w:hAnsi="Tahoma" w:cs="Tahoma"/>
          <w:sz w:val="25"/>
          <w:szCs w:val="25"/>
        </w:rPr>
        <w:t xml:space="preserve">undertaking an expedited initiative to modernize laboratory and workshop facilities to meet current industry </w:t>
      </w:r>
      <w:r w:rsidR="000620D7">
        <w:rPr>
          <w:rFonts w:ascii="Tahoma" w:hAnsi="Tahoma" w:cs="Tahoma"/>
          <w:sz w:val="25"/>
          <w:szCs w:val="25"/>
        </w:rPr>
        <w:t>standards.</w:t>
      </w:r>
      <w:r w:rsidR="000620D7" w:rsidRPr="000620D7">
        <w:rPr>
          <w:rFonts w:ascii="Tahoma" w:hAnsi="Tahoma" w:cs="Tahoma"/>
          <w:sz w:val="25"/>
          <w:szCs w:val="25"/>
        </w:rPr>
        <w:t xml:space="preserve"> Our institution offers three-year diploma engineering programs, and with budget not being a constraint at the moment, we aim to procure </w:t>
      </w:r>
      <w:r w:rsidR="000D14EF">
        <w:rPr>
          <w:rFonts w:ascii="Tahoma" w:hAnsi="Tahoma" w:cs="Tahoma"/>
          <w:sz w:val="25"/>
          <w:szCs w:val="25"/>
        </w:rPr>
        <w:t xml:space="preserve">machinery and </w:t>
      </w:r>
      <w:r w:rsidR="000620D7" w:rsidRPr="000620D7">
        <w:rPr>
          <w:rFonts w:ascii="Tahoma" w:hAnsi="Tahoma" w:cs="Tahoma"/>
          <w:sz w:val="25"/>
          <w:szCs w:val="25"/>
        </w:rPr>
        <w:t>equipment to support high-quality teaching and hands-on learning.</w:t>
      </w:r>
    </w:p>
    <w:p w14:paraId="0A5CA88B" w14:textId="5C11C512" w:rsidR="003C48B6" w:rsidRDefault="00AD5C2F" w:rsidP="007F51A2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 xml:space="preserve">Given the National Institute of Technology, Srinagar’s established leadership in advanced technical </w:t>
      </w:r>
      <w:r w:rsidR="00290B46" w:rsidRPr="00AD5C2F">
        <w:rPr>
          <w:rFonts w:ascii="Tahoma" w:hAnsi="Tahoma" w:cs="Tahoma"/>
          <w:sz w:val="25"/>
          <w:szCs w:val="25"/>
        </w:rPr>
        <w:t>infrastructure</w:t>
      </w:r>
      <w:r w:rsidR="00290B46">
        <w:rPr>
          <w:rFonts w:ascii="Tahoma" w:hAnsi="Tahoma" w:cs="Tahoma"/>
          <w:sz w:val="25"/>
          <w:szCs w:val="25"/>
        </w:rPr>
        <w:t>, this</w:t>
      </w:r>
      <w:r w:rsidR="00002908">
        <w:rPr>
          <w:rFonts w:ascii="Tahoma" w:hAnsi="Tahoma" w:cs="Tahoma"/>
          <w:sz w:val="25"/>
          <w:szCs w:val="25"/>
        </w:rPr>
        <w:t xml:space="preserve"> institution </w:t>
      </w:r>
      <w:r w:rsidRPr="00AD5C2F">
        <w:rPr>
          <w:rFonts w:ascii="Tahoma" w:hAnsi="Tahoma" w:cs="Tahoma"/>
          <w:sz w:val="25"/>
          <w:szCs w:val="25"/>
        </w:rPr>
        <w:t xml:space="preserve">urgently </w:t>
      </w:r>
      <w:r w:rsidR="00011C2B" w:rsidRPr="00AD5C2F">
        <w:rPr>
          <w:rFonts w:ascii="Tahoma" w:hAnsi="Tahoma" w:cs="Tahoma"/>
          <w:sz w:val="25"/>
          <w:szCs w:val="25"/>
        </w:rPr>
        <w:t>requests</w:t>
      </w:r>
      <w:r w:rsidRPr="00AD5C2F">
        <w:rPr>
          <w:rFonts w:ascii="Tahoma" w:hAnsi="Tahoma" w:cs="Tahoma"/>
          <w:sz w:val="25"/>
          <w:szCs w:val="25"/>
        </w:rPr>
        <w:t xml:space="preserve"> your expert assistance in </w:t>
      </w:r>
      <w:r w:rsidR="003C48B6">
        <w:rPr>
          <w:rFonts w:ascii="Tahoma" w:hAnsi="Tahoma" w:cs="Tahoma"/>
          <w:sz w:val="25"/>
          <w:szCs w:val="25"/>
        </w:rPr>
        <w:t xml:space="preserve">providing </w:t>
      </w:r>
      <w:r w:rsidRPr="00AD5C2F">
        <w:rPr>
          <w:rFonts w:ascii="Tahoma" w:hAnsi="Tahoma" w:cs="Tahoma"/>
          <w:sz w:val="25"/>
          <w:szCs w:val="25"/>
        </w:rPr>
        <w:t xml:space="preserve">a comprehensive, branch-wise inventory of essential machinery and equipment for the following </w:t>
      </w:r>
      <w:r>
        <w:rPr>
          <w:rFonts w:ascii="Tahoma" w:hAnsi="Tahoma" w:cs="Tahoma"/>
          <w:sz w:val="25"/>
          <w:szCs w:val="25"/>
        </w:rPr>
        <w:t>Engineering branches/</w:t>
      </w:r>
      <w:r w:rsidR="008578DE">
        <w:rPr>
          <w:rFonts w:ascii="Tahoma" w:hAnsi="Tahoma" w:cs="Tahoma"/>
          <w:sz w:val="25"/>
          <w:szCs w:val="25"/>
        </w:rPr>
        <w:t>departments. The</w:t>
      </w:r>
      <w:r w:rsidR="00011C2B">
        <w:rPr>
          <w:rFonts w:ascii="Tahoma" w:hAnsi="Tahoma" w:cs="Tahoma"/>
          <w:sz w:val="25"/>
          <w:szCs w:val="25"/>
        </w:rPr>
        <w:t xml:space="preserve"> intake capacity of each branch is also given</w:t>
      </w:r>
      <w:r w:rsidRPr="00AD5C2F">
        <w:rPr>
          <w:rFonts w:ascii="Tahoma" w:hAnsi="Tahoma" w:cs="Tahoma"/>
          <w:sz w:val="25"/>
          <w:szCs w:val="25"/>
        </w:rPr>
        <w:t xml:space="preserve">: </w:t>
      </w:r>
    </w:p>
    <w:p w14:paraId="5AB5D5CD" w14:textId="54678B7A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Civil Engineering (60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531CBB8E" w14:textId="02507CF0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Electrical Engineering (30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0301630B" w14:textId="76E43CE2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Electronics &amp; Communication Engineering (30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4E5D3347" w14:textId="0E8978F7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Computer Engineering (45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556DE5BA" w14:textId="4C70DA74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Information Technology (60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1358DF99" w14:textId="6C0A3889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Mechanical Engineering (30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1506DF05" w14:textId="55BE953B" w:rsidR="00AD5C2F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Workshop Department.</w:t>
      </w:r>
    </w:p>
    <w:p w14:paraId="2F20D156" w14:textId="77777777" w:rsidR="00002908" w:rsidRDefault="00AD5C2F" w:rsidP="00AD5C2F">
      <w:pPr>
        <w:ind w:left="-540"/>
        <w:jc w:val="both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 xml:space="preserve">For each </w:t>
      </w:r>
      <w:r w:rsidR="00002908">
        <w:rPr>
          <w:rFonts w:ascii="Tahoma" w:hAnsi="Tahoma" w:cs="Tahoma"/>
          <w:sz w:val="25"/>
          <w:szCs w:val="25"/>
        </w:rPr>
        <w:t>branch</w:t>
      </w:r>
      <w:r w:rsidRPr="00AD5C2F">
        <w:rPr>
          <w:rFonts w:ascii="Tahoma" w:hAnsi="Tahoma" w:cs="Tahoma"/>
          <w:sz w:val="25"/>
          <w:szCs w:val="25"/>
        </w:rPr>
        <w:t xml:space="preserve">, please </w:t>
      </w:r>
      <w:r w:rsidR="00002908">
        <w:rPr>
          <w:rFonts w:ascii="Tahoma" w:hAnsi="Tahoma" w:cs="Tahoma"/>
          <w:sz w:val="25"/>
          <w:szCs w:val="25"/>
        </w:rPr>
        <w:t xml:space="preserve">support in </w:t>
      </w:r>
      <w:r w:rsidRPr="00AD5C2F">
        <w:rPr>
          <w:rFonts w:ascii="Tahoma" w:hAnsi="Tahoma" w:cs="Tahoma"/>
          <w:sz w:val="25"/>
          <w:szCs w:val="25"/>
        </w:rPr>
        <w:t>provid</w:t>
      </w:r>
      <w:r w:rsidR="00002908">
        <w:rPr>
          <w:rFonts w:ascii="Tahoma" w:hAnsi="Tahoma" w:cs="Tahoma"/>
          <w:sz w:val="25"/>
          <w:szCs w:val="25"/>
        </w:rPr>
        <w:t>ing</w:t>
      </w:r>
      <w:r w:rsidRPr="00AD5C2F">
        <w:rPr>
          <w:rFonts w:ascii="Tahoma" w:hAnsi="Tahoma" w:cs="Tahoma"/>
          <w:sz w:val="25"/>
          <w:szCs w:val="25"/>
        </w:rPr>
        <w:t xml:space="preserve"> the following details for each item:</w:t>
      </w:r>
    </w:p>
    <w:p w14:paraId="211A5F57" w14:textId="14138D32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E</w:t>
      </w:r>
      <w:r w:rsidR="00AD5C2F" w:rsidRPr="00002908">
        <w:rPr>
          <w:rFonts w:ascii="Tahoma" w:hAnsi="Tahoma" w:cs="Tahoma"/>
          <w:sz w:val="25"/>
          <w:szCs w:val="25"/>
        </w:rPr>
        <w:t>quipment/Item name</w:t>
      </w:r>
      <w:r w:rsidRPr="00002908">
        <w:rPr>
          <w:rFonts w:ascii="Tahoma" w:hAnsi="Tahoma" w:cs="Tahoma"/>
          <w:sz w:val="25"/>
          <w:szCs w:val="25"/>
        </w:rPr>
        <w:t>.</w:t>
      </w:r>
    </w:p>
    <w:p w14:paraId="44FA1242" w14:textId="3D0DEF2C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D</w:t>
      </w:r>
      <w:r w:rsidR="00AD5C2F" w:rsidRPr="00002908">
        <w:rPr>
          <w:rFonts w:ascii="Tahoma" w:hAnsi="Tahoma" w:cs="Tahoma"/>
          <w:sz w:val="25"/>
          <w:szCs w:val="25"/>
        </w:rPr>
        <w:t>etailed technical specifications</w:t>
      </w:r>
      <w:r>
        <w:rPr>
          <w:rFonts w:ascii="Tahoma" w:hAnsi="Tahoma" w:cs="Tahoma"/>
          <w:sz w:val="25"/>
          <w:szCs w:val="25"/>
        </w:rPr>
        <w:t>.</w:t>
      </w:r>
    </w:p>
    <w:p w14:paraId="0AB6F0BA" w14:textId="54CBEF00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Re</w:t>
      </w:r>
      <w:r w:rsidR="00AD5C2F" w:rsidRPr="00002908">
        <w:rPr>
          <w:rFonts w:ascii="Tahoma" w:hAnsi="Tahoma" w:cs="Tahoma"/>
          <w:sz w:val="25"/>
          <w:szCs w:val="25"/>
        </w:rPr>
        <w:t>quired quantity based on student intake</w:t>
      </w:r>
      <w:r>
        <w:rPr>
          <w:rFonts w:ascii="Tahoma" w:hAnsi="Tahoma" w:cs="Tahoma"/>
          <w:sz w:val="25"/>
          <w:szCs w:val="25"/>
        </w:rPr>
        <w:t>.</w:t>
      </w:r>
      <w:r w:rsidR="00AD5C2F" w:rsidRPr="00002908">
        <w:rPr>
          <w:rFonts w:ascii="Tahoma" w:hAnsi="Tahoma" w:cs="Tahoma"/>
          <w:sz w:val="25"/>
          <w:szCs w:val="25"/>
        </w:rPr>
        <w:t xml:space="preserve"> </w:t>
      </w:r>
    </w:p>
    <w:p w14:paraId="73EC72FA" w14:textId="526FAF5F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T</w:t>
      </w:r>
      <w:r w:rsidR="00AD5C2F" w:rsidRPr="00002908">
        <w:rPr>
          <w:rFonts w:ascii="Tahoma" w:hAnsi="Tahoma" w:cs="Tahoma"/>
          <w:sz w:val="25"/>
          <w:szCs w:val="25"/>
        </w:rPr>
        <w:t>entative unit cost</w:t>
      </w:r>
      <w:r w:rsidRPr="00002908">
        <w:rPr>
          <w:rFonts w:ascii="Tahoma" w:hAnsi="Tahoma" w:cs="Tahoma"/>
          <w:sz w:val="25"/>
          <w:szCs w:val="25"/>
        </w:rPr>
        <w:t>.</w:t>
      </w:r>
    </w:p>
    <w:p w14:paraId="08DFC1BC" w14:textId="77777777" w:rsidR="007F51A2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T</w:t>
      </w:r>
      <w:r w:rsidR="00AD5C2F" w:rsidRPr="00002908">
        <w:rPr>
          <w:rFonts w:ascii="Tahoma" w:hAnsi="Tahoma" w:cs="Tahoma"/>
          <w:sz w:val="25"/>
          <w:szCs w:val="25"/>
        </w:rPr>
        <w:t>otal cost for the recommended quantity.</w:t>
      </w:r>
    </w:p>
    <w:p w14:paraId="05C0E3B7" w14:textId="4C948E3A" w:rsidR="00002908" w:rsidRPr="007F51A2" w:rsidRDefault="007F51A2" w:rsidP="007F51A2">
      <w:pPr>
        <w:ind w:left="-540"/>
        <w:jc w:val="both"/>
        <w:rPr>
          <w:rFonts w:ascii="Tahoma" w:hAnsi="Tahoma" w:cs="Tahoma"/>
        </w:rPr>
      </w:pPr>
      <w:r w:rsidRPr="007F51A2">
        <w:rPr>
          <w:rFonts w:ascii="Tahoma" w:hAnsi="Tahoma" w:cs="Tahoma"/>
          <w:sz w:val="25"/>
          <w:szCs w:val="25"/>
        </w:rPr>
        <w:t>The semester-wise curriculum for all the above-mentioned branches can be accessed at the following link:</w:t>
      </w:r>
      <w:r>
        <w:rPr>
          <w:rFonts w:ascii="Tahoma" w:hAnsi="Tahoma" w:cs="Tahoma"/>
          <w:sz w:val="25"/>
          <w:szCs w:val="25"/>
        </w:rPr>
        <w:t xml:space="preserve"> </w:t>
      </w:r>
      <w:hyperlink r:id="rId8" w:history="1">
        <w:r w:rsidRPr="00BD69F6">
          <w:rPr>
            <w:rStyle w:val="Hyperlink"/>
            <w:rFonts w:ascii="Tahoma" w:hAnsi="Tahoma" w:cs="Tahoma"/>
            <w:b/>
            <w:bCs/>
          </w:rPr>
          <w:t>https://kgpsrinagar.edu.in/page/syllabus</w:t>
        </w:r>
      </w:hyperlink>
      <w:r w:rsidR="00AD5C2F" w:rsidRPr="007F51A2">
        <w:rPr>
          <w:rFonts w:ascii="Tahoma" w:hAnsi="Tahoma" w:cs="Tahoma"/>
        </w:rPr>
        <w:t xml:space="preserve"> </w:t>
      </w:r>
    </w:p>
    <w:p w14:paraId="70E853F1" w14:textId="547D0597" w:rsidR="008A4327" w:rsidRDefault="00C927B1" w:rsidP="008A4327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C927B1">
        <w:rPr>
          <w:rFonts w:ascii="Tahoma" w:hAnsi="Tahoma" w:cs="Tahoma"/>
          <w:sz w:val="25"/>
          <w:szCs w:val="25"/>
        </w:rPr>
        <w:t>The</w:t>
      </w:r>
      <w:r w:rsidR="000F34BB">
        <w:rPr>
          <w:rFonts w:ascii="Tahoma" w:hAnsi="Tahoma" w:cs="Tahoma"/>
          <w:sz w:val="25"/>
          <w:szCs w:val="25"/>
        </w:rPr>
        <w:t xml:space="preserve"> required machinery and equipment</w:t>
      </w:r>
      <w:r w:rsidRPr="00C927B1">
        <w:rPr>
          <w:rFonts w:ascii="Tahoma" w:hAnsi="Tahoma" w:cs="Tahoma"/>
          <w:sz w:val="25"/>
          <w:szCs w:val="25"/>
        </w:rPr>
        <w:t xml:space="preserve"> details are essential to our procurement strategy and will form the foundation </w:t>
      </w:r>
      <w:r w:rsidR="00011C2B">
        <w:rPr>
          <w:rFonts w:ascii="Tahoma" w:hAnsi="Tahoma" w:cs="Tahoma"/>
          <w:sz w:val="25"/>
          <w:szCs w:val="25"/>
        </w:rPr>
        <w:t>for onward</w:t>
      </w:r>
      <w:r w:rsidRPr="00C927B1">
        <w:rPr>
          <w:rFonts w:ascii="Tahoma" w:hAnsi="Tahoma" w:cs="Tahoma"/>
          <w:sz w:val="25"/>
          <w:szCs w:val="25"/>
        </w:rPr>
        <w:t xml:space="preserve"> submission to the Office of the Administrative Secretary, Department of Skill Development, for review and approval. </w:t>
      </w:r>
      <w:r w:rsidR="008A4327" w:rsidRPr="008A4327">
        <w:rPr>
          <w:rFonts w:ascii="Tahoma" w:hAnsi="Tahoma" w:cs="Tahoma"/>
          <w:sz w:val="25"/>
          <w:szCs w:val="25"/>
        </w:rPr>
        <w:t>In light of the urgency and critical importance of this initiative, your timely response is earnestly solicited to facilitate further action</w:t>
      </w:r>
      <w:r w:rsidR="008A4327">
        <w:rPr>
          <w:rFonts w:ascii="Tahoma" w:hAnsi="Tahoma" w:cs="Tahoma"/>
          <w:sz w:val="25"/>
          <w:szCs w:val="25"/>
        </w:rPr>
        <w:t>.</w:t>
      </w:r>
      <w:r w:rsidR="002E51CA"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8A4327">
        <w:rPr>
          <w:rFonts w:ascii="Tahoma" w:hAnsi="Tahoma" w:cs="Tahoma"/>
          <w:sz w:val="25"/>
          <w:szCs w:val="25"/>
        </w:rPr>
        <w:t xml:space="preserve">                   </w:t>
      </w:r>
    </w:p>
    <w:p w14:paraId="0DD70EF8" w14:textId="70EF14C7" w:rsidR="002E51CA" w:rsidRDefault="008A4327" w:rsidP="00DA04B6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="002E51CA" w:rsidRPr="0085781D">
        <w:rPr>
          <w:rFonts w:ascii="Tahoma" w:hAnsi="Tahoma" w:cs="Tahoma"/>
          <w:sz w:val="25"/>
          <w:szCs w:val="25"/>
        </w:rPr>
        <w:t>,</w:t>
      </w:r>
    </w:p>
    <w:p w14:paraId="524D4CE9" w14:textId="77777777" w:rsidR="008A4327" w:rsidRDefault="008A4327" w:rsidP="00DA04B6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3177666F" w14:textId="77777777" w:rsidR="007F51A2" w:rsidRPr="001E487E" w:rsidRDefault="007F51A2" w:rsidP="007F51A2">
      <w:pPr>
        <w:ind w:left="-540"/>
        <w:rPr>
          <w:rFonts w:ascii="Tahoma" w:hAnsi="Tahoma" w:cs="Tahoma"/>
          <w:sz w:val="25"/>
          <w:szCs w:val="25"/>
        </w:rPr>
      </w:pPr>
    </w:p>
    <w:p w14:paraId="0E65EEDA" w14:textId="29C8E94E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2D5D9A0E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360589" w:rsidSect="007F51A2">
      <w:headerReference w:type="default" r:id="rId9"/>
      <w:pgSz w:w="11906" w:h="16838"/>
      <w:pgMar w:top="696" w:right="566" w:bottom="8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866E" w14:textId="77777777" w:rsidR="00EA3C0C" w:rsidRDefault="00EA3C0C">
      <w:r>
        <w:separator/>
      </w:r>
    </w:p>
  </w:endnote>
  <w:endnote w:type="continuationSeparator" w:id="0">
    <w:p w14:paraId="38DCFD48" w14:textId="77777777" w:rsidR="00EA3C0C" w:rsidRDefault="00EA3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10564" w14:textId="77777777" w:rsidR="00EA3C0C" w:rsidRDefault="00EA3C0C">
      <w:r>
        <w:separator/>
      </w:r>
    </w:p>
  </w:footnote>
  <w:footnote w:type="continuationSeparator" w:id="0">
    <w:p w14:paraId="57738EF0" w14:textId="77777777" w:rsidR="00EA3C0C" w:rsidRDefault="00EA3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56C49A34" w:rsidR="009067C4" w:rsidRDefault="00002908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2AB884A9">
          <wp:simplePos x="0" y="0"/>
          <wp:positionH relativeFrom="margin">
            <wp:posOffset>-263525</wp:posOffset>
          </wp:positionH>
          <wp:positionV relativeFrom="page">
            <wp:posOffset>304800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6043964" name="Picture 1860439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67C4">
      <w:rPr>
        <w:rFonts w:ascii="Century Gothic" w:eastAsia="Calibri" w:hAnsi="Century Gothic"/>
        <w:sz w:val="16"/>
        <w:szCs w:val="16"/>
      </w:rPr>
      <w:t xml:space="preserve">             Phone No:</w:t>
    </w:r>
    <w:r w:rsidR="00A45A8C">
      <w:rPr>
        <w:rFonts w:ascii="Century Gothic" w:eastAsia="Calibri" w:hAnsi="Century Gothic"/>
        <w:sz w:val="16"/>
        <w:szCs w:val="16"/>
      </w:rPr>
      <w:t xml:space="preserve"> </w:t>
    </w:r>
    <w:r w:rsidR="009067C4">
      <w:rPr>
        <w:rFonts w:ascii="Century Gothic" w:eastAsia="Calibri" w:hAnsi="Century Gothic"/>
        <w:sz w:val="16"/>
        <w:szCs w:val="16"/>
      </w:rPr>
      <w:t>0194-2310144/</w:t>
    </w:r>
    <w:r w:rsidR="00AD5C2F">
      <w:rPr>
        <w:rFonts w:ascii="Century Gothic" w:eastAsia="Calibri" w:hAnsi="Century Gothic"/>
        <w:sz w:val="16"/>
        <w:szCs w:val="16"/>
      </w:rPr>
      <w:t>9906457756</w:t>
    </w:r>
    <w:r w:rsidR="009067C4">
      <w:rPr>
        <w:rFonts w:ascii="Century Gothic" w:eastAsia="Calibri" w:hAnsi="Century Gothic"/>
        <w:sz w:val="16"/>
        <w:szCs w:val="16"/>
      </w:rPr>
      <w:t xml:space="preserve">                   </w:t>
    </w:r>
  </w:p>
  <w:p w14:paraId="28D11ED9" w14:textId="75B24940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</w:t>
    </w:r>
    <w:proofErr w:type="gramStart"/>
    <w:r>
      <w:rPr>
        <w:rFonts w:ascii="Century Gothic" w:eastAsia="Calibri" w:hAnsi="Century Gothic"/>
        <w:sz w:val="16"/>
        <w:szCs w:val="16"/>
      </w:rPr>
      <w:t>: :</w:t>
    </w:r>
    <w:proofErr w:type="gramEnd"/>
    <w:r>
      <w:rPr>
        <w:rFonts w:ascii="Century Gothic" w:eastAsia="Calibri" w:hAnsi="Century Gothic"/>
        <w:sz w:val="16"/>
        <w:szCs w:val="16"/>
      </w:rPr>
      <w:t xml:space="preserve"> 0194-2310144</w:t>
    </w:r>
  </w:p>
  <w:p w14:paraId="7999462B" w14:textId="18A9AC43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12A3A04B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r w:rsidR="00002908">
      <w:t xml:space="preserve"> </w:t>
    </w:r>
    <w:hyperlink r:id="rId2" w:history="1">
      <w:r w:rsidR="00002908" w:rsidRPr="00953FC7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F91F6C1" w14:textId="19FA64E7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002908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9021A4"/>
    <w:multiLevelType w:val="hybridMultilevel"/>
    <w:tmpl w:val="4F725AA6"/>
    <w:lvl w:ilvl="0" w:tplc="4009000F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42418"/>
    <w:multiLevelType w:val="hybridMultilevel"/>
    <w:tmpl w:val="B22E127A"/>
    <w:lvl w:ilvl="0" w:tplc="40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452022251">
    <w:abstractNumId w:val="9"/>
  </w:num>
  <w:num w:numId="2" w16cid:durableId="1738938866">
    <w:abstractNumId w:val="7"/>
  </w:num>
  <w:num w:numId="3" w16cid:durableId="1521776229">
    <w:abstractNumId w:val="6"/>
  </w:num>
  <w:num w:numId="4" w16cid:durableId="1220241346">
    <w:abstractNumId w:val="5"/>
  </w:num>
  <w:num w:numId="5" w16cid:durableId="1977878143">
    <w:abstractNumId w:val="4"/>
  </w:num>
  <w:num w:numId="6" w16cid:durableId="305862543">
    <w:abstractNumId w:val="8"/>
  </w:num>
  <w:num w:numId="7" w16cid:durableId="2070886080">
    <w:abstractNumId w:val="3"/>
  </w:num>
  <w:num w:numId="8" w16cid:durableId="253706815">
    <w:abstractNumId w:val="2"/>
  </w:num>
  <w:num w:numId="9" w16cid:durableId="256718736">
    <w:abstractNumId w:val="1"/>
  </w:num>
  <w:num w:numId="10" w16cid:durableId="764543321">
    <w:abstractNumId w:val="0"/>
  </w:num>
  <w:num w:numId="11" w16cid:durableId="395202151">
    <w:abstractNumId w:val="11"/>
  </w:num>
  <w:num w:numId="12" w16cid:durableId="1592592033">
    <w:abstractNumId w:val="10"/>
  </w:num>
  <w:num w:numId="13" w16cid:durableId="974456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2908"/>
    <w:rsid w:val="00003790"/>
    <w:rsid w:val="00011C2B"/>
    <w:rsid w:val="00017E7E"/>
    <w:rsid w:val="00033893"/>
    <w:rsid w:val="00035D9D"/>
    <w:rsid w:val="000450C6"/>
    <w:rsid w:val="00045AAD"/>
    <w:rsid w:val="00050A31"/>
    <w:rsid w:val="00055E5E"/>
    <w:rsid w:val="000620D7"/>
    <w:rsid w:val="000716D2"/>
    <w:rsid w:val="00071AAB"/>
    <w:rsid w:val="00073974"/>
    <w:rsid w:val="00082091"/>
    <w:rsid w:val="000909E9"/>
    <w:rsid w:val="00094C27"/>
    <w:rsid w:val="000B76C4"/>
    <w:rsid w:val="000C1794"/>
    <w:rsid w:val="000C5610"/>
    <w:rsid w:val="000D14EF"/>
    <w:rsid w:val="000E4A5E"/>
    <w:rsid w:val="000E6552"/>
    <w:rsid w:val="000F34BB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2DE"/>
    <w:rsid w:val="001D78A9"/>
    <w:rsid w:val="001E487E"/>
    <w:rsid w:val="001F08DE"/>
    <w:rsid w:val="001F6A13"/>
    <w:rsid w:val="00201333"/>
    <w:rsid w:val="002031CF"/>
    <w:rsid w:val="00210FA7"/>
    <w:rsid w:val="00216417"/>
    <w:rsid w:val="00247F81"/>
    <w:rsid w:val="0026631D"/>
    <w:rsid w:val="00280F25"/>
    <w:rsid w:val="00290B46"/>
    <w:rsid w:val="002C2F53"/>
    <w:rsid w:val="002D0BC4"/>
    <w:rsid w:val="002E51CA"/>
    <w:rsid w:val="002F432F"/>
    <w:rsid w:val="0033518C"/>
    <w:rsid w:val="00342855"/>
    <w:rsid w:val="003437C2"/>
    <w:rsid w:val="00360589"/>
    <w:rsid w:val="00377186"/>
    <w:rsid w:val="0037797E"/>
    <w:rsid w:val="003A1509"/>
    <w:rsid w:val="003A1C03"/>
    <w:rsid w:val="003C48B6"/>
    <w:rsid w:val="003E65E5"/>
    <w:rsid w:val="003F50ED"/>
    <w:rsid w:val="003F534F"/>
    <w:rsid w:val="00414627"/>
    <w:rsid w:val="00420B16"/>
    <w:rsid w:val="00424DB8"/>
    <w:rsid w:val="00425D63"/>
    <w:rsid w:val="004643D8"/>
    <w:rsid w:val="004726A6"/>
    <w:rsid w:val="004831C3"/>
    <w:rsid w:val="00497C24"/>
    <w:rsid w:val="004B0441"/>
    <w:rsid w:val="004B14C1"/>
    <w:rsid w:val="004C7BA5"/>
    <w:rsid w:val="004D3AC1"/>
    <w:rsid w:val="004E5652"/>
    <w:rsid w:val="004E7628"/>
    <w:rsid w:val="004F1255"/>
    <w:rsid w:val="004F48F2"/>
    <w:rsid w:val="005149B1"/>
    <w:rsid w:val="005327AD"/>
    <w:rsid w:val="00535237"/>
    <w:rsid w:val="005511E0"/>
    <w:rsid w:val="005647F2"/>
    <w:rsid w:val="005662D1"/>
    <w:rsid w:val="005710C1"/>
    <w:rsid w:val="00573A09"/>
    <w:rsid w:val="00575BAD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49F0"/>
    <w:rsid w:val="00670CEC"/>
    <w:rsid w:val="0067245D"/>
    <w:rsid w:val="006763F1"/>
    <w:rsid w:val="0068470E"/>
    <w:rsid w:val="0069352F"/>
    <w:rsid w:val="00695DCD"/>
    <w:rsid w:val="006A05CC"/>
    <w:rsid w:val="006A35A7"/>
    <w:rsid w:val="006C7C59"/>
    <w:rsid w:val="006D4655"/>
    <w:rsid w:val="006F6419"/>
    <w:rsid w:val="00705C8D"/>
    <w:rsid w:val="00715277"/>
    <w:rsid w:val="007152D7"/>
    <w:rsid w:val="00746C14"/>
    <w:rsid w:val="007C2C59"/>
    <w:rsid w:val="007F51A2"/>
    <w:rsid w:val="00801F23"/>
    <w:rsid w:val="008048EF"/>
    <w:rsid w:val="0083459C"/>
    <w:rsid w:val="00837632"/>
    <w:rsid w:val="0085640F"/>
    <w:rsid w:val="008567AA"/>
    <w:rsid w:val="0085781D"/>
    <w:rsid w:val="008578DE"/>
    <w:rsid w:val="00892712"/>
    <w:rsid w:val="008A4264"/>
    <w:rsid w:val="008A4327"/>
    <w:rsid w:val="008A680A"/>
    <w:rsid w:val="008B0BB0"/>
    <w:rsid w:val="008B4889"/>
    <w:rsid w:val="008E6C4B"/>
    <w:rsid w:val="008F18C0"/>
    <w:rsid w:val="00904DDD"/>
    <w:rsid w:val="009067C4"/>
    <w:rsid w:val="00907648"/>
    <w:rsid w:val="00930FDE"/>
    <w:rsid w:val="009744CA"/>
    <w:rsid w:val="00984C93"/>
    <w:rsid w:val="00987CE1"/>
    <w:rsid w:val="0099405C"/>
    <w:rsid w:val="009C600F"/>
    <w:rsid w:val="009D3723"/>
    <w:rsid w:val="009E04F2"/>
    <w:rsid w:val="009F1B14"/>
    <w:rsid w:val="00A03B7B"/>
    <w:rsid w:val="00A200C9"/>
    <w:rsid w:val="00A250D5"/>
    <w:rsid w:val="00A32F56"/>
    <w:rsid w:val="00A36028"/>
    <w:rsid w:val="00A45A8C"/>
    <w:rsid w:val="00A91424"/>
    <w:rsid w:val="00AA2C77"/>
    <w:rsid w:val="00AC365F"/>
    <w:rsid w:val="00AC3FB9"/>
    <w:rsid w:val="00AC702A"/>
    <w:rsid w:val="00AD226F"/>
    <w:rsid w:val="00AD5C2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87F3C"/>
    <w:rsid w:val="00B9176E"/>
    <w:rsid w:val="00BA47E3"/>
    <w:rsid w:val="00BB36B5"/>
    <w:rsid w:val="00BB7C2B"/>
    <w:rsid w:val="00BC1664"/>
    <w:rsid w:val="00BC2546"/>
    <w:rsid w:val="00C05085"/>
    <w:rsid w:val="00C1593D"/>
    <w:rsid w:val="00C25607"/>
    <w:rsid w:val="00C56C7E"/>
    <w:rsid w:val="00C776A4"/>
    <w:rsid w:val="00C927B1"/>
    <w:rsid w:val="00C97142"/>
    <w:rsid w:val="00CA2C6C"/>
    <w:rsid w:val="00CC0600"/>
    <w:rsid w:val="00CC78AC"/>
    <w:rsid w:val="00CF7953"/>
    <w:rsid w:val="00D07232"/>
    <w:rsid w:val="00D10245"/>
    <w:rsid w:val="00D21BDD"/>
    <w:rsid w:val="00D2391D"/>
    <w:rsid w:val="00D479D3"/>
    <w:rsid w:val="00D65F07"/>
    <w:rsid w:val="00D92BB7"/>
    <w:rsid w:val="00DA04B6"/>
    <w:rsid w:val="00DC76D2"/>
    <w:rsid w:val="00DD30ED"/>
    <w:rsid w:val="00E64C21"/>
    <w:rsid w:val="00EA3C0C"/>
    <w:rsid w:val="00EC24C6"/>
    <w:rsid w:val="00EF2933"/>
    <w:rsid w:val="00EF3EF0"/>
    <w:rsid w:val="00F05146"/>
    <w:rsid w:val="00F1115D"/>
    <w:rsid w:val="00F1538D"/>
    <w:rsid w:val="00F3513C"/>
    <w:rsid w:val="00F465C5"/>
    <w:rsid w:val="00F5180D"/>
    <w:rsid w:val="00F51B21"/>
    <w:rsid w:val="00F51D87"/>
    <w:rsid w:val="00F52DA3"/>
    <w:rsid w:val="00F7197B"/>
    <w:rsid w:val="00F8455C"/>
    <w:rsid w:val="00FA3003"/>
    <w:rsid w:val="00FA4360"/>
    <w:rsid w:val="00FD697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002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gpsrinagar.edu.in/page/syllabu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CFF1-1929-4C4E-99BD-1D7728A5B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354</Words>
  <Characters>2384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21</cp:revision>
  <cp:lastPrinted>2025-06-28T05:21:00Z</cp:lastPrinted>
  <dcterms:created xsi:type="dcterms:W3CDTF">2025-06-29T11:22:00Z</dcterms:created>
  <dcterms:modified xsi:type="dcterms:W3CDTF">2025-06-30T04:11:00Z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