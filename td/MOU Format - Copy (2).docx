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0EB89" w14:textId="47FFA6D5" w:rsidR="0000155B" w:rsidRPr="008C3D51" w:rsidRDefault="0000155B" w:rsidP="0030615B">
      <w:pPr>
        <w:spacing w:before="1"/>
        <w:ind w:left="3172" w:right="3563"/>
        <w:jc w:val="center"/>
        <w:rPr>
          <w:rFonts w:ascii="Tahoma" w:hAnsi="Tahoma" w:cs="Tahoma"/>
          <w:b/>
          <w:sz w:val="28"/>
          <w:szCs w:val="28"/>
        </w:rPr>
      </w:pPr>
      <w:r w:rsidRPr="008C3D51">
        <w:rPr>
          <w:rFonts w:ascii="Tahoma" w:hAnsi="Tahoma" w:cs="Tahoma"/>
          <w:b/>
          <w:color w:val="232323"/>
          <w:spacing w:val="-4"/>
          <w:sz w:val="28"/>
          <w:szCs w:val="28"/>
        </w:rPr>
        <w:t>Memorandum</w:t>
      </w:r>
      <w:r w:rsidRPr="008C3D51">
        <w:rPr>
          <w:rFonts w:ascii="Tahoma" w:hAnsi="Tahoma" w:cs="Tahoma"/>
          <w:b/>
          <w:color w:val="232323"/>
          <w:spacing w:val="5"/>
          <w:sz w:val="28"/>
          <w:szCs w:val="28"/>
        </w:rPr>
        <w:t xml:space="preserve"> </w:t>
      </w:r>
      <w:r w:rsidRPr="008C3D51">
        <w:rPr>
          <w:rFonts w:ascii="Tahoma" w:hAnsi="Tahoma" w:cs="Tahoma"/>
          <w:b/>
          <w:color w:val="232323"/>
          <w:spacing w:val="-4"/>
          <w:sz w:val="28"/>
          <w:szCs w:val="28"/>
        </w:rPr>
        <w:t>of</w:t>
      </w:r>
      <w:r w:rsidRPr="008C3D51">
        <w:rPr>
          <w:rFonts w:ascii="Tahoma" w:hAnsi="Tahoma" w:cs="Tahoma"/>
          <w:b/>
          <w:color w:val="232323"/>
          <w:spacing w:val="-12"/>
          <w:sz w:val="28"/>
          <w:szCs w:val="28"/>
        </w:rPr>
        <w:t xml:space="preserve"> </w:t>
      </w:r>
      <w:r w:rsidRPr="008C3D51">
        <w:rPr>
          <w:rFonts w:ascii="Tahoma" w:hAnsi="Tahoma" w:cs="Tahoma"/>
          <w:b/>
          <w:color w:val="0C0C0C"/>
          <w:spacing w:val="-4"/>
          <w:sz w:val="28"/>
          <w:szCs w:val="28"/>
        </w:rPr>
        <w:t xml:space="preserve">Understanding </w:t>
      </w:r>
      <w:r w:rsidRPr="008C3D51">
        <w:rPr>
          <w:rFonts w:ascii="Tahoma" w:hAnsi="Tahoma" w:cs="Tahoma"/>
          <w:b/>
          <w:color w:val="0C0C0C"/>
          <w:spacing w:val="-2"/>
          <w:sz w:val="28"/>
          <w:szCs w:val="28"/>
        </w:rPr>
        <w:t>Between</w:t>
      </w:r>
    </w:p>
    <w:p w14:paraId="4A58F043" w14:textId="11773816" w:rsidR="0000155B" w:rsidRPr="008C3D51" w:rsidRDefault="0000155B" w:rsidP="0030615B">
      <w:pPr>
        <w:ind w:left="1180" w:right="1598"/>
        <w:jc w:val="center"/>
        <w:rPr>
          <w:rFonts w:ascii="Tahoma" w:hAnsi="Tahoma" w:cs="Tahoma"/>
          <w:b/>
          <w:sz w:val="28"/>
          <w:szCs w:val="28"/>
        </w:rPr>
      </w:pPr>
      <w:r w:rsidRPr="008C3D51">
        <w:rPr>
          <w:rFonts w:ascii="Tahoma" w:hAnsi="Tahoma" w:cs="Tahoma"/>
          <w:b/>
          <w:color w:val="232323"/>
          <w:spacing w:val="-4"/>
          <w:sz w:val="28"/>
          <w:szCs w:val="28"/>
        </w:rPr>
        <w:t>MSME</w:t>
      </w:r>
      <w:r w:rsidRPr="008C3D51">
        <w:rPr>
          <w:rFonts w:ascii="Tahoma" w:hAnsi="Tahoma" w:cs="Tahoma"/>
          <w:color w:val="232323"/>
          <w:spacing w:val="20"/>
          <w:sz w:val="28"/>
          <w:szCs w:val="28"/>
        </w:rPr>
        <w:t xml:space="preserve"> </w:t>
      </w:r>
      <w:r w:rsidRPr="008C3D51">
        <w:rPr>
          <w:rFonts w:ascii="Tahoma" w:hAnsi="Tahoma" w:cs="Tahoma"/>
          <w:b/>
          <w:color w:val="0C0C0C"/>
          <w:spacing w:val="-4"/>
          <w:sz w:val="28"/>
          <w:szCs w:val="28"/>
        </w:rPr>
        <w:t>Technology Development Centre</w:t>
      </w:r>
      <w:r w:rsidRPr="008C3D51">
        <w:rPr>
          <w:rFonts w:ascii="Tahoma" w:hAnsi="Tahoma" w:cs="Tahoma"/>
          <w:b/>
          <w:color w:val="232323"/>
          <w:spacing w:val="-4"/>
          <w:sz w:val="28"/>
          <w:szCs w:val="28"/>
        </w:rPr>
        <w:t>,</w:t>
      </w:r>
      <w:r w:rsidRPr="008C3D51">
        <w:rPr>
          <w:rFonts w:ascii="Tahoma" w:hAnsi="Tahoma" w:cs="Tahoma"/>
          <w:b/>
          <w:color w:val="232323"/>
          <w:spacing w:val="6"/>
          <w:sz w:val="28"/>
          <w:szCs w:val="28"/>
        </w:rPr>
        <w:t xml:space="preserve"> </w:t>
      </w:r>
      <w:r w:rsidRPr="008C3D51">
        <w:rPr>
          <w:rFonts w:ascii="Tahoma" w:hAnsi="Tahoma" w:cs="Tahoma"/>
          <w:b/>
          <w:color w:val="232323"/>
          <w:spacing w:val="-4"/>
          <w:sz w:val="28"/>
          <w:szCs w:val="28"/>
        </w:rPr>
        <w:t>Extension</w:t>
      </w:r>
      <w:r w:rsidRPr="008C3D51">
        <w:rPr>
          <w:rFonts w:ascii="Tahoma" w:hAnsi="Tahoma" w:cs="Tahoma"/>
          <w:b/>
          <w:color w:val="232323"/>
          <w:spacing w:val="5"/>
          <w:sz w:val="28"/>
          <w:szCs w:val="28"/>
        </w:rPr>
        <w:t xml:space="preserve"> </w:t>
      </w:r>
      <w:r w:rsidRPr="008C3D51">
        <w:rPr>
          <w:rFonts w:ascii="Tahoma" w:hAnsi="Tahoma" w:cs="Tahoma"/>
          <w:b/>
          <w:color w:val="232323"/>
          <w:spacing w:val="-4"/>
          <w:sz w:val="28"/>
          <w:szCs w:val="28"/>
        </w:rPr>
        <w:t>Centre</w:t>
      </w:r>
      <w:r w:rsidRPr="008C3D51">
        <w:rPr>
          <w:rFonts w:ascii="Tahoma" w:hAnsi="Tahoma" w:cs="Tahoma"/>
          <w:b/>
          <w:color w:val="0C0C0C"/>
          <w:spacing w:val="-12"/>
          <w:sz w:val="28"/>
          <w:szCs w:val="28"/>
        </w:rPr>
        <w:t xml:space="preserve"> </w:t>
      </w:r>
      <w:r w:rsidRPr="008C3D51">
        <w:rPr>
          <w:rFonts w:ascii="Tahoma" w:hAnsi="Tahoma" w:cs="Tahoma"/>
          <w:b/>
          <w:color w:val="232323"/>
          <w:spacing w:val="-4"/>
          <w:sz w:val="28"/>
          <w:szCs w:val="28"/>
        </w:rPr>
        <w:t xml:space="preserve">Srinagar </w:t>
      </w:r>
      <w:r w:rsidRPr="008C3D51">
        <w:rPr>
          <w:rFonts w:ascii="Tahoma" w:hAnsi="Tahoma" w:cs="Tahoma"/>
          <w:b/>
          <w:color w:val="232323"/>
          <w:sz w:val="28"/>
          <w:szCs w:val="28"/>
        </w:rPr>
        <w:t xml:space="preserve">(Micro, Small </w:t>
      </w:r>
      <w:r w:rsidRPr="008C3D51">
        <w:rPr>
          <w:rFonts w:ascii="Tahoma" w:hAnsi="Tahoma" w:cs="Tahoma"/>
          <w:b/>
          <w:color w:val="0C0C0C"/>
          <w:sz w:val="28"/>
          <w:szCs w:val="28"/>
        </w:rPr>
        <w:t xml:space="preserve">and </w:t>
      </w:r>
      <w:r w:rsidRPr="008C3D51">
        <w:rPr>
          <w:rFonts w:ascii="Tahoma" w:hAnsi="Tahoma" w:cs="Tahoma"/>
          <w:b/>
          <w:color w:val="232323"/>
          <w:sz w:val="28"/>
          <w:szCs w:val="28"/>
        </w:rPr>
        <w:t>Medium</w:t>
      </w:r>
      <w:r w:rsidRPr="008C3D51">
        <w:rPr>
          <w:rFonts w:ascii="Tahoma" w:hAnsi="Tahoma" w:cs="Tahoma"/>
          <w:b/>
          <w:color w:val="232323"/>
          <w:spacing w:val="40"/>
          <w:sz w:val="28"/>
          <w:szCs w:val="28"/>
        </w:rPr>
        <w:t xml:space="preserve"> </w:t>
      </w:r>
      <w:r w:rsidRPr="008C3D51">
        <w:rPr>
          <w:rFonts w:ascii="Tahoma" w:hAnsi="Tahoma" w:cs="Tahoma"/>
          <w:b/>
          <w:color w:val="232323"/>
          <w:sz w:val="28"/>
          <w:szCs w:val="28"/>
        </w:rPr>
        <w:t>Enterprises)</w:t>
      </w:r>
    </w:p>
    <w:p w14:paraId="61B42B88" w14:textId="77777777" w:rsidR="0000155B" w:rsidRPr="008C3D51" w:rsidRDefault="0000155B" w:rsidP="0030615B">
      <w:pPr>
        <w:ind w:left="3172" w:right="3589"/>
        <w:jc w:val="center"/>
        <w:rPr>
          <w:rFonts w:ascii="Tahoma" w:hAnsi="Tahoma" w:cs="Tahoma"/>
          <w:b/>
          <w:sz w:val="28"/>
          <w:szCs w:val="28"/>
        </w:rPr>
      </w:pPr>
      <w:r w:rsidRPr="008C3D51">
        <w:rPr>
          <w:rFonts w:ascii="Tahoma" w:hAnsi="Tahoma" w:cs="Tahoma"/>
          <w:b/>
          <w:color w:val="232323"/>
          <w:spacing w:val="-5"/>
          <w:sz w:val="28"/>
          <w:szCs w:val="28"/>
        </w:rPr>
        <w:t>And</w:t>
      </w:r>
      <w:r w:rsidRPr="008C3D51">
        <w:rPr>
          <w:rFonts w:ascii="Tahoma" w:hAnsi="Tahoma" w:cs="Tahoma"/>
          <w:b/>
          <w:sz w:val="28"/>
          <w:szCs w:val="28"/>
        </w:rPr>
        <w:t xml:space="preserve"> </w:t>
      </w:r>
    </w:p>
    <w:p w14:paraId="244EC78E" w14:textId="668554BC" w:rsidR="0000155B" w:rsidRPr="008C3D51" w:rsidRDefault="0000155B" w:rsidP="0030615B">
      <w:pPr>
        <w:ind w:right="720"/>
        <w:rPr>
          <w:rFonts w:ascii="Tahoma" w:hAnsi="Tahoma" w:cs="Tahoma"/>
          <w:b/>
          <w:sz w:val="28"/>
          <w:szCs w:val="28"/>
        </w:rPr>
      </w:pPr>
      <w:r w:rsidRPr="008C3D51">
        <w:rPr>
          <w:rFonts w:ascii="Tahoma" w:hAnsi="Tahoma" w:cs="Tahoma"/>
          <w:b/>
          <w:sz w:val="28"/>
          <w:szCs w:val="28"/>
        </w:rPr>
        <w:t xml:space="preserve">                 </w:t>
      </w:r>
      <w:r w:rsidRPr="008C3D51">
        <w:rPr>
          <w:rFonts w:ascii="Tahoma" w:hAnsi="Tahoma" w:cs="Tahoma"/>
          <w:b/>
          <w:color w:val="232323"/>
          <w:sz w:val="28"/>
          <w:szCs w:val="28"/>
        </w:rPr>
        <w:t>Kashmir Government Polytechnic College</w:t>
      </w:r>
    </w:p>
    <w:p w14:paraId="7ED4D71D" w14:textId="77EF11E2" w:rsidR="0000155B" w:rsidRPr="000E50A5" w:rsidRDefault="0000155B" w:rsidP="0030615B">
      <w:pPr>
        <w:spacing w:before="23"/>
        <w:ind w:left="3172" w:right="3586"/>
        <w:jc w:val="center"/>
        <w:rPr>
          <w:rFonts w:ascii="Tahoma" w:hAnsi="Tahoma" w:cs="Tahoma"/>
          <w:b/>
          <w:color w:val="232323"/>
          <w:sz w:val="28"/>
          <w:szCs w:val="28"/>
        </w:rPr>
      </w:pPr>
      <w:r w:rsidRPr="008C3D51">
        <w:rPr>
          <w:rFonts w:ascii="Tahoma" w:hAnsi="Tahoma" w:cs="Tahoma"/>
          <w:b/>
          <w:color w:val="232323"/>
          <w:sz w:val="28"/>
          <w:szCs w:val="28"/>
        </w:rPr>
        <w:t>Srinagar</w:t>
      </w:r>
    </w:p>
    <w:p w14:paraId="249768D3" w14:textId="77777777" w:rsidR="0000155B" w:rsidRDefault="0000155B" w:rsidP="0000155B">
      <w:pPr>
        <w:spacing w:before="23"/>
        <w:ind w:left="3172" w:right="3586"/>
        <w:jc w:val="center"/>
        <w:rPr>
          <w:rFonts w:ascii="Tahoma" w:hAnsi="Tahoma" w:cs="Tahoma"/>
          <w:b/>
          <w:color w:val="232323"/>
          <w:sz w:val="25"/>
          <w:szCs w:val="25"/>
        </w:rPr>
      </w:pPr>
    </w:p>
    <w:p w14:paraId="1B1F5DB1" w14:textId="67E4503F" w:rsidR="0000155B" w:rsidRPr="000E50A5" w:rsidRDefault="00A049F6" w:rsidP="009B607E">
      <w:pPr>
        <w:pStyle w:val="BodyText"/>
        <w:tabs>
          <w:tab w:val="right" w:pos="810"/>
        </w:tabs>
        <w:spacing w:line="276" w:lineRule="auto"/>
        <w:ind w:left="180" w:right="-4" w:hanging="90"/>
        <w:jc w:val="both"/>
        <w:rPr>
          <w:rFonts w:ascii="Tahoma" w:hAnsi="Tahoma" w:cs="Tahoma"/>
          <w:color w:val="232323"/>
          <w:spacing w:val="-2"/>
          <w:sz w:val="25"/>
          <w:szCs w:val="25"/>
        </w:rPr>
      </w:pPr>
      <w:bookmarkStart w:id="0" w:name="_Hlk202384588"/>
      <w:r>
        <w:rPr>
          <w:rFonts w:ascii="Tahoma" w:hAnsi="Tahoma" w:cs="Tahoma"/>
          <w:color w:val="383838"/>
          <w:spacing w:val="-4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This</w:t>
      </w:r>
      <w:r w:rsidR="0000155B"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memorandum</w:t>
      </w:r>
      <w:r w:rsidR="0000155B"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of</w:t>
      </w:r>
      <w:r w:rsidR="0000155B" w:rsidRPr="008C3D51">
        <w:rPr>
          <w:rFonts w:ascii="Tahoma" w:hAnsi="Tahoma" w:cs="Tahoma"/>
          <w:color w:val="383838"/>
          <w:spacing w:val="-12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understanding</w:t>
      </w:r>
      <w:r w:rsidR="0000155B"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(MOU)</w:t>
      </w:r>
      <w:r w:rsidR="0000155B" w:rsidRPr="008C3D51">
        <w:rPr>
          <w:rFonts w:ascii="Tahoma" w:hAnsi="Tahoma" w:cs="Tahoma"/>
          <w:color w:val="383838"/>
          <w:spacing w:val="-11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232323"/>
          <w:spacing w:val="-4"/>
          <w:sz w:val="25"/>
          <w:szCs w:val="25"/>
        </w:rPr>
        <w:t>is</w:t>
      </w:r>
      <w:r w:rsidR="0000155B" w:rsidRPr="008C3D51">
        <w:rPr>
          <w:rFonts w:ascii="Tahoma" w:hAnsi="Tahoma" w:cs="Tahoma"/>
          <w:color w:val="232323"/>
          <w:spacing w:val="-9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232323"/>
          <w:spacing w:val="-4"/>
          <w:sz w:val="25"/>
          <w:szCs w:val="25"/>
        </w:rPr>
        <w:t>made</w:t>
      </w:r>
      <w:r w:rsidR="0000155B" w:rsidRPr="008C3D51">
        <w:rPr>
          <w:rFonts w:ascii="Tahoma" w:hAnsi="Tahoma" w:cs="Tahoma"/>
          <w:color w:val="232323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on</w:t>
      </w:r>
      <w:r w:rsidR="0000155B" w:rsidRPr="008C3D51">
        <w:rPr>
          <w:rFonts w:ascii="Tahoma" w:hAnsi="Tahoma" w:cs="Tahoma"/>
          <w:color w:val="383838"/>
          <w:spacing w:val="-9"/>
          <w:sz w:val="25"/>
          <w:szCs w:val="25"/>
        </w:rPr>
        <w:t xml:space="preserve"> </w:t>
      </w:r>
      <w:r w:rsidR="001C1A31">
        <w:rPr>
          <w:rFonts w:ascii="Tahoma" w:hAnsi="Tahoma" w:cs="Tahoma"/>
          <w:color w:val="0C0C0C"/>
          <w:spacing w:val="-4"/>
          <w:sz w:val="25"/>
          <w:szCs w:val="25"/>
        </w:rPr>
        <w:t>14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/07/2025</w:t>
      </w:r>
      <w:r w:rsidR="0000155B"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232323"/>
          <w:spacing w:val="-4"/>
          <w:sz w:val="25"/>
          <w:szCs w:val="25"/>
        </w:rPr>
        <w:t>between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MSME</w:t>
      </w:r>
      <w:r w:rsidR="0000155B" w:rsidRPr="008C3D51">
        <w:rPr>
          <w:rFonts w:ascii="Tahoma" w:hAnsi="Tahoma" w:cs="Tahoma"/>
          <w:color w:val="383838"/>
          <w:spacing w:val="-9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 xml:space="preserve">(Micro, </w:t>
      </w:r>
      <w:r w:rsidR="0000155B" w:rsidRPr="008C3D51">
        <w:rPr>
          <w:rFonts w:ascii="Tahoma" w:hAnsi="Tahoma" w:cs="Tahoma"/>
          <w:color w:val="232323"/>
          <w:spacing w:val="-4"/>
          <w:sz w:val="25"/>
          <w:szCs w:val="25"/>
        </w:rPr>
        <w:t>Small</w:t>
      </w:r>
      <w:r w:rsidR="0000155B" w:rsidRPr="008C3D51">
        <w:rPr>
          <w:rFonts w:ascii="Tahoma" w:hAnsi="Tahoma" w:cs="Tahoma"/>
          <w:color w:val="232323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and</w:t>
      </w:r>
      <w:r w:rsidR="0000155B"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Medium</w:t>
      </w:r>
      <w:r w:rsidR="0000155B"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Enterprises)</w:t>
      </w:r>
      <w:r w:rsidR="0000155B" w:rsidRPr="008C3D51">
        <w:rPr>
          <w:rFonts w:ascii="Tahoma" w:hAnsi="Tahoma" w:cs="Tahoma"/>
          <w:color w:val="383838"/>
          <w:spacing w:val="-9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232323"/>
          <w:spacing w:val="-4"/>
          <w:sz w:val="25"/>
          <w:szCs w:val="25"/>
        </w:rPr>
        <w:t>Technology</w:t>
      </w:r>
      <w:r w:rsidR="0000155B" w:rsidRPr="008C3D51">
        <w:rPr>
          <w:rFonts w:ascii="Tahoma" w:hAnsi="Tahoma" w:cs="Tahoma"/>
          <w:color w:val="232323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232323"/>
          <w:spacing w:val="-4"/>
          <w:sz w:val="25"/>
          <w:szCs w:val="25"/>
        </w:rPr>
        <w:t>Development</w:t>
      </w:r>
      <w:r w:rsidR="0000155B" w:rsidRPr="008C3D51">
        <w:rPr>
          <w:rFonts w:ascii="Tahoma" w:hAnsi="Tahoma" w:cs="Tahoma"/>
          <w:color w:val="232323"/>
          <w:spacing w:val="-9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Centre,</w:t>
      </w:r>
      <w:r w:rsidR="0000155B" w:rsidRPr="008C3D51">
        <w:rPr>
          <w:rFonts w:ascii="Tahoma" w:hAnsi="Tahoma" w:cs="Tahoma"/>
          <w:color w:val="383838"/>
          <w:spacing w:val="-9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Extension</w:t>
      </w:r>
      <w:r w:rsidR="0000155B" w:rsidRPr="008C3D51">
        <w:rPr>
          <w:rFonts w:ascii="Tahoma" w:hAnsi="Tahoma" w:cs="Tahoma"/>
          <w:color w:val="383838"/>
          <w:spacing w:val="-8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>Centre</w:t>
      </w:r>
      <w:r w:rsidR="0000155B"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4"/>
          <w:sz w:val="25"/>
          <w:szCs w:val="25"/>
        </w:rPr>
        <w:t xml:space="preserve">Srinagar, 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>represented</w:t>
      </w:r>
      <w:r w:rsidR="0000155B" w:rsidRPr="008C3D51">
        <w:rPr>
          <w:rFonts w:ascii="Tahoma" w:hAnsi="Tahoma" w:cs="Tahoma"/>
          <w:color w:val="232323"/>
          <w:spacing w:val="-14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 xml:space="preserve">by 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 xml:space="preserve">Dr. 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>Ashw</w:t>
      </w:r>
      <w:r w:rsidR="0000155B" w:rsidRPr="008C3D51">
        <w:rPr>
          <w:rFonts w:ascii="Tahoma" w:hAnsi="Tahoma" w:cs="Tahoma"/>
          <w:color w:val="0C0C0C"/>
          <w:sz w:val="25"/>
          <w:szCs w:val="25"/>
        </w:rPr>
        <w:t xml:space="preserve">in 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 xml:space="preserve">Dhivakar, Assistant Director 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 xml:space="preserve">and Kashmir 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>Gov</w:t>
      </w:r>
      <w:r w:rsidR="009B607E">
        <w:rPr>
          <w:rFonts w:ascii="Tahoma" w:hAnsi="Tahoma" w:cs="Tahoma"/>
          <w:color w:val="232323"/>
          <w:sz w:val="25"/>
          <w:szCs w:val="25"/>
        </w:rPr>
        <w:t>ernment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>Po</w:t>
      </w:r>
      <w:r w:rsidR="0000155B" w:rsidRPr="008C3D51">
        <w:rPr>
          <w:rFonts w:ascii="Tahoma" w:hAnsi="Tahoma" w:cs="Tahoma"/>
          <w:color w:val="0C0C0C"/>
          <w:sz w:val="25"/>
          <w:szCs w:val="25"/>
        </w:rPr>
        <w:t>l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 xml:space="preserve">ytechnic College </w:t>
      </w:r>
      <w:r w:rsidR="0000155B" w:rsidRPr="008C3D51">
        <w:rPr>
          <w:rFonts w:ascii="Tahoma" w:hAnsi="Tahoma" w:cs="Tahoma"/>
          <w:color w:val="232323"/>
          <w:spacing w:val="-2"/>
          <w:sz w:val="25"/>
          <w:szCs w:val="25"/>
        </w:rPr>
        <w:t>Srinagar,</w:t>
      </w:r>
      <w:r w:rsidR="0000155B" w:rsidRPr="008C3D51">
        <w:rPr>
          <w:rFonts w:ascii="Tahoma" w:hAnsi="Tahoma" w:cs="Tahoma"/>
          <w:color w:val="232323"/>
          <w:spacing w:val="10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pacing w:val="-2"/>
          <w:sz w:val="25"/>
          <w:szCs w:val="25"/>
        </w:rPr>
        <w:t>represented</w:t>
      </w:r>
      <w:r w:rsidR="0000155B" w:rsidRPr="008C3D51">
        <w:rPr>
          <w:rFonts w:ascii="Tahoma" w:hAnsi="Tahoma" w:cs="Tahoma"/>
          <w:color w:val="383838"/>
          <w:spacing w:val="22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232323"/>
          <w:spacing w:val="-2"/>
          <w:sz w:val="25"/>
          <w:szCs w:val="25"/>
        </w:rPr>
        <w:t>by Dr</w:t>
      </w:r>
      <w:r w:rsidR="0000155B" w:rsidRPr="008C3D51">
        <w:rPr>
          <w:rFonts w:ascii="Tahoma" w:hAnsi="Tahoma" w:cs="Tahoma"/>
          <w:color w:val="797977"/>
          <w:spacing w:val="-2"/>
          <w:sz w:val="25"/>
          <w:szCs w:val="25"/>
        </w:rPr>
        <w:t>.</w:t>
      </w:r>
      <w:r w:rsidR="0000155B" w:rsidRPr="008C3D51">
        <w:rPr>
          <w:rFonts w:ascii="Tahoma" w:hAnsi="Tahoma" w:cs="Tahoma"/>
          <w:color w:val="797977"/>
          <w:spacing w:val="-17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232323"/>
          <w:spacing w:val="-2"/>
          <w:sz w:val="25"/>
          <w:szCs w:val="25"/>
        </w:rPr>
        <w:t>Shafquat</w:t>
      </w:r>
      <w:r w:rsidR="0000155B" w:rsidRPr="008C3D51">
        <w:rPr>
          <w:rFonts w:ascii="Tahoma" w:hAnsi="Tahoma" w:cs="Tahoma"/>
          <w:color w:val="232323"/>
          <w:spacing w:val="-4"/>
          <w:sz w:val="25"/>
          <w:szCs w:val="25"/>
        </w:rPr>
        <w:t xml:space="preserve"> </w:t>
      </w:r>
      <w:r w:rsidR="009B607E" w:rsidRPr="008C3D51">
        <w:rPr>
          <w:rFonts w:ascii="Tahoma" w:hAnsi="Tahoma" w:cs="Tahoma"/>
          <w:color w:val="232323"/>
          <w:spacing w:val="-2"/>
          <w:sz w:val="25"/>
          <w:szCs w:val="25"/>
        </w:rPr>
        <w:t>Ara</w:t>
      </w:r>
      <w:r w:rsidR="009B607E">
        <w:rPr>
          <w:rFonts w:ascii="Tahoma" w:hAnsi="Tahoma" w:cs="Tahoma"/>
          <w:color w:val="232323"/>
          <w:spacing w:val="9"/>
          <w:sz w:val="25"/>
          <w:szCs w:val="25"/>
        </w:rPr>
        <w:t>,</w:t>
      </w:r>
      <w:r w:rsidR="009B607E" w:rsidRPr="008C3D51">
        <w:rPr>
          <w:rFonts w:ascii="Tahoma" w:hAnsi="Tahoma" w:cs="Tahoma"/>
          <w:color w:val="232323"/>
          <w:spacing w:val="-2"/>
          <w:sz w:val="25"/>
          <w:szCs w:val="25"/>
        </w:rPr>
        <w:t xml:space="preserve"> Principal</w:t>
      </w:r>
      <w:r w:rsidR="009B607E">
        <w:rPr>
          <w:rFonts w:ascii="Tahoma" w:hAnsi="Tahoma" w:cs="Tahoma"/>
          <w:color w:val="232323"/>
          <w:spacing w:val="-2"/>
          <w:sz w:val="25"/>
          <w:szCs w:val="25"/>
        </w:rPr>
        <w:t>,</w:t>
      </w:r>
      <w:r w:rsidR="0000155B" w:rsidRPr="008C3D51">
        <w:rPr>
          <w:rFonts w:ascii="Tahoma" w:hAnsi="Tahoma" w:cs="Tahoma"/>
          <w:color w:val="232323"/>
          <w:spacing w:val="7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 xml:space="preserve">Kashmir 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>Gov</w:t>
      </w:r>
      <w:r w:rsidR="009B607E">
        <w:rPr>
          <w:rFonts w:ascii="Tahoma" w:hAnsi="Tahoma" w:cs="Tahoma"/>
          <w:color w:val="232323"/>
          <w:sz w:val="25"/>
          <w:szCs w:val="25"/>
        </w:rPr>
        <w:t>ernment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 xml:space="preserve"> 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>Po</w:t>
      </w:r>
      <w:r w:rsidR="0000155B" w:rsidRPr="008C3D51">
        <w:rPr>
          <w:rFonts w:ascii="Tahoma" w:hAnsi="Tahoma" w:cs="Tahoma"/>
          <w:color w:val="0C0C0C"/>
          <w:sz w:val="25"/>
          <w:szCs w:val="25"/>
        </w:rPr>
        <w:t>l</w:t>
      </w:r>
      <w:r w:rsidR="0000155B" w:rsidRPr="008C3D51">
        <w:rPr>
          <w:rFonts w:ascii="Tahoma" w:hAnsi="Tahoma" w:cs="Tahoma"/>
          <w:color w:val="383838"/>
          <w:sz w:val="25"/>
          <w:szCs w:val="25"/>
        </w:rPr>
        <w:t xml:space="preserve">ytechnic College </w:t>
      </w:r>
      <w:r w:rsidR="0000155B" w:rsidRPr="008C3D51">
        <w:rPr>
          <w:rFonts w:ascii="Tahoma" w:hAnsi="Tahoma" w:cs="Tahoma"/>
          <w:color w:val="232323"/>
          <w:spacing w:val="-2"/>
          <w:sz w:val="25"/>
          <w:szCs w:val="25"/>
        </w:rPr>
        <w:t>Srinagar.</w:t>
      </w:r>
    </w:p>
    <w:p w14:paraId="63D514CA" w14:textId="6F4880B0" w:rsidR="0000155B" w:rsidRPr="008C3D51" w:rsidRDefault="00A049F6" w:rsidP="00A049F6">
      <w:pPr>
        <w:pStyle w:val="BodyText"/>
        <w:spacing w:line="276" w:lineRule="auto"/>
        <w:ind w:right="-4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 w:hAnsi="Tahoma" w:cs="Tahoma"/>
          <w:b/>
          <w:bCs/>
          <w:color w:val="0C0C0C"/>
          <w:spacing w:val="-2"/>
          <w:sz w:val="26"/>
          <w:szCs w:val="26"/>
        </w:rPr>
        <w:t xml:space="preserve"> </w:t>
      </w:r>
      <w:r w:rsidR="0000155B" w:rsidRPr="008C3D51">
        <w:rPr>
          <w:rFonts w:ascii="Tahoma" w:hAnsi="Tahoma" w:cs="Tahoma"/>
          <w:b/>
          <w:bCs/>
          <w:color w:val="0C0C0C"/>
          <w:spacing w:val="-2"/>
          <w:sz w:val="26"/>
          <w:szCs w:val="26"/>
        </w:rPr>
        <w:t>Purpose:</w:t>
      </w:r>
    </w:p>
    <w:p w14:paraId="2508D899" w14:textId="17D5D1B8" w:rsidR="008C3D51" w:rsidRPr="000E50A5" w:rsidRDefault="0000155B" w:rsidP="00A049F6">
      <w:pPr>
        <w:pStyle w:val="BodyText"/>
        <w:spacing w:before="180" w:line="261" w:lineRule="auto"/>
        <w:ind w:left="180" w:right="-4"/>
        <w:jc w:val="both"/>
        <w:rPr>
          <w:rFonts w:ascii="Tahoma" w:hAnsi="Tahoma" w:cs="Tahoma"/>
          <w:color w:val="52565B"/>
          <w:sz w:val="25"/>
          <w:szCs w:val="25"/>
        </w:rPr>
      </w:pPr>
      <w:r w:rsidRPr="008C3D51">
        <w:rPr>
          <w:rFonts w:ascii="Tahoma" w:hAnsi="Tahoma" w:cs="Tahoma"/>
          <w:color w:val="383838"/>
          <w:sz w:val="25"/>
          <w:szCs w:val="25"/>
        </w:rPr>
        <w:t>This MOU aims</w:t>
      </w:r>
      <w:r w:rsidRPr="008C3D51">
        <w:rPr>
          <w:rFonts w:ascii="Tahoma" w:hAnsi="Tahoma" w:cs="Tahoma"/>
          <w:color w:val="0C0C0C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to establish a collaborative frame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work between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MSME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and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Kashmir Govt. Polytechnic College Srinagar </w:t>
      </w:r>
      <w:r w:rsidRPr="008C3D51">
        <w:rPr>
          <w:rFonts w:ascii="Tahoma" w:hAnsi="Tahoma" w:cs="Tahoma"/>
          <w:color w:val="0C0C0C"/>
          <w:sz w:val="25"/>
          <w:szCs w:val="25"/>
        </w:rPr>
        <w:t xml:space="preserve">to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provide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students of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this Institution </w:t>
      </w:r>
      <w:r w:rsidRPr="008C3D51">
        <w:rPr>
          <w:rFonts w:ascii="Tahoma" w:hAnsi="Tahoma" w:cs="Tahoma"/>
          <w:color w:val="383838"/>
          <w:sz w:val="25"/>
          <w:szCs w:val="25"/>
        </w:rPr>
        <w:t>w</w:t>
      </w:r>
      <w:r w:rsidRPr="008C3D51">
        <w:rPr>
          <w:rFonts w:ascii="Tahoma" w:hAnsi="Tahoma" w:cs="Tahoma"/>
          <w:color w:val="0C0C0C"/>
          <w:sz w:val="25"/>
          <w:szCs w:val="25"/>
        </w:rPr>
        <w:t>it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h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enhanced educational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and </w:t>
      </w:r>
      <w:r w:rsidRPr="008C3D51">
        <w:rPr>
          <w:rFonts w:ascii="Tahoma" w:hAnsi="Tahoma" w:cs="Tahoma"/>
          <w:color w:val="232323"/>
          <w:sz w:val="25"/>
          <w:szCs w:val="25"/>
        </w:rPr>
        <w:t>professional development</w:t>
      </w:r>
      <w:r w:rsidRPr="008C3D51">
        <w:rPr>
          <w:rFonts w:ascii="Tahoma" w:hAnsi="Tahoma" w:cs="Tahoma"/>
          <w:color w:val="52565B"/>
          <w:sz w:val="25"/>
          <w:szCs w:val="25"/>
        </w:rPr>
        <w:t xml:space="preserve">, </w:t>
      </w:r>
      <w:r w:rsidRPr="008C3D51">
        <w:rPr>
          <w:rFonts w:ascii="Tahoma" w:hAnsi="Tahoma" w:cs="Tahoma"/>
          <w:color w:val="383838"/>
          <w:sz w:val="25"/>
          <w:szCs w:val="25"/>
        </w:rPr>
        <w:t>opportunities</w:t>
      </w:r>
      <w:r w:rsidRPr="008C3D51">
        <w:rPr>
          <w:rFonts w:ascii="Tahoma" w:hAnsi="Tahoma" w:cs="Tahoma"/>
          <w:color w:val="646966"/>
          <w:sz w:val="25"/>
          <w:szCs w:val="25"/>
        </w:rPr>
        <w:t xml:space="preserve">, </w:t>
      </w:r>
      <w:r w:rsidRPr="008C3D51">
        <w:rPr>
          <w:rFonts w:ascii="Tahoma" w:hAnsi="Tahoma" w:cs="Tahoma"/>
          <w:color w:val="232323"/>
          <w:sz w:val="25"/>
          <w:szCs w:val="25"/>
        </w:rPr>
        <w:t>particularly</w:t>
      </w:r>
      <w:r w:rsidRPr="008C3D51">
        <w:rPr>
          <w:rFonts w:ascii="Tahoma" w:hAnsi="Tahoma" w:cs="Tahoma"/>
          <w:color w:val="232323"/>
          <w:spacing w:val="11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in</w:t>
      </w:r>
      <w:r w:rsidRPr="008C3D51">
        <w:rPr>
          <w:rFonts w:ascii="Tahoma" w:hAnsi="Tahoma" w:cs="Tahoma"/>
          <w:color w:val="383838"/>
          <w:spacing w:val="-8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areas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>related to</w:t>
      </w:r>
      <w:r w:rsidRPr="008C3D51">
        <w:rPr>
          <w:rFonts w:ascii="Tahoma" w:hAnsi="Tahoma" w:cs="Tahoma"/>
          <w:color w:val="232323"/>
          <w:spacing w:val="-13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>entrepreneurship,</w:t>
      </w:r>
      <w:r w:rsidRPr="008C3D51">
        <w:rPr>
          <w:rFonts w:ascii="Tahoma" w:hAnsi="Tahoma" w:cs="Tahoma"/>
          <w:color w:val="232323"/>
          <w:spacing w:val="-7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0C0C0C"/>
          <w:sz w:val="25"/>
          <w:szCs w:val="25"/>
        </w:rPr>
        <w:t>t</w:t>
      </w:r>
      <w:r w:rsidRPr="008C3D51">
        <w:rPr>
          <w:rFonts w:ascii="Tahoma" w:hAnsi="Tahoma" w:cs="Tahoma"/>
          <w:color w:val="383838"/>
          <w:sz w:val="25"/>
          <w:szCs w:val="25"/>
        </w:rPr>
        <w:t>echnical</w:t>
      </w:r>
      <w:r w:rsidRPr="008C3D51">
        <w:rPr>
          <w:rFonts w:ascii="Tahoma" w:hAnsi="Tahoma" w:cs="Tahoma"/>
          <w:color w:val="383838"/>
          <w:spacing w:val="-1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skills</w:t>
      </w:r>
      <w:r w:rsidRPr="008C3D51">
        <w:rPr>
          <w:rFonts w:ascii="Tahoma" w:hAnsi="Tahoma" w:cs="Tahoma"/>
          <w:color w:val="383838"/>
          <w:spacing w:val="-6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and industry exposure.</w:t>
      </w:r>
      <w:r w:rsidRPr="008C3D51">
        <w:rPr>
          <w:rFonts w:ascii="Tahoma" w:hAnsi="Tahoma" w:cs="Tahoma"/>
          <w:color w:val="383838"/>
          <w:spacing w:val="-5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The partnership is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intended </w:t>
      </w:r>
      <w:r w:rsidRPr="008C3D51">
        <w:rPr>
          <w:rFonts w:ascii="Tahoma" w:hAnsi="Tahoma" w:cs="Tahoma"/>
          <w:color w:val="232323"/>
          <w:sz w:val="25"/>
          <w:szCs w:val="25"/>
        </w:rPr>
        <w:t>to</w:t>
      </w:r>
      <w:r w:rsidRPr="008C3D51">
        <w:rPr>
          <w:rFonts w:ascii="Tahoma" w:hAnsi="Tahoma" w:cs="Tahoma"/>
          <w:color w:val="232323"/>
          <w:spacing w:val="-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>support the</w:t>
      </w:r>
      <w:r w:rsidRPr="008C3D51">
        <w:rPr>
          <w:rFonts w:ascii="Tahoma" w:hAnsi="Tahoma" w:cs="Tahoma"/>
          <w:color w:val="232323"/>
          <w:spacing w:val="-3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g</w:t>
      </w:r>
      <w:r w:rsidRPr="008C3D51">
        <w:rPr>
          <w:rFonts w:ascii="Tahoma" w:hAnsi="Tahoma" w:cs="Tahoma"/>
          <w:color w:val="0C0C0C"/>
          <w:sz w:val="25"/>
          <w:szCs w:val="25"/>
        </w:rPr>
        <w:t>r</w:t>
      </w:r>
      <w:r w:rsidRPr="008C3D51">
        <w:rPr>
          <w:rFonts w:ascii="Tahoma" w:hAnsi="Tahoma" w:cs="Tahoma"/>
          <w:color w:val="383838"/>
          <w:sz w:val="25"/>
          <w:szCs w:val="25"/>
        </w:rPr>
        <w:t>owth</w:t>
      </w:r>
      <w:r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of the </w:t>
      </w:r>
      <w:r w:rsidRPr="008C3D51">
        <w:rPr>
          <w:rFonts w:ascii="Tahoma" w:hAnsi="Tahoma" w:cs="Tahoma"/>
          <w:color w:val="232323"/>
          <w:sz w:val="25"/>
          <w:szCs w:val="25"/>
        </w:rPr>
        <w:t>MSME</w:t>
      </w:r>
      <w:r w:rsidRPr="008C3D51">
        <w:rPr>
          <w:rFonts w:ascii="Tahoma" w:hAnsi="Tahoma" w:cs="Tahoma"/>
          <w:color w:val="232323"/>
          <w:spacing w:val="-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sector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while </w:t>
      </w:r>
      <w:r w:rsidRPr="008C3D51">
        <w:rPr>
          <w:rFonts w:ascii="Tahoma" w:hAnsi="Tahoma" w:cs="Tahoma"/>
          <w:color w:val="383838"/>
          <w:sz w:val="25"/>
          <w:szCs w:val="25"/>
        </w:rPr>
        <w:t>helping</w:t>
      </w:r>
      <w:r w:rsidRPr="008C3D51">
        <w:rPr>
          <w:rFonts w:ascii="Tahoma" w:hAnsi="Tahoma" w:cs="Tahoma"/>
          <w:color w:val="383838"/>
          <w:spacing w:val="-1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students gain </w:t>
      </w:r>
      <w:r w:rsidRPr="008C3D51">
        <w:rPr>
          <w:rFonts w:ascii="Tahoma" w:hAnsi="Tahoma" w:cs="Tahoma"/>
          <w:color w:val="232323"/>
          <w:sz w:val="25"/>
          <w:szCs w:val="25"/>
        </w:rPr>
        <w:t>hands-on</w:t>
      </w:r>
      <w:r w:rsidRPr="008C3D51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experience</w:t>
      </w:r>
      <w:r w:rsidRPr="008C3D51">
        <w:rPr>
          <w:rFonts w:ascii="Tahoma" w:hAnsi="Tahoma" w:cs="Tahoma"/>
          <w:color w:val="383838"/>
          <w:spacing w:val="-3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>and knowledge</w:t>
      </w:r>
      <w:r w:rsidRPr="008C3D51">
        <w:rPr>
          <w:rFonts w:ascii="Tahoma" w:hAnsi="Tahoma" w:cs="Tahoma"/>
          <w:color w:val="232323"/>
          <w:spacing w:val="-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0C0C0C"/>
          <w:sz w:val="25"/>
          <w:szCs w:val="25"/>
        </w:rPr>
        <w:t>t</w:t>
      </w:r>
      <w:r w:rsidRPr="008C3D51">
        <w:rPr>
          <w:rFonts w:ascii="Tahoma" w:hAnsi="Tahoma" w:cs="Tahoma"/>
          <w:color w:val="383838"/>
          <w:sz w:val="25"/>
          <w:szCs w:val="25"/>
        </w:rPr>
        <w:t>o</w:t>
      </w:r>
      <w:r w:rsidRPr="008C3D51">
        <w:rPr>
          <w:rFonts w:ascii="Tahoma" w:hAnsi="Tahoma" w:cs="Tahoma"/>
          <w:color w:val="383838"/>
          <w:spacing w:val="-1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>become</w:t>
      </w:r>
      <w:r w:rsidRPr="008C3D51">
        <w:rPr>
          <w:rFonts w:ascii="Tahoma" w:hAnsi="Tahoma" w:cs="Tahoma"/>
          <w:color w:val="232323"/>
          <w:spacing w:val="-6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future</w:t>
      </w:r>
      <w:r w:rsidRPr="008C3D51">
        <w:rPr>
          <w:rFonts w:ascii="Tahoma" w:hAnsi="Tahoma" w:cs="Tahoma"/>
          <w:color w:val="383838"/>
          <w:spacing w:val="-1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entrepreneurs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and</w:t>
      </w:r>
      <w:r w:rsidRPr="008C3D51">
        <w:rPr>
          <w:rFonts w:ascii="Tahoma" w:hAnsi="Tahoma" w:cs="Tahoma"/>
          <w:color w:val="383838"/>
          <w:spacing w:val="-7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skilled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professionals. This MOU </w:t>
      </w:r>
      <w:r w:rsidRPr="008C3D51">
        <w:rPr>
          <w:rFonts w:ascii="Tahoma" w:hAnsi="Tahoma" w:cs="Tahoma"/>
          <w:color w:val="383838"/>
          <w:sz w:val="25"/>
          <w:szCs w:val="25"/>
        </w:rPr>
        <w:t>ensu</w:t>
      </w:r>
      <w:r w:rsidRPr="008C3D51">
        <w:rPr>
          <w:rFonts w:ascii="Tahoma" w:hAnsi="Tahoma" w:cs="Tahoma"/>
          <w:color w:val="0C0C0C"/>
          <w:sz w:val="25"/>
          <w:szCs w:val="25"/>
        </w:rPr>
        <w:t xml:space="preserve">res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mutual cooperation </w:t>
      </w:r>
      <w:r w:rsidRPr="008C3D51">
        <w:rPr>
          <w:rFonts w:ascii="Tahoma" w:hAnsi="Tahoma" w:cs="Tahoma"/>
          <w:color w:val="0C0C0C"/>
          <w:sz w:val="25"/>
          <w:szCs w:val="25"/>
        </w:rPr>
        <w:t xml:space="preserve">in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supporting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students with opportunities for skill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development, industry exposure </w:t>
      </w:r>
      <w:r w:rsidRPr="008C3D51">
        <w:rPr>
          <w:rFonts w:ascii="Tahoma" w:hAnsi="Tahoma" w:cs="Tahoma"/>
          <w:color w:val="383838"/>
          <w:sz w:val="25"/>
          <w:szCs w:val="25"/>
        </w:rPr>
        <w:t>and</w:t>
      </w:r>
      <w:r w:rsidRPr="008C3D51">
        <w:rPr>
          <w:rFonts w:ascii="Tahoma" w:hAnsi="Tahoma" w:cs="Tahoma"/>
          <w:color w:val="383838"/>
          <w:spacing w:val="-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z w:val="25"/>
          <w:szCs w:val="25"/>
        </w:rPr>
        <w:t>entrepre</w:t>
      </w:r>
      <w:r w:rsidRPr="008C3D51">
        <w:rPr>
          <w:rFonts w:ascii="Tahoma" w:hAnsi="Tahoma" w:cs="Tahoma"/>
          <w:color w:val="0C0C0C"/>
          <w:sz w:val="25"/>
          <w:szCs w:val="25"/>
        </w:rPr>
        <w:t>neu</w:t>
      </w:r>
      <w:r w:rsidRPr="008C3D51">
        <w:rPr>
          <w:rFonts w:ascii="Tahoma" w:hAnsi="Tahoma" w:cs="Tahoma"/>
          <w:color w:val="383838"/>
          <w:sz w:val="25"/>
          <w:szCs w:val="25"/>
        </w:rPr>
        <w:t>rship</w:t>
      </w:r>
      <w:r w:rsidRPr="008C3D51">
        <w:rPr>
          <w:rFonts w:ascii="Tahoma" w:hAnsi="Tahoma" w:cs="Tahoma"/>
          <w:color w:val="52565B"/>
          <w:sz w:val="25"/>
          <w:szCs w:val="25"/>
        </w:rPr>
        <w:t>.</w:t>
      </w:r>
    </w:p>
    <w:p w14:paraId="00F6D607" w14:textId="504865BB" w:rsidR="0000155B" w:rsidRPr="005B6AE6" w:rsidRDefault="00A049F6" w:rsidP="00A049F6">
      <w:pPr>
        <w:pStyle w:val="BodyText"/>
        <w:spacing w:line="276" w:lineRule="auto"/>
        <w:ind w:right="-4"/>
        <w:jc w:val="both"/>
        <w:rPr>
          <w:rFonts w:ascii="Tahoma" w:hAnsi="Tahoma" w:cs="Tahoma"/>
          <w:b/>
          <w:bCs/>
          <w:color w:val="0C0C0C"/>
          <w:spacing w:val="-2"/>
          <w:sz w:val="26"/>
          <w:szCs w:val="26"/>
        </w:rPr>
      </w:pPr>
      <w:r>
        <w:rPr>
          <w:rFonts w:ascii="Tahoma" w:hAnsi="Tahoma" w:cs="Tahoma"/>
          <w:b/>
          <w:bCs/>
          <w:color w:val="0C0C0C"/>
          <w:spacing w:val="-2"/>
          <w:sz w:val="25"/>
          <w:szCs w:val="25"/>
        </w:rPr>
        <w:t xml:space="preserve"> </w:t>
      </w:r>
      <w:r w:rsidR="0000155B" w:rsidRPr="005B6AE6">
        <w:rPr>
          <w:rFonts w:ascii="Tahoma" w:hAnsi="Tahoma" w:cs="Tahoma"/>
          <w:b/>
          <w:bCs/>
          <w:color w:val="0C0C0C"/>
          <w:spacing w:val="-2"/>
          <w:sz w:val="26"/>
          <w:szCs w:val="26"/>
        </w:rPr>
        <w:t>Scope of Collaboration:</w:t>
      </w:r>
    </w:p>
    <w:p w14:paraId="187D6ED0" w14:textId="72CB7EA8" w:rsidR="0000155B" w:rsidRPr="008749AF" w:rsidRDefault="00A049F6" w:rsidP="00A049F6">
      <w:pPr>
        <w:pStyle w:val="BodyText"/>
        <w:spacing w:before="156"/>
        <w:ind w:left="180" w:right="-4" w:hanging="270"/>
        <w:rPr>
          <w:rFonts w:ascii="Tahoma" w:hAnsi="Tahoma" w:cs="Tahoma"/>
          <w:b/>
          <w:bCs/>
          <w:sz w:val="26"/>
          <w:szCs w:val="26"/>
        </w:rPr>
      </w:pPr>
      <w:r w:rsidRPr="008749AF">
        <w:rPr>
          <w:rFonts w:ascii="Tahoma" w:hAnsi="Tahoma" w:cs="Tahoma"/>
          <w:b/>
          <w:bCs/>
          <w:color w:val="0C0C0C"/>
          <w:spacing w:val="-4"/>
          <w:sz w:val="26"/>
          <w:szCs w:val="26"/>
        </w:rPr>
        <w:t xml:space="preserve">  </w:t>
      </w:r>
      <w:r w:rsidR="0000155B" w:rsidRPr="008749AF">
        <w:rPr>
          <w:rFonts w:ascii="Tahoma" w:hAnsi="Tahoma" w:cs="Tahoma"/>
          <w:b/>
          <w:bCs/>
          <w:color w:val="0C0C0C"/>
          <w:spacing w:val="-4"/>
          <w:sz w:val="26"/>
          <w:szCs w:val="26"/>
        </w:rPr>
        <w:t>1</w:t>
      </w:r>
      <w:r w:rsidR="0000155B" w:rsidRPr="008749AF">
        <w:rPr>
          <w:rFonts w:ascii="Tahoma" w:hAnsi="Tahoma" w:cs="Tahoma"/>
          <w:b/>
          <w:bCs/>
          <w:color w:val="383838"/>
          <w:spacing w:val="-4"/>
          <w:sz w:val="26"/>
          <w:szCs w:val="26"/>
        </w:rPr>
        <w:t>.</w:t>
      </w:r>
      <w:r w:rsidR="0000155B" w:rsidRPr="008749AF">
        <w:rPr>
          <w:rFonts w:ascii="Tahoma" w:hAnsi="Tahoma" w:cs="Tahoma"/>
          <w:b/>
          <w:bCs/>
          <w:color w:val="383838"/>
          <w:spacing w:val="-12"/>
          <w:sz w:val="26"/>
          <w:szCs w:val="26"/>
        </w:rPr>
        <w:t xml:space="preserve"> </w:t>
      </w:r>
      <w:r w:rsidR="009B607E" w:rsidRPr="008749AF">
        <w:rPr>
          <w:rFonts w:ascii="Tahoma" w:hAnsi="Tahoma" w:cs="Tahoma"/>
          <w:b/>
          <w:bCs/>
          <w:color w:val="383838"/>
          <w:spacing w:val="-12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232323"/>
          <w:spacing w:val="-4"/>
          <w:sz w:val="26"/>
          <w:szCs w:val="26"/>
        </w:rPr>
        <w:t>Skill</w:t>
      </w:r>
      <w:r w:rsidR="0000155B" w:rsidRPr="008749AF">
        <w:rPr>
          <w:rFonts w:ascii="Tahoma" w:hAnsi="Tahoma" w:cs="Tahoma"/>
          <w:b/>
          <w:bCs/>
          <w:color w:val="232323"/>
          <w:spacing w:val="6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232323"/>
          <w:spacing w:val="-4"/>
          <w:sz w:val="26"/>
          <w:szCs w:val="26"/>
        </w:rPr>
        <w:t>Development</w:t>
      </w:r>
      <w:r w:rsidR="0000155B" w:rsidRPr="008749AF">
        <w:rPr>
          <w:rFonts w:ascii="Tahoma" w:hAnsi="Tahoma" w:cs="Tahoma"/>
          <w:b/>
          <w:bCs/>
          <w:color w:val="232323"/>
          <w:spacing w:val="30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232323"/>
          <w:spacing w:val="-4"/>
          <w:sz w:val="26"/>
          <w:szCs w:val="26"/>
        </w:rPr>
        <w:t>Programmes</w:t>
      </w:r>
      <w:r w:rsidR="000E50A5" w:rsidRPr="008749AF">
        <w:rPr>
          <w:rFonts w:ascii="Tahoma" w:hAnsi="Tahoma" w:cs="Tahoma"/>
          <w:b/>
          <w:bCs/>
          <w:color w:val="232323"/>
          <w:spacing w:val="-4"/>
          <w:sz w:val="26"/>
          <w:szCs w:val="26"/>
        </w:rPr>
        <w:t>:</w:t>
      </w:r>
    </w:p>
    <w:p w14:paraId="422BD14E" w14:textId="77777777" w:rsidR="009B607E" w:rsidRPr="009B607E" w:rsidRDefault="0000155B" w:rsidP="009B607E">
      <w:pPr>
        <w:pStyle w:val="ListParagraph"/>
        <w:widowControl w:val="0"/>
        <w:numPr>
          <w:ilvl w:val="0"/>
          <w:numId w:val="22"/>
        </w:numPr>
        <w:tabs>
          <w:tab w:val="left" w:pos="540"/>
          <w:tab w:val="right" w:pos="900"/>
          <w:tab w:val="right" w:pos="1170"/>
        </w:tabs>
        <w:autoSpaceDE w:val="0"/>
        <w:autoSpaceDN w:val="0"/>
        <w:spacing w:before="179" w:line="256" w:lineRule="auto"/>
        <w:ind w:left="900" w:right="-4" w:hanging="270"/>
        <w:contextualSpacing w:val="0"/>
        <w:jc w:val="both"/>
        <w:rPr>
          <w:rFonts w:ascii="Tahoma" w:hAnsi="Tahoma" w:cs="Tahoma"/>
          <w:sz w:val="25"/>
          <w:szCs w:val="25"/>
        </w:rPr>
      </w:pPr>
      <w:r w:rsidRPr="008C3D51">
        <w:rPr>
          <w:rFonts w:ascii="Tahoma" w:hAnsi="Tahoma" w:cs="Tahoma"/>
          <w:color w:val="232323"/>
          <w:spacing w:val="-2"/>
          <w:sz w:val="25"/>
          <w:szCs w:val="25"/>
        </w:rPr>
        <w:t>MSME</w:t>
      </w:r>
      <w:r w:rsidRPr="008C3D51">
        <w:rPr>
          <w:rFonts w:ascii="Tahoma" w:hAnsi="Tahoma" w:cs="Tahoma"/>
          <w:color w:val="232323"/>
          <w:spacing w:val="-7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 xml:space="preserve">will </w:t>
      </w:r>
      <w:r w:rsidR="000E50A5">
        <w:rPr>
          <w:rFonts w:ascii="Tahoma" w:hAnsi="Tahoma" w:cs="Tahoma"/>
          <w:color w:val="383838"/>
          <w:spacing w:val="-2"/>
          <w:sz w:val="25"/>
          <w:szCs w:val="25"/>
        </w:rPr>
        <w:t>organise</w:t>
      </w:r>
      <w:r w:rsidRPr="008C3D51">
        <w:rPr>
          <w:rFonts w:ascii="Tahoma" w:hAnsi="Tahoma" w:cs="Tahoma"/>
          <w:color w:val="383838"/>
          <w:spacing w:val="-1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>workshops,</w:t>
      </w:r>
      <w:r w:rsidRPr="008C3D51">
        <w:rPr>
          <w:rFonts w:ascii="Tahoma" w:hAnsi="Tahoma" w:cs="Tahoma"/>
          <w:color w:val="383838"/>
          <w:spacing w:val="-3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pacing w:val="-2"/>
          <w:sz w:val="25"/>
          <w:szCs w:val="25"/>
        </w:rPr>
        <w:t>seminars</w:t>
      </w:r>
      <w:r w:rsidRPr="008C3D51">
        <w:rPr>
          <w:rFonts w:ascii="Tahoma" w:hAnsi="Tahoma" w:cs="Tahoma"/>
          <w:color w:val="232323"/>
          <w:spacing w:val="-9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pacing w:val="-2"/>
          <w:sz w:val="25"/>
          <w:szCs w:val="25"/>
        </w:rPr>
        <w:t>and</w:t>
      </w:r>
      <w:r w:rsidRPr="008C3D51">
        <w:rPr>
          <w:rFonts w:ascii="Tahoma" w:hAnsi="Tahoma" w:cs="Tahoma"/>
          <w:color w:val="232323"/>
          <w:spacing w:val="-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>training</w:t>
      </w:r>
      <w:r w:rsidRPr="008C3D51">
        <w:rPr>
          <w:rFonts w:ascii="Tahoma" w:hAnsi="Tahoma" w:cs="Tahoma"/>
          <w:color w:val="383838"/>
          <w:spacing w:val="-1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>sessions</w:t>
      </w:r>
      <w:r w:rsidRPr="008C3D51">
        <w:rPr>
          <w:rFonts w:ascii="Tahoma" w:hAnsi="Tahoma" w:cs="Tahoma"/>
          <w:color w:val="383838"/>
          <w:spacing w:val="-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83838"/>
          <w:spacing w:val="-2"/>
          <w:sz w:val="25"/>
          <w:szCs w:val="25"/>
        </w:rPr>
        <w:t>at</w:t>
      </w:r>
      <w:r w:rsidRPr="008C3D51">
        <w:rPr>
          <w:rFonts w:ascii="Tahoma" w:hAnsi="Tahoma" w:cs="Tahoma"/>
          <w:color w:val="383838"/>
          <w:spacing w:val="-5"/>
          <w:sz w:val="25"/>
          <w:szCs w:val="25"/>
        </w:rPr>
        <w:t xml:space="preserve"> the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Kashmir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Govt. </w:t>
      </w:r>
      <w:r w:rsidR="000E50A5">
        <w:rPr>
          <w:rFonts w:ascii="Tahoma" w:hAnsi="Tahoma" w:cs="Tahoma"/>
          <w:color w:val="232323"/>
          <w:sz w:val="25"/>
          <w:szCs w:val="25"/>
        </w:rPr>
        <w:t xml:space="preserve">  </w:t>
      </w:r>
      <w:r w:rsidR="00A049F6">
        <w:rPr>
          <w:rFonts w:ascii="Tahoma" w:hAnsi="Tahoma" w:cs="Tahoma"/>
          <w:color w:val="232323"/>
          <w:sz w:val="25"/>
          <w:szCs w:val="25"/>
        </w:rPr>
        <w:t xml:space="preserve">  </w:t>
      </w:r>
      <w:r w:rsidRPr="008C3D51">
        <w:rPr>
          <w:rFonts w:ascii="Tahoma" w:hAnsi="Tahoma" w:cs="Tahoma"/>
          <w:color w:val="383838"/>
          <w:sz w:val="25"/>
          <w:szCs w:val="25"/>
        </w:rPr>
        <w:t>Po</w:t>
      </w:r>
      <w:r w:rsidRPr="008C3D51">
        <w:rPr>
          <w:rFonts w:ascii="Tahoma" w:hAnsi="Tahoma" w:cs="Tahoma"/>
          <w:color w:val="0C0C0C"/>
          <w:sz w:val="25"/>
          <w:szCs w:val="25"/>
        </w:rPr>
        <w:t>l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ytechnic College </w:t>
      </w:r>
      <w:r w:rsidRPr="008C3D51">
        <w:rPr>
          <w:rFonts w:ascii="Tahoma" w:hAnsi="Tahoma" w:cs="Tahoma"/>
          <w:color w:val="232323"/>
          <w:spacing w:val="-2"/>
          <w:sz w:val="25"/>
          <w:szCs w:val="25"/>
        </w:rPr>
        <w:t>Srinagar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, to </w:t>
      </w:r>
      <w:r w:rsidRPr="008C3D51">
        <w:rPr>
          <w:rFonts w:ascii="Tahoma" w:hAnsi="Tahoma" w:cs="Tahoma"/>
          <w:color w:val="383838"/>
          <w:sz w:val="25"/>
          <w:szCs w:val="25"/>
        </w:rPr>
        <w:t xml:space="preserve">enhance student’s </w:t>
      </w:r>
      <w:r w:rsidRPr="008C3D51">
        <w:rPr>
          <w:rFonts w:ascii="Tahoma" w:hAnsi="Tahoma" w:cs="Tahoma"/>
          <w:color w:val="0C0C0C"/>
          <w:sz w:val="25"/>
          <w:szCs w:val="25"/>
        </w:rPr>
        <w:t>t</w:t>
      </w:r>
      <w:r w:rsidRPr="008C3D51">
        <w:rPr>
          <w:rFonts w:ascii="Tahoma" w:hAnsi="Tahoma" w:cs="Tahoma"/>
          <w:color w:val="383838"/>
          <w:sz w:val="25"/>
          <w:szCs w:val="25"/>
        </w:rPr>
        <w:t>echnical skills</w:t>
      </w:r>
      <w:r w:rsidRPr="008C3D51">
        <w:rPr>
          <w:rFonts w:ascii="Tahoma" w:hAnsi="Tahoma" w:cs="Tahoma"/>
          <w:color w:val="52565B"/>
          <w:sz w:val="25"/>
          <w:szCs w:val="25"/>
        </w:rPr>
        <w:t xml:space="preserve">,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particularly in the field </w:t>
      </w:r>
      <w:r w:rsidRPr="008C3D51">
        <w:rPr>
          <w:rFonts w:ascii="Tahoma" w:hAnsi="Tahoma" w:cs="Tahoma"/>
          <w:color w:val="383838"/>
          <w:sz w:val="25"/>
          <w:szCs w:val="25"/>
        </w:rPr>
        <w:t>of en</w:t>
      </w:r>
      <w:r w:rsidRPr="008C3D51">
        <w:rPr>
          <w:rFonts w:ascii="Tahoma" w:hAnsi="Tahoma" w:cs="Tahoma"/>
          <w:color w:val="52565B"/>
          <w:sz w:val="25"/>
          <w:szCs w:val="25"/>
        </w:rPr>
        <w:t>g</w:t>
      </w:r>
      <w:r w:rsidRPr="008C3D51">
        <w:rPr>
          <w:rFonts w:ascii="Tahoma" w:hAnsi="Tahoma" w:cs="Tahoma"/>
          <w:color w:val="232323"/>
          <w:sz w:val="25"/>
          <w:szCs w:val="25"/>
        </w:rPr>
        <w:t>ineering</w:t>
      </w:r>
      <w:r w:rsidRPr="008C3D51">
        <w:rPr>
          <w:rFonts w:ascii="Tahoma" w:hAnsi="Tahoma" w:cs="Tahoma"/>
          <w:color w:val="232323"/>
          <w:spacing w:val="-1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232323"/>
          <w:sz w:val="25"/>
          <w:szCs w:val="25"/>
        </w:rPr>
        <w:t xml:space="preserve">and </w:t>
      </w:r>
      <w:r w:rsidRPr="008C3D51">
        <w:rPr>
          <w:rFonts w:ascii="Tahoma" w:hAnsi="Tahoma" w:cs="Tahoma"/>
          <w:color w:val="383838"/>
          <w:sz w:val="25"/>
          <w:szCs w:val="25"/>
        </w:rPr>
        <w:t>entrepreneursh</w:t>
      </w:r>
      <w:r w:rsidRPr="008C3D51">
        <w:rPr>
          <w:rFonts w:ascii="Tahoma" w:hAnsi="Tahoma" w:cs="Tahoma"/>
          <w:color w:val="0C0C0C"/>
          <w:sz w:val="25"/>
          <w:szCs w:val="25"/>
        </w:rPr>
        <w:t>i</w:t>
      </w:r>
      <w:r w:rsidRPr="008C3D51">
        <w:rPr>
          <w:rFonts w:ascii="Tahoma" w:hAnsi="Tahoma" w:cs="Tahoma"/>
          <w:color w:val="383838"/>
          <w:sz w:val="25"/>
          <w:szCs w:val="25"/>
        </w:rPr>
        <w:t>p</w:t>
      </w:r>
      <w:r w:rsidRPr="008C3D51">
        <w:rPr>
          <w:rFonts w:ascii="Tahoma" w:hAnsi="Tahoma" w:cs="Tahoma"/>
          <w:color w:val="52565B"/>
          <w:sz w:val="25"/>
          <w:szCs w:val="25"/>
        </w:rPr>
        <w:t>.</w:t>
      </w:r>
    </w:p>
    <w:p w14:paraId="52164763" w14:textId="39B725A4" w:rsidR="000E50A5" w:rsidRPr="009B607E" w:rsidRDefault="0000155B" w:rsidP="009B607E">
      <w:pPr>
        <w:pStyle w:val="ListParagraph"/>
        <w:widowControl w:val="0"/>
        <w:numPr>
          <w:ilvl w:val="0"/>
          <w:numId w:val="22"/>
        </w:numPr>
        <w:tabs>
          <w:tab w:val="left" w:pos="540"/>
          <w:tab w:val="right" w:pos="900"/>
          <w:tab w:val="right" w:pos="1170"/>
        </w:tabs>
        <w:autoSpaceDE w:val="0"/>
        <w:autoSpaceDN w:val="0"/>
        <w:spacing w:before="179" w:line="256" w:lineRule="auto"/>
        <w:ind w:left="900" w:right="-4" w:hanging="270"/>
        <w:contextualSpacing w:val="0"/>
        <w:jc w:val="both"/>
        <w:rPr>
          <w:rFonts w:ascii="Tahoma" w:hAnsi="Tahoma" w:cs="Tahoma"/>
          <w:sz w:val="25"/>
          <w:szCs w:val="25"/>
        </w:rPr>
      </w:pPr>
      <w:r w:rsidRPr="009B607E">
        <w:rPr>
          <w:rFonts w:ascii="Tahoma" w:hAnsi="Tahoma" w:cs="Tahoma"/>
          <w:color w:val="232323"/>
          <w:sz w:val="25"/>
          <w:szCs w:val="25"/>
        </w:rPr>
        <w:t xml:space="preserve">The </w:t>
      </w:r>
      <w:r w:rsidRPr="009B607E">
        <w:rPr>
          <w:rFonts w:ascii="Tahoma" w:hAnsi="Tahoma" w:cs="Tahoma"/>
          <w:color w:val="383838"/>
          <w:sz w:val="25"/>
          <w:szCs w:val="25"/>
        </w:rPr>
        <w:t>co</w:t>
      </w:r>
      <w:r w:rsidRPr="009B607E">
        <w:rPr>
          <w:rFonts w:ascii="Tahoma" w:hAnsi="Tahoma" w:cs="Tahoma"/>
          <w:color w:val="0C0C0C"/>
          <w:sz w:val="25"/>
          <w:szCs w:val="25"/>
        </w:rPr>
        <w:t>lle</w:t>
      </w:r>
      <w:r w:rsidRPr="009B607E">
        <w:rPr>
          <w:rFonts w:ascii="Tahoma" w:hAnsi="Tahoma" w:cs="Tahoma"/>
          <w:color w:val="383838"/>
          <w:sz w:val="25"/>
          <w:szCs w:val="25"/>
        </w:rPr>
        <w:t>ge</w:t>
      </w:r>
      <w:r w:rsidRPr="009B607E">
        <w:rPr>
          <w:rFonts w:ascii="Tahoma" w:hAnsi="Tahoma" w:cs="Tahoma"/>
          <w:color w:val="383838"/>
          <w:spacing w:val="-1"/>
          <w:sz w:val="25"/>
          <w:szCs w:val="25"/>
        </w:rPr>
        <w:t xml:space="preserve"> </w:t>
      </w:r>
      <w:r w:rsidRPr="009B607E">
        <w:rPr>
          <w:rFonts w:ascii="Tahoma" w:hAnsi="Tahoma" w:cs="Tahoma"/>
          <w:color w:val="383838"/>
          <w:sz w:val="25"/>
          <w:szCs w:val="25"/>
        </w:rPr>
        <w:t xml:space="preserve">will </w:t>
      </w:r>
      <w:r w:rsidRPr="009B607E">
        <w:rPr>
          <w:rFonts w:ascii="Tahoma" w:hAnsi="Tahoma" w:cs="Tahoma"/>
          <w:color w:val="232323"/>
          <w:sz w:val="25"/>
          <w:szCs w:val="25"/>
        </w:rPr>
        <w:t xml:space="preserve">facilitate </w:t>
      </w:r>
      <w:r w:rsidRPr="009B607E">
        <w:rPr>
          <w:rFonts w:ascii="Tahoma" w:hAnsi="Tahoma" w:cs="Tahoma"/>
          <w:color w:val="383838"/>
          <w:sz w:val="25"/>
          <w:szCs w:val="25"/>
        </w:rPr>
        <w:t xml:space="preserve">student’s participation </w:t>
      </w:r>
      <w:r w:rsidRPr="009B607E">
        <w:rPr>
          <w:rFonts w:ascii="Tahoma" w:hAnsi="Tahoma" w:cs="Tahoma"/>
          <w:color w:val="232323"/>
          <w:sz w:val="25"/>
          <w:szCs w:val="25"/>
        </w:rPr>
        <w:t xml:space="preserve">in </w:t>
      </w:r>
      <w:r w:rsidRPr="009B607E">
        <w:rPr>
          <w:rFonts w:ascii="Tahoma" w:hAnsi="Tahoma" w:cs="Tahoma"/>
          <w:color w:val="383838"/>
          <w:sz w:val="25"/>
          <w:szCs w:val="25"/>
        </w:rPr>
        <w:t xml:space="preserve">these </w:t>
      </w:r>
      <w:r w:rsidRPr="009B607E">
        <w:rPr>
          <w:rFonts w:ascii="Tahoma" w:hAnsi="Tahoma" w:cs="Tahoma"/>
          <w:color w:val="232323"/>
          <w:sz w:val="25"/>
          <w:szCs w:val="25"/>
        </w:rPr>
        <w:t xml:space="preserve">programmes </w:t>
      </w:r>
      <w:r w:rsidRPr="009B607E">
        <w:rPr>
          <w:rFonts w:ascii="Tahoma" w:hAnsi="Tahoma" w:cs="Tahoma"/>
          <w:color w:val="383838"/>
          <w:sz w:val="25"/>
          <w:szCs w:val="25"/>
        </w:rPr>
        <w:t xml:space="preserve">and support </w:t>
      </w:r>
      <w:r w:rsidRPr="009B607E">
        <w:rPr>
          <w:rFonts w:ascii="Tahoma" w:hAnsi="Tahoma" w:cs="Tahoma"/>
          <w:color w:val="232323"/>
          <w:sz w:val="25"/>
          <w:szCs w:val="25"/>
        </w:rPr>
        <w:t>MSME by</w:t>
      </w:r>
      <w:r w:rsidRPr="009B607E">
        <w:rPr>
          <w:rFonts w:ascii="Tahoma" w:hAnsi="Tahoma" w:cs="Tahoma"/>
          <w:color w:val="232323"/>
          <w:spacing w:val="-5"/>
          <w:sz w:val="25"/>
          <w:szCs w:val="25"/>
        </w:rPr>
        <w:t xml:space="preserve"> </w:t>
      </w:r>
      <w:r w:rsidRPr="009B607E">
        <w:rPr>
          <w:rFonts w:ascii="Tahoma" w:hAnsi="Tahoma" w:cs="Tahoma"/>
          <w:color w:val="232323"/>
          <w:sz w:val="25"/>
          <w:szCs w:val="25"/>
        </w:rPr>
        <w:t>providing infrastructure</w:t>
      </w:r>
      <w:r w:rsidRPr="009B607E">
        <w:rPr>
          <w:rFonts w:ascii="Tahoma" w:hAnsi="Tahoma" w:cs="Tahoma"/>
          <w:color w:val="232323"/>
          <w:spacing w:val="-14"/>
          <w:sz w:val="25"/>
          <w:szCs w:val="25"/>
        </w:rPr>
        <w:t xml:space="preserve"> </w:t>
      </w:r>
      <w:r w:rsidRPr="009B607E">
        <w:rPr>
          <w:rFonts w:ascii="Tahoma" w:hAnsi="Tahoma" w:cs="Tahoma"/>
          <w:color w:val="383838"/>
          <w:sz w:val="25"/>
          <w:szCs w:val="25"/>
        </w:rPr>
        <w:t>as</w:t>
      </w:r>
      <w:r w:rsidRPr="009B607E">
        <w:rPr>
          <w:rFonts w:ascii="Tahoma" w:hAnsi="Tahoma" w:cs="Tahoma"/>
          <w:color w:val="383838"/>
          <w:spacing w:val="-2"/>
          <w:sz w:val="25"/>
          <w:szCs w:val="25"/>
        </w:rPr>
        <w:t xml:space="preserve"> </w:t>
      </w:r>
      <w:r w:rsidRPr="009B607E">
        <w:rPr>
          <w:rFonts w:ascii="Tahoma" w:hAnsi="Tahoma" w:cs="Tahoma"/>
          <w:color w:val="232323"/>
          <w:sz w:val="25"/>
          <w:szCs w:val="25"/>
        </w:rPr>
        <w:t>needed.</w:t>
      </w:r>
    </w:p>
    <w:p w14:paraId="567087BA" w14:textId="77777777" w:rsidR="0030615B" w:rsidRPr="0030615B" w:rsidRDefault="0030615B" w:rsidP="00A049F6">
      <w:pPr>
        <w:widowControl w:val="0"/>
        <w:tabs>
          <w:tab w:val="left" w:pos="630"/>
          <w:tab w:val="right" w:pos="900"/>
        </w:tabs>
        <w:autoSpaceDE w:val="0"/>
        <w:autoSpaceDN w:val="0"/>
        <w:spacing w:before="179" w:line="256" w:lineRule="auto"/>
        <w:ind w:left="180" w:right="-4" w:hanging="270"/>
        <w:jc w:val="both"/>
        <w:rPr>
          <w:rFonts w:ascii="Tahoma" w:hAnsi="Tahoma" w:cs="Tahoma"/>
          <w:sz w:val="25"/>
          <w:szCs w:val="25"/>
        </w:rPr>
      </w:pPr>
    </w:p>
    <w:p w14:paraId="34DBB95A" w14:textId="03C6F749" w:rsidR="00A049F6" w:rsidRPr="008749AF" w:rsidRDefault="000E50A5" w:rsidP="009B607E">
      <w:pPr>
        <w:pStyle w:val="ListParagraph"/>
        <w:widowControl w:val="0"/>
        <w:numPr>
          <w:ilvl w:val="0"/>
          <w:numId w:val="21"/>
        </w:numPr>
        <w:tabs>
          <w:tab w:val="right" w:pos="450"/>
          <w:tab w:val="right" w:pos="810"/>
        </w:tabs>
        <w:autoSpaceDE w:val="0"/>
        <w:autoSpaceDN w:val="0"/>
        <w:spacing w:before="15" w:line="264" w:lineRule="auto"/>
        <w:ind w:left="180" w:right="-4" w:firstLine="0"/>
        <w:contextualSpacing w:val="0"/>
        <w:jc w:val="both"/>
        <w:rPr>
          <w:rFonts w:ascii="Tahoma" w:hAnsi="Tahoma" w:cs="Tahoma"/>
          <w:b/>
          <w:bCs/>
          <w:sz w:val="26"/>
          <w:szCs w:val="26"/>
        </w:rPr>
      </w:pPr>
      <w:r w:rsidRPr="008749AF">
        <w:rPr>
          <w:rFonts w:ascii="Tahoma" w:hAnsi="Tahoma" w:cs="Tahoma"/>
          <w:b/>
          <w:bCs/>
          <w:color w:val="0C0C0C"/>
          <w:spacing w:val="-4"/>
          <w:sz w:val="26"/>
          <w:szCs w:val="26"/>
        </w:rPr>
        <w:t xml:space="preserve"> </w:t>
      </w:r>
      <w:r w:rsidR="009B607E" w:rsidRPr="008749AF">
        <w:rPr>
          <w:rFonts w:ascii="Tahoma" w:hAnsi="Tahoma" w:cs="Tahoma"/>
          <w:b/>
          <w:bCs/>
          <w:color w:val="0C0C0C"/>
          <w:spacing w:val="-4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0C0C0C"/>
          <w:spacing w:val="-4"/>
          <w:sz w:val="26"/>
          <w:szCs w:val="26"/>
        </w:rPr>
        <w:t>Ind</w:t>
      </w:r>
      <w:r w:rsidR="0000155B" w:rsidRPr="008749AF">
        <w:rPr>
          <w:rFonts w:ascii="Tahoma" w:hAnsi="Tahoma" w:cs="Tahoma"/>
          <w:b/>
          <w:bCs/>
          <w:color w:val="383838"/>
          <w:spacing w:val="-4"/>
          <w:sz w:val="26"/>
          <w:szCs w:val="26"/>
        </w:rPr>
        <w:t>ust</w:t>
      </w:r>
      <w:r w:rsidR="0000155B" w:rsidRPr="008749AF">
        <w:rPr>
          <w:rFonts w:ascii="Tahoma" w:hAnsi="Tahoma" w:cs="Tahoma"/>
          <w:b/>
          <w:bCs/>
          <w:color w:val="0C0C0C"/>
          <w:spacing w:val="-4"/>
          <w:sz w:val="26"/>
          <w:szCs w:val="26"/>
        </w:rPr>
        <w:t>rial</w:t>
      </w:r>
      <w:r w:rsidR="0000155B" w:rsidRPr="008749AF">
        <w:rPr>
          <w:rFonts w:ascii="Tahoma" w:hAnsi="Tahoma" w:cs="Tahoma"/>
          <w:b/>
          <w:bCs/>
          <w:color w:val="0C0C0C"/>
          <w:spacing w:val="-10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383838"/>
          <w:spacing w:val="-4"/>
          <w:sz w:val="26"/>
          <w:szCs w:val="26"/>
        </w:rPr>
        <w:t>Exposure</w:t>
      </w:r>
      <w:r w:rsidR="0000155B" w:rsidRPr="008749AF">
        <w:rPr>
          <w:rFonts w:ascii="Tahoma" w:hAnsi="Tahoma" w:cs="Tahoma"/>
          <w:b/>
          <w:bCs/>
          <w:color w:val="383838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232323"/>
          <w:spacing w:val="-4"/>
          <w:sz w:val="26"/>
          <w:szCs w:val="26"/>
        </w:rPr>
        <w:t>and</w:t>
      </w:r>
      <w:r w:rsidR="0000155B" w:rsidRPr="008749AF">
        <w:rPr>
          <w:rFonts w:ascii="Tahoma" w:hAnsi="Tahoma" w:cs="Tahoma"/>
          <w:b/>
          <w:bCs/>
          <w:color w:val="232323"/>
          <w:spacing w:val="10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0C0C0C"/>
          <w:spacing w:val="-4"/>
          <w:sz w:val="26"/>
          <w:szCs w:val="26"/>
        </w:rPr>
        <w:t>Inte</w:t>
      </w:r>
      <w:r w:rsidR="0000155B" w:rsidRPr="008749AF">
        <w:rPr>
          <w:rFonts w:ascii="Tahoma" w:hAnsi="Tahoma" w:cs="Tahoma"/>
          <w:b/>
          <w:bCs/>
          <w:color w:val="383838"/>
          <w:spacing w:val="-4"/>
          <w:sz w:val="26"/>
          <w:szCs w:val="26"/>
        </w:rPr>
        <w:t>rnship</w:t>
      </w:r>
      <w:r w:rsidR="0000155B" w:rsidRPr="008749AF">
        <w:rPr>
          <w:rFonts w:ascii="Tahoma" w:hAnsi="Tahoma" w:cs="Tahoma"/>
          <w:b/>
          <w:bCs/>
          <w:color w:val="383838"/>
          <w:spacing w:val="-12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232323"/>
          <w:spacing w:val="-4"/>
          <w:sz w:val="26"/>
          <w:szCs w:val="26"/>
        </w:rPr>
        <w:t>Opportunities:</w:t>
      </w:r>
    </w:p>
    <w:p w14:paraId="792E8CAF" w14:textId="77777777" w:rsidR="00A049F6" w:rsidRPr="00A049F6" w:rsidRDefault="00A049F6" w:rsidP="00A049F6">
      <w:pPr>
        <w:pStyle w:val="ListParagraph"/>
        <w:widowControl w:val="0"/>
        <w:tabs>
          <w:tab w:val="right" w:pos="630"/>
          <w:tab w:val="right" w:pos="810"/>
        </w:tabs>
        <w:autoSpaceDE w:val="0"/>
        <w:autoSpaceDN w:val="0"/>
        <w:spacing w:before="15" w:line="264" w:lineRule="auto"/>
        <w:ind w:left="360" w:right="-4"/>
        <w:contextualSpacing w:val="0"/>
        <w:jc w:val="right"/>
        <w:rPr>
          <w:rFonts w:ascii="Tahoma" w:hAnsi="Tahoma" w:cs="Tahoma"/>
          <w:b/>
          <w:bCs/>
          <w:sz w:val="25"/>
          <w:szCs w:val="25"/>
        </w:rPr>
      </w:pPr>
    </w:p>
    <w:p w14:paraId="14B541DB" w14:textId="77777777" w:rsidR="009B607E" w:rsidRPr="009B607E" w:rsidRDefault="009B607E" w:rsidP="009B607E">
      <w:pPr>
        <w:pStyle w:val="ListParagraph"/>
        <w:widowControl w:val="0"/>
        <w:numPr>
          <w:ilvl w:val="0"/>
          <w:numId w:val="27"/>
        </w:numPr>
        <w:tabs>
          <w:tab w:val="right" w:pos="630"/>
          <w:tab w:val="right" w:pos="810"/>
          <w:tab w:val="left" w:pos="900"/>
        </w:tabs>
        <w:autoSpaceDE w:val="0"/>
        <w:autoSpaceDN w:val="0"/>
        <w:spacing w:before="15" w:line="264" w:lineRule="auto"/>
        <w:ind w:left="900" w:right="-4" w:hanging="27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color w:val="232323"/>
          <w:spacing w:val="-2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232323"/>
          <w:spacing w:val="-2"/>
          <w:sz w:val="25"/>
          <w:szCs w:val="25"/>
        </w:rPr>
        <w:t xml:space="preserve">MSME </w:t>
      </w:r>
      <w:r w:rsidR="0000155B" w:rsidRPr="00A049F6">
        <w:rPr>
          <w:rFonts w:ascii="Tahoma" w:hAnsi="Tahoma" w:cs="Tahoma"/>
          <w:color w:val="383838"/>
          <w:spacing w:val="-2"/>
          <w:sz w:val="25"/>
          <w:szCs w:val="25"/>
        </w:rPr>
        <w:t>will</w:t>
      </w:r>
      <w:r w:rsidR="0000155B" w:rsidRPr="00A049F6">
        <w:rPr>
          <w:rFonts w:ascii="Tahoma" w:hAnsi="Tahoma" w:cs="Tahoma"/>
          <w:color w:val="383838"/>
          <w:spacing w:val="13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232323"/>
          <w:spacing w:val="-2"/>
          <w:sz w:val="25"/>
          <w:szCs w:val="25"/>
        </w:rPr>
        <w:t>provide</w:t>
      </w:r>
      <w:r w:rsidR="0000155B" w:rsidRPr="00A049F6">
        <w:rPr>
          <w:rFonts w:ascii="Tahoma" w:hAnsi="Tahoma" w:cs="Tahoma"/>
          <w:color w:val="232323"/>
          <w:spacing w:val="8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232323"/>
          <w:spacing w:val="-2"/>
          <w:sz w:val="25"/>
          <w:szCs w:val="25"/>
        </w:rPr>
        <w:t>internship</w:t>
      </w:r>
      <w:r w:rsidR="0000155B" w:rsidRPr="00A049F6">
        <w:rPr>
          <w:rFonts w:ascii="Tahoma" w:hAnsi="Tahoma" w:cs="Tahoma"/>
          <w:color w:val="232323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383838"/>
          <w:spacing w:val="-2"/>
          <w:sz w:val="25"/>
          <w:szCs w:val="25"/>
        </w:rPr>
        <w:t>opportunities</w:t>
      </w:r>
      <w:r w:rsidR="0000155B" w:rsidRPr="00A049F6">
        <w:rPr>
          <w:rFonts w:ascii="Tahoma" w:hAnsi="Tahoma" w:cs="Tahoma"/>
          <w:color w:val="383838"/>
          <w:spacing w:val="3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383838"/>
          <w:spacing w:val="-2"/>
          <w:sz w:val="25"/>
          <w:szCs w:val="25"/>
        </w:rPr>
        <w:t>and</w:t>
      </w:r>
      <w:r w:rsidR="0000155B" w:rsidRPr="00A049F6">
        <w:rPr>
          <w:rFonts w:ascii="Tahoma" w:hAnsi="Tahoma" w:cs="Tahoma"/>
          <w:color w:val="383838"/>
          <w:spacing w:val="6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232323"/>
          <w:spacing w:val="-2"/>
          <w:sz w:val="25"/>
          <w:szCs w:val="25"/>
        </w:rPr>
        <w:t>hands-on training</w:t>
      </w:r>
      <w:r w:rsidR="0000155B" w:rsidRPr="00A049F6">
        <w:rPr>
          <w:rFonts w:ascii="Tahoma" w:hAnsi="Tahoma" w:cs="Tahoma"/>
          <w:color w:val="232323"/>
          <w:spacing w:val="-1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232323"/>
          <w:spacing w:val="-2"/>
          <w:sz w:val="25"/>
          <w:szCs w:val="25"/>
        </w:rPr>
        <w:t>to</w:t>
      </w:r>
      <w:r w:rsidR="0000155B" w:rsidRPr="00A049F6">
        <w:rPr>
          <w:rFonts w:ascii="Tahoma" w:hAnsi="Tahoma" w:cs="Tahoma"/>
          <w:color w:val="232323"/>
          <w:spacing w:val="-8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232323"/>
          <w:spacing w:val="-2"/>
          <w:sz w:val="25"/>
          <w:szCs w:val="25"/>
        </w:rPr>
        <w:t>the</w:t>
      </w:r>
      <w:r w:rsidR="0000155B" w:rsidRPr="00A049F6">
        <w:rPr>
          <w:rFonts w:ascii="Tahoma" w:hAnsi="Tahoma" w:cs="Tahoma"/>
          <w:color w:val="232323"/>
          <w:spacing w:val="-11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383838"/>
          <w:spacing w:val="-2"/>
          <w:sz w:val="25"/>
          <w:szCs w:val="25"/>
        </w:rPr>
        <w:t>students</w:t>
      </w:r>
      <w:r w:rsidR="0000155B" w:rsidRPr="00A049F6">
        <w:rPr>
          <w:rFonts w:ascii="Tahoma" w:hAnsi="Tahoma" w:cs="Tahoma"/>
          <w:color w:val="383838"/>
          <w:sz w:val="25"/>
          <w:szCs w:val="25"/>
        </w:rPr>
        <w:t xml:space="preserve"> </w:t>
      </w:r>
      <w:r w:rsidR="0000155B" w:rsidRPr="00A049F6">
        <w:rPr>
          <w:rFonts w:ascii="Tahoma" w:hAnsi="Tahoma" w:cs="Tahoma"/>
          <w:color w:val="232323"/>
          <w:spacing w:val="-2"/>
          <w:sz w:val="25"/>
          <w:szCs w:val="25"/>
        </w:rPr>
        <w:t>at</w:t>
      </w:r>
      <w:r w:rsidR="0000155B" w:rsidRPr="00A049F6">
        <w:rPr>
          <w:rFonts w:ascii="Tahoma" w:hAnsi="Tahoma" w:cs="Tahoma"/>
          <w:color w:val="383838"/>
          <w:spacing w:val="-5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4"/>
          <w:sz w:val="25"/>
          <w:szCs w:val="25"/>
        </w:rPr>
        <w:t>its</w:t>
      </w:r>
      <w:r w:rsidR="0000155B" w:rsidRPr="009B607E">
        <w:rPr>
          <w:rFonts w:ascii="Tahoma" w:hAnsi="Tahoma" w:cs="Tahoma"/>
          <w:color w:val="232323"/>
          <w:spacing w:val="-10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4"/>
          <w:sz w:val="25"/>
          <w:szCs w:val="25"/>
        </w:rPr>
        <w:t>units,</w:t>
      </w:r>
      <w:r w:rsidR="0000155B" w:rsidRPr="009B607E">
        <w:rPr>
          <w:rFonts w:ascii="Tahoma" w:hAnsi="Tahoma" w:cs="Tahoma"/>
          <w:color w:val="383838"/>
          <w:spacing w:val="-10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4"/>
          <w:sz w:val="25"/>
          <w:szCs w:val="25"/>
        </w:rPr>
        <w:t>enabling</w:t>
      </w:r>
      <w:r w:rsidR="0000155B" w:rsidRPr="009B607E">
        <w:rPr>
          <w:rFonts w:ascii="Tahoma" w:hAnsi="Tahoma" w:cs="Tahoma"/>
          <w:color w:val="232323"/>
          <w:spacing w:val="-6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4"/>
          <w:sz w:val="25"/>
          <w:szCs w:val="25"/>
        </w:rPr>
        <w:t>to</w:t>
      </w:r>
      <w:r w:rsidR="0000155B" w:rsidRPr="009B607E">
        <w:rPr>
          <w:rFonts w:ascii="Tahoma" w:hAnsi="Tahoma" w:cs="Tahoma"/>
          <w:color w:val="383838"/>
          <w:spacing w:val="-9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4"/>
          <w:sz w:val="25"/>
          <w:szCs w:val="25"/>
        </w:rPr>
        <w:t>gain</w:t>
      </w:r>
      <w:r w:rsidR="0000155B" w:rsidRPr="009B607E">
        <w:rPr>
          <w:rFonts w:ascii="Tahoma" w:hAnsi="Tahoma" w:cs="Tahoma"/>
          <w:color w:val="383838"/>
          <w:spacing w:val="4"/>
          <w:sz w:val="25"/>
          <w:szCs w:val="25"/>
        </w:rPr>
        <w:t xml:space="preserve"> of </w:t>
      </w:r>
      <w:r w:rsidR="0000155B" w:rsidRPr="009B607E">
        <w:rPr>
          <w:rFonts w:ascii="Tahoma" w:hAnsi="Tahoma" w:cs="Tahoma"/>
          <w:color w:val="232323"/>
          <w:spacing w:val="-4"/>
          <w:sz w:val="25"/>
          <w:szCs w:val="25"/>
        </w:rPr>
        <w:t>practical</w:t>
      </w:r>
      <w:r w:rsidR="0000155B" w:rsidRPr="009B607E">
        <w:rPr>
          <w:rFonts w:ascii="Tahoma" w:hAnsi="Tahoma" w:cs="Tahoma"/>
          <w:color w:val="232323"/>
          <w:spacing w:val="1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4"/>
          <w:sz w:val="25"/>
          <w:szCs w:val="25"/>
        </w:rPr>
        <w:t>experience</w:t>
      </w:r>
      <w:r w:rsidR="0000155B" w:rsidRPr="009B607E">
        <w:rPr>
          <w:rFonts w:ascii="Tahoma" w:hAnsi="Tahoma" w:cs="Tahoma"/>
          <w:color w:val="232323"/>
          <w:spacing w:val="5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4"/>
          <w:sz w:val="25"/>
          <w:szCs w:val="25"/>
        </w:rPr>
        <w:t>in</w:t>
      </w:r>
      <w:r w:rsidR="0000155B" w:rsidRPr="009B607E">
        <w:rPr>
          <w:rFonts w:ascii="Tahoma" w:hAnsi="Tahoma" w:cs="Tahoma"/>
          <w:color w:val="232323"/>
          <w:spacing w:val="2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4"/>
          <w:sz w:val="25"/>
          <w:szCs w:val="25"/>
        </w:rPr>
        <w:t>real-world</w:t>
      </w:r>
      <w:r w:rsidR="0000155B" w:rsidRPr="009B607E">
        <w:rPr>
          <w:rFonts w:ascii="Tahoma" w:hAnsi="Tahoma" w:cs="Tahoma"/>
          <w:color w:val="383838"/>
          <w:spacing w:val="6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4"/>
          <w:sz w:val="25"/>
          <w:szCs w:val="25"/>
        </w:rPr>
        <w:t>industry</w:t>
      </w:r>
      <w:r w:rsidR="0000155B" w:rsidRPr="009B607E">
        <w:rPr>
          <w:rFonts w:ascii="Tahoma" w:hAnsi="Tahoma" w:cs="Tahoma"/>
          <w:color w:val="232323"/>
          <w:spacing w:val="2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4"/>
          <w:sz w:val="25"/>
          <w:szCs w:val="25"/>
        </w:rPr>
        <w:t>settings</w:t>
      </w:r>
      <w:r w:rsidR="0000155B" w:rsidRPr="009B607E">
        <w:rPr>
          <w:rFonts w:ascii="Tahoma" w:hAnsi="Tahoma" w:cs="Tahoma"/>
          <w:color w:val="0C0C0C"/>
          <w:spacing w:val="-4"/>
          <w:sz w:val="25"/>
          <w:szCs w:val="25"/>
        </w:rPr>
        <w:t>.</w:t>
      </w:r>
    </w:p>
    <w:p w14:paraId="4B573CB6" w14:textId="6E0BAB81" w:rsidR="000E50A5" w:rsidRPr="009B607E" w:rsidRDefault="009B607E" w:rsidP="009B607E">
      <w:pPr>
        <w:pStyle w:val="ListParagraph"/>
        <w:widowControl w:val="0"/>
        <w:numPr>
          <w:ilvl w:val="0"/>
          <w:numId w:val="27"/>
        </w:numPr>
        <w:tabs>
          <w:tab w:val="right" w:pos="630"/>
          <w:tab w:val="right" w:pos="810"/>
          <w:tab w:val="left" w:pos="900"/>
        </w:tabs>
        <w:autoSpaceDE w:val="0"/>
        <w:autoSpaceDN w:val="0"/>
        <w:spacing w:before="15" w:line="264" w:lineRule="auto"/>
        <w:ind w:left="900" w:right="-4" w:hanging="27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color w:val="232323"/>
          <w:spacing w:val="-2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2"/>
          <w:sz w:val="25"/>
          <w:szCs w:val="25"/>
        </w:rPr>
        <w:t>The college</w:t>
      </w:r>
      <w:r w:rsidR="0000155B" w:rsidRPr="009B607E">
        <w:rPr>
          <w:rFonts w:ascii="Tahoma" w:hAnsi="Tahoma" w:cs="Tahoma"/>
          <w:color w:val="383838"/>
          <w:spacing w:val="10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2"/>
          <w:sz w:val="25"/>
          <w:szCs w:val="25"/>
        </w:rPr>
        <w:t>will</w:t>
      </w:r>
      <w:r w:rsidR="0000155B" w:rsidRPr="009B607E">
        <w:rPr>
          <w:rFonts w:ascii="Tahoma" w:hAnsi="Tahoma" w:cs="Tahoma"/>
          <w:color w:val="383838"/>
          <w:spacing w:val="-3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2"/>
          <w:sz w:val="25"/>
          <w:szCs w:val="25"/>
        </w:rPr>
        <w:t>support</w:t>
      </w:r>
      <w:r w:rsidR="0000155B" w:rsidRPr="009B607E">
        <w:rPr>
          <w:rFonts w:ascii="Tahoma" w:hAnsi="Tahoma" w:cs="Tahoma"/>
          <w:color w:val="232323"/>
          <w:spacing w:val="13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2"/>
          <w:sz w:val="25"/>
          <w:szCs w:val="25"/>
        </w:rPr>
        <w:t>MSME</w:t>
      </w:r>
      <w:r w:rsidR="0000155B" w:rsidRPr="009B607E">
        <w:rPr>
          <w:rFonts w:ascii="Tahoma" w:hAnsi="Tahoma" w:cs="Tahoma"/>
          <w:color w:val="383838"/>
          <w:spacing w:val="9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2"/>
          <w:sz w:val="25"/>
          <w:szCs w:val="25"/>
        </w:rPr>
        <w:t>in</w:t>
      </w:r>
      <w:r w:rsidR="0000155B" w:rsidRPr="009B607E">
        <w:rPr>
          <w:rFonts w:ascii="Tahoma" w:hAnsi="Tahoma" w:cs="Tahoma"/>
          <w:color w:val="232323"/>
          <w:spacing w:val="3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232323"/>
          <w:spacing w:val="-2"/>
          <w:sz w:val="25"/>
          <w:szCs w:val="25"/>
        </w:rPr>
        <w:t>identifying</w:t>
      </w:r>
      <w:r w:rsidR="0000155B" w:rsidRPr="009B607E">
        <w:rPr>
          <w:rFonts w:ascii="Tahoma" w:hAnsi="Tahoma" w:cs="Tahoma"/>
          <w:color w:val="232323"/>
          <w:spacing w:val="5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2"/>
          <w:sz w:val="25"/>
          <w:szCs w:val="25"/>
        </w:rPr>
        <w:t>interested</w:t>
      </w:r>
      <w:r w:rsidR="0000155B" w:rsidRPr="009B607E">
        <w:rPr>
          <w:rFonts w:ascii="Tahoma" w:hAnsi="Tahoma" w:cs="Tahoma"/>
          <w:color w:val="383838"/>
          <w:spacing w:val="4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2"/>
          <w:sz w:val="25"/>
          <w:szCs w:val="25"/>
        </w:rPr>
        <w:t>students</w:t>
      </w:r>
      <w:r w:rsidR="0000155B" w:rsidRPr="009B607E">
        <w:rPr>
          <w:rFonts w:ascii="Tahoma" w:hAnsi="Tahoma" w:cs="Tahoma"/>
          <w:color w:val="383838"/>
          <w:spacing w:val="4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2"/>
          <w:sz w:val="25"/>
          <w:szCs w:val="25"/>
        </w:rPr>
        <w:t>for</w:t>
      </w:r>
      <w:r w:rsidR="0000155B" w:rsidRPr="009B607E">
        <w:rPr>
          <w:rFonts w:ascii="Tahoma" w:hAnsi="Tahoma" w:cs="Tahoma"/>
          <w:color w:val="383838"/>
          <w:sz w:val="25"/>
          <w:szCs w:val="25"/>
        </w:rPr>
        <w:t xml:space="preserve"> an </w:t>
      </w:r>
      <w:r w:rsidR="0000155B" w:rsidRPr="009B607E">
        <w:rPr>
          <w:rFonts w:ascii="Tahoma" w:hAnsi="Tahoma" w:cs="Tahoma"/>
          <w:color w:val="232323"/>
          <w:spacing w:val="-2"/>
          <w:sz w:val="25"/>
          <w:szCs w:val="25"/>
        </w:rPr>
        <w:t>internship</w:t>
      </w:r>
      <w:r w:rsidR="0000155B" w:rsidRPr="009B607E">
        <w:rPr>
          <w:rFonts w:ascii="Tahoma" w:hAnsi="Tahoma" w:cs="Tahoma"/>
          <w:color w:val="232323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5"/>
          <w:sz w:val="25"/>
          <w:szCs w:val="25"/>
        </w:rPr>
        <w:t>and</w:t>
      </w:r>
      <w:r w:rsidR="00A049F6" w:rsidRPr="009B607E">
        <w:rPr>
          <w:rFonts w:ascii="Tahoma" w:hAnsi="Tahoma" w:cs="Tahoma"/>
          <w:color w:val="383838"/>
          <w:spacing w:val="-5"/>
          <w:sz w:val="25"/>
          <w:szCs w:val="25"/>
        </w:rPr>
        <w:t xml:space="preserve"> </w:t>
      </w:r>
      <w:r w:rsidR="0000155B" w:rsidRPr="009B607E">
        <w:rPr>
          <w:rFonts w:ascii="Tahoma" w:hAnsi="Tahoma" w:cs="Tahoma"/>
          <w:color w:val="383838"/>
          <w:spacing w:val="-5"/>
          <w:sz w:val="25"/>
          <w:szCs w:val="25"/>
        </w:rPr>
        <w:t>industrial visits.</w:t>
      </w:r>
    </w:p>
    <w:p w14:paraId="6A30124A" w14:textId="77777777" w:rsidR="00A049F6" w:rsidRPr="0030615B" w:rsidRDefault="00A049F6" w:rsidP="00A049F6">
      <w:pPr>
        <w:pStyle w:val="BodyText"/>
        <w:tabs>
          <w:tab w:val="right" w:pos="360"/>
          <w:tab w:val="right" w:pos="630"/>
          <w:tab w:val="right" w:pos="810"/>
          <w:tab w:val="right" w:pos="990"/>
        </w:tabs>
        <w:spacing w:before="26"/>
        <w:ind w:right="-4"/>
        <w:jc w:val="both"/>
        <w:rPr>
          <w:rFonts w:ascii="Tahoma" w:hAnsi="Tahoma" w:cs="Tahoma"/>
          <w:color w:val="0C0C0C"/>
          <w:spacing w:val="-4"/>
          <w:sz w:val="25"/>
          <w:szCs w:val="25"/>
        </w:rPr>
      </w:pPr>
    </w:p>
    <w:p w14:paraId="75115933" w14:textId="03094F90" w:rsidR="0000155B" w:rsidRPr="008749AF" w:rsidRDefault="009B607E" w:rsidP="00A049F6">
      <w:pPr>
        <w:pStyle w:val="ListParagraph"/>
        <w:widowControl w:val="0"/>
        <w:numPr>
          <w:ilvl w:val="0"/>
          <w:numId w:val="21"/>
        </w:numPr>
        <w:tabs>
          <w:tab w:val="left" w:pos="810"/>
        </w:tabs>
        <w:autoSpaceDE w:val="0"/>
        <w:autoSpaceDN w:val="0"/>
        <w:spacing w:before="163" w:line="360" w:lineRule="auto"/>
        <w:ind w:left="360" w:right="-4" w:firstLine="0"/>
        <w:contextualSpacing w:val="0"/>
        <w:jc w:val="left"/>
        <w:rPr>
          <w:rFonts w:ascii="Tahoma" w:hAnsi="Tahoma" w:cs="Tahoma"/>
          <w:b/>
          <w:bCs/>
          <w:color w:val="383838"/>
          <w:sz w:val="26"/>
          <w:szCs w:val="26"/>
        </w:rPr>
      </w:pPr>
      <w:r w:rsidRPr="008749AF">
        <w:rPr>
          <w:rFonts w:ascii="Tahoma" w:hAnsi="Tahoma" w:cs="Tahoma"/>
          <w:b/>
          <w:bCs/>
          <w:color w:val="383838"/>
          <w:spacing w:val="-6"/>
          <w:sz w:val="26"/>
          <w:szCs w:val="26"/>
        </w:rPr>
        <w:lastRenderedPageBreak/>
        <w:t xml:space="preserve"> </w:t>
      </w:r>
      <w:r w:rsidR="0000155B" w:rsidRPr="008749AF">
        <w:rPr>
          <w:rFonts w:ascii="Tahoma" w:hAnsi="Tahoma" w:cs="Tahoma"/>
          <w:b/>
          <w:bCs/>
          <w:color w:val="383838"/>
          <w:spacing w:val="-6"/>
          <w:sz w:val="26"/>
          <w:szCs w:val="26"/>
        </w:rPr>
        <w:t>E</w:t>
      </w:r>
      <w:r w:rsidR="0000155B" w:rsidRPr="008749AF">
        <w:rPr>
          <w:rFonts w:ascii="Tahoma" w:hAnsi="Tahoma" w:cs="Tahoma"/>
          <w:b/>
          <w:bCs/>
          <w:color w:val="0C0C0C"/>
          <w:spacing w:val="-6"/>
          <w:sz w:val="26"/>
          <w:szCs w:val="26"/>
        </w:rPr>
        <w:t>ntr</w:t>
      </w:r>
      <w:r w:rsidR="0000155B" w:rsidRPr="008749AF">
        <w:rPr>
          <w:rFonts w:ascii="Tahoma" w:hAnsi="Tahoma" w:cs="Tahoma"/>
          <w:b/>
          <w:bCs/>
          <w:color w:val="383838"/>
          <w:spacing w:val="-6"/>
          <w:sz w:val="26"/>
          <w:szCs w:val="26"/>
        </w:rPr>
        <w:t>epreneurship</w:t>
      </w:r>
      <w:r w:rsidR="0000155B" w:rsidRPr="008749AF">
        <w:rPr>
          <w:rFonts w:ascii="Tahoma" w:hAnsi="Tahoma" w:cs="Tahoma"/>
          <w:b/>
          <w:bCs/>
          <w:color w:val="383838"/>
          <w:spacing w:val="18"/>
          <w:sz w:val="26"/>
          <w:szCs w:val="26"/>
        </w:rPr>
        <w:t xml:space="preserve"> </w:t>
      </w:r>
      <w:r w:rsidR="0000155B" w:rsidRPr="008749AF">
        <w:rPr>
          <w:rFonts w:ascii="Tahoma" w:hAnsi="Tahoma" w:cs="Tahoma"/>
          <w:b/>
          <w:bCs/>
          <w:color w:val="232323"/>
          <w:spacing w:val="-2"/>
          <w:sz w:val="26"/>
          <w:szCs w:val="26"/>
        </w:rPr>
        <w:t>Development:</w:t>
      </w:r>
    </w:p>
    <w:p w14:paraId="537DFCA2" w14:textId="07A05C4F" w:rsidR="000E50A5" w:rsidRPr="00A049F6" w:rsidRDefault="0000155B" w:rsidP="00A049F6">
      <w:pPr>
        <w:pStyle w:val="ListParagraph"/>
        <w:widowControl w:val="0"/>
        <w:numPr>
          <w:ilvl w:val="0"/>
          <w:numId w:val="23"/>
        </w:numPr>
        <w:tabs>
          <w:tab w:val="left" w:pos="1795"/>
          <w:tab w:val="left" w:pos="1808"/>
        </w:tabs>
        <w:autoSpaceDE w:val="0"/>
        <w:autoSpaceDN w:val="0"/>
        <w:spacing w:before="170" w:line="276" w:lineRule="auto"/>
        <w:ind w:right="-4"/>
        <w:jc w:val="both"/>
        <w:rPr>
          <w:rFonts w:ascii="Tahoma" w:hAnsi="Tahoma" w:cs="Tahoma"/>
          <w:color w:val="0C0C0C"/>
          <w:sz w:val="25"/>
          <w:szCs w:val="25"/>
        </w:rPr>
      </w:pPr>
      <w:r w:rsidRPr="00A049F6">
        <w:rPr>
          <w:rFonts w:ascii="Tahoma" w:hAnsi="Tahoma" w:cs="Tahoma"/>
          <w:color w:val="232323"/>
          <w:sz w:val="25"/>
          <w:szCs w:val="25"/>
        </w:rPr>
        <w:t xml:space="preserve">MSME will </w:t>
      </w:r>
      <w:r w:rsidRPr="00A049F6">
        <w:rPr>
          <w:rFonts w:ascii="Tahoma" w:hAnsi="Tahoma" w:cs="Tahoma"/>
          <w:color w:val="383838"/>
          <w:sz w:val="25"/>
          <w:szCs w:val="25"/>
        </w:rPr>
        <w:t>conduct entrepreneurship deve</w:t>
      </w:r>
      <w:r w:rsidRPr="00A049F6">
        <w:rPr>
          <w:rFonts w:ascii="Tahoma" w:hAnsi="Tahoma" w:cs="Tahoma"/>
          <w:color w:val="0C0C0C"/>
          <w:sz w:val="25"/>
          <w:szCs w:val="25"/>
        </w:rPr>
        <w:t>l</w:t>
      </w:r>
      <w:r w:rsidRPr="00A049F6">
        <w:rPr>
          <w:rFonts w:ascii="Tahoma" w:hAnsi="Tahoma" w:cs="Tahoma"/>
          <w:color w:val="383838"/>
          <w:sz w:val="25"/>
          <w:szCs w:val="25"/>
        </w:rPr>
        <w:t xml:space="preserve">opment </w:t>
      </w:r>
      <w:r w:rsidRPr="00A049F6">
        <w:rPr>
          <w:rFonts w:ascii="Tahoma" w:hAnsi="Tahoma" w:cs="Tahoma"/>
          <w:color w:val="232323"/>
          <w:sz w:val="25"/>
          <w:szCs w:val="25"/>
        </w:rPr>
        <w:t>pro</w:t>
      </w:r>
      <w:r w:rsidRPr="00A049F6">
        <w:rPr>
          <w:rFonts w:ascii="Tahoma" w:hAnsi="Tahoma" w:cs="Tahoma"/>
          <w:color w:val="52565B"/>
          <w:sz w:val="25"/>
          <w:szCs w:val="25"/>
        </w:rPr>
        <w:t>g</w:t>
      </w:r>
      <w:r w:rsidRPr="00A049F6">
        <w:rPr>
          <w:rFonts w:ascii="Tahoma" w:hAnsi="Tahoma" w:cs="Tahoma"/>
          <w:color w:val="383838"/>
          <w:sz w:val="25"/>
          <w:szCs w:val="25"/>
        </w:rPr>
        <w:t xml:space="preserve">rammes for students, providing guidance on </w:t>
      </w:r>
      <w:r w:rsidRPr="00A049F6">
        <w:rPr>
          <w:rFonts w:ascii="Tahoma" w:hAnsi="Tahoma" w:cs="Tahoma"/>
          <w:color w:val="232323"/>
          <w:sz w:val="25"/>
          <w:szCs w:val="25"/>
        </w:rPr>
        <w:t xml:space="preserve">starting </w:t>
      </w:r>
      <w:r w:rsidRPr="00A049F6">
        <w:rPr>
          <w:rFonts w:ascii="Tahoma" w:hAnsi="Tahoma" w:cs="Tahoma"/>
          <w:color w:val="383838"/>
          <w:sz w:val="25"/>
          <w:szCs w:val="25"/>
        </w:rPr>
        <w:t>sma</w:t>
      </w:r>
      <w:r w:rsidRPr="00A049F6">
        <w:rPr>
          <w:rFonts w:ascii="Tahoma" w:hAnsi="Tahoma" w:cs="Tahoma"/>
          <w:color w:val="0C0C0C"/>
          <w:sz w:val="25"/>
          <w:szCs w:val="25"/>
        </w:rPr>
        <w:t>ll</w:t>
      </w:r>
      <w:r w:rsidRPr="00A049F6">
        <w:rPr>
          <w:rFonts w:ascii="Tahoma" w:hAnsi="Tahoma" w:cs="Tahoma"/>
          <w:color w:val="0C0C0C"/>
          <w:spacing w:val="-7"/>
          <w:sz w:val="25"/>
          <w:szCs w:val="25"/>
        </w:rPr>
        <w:t xml:space="preserve"> </w:t>
      </w:r>
      <w:r w:rsidRPr="00A049F6">
        <w:rPr>
          <w:rFonts w:ascii="Tahoma" w:hAnsi="Tahoma" w:cs="Tahoma"/>
          <w:color w:val="383838"/>
          <w:sz w:val="25"/>
          <w:szCs w:val="25"/>
        </w:rPr>
        <w:t xml:space="preserve">businesses, </w:t>
      </w:r>
      <w:r w:rsidRPr="00A049F6">
        <w:rPr>
          <w:rFonts w:ascii="Tahoma" w:hAnsi="Tahoma" w:cs="Tahoma"/>
          <w:color w:val="232323"/>
          <w:sz w:val="25"/>
          <w:szCs w:val="25"/>
        </w:rPr>
        <w:t xml:space="preserve">understanding market demands </w:t>
      </w:r>
      <w:r w:rsidRPr="00A049F6">
        <w:rPr>
          <w:rFonts w:ascii="Tahoma" w:hAnsi="Tahoma" w:cs="Tahoma"/>
          <w:color w:val="383838"/>
          <w:sz w:val="25"/>
          <w:szCs w:val="25"/>
        </w:rPr>
        <w:t>and accessing government schemes</w:t>
      </w:r>
      <w:r w:rsidR="00A049F6">
        <w:rPr>
          <w:rFonts w:ascii="Tahoma" w:hAnsi="Tahoma" w:cs="Tahoma"/>
          <w:color w:val="383838"/>
          <w:sz w:val="25"/>
          <w:szCs w:val="25"/>
        </w:rPr>
        <w:t>.</w:t>
      </w:r>
    </w:p>
    <w:p w14:paraId="309D6164" w14:textId="2E35F0BF" w:rsidR="0000155B" w:rsidRPr="000E50A5" w:rsidRDefault="0000155B" w:rsidP="00A049F6">
      <w:pPr>
        <w:pStyle w:val="ListParagraph"/>
        <w:widowControl w:val="0"/>
        <w:numPr>
          <w:ilvl w:val="0"/>
          <w:numId w:val="23"/>
        </w:numPr>
        <w:tabs>
          <w:tab w:val="left" w:pos="1795"/>
          <w:tab w:val="left" w:pos="1808"/>
        </w:tabs>
        <w:autoSpaceDE w:val="0"/>
        <w:autoSpaceDN w:val="0"/>
        <w:spacing w:before="170" w:line="276" w:lineRule="auto"/>
        <w:ind w:right="-4"/>
        <w:jc w:val="both"/>
        <w:rPr>
          <w:rFonts w:ascii="Tahoma" w:hAnsi="Tahoma" w:cs="Tahoma"/>
          <w:color w:val="0C0C0C"/>
          <w:sz w:val="25"/>
          <w:szCs w:val="25"/>
        </w:rPr>
      </w:pPr>
      <w:r w:rsidRPr="000E50A5">
        <w:rPr>
          <w:rFonts w:ascii="Tahoma" w:hAnsi="Tahoma" w:cs="Tahoma"/>
          <w:color w:val="232323"/>
          <w:sz w:val="25"/>
          <w:szCs w:val="25"/>
        </w:rPr>
        <w:t xml:space="preserve">Students </w:t>
      </w:r>
      <w:r w:rsidRPr="000E50A5">
        <w:rPr>
          <w:rFonts w:ascii="Tahoma" w:hAnsi="Tahoma" w:cs="Tahoma"/>
          <w:color w:val="383838"/>
          <w:sz w:val="25"/>
          <w:szCs w:val="25"/>
        </w:rPr>
        <w:t xml:space="preserve">will </w:t>
      </w:r>
      <w:r w:rsidRPr="000E50A5">
        <w:rPr>
          <w:rFonts w:ascii="Tahoma" w:hAnsi="Tahoma" w:cs="Tahoma"/>
          <w:color w:val="232323"/>
          <w:sz w:val="25"/>
          <w:szCs w:val="25"/>
        </w:rPr>
        <w:t xml:space="preserve">have </w:t>
      </w:r>
      <w:r w:rsidRPr="000E50A5">
        <w:rPr>
          <w:rFonts w:ascii="Tahoma" w:hAnsi="Tahoma" w:cs="Tahoma"/>
          <w:color w:val="383838"/>
          <w:sz w:val="25"/>
          <w:szCs w:val="25"/>
        </w:rPr>
        <w:t xml:space="preserve">access </w:t>
      </w:r>
      <w:r w:rsidRPr="000E50A5">
        <w:rPr>
          <w:rFonts w:ascii="Tahoma" w:hAnsi="Tahoma" w:cs="Tahoma"/>
          <w:color w:val="232323"/>
          <w:sz w:val="25"/>
          <w:szCs w:val="25"/>
        </w:rPr>
        <w:t xml:space="preserve">to </w:t>
      </w:r>
      <w:r w:rsidRPr="000E50A5">
        <w:rPr>
          <w:rFonts w:ascii="Tahoma" w:hAnsi="Tahoma" w:cs="Tahoma"/>
          <w:color w:val="383838"/>
          <w:sz w:val="25"/>
          <w:szCs w:val="25"/>
        </w:rPr>
        <w:t xml:space="preserve">incubation centres and </w:t>
      </w:r>
      <w:r w:rsidRPr="000E50A5">
        <w:rPr>
          <w:rFonts w:ascii="Tahoma" w:hAnsi="Tahoma" w:cs="Tahoma"/>
          <w:color w:val="232323"/>
          <w:sz w:val="25"/>
          <w:szCs w:val="25"/>
        </w:rPr>
        <w:t xml:space="preserve">mentoring </w:t>
      </w:r>
      <w:r w:rsidRPr="000E50A5">
        <w:rPr>
          <w:rFonts w:ascii="Tahoma" w:hAnsi="Tahoma" w:cs="Tahoma"/>
          <w:color w:val="383838"/>
          <w:sz w:val="25"/>
          <w:szCs w:val="25"/>
        </w:rPr>
        <w:t xml:space="preserve">from </w:t>
      </w:r>
      <w:r w:rsidRPr="000E50A5">
        <w:rPr>
          <w:rFonts w:ascii="Tahoma" w:hAnsi="Tahoma" w:cs="Tahoma"/>
          <w:color w:val="232323"/>
          <w:sz w:val="25"/>
          <w:szCs w:val="25"/>
        </w:rPr>
        <w:t>MSM</w:t>
      </w:r>
      <w:r w:rsidRPr="000E50A5">
        <w:rPr>
          <w:rFonts w:ascii="Tahoma" w:hAnsi="Tahoma" w:cs="Tahoma"/>
          <w:color w:val="52565B"/>
          <w:sz w:val="25"/>
          <w:szCs w:val="25"/>
        </w:rPr>
        <w:t xml:space="preserve">E </w:t>
      </w:r>
      <w:r w:rsidRPr="000E50A5">
        <w:rPr>
          <w:rFonts w:ascii="Tahoma" w:hAnsi="Tahoma" w:cs="Tahoma"/>
          <w:color w:val="383838"/>
          <w:sz w:val="25"/>
          <w:szCs w:val="25"/>
        </w:rPr>
        <w:t>professionals</w:t>
      </w:r>
      <w:r w:rsidRPr="000E50A5">
        <w:rPr>
          <w:rFonts w:ascii="Tahoma" w:hAnsi="Tahoma" w:cs="Tahoma"/>
          <w:color w:val="383838"/>
          <w:spacing w:val="-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0C0C0C"/>
          <w:sz w:val="25"/>
          <w:szCs w:val="25"/>
        </w:rPr>
        <w:t>to</w:t>
      </w:r>
      <w:r w:rsidRPr="000E50A5">
        <w:rPr>
          <w:rFonts w:ascii="Tahoma" w:hAnsi="Tahoma" w:cs="Tahoma"/>
          <w:color w:val="0C0C0C"/>
          <w:spacing w:val="-1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83838"/>
          <w:sz w:val="25"/>
          <w:szCs w:val="25"/>
        </w:rPr>
        <w:t>assist</w:t>
      </w:r>
      <w:r w:rsidRPr="000E50A5">
        <w:rPr>
          <w:rFonts w:ascii="Tahoma" w:hAnsi="Tahoma" w:cs="Tahoma"/>
          <w:color w:val="383838"/>
          <w:spacing w:val="-2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83838"/>
          <w:sz w:val="25"/>
          <w:szCs w:val="25"/>
        </w:rPr>
        <w:t>with</w:t>
      </w:r>
      <w:r w:rsidRPr="000E50A5">
        <w:rPr>
          <w:rFonts w:ascii="Tahoma" w:hAnsi="Tahoma" w:cs="Tahoma"/>
          <w:color w:val="383838"/>
          <w:spacing w:val="-9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232323"/>
          <w:sz w:val="25"/>
          <w:szCs w:val="25"/>
        </w:rPr>
        <w:t>their</w:t>
      </w:r>
      <w:r w:rsidRPr="000E50A5">
        <w:rPr>
          <w:rFonts w:ascii="Tahoma" w:hAnsi="Tahoma" w:cs="Tahoma"/>
          <w:color w:val="232323"/>
          <w:spacing w:val="-1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232323"/>
          <w:sz w:val="25"/>
          <w:szCs w:val="25"/>
        </w:rPr>
        <w:t>entrepreneurial</w:t>
      </w:r>
      <w:r w:rsidRPr="000E50A5">
        <w:rPr>
          <w:rFonts w:ascii="Tahoma" w:hAnsi="Tahoma" w:cs="Tahoma"/>
          <w:color w:val="232323"/>
          <w:spacing w:val="2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83838"/>
          <w:sz w:val="25"/>
          <w:szCs w:val="25"/>
        </w:rPr>
        <w:t>ven</w:t>
      </w:r>
      <w:r w:rsidRPr="000E50A5">
        <w:rPr>
          <w:rFonts w:ascii="Tahoma" w:hAnsi="Tahoma" w:cs="Tahoma"/>
          <w:color w:val="0C0C0C"/>
          <w:sz w:val="25"/>
          <w:szCs w:val="25"/>
        </w:rPr>
        <w:t>t</w:t>
      </w:r>
      <w:r w:rsidRPr="000E50A5">
        <w:rPr>
          <w:rFonts w:ascii="Tahoma" w:hAnsi="Tahoma" w:cs="Tahoma"/>
          <w:color w:val="383838"/>
          <w:sz w:val="25"/>
          <w:szCs w:val="25"/>
        </w:rPr>
        <w:t>ures</w:t>
      </w:r>
      <w:r w:rsidRPr="000E50A5">
        <w:rPr>
          <w:rFonts w:ascii="Tahoma" w:hAnsi="Tahoma" w:cs="Tahoma"/>
          <w:color w:val="0C0C0C"/>
          <w:sz w:val="25"/>
          <w:szCs w:val="25"/>
        </w:rPr>
        <w:t>.</w:t>
      </w:r>
    </w:p>
    <w:p w14:paraId="20ADF9FE" w14:textId="77777777" w:rsidR="0000155B" w:rsidRPr="008749AF" w:rsidRDefault="0000155B" w:rsidP="000E50A5">
      <w:pPr>
        <w:pStyle w:val="ListParagraph"/>
        <w:widowControl w:val="0"/>
        <w:numPr>
          <w:ilvl w:val="0"/>
          <w:numId w:val="21"/>
        </w:numPr>
        <w:tabs>
          <w:tab w:val="left" w:pos="810"/>
        </w:tabs>
        <w:autoSpaceDE w:val="0"/>
        <w:autoSpaceDN w:val="0"/>
        <w:spacing w:before="163"/>
        <w:ind w:left="360" w:right="-4" w:firstLine="0"/>
        <w:contextualSpacing w:val="0"/>
        <w:jc w:val="left"/>
        <w:rPr>
          <w:rFonts w:ascii="Tahoma" w:hAnsi="Tahoma" w:cs="Tahoma"/>
          <w:b/>
          <w:bCs/>
          <w:color w:val="383838"/>
          <w:spacing w:val="-6"/>
          <w:sz w:val="26"/>
          <w:szCs w:val="26"/>
        </w:rPr>
      </w:pPr>
      <w:r w:rsidRPr="008749AF">
        <w:rPr>
          <w:rFonts w:ascii="Tahoma" w:hAnsi="Tahoma" w:cs="Tahoma"/>
          <w:b/>
          <w:bCs/>
          <w:color w:val="383838"/>
          <w:spacing w:val="-6"/>
          <w:sz w:val="26"/>
          <w:szCs w:val="26"/>
        </w:rPr>
        <w:t>Collaborative Research and Projects:</w:t>
      </w:r>
    </w:p>
    <w:p w14:paraId="7E056F1C" w14:textId="400F8C81" w:rsidR="000E50A5" w:rsidRPr="000E50A5" w:rsidRDefault="0000155B" w:rsidP="000E50A5">
      <w:pPr>
        <w:pStyle w:val="ListParagraph"/>
        <w:widowControl w:val="0"/>
        <w:numPr>
          <w:ilvl w:val="0"/>
          <w:numId w:val="24"/>
        </w:numPr>
        <w:tabs>
          <w:tab w:val="left" w:pos="2696"/>
          <w:tab w:val="left" w:pos="2762"/>
        </w:tabs>
        <w:autoSpaceDE w:val="0"/>
        <w:autoSpaceDN w:val="0"/>
        <w:spacing w:before="88" w:line="290" w:lineRule="auto"/>
        <w:ind w:right="-4"/>
        <w:contextualSpacing w:val="0"/>
        <w:jc w:val="both"/>
        <w:rPr>
          <w:rFonts w:ascii="Tahoma" w:hAnsi="Tahoma" w:cs="Tahoma"/>
          <w:color w:val="1C1A1A"/>
          <w:sz w:val="25"/>
          <w:szCs w:val="25"/>
        </w:rPr>
      </w:pPr>
      <w:r w:rsidRPr="008C3D51">
        <w:rPr>
          <w:rFonts w:ascii="Tahoma" w:hAnsi="Tahoma" w:cs="Tahoma"/>
          <w:color w:val="312F2D"/>
          <w:sz w:val="25"/>
          <w:szCs w:val="25"/>
        </w:rPr>
        <w:t xml:space="preserve">Both parties agree </w:t>
      </w:r>
      <w:r w:rsidRPr="008C3D51">
        <w:rPr>
          <w:rFonts w:ascii="Tahoma" w:hAnsi="Tahoma" w:cs="Tahoma"/>
          <w:color w:val="1C1A1A"/>
          <w:sz w:val="25"/>
          <w:szCs w:val="25"/>
        </w:rPr>
        <w:t xml:space="preserve">to </w:t>
      </w:r>
      <w:r w:rsidRPr="008C3D51">
        <w:rPr>
          <w:rFonts w:ascii="Tahoma" w:hAnsi="Tahoma" w:cs="Tahoma"/>
          <w:color w:val="312F2D"/>
          <w:sz w:val="25"/>
          <w:szCs w:val="25"/>
        </w:rPr>
        <w:t xml:space="preserve">encourage students </w:t>
      </w:r>
      <w:r w:rsidR="00CE2ADC" w:rsidRPr="00CE2ADC">
        <w:rPr>
          <w:rFonts w:ascii="Tahoma" w:hAnsi="Tahoma" w:cs="Tahoma"/>
          <w:iCs/>
          <w:color w:val="312F2D"/>
          <w:sz w:val="25"/>
          <w:szCs w:val="25"/>
        </w:rPr>
        <w:t>to</w:t>
      </w:r>
      <w:r w:rsidRPr="00CE2ADC">
        <w:rPr>
          <w:rFonts w:ascii="Tahoma" w:hAnsi="Tahoma" w:cs="Tahoma"/>
          <w:iCs/>
          <w:color w:val="312F2D"/>
          <w:sz w:val="25"/>
          <w:szCs w:val="25"/>
        </w:rPr>
        <w:t xml:space="preserve"> under</w:t>
      </w:r>
      <w:r w:rsidR="00CE2ADC" w:rsidRPr="00CE2ADC">
        <w:rPr>
          <w:rFonts w:ascii="Tahoma" w:hAnsi="Tahoma" w:cs="Tahoma"/>
          <w:iCs/>
          <w:color w:val="312F2D"/>
          <w:sz w:val="25"/>
          <w:szCs w:val="25"/>
        </w:rPr>
        <w:t>take</w:t>
      </w:r>
      <w:r w:rsidRPr="008C3D51">
        <w:rPr>
          <w:rFonts w:ascii="Tahoma" w:hAnsi="Tahoma" w:cs="Tahoma"/>
          <w:color w:val="312F2D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1C1A1A"/>
          <w:sz w:val="25"/>
          <w:szCs w:val="25"/>
        </w:rPr>
        <w:t>re</w:t>
      </w:r>
      <w:r w:rsidRPr="008C3D51">
        <w:rPr>
          <w:rFonts w:ascii="Tahoma" w:hAnsi="Tahoma" w:cs="Tahoma"/>
          <w:color w:val="444442"/>
          <w:sz w:val="25"/>
          <w:szCs w:val="25"/>
        </w:rPr>
        <w:t>sea</w:t>
      </w:r>
      <w:r w:rsidRPr="008C3D51">
        <w:rPr>
          <w:rFonts w:ascii="Tahoma" w:hAnsi="Tahoma" w:cs="Tahoma"/>
          <w:color w:val="1C1A1A"/>
          <w:sz w:val="25"/>
          <w:szCs w:val="25"/>
        </w:rPr>
        <w:t xml:space="preserve">rch </w:t>
      </w:r>
      <w:r w:rsidRPr="008C3D51">
        <w:rPr>
          <w:rFonts w:ascii="Tahoma" w:hAnsi="Tahoma" w:cs="Tahoma"/>
          <w:color w:val="312F2D"/>
          <w:sz w:val="25"/>
          <w:szCs w:val="25"/>
        </w:rPr>
        <w:t>projects in</w:t>
      </w:r>
      <w:r w:rsidRPr="008C3D51">
        <w:rPr>
          <w:rFonts w:ascii="Tahoma" w:hAnsi="Tahoma" w:cs="Tahoma"/>
          <w:color w:val="1C1A1A"/>
          <w:spacing w:val="40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1C1A1A"/>
          <w:sz w:val="25"/>
          <w:szCs w:val="25"/>
        </w:rPr>
        <w:t>collaboration</w:t>
      </w:r>
      <w:r w:rsidRPr="008C3D51">
        <w:rPr>
          <w:rFonts w:ascii="Tahoma" w:hAnsi="Tahoma" w:cs="Tahoma"/>
          <w:color w:val="1C1A1A"/>
          <w:spacing w:val="40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 xml:space="preserve">with MSME </w:t>
      </w:r>
      <w:r w:rsidRPr="008C3D51">
        <w:rPr>
          <w:rFonts w:ascii="Tahoma" w:hAnsi="Tahoma" w:cs="Tahoma"/>
          <w:color w:val="1C1A1A"/>
          <w:sz w:val="25"/>
          <w:szCs w:val="25"/>
        </w:rPr>
        <w:t>indu</w:t>
      </w:r>
      <w:r w:rsidRPr="008C3D51">
        <w:rPr>
          <w:rFonts w:ascii="Tahoma" w:hAnsi="Tahoma" w:cs="Tahoma"/>
          <w:color w:val="444442"/>
          <w:sz w:val="25"/>
          <w:szCs w:val="25"/>
        </w:rPr>
        <w:t>s</w:t>
      </w:r>
      <w:r w:rsidRPr="008C3D51">
        <w:rPr>
          <w:rFonts w:ascii="Tahoma" w:hAnsi="Tahoma" w:cs="Tahoma"/>
          <w:color w:val="1C1A1A"/>
          <w:sz w:val="25"/>
          <w:szCs w:val="25"/>
        </w:rPr>
        <w:t>tries</w:t>
      </w:r>
      <w:r w:rsidRPr="008C3D51">
        <w:rPr>
          <w:rFonts w:ascii="Tahoma" w:hAnsi="Tahoma" w:cs="Tahoma"/>
          <w:color w:val="444442"/>
          <w:sz w:val="25"/>
          <w:szCs w:val="25"/>
        </w:rPr>
        <w:t xml:space="preserve">, </w:t>
      </w:r>
      <w:r w:rsidRPr="008C3D51">
        <w:rPr>
          <w:rFonts w:ascii="Tahoma" w:hAnsi="Tahoma" w:cs="Tahoma"/>
          <w:color w:val="312F2D"/>
          <w:sz w:val="25"/>
          <w:szCs w:val="25"/>
        </w:rPr>
        <w:t xml:space="preserve">focusing on </w:t>
      </w:r>
      <w:r w:rsidRPr="008C3D51">
        <w:rPr>
          <w:rFonts w:ascii="Tahoma" w:hAnsi="Tahoma" w:cs="Tahoma"/>
          <w:color w:val="1C1A1A"/>
          <w:sz w:val="25"/>
          <w:szCs w:val="25"/>
        </w:rPr>
        <w:t>innov</w:t>
      </w:r>
      <w:r w:rsidRPr="008C3D51">
        <w:rPr>
          <w:rFonts w:ascii="Tahoma" w:hAnsi="Tahoma" w:cs="Tahoma"/>
          <w:color w:val="444442"/>
          <w:sz w:val="25"/>
          <w:szCs w:val="25"/>
        </w:rPr>
        <w:t>at</w:t>
      </w:r>
      <w:r w:rsidRPr="008C3D51">
        <w:rPr>
          <w:rFonts w:ascii="Tahoma" w:hAnsi="Tahoma" w:cs="Tahoma"/>
          <w:color w:val="1C1A1A"/>
          <w:sz w:val="25"/>
          <w:szCs w:val="25"/>
        </w:rPr>
        <w:t>ion</w:t>
      </w:r>
      <w:r w:rsidRPr="008C3D51">
        <w:rPr>
          <w:rFonts w:ascii="Tahoma" w:hAnsi="Tahoma" w:cs="Tahoma"/>
          <w:color w:val="444442"/>
          <w:sz w:val="25"/>
          <w:szCs w:val="25"/>
        </w:rPr>
        <w:t xml:space="preserve">s </w:t>
      </w:r>
      <w:r w:rsidRPr="008C3D51">
        <w:rPr>
          <w:rFonts w:ascii="Tahoma" w:hAnsi="Tahoma" w:cs="Tahoma"/>
          <w:color w:val="312F2D"/>
          <w:sz w:val="25"/>
          <w:szCs w:val="25"/>
        </w:rPr>
        <w:t>and solutions for real-world</w:t>
      </w:r>
      <w:r w:rsidRPr="008C3D51">
        <w:rPr>
          <w:rFonts w:ascii="Tahoma" w:hAnsi="Tahoma" w:cs="Tahoma"/>
          <w:color w:val="312F2D"/>
          <w:spacing w:val="40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1C1A1A"/>
          <w:sz w:val="25"/>
          <w:szCs w:val="25"/>
        </w:rPr>
        <w:t>probl</w:t>
      </w:r>
      <w:r w:rsidRPr="008C3D51">
        <w:rPr>
          <w:rFonts w:ascii="Tahoma" w:hAnsi="Tahoma" w:cs="Tahoma"/>
          <w:color w:val="444442"/>
          <w:sz w:val="25"/>
          <w:szCs w:val="25"/>
        </w:rPr>
        <w:t>ems.</w:t>
      </w:r>
    </w:p>
    <w:p w14:paraId="40EEFB49" w14:textId="77777777" w:rsidR="000E50A5" w:rsidRPr="000E50A5" w:rsidRDefault="0000155B" w:rsidP="000E50A5">
      <w:pPr>
        <w:pStyle w:val="ListParagraph"/>
        <w:widowControl w:val="0"/>
        <w:numPr>
          <w:ilvl w:val="0"/>
          <w:numId w:val="24"/>
        </w:numPr>
        <w:tabs>
          <w:tab w:val="left" w:pos="2696"/>
          <w:tab w:val="left" w:pos="2762"/>
        </w:tabs>
        <w:autoSpaceDE w:val="0"/>
        <w:autoSpaceDN w:val="0"/>
        <w:spacing w:before="88" w:line="290" w:lineRule="auto"/>
        <w:ind w:right="-4"/>
        <w:contextualSpacing w:val="0"/>
        <w:jc w:val="both"/>
        <w:rPr>
          <w:rFonts w:ascii="Tahoma" w:hAnsi="Tahoma" w:cs="Tahoma"/>
          <w:color w:val="1C1A1A"/>
          <w:sz w:val="25"/>
          <w:szCs w:val="25"/>
        </w:rPr>
      </w:pPr>
      <w:r w:rsidRPr="000E50A5">
        <w:rPr>
          <w:rFonts w:ascii="Tahoma" w:hAnsi="Tahoma" w:cs="Tahoma"/>
          <w:color w:val="312F2D"/>
          <w:sz w:val="25"/>
          <w:szCs w:val="25"/>
        </w:rPr>
        <w:t xml:space="preserve">MSME will </w:t>
      </w:r>
      <w:r w:rsidRPr="000E50A5">
        <w:rPr>
          <w:rFonts w:ascii="Tahoma" w:hAnsi="Tahoma" w:cs="Tahoma"/>
          <w:color w:val="444442"/>
          <w:sz w:val="25"/>
          <w:szCs w:val="25"/>
        </w:rPr>
        <w:t>assis</w:t>
      </w:r>
      <w:r w:rsidRPr="000E50A5">
        <w:rPr>
          <w:rFonts w:ascii="Tahoma" w:hAnsi="Tahoma" w:cs="Tahoma"/>
          <w:color w:val="1C1A1A"/>
          <w:sz w:val="25"/>
          <w:szCs w:val="25"/>
        </w:rPr>
        <w:t xml:space="preserve">t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in identifying suitable projects and provide </w:t>
      </w:r>
      <w:r w:rsidRPr="000E50A5">
        <w:rPr>
          <w:rFonts w:ascii="Tahoma" w:hAnsi="Tahoma" w:cs="Tahoma"/>
          <w:color w:val="1C1A1A"/>
          <w:sz w:val="25"/>
          <w:szCs w:val="25"/>
        </w:rPr>
        <w:t>necessary</w:t>
      </w:r>
      <w:r w:rsidRPr="000E50A5">
        <w:rPr>
          <w:rFonts w:ascii="Tahoma" w:hAnsi="Tahoma" w:cs="Tahoma"/>
          <w:color w:val="444442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resources or mentorship.</w:t>
      </w:r>
    </w:p>
    <w:p w14:paraId="74D4EF4F" w14:textId="168B949D" w:rsidR="0000155B" w:rsidRPr="008749AF" w:rsidRDefault="000E50A5" w:rsidP="000E50A5">
      <w:pPr>
        <w:widowControl w:val="0"/>
        <w:tabs>
          <w:tab w:val="left" w:pos="2696"/>
          <w:tab w:val="left" w:pos="2762"/>
        </w:tabs>
        <w:autoSpaceDE w:val="0"/>
        <w:autoSpaceDN w:val="0"/>
        <w:spacing w:before="88" w:line="290" w:lineRule="auto"/>
        <w:ind w:right="-4"/>
        <w:jc w:val="both"/>
        <w:rPr>
          <w:rFonts w:ascii="Tahoma" w:hAnsi="Tahoma" w:cs="Tahoma"/>
          <w:color w:val="1C1A1A"/>
          <w:sz w:val="26"/>
          <w:szCs w:val="26"/>
        </w:rPr>
      </w:pPr>
      <w:r>
        <w:rPr>
          <w:rFonts w:ascii="Tahoma" w:hAnsi="Tahoma" w:cs="Tahoma"/>
          <w:b/>
          <w:bCs/>
          <w:color w:val="383838"/>
          <w:spacing w:val="-6"/>
          <w:sz w:val="25"/>
          <w:szCs w:val="25"/>
        </w:rPr>
        <w:t xml:space="preserve">   </w:t>
      </w:r>
      <w:r w:rsidRPr="008749AF">
        <w:rPr>
          <w:rFonts w:ascii="Tahoma" w:hAnsi="Tahoma" w:cs="Tahoma"/>
          <w:b/>
          <w:bCs/>
          <w:color w:val="383838"/>
          <w:spacing w:val="-6"/>
          <w:sz w:val="26"/>
          <w:szCs w:val="26"/>
        </w:rPr>
        <w:t xml:space="preserve">5.  </w:t>
      </w:r>
      <w:r w:rsidR="0000155B" w:rsidRPr="008749AF">
        <w:rPr>
          <w:rFonts w:ascii="Tahoma" w:hAnsi="Tahoma" w:cs="Tahoma"/>
          <w:b/>
          <w:bCs/>
          <w:color w:val="383838"/>
          <w:spacing w:val="-6"/>
          <w:sz w:val="26"/>
          <w:szCs w:val="26"/>
        </w:rPr>
        <w:t>Financial and Govt. Schemes Awareness:</w:t>
      </w:r>
    </w:p>
    <w:p w14:paraId="60997753" w14:textId="26B90C14" w:rsidR="0000155B" w:rsidRPr="000E50A5" w:rsidRDefault="0000155B" w:rsidP="0030615B">
      <w:pPr>
        <w:pStyle w:val="ListParagraph"/>
        <w:widowControl w:val="0"/>
        <w:tabs>
          <w:tab w:val="left" w:pos="2739"/>
        </w:tabs>
        <w:autoSpaceDE w:val="0"/>
        <w:autoSpaceDN w:val="0"/>
        <w:spacing w:before="50" w:line="285" w:lineRule="auto"/>
        <w:ind w:left="1080" w:right="-4"/>
        <w:jc w:val="both"/>
        <w:rPr>
          <w:rFonts w:ascii="Tahoma" w:hAnsi="Tahoma" w:cs="Tahoma"/>
          <w:color w:val="1C1A1A"/>
          <w:sz w:val="25"/>
          <w:szCs w:val="25"/>
        </w:rPr>
      </w:pPr>
      <w:r w:rsidRPr="000E50A5">
        <w:rPr>
          <w:rFonts w:ascii="Tahoma" w:hAnsi="Tahoma" w:cs="Tahoma"/>
          <w:color w:val="312F2D"/>
          <w:sz w:val="25"/>
          <w:szCs w:val="25"/>
        </w:rPr>
        <w:t>MSME</w:t>
      </w:r>
      <w:r w:rsidRPr="000E50A5">
        <w:rPr>
          <w:rFonts w:ascii="Tahoma" w:hAnsi="Tahoma" w:cs="Tahoma"/>
          <w:color w:val="312F2D"/>
          <w:spacing w:val="-15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w</w:t>
      </w:r>
      <w:r w:rsidRPr="000E50A5">
        <w:rPr>
          <w:rFonts w:ascii="Tahoma" w:hAnsi="Tahoma" w:cs="Tahoma"/>
          <w:color w:val="1C1A1A"/>
          <w:sz w:val="25"/>
          <w:szCs w:val="25"/>
        </w:rPr>
        <w:t>ill</w:t>
      </w:r>
      <w:r w:rsidRPr="000E50A5">
        <w:rPr>
          <w:rFonts w:ascii="Tahoma" w:hAnsi="Tahoma" w:cs="Tahoma"/>
          <w:color w:val="1C1A1A"/>
          <w:spacing w:val="-1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organize</w:t>
      </w:r>
      <w:r w:rsidRPr="000E50A5">
        <w:rPr>
          <w:rFonts w:ascii="Tahoma" w:hAnsi="Tahoma" w:cs="Tahoma"/>
          <w:color w:val="312F2D"/>
          <w:spacing w:val="-8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awareness </w:t>
      </w:r>
      <w:r w:rsidRPr="000E50A5">
        <w:rPr>
          <w:rFonts w:ascii="Tahoma" w:hAnsi="Tahoma" w:cs="Tahoma"/>
          <w:color w:val="1C1A1A"/>
          <w:sz w:val="25"/>
          <w:szCs w:val="25"/>
        </w:rPr>
        <w:t xml:space="preserve">programmes </w:t>
      </w:r>
      <w:r w:rsidRPr="000E50A5">
        <w:rPr>
          <w:rFonts w:ascii="Tahoma" w:hAnsi="Tahoma" w:cs="Tahoma"/>
          <w:color w:val="312F2D"/>
          <w:sz w:val="25"/>
          <w:szCs w:val="25"/>
        </w:rPr>
        <w:t>on various</w:t>
      </w:r>
      <w:r w:rsidRPr="000E50A5">
        <w:rPr>
          <w:rFonts w:ascii="Tahoma" w:hAnsi="Tahoma" w:cs="Tahoma"/>
          <w:color w:val="312F2D"/>
          <w:spacing w:val="-1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1C1A1A"/>
          <w:sz w:val="25"/>
          <w:szCs w:val="25"/>
        </w:rPr>
        <w:t>financ</w:t>
      </w:r>
      <w:r w:rsidRPr="000E50A5">
        <w:rPr>
          <w:rFonts w:ascii="Tahoma" w:hAnsi="Tahoma" w:cs="Tahoma"/>
          <w:color w:val="444442"/>
          <w:sz w:val="25"/>
          <w:szCs w:val="25"/>
        </w:rPr>
        <w:t>ial</w:t>
      </w:r>
      <w:r w:rsidRPr="000E50A5">
        <w:rPr>
          <w:rFonts w:ascii="Tahoma" w:hAnsi="Tahoma" w:cs="Tahoma"/>
          <w:color w:val="444442"/>
          <w:spacing w:val="-1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 xml:space="preserve">schemes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and </w:t>
      </w:r>
      <w:r w:rsidRPr="000E50A5">
        <w:rPr>
          <w:rFonts w:ascii="Tahoma" w:hAnsi="Tahoma" w:cs="Tahoma"/>
          <w:color w:val="444442"/>
          <w:sz w:val="25"/>
          <w:szCs w:val="25"/>
        </w:rPr>
        <w:t xml:space="preserve">government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initiatives aimed at supporting </w:t>
      </w:r>
      <w:r w:rsidR="00A049F6">
        <w:rPr>
          <w:rFonts w:ascii="Tahoma" w:hAnsi="Tahoma" w:cs="Tahoma"/>
          <w:color w:val="312F2D"/>
          <w:sz w:val="25"/>
          <w:szCs w:val="25"/>
        </w:rPr>
        <w:t>MSMEs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 and startups.</w:t>
      </w:r>
      <w:r w:rsidR="00A049F6">
        <w:rPr>
          <w:rFonts w:ascii="Tahoma" w:hAnsi="Tahoma" w:cs="Tahoma"/>
          <w:color w:val="312F2D"/>
          <w:sz w:val="25"/>
          <w:szCs w:val="25"/>
        </w:rPr>
        <w:t xml:space="preserve"> </w:t>
      </w:r>
      <w:proofErr w:type="gramStart"/>
      <w:r w:rsidRPr="000E50A5">
        <w:rPr>
          <w:rFonts w:ascii="Tahoma" w:hAnsi="Tahoma" w:cs="Tahoma"/>
          <w:color w:val="1C1A1A"/>
          <w:sz w:val="25"/>
          <w:szCs w:val="25"/>
        </w:rPr>
        <w:t xml:space="preserve">These </w:t>
      </w:r>
      <w:r w:rsidRPr="000E50A5">
        <w:rPr>
          <w:rFonts w:ascii="Tahoma" w:hAnsi="Tahoma" w:cs="Tahoma"/>
          <w:color w:val="312F2D"/>
          <w:sz w:val="25"/>
          <w:szCs w:val="25"/>
        </w:rPr>
        <w:t>programme</w:t>
      </w:r>
      <w:proofErr w:type="gramEnd"/>
      <w:r w:rsidR="00CE2ADC">
        <w:rPr>
          <w:rFonts w:ascii="Tahoma" w:hAnsi="Tahoma" w:cs="Tahoma"/>
          <w:color w:val="575654"/>
          <w:sz w:val="25"/>
          <w:szCs w:val="25"/>
        </w:rPr>
        <w:t xml:space="preserve"> </w:t>
      </w:r>
      <w:r w:rsidR="00CE2ADC">
        <w:rPr>
          <w:rFonts w:ascii="Tahoma" w:hAnsi="Tahoma" w:cs="Tahoma"/>
          <w:color w:val="444442"/>
          <w:sz w:val="25"/>
          <w:szCs w:val="25"/>
        </w:rPr>
        <w:t>w</w:t>
      </w:r>
      <w:r w:rsidRPr="000E50A5">
        <w:rPr>
          <w:rFonts w:ascii="Tahoma" w:hAnsi="Tahoma" w:cs="Tahoma"/>
          <w:color w:val="444442"/>
          <w:sz w:val="25"/>
          <w:szCs w:val="25"/>
        </w:rPr>
        <w:t xml:space="preserve">ill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be </w:t>
      </w:r>
      <w:r w:rsidRPr="000E50A5">
        <w:rPr>
          <w:rFonts w:ascii="Tahoma" w:hAnsi="Tahoma" w:cs="Tahoma"/>
          <w:color w:val="1C1A1A"/>
          <w:sz w:val="25"/>
          <w:szCs w:val="25"/>
        </w:rPr>
        <w:t>direct</w:t>
      </w:r>
      <w:r w:rsidRPr="000E50A5">
        <w:rPr>
          <w:rFonts w:ascii="Tahoma" w:hAnsi="Tahoma" w:cs="Tahoma"/>
          <w:color w:val="444442"/>
          <w:sz w:val="25"/>
          <w:szCs w:val="25"/>
        </w:rPr>
        <w:t>ed</w:t>
      </w:r>
      <w:r w:rsidRPr="000E50A5">
        <w:rPr>
          <w:rFonts w:ascii="Tahoma" w:hAnsi="Tahoma" w:cs="Tahoma"/>
          <w:color w:val="444442"/>
          <w:spacing w:val="-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at helping students </w:t>
      </w:r>
      <w:r w:rsidRPr="000E50A5">
        <w:rPr>
          <w:rFonts w:ascii="Tahoma" w:hAnsi="Tahoma" w:cs="Tahoma"/>
          <w:color w:val="1C1A1A"/>
          <w:sz w:val="25"/>
          <w:szCs w:val="25"/>
        </w:rPr>
        <w:t>to under</w:t>
      </w:r>
      <w:r w:rsidRPr="000E50A5">
        <w:rPr>
          <w:rFonts w:ascii="Tahoma" w:hAnsi="Tahoma" w:cs="Tahoma"/>
          <w:color w:val="444442"/>
          <w:sz w:val="25"/>
          <w:szCs w:val="25"/>
        </w:rPr>
        <w:t>sta</w:t>
      </w:r>
      <w:r w:rsidRPr="000E50A5">
        <w:rPr>
          <w:rFonts w:ascii="Tahoma" w:hAnsi="Tahoma" w:cs="Tahoma"/>
          <w:color w:val="1C1A1A"/>
          <w:sz w:val="25"/>
          <w:szCs w:val="25"/>
        </w:rPr>
        <w:t xml:space="preserve">nd the </w:t>
      </w:r>
      <w:r w:rsidRPr="000E50A5">
        <w:rPr>
          <w:rFonts w:ascii="Tahoma" w:hAnsi="Tahoma" w:cs="Tahoma"/>
          <w:color w:val="312F2D"/>
          <w:sz w:val="25"/>
          <w:szCs w:val="25"/>
        </w:rPr>
        <w:t>benefits and processes</w:t>
      </w:r>
      <w:r w:rsidRPr="000E50A5">
        <w:rPr>
          <w:rFonts w:ascii="Tahoma" w:hAnsi="Tahoma" w:cs="Tahoma"/>
          <w:color w:val="57565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of </w:t>
      </w:r>
      <w:r w:rsidRPr="000E50A5">
        <w:rPr>
          <w:rFonts w:ascii="Tahoma" w:hAnsi="Tahoma" w:cs="Tahoma"/>
          <w:color w:val="444442"/>
          <w:sz w:val="25"/>
          <w:szCs w:val="25"/>
        </w:rPr>
        <w:t xml:space="preserve">availing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these </w:t>
      </w:r>
      <w:r w:rsidRPr="000E50A5">
        <w:rPr>
          <w:rFonts w:ascii="Tahoma" w:hAnsi="Tahoma" w:cs="Tahoma"/>
          <w:color w:val="575654"/>
          <w:sz w:val="25"/>
          <w:szCs w:val="25"/>
        </w:rPr>
        <w:t>s</w:t>
      </w:r>
      <w:r w:rsidRPr="000E50A5">
        <w:rPr>
          <w:rFonts w:ascii="Tahoma" w:hAnsi="Tahoma" w:cs="Tahoma"/>
          <w:color w:val="312F2D"/>
          <w:sz w:val="25"/>
          <w:szCs w:val="25"/>
        </w:rPr>
        <w:t>chemes.</w:t>
      </w:r>
    </w:p>
    <w:p w14:paraId="7A83836A" w14:textId="13488F2A" w:rsidR="0000155B" w:rsidRPr="000E50A5" w:rsidRDefault="000E50A5" w:rsidP="008C3D51">
      <w:pPr>
        <w:spacing w:before="1"/>
        <w:ind w:left="360" w:right="-4"/>
        <w:jc w:val="center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color w:val="1C1A1A"/>
          <w:w w:val="105"/>
          <w:sz w:val="28"/>
          <w:szCs w:val="28"/>
        </w:rPr>
        <w:t xml:space="preserve">  </w:t>
      </w:r>
      <w:r w:rsidR="0000155B" w:rsidRPr="000E50A5">
        <w:rPr>
          <w:rFonts w:ascii="Tahoma" w:hAnsi="Tahoma" w:cs="Tahoma"/>
          <w:b/>
          <w:bCs/>
          <w:color w:val="1C1A1A"/>
          <w:w w:val="105"/>
          <w:sz w:val="28"/>
          <w:szCs w:val="28"/>
        </w:rPr>
        <w:t>Roles</w:t>
      </w:r>
      <w:r w:rsidR="0000155B" w:rsidRPr="000E50A5">
        <w:rPr>
          <w:rFonts w:ascii="Tahoma" w:hAnsi="Tahoma" w:cs="Tahoma"/>
          <w:b/>
          <w:bCs/>
          <w:color w:val="1C1A1A"/>
          <w:spacing w:val="-12"/>
          <w:w w:val="105"/>
          <w:sz w:val="28"/>
          <w:szCs w:val="28"/>
        </w:rPr>
        <w:t xml:space="preserve"> </w:t>
      </w:r>
      <w:r w:rsidR="0000155B" w:rsidRPr="000E50A5">
        <w:rPr>
          <w:rFonts w:ascii="Tahoma" w:hAnsi="Tahoma" w:cs="Tahoma"/>
          <w:b/>
          <w:bCs/>
          <w:color w:val="312F2D"/>
          <w:w w:val="105"/>
          <w:sz w:val="28"/>
          <w:szCs w:val="28"/>
        </w:rPr>
        <w:t>and</w:t>
      </w:r>
      <w:r w:rsidR="0000155B" w:rsidRPr="000E50A5">
        <w:rPr>
          <w:rFonts w:ascii="Tahoma" w:hAnsi="Tahoma" w:cs="Tahoma"/>
          <w:b/>
          <w:bCs/>
          <w:color w:val="312F2D"/>
          <w:spacing w:val="2"/>
          <w:w w:val="105"/>
          <w:sz w:val="28"/>
          <w:szCs w:val="28"/>
        </w:rPr>
        <w:t xml:space="preserve"> </w:t>
      </w:r>
      <w:r w:rsidR="0000155B" w:rsidRPr="000E50A5">
        <w:rPr>
          <w:rFonts w:ascii="Tahoma" w:hAnsi="Tahoma" w:cs="Tahoma"/>
          <w:b/>
          <w:bCs/>
          <w:color w:val="1C1A1A"/>
          <w:spacing w:val="-2"/>
          <w:w w:val="105"/>
          <w:sz w:val="28"/>
          <w:szCs w:val="28"/>
        </w:rPr>
        <w:t>Responsibilities</w:t>
      </w:r>
    </w:p>
    <w:p w14:paraId="745BB71D" w14:textId="77777777" w:rsidR="000E50A5" w:rsidRPr="008749AF" w:rsidRDefault="0000155B" w:rsidP="000E50A5">
      <w:pPr>
        <w:pStyle w:val="BodyText"/>
        <w:spacing w:before="42" w:line="276" w:lineRule="auto"/>
        <w:ind w:left="360" w:right="-4"/>
        <w:rPr>
          <w:rFonts w:ascii="Tahoma" w:hAnsi="Tahoma" w:cs="Tahoma"/>
          <w:b/>
          <w:bCs/>
          <w:sz w:val="28"/>
          <w:szCs w:val="28"/>
        </w:rPr>
      </w:pPr>
      <w:r w:rsidRPr="008749AF">
        <w:rPr>
          <w:rFonts w:ascii="Tahoma" w:hAnsi="Tahoma" w:cs="Tahoma"/>
          <w:b/>
          <w:bCs/>
          <w:color w:val="312F2D"/>
          <w:sz w:val="28"/>
          <w:szCs w:val="28"/>
        </w:rPr>
        <w:t>M</w:t>
      </w:r>
      <w:r w:rsidRPr="008749AF">
        <w:rPr>
          <w:rFonts w:ascii="Tahoma" w:hAnsi="Tahoma" w:cs="Tahoma"/>
          <w:b/>
          <w:bCs/>
          <w:sz w:val="28"/>
          <w:szCs w:val="28"/>
        </w:rPr>
        <w:t>SME:</w:t>
      </w:r>
    </w:p>
    <w:p w14:paraId="1DE2947D" w14:textId="77777777" w:rsidR="000E50A5" w:rsidRPr="000E50A5" w:rsidRDefault="0000155B" w:rsidP="000E50A5">
      <w:pPr>
        <w:pStyle w:val="BodyText"/>
        <w:numPr>
          <w:ilvl w:val="0"/>
          <w:numId w:val="25"/>
        </w:numPr>
        <w:spacing w:after="0" w:line="276" w:lineRule="auto"/>
        <w:ind w:right="-4"/>
        <w:rPr>
          <w:rFonts w:ascii="Tahoma" w:hAnsi="Tahoma" w:cs="Tahoma"/>
          <w:b/>
          <w:bCs/>
          <w:sz w:val="25"/>
          <w:szCs w:val="25"/>
        </w:rPr>
      </w:pPr>
      <w:r w:rsidRPr="000E50A5">
        <w:rPr>
          <w:rFonts w:ascii="Tahoma" w:hAnsi="Tahoma" w:cs="Tahoma"/>
          <w:color w:val="312F2D"/>
          <w:sz w:val="25"/>
          <w:szCs w:val="25"/>
        </w:rPr>
        <w:t>Facilitate</w:t>
      </w:r>
      <w:r w:rsidRPr="000E50A5">
        <w:rPr>
          <w:rFonts w:ascii="Tahoma" w:hAnsi="Tahoma" w:cs="Tahoma"/>
          <w:color w:val="312F2D"/>
          <w:spacing w:val="32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1C1A1A"/>
          <w:sz w:val="25"/>
          <w:szCs w:val="25"/>
        </w:rPr>
        <w:t>training</w:t>
      </w:r>
      <w:r w:rsidRPr="000E50A5">
        <w:rPr>
          <w:rFonts w:ascii="Tahoma" w:hAnsi="Tahoma" w:cs="Tahoma"/>
          <w:color w:val="1C1A1A"/>
          <w:spacing w:val="46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1C1A1A"/>
          <w:sz w:val="25"/>
          <w:szCs w:val="25"/>
        </w:rPr>
        <w:t>programmes</w:t>
      </w:r>
      <w:r w:rsidRPr="000E50A5">
        <w:rPr>
          <w:rFonts w:ascii="Tahoma" w:hAnsi="Tahoma" w:cs="Tahoma"/>
          <w:color w:val="444442"/>
          <w:sz w:val="25"/>
          <w:szCs w:val="25"/>
        </w:rPr>
        <w:t>,</w:t>
      </w:r>
      <w:r w:rsidRPr="000E50A5">
        <w:rPr>
          <w:rFonts w:ascii="Tahoma" w:hAnsi="Tahoma" w:cs="Tahoma"/>
          <w:color w:val="444442"/>
          <w:spacing w:val="10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work</w:t>
      </w:r>
      <w:r w:rsidRPr="000E50A5">
        <w:rPr>
          <w:rFonts w:ascii="Tahoma" w:hAnsi="Tahoma" w:cs="Tahoma"/>
          <w:color w:val="575654"/>
          <w:sz w:val="25"/>
          <w:szCs w:val="25"/>
        </w:rPr>
        <w:t>s</w:t>
      </w:r>
      <w:r w:rsidRPr="000E50A5">
        <w:rPr>
          <w:rFonts w:ascii="Tahoma" w:hAnsi="Tahoma" w:cs="Tahoma"/>
          <w:color w:val="312F2D"/>
          <w:sz w:val="25"/>
          <w:szCs w:val="25"/>
        </w:rPr>
        <w:t>hop</w:t>
      </w:r>
      <w:r w:rsidRPr="000E50A5">
        <w:rPr>
          <w:rFonts w:ascii="Tahoma" w:hAnsi="Tahoma" w:cs="Tahoma"/>
          <w:color w:val="575654"/>
          <w:sz w:val="25"/>
          <w:szCs w:val="25"/>
        </w:rPr>
        <w:t>s</w:t>
      </w:r>
      <w:r w:rsidRPr="000E50A5">
        <w:rPr>
          <w:rFonts w:ascii="Tahoma" w:hAnsi="Tahoma" w:cs="Tahoma"/>
          <w:color w:val="575654"/>
          <w:spacing w:val="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and</w:t>
      </w:r>
      <w:r w:rsidRPr="000E50A5">
        <w:rPr>
          <w:rFonts w:ascii="Tahoma" w:hAnsi="Tahoma" w:cs="Tahoma"/>
          <w:color w:val="444442"/>
          <w:spacing w:val="3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ind</w:t>
      </w:r>
      <w:r w:rsidRPr="00C93F2C">
        <w:rPr>
          <w:rFonts w:ascii="Tahoma" w:hAnsi="Tahoma" w:cs="Tahoma"/>
          <w:color w:val="312F2D"/>
          <w:sz w:val="25"/>
          <w:szCs w:val="25"/>
        </w:rPr>
        <w:t>us</w:t>
      </w:r>
      <w:r w:rsidRPr="000E50A5">
        <w:rPr>
          <w:rFonts w:ascii="Tahoma" w:hAnsi="Tahoma" w:cs="Tahoma"/>
          <w:color w:val="312F2D"/>
          <w:sz w:val="25"/>
          <w:szCs w:val="25"/>
        </w:rPr>
        <w:t>try</w:t>
      </w:r>
      <w:r w:rsidRPr="000E50A5">
        <w:rPr>
          <w:rFonts w:ascii="Tahoma" w:hAnsi="Tahoma" w:cs="Tahoma"/>
          <w:color w:val="312F2D"/>
          <w:spacing w:val="2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v</w:t>
      </w:r>
      <w:r w:rsidRPr="000E50A5">
        <w:rPr>
          <w:rFonts w:ascii="Tahoma" w:hAnsi="Tahoma" w:cs="Tahoma"/>
          <w:color w:val="1C1A1A"/>
          <w:sz w:val="25"/>
          <w:szCs w:val="25"/>
        </w:rPr>
        <w:t>i</w:t>
      </w:r>
      <w:r w:rsidRPr="000E50A5">
        <w:rPr>
          <w:rFonts w:ascii="Tahoma" w:hAnsi="Tahoma" w:cs="Tahoma"/>
          <w:color w:val="444442"/>
          <w:sz w:val="25"/>
          <w:szCs w:val="25"/>
        </w:rPr>
        <w:t>s</w:t>
      </w:r>
      <w:r w:rsidRPr="000E50A5">
        <w:rPr>
          <w:rFonts w:ascii="Tahoma" w:hAnsi="Tahoma" w:cs="Tahoma"/>
          <w:color w:val="1C1A1A"/>
          <w:sz w:val="25"/>
          <w:szCs w:val="25"/>
        </w:rPr>
        <w:t>it</w:t>
      </w:r>
      <w:r w:rsidRPr="000E50A5">
        <w:rPr>
          <w:rFonts w:ascii="Tahoma" w:hAnsi="Tahoma" w:cs="Tahoma"/>
          <w:color w:val="575654"/>
          <w:spacing w:val="-10"/>
          <w:sz w:val="25"/>
          <w:szCs w:val="25"/>
        </w:rPr>
        <w:t>.</w:t>
      </w:r>
    </w:p>
    <w:p w14:paraId="33C9B58A" w14:textId="77777777" w:rsidR="000E50A5" w:rsidRPr="000E50A5" w:rsidRDefault="0000155B" w:rsidP="000E50A5">
      <w:pPr>
        <w:pStyle w:val="BodyText"/>
        <w:numPr>
          <w:ilvl w:val="0"/>
          <w:numId w:val="25"/>
        </w:numPr>
        <w:spacing w:after="0" w:line="276" w:lineRule="auto"/>
        <w:ind w:right="-4"/>
        <w:rPr>
          <w:rFonts w:ascii="Tahoma" w:hAnsi="Tahoma" w:cs="Tahoma"/>
          <w:b/>
          <w:bCs/>
          <w:sz w:val="25"/>
          <w:szCs w:val="25"/>
        </w:rPr>
      </w:pPr>
      <w:r w:rsidRPr="000E50A5">
        <w:rPr>
          <w:rFonts w:ascii="Tahoma" w:hAnsi="Tahoma" w:cs="Tahoma"/>
          <w:color w:val="312F2D"/>
          <w:sz w:val="25"/>
          <w:szCs w:val="25"/>
        </w:rPr>
        <w:t>P</w:t>
      </w:r>
      <w:r w:rsidR="000E50A5">
        <w:rPr>
          <w:rFonts w:ascii="Tahoma" w:hAnsi="Tahoma" w:cs="Tahoma"/>
          <w:color w:val="312F2D"/>
          <w:sz w:val="25"/>
          <w:szCs w:val="25"/>
        </w:rPr>
        <w:t xml:space="preserve">rovide </w:t>
      </w:r>
      <w:r w:rsidRPr="000E50A5">
        <w:rPr>
          <w:rFonts w:ascii="Tahoma" w:hAnsi="Tahoma" w:cs="Tahoma"/>
          <w:color w:val="312F2D"/>
          <w:spacing w:val="-3"/>
          <w:sz w:val="25"/>
          <w:szCs w:val="25"/>
        </w:rPr>
        <w:t>internship</w:t>
      </w:r>
      <w:r w:rsidRPr="000E50A5">
        <w:rPr>
          <w:rFonts w:ascii="Tahoma" w:hAnsi="Tahoma" w:cs="Tahoma"/>
          <w:color w:val="444442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opportunitie</w:t>
      </w:r>
      <w:r w:rsidRPr="000E50A5">
        <w:rPr>
          <w:rFonts w:ascii="Tahoma" w:hAnsi="Tahoma" w:cs="Tahoma"/>
          <w:color w:val="575654"/>
          <w:sz w:val="25"/>
          <w:szCs w:val="25"/>
        </w:rPr>
        <w:t>s</w:t>
      </w:r>
      <w:r w:rsidRPr="000E50A5">
        <w:rPr>
          <w:rFonts w:ascii="Tahoma" w:hAnsi="Tahoma" w:cs="Tahoma"/>
          <w:color w:val="575654"/>
          <w:spacing w:val="-1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and</w:t>
      </w:r>
      <w:r w:rsidRPr="000E50A5">
        <w:rPr>
          <w:rFonts w:ascii="Tahoma" w:hAnsi="Tahoma" w:cs="Tahoma"/>
          <w:color w:val="312F2D"/>
          <w:spacing w:val="8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mentoring</w:t>
      </w:r>
      <w:r w:rsidRPr="000E50A5">
        <w:rPr>
          <w:rFonts w:ascii="Tahoma" w:hAnsi="Tahoma" w:cs="Tahoma"/>
          <w:color w:val="312F2D"/>
          <w:spacing w:val="-6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of</w:t>
      </w:r>
      <w:r w:rsidRPr="000E50A5">
        <w:rPr>
          <w:rFonts w:ascii="Tahoma" w:hAnsi="Tahoma" w:cs="Tahoma"/>
          <w:color w:val="312F2D"/>
          <w:spacing w:val="55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1C1A1A"/>
          <w:sz w:val="25"/>
          <w:szCs w:val="25"/>
        </w:rPr>
        <w:t>students</w:t>
      </w:r>
      <w:r w:rsidRPr="000E50A5">
        <w:rPr>
          <w:rFonts w:ascii="Tahoma" w:hAnsi="Tahoma" w:cs="Tahoma"/>
          <w:color w:val="575654"/>
          <w:spacing w:val="-10"/>
          <w:sz w:val="25"/>
          <w:szCs w:val="25"/>
        </w:rPr>
        <w:t>.</w:t>
      </w:r>
    </w:p>
    <w:p w14:paraId="620AD334" w14:textId="46EAABB2" w:rsidR="0000155B" w:rsidRPr="000E50A5" w:rsidRDefault="0000155B" w:rsidP="000E50A5">
      <w:pPr>
        <w:pStyle w:val="BodyText"/>
        <w:numPr>
          <w:ilvl w:val="0"/>
          <w:numId w:val="25"/>
        </w:numPr>
        <w:spacing w:after="0" w:line="276" w:lineRule="auto"/>
        <w:ind w:right="-4"/>
        <w:rPr>
          <w:rFonts w:ascii="Tahoma" w:hAnsi="Tahoma" w:cs="Tahoma"/>
          <w:b/>
          <w:bCs/>
          <w:sz w:val="25"/>
          <w:szCs w:val="25"/>
        </w:rPr>
      </w:pPr>
      <w:r w:rsidRPr="000E50A5">
        <w:rPr>
          <w:rFonts w:ascii="Tahoma" w:hAnsi="Tahoma" w:cs="Tahoma"/>
          <w:color w:val="312F2D"/>
          <w:sz w:val="25"/>
          <w:szCs w:val="25"/>
        </w:rPr>
        <w:t xml:space="preserve">Assist </w:t>
      </w:r>
      <w:r w:rsidRPr="000E50A5">
        <w:rPr>
          <w:rFonts w:ascii="Tahoma" w:hAnsi="Tahoma" w:cs="Tahoma"/>
          <w:color w:val="312F2D"/>
          <w:spacing w:val="5"/>
          <w:sz w:val="25"/>
          <w:szCs w:val="25"/>
        </w:rPr>
        <w:t>with</w:t>
      </w:r>
      <w:r w:rsidRPr="000E50A5">
        <w:rPr>
          <w:rFonts w:ascii="Tahoma" w:hAnsi="Tahoma" w:cs="Tahoma"/>
          <w:color w:val="444442"/>
          <w:spacing w:val="1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entreprene</w:t>
      </w:r>
      <w:r w:rsidRPr="000E50A5">
        <w:rPr>
          <w:rFonts w:ascii="Tahoma" w:hAnsi="Tahoma" w:cs="Tahoma"/>
          <w:color w:val="1C1A1A"/>
          <w:sz w:val="25"/>
          <w:szCs w:val="25"/>
        </w:rPr>
        <w:t>u</w:t>
      </w:r>
      <w:r w:rsidRPr="000E50A5">
        <w:rPr>
          <w:rFonts w:ascii="Tahoma" w:hAnsi="Tahoma" w:cs="Tahoma"/>
          <w:color w:val="444442"/>
          <w:sz w:val="25"/>
          <w:szCs w:val="25"/>
        </w:rPr>
        <w:t>rshi</w:t>
      </w:r>
      <w:r w:rsidRPr="000E50A5">
        <w:rPr>
          <w:rFonts w:ascii="Tahoma" w:hAnsi="Tahoma" w:cs="Tahoma"/>
          <w:color w:val="1C1A1A"/>
          <w:sz w:val="25"/>
          <w:szCs w:val="25"/>
        </w:rPr>
        <w:t>p</w:t>
      </w:r>
      <w:r w:rsidRPr="000E50A5">
        <w:rPr>
          <w:rFonts w:ascii="Tahoma" w:hAnsi="Tahoma" w:cs="Tahoma"/>
          <w:color w:val="1C1A1A"/>
          <w:spacing w:val="-1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and</w:t>
      </w:r>
      <w:r w:rsidRPr="000E50A5">
        <w:rPr>
          <w:rFonts w:ascii="Tahoma" w:hAnsi="Tahoma" w:cs="Tahoma"/>
          <w:color w:val="312F2D"/>
          <w:spacing w:val="2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ski</w:t>
      </w:r>
      <w:r w:rsidRPr="000E50A5">
        <w:rPr>
          <w:rFonts w:ascii="Tahoma" w:hAnsi="Tahoma" w:cs="Tahoma"/>
          <w:color w:val="1C1A1A"/>
          <w:sz w:val="25"/>
          <w:szCs w:val="25"/>
        </w:rPr>
        <w:t>ll</w:t>
      </w:r>
      <w:r w:rsidRPr="000E50A5">
        <w:rPr>
          <w:rFonts w:ascii="Tahoma" w:hAnsi="Tahoma" w:cs="Tahoma"/>
          <w:color w:val="1C1A1A"/>
          <w:spacing w:val="-16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development</w:t>
      </w:r>
      <w:r w:rsidRPr="000E50A5">
        <w:rPr>
          <w:rFonts w:ascii="Tahoma" w:hAnsi="Tahoma" w:cs="Tahoma"/>
          <w:color w:val="312F2D"/>
          <w:spacing w:val="17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activi</w:t>
      </w:r>
      <w:r w:rsidRPr="000E50A5">
        <w:rPr>
          <w:rFonts w:ascii="Tahoma" w:hAnsi="Tahoma" w:cs="Tahoma"/>
          <w:color w:val="1C1A1A"/>
          <w:sz w:val="25"/>
          <w:szCs w:val="25"/>
        </w:rPr>
        <w:t>t</w:t>
      </w:r>
      <w:r w:rsidRPr="000E50A5">
        <w:rPr>
          <w:rFonts w:ascii="Tahoma" w:hAnsi="Tahoma" w:cs="Tahoma"/>
          <w:color w:val="444442"/>
          <w:sz w:val="25"/>
          <w:szCs w:val="25"/>
        </w:rPr>
        <w:t>ies</w:t>
      </w:r>
      <w:r w:rsidRPr="000E50A5">
        <w:rPr>
          <w:rFonts w:ascii="Tahoma" w:hAnsi="Tahoma" w:cs="Tahoma"/>
          <w:color w:val="312F2D"/>
          <w:spacing w:val="-10"/>
          <w:sz w:val="25"/>
          <w:szCs w:val="25"/>
        </w:rPr>
        <w:t>.</w:t>
      </w:r>
    </w:p>
    <w:p w14:paraId="2D29354F" w14:textId="2F6D1BA6" w:rsidR="0000155B" w:rsidRPr="00394471" w:rsidRDefault="0000155B" w:rsidP="00394471">
      <w:pPr>
        <w:pStyle w:val="BodyText"/>
        <w:spacing w:before="42" w:line="276" w:lineRule="auto"/>
        <w:ind w:left="360" w:right="-4"/>
        <w:rPr>
          <w:rFonts w:ascii="Tahoma" w:hAnsi="Tahoma" w:cs="Tahoma"/>
          <w:b/>
          <w:bCs/>
          <w:color w:val="312F2D"/>
          <w:sz w:val="28"/>
          <w:szCs w:val="28"/>
        </w:rPr>
      </w:pPr>
      <w:r w:rsidRPr="00394471">
        <w:rPr>
          <w:rFonts w:ascii="Tahoma" w:hAnsi="Tahoma" w:cs="Tahoma"/>
          <w:b/>
          <w:bCs/>
          <w:color w:val="312F2D"/>
          <w:sz w:val="28"/>
          <w:szCs w:val="28"/>
        </w:rPr>
        <w:t>Kashmir Government Polytechnic college Srinagar</w:t>
      </w:r>
      <w:r w:rsidR="000E50A5" w:rsidRPr="00394471">
        <w:rPr>
          <w:rFonts w:ascii="Tahoma" w:hAnsi="Tahoma" w:cs="Tahoma"/>
          <w:b/>
          <w:bCs/>
          <w:color w:val="312F2D"/>
          <w:sz w:val="28"/>
          <w:szCs w:val="28"/>
        </w:rPr>
        <w:t>:</w:t>
      </w:r>
    </w:p>
    <w:p w14:paraId="53C1BA60" w14:textId="77777777" w:rsidR="000E50A5" w:rsidRPr="000E50A5" w:rsidRDefault="0000155B" w:rsidP="000E50A5">
      <w:pPr>
        <w:pStyle w:val="ListParagraph"/>
        <w:widowControl w:val="0"/>
        <w:numPr>
          <w:ilvl w:val="0"/>
          <w:numId w:val="26"/>
        </w:numPr>
        <w:tabs>
          <w:tab w:val="left" w:pos="3107"/>
        </w:tabs>
        <w:autoSpaceDE w:val="0"/>
        <w:autoSpaceDN w:val="0"/>
        <w:spacing w:before="56" w:line="276" w:lineRule="auto"/>
        <w:ind w:right="-4"/>
        <w:rPr>
          <w:rFonts w:ascii="Tahoma" w:hAnsi="Tahoma" w:cs="Tahoma"/>
          <w:sz w:val="25"/>
          <w:szCs w:val="25"/>
        </w:rPr>
      </w:pPr>
      <w:r w:rsidRPr="000E50A5">
        <w:rPr>
          <w:rFonts w:ascii="Tahoma" w:hAnsi="Tahoma" w:cs="Tahoma"/>
          <w:color w:val="575654"/>
          <w:sz w:val="25"/>
          <w:szCs w:val="25"/>
        </w:rPr>
        <w:t>E</w:t>
      </w:r>
      <w:r w:rsidRPr="000E50A5">
        <w:rPr>
          <w:rFonts w:ascii="Tahoma" w:hAnsi="Tahoma" w:cs="Tahoma"/>
          <w:color w:val="312F2D"/>
          <w:sz w:val="25"/>
          <w:szCs w:val="25"/>
        </w:rPr>
        <w:t>nc</w:t>
      </w:r>
      <w:r w:rsidRPr="000E50A5">
        <w:rPr>
          <w:rFonts w:ascii="Tahoma" w:hAnsi="Tahoma" w:cs="Tahoma"/>
          <w:color w:val="575654"/>
          <w:sz w:val="25"/>
          <w:szCs w:val="25"/>
        </w:rPr>
        <w:t>o</w:t>
      </w:r>
      <w:r w:rsidRPr="000E50A5">
        <w:rPr>
          <w:rFonts w:ascii="Tahoma" w:hAnsi="Tahoma" w:cs="Tahoma"/>
          <w:color w:val="312F2D"/>
          <w:sz w:val="25"/>
          <w:szCs w:val="25"/>
        </w:rPr>
        <w:t>urag</w:t>
      </w:r>
      <w:r w:rsidRPr="000E50A5">
        <w:rPr>
          <w:rFonts w:ascii="Tahoma" w:hAnsi="Tahoma" w:cs="Tahoma"/>
          <w:color w:val="575654"/>
          <w:sz w:val="25"/>
          <w:szCs w:val="25"/>
        </w:rPr>
        <w:t>e</w:t>
      </w:r>
      <w:r w:rsidRPr="000E50A5">
        <w:rPr>
          <w:rFonts w:ascii="Tahoma" w:hAnsi="Tahoma" w:cs="Tahoma"/>
          <w:color w:val="575654"/>
          <w:spacing w:val="40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student</w:t>
      </w:r>
      <w:r w:rsidRPr="000E50A5">
        <w:rPr>
          <w:rFonts w:ascii="Tahoma" w:hAnsi="Tahoma" w:cs="Tahoma"/>
          <w:color w:val="312F2D"/>
          <w:spacing w:val="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 xml:space="preserve">participation </w:t>
      </w:r>
      <w:r w:rsidRPr="000E50A5">
        <w:rPr>
          <w:rFonts w:ascii="Tahoma" w:hAnsi="Tahoma" w:cs="Tahoma"/>
          <w:color w:val="1C1A1A"/>
          <w:sz w:val="25"/>
          <w:szCs w:val="25"/>
        </w:rPr>
        <w:t>in</w:t>
      </w:r>
      <w:r w:rsidRPr="000E50A5">
        <w:rPr>
          <w:rFonts w:ascii="Tahoma" w:hAnsi="Tahoma" w:cs="Tahoma"/>
          <w:color w:val="1C1A1A"/>
          <w:spacing w:val="-8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MSME</w:t>
      </w:r>
      <w:r w:rsidRPr="000E50A5">
        <w:rPr>
          <w:rFonts w:ascii="Tahoma" w:hAnsi="Tahoma" w:cs="Tahoma"/>
          <w:color w:val="312F2D"/>
          <w:spacing w:val="-10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organized</w:t>
      </w:r>
      <w:r w:rsidRPr="000E50A5">
        <w:rPr>
          <w:rFonts w:ascii="Tahoma" w:hAnsi="Tahoma" w:cs="Tahoma"/>
          <w:color w:val="312F2D"/>
          <w:spacing w:val="8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pacing w:val="-2"/>
          <w:sz w:val="25"/>
          <w:szCs w:val="25"/>
        </w:rPr>
        <w:t>programmes.</w:t>
      </w:r>
    </w:p>
    <w:p w14:paraId="4E70AD0F" w14:textId="77777777" w:rsidR="000E50A5" w:rsidRPr="000E50A5" w:rsidRDefault="0000155B" w:rsidP="000E50A5">
      <w:pPr>
        <w:pStyle w:val="ListParagraph"/>
        <w:widowControl w:val="0"/>
        <w:numPr>
          <w:ilvl w:val="0"/>
          <w:numId w:val="26"/>
        </w:numPr>
        <w:tabs>
          <w:tab w:val="left" w:pos="3107"/>
        </w:tabs>
        <w:autoSpaceDE w:val="0"/>
        <w:autoSpaceDN w:val="0"/>
        <w:spacing w:before="56" w:line="276" w:lineRule="auto"/>
        <w:ind w:right="-4"/>
        <w:rPr>
          <w:rFonts w:ascii="Tahoma" w:hAnsi="Tahoma" w:cs="Tahoma"/>
          <w:sz w:val="25"/>
          <w:szCs w:val="25"/>
        </w:rPr>
      </w:pPr>
      <w:r w:rsidRPr="000E50A5">
        <w:rPr>
          <w:rFonts w:ascii="Tahoma" w:hAnsi="Tahoma" w:cs="Tahoma"/>
          <w:color w:val="312F2D"/>
          <w:sz w:val="25"/>
          <w:szCs w:val="25"/>
        </w:rPr>
        <w:t>Pro</w:t>
      </w:r>
      <w:r w:rsidRPr="000E50A5">
        <w:rPr>
          <w:rFonts w:ascii="Tahoma" w:hAnsi="Tahoma" w:cs="Tahoma"/>
          <w:color w:val="575654"/>
          <w:sz w:val="25"/>
          <w:szCs w:val="25"/>
        </w:rPr>
        <w:t>v</w:t>
      </w:r>
      <w:r w:rsidRPr="000E50A5">
        <w:rPr>
          <w:rFonts w:ascii="Tahoma" w:hAnsi="Tahoma" w:cs="Tahoma"/>
          <w:color w:val="312F2D"/>
          <w:sz w:val="25"/>
          <w:szCs w:val="25"/>
        </w:rPr>
        <w:t>ide</w:t>
      </w:r>
      <w:r w:rsidRPr="000E50A5">
        <w:rPr>
          <w:rFonts w:ascii="Tahoma" w:hAnsi="Tahoma" w:cs="Tahoma"/>
          <w:color w:val="312F2D"/>
          <w:spacing w:val="-1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neces</w:t>
      </w:r>
      <w:r w:rsidRPr="000E50A5">
        <w:rPr>
          <w:rFonts w:ascii="Tahoma" w:hAnsi="Tahoma" w:cs="Tahoma"/>
          <w:color w:val="575654"/>
          <w:sz w:val="25"/>
          <w:szCs w:val="25"/>
        </w:rPr>
        <w:t>sa</w:t>
      </w:r>
      <w:r w:rsidRPr="000E50A5">
        <w:rPr>
          <w:rFonts w:ascii="Tahoma" w:hAnsi="Tahoma" w:cs="Tahoma"/>
          <w:color w:val="312F2D"/>
          <w:sz w:val="25"/>
          <w:szCs w:val="25"/>
        </w:rPr>
        <w:t>ry</w:t>
      </w:r>
      <w:r w:rsidRPr="000E50A5">
        <w:rPr>
          <w:rFonts w:ascii="Tahoma" w:hAnsi="Tahoma" w:cs="Tahoma"/>
          <w:color w:val="312F2D"/>
          <w:spacing w:val="-14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infra</w:t>
      </w:r>
      <w:r w:rsidRPr="000E50A5">
        <w:rPr>
          <w:rFonts w:ascii="Tahoma" w:hAnsi="Tahoma" w:cs="Tahoma"/>
          <w:color w:val="575654"/>
          <w:sz w:val="25"/>
          <w:szCs w:val="25"/>
        </w:rPr>
        <w:t>s</w:t>
      </w:r>
      <w:r w:rsidRPr="000E50A5">
        <w:rPr>
          <w:rFonts w:ascii="Tahoma" w:hAnsi="Tahoma" w:cs="Tahoma"/>
          <w:color w:val="1C1A1A"/>
          <w:sz w:val="25"/>
          <w:szCs w:val="25"/>
        </w:rPr>
        <w:t>tru</w:t>
      </w:r>
      <w:r w:rsidRPr="000E50A5">
        <w:rPr>
          <w:rFonts w:ascii="Tahoma" w:hAnsi="Tahoma" w:cs="Tahoma"/>
          <w:color w:val="444442"/>
          <w:sz w:val="25"/>
          <w:szCs w:val="25"/>
        </w:rPr>
        <w:t>cture</w:t>
      </w:r>
      <w:r w:rsidRPr="000E50A5">
        <w:rPr>
          <w:rFonts w:ascii="Tahoma" w:hAnsi="Tahoma" w:cs="Tahoma"/>
          <w:color w:val="444442"/>
          <w:spacing w:val="-2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for</w:t>
      </w:r>
      <w:r w:rsidRPr="000E50A5">
        <w:rPr>
          <w:rFonts w:ascii="Tahoma" w:hAnsi="Tahoma" w:cs="Tahoma"/>
          <w:color w:val="312F2D"/>
          <w:spacing w:val="-11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work</w:t>
      </w:r>
      <w:r w:rsidRPr="000E50A5">
        <w:rPr>
          <w:rFonts w:ascii="Tahoma" w:hAnsi="Tahoma" w:cs="Tahoma"/>
          <w:color w:val="444442"/>
          <w:spacing w:val="27"/>
          <w:sz w:val="25"/>
          <w:szCs w:val="25"/>
        </w:rPr>
        <w:t>s</w:t>
      </w:r>
      <w:r w:rsidRPr="000E50A5">
        <w:rPr>
          <w:rFonts w:ascii="Tahoma" w:hAnsi="Tahoma" w:cs="Tahoma"/>
          <w:color w:val="312F2D"/>
          <w:sz w:val="25"/>
          <w:szCs w:val="25"/>
        </w:rPr>
        <w:t>hop</w:t>
      </w:r>
      <w:r w:rsidRPr="000E50A5">
        <w:rPr>
          <w:rFonts w:ascii="Tahoma" w:hAnsi="Tahoma" w:cs="Tahoma"/>
          <w:color w:val="312F2D"/>
          <w:spacing w:val="55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and</w:t>
      </w:r>
      <w:r w:rsidRPr="000E50A5">
        <w:rPr>
          <w:rFonts w:ascii="Tahoma" w:hAnsi="Tahoma" w:cs="Tahoma"/>
          <w:color w:val="312F2D"/>
          <w:spacing w:val="10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training</w:t>
      </w:r>
      <w:r w:rsidRPr="000E50A5">
        <w:rPr>
          <w:rFonts w:ascii="Tahoma" w:hAnsi="Tahoma" w:cs="Tahoma"/>
          <w:color w:val="312F2D"/>
          <w:spacing w:val="-8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pacing w:val="-2"/>
          <w:sz w:val="25"/>
          <w:szCs w:val="25"/>
        </w:rPr>
        <w:t>sessio</w:t>
      </w:r>
      <w:r w:rsidRPr="000E50A5">
        <w:rPr>
          <w:rFonts w:ascii="Tahoma" w:hAnsi="Tahoma" w:cs="Tahoma"/>
          <w:color w:val="1C1A1A"/>
          <w:spacing w:val="-2"/>
          <w:sz w:val="25"/>
          <w:szCs w:val="25"/>
        </w:rPr>
        <w:t>n</w:t>
      </w:r>
      <w:r w:rsidRPr="000E50A5">
        <w:rPr>
          <w:rFonts w:ascii="Tahoma" w:hAnsi="Tahoma" w:cs="Tahoma"/>
          <w:color w:val="575654"/>
          <w:spacing w:val="-2"/>
          <w:sz w:val="25"/>
          <w:szCs w:val="25"/>
        </w:rPr>
        <w:t>s</w:t>
      </w:r>
      <w:r w:rsidRPr="000E50A5">
        <w:rPr>
          <w:rFonts w:ascii="Tahoma" w:hAnsi="Tahoma" w:cs="Tahoma"/>
          <w:color w:val="312F2D"/>
          <w:spacing w:val="-2"/>
          <w:sz w:val="25"/>
          <w:szCs w:val="25"/>
        </w:rPr>
        <w:t>.</w:t>
      </w:r>
    </w:p>
    <w:p w14:paraId="74BEFBA3" w14:textId="61E7A346" w:rsidR="0000155B" w:rsidRPr="009B607E" w:rsidRDefault="0000155B" w:rsidP="000E50A5">
      <w:pPr>
        <w:pStyle w:val="ListParagraph"/>
        <w:widowControl w:val="0"/>
        <w:numPr>
          <w:ilvl w:val="0"/>
          <w:numId w:val="26"/>
        </w:numPr>
        <w:tabs>
          <w:tab w:val="left" w:pos="3107"/>
        </w:tabs>
        <w:autoSpaceDE w:val="0"/>
        <w:autoSpaceDN w:val="0"/>
        <w:spacing w:before="56" w:line="276" w:lineRule="auto"/>
        <w:ind w:right="-4"/>
        <w:rPr>
          <w:rFonts w:ascii="Tahoma" w:hAnsi="Tahoma" w:cs="Tahoma"/>
          <w:sz w:val="25"/>
          <w:szCs w:val="25"/>
        </w:rPr>
      </w:pPr>
      <w:r w:rsidRPr="000E50A5">
        <w:rPr>
          <w:rFonts w:ascii="Tahoma" w:hAnsi="Tahoma" w:cs="Tahoma"/>
          <w:color w:val="444442"/>
          <w:sz w:val="25"/>
          <w:szCs w:val="25"/>
        </w:rPr>
        <w:t xml:space="preserve">Actively </w:t>
      </w:r>
      <w:r w:rsidRPr="000E50A5">
        <w:rPr>
          <w:rFonts w:ascii="Tahoma" w:hAnsi="Tahoma" w:cs="Tahoma"/>
          <w:color w:val="312F2D"/>
          <w:sz w:val="25"/>
          <w:szCs w:val="25"/>
        </w:rPr>
        <w:t>promote</w:t>
      </w:r>
      <w:r w:rsidRPr="000E50A5">
        <w:rPr>
          <w:rFonts w:ascii="Tahoma" w:hAnsi="Tahoma" w:cs="Tahoma"/>
          <w:color w:val="312F2D"/>
          <w:spacing w:val="-8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entrepreneursh</w:t>
      </w:r>
      <w:r w:rsidRPr="000E50A5">
        <w:rPr>
          <w:rFonts w:ascii="Tahoma" w:hAnsi="Tahoma" w:cs="Tahoma"/>
          <w:color w:val="1C1A1A"/>
          <w:sz w:val="25"/>
          <w:szCs w:val="25"/>
        </w:rPr>
        <w:t>ip</w:t>
      </w:r>
      <w:r w:rsidRPr="000E50A5">
        <w:rPr>
          <w:rFonts w:ascii="Tahoma" w:hAnsi="Tahoma" w:cs="Tahoma"/>
          <w:color w:val="1C1A1A"/>
          <w:spacing w:val="-1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and</w:t>
      </w:r>
      <w:r w:rsidRPr="000E50A5">
        <w:rPr>
          <w:rFonts w:ascii="Tahoma" w:hAnsi="Tahoma" w:cs="Tahoma"/>
          <w:color w:val="312F2D"/>
          <w:spacing w:val="68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z w:val="25"/>
          <w:szCs w:val="25"/>
        </w:rPr>
        <w:t>student</w:t>
      </w:r>
      <w:r w:rsidRPr="000E50A5">
        <w:rPr>
          <w:rFonts w:ascii="Tahoma" w:hAnsi="Tahoma" w:cs="Tahoma"/>
          <w:color w:val="444442"/>
          <w:spacing w:val="9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in</w:t>
      </w:r>
      <w:r w:rsidRPr="000E50A5">
        <w:rPr>
          <w:rFonts w:ascii="Tahoma" w:hAnsi="Tahoma" w:cs="Tahoma"/>
          <w:color w:val="575654"/>
          <w:sz w:val="25"/>
          <w:szCs w:val="25"/>
        </w:rPr>
        <w:t>v</w:t>
      </w:r>
      <w:r w:rsidRPr="000E50A5">
        <w:rPr>
          <w:rFonts w:ascii="Tahoma" w:hAnsi="Tahoma" w:cs="Tahoma"/>
          <w:color w:val="312F2D"/>
          <w:sz w:val="25"/>
          <w:szCs w:val="25"/>
        </w:rPr>
        <w:t>olvement</w:t>
      </w:r>
      <w:r w:rsidRPr="000E50A5">
        <w:rPr>
          <w:rFonts w:ascii="Tahoma" w:hAnsi="Tahoma" w:cs="Tahoma"/>
          <w:color w:val="312F2D"/>
          <w:spacing w:val="-1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312F2D"/>
          <w:sz w:val="25"/>
          <w:szCs w:val="25"/>
        </w:rPr>
        <w:t>in</w:t>
      </w:r>
      <w:r w:rsidRPr="000E50A5">
        <w:rPr>
          <w:rFonts w:ascii="Tahoma" w:hAnsi="Tahoma" w:cs="Tahoma"/>
          <w:color w:val="312F2D"/>
          <w:spacing w:val="3"/>
          <w:sz w:val="25"/>
          <w:szCs w:val="25"/>
        </w:rPr>
        <w:t xml:space="preserve"> </w:t>
      </w:r>
      <w:r w:rsidRPr="000E50A5">
        <w:rPr>
          <w:rFonts w:ascii="Tahoma" w:hAnsi="Tahoma" w:cs="Tahoma"/>
          <w:color w:val="444442"/>
          <w:spacing w:val="-2"/>
          <w:sz w:val="25"/>
          <w:szCs w:val="25"/>
        </w:rPr>
        <w:t>projec</w:t>
      </w:r>
      <w:r w:rsidRPr="000E50A5">
        <w:rPr>
          <w:rFonts w:ascii="Tahoma" w:hAnsi="Tahoma" w:cs="Tahoma"/>
          <w:color w:val="1C1A1A"/>
          <w:spacing w:val="-2"/>
          <w:sz w:val="25"/>
          <w:szCs w:val="25"/>
        </w:rPr>
        <w:t>t</w:t>
      </w:r>
      <w:r w:rsidRPr="000E50A5">
        <w:rPr>
          <w:rFonts w:ascii="Tahoma" w:hAnsi="Tahoma" w:cs="Tahoma"/>
          <w:color w:val="444442"/>
          <w:spacing w:val="-2"/>
          <w:sz w:val="25"/>
          <w:szCs w:val="25"/>
        </w:rPr>
        <w:t>s.</w:t>
      </w:r>
    </w:p>
    <w:p w14:paraId="27659E83" w14:textId="77777777" w:rsidR="009B607E" w:rsidRPr="000E50A5" w:rsidRDefault="009B607E" w:rsidP="009B607E">
      <w:pPr>
        <w:pStyle w:val="ListParagraph"/>
        <w:widowControl w:val="0"/>
        <w:tabs>
          <w:tab w:val="left" w:pos="3107"/>
        </w:tabs>
        <w:autoSpaceDE w:val="0"/>
        <w:autoSpaceDN w:val="0"/>
        <w:spacing w:before="56" w:line="276" w:lineRule="auto"/>
        <w:ind w:right="-4"/>
        <w:rPr>
          <w:rFonts w:ascii="Tahoma" w:hAnsi="Tahoma" w:cs="Tahoma"/>
          <w:sz w:val="25"/>
          <w:szCs w:val="25"/>
        </w:rPr>
      </w:pPr>
    </w:p>
    <w:p w14:paraId="715CA6B0" w14:textId="217358F9" w:rsidR="0000155B" w:rsidRPr="008749AF" w:rsidRDefault="0000155B" w:rsidP="008C3D51">
      <w:pPr>
        <w:ind w:left="360" w:right="-4"/>
        <w:rPr>
          <w:rFonts w:ascii="Tahoma" w:hAnsi="Tahoma" w:cs="Tahoma"/>
          <w:b/>
          <w:sz w:val="28"/>
          <w:szCs w:val="28"/>
        </w:rPr>
      </w:pPr>
      <w:r w:rsidRPr="008C3D51">
        <w:rPr>
          <w:rFonts w:ascii="Tahoma" w:hAnsi="Tahoma" w:cs="Tahoma"/>
          <w:b/>
          <w:color w:val="312F2D"/>
          <w:spacing w:val="-2"/>
          <w:sz w:val="25"/>
          <w:szCs w:val="25"/>
        </w:rPr>
        <w:t xml:space="preserve">                  </w:t>
      </w:r>
      <w:r w:rsidR="000E50A5">
        <w:rPr>
          <w:rFonts w:ascii="Tahoma" w:hAnsi="Tahoma" w:cs="Tahoma"/>
          <w:b/>
          <w:color w:val="312F2D"/>
          <w:spacing w:val="-2"/>
          <w:sz w:val="25"/>
          <w:szCs w:val="25"/>
        </w:rPr>
        <w:t xml:space="preserve"> </w:t>
      </w:r>
      <w:r w:rsidRPr="008C3D51">
        <w:rPr>
          <w:rFonts w:ascii="Tahoma" w:hAnsi="Tahoma" w:cs="Tahoma"/>
          <w:b/>
          <w:color w:val="312F2D"/>
          <w:spacing w:val="-2"/>
          <w:sz w:val="25"/>
          <w:szCs w:val="25"/>
        </w:rPr>
        <w:t xml:space="preserve">   </w:t>
      </w:r>
      <w:r w:rsidR="008749AF">
        <w:rPr>
          <w:rFonts w:ascii="Tahoma" w:hAnsi="Tahoma" w:cs="Tahoma"/>
          <w:b/>
          <w:color w:val="312F2D"/>
          <w:spacing w:val="-2"/>
          <w:sz w:val="25"/>
          <w:szCs w:val="25"/>
        </w:rPr>
        <w:t xml:space="preserve"> </w:t>
      </w:r>
      <w:r w:rsidRPr="008749AF">
        <w:rPr>
          <w:rFonts w:ascii="Tahoma" w:hAnsi="Tahoma" w:cs="Tahoma"/>
          <w:b/>
          <w:color w:val="312F2D"/>
          <w:spacing w:val="-2"/>
          <w:sz w:val="28"/>
          <w:szCs w:val="28"/>
        </w:rPr>
        <w:t>Validity</w:t>
      </w:r>
      <w:r w:rsidRPr="008749AF">
        <w:rPr>
          <w:rFonts w:ascii="Tahoma" w:hAnsi="Tahoma" w:cs="Tahoma"/>
          <w:b/>
          <w:color w:val="312F2D"/>
          <w:spacing w:val="-6"/>
          <w:sz w:val="28"/>
          <w:szCs w:val="28"/>
        </w:rPr>
        <w:t xml:space="preserve"> </w:t>
      </w:r>
      <w:r w:rsidRPr="008749AF">
        <w:rPr>
          <w:rFonts w:ascii="Tahoma" w:hAnsi="Tahoma" w:cs="Tahoma"/>
          <w:b/>
          <w:color w:val="312F2D"/>
          <w:spacing w:val="-2"/>
          <w:sz w:val="28"/>
          <w:szCs w:val="28"/>
        </w:rPr>
        <w:t>and</w:t>
      </w:r>
      <w:r w:rsidRPr="008749AF">
        <w:rPr>
          <w:rFonts w:ascii="Tahoma" w:hAnsi="Tahoma" w:cs="Tahoma"/>
          <w:b/>
          <w:color w:val="312F2D"/>
          <w:spacing w:val="-6"/>
          <w:sz w:val="28"/>
          <w:szCs w:val="28"/>
        </w:rPr>
        <w:t xml:space="preserve"> </w:t>
      </w:r>
      <w:r w:rsidRPr="008749AF">
        <w:rPr>
          <w:rFonts w:ascii="Tahoma" w:hAnsi="Tahoma" w:cs="Tahoma"/>
          <w:b/>
          <w:color w:val="312F2D"/>
          <w:spacing w:val="-2"/>
          <w:sz w:val="28"/>
          <w:szCs w:val="28"/>
        </w:rPr>
        <w:t>Termination:</w:t>
      </w:r>
    </w:p>
    <w:p w14:paraId="11D59973" w14:textId="18B5E3CC" w:rsidR="0000155B" w:rsidRDefault="0000155B" w:rsidP="009B607E">
      <w:pPr>
        <w:tabs>
          <w:tab w:val="left" w:pos="2552"/>
        </w:tabs>
        <w:spacing w:before="28" w:line="266" w:lineRule="auto"/>
        <w:ind w:left="360" w:right="-4"/>
        <w:jc w:val="both"/>
        <w:rPr>
          <w:rFonts w:ascii="Tahoma" w:hAnsi="Tahoma" w:cs="Tahoma"/>
          <w:color w:val="444442"/>
          <w:sz w:val="25"/>
          <w:szCs w:val="25"/>
        </w:rPr>
      </w:pPr>
      <w:r w:rsidRPr="008C3D51">
        <w:rPr>
          <w:rFonts w:ascii="Tahoma" w:hAnsi="Tahoma" w:cs="Tahoma"/>
          <w:color w:val="312F2D"/>
          <w:sz w:val="25"/>
          <w:szCs w:val="25"/>
        </w:rPr>
        <w:t>This</w:t>
      </w:r>
      <w:r w:rsidRPr="008C3D51">
        <w:rPr>
          <w:rFonts w:ascii="Tahoma" w:hAnsi="Tahoma" w:cs="Tahoma"/>
          <w:color w:val="312F2D"/>
          <w:spacing w:val="80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MOU</w:t>
      </w:r>
      <w:r w:rsidR="000E50A5">
        <w:rPr>
          <w:rFonts w:ascii="Tahoma" w:hAnsi="Tahoma" w:cs="Tahoma"/>
          <w:color w:val="312F2D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444442"/>
          <w:sz w:val="25"/>
          <w:szCs w:val="25"/>
        </w:rPr>
        <w:t>will</w:t>
      </w:r>
      <w:r w:rsidRPr="008C3D51">
        <w:rPr>
          <w:rFonts w:ascii="Tahoma" w:hAnsi="Tahoma" w:cs="Tahoma"/>
          <w:color w:val="444442"/>
          <w:spacing w:val="-9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remain</w:t>
      </w:r>
      <w:r w:rsidRPr="008C3D51">
        <w:rPr>
          <w:rFonts w:ascii="Tahoma" w:hAnsi="Tahoma" w:cs="Tahoma"/>
          <w:color w:val="312F2D"/>
          <w:spacing w:val="-13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444442"/>
          <w:sz w:val="25"/>
          <w:szCs w:val="25"/>
        </w:rPr>
        <w:t>valid</w:t>
      </w:r>
      <w:r w:rsidRPr="008C3D51">
        <w:rPr>
          <w:rFonts w:ascii="Tahoma" w:hAnsi="Tahoma" w:cs="Tahoma"/>
          <w:color w:val="444442"/>
          <w:spacing w:val="-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for</w:t>
      </w:r>
      <w:r w:rsidRPr="008C3D51">
        <w:rPr>
          <w:rFonts w:ascii="Tahoma" w:hAnsi="Tahoma" w:cs="Tahoma"/>
          <w:color w:val="312F2D"/>
          <w:spacing w:val="-1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a</w:t>
      </w:r>
      <w:r w:rsidRPr="008C3D51">
        <w:rPr>
          <w:rFonts w:ascii="Tahoma" w:hAnsi="Tahoma" w:cs="Tahoma"/>
          <w:color w:val="312F2D"/>
          <w:spacing w:val="-7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period</w:t>
      </w:r>
      <w:r w:rsidRPr="008C3D51">
        <w:rPr>
          <w:rFonts w:ascii="Tahoma" w:hAnsi="Tahoma" w:cs="Tahoma"/>
          <w:color w:val="312F2D"/>
          <w:spacing w:val="-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of</w:t>
      </w:r>
      <w:r w:rsidRPr="008C3D51">
        <w:rPr>
          <w:rFonts w:ascii="Tahoma" w:hAnsi="Tahoma" w:cs="Tahoma"/>
          <w:color w:val="312F2D"/>
          <w:spacing w:val="-13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05</w:t>
      </w:r>
      <w:r w:rsidRPr="008C3D51">
        <w:rPr>
          <w:rFonts w:ascii="Tahoma" w:hAnsi="Tahoma" w:cs="Tahoma"/>
          <w:color w:val="312F2D"/>
          <w:spacing w:val="-7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444442"/>
          <w:sz w:val="25"/>
          <w:szCs w:val="25"/>
        </w:rPr>
        <w:t>years</w:t>
      </w:r>
      <w:r w:rsidRPr="008C3D51">
        <w:rPr>
          <w:rFonts w:ascii="Tahoma" w:hAnsi="Tahoma" w:cs="Tahoma"/>
          <w:color w:val="444442"/>
          <w:spacing w:val="4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from</w:t>
      </w:r>
      <w:r w:rsidRPr="008C3D51">
        <w:rPr>
          <w:rFonts w:ascii="Tahoma" w:hAnsi="Tahoma" w:cs="Tahoma"/>
          <w:color w:val="312F2D"/>
          <w:spacing w:val="-6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the</w:t>
      </w:r>
      <w:r w:rsidRPr="008C3D51">
        <w:rPr>
          <w:rFonts w:ascii="Tahoma" w:hAnsi="Tahoma" w:cs="Tahoma"/>
          <w:color w:val="312F2D"/>
          <w:spacing w:val="-1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date</w:t>
      </w:r>
      <w:r w:rsidRPr="008C3D51">
        <w:rPr>
          <w:rFonts w:ascii="Tahoma" w:hAnsi="Tahoma" w:cs="Tahoma"/>
          <w:color w:val="312F2D"/>
          <w:spacing w:val="-13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444442"/>
          <w:sz w:val="25"/>
          <w:szCs w:val="25"/>
        </w:rPr>
        <w:t>of</w:t>
      </w:r>
      <w:r w:rsidRPr="008C3D51">
        <w:rPr>
          <w:rFonts w:ascii="Tahoma" w:hAnsi="Tahoma" w:cs="Tahoma"/>
          <w:color w:val="444442"/>
          <w:spacing w:val="49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signing</w:t>
      </w:r>
      <w:r w:rsidR="000E50A5">
        <w:rPr>
          <w:rFonts w:ascii="Tahoma" w:hAnsi="Tahoma" w:cs="Tahoma"/>
          <w:color w:val="312F2D"/>
          <w:sz w:val="25"/>
          <w:szCs w:val="25"/>
        </w:rPr>
        <w:t>,</w:t>
      </w:r>
      <w:r w:rsidRPr="008C3D51">
        <w:rPr>
          <w:rFonts w:ascii="Tahoma" w:hAnsi="Tahoma" w:cs="Tahoma"/>
          <w:color w:val="312F2D"/>
          <w:spacing w:val="-12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444442"/>
          <w:sz w:val="25"/>
          <w:szCs w:val="25"/>
        </w:rPr>
        <w:t>with</w:t>
      </w:r>
      <w:r w:rsidRPr="008C3D51">
        <w:rPr>
          <w:rFonts w:ascii="Tahoma" w:hAnsi="Tahoma" w:cs="Tahoma"/>
          <w:color w:val="444442"/>
          <w:spacing w:val="-4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312F2D"/>
          <w:sz w:val="25"/>
          <w:szCs w:val="25"/>
        </w:rPr>
        <w:t>the pos</w:t>
      </w:r>
      <w:r w:rsidRPr="008C3D51">
        <w:rPr>
          <w:rFonts w:ascii="Tahoma" w:hAnsi="Tahoma" w:cs="Tahoma"/>
          <w:color w:val="6B6967"/>
          <w:sz w:val="25"/>
          <w:szCs w:val="25"/>
        </w:rPr>
        <w:t>s</w:t>
      </w:r>
      <w:r w:rsidRPr="008C3D51">
        <w:rPr>
          <w:rFonts w:ascii="Tahoma" w:hAnsi="Tahoma" w:cs="Tahoma"/>
          <w:color w:val="444442"/>
          <w:sz w:val="25"/>
          <w:szCs w:val="25"/>
        </w:rPr>
        <w:t>ib</w:t>
      </w:r>
      <w:r w:rsidRPr="008C3D51">
        <w:rPr>
          <w:rFonts w:ascii="Tahoma" w:hAnsi="Tahoma" w:cs="Tahoma"/>
          <w:color w:val="1C1A1A"/>
          <w:sz w:val="25"/>
          <w:szCs w:val="25"/>
        </w:rPr>
        <w:t>ili</w:t>
      </w:r>
      <w:r w:rsidRPr="008C3D51">
        <w:rPr>
          <w:rFonts w:ascii="Tahoma" w:hAnsi="Tahoma" w:cs="Tahoma"/>
          <w:color w:val="444442"/>
          <w:sz w:val="25"/>
          <w:szCs w:val="25"/>
        </w:rPr>
        <w:t>ty</w:t>
      </w:r>
      <w:r w:rsidRPr="008C3D51">
        <w:rPr>
          <w:rFonts w:ascii="Tahoma" w:hAnsi="Tahoma" w:cs="Tahoma"/>
          <w:color w:val="444442"/>
          <w:spacing w:val="-16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444442"/>
          <w:sz w:val="25"/>
          <w:szCs w:val="25"/>
        </w:rPr>
        <w:t xml:space="preserve">of </w:t>
      </w:r>
      <w:r w:rsidRPr="008C3D51">
        <w:rPr>
          <w:rFonts w:ascii="Tahoma" w:hAnsi="Tahoma" w:cs="Tahoma"/>
          <w:color w:val="575654"/>
          <w:sz w:val="25"/>
          <w:szCs w:val="25"/>
        </w:rPr>
        <w:t xml:space="preserve">extension </w:t>
      </w:r>
      <w:r w:rsidRPr="008C3D51">
        <w:rPr>
          <w:rFonts w:ascii="Tahoma" w:hAnsi="Tahoma" w:cs="Tahoma"/>
          <w:color w:val="312F2D"/>
          <w:sz w:val="25"/>
          <w:szCs w:val="25"/>
        </w:rPr>
        <w:t>upon mutu</w:t>
      </w:r>
      <w:r w:rsidRPr="008C3D51">
        <w:rPr>
          <w:rFonts w:ascii="Tahoma" w:hAnsi="Tahoma" w:cs="Tahoma"/>
          <w:color w:val="575654"/>
          <w:sz w:val="25"/>
          <w:szCs w:val="25"/>
        </w:rPr>
        <w:t>a</w:t>
      </w:r>
      <w:r w:rsidRPr="008C3D51">
        <w:rPr>
          <w:rFonts w:ascii="Tahoma" w:hAnsi="Tahoma" w:cs="Tahoma"/>
          <w:color w:val="1C1A1A"/>
          <w:sz w:val="25"/>
          <w:szCs w:val="25"/>
        </w:rPr>
        <w:t>l</w:t>
      </w:r>
      <w:r w:rsidRPr="008C3D51">
        <w:rPr>
          <w:rFonts w:ascii="Tahoma" w:hAnsi="Tahoma" w:cs="Tahoma"/>
          <w:color w:val="1C1A1A"/>
          <w:spacing w:val="-18"/>
          <w:sz w:val="25"/>
          <w:szCs w:val="25"/>
        </w:rPr>
        <w:t xml:space="preserve"> </w:t>
      </w:r>
      <w:r w:rsidRPr="008C3D51">
        <w:rPr>
          <w:rFonts w:ascii="Tahoma" w:hAnsi="Tahoma" w:cs="Tahoma"/>
          <w:color w:val="444442"/>
          <w:sz w:val="25"/>
          <w:szCs w:val="25"/>
        </w:rPr>
        <w:t>consent.</w:t>
      </w:r>
    </w:p>
    <w:p w14:paraId="60F25835" w14:textId="77777777" w:rsidR="009B607E" w:rsidRPr="008C3D51" w:rsidRDefault="009B607E" w:rsidP="009B607E">
      <w:pPr>
        <w:tabs>
          <w:tab w:val="left" w:pos="2552"/>
        </w:tabs>
        <w:spacing w:before="28" w:line="266" w:lineRule="auto"/>
        <w:ind w:left="360" w:right="-4"/>
        <w:jc w:val="both"/>
        <w:rPr>
          <w:rFonts w:ascii="Tahoma" w:hAnsi="Tahoma" w:cs="Tahoma"/>
          <w:sz w:val="25"/>
          <w:szCs w:val="25"/>
        </w:rPr>
      </w:pPr>
    </w:p>
    <w:p w14:paraId="4A6C7B7C" w14:textId="782B021E" w:rsidR="0000155B" w:rsidRDefault="000E50A5" w:rsidP="000E50A5">
      <w:pPr>
        <w:ind w:left="360" w:right="-4"/>
        <w:rPr>
          <w:rFonts w:ascii="Tahoma" w:hAnsi="Tahoma" w:cs="Tahoma"/>
          <w:b/>
          <w:color w:val="312F2D"/>
          <w:spacing w:val="-2"/>
          <w:w w:val="105"/>
          <w:sz w:val="25"/>
          <w:szCs w:val="25"/>
        </w:rPr>
      </w:pPr>
      <w:r>
        <w:rPr>
          <w:rFonts w:ascii="Tahoma" w:hAnsi="Tahoma" w:cs="Tahoma"/>
          <w:b/>
          <w:color w:val="312F2D"/>
          <w:spacing w:val="-2"/>
          <w:w w:val="105"/>
          <w:sz w:val="25"/>
          <w:szCs w:val="25"/>
        </w:rPr>
        <w:t xml:space="preserve">                              </w:t>
      </w:r>
      <w:r w:rsidR="0000155B" w:rsidRPr="008C3D51">
        <w:rPr>
          <w:rFonts w:ascii="Tahoma" w:hAnsi="Tahoma" w:cs="Tahoma"/>
          <w:b/>
          <w:color w:val="312F2D"/>
          <w:spacing w:val="-2"/>
          <w:w w:val="105"/>
          <w:sz w:val="25"/>
          <w:szCs w:val="25"/>
        </w:rPr>
        <w:t>Signatures</w:t>
      </w:r>
    </w:p>
    <w:p w14:paraId="5BAF5ECE" w14:textId="77777777" w:rsidR="009B607E" w:rsidRPr="008C3D51" w:rsidRDefault="009B607E" w:rsidP="000E50A5">
      <w:pPr>
        <w:ind w:left="360" w:right="-4"/>
        <w:rPr>
          <w:rFonts w:ascii="Tahoma" w:hAnsi="Tahoma" w:cs="Tahoma"/>
          <w:b/>
          <w:sz w:val="25"/>
          <w:szCs w:val="25"/>
        </w:rPr>
      </w:pPr>
    </w:p>
    <w:p w14:paraId="44BA91DD" w14:textId="399586F2" w:rsidR="00922227" w:rsidRPr="009B607E" w:rsidRDefault="00902944" w:rsidP="009B607E">
      <w:pPr>
        <w:pStyle w:val="BodyText"/>
        <w:ind w:left="360" w:right="-4"/>
        <w:rPr>
          <w:rFonts w:ascii="Tahoma" w:hAnsi="Tahoma" w:cs="Tahoma"/>
          <w:b/>
          <w:sz w:val="25"/>
          <w:szCs w:val="25"/>
        </w:rPr>
      </w:pPr>
      <w:r w:rsidRPr="008C3D51">
        <w:rPr>
          <w:rFonts w:ascii="Tahoma" w:hAnsi="Tahoma" w:cs="Tahoma"/>
          <w:b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0FDC3" wp14:editId="05971676">
                <wp:simplePos x="0" y="0"/>
                <wp:positionH relativeFrom="page">
                  <wp:posOffset>3778250</wp:posOffset>
                </wp:positionH>
                <wp:positionV relativeFrom="paragraph">
                  <wp:posOffset>106045</wp:posOffset>
                </wp:positionV>
                <wp:extent cx="3670300" cy="971550"/>
                <wp:effectExtent l="0" t="0" r="6350" b="0"/>
                <wp:wrapNone/>
                <wp:docPr id="11145804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30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325A7" w14:textId="570B4971" w:rsidR="008C3D51" w:rsidRPr="00902944" w:rsidRDefault="008C3D51" w:rsidP="008B5875">
                            <w:pPr>
                              <w:pStyle w:val="BodyText"/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</w:pPr>
                            <w:r w:rsidRPr="000E50A5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9B607E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0E50A5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E50A5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4471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>Dr.Shafquat</w:t>
                            </w:r>
                            <w:proofErr w:type="gramEnd"/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Ara,</w:t>
                            </w:r>
                          </w:p>
                          <w:p w14:paraId="7B7EEF72" w14:textId="56891BF0" w:rsidR="008C3D51" w:rsidRPr="00902944" w:rsidRDefault="008C3D51" w:rsidP="008B5875">
                            <w:pPr>
                              <w:pStyle w:val="BodyText"/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</w:pP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          </w:t>
                            </w:r>
                            <w:r w:rsidR="009B607E"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 </w:t>
                            </w:r>
                            <w:r w:rsidR="000E50A5"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</w:t>
                            </w:r>
                            <w:r w:rsidR="00394471"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</w:t>
                            </w:r>
                            <w:r w:rsid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>Principal</w:t>
                            </w:r>
                          </w:p>
                          <w:p w14:paraId="740AA7F7" w14:textId="34B37E55" w:rsidR="008C3D51" w:rsidRPr="00902944" w:rsidRDefault="008C3D51" w:rsidP="008B5875">
                            <w:pPr>
                              <w:pStyle w:val="BodyText"/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</w:pP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</w:t>
                            </w:r>
                            <w:r w:rsidR="000E50A5"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>Kashmir Gov</w:t>
                            </w:r>
                            <w:r w:rsidR="009B607E"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>ernment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Polytechnic College,</w:t>
                            </w:r>
                          </w:p>
                          <w:p w14:paraId="6D6555F3" w14:textId="0E0E140F" w:rsidR="008C3D51" w:rsidRPr="00902944" w:rsidRDefault="008C3D51" w:rsidP="008B5875">
                            <w:pPr>
                              <w:pStyle w:val="BodyText"/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</w:pP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            </w:t>
                            </w:r>
                            <w:r w:rsidR="009B607E"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</w:t>
                            </w:r>
                            <w:r w:rsid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</w:t>
                            </w:r>
                            <w:r w:rsidR="009B607E"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Srinagar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0FD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7.5pt;margin-top:8.35pt;width:289pt;height:76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" fillcolor="white [3201]" stroked="f" strokeweight=".5pt">
                <v:textbox>
                  <w:txbxContent>
                    <w:p w14:paraId="0E8325A7" w14:textId="570B4971" w:rsidR="008C3D51" w:rsidRPr="00902944" w:rsidRDefault="008C3D51" w:rsidP="008B5875">
                      <w:pPr>
                        <w:pStyle w:val="BodyText"/>
                        <w:spacing w:after="0"/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</w:pPr>
                      <w:r w:rsidRPr="000E50A5">
                        <w:rPr>
                          <w:rFonts w:ascii="Tahoma" w:hAnsi="Tahoma" w:cs="Tahoma"/>
                          <w:b/>
                          <w:bCs/>
                          <w:color w:val="232323"/>
                          <w:sz w:val="24"/>
                          <w:szCs w:val="24"/>
                        </w:rPr>
                        <w:t xml:space="preserve">        </w:t>
                      </w:r>
                      <w:r w:rsidR="009B607E">
                        <w:rPr>
                          <w:rFonts w:ascii="Tahoma" w:hAnsi="Tahoma" w:cs="Tahoma"/>
                          <w:b/>
                          <w:bCs/>
                          <w:color w:val="232323"/>
                          <w:sz w:val="24"/>
                          <w:szCs w:val="24"/>
                        </w:rPr>
                        <w:t xml:space="preserve">   </w:t>
                      </w:r>
                      <w:r w:rsidRPr="000E50A5">
                        <w:rPr>
                          <w:rFonts w:ascii="Tahoma" w:hAnsi="Tahoma" w:cs="Tahoma"/>
                          <w:b/>
                          <w:bCs/>
                          <w:color w:val="232323"/>
                          <w:sz w:val="24"/>
                          <w:szCs w:val="24"/>
                        </w:rPr>
                        <w:t xml:space="preserve"> </w:t>
                      </w:r>
                      <w:r w:rsidR="000E50A5">
                        <w:rPr>
                          <w:rFonts w:ascii="Tahoma" w:hAnsi="Tahoma" w:cs="Tahoma"/>
                          <w:b/>
                          <w:bCs/>
                          <w:color w:val="232323"/>
                          <w:sz w:val="24"/>
                          <w:szCs w:val="24"/>
                        </w:rPr>
                        <w:t xml:space="preserve"> </w:t>
                      </w:r>
                      <w:r w:rsidR="00394471">
                        <w:rPr>
                          <w:rFonts w:ascii="Tahoma" w:hAnsi="Tahoma" w:cs="Tahoma"/>
                          <w:b/>
                          <w:bCs/>
                          <w:color w:val="232323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>Dr.Shafquat</w:t>
                      </w:r>
                      <w:proofErr w:type="gramEnd"/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Ara,</w:t>
                      </w:r>
                    </w:p>
                    <w:p w14:paraId="7B7EEF72" w14:textId="56891BF0" w:rsidR="008C3D51" w:rsidRPr="00902944" w:rsidRDefault="008C3D51" w:rsidP="008B5875">
                      <w:pPr>
                        <w:pStyle w:val="BodyText"/>
                        <w:spacing w:after="0"/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</w:pP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          </w:t>
                      </w:r>
                      <w:r w:rsidR="009B607E"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 </w:t>
                      </w:r>
                      <w:r w:rsidR="000E50A5"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</w:t>
                      </w:r>
                      <w:r w:rsidR="00394471"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</w:t>
                      </w:r>
                      <w:r w:rsid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>Principal</w:t>
                      </w:r>
                    </w:p>
                    <w:p w14:paraId="740AA7F7" w14:textId="34B37E55" w:rsidR="008C3D51" w:rsidRPr="00902944" w:rsidRDefault="008C3D51" w:rsidP="008B5875">
                      <w:pPr>
                        <w:pStyle w:val="BodyText"/>
                        <w:spacing w:after="0"/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</w:pP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</w:t>
                      </w:r>
                      <w:r w:rsidR="000E50A5"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>Kashmir Gov</w:t>
                      </w:r>
                      <w:r w:rsidR="009B607E"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>ernment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Polytechnic College,</w:t>
                      </w:r>
                    </w:p>
                    <w:p w14:paraId="6D6555F3" w14:textId="0E0E140F" w:rsidR="008C3D51" w:rsidRPr="00902944" w:rsidRDefault="008C3D51" w:rsidP="008B5875">
                      <w:pPr>
                        <w:pStyle w:val="BodyText"/>
                        <w:spacing w:after="0"/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</w:pP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            </w:t>
                      </w:r>
                      <w:r w:rsidR="009B607E"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</w:t>
                      </w:r>
                      <w:r w:rsid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</w:t>
                      </w:r>
                      <w:r w:rsidR="009B607E"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Srinagar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C3D51">
        <w:rPr>
          <w:rFonts w:ascii="Tahoma" w:hAnsi="Tahoma" w:cs="Tahoma"/>
          <w:b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B78C4" wp14:editId="561E3E7C">
                <wp:simplePos x="0" y="0"/>
                <wp:positionH relativeFrom="margin">
                  <wp:posOffset>196850</wp:posOffset>
                </wp:positionH>
                <wp:positionV relativeFrom="paragraph">
                  <wp:posOffset>170180</wp:posOffset>
                </wp:positionV>
                <wp:extent cx="3371850" cy="774700"/>
                <wp:effectExtent l="0" t="0" r="0" b="6350"/>
                <wp:wrapNone/>
                <wp:docPr id="2047448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774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607BB" w14:textId="3191EE6D" w:rsidR="008C3D51" w:rsidRPr="00902944" w:rsidRDefault="008C3D51" w:rsidP="008C3D51">
                            <w:pPr>
                              <w:pStyle w:val="BodyText"/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</w:pP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    Dr. 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383838"/>
                              </w:rPr>
                              <w:t>Ashw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0C0C0C"/>
                              </w:rPr>
                              <w:t xml:space="preserve">in </w:t>
                            </w: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Dhivakar,                                               </w:t>
                            </w:r>
                          </w:p>
                          <w:p w14:paraId="79638EF6" w14:textId="1571A4A6" w:rsidR="008C3D51" w:rsidRPr="00902944" w:rsidRDefault="008C3D51" w:rsidP="008C3D51">
                            <w:pPr>
                              <w:pStyle w:val="BodyText"/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</w:pP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     Assistant Director</w:t>
                            </w:r>
                          </w:p>
                          <w:p w14:paraId="7B706122" w14:textId="6CA5B434" w:rsidR="008C3D51" w:rsidRPr="00902944" w:rsidRDefault="008C3D51" w:rsidP="008C3D51">
                            <w:pPr>
                              <w:pStyle w:val="BodyText"/>
                              <w:spacing w:after="0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 w:rsidRPr="00902944">
                              <w:rPr>
                                <w:rFonts w:ascii="Tahoma" w:hAnsi="Tahoma" w:cs="Tahoma"/>
                                <w:b/>
                                <w:bCs/>
                                <w:color w:val="232323"/>
                              </w:rPr>
                              <w:t xml:space="preserve">           MSME</w:t>
                            </w:r>
                          </w:p>
                          <w:p w14:paraId="2064D303" w14:textId="13898011" w:rsidR="008C3D51" w:rsidRPr="00902944" w:rsidRDefault="008C3D51">
                            <w:r w:rsidRPr="00902944"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B78C4" id="Text Box 1" o:spid="_x0000_s1027" type="#_x0000_t202" style="position:absolute;left:0;text-align:left;margin-left:15.5pt;margin-top:13.4pt;width:265.5pt;height:61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" filled="f" stroked="f" strokeweight=".5pt">
                <v:textbox>
                  <w:txbxContent>
                    <w:p w14:paraId="630607BB" w14:textId="3191EE6D" w:rsidR="008C3D51" w:rsidRPr="00902944" w:rsidRDefault="008C3D51" w:rsidP="008C3D51">
                      <w:pPr>
                        <w:pStyle w:val="BodyText"/>
                        <w:spacing w:after="0"/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</w:pP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    Dr. 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383838"/>
                        </w:rPr>
                        <w:t>Ashw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0C0C0C"/>
                        </w:rPr>
                        <w:t xml:space="preserve">in </w:t>
                      </w: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Dhivakar,                                               </w:t>
                      </w:r>
                    </w:p>
                    <w:p w14:paraId="79638EF6" w14:textId="1571A4A6" w:rsidR="008C3D51" w:rsidRPr="00902944" w:rsidRDefault="008C3D51" w:rsidP="008C3D51">
                      <w:pPr>
                        <w:pStyle w:val="BodyText"/>
                        <w:spacing w:after="0"/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</w:pP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     Assistant Director</w:t>
                      </w:r>
                    </w:p>
                    <w:p w14:paraId="7B706122" w14:textId="6CA5B434" w:rsidR="008C3D51" w:rsidRPr="00902944" w:rsidRDefault="008C3D51" w:rsidP="008C3D51">
                      <w:pPr>
                        <w:pStyle w:val="BodyText"/>
                        <w:spacing w:after="0"/>
                        <w:rPr>
                          <w:rFonts w:ascii="Tahoma" w:hAnsi="Tahoma" w:cs="Tahoma"/>
                          <w:b/>
                          <w:bCs/>
                        </w:rPr>
                      </w:pPr>
                      <w:r w:rsidRPr="00902944">
                        <w:rPr>
                          <w:rFonts w:ascii="Tahoma" w:hAnsi="Tahoma" w:cs="Tahoma"/>
                          <w:b/>
                          <w:bCs/>
                          <w:color w:val="232323"/>
                        </w:rPr>
                        <w:t xml:space="preserve">           MSME</w:t>
                      </w:r>
                    </w:p>
                    <w:p w14:paraId="2064D303" w14:textId="13898011" w:rsidR="008C3D51" w:rsidRPr="00902944" w:rsidRDefault="008C3D51">
                      <w:r w:rsidRPr="00902944"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155B" w:rsidRPr="008C3D51">
        <w:rPr>
          <w:rFonts w:ascii="Tahoma" w:hAnsi="Tahoma" w:cs="Tahoma"/>
          <w:b/>
          <w:sz w:val="25"/>
          <w:szCs w:val="25"/>
        </w:rPr>
        <w:t xml:space="preserve">                                </w:t>
      </w:r>
      <w:r w:rsidR="0000155B" w:rsidRPr="008C3D51">
        <w:rPr>
          <w:rFonts w:ascii="Tahoma" w:hAnsi="Tahoma" w:cs="Tahoma"/>
          <w:color w:val="232323"/>
          <w:sz w:val="25"/>
          <w:szCs w:val="25"/>
        </w:rPr>
        <w:t xml:space="preserve">   </w:t>
      </w:r>
    </w:p>
    <w:p w14:paraId="31FAB8D4" w14:textId="20D3C950" w:rsidR="00922227" w:rsidRPr="008C3D51" w:rsidRDefault="00922227" w:rsidP="008C3D51">
      <w:pPr>
        <w:pStyle w:val="BodyText"/>
        <w:ind w:left="360" w:right="-4"/>
        <w:rPr>
          <w:rFonts w:ascii="Tahoma" w:hAnsi="Tahoma" w:cs="Tahoma"/>
          <w:color w:val="232323"/>
          <w:sz w:val="25"/>
          <w:szCs w:val="25"/>
        </w:rPr>
      </w:pPr>
    </w:p>
    <w:p w14:paraId="3A6F76E3" w14:textId="77777777" w:rsidR="00922227" w:rsidRDefault="00922227" w:rsidP="008C3D51">
      <w:pPr>
        <w:pStyle w:val="BodyText"/>
        <w:ind w:right="-4"/>
        <w:rPr>
          <w:color w:val="232323"/>
        </w:rPr>
      </w:pPr>
    </w:p>
    <w:p w14:paraId="223F75D8" w14:textId="77777777" w:rsidR="00922227" w:rsidRDefault="00922227" w:rsidP="008C3D51">
      <w:pPr>
        <w:pStyle w:val="BodyText"/>
        <w:ind w:right="-4"/>
        <w:rPr>
          <w:color w:val="232323"/>
        </w:rPr>
      </w:pPr>
    </w:p>
    <w:bookmarkEnd w:id="0"/>
    <w:p w14:paraId="33B75AAC" w14:textId="77777777" w:rsidR="00922227" w:rsidRDefault="00922227" w:rsidP="008C3D51">
      <w:pPr>
        <w:pStyle w:val="BodyText"/>
        <w:ind w:right="-4"/>
        <w:rPr>
          <w:color w:val="232323"/>
        </w:rPr>
      </w:pPr>
    </w:p>
    <w:sectPr w:rsidR="00922227" w:rsidSect="00A049F6">
      <w:headerReference w:type="default" r:id="rId7"/>
      <w:pgSz w:w="11906" w:h="16838"/>
      <w:pgMar w:top="1166" w:right="836" w:bottom="14" w:left="994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50F08" w14:textId="77777777" w:rsidR="005F795A" w:rsidRDefault="005F795A">
      <w:r>
        <w:separator/>
      </w:r>
    </w:p>
  </w:endnote>
  <w:endnote w:type="continuationSeparator" w:id="0">
    <w:p w14:paraId="561136D4" w14:textId="77777777" w:rsidR="005F795A" w:rsidRDefault="005F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EDEF2" w14:textId="77777777" w:rsidR="005F795A" w:rsidRDefault="005F795A">
      <w:r>
        <w:separator/>
      </w:r>
    </w:p>
  </w:footnote>
  <w:footnote w:type="continuationSeparator" w:id="0">
    <w:p w14:paraId="1793EDE1" w14:textId="77777777" w:rsidR="005F795A" w:rsidRDefault="005F7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30F7B9D4" w:rsidR="00B14580" w:rsidRDefault="00A049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3CCCBE0">
          <wp:simplePos x="0" y="0"/>
          <wp:positionH relativeFrom="margin">
            <wp:align>left</wp:align>
          </wp:positionH>
          <wp:positionV relativeFrom="page">
            <wp:posOffset>233680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23748084" name="Picture 14237480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4E6FC57A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22B62A71" w:rsidR="00965277" w:rsidRDefault="008B22E1" w:rsidP="008B22E1">
    <w:pPr>
      <w:contextualSpacing/>
      <w:rPr>
        <w:sz w:val="20"/>
        <w:szCs w:val="20"/>
      </w:rPr>
    </w:pPr>
    <w:r>
      <w:t xml:space="preserve">                   </w:t>
    </w:r>
    <w:r w:rsidR="00A049F6">
      <w:t xml:space="preserve"> </w:t>
    </w:r>
    <w:r>
      <w:t xml:space="preserve">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4186F14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A049F6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A77501"/>
    <w:multiLevelType w:val="hybridMultilevel"/>
    <w:tmpl w:val="830A99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color w:val="0C0C0C"/>
        <w:spacing w:val="0"/>
        <w:w w:val="94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B371C"/>
    <w:multiLevelType w:val="multilevel"/>
    <w:tmpl w:val="FCBE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8E23F88"/>
    <w:multiLevelType w:val="multilevel"/>
    <w:tmpl w:val="023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C6CC0"/>
    <w:multiLevelType w:val="hybridMultilevel"/>
    <w:tmpl w:val="8EB4F4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5606C4"/>
    <w:multiLevelType w:val="hybridMultilevel"/>
    <w:tmpl w:val="10C6D5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color w:val="0C0C0C"/>
        <w:spacing w:val="0"/>
        <w:w w:val="94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7003DC"/>
    <w:multiLevelType w:val="hybridMultilevel"/>
    <w:tmpl w:val="13EEE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66C0E56"/>
    <w:multiLevelType w:val="hybridMultilevel"/>
    <w:tmpl w:val="34947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050D5"/>
    <w:multiLevelType w:val="hybridMultilevel"/>
    <w:tmpl w:val="A25AEA5E"/>
    <w:lvl w:ilvl="0" w:tplc="A5A672DE">
      <w:start w:val="2"/>
      <w:numFmt w:val="decimal"/>
      <w:lvlText w:val="%1."/>
      <w:lvlJc w:val="left"/>
      <w:pPr>
        <w:ind w:left="1394" w:hanging="226"/>
        <w:jc w:val="right"/>
      </w:pPr>
      <w:rPr>
        <w:rFonts w:hint="default"/>
        <w:spacing w:val="0"/>
        <w:w w:val="108"/>
        <w:lang w:val="en-US" w:eastAsia="en-US" w:bidi="ar-SA"/>
      </w:rPr>
    </w:lvl>
    <w:lvl w:ilvl="1" w:tplc="3A02EB76">
      <w:numFmt w:val="bullet"/>
      <w:lvlText w:val="•"/>
      <w:lvlJc w:val="left"/>
      <w:pPr>
        <w:ind w:left="2739" w:hanging="327"/>
      </w:pPr>
      <w:rPr>
        <w:rFonts w:ascii="Times New Roman" w:eastAsia="Times New Roman" w:hAnsi="Times New Roman" w:cs="Times New Roman" w:hint="default"/>
        <w:spacing w:val="0"/>
        <w:w w:val="95"/>
        <w:lang w:val="en-US" w:eastAsia="en-US" w:bidi="ar-SA"/>
      </w:rPr>
    </w:lvl>
    <w:lvl w:ilvl="2" w:tplc="90D81068">
      <w:numFmt w:val="bullet"/>
      <w:lvlText w:val="•"/>
      <w:lvlJc w:val="left"/>
      <w:pPr>
        <w:ind w:left="3107" w:hanging="3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C1A1A"/>
        <w:spacing w:val="0"/>
        <w:w w:val="95"/>
        <w:sz w:val="21"/>
        <w:szCs w:val="21"/>
        <w:lang w:val="en-US" w:eastAsia="en-US" w:bidi="ar-SA"/>
      </w:rPr>
    </w:lvl>
    <w:lvl w:ilvl="3" w:tplc="D22EA49C">
      <w:numFmt w:val="bullet"/>
      <w:lvlText w:val="•"/>
      <w:lvlJc w:val="left"/>
      <w:pPr>
        <w:ind w:left="2740" w:hanging="311"/>
      </w:pPr>
      <w:rPr>
        <w:rFonts w:hint="default"/>
        <w:lang w:val="en-US" w:eastAsia="en-US" w:bidi="ar-SA"/>
      </w:rPr>
    </w:lvl>
    <w:lvl w:ilvl="4" w:tplc="81DC5210">
      <w:numFmt w:val="bullet"/>
      <w:lvlText w:val="•"/>
      <w:lvlJc w:val="left"/>
      <w:pPr>
        <w:ind w:left="2760" w:hanging="311"/>
      </w:pPr>
      <w:rPr>
        <w:rFonts w:hint="default"/>
        <w:lang w:val="en-US" w:eastAsia="en-US" w:bidi="ar-SA"/>
      </w:rPr>
    </w:lvl>
    <w:lvl w:ilvl="5" w:tplc="9D240F34">
      <w:numFmt w:val="bullet"/>
      <w:lvlText w:val="•"/>
      <w:lvlJc w:val="left"/>
      <w:pPr>
        <w:ind w:left="3100" w:hanging="311"/>
      </w:pPr>
      <w:rPr>
        <w:rFonts w:hint="default"/>
        <w:lang w:val="en-US" w:eastAsia="en-US" w:bidi="ar-SA"/>
      </w:rPr>
    </w:lvl>
    <w:lvl w:ilvl="6" w:tplc="88A816F0">
      <w:numFmt w:val="bullet"/>
      <w:lvlText w:val="•"/>
      <w:lvlJc w:val="left"/>
      <w:pPr>
        <w:ind w:left="4672" w:hanging="311"/>
      </w:pPr>
      <w:rPr>
        <w:rFonts w:hint="default"/>
        <w:lang w:val="en-US" w:eastAsia="en-US" w:bidi="ar-SA"/>
      </w:rPr>
    </w:lvl>
    <w:lvl w:ilvl="7" w:tplc="53900E22">
      <w:numFmt w:val="bullet"/>
      <w:lvlText w:val="•"/>
      <w:lvlJc w:val="left"/>
      <w:pPr>
        <w:ind w:left="6244" w:hanging="311"/>
      </w:pPr>
      <w:rPr>
        <w:rFonts w:hint="default"/>
        <w:lang w:val="en-US" w:eastAsia="en-US" w:bidi="ar-SA"/>
      </w:rPr>
    </w:lvl>
    <w:lvl w:ilvl="8" w:tplc="6B0C046C">
      <w:numFmt w:val="bullet"/>
      <w:lvlText w:val="•"/>
      <w:lvlJc w:val="left"/>
      <w:pPr>
        <w:ind w:left="7816" w:hanging="311"/>
      </w:pPr>
      <w:rPr>
        <w:rFonts w:hint="default"/>
        <w:lang w:val="en-US" w:eastAsia="en-US" w:bidi="ar-SA"/>
      </w:rPr>
    </w:lvl>
  </w:abstractNum>
  <w:abstractNum w:abstractNumId="25" w15:restartNumberingAfterBreak="0">
    <w:nsid w:val="6BD16F6B"/>
    <w:multiLevelType w:val="hybridMultilevel"/>
    <w:tmpl w:val="F0104E4C"/>
    <w:lvl w:ilvl="0" w:tplc="40090001">
      <w:start w:val="1"/>
      <w:numFmt w:val="bullet"/>
      <w:lvlText w:val=""/>
      <w:lvlJc w:val="left"/>
      <w:pPr>
        <w:ind w:left="1814" w:hanging="336"/>
      </w:pPr>
      <w:rPr>
        <w:rFonts w:ascii="Symbol" w:hAnsi="Symbol" w:hint="default"/>
        <w:b w:val="0"/>
        <w:bCs w:val="0"/>
        <w:i w:val="0"/>
        <w:iCs w:val="0"/>
        <w:color w:val="0C0C0C"/>
        <w:spacing w:val="0"/>
        <w:w w:val="94"/>
        <w:sz w:val="22"/>
        <w:szCs w:val="22"/>
        <w:lang w:val="en-US" w:eastAsia="en-US" w:bidi="ar-SA"/>
      </w:rPr>
    </w:lvl>
    <w:lvl w:ilvl="1" w:tplc="BCA0CB1C">
      <w:numFmt w:val="bullet"/>
      <w:lvlText w:val="•"/>
      <w:lvlJc w:val="left"/>
      <w:pPr>
        <w:ind w:left="2734" w:hanging="336"/>
      </w:pPr>
      <w:rPr>
        <w:rFonts w:hint="default"/>
        <w:lang w:val="en-US" w:eastAsia="en-US" w:bidi="ar-SA"/>
      </w:rPr>
    </w:lvl>
    <w:lvl w:ilvl="2" w:tplc="8F949B46">
      <w:numFmt w:val="bullet"/>
      <w:lvlText w:val="•"/>
      <w:lvlJc w:val="left"/>
      <w:pPr>
        <w:ind w:left="3648" w:hanging="336"/>
      </w:pPr>
      <w:rPr>
        <w:rFonts w:hint="default"/>
        <w:lang w:val="en-US" w:eastAsia="en-US" w:bidi="ar-SA"/>
      </w:rPr>
    </w:lvl>
    <w:lvl w:ilvl="3" w:tplc="4A4CC350">
      <w:numFmt w:val="bullet"/>
      <w:lvlText w:val="•"/>
      <w:lvlJc w:val="left"/>
      <w:pPr>
        <w:ind w:left="4562" w:hanging="336"/>
      </w:pPr>
      <w:rPr>
        <w:rFonts w:hint="default"/>
        <w:lang w:val="en-US" w:eastAsia="en-US" w:bidi="ar-SA"/>
      </w:rPr>
    </w:lvl>
    <w:lvl w:ilvl="4" w:tplc="7458D508">
      <w:numFmt w:val="bullet"/>
      <w:lvlText w:val="•"/>
      <w:lvlJc w:val="left"/>
      <w:pPr>
        <w:ind w:left="5476" w:hanging="336"/>
      </w:pPr>
      <w:rPr>
        <w:rFonts w:hint="default"/>
        <w:lang w:val="en-US" w:eastAsia="en-US" w:bidi="ar-SA"/>
      </w:rPr>
    </w:lvl>
    <w:lvl w:ilvl="5" w:tplc="1A80E058">
      <w:numFmt w:val="bullet"/>
      <w:lvlText w:val="•"/>
      <w:lvlJc w:val="left"/>
      <w:pPr>
        <w:ind w:left="6390" w:hanging="336"/>
      </w:pPr>
      <w:rPr>
        <w:rFonts w:hint="default"/>
        <w:lang w:val="en-US" w:eastAsia="en-US" w:bidi="ar-SA"/>
      </w:rPr>
    </w:lvl>
    <w:lvl w:ilvl="6" w:tplc="2CC87668">
      <w:numFmt w:val="bullet"/>
      <w:lvlText w:val="•"/>
      <w:lvlJc w:val="left"/>
      <w:pPr>
        <w:ind w:left="7304" w:hanging="336"/>
      </w:pPr>
      <w:rPr>
        <w:rFonts w:hint="default"/>
        <w:lang w:val="en-US" w:eastAsia="en-US" w:bidi="ar-SA"/>
      </w:rPr>
    </w:lvl>
    <w:lvl w:ilvl="7" w:tplc="ED187100">
      <w:numFmt w:val="bullet"/>
      <w:lvlText w:val="•"/>
      <w:lvlJc w:val="left"/>
      <w:pPr>
        <w:ind w:left="8218" w:hanging="336"/>
      </w:pPr>
      <w:rPr>
        <w:rFonts w:hint="default"/>
        <w:lang w:val="en-US" w:eastAsia="en-US" w:bidi="ar-SA"/>
      </w:rPr>
    </w:lvl>
    <w:lvl w:ilvl="8" w:tplc="893A21D8">
      <w:numFmt w:val="bullet"/>
      <w:lvlText w:val="•"/>
      <w:lvlJc w:val="left"/>
      <w:pPr>
        <w:ind w:left="9132" w:hanging="336"/>
      </w:pPr>
      <w:rPr>
        <w:rFonts w:hint="default"/>
        <w:lang w:val="en-US" w:eastAsia="en-US" w:bidi="ar-SA"/>
      </w:rPr>
    </w:lvl>
  </w:abstractNum>
  <w:abstractNum w:abstractNumId="26" w15:restartNumberingAfterBreak="0">
    <w:nsid w:val="758D719E"/>
    <w:multiLevelType w:val="hybridMultilevel"/>
    <w:tmpl w:val="07603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0"/>
  </w:num>
  <w:num w:numId="14">
    <w:abstractNumId w:val="20"/>
  </w:num>
  <w:num w:numId="15">
    <w:abstractNumId w:val="16"/>
  </w:num>
  <w:num w:numId="16">
    <w:abstractNumId w:val="22"/>
  </w:num>
  <w:num w:numId="17">
    <w:abstractNumId w:val="15"/>
  </w:num>
  <w:num w:numId="18">
    <w:abstractNumId w:val="17"/>
  </w:num>
  <w:num w:numId="19">
    <w:abstractNumId w:val="13"/>
  </w:num>
  <w:num w:numId="20">
    <w:abstractNumId w:val="21"/>
  </w:num>
  <w:num w:numId="21">
    <w:abstractNumId w:val="24"/>
  </w:num>
  <w:num w:numId="22">
    <w:abstractNumId w:val="25"/>
  </w:num>
  <w:num w:numId="23">
    <w:abstractNumId w:val="11"/>
  </w:num>
  <w:num w:numId="24">
    <w:abstractNumId w:val="18"/>
  </w:num>
  <w:num w:numId="25">
    <w:abstractNumId w:val="23"/>
  </w:num>
  <w:num w:numId="26">
    <w:abstractNumId w:val="26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4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55B"/>
    <w:rsid w:val="00003790"/>
    <w:rsid w:val="00033893"/>
    <w:rsid w:val="00035D9D"/>
    <w:rsid w:val="000450C6"/>
    <w:rsid w:val="00045AAD"/>
    <w:rsid w:val="00050A31"/>
    <w:rsid w:val="000544C4"/>
    <w:rsid w:val="000716D2"/>
    <w:rsid w:val="00071AAB"/>
    <w:rsid w:val="0007558A"/>
    <w:rsid w:val="00076EA7"/>
    <w:rsid w:val="00082091"/>
    <w:rsid w:val="000B76C4"/>
    <w:rsid w:val="000C1E8C"/>
    <w:rsid w:val="000C20B0"/>
    <w:rsid w:val="000C5610"/>
    <w:rsid w:val="000E50A5"/>
    <w:rsid w:val="000E6552"/>
    <w:rsid w:val="000E790C"/>
    <w:rsid w:val="000F334E"/>
    <w:rsid w:val="000F3A4F"/>
    <w:rsid w:val="000F59AC"/>
    <w:rsid w:val="00121CFB"/>
    <w:rsid w:val="001346B1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C1A31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5F4A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0615B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833F2"/>
    <w:rsid w:val="00394471"/>
    <w:rsid w:val="003A1C03"/>
    <w:rsid w:val="003C3196"/>
    <w:rsid w:val="003D1396"/>
    <w:rsid w:val="003F5527"/>
    <w:rsid w:val="00414627"/>
    <w:rsid w:val="00420B16"/>
    <w:rsid w:val="00421AFA"/>
    <w:rsid w:val="00425D63"/>
    <w:rsid w:val="0043382C"/>
    <w:rsid w:val="00461DF9"/>
    <w:rsid w:val="004643D8"/>
    <w:rsid w:val="0048205E"/>
    <w:rsid w:val="004831C3"/>
    <w:rsid w:val="00497C24"/>
    <w:rsid w:val="004B3216"/>
    <w:rsid w:val="004C7BA5"/>
    <w:rsid w:val="004D2AEC"/>
    <w:rsid w:val="004D7E4E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18E6"/>
    <w:rsid w:val="005647F2"/>
    <w:rsid w:val="005662D1"/>
    <w:rsid w:val="00573A09"/>
    <w:rsid w:val="0058776A"/>
    <w:rsid w:val="005A4526"/>
    <w:rsid w:val="005B473D"/>
    <w:rsid w:val="005B6AE6"/>
    <w:rsid w:val="005C1B16"/>
    <w:rsid w:val="005E53D0"/>
    <w:rsid w:val="005E759A"/>
    <w:rsid w:val="005F0F78"/>
    <w:rsid w:val="005F795A"/>
    <w:rsid w:val="006002EB"/>
    <w:rsid w:val="00607026"/>
    <w:rsid w:val="00610C89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55DF"/>
    <w:rsid w:val="007035CF"/>
    <w:rsid w:val="00705C8D"/>
    <w:rsid w:val="007152D7"/>
    <w:rsid w:val="0074054D"/>
    <w:rsid w:val="00746C14"/>
    <w:rsid w:val="00757FC8"/>
    <w:rsid w:val="00762F19"/>
    <w:rsid w:val="007A65F9"/>
    <w:rsid w:val="007B6B21"/>
    <w:rsid w:val="007B71C4"/>
    <w:rsid w:val="007C2C59"/>
    <w:rsid w:val="007C3556"/>
    <w:rsid w:val="007C794F"/>
    <w:rsid w:val="007E433B"/>
    <w:rsid w:val="007E544A"/>
    <w:rsid w:val="007E782B"/>
    <w:rsid w:val="007F6994"/>
    <w:rsid w:val="00801F23"/>
    <w:rsid w:val="008048EF"/>
    <w:rsid w:val="00813423"/>
    <w:rsid w:val="00830478"/>
    <w:rsid w:val="00831980"/>
    <w:rsid w:val="008332A4"/>
    <w:rsid w:val="00834240"/>
    <w:rsid w:val="00837632"/>
    <w:rsid w:val="00845890"/>
    <w:rsid w:val="00853A19"/>
    <w:rsid w:val="0085640F"/>
    <w:rsid w:val="008567AA"/>
    <w:rsid w:val="00866908"/>
    <w:rsid w:val="008729B0"/>
    <w:rsid w:val="008749AF"/>
    <w:rsid w:val="00892712"/>
    <w:rsid w:val="008961CA"/>
    <w:rsid w:val="008A680A"/>
    <w:rsid w:val="008B0BB0"/>
    <w:rsid w:val="008B22E1"/>
    <w:rsid w:val="008B5875"/>
    <w:rsid w:val="008C0DC9"/>
    <w:rsid w:val="008C3D51"/>
    <w:rsid w:val="008E6C4B"/>
    <w:rsid w:val="008F0D79"/>
    <w:rsid w:val="008F18C0"/>
    <w:rsid w:val="008F352F"/>
    <w:rsid w:val="00900EE4"/>
    <w:rsid w:val="00902944"/>
    <w:rsid w:val="00904F3B"/>
    <w:rsid w:val="00905EA0"/>
    <w:rsid w:val="00907648"/>
    <w:rsid w:val="00922227"/>
    <w:rsid w:val="00930FDE"/>
    <w:rsid w:val="00932BAF"/>
    <w:rsid w:val="00934C7C"/>
    <w:rsid w:val="00937AD8"/>
    <w:rsid w:val="0094030F"/>
    <w:rsid w:val="00951643"/>
    <w:rsid w:val="00965277"/>
    <w:rsid w:val="009846FB"/>
    <w:rsid w:val="00984C93"/>
    <w:rsid w:val="00987CE1"/>
    <w:rsid w:val="0099405C"/>
    <w:rsid w:val="009A1100"/>
    <w:rsid w:val="009B27AA"/>
    <w:rsid w:val="009B607E"/>
    <w:rsid w:val="009C600F"/>
    <w:rsid w:val="009D3723"/>
    <w:rsid w:val="009E04F2"/>
    <w:rsid w:val="00A00745"/>
    <w:rsid w:val="00A02CB2"/>
    <w:rsid w:val="00A03137"/>
    <w:rsid w:val="00A03B7B"/>
    <w:rsid w:val="00A049F6"/>
    <w:rsid w:val="00A05BB6"/>
    <w:rsid w:val="00A13D12"/>
    <w:rsid w:val="00A166A2"/>
    <w:rsid w:val="00A200C9"/>
    <w:rsid w:val="00A250D5"/>
    <w:rsid w:val="00A32F56"/>
    <w:rsid w:val="00A36028"/>
    <w:rsid w:val="00A36BC0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A78E2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0353"/>
    <w:rsid w:val="00C45227"/>
    <w:rsid w:val="00C56C7E"/>
    <w:rsid w:val="00C644CF"/>
    <w:rsid w:val="00C73C0F"/>
    <w:rsid w:val="00C75AF2"/>
    <w:rsid w:val="00C776A4"/>
    <w:rsid w:val="00C93F2C"/>
    <w:rsid w:val="00CA2C6C"/>
    <w:rsid w:val="00CB030E"/>
    <w:rsid w:val="00CB0652"/>
    <w:rsid w:val="00CC0600"/>
    <w:rsid w:val="00CC586C"/>
    <w:rsid w:val="00CC78AC"/>
    <w:rsid w:val="00CD33E7"/>
    <w:rsid w:val="00CD7194"/>
    <w:rsid w:val="00CE2ADC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A6B6E"/>
    <w:rsid w:val="00DC76D2"/>
    <w:rsid w:val="00DD30ED"/>
    <w:rsid w:val="00DE34B8"/>
    <w:rsid w:val="00DF03A7"/>
    <w:rsid w:val="00E00548"/>
    <w:rsid w:val="00E03670"/>
    <w:rsid w:val="00E05D9F"/>
    <w:rsid w:val="00E2535D"/>
    <w:rsid w:val="00E64C21"/>
    <w:rsid w:val="00E66F64"/>
    <w:rsid w:val="00E67631"/>
    <w:rsid w:val="00E7798A"/>
    <w:rsid w:val="00E81656"/>
    <w:rsid w:val="00E902E0"/>
    <w:rsid w:val="00EC24C6"/>
    <w:rsid w:val="00EF06F9"/>
    <w:rsid w:val="00EF2933"/>
    <w:rsid w:val="00F05146"/>
    <w:rsid w:val="00F051CE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C4D2A"/>
    <w:rsid w:val="00FD3C5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1" w:unhideWhenUsed="1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unhideWhenUsed/>
    <w:qFormat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3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1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19</cp:revision>
  <cp:lastPrinted>2025-07-14T09:35:00Z</cp:lastPrinted>
  <dcterms:created xsi:type="dcterms:W3CDTF">2025-07-02T16:05:00Z</dcterms:created>
  <dcterms:modified xsi:type="dcterms:W3CDTF">2025-07-14T09:35:00Z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