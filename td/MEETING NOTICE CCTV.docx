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588AB" w14:textId="77777777" w:rsidR="00723FFC" w:rsidRDefault="005E278F" w:rsidP="005E278F">
      <w:pPr>
        <w:ind w:left="-450" w:firstLine="90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                                                            </w:t>
      </w:r>
    </w:p>
    <w:p w14:paraId="7759087D" w14:textId="77777777" w:rsidR="00723FFC" w:rsidRDefault="00723FFC" w:rsidP="005E278F">
      <w:pPr>
        <w:ind w:left="-450" w:firstLine="90"/>
        <w:jc w:val="both"/>
        <w:rPr>
          <w:rFonts w:ascii="Tahoma" w:hAnsi="Tahoma" w:cs="Tahoma"/>
          <w:sz w:val="25"/>
          <w:szCs w:val="25"/>
        </w:rPr>
      </w:pPr>
    </w:p>
    <w:p w14:paraId="3526FEF9" w14:textId="13D3A2EC" w:rsidR="00723FFC" w:rsidRPr="00103253" w:rsidRDefault="00723FFC" w:rsidP="00C61443">
      <w:pPr>
        <w:ind w:left="-450" w:firstLine="90"/>
        <w:jc w:val="both"/>
        <w:rPr>
          <w:rFonts w:ascii="Tahoma" w:hAnsi="Tahoma" w:cs="Tahoma"/>
          <w:sz w:val="40"/>
          <w:szCs w:val="40"/>
        </w:rPr>
      </w:pPr>
      <w:r>
        <w:rPr>
          <w:rFonts w:ascii="Tahoma" w:hAnsi="Tahoma" w:cs="Tahoma"/>
          <w:sz w:val="25"/>
          <w:szCs w:val="25"/>
        </w:rPr>
        <w:t xml:space="preserve">                             </w:t>
      </w:r>
      <w:r w:rsidR="00C61443" w:rsidRPr="00C61443">
        <w:rPr>
          <w:rFonts w:ascii="Tahoma" w:hAnsi="Tahoma" w:cs="Tahoma"/>
          <w:b/>
          <w:bCs/>
          <w:sz w:val="40"/>
          <w:szCs w:val="40"/>
        </w:rPr>
        <w:t xml:space="preserve">MEETING </w:t>
      </w:r>
      <w:r w:rsidRPr="00C61443">
        <w:rPr>
          <w:rFonts w:ascii="Tahoma" w:hAnsi="Tahoma" w:cs="Tahoma"/>
          <w:b/>
          <w:bCs/>
          <w:sz w:val="40"/>
          <w:szCs w:val="40"/>
        </w:rPr>
        <w:t>N</w:t>
      </w:r>
      <w:r w:rsidRPr="00103253">
        <w:rPr>
          <w:rFonts w:ascii="Tahoma" w:hAnsi="Tahoma" w:cs="Tahoma"/>
          <w:b/>
          <w:bCs/>
          <w:sz w:val="40"/>
          <w:szCs w:val="40"/>
        </w:rPr>
        <w:t>OTICE</w:t>
      </w:r>
    </w:p>
    <w:p w14:paraId="72162ECB" w14:textId="77777777" w:rsidR="00723FFC" w:rsidRDefault="00723FFC" w:rsidP="005E278F">
      <w:pPr>
        <w:ind w:left="-450" w:firstLine="90"/>
        <w:jc w:val="both"/>
        <w:rPr>
          <w:rFonts w:ascii="Tahoma" w:hAnsi="Tahoma" w:cs="Tahoma"/>
          <w:sz w:val="25"/>
          <w:szCs w:val="25"/>
        </w:rPr>
      </w:pPr>
    </w:p>
    <w:p w14:paraId="73B48AD6" w14:textId="19DD9D40" w:rsidR="00071758" w:rsidRDefault="00103253" w:rsidP="00BF09A1">
      <w:pPr>
        <w:ind w:left="-450"/>
        <w:jc w:val="both"/>
        <w:rPr>
          <w:rFonts w:ascii="Tahoma" w:hAnsi="Tahoma" w:cs="Tahoma"/>
          <w:b/>
          <w:bCs/>
          <w:sz w:val="30"/>
          <w:szCs w:val="30"/>
        </w:rPr>
      </w:pPr>
      <w:r w:rsidRPr="00C44390">
        <w:rPr>
          <w:rFonts w:ascii="Tahoma" w:hAnsi="Tahoma" w:cs="Tahoma"/>
          <w:b/>
          <w:bCs/>
          <w:sz w:val="30"/>
          <w:szCs w:val="30"/>
        </w:rPr>
        <w:t xml:space="preserve">Subject: Meeting regarding </w:t>
      </w:r>
      <w:r w:rsidR="00BF09A1" w:rsidRPr="00BF09A1">
        <w:rPr>
          <w:rFonts w:ascii="Tahoma" w:hAnsi="Tahoma" w:cs="Tahoma"/>
          <w:b/>
          <w:bCs/>
          <w:sz w:val="30"/>
          <w:szCs w:val="30"/>
        </w:rPr>
        <w:t>non-functioning CCTV systems</w:t>
      </w:r>
      <w:r w:rsidR="00BF09A1">
        <w:rPr>
          <w:rFonts w:ascii="Tahoma" w:hAnsi="Tahoma" w:cs="Tahoma"/>
          <w:b/>
          <w:bCs/>
          <w:sz w:val="30"/>
          <w:szCs w:val="30"/>
        </w:rPr>
        <w:t>.</w:t>
      </w:r>
      <w:r w:rsidR="00BF09A1" w:rsidRPr="00BF09A1">
        <w:rPr>
          <w:rFonts w:ascii="Tahoma" w:hAnsi="Tahoma" w:cs="Tahoma"/>
          <w:b/>
          <w:bCs/>
          <w:sz w:val="30"/>
          <w:szCs w:val="30"/>
        </w:rPr>
        <w:t xml:space="preserve"> </w:t>
      </w:r>
    </w:p>
    <w:p w14:paraId="1C8F2C35" w14:textId="77777777" w:rsidR="00BF09A1" w:rsidRPr="00103253" w:rsidRDefault="00BF09A1" w:rsidP="00BF09A1">
      <w:pPr>
        <w:ind w:left="-450"/>
        <w:jc w:val="both"/>
        <w:rPr>
          <w:rFonts w:ascii="Tahoma" w:hAnsi="Tahoma" w:cs="Tahoma"/>
          <w:b/>
          <w:bCs/>
          <w:sz w:val="28"/>
          <w:szCs w:val="28"/>
        </w:rPr>
      </w:pPr>
    </w:p>
    <w:p w14:paraId="00374E97" w14:textId="6F2FE9BE" w:rsidR="00BF09A1" w:rsidRPr="00BF09A1" w:rsidRDefault="00BF09A1" w:rsidP="00BF09A1">
      <w:pPr>
        <w:spacing w:line="360" w:lineRule="auto"/>
        <w:ind w:left="-450"/>
        <w:jc w:val="both"/>
        <w:rPr>
          <w:rFonts w:ascii="Tahoma" w:hAnsi="Tahoma" w:cs="Tahoma"/>
          <w:sz w:val="26"/>
          <w:szCs w:val="26"/>
        </w:rPr>
      </w:pPr>
      <w:r w:rsidRPr="00BF09A1">
        <w:rPr>
          <w:rFonts w:ascii="Tahoma" w:hAnsi="Tahoma" w:cs="Tahoma"/>
          <w:sz w:val="26"/>
          <w:szCs w:val="26"/>
        </w:rPr>
        <w:t>Pursuant to Order No</w:t>
      </w:r>
      <w:r>
        <w:rPr>
          <w:rFonts w:ascii="Tahoma" w:hAnsi="Tahoma" w:cs="Tahoma"/>
          <w:sz w:val="26"/>
          <w:szCs w:val="26"/>
        </w:rPr>
        <w:t>:</w:t>
      </w:r>
      <w:r w:rsidRPr="00BF09A1">
        <w:rPr>
          <w:rFonts w:ascii="Tahoma" w:hAnsi="Tahoma" w:cs="Tahoma"/>
          <w:sz w:val="26"/>
          <w:szCs w:val="26"/>
        </w:rPr>
        <w:t xml:space="preserve"> 74 of 2025, dated 02-09-2025, regarding the investigation and resolution of non-functioning CCTV systems in the institution, all </w:t>
      </w:r>
      <w:r>
        <w:rPr>
          <w:rFonts w:ascii="Tahoma" w:hAnsi="Tahoma" w:cs="Tahoma"/>
          <w:sz w:val="26"/>
          <w:szCs w:val="26"/>
        </w:rPr>
        <w:t xml:space="preserve">members of the IDC Committee </w:t>
      </w:r>
      <w:r w:rsidRPr="00BF09A1">
        <w:rPr>
          <w:rFonts w:ascii="Tahoma" w:hAnsi="Tahoma" w:cs="Tahoma"/>
          <w:sz w:val="26"/>
          <w:szCs w:val="26"/>
        </w:rPr>
        <w:t>are hereby informed that a meeting is scheduled in the Office of the Principal</w:t>
      </w:r>
      <w:r>
        <w:rPr>
          <w:rFonts w:ascii="Tahoma" w:hAnsi="Tahoma" w:cs="Tahoma"/>
          <w:sz w:val="26"/>
          <w:szCs w:val="26"/>
        </w:rPr>
        <w:t xml:space="preserve"> </w:t>
      </w:r>
      <w:r w:rsidRPr="00BF09A1">
        <w:rPr>
          <w:rFonts w:ascii="Tahoma" w:hAnsi="Tahoma" w:cs="Tahoma"/>
          <w:sz w:val="26"/>
          <w:szCs w:val="26"/>
        </w:rPr>
        <w:t xml:space="preserve">on </w:t>
      </w:r>
      <w:r>
        <w:rPr>
          <w:rFonts w:ascii="Tahoma" w:hAnsi="Tahoma" w:cs="Tahoma"/>
          <w:sz w:val="26"/>
          <w:szCs w:val="26"/>
        </w:rPr>
        <w:t>03-09-2025 a</w:t>
      </w:r>
      <w:r w:rsidRPr="00BF09A1">
        <w:rPr>
          <w:rFonts w:ascii="Tahoma" w:hAnsi="Tahoma" w:cs="Tahoma"/>
          <w:sz w:val="26"/>
          <w:szCs w:val="26"/>
        </w:rPr>
        <w:t>t 3:30 PM</w:t>
      </w:r>
      <w:r>
        <w:rPr>
          <w:rFonts w:ascii="Tahoma" w:hAnsi="Tahoma" w:cs="Tahoma"/>
          <w:sz w:val="26"/>
          <w:szCs w:val="26"/>
        </w:rPr>
        <w:t>.</w:t>
      </w:r>
    </w:p>
    <w:p w14:paraId="7BFAE55C" w14:textId="64CE99C5" w:rsidR="00103253" w:rsidRPr="00BF09A1" w:rsidRDefault="00103253" w:rsidP="00BF09A1">
      <w:pPr>
        <w:spacing w:line="360" w:lineRule="auto"/>
        <w:ind w:left="-450"/>
        <w:jc w:val="both"/>
        <w:rPr>
          <w:rFonts w:ascii="Tahoma" w:hAnsi="Tahoma" w:cs="Tahoma"/>
          <w:sz w:val="26"/>
          <w:szCs w:val="26"/>
        </w:rPr>
      </w:pPr>
    </w:p>
    <w:p w14:paraId="5B7141B2" w14:textId="1131FA9A" w:rsidR="00103253" w:rsidRPr="003F31D1" w:rsidRDefault="00BF09A1" w:rsidP="00103253">
      <w:pPr>
        <w:spacing w:line="276" w:lineRule="auto"/>
        <w:ind w:left="-450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06ADA0" wp14:editId="441646E6">
                <wp:simplePos x="0" y="0"/>
                <wp:positionH relativeFrom="column">
                  <wp:posOffset>-280035</wp:posOffset>
                </wp:positionH>
                <wp:positionV relativeFrom="paragraph">
                  <wp:posOffset>184150</wp:posOffset>
                </wp:positionV>
                <wp:extent cx="2498651" cy="808074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8651" cy="80807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14AF4F1" w14:textId="77777777" w:rsidR="00C44390" w:rsidRPr="003F31D1" w:rsidRDefault="00C44390" w:rsidP="00C44390">
                            <w:pPr>
                              <w:jc w:val="both"/>
                              <w:rPr>
                                <w:rFonts w:ascii="Tahoma" w:hAnsi="Tahoma" w:cs="Tahoma"/>
                                <w:sz w:val="26"/>
                                <w:szCs w:val="26"/>
                              </w:rPr>
                            </w:pPr>
                          </w:p>
                          <w:p w14:paraId="53A3880F" w14:textId="35B18B6F" w:rsidR="00C44390" w:rsidRPr="003F31D1" w:rsidRDefault="00C44390" w:rsidP="00C44390">
                            <w:pPr>
                              <w:shd w:val="clear" w:color="auto" w:fill="FFFFFF"/>
                              <w:ind w:left="-540" w:hanging="14"/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26"/>
                                <w:szCs w:val="26"/>
                              </w:rPr>
                              <w:t xml:space="preserve">    </w:t>
                            </w:r>
                            <w:r w:rsidRPr="003F31D1">
                              <w:rPr>
                                <w:rFonts w:ascii="Tahoma" w:hAnsi="Tahoma" w:cs="Tahoma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 w:cs="Tahoma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3F31D1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>No: KGP/Estt/2025/</w:t>
                            </w:r>
                            <w:r w:rsidR="00BF09A1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>970</w:t>
                            </w:r>
                            <w:r w:rsidRPr="003F31D1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 xml:space="preserve">                                                   </w:t>
                            </w:r>
                            <w:r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  <w:p w14:paraId="43A77E5E" w14:textId="70E29ADA" w:rsidR="00C44390" w:rsidRPr="003F31D1" w:rsidRDefault="00C44390" w:rsidP="00C44390">
                            <w:pPr>
                              <w:ind w:left="-450" w:firstLine="90"/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 xml:space="preserve">    </w:t>
                            </w:r>
                            <w:r w:rsidRPr="003F31D1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>Dated:</w:t>
                            </w:r>
                            <w:r w:rsidR="00BF09A1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>02</w:t>
                            </w:r>
                            <w:r w:rsidRPr="003F31D1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>-0</w:t>
                            </w:r>
                            <w:r w:rsidR="00BF09A1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>9</w:t>
                            </w:r>
                            <w:r w:rsidRPr="003F31D1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>-2025</w:t>
                            </w:r>
                          </w:p>
                          <w:p w14:paraId="4E988834" w14:textId="77777777" w:rsidR="00C44390" w:rsidRDefault="00C4439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06ADA0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left:0;text-align:left;margin-left:-22.05pt;margin-top:14.5pt;width:196.75pt;height:63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" fillcolor="white [3201]" stroked="f" strokeweight=".5pt">
                <v:textbox>
                  <w:txbxContent>
                    <w:p w14:paraId="214AF4F1" w14:textId="77777777" w:rsidR="00C44390" w:rsidRPr="003F31D1" w:rsidRDefault="00C44390" w:rsidP="00C44390">
                      <w:pPr>
                        <w:jc w:val="both"/>
                        <w:rPr>
                          <w:rFonts w:ascii="Tahoma" w:hAnsi="Tahoma" w:cs="Tahoma"/>
                          <w:sz w:val="26"/>
                          <w:szCs w:val="26"/>
                        </w:rPr>
                      </w:pPr>
                    </w:p>
                    <w:p w14:paraId="53A3880F" w14:textId="35B18B6F" w:rsidR="00C44390" w:rsidRPr="003F31D1" w:rsidRDefault="00C44390" w:rsidP="00C44390">
                      <w:pPr>
                        <w:shd w:val="clear" w:color="auto" w:fill="FFFFFF"/>
                        <w:ind w:left="-540" w:hanging="14"/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</w:pPr>
                      <w:r>
                        <w:rPr>
                          <w:rFonts w:ascii="Tahoma" w:hAnsi="Tahoma" w:cs="Tahoma"/>
                          <w:sz w:val="26"/>
                          <w:szCs w:val="26"/>
                        </w:rPr>
                        <w:t xml:space="preserve">    </w:t>
                      </w:r>
                      <w:r w:rsidRPr="003F31D1">
                        <w:rPr>
                          <w:rFonts w:ascii="Tahoma" w:hAnsi="Tahoma" w:cs="Tahoma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Tahoma" w:hAnsi="Tahoma" w:cs="Tahoma"/>
                          <w:sz w:val="26"/>
                          <w:szCs w:val="26"/>
                        </w:rPr>
                        <w:t xml:space="preserve"> </w:t>
                      </w:r>
                      <w:r w:rsidRPr="003F31D1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>No: KGP/Estt/2025/</w:t>
                      </w:r>
                      <w:r w:rsidR="00BF09A1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>970</w:t>
                      </w:r>
                      <w:r w:rsidRPr="003F31D1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 xml:space="preserve">                                                   </w:t>
                      </w:r>
                      <w:r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  <w:p w14:paraId="43A77E5E" w14:textId="70E29ADA" w:rsidR="00C44390" w:rsidRPr="003F31D1" w:rsidRDefault="00C44390" w:rsidP="00C44390">
                      <w:pPr>
                        <w:ind w:left="-450" w:firstLine="90"/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</w:pPr>
                      <w:r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 xml:space="preserve">    </w:t>
                      </w:r>
                      <w:r w:rsidRPr="003F31D1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>Dated:</w:t>
                      </w:r>
                      <w:r w:rsidR="00BF09A1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>02</w:t>
                      </w:r>
                      <w:r w:rsidRPr="003F31D1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>-0</w:t>
                      </w:r>
                      <w:r w:rsidR="00BF09A1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>9</w:t>
                      </w:r>
                      <w:r w:rsidRPr="003F31D1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>-2025</w:t>
                      </w:r>
                    </w:p>
                    <w:p w14:paraId="4E988834" w14:textId="77777777" w:rsidR="00C44390" w:rsidRDefault="00C44390"/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6EAC896F" wp14:editId="5F39E00E">
            <wp:simplePos x="0" y="0"/>
            <wp:positionH relativeFrom="column">
              <wp:posOffset>3740150</wp:posOffset>
            </wp:positionH>
            <wp:positionV relativeFrom="paragraph">
              <wp:posOffset>17780</wp:posOffset>
            </wp:positionV>
            <wp:extent cx="1517650" cy="813196"/>
            <wp:effectExtent l="0" t="0" r="6350" b="6350"/>
            <wp:wrapTight wrapText="bothSides">
              <wp:wrapPolygon edited="0">
                <wp:start x="13014" y="0"/>
                <wp:lineTo x="8405" y="506"/>
                <wp:lineTo x="1898" y="5569"/>
                <wp:lineTo x="1898" y="8606"/>
                <wp:lineTo x="0" y="11644"/>
                <wp:lineTo x="0" y="13669"/>
                <wp:lineTo x="6778" y="16706"/>
                <wp:lineTo x="6778" y="21263"/>
                <wp:lineTo x="8405" y="21263"/>
                <wp:lineTo x="9490" y="16706"/>
                <wp:lineTo x="14099" y="8606"/>
                <wp:lineTo x="21419" y="5569"/>
                <wp:lineTo x="21419" y="1519"/>
                <wp:lineTo x="14641" y="0"/>
                <wp:lineTo x="13014" y="0"/>
              </wp:wrapPolygon>
            </wp:wrapTight>
            <wp:docPr id="1630404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7650" cy="8131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0F7DEA0" w14:textId="7082B942" w:rsidR="00103253" w:rsidRPr="003F31D1" w:rsidRDefault="00103253" w:rsidP="00103253">
      <w:pPr>
        <w:spacing w:line="276" w:lineRule="auto"/>
        <w:ind w:left="-450"/>
        <w:jc w:val="both"/>
        <w:rPr>
          <w:rFonts w:ascii="Tahoma" w:hAnsi="Tahoma" w:cs="Tahoma"/>
          <w:sz w:val="26"/>
          <w:szCs w:val="26"/>
        </w:rPr>
      </w:pPr>
    </w:p>
    <w:p w14:paraId="2E2E3BFF" w14:textId="4A1CD045" w:rsidR="00723FFC" w:rsidRPr="003F31D1" w:rsidRDefault="00723FFC" w:rsidP="005E278F">
      <w:pPr>
        <w:ind w:left="-450" w:firstLine="90"/>
        <w:jc w:val="both"/>
        <w:rPr>
          <w:rFonts w:ascii="Tahoma" w:hAnsi="Tahoma" w:cs="Tahoma"/>
          <w:sz w:val="26"/>
          <w:szCs w:val="26"/>
        </w:rPr>
      </w:pPr>
    </w:p>
    <w:p w14:paraId="7A79D665" w14:textId="1089CAB3" w:rsidR="00723FFC" w:rsidRPr="003F31D1" w:rsidRDefault="00723FFC" w:rsidP="005E278F">
      <w:pPr>
        <w:ind w:left="-450" w:firstLine="90"/>
        <w:jc w:val="both"/>
        <w:rPr>
          <w:rFonts w:ascii="Tahoma" w:hAnsi="Tahoma" w:cs="Tahoma"/>
          <w:sz w:val="26"/>
          <w:szCs w:val="26"/>
        </w:rPr>
      </w:pPr>
    </w:p>
    <w:p w14:paraId="273CFC10" w14:textId="662B8DFA" w:rsidR="00271BD9" w:rsidRPr="003F31D1" w:rsidRDefault="00271BD9" w:rsidP="00271BD9">
      <w:pPr>
        <w:ind w:left="-450" w:firstLine="90"/>
        <w:jc w:val="both"/>
        <w:rPr>
          <w:rFonts w:ascii="Tahoma" w:hAnsi="Tahoma" w:cs="Tahoma"/>
          <w:sz w:val="26"/>
          <w:szCs w:val="26"/>
        </w:rPr>
      </w:pPr>
      <w:r w:rsidRPr="003F31D1">
        <w:rPr>
          <w:rFonts w:ascii="Tahoma" w:hAnsi="Tahoma" w:cs="Tahoma"/>
          <w:sz w:val="26"/>
          <w:szCs w:val="26"/>
        </w:rPr>
        <w:t xml:space="preserve">                                                            </w:t>
      </w:r>
      <w:r w:rsidR="00BF09A1">
        <w:rPr>
          <w:rFonts w:ascii="Tahoma" w:hAnsi="Tahoma" w:cs="Tahoma"/>
          <w:sz w:val="26"/>
          <w:szCs w:val="26"/>
        </w:rPr>
        <w:t xml:space="preserve">  </w:t>
      </w:r>
      <w:r w:rsidR="00247F81" w:rsidRPr="003F31D1">
        <w:rPr>
          <w:rFonts w:ascii="Tahoma" w:hAnsi="Tahoma" w:cs="Tahoma"/>
          <w:sz w:val="26"/>
          <w:szCs w:val="26"/>
        </w:rPr>
        <w:t>Principal</w:t>
      </w:r>
      <w:r w:rsidRPr="003F31D1">
        <w:rPr>
          <w:rFonts w:ascii="Tahoma" w:hAnsi="Tahoma" w:cs="Tahoma"/>
          <w:sz w:val="26"/>
          <w:szCs w:val="26"/>
        </w:rPr>
        <w:t xml:space="preserve"> </w:t>
      </w:r>
    </w:p>
    <w:p w14:paraId="6495290F" w14:textId="46D37631" w:rsidR="00247F81" w:rsidRPr="003F31D1" w:rsidRDefault="00247F81" w:rsidP="00271BD9">
      <w:pPr>
        <w:ind w:left="-450" w:firstLine="90"/>
        <w:jc w:val="both"/>
        <w:rPr>
          <w:rFonts w:ascii="Tahoma" w:hAnsi="Tahoma" w:cs="Tahoma"/>
          <w:sz w:val="26"/>
          <w:szCs w:val="26"/>
        </w:rPr>
      </w:pPr>
      <w:r w:rsidRPr="003F31D1">
        <w:rPr>
          <w:rFonts w:ascii="Tahoma" w:hAnsi="Tahoma" w:cs="Tahoma"/>
          <w:sz w:val="26"/>
          <w:szCs w:val="26"/>
        </w:rPr>
        <w:t xml:space="preserve">                                             Kashmir Government Polytechnic College</w:t>
      </w:r>
    </w:p>
    <w:p w14:paraId="1A5DDE5B" w14:textId="3296B2E4" w:rsidR="00271BD9" w:rsidRPr="003F31D1" w:rsidRDefault="00247F81" w:rsidP="00271BD9">
      <w:pPr>
        <w:ind w:left="-450" w:firstLine="90"/>
        <w:jc w:val="both"/>
        <w:rPr>
          <w:rFonts w:ascii="Tahoma" w:hAnsi="Tahoma" w:cs="Tahoma"/>
          <w:sz w:val="26"/>
          <w:szCs w:val="26"/>
        </w:rPr>
      </w:pPr>
      <w:r w:rsidRPr="003F31D1">
        <w:rPr>
          <w:rFonts w:ascii="Tahoma" w:hAnsi="Tahoma" w:cs="Tahoma"/>
          <w:sz w:val="26"/>
          <w:szCs w:val="26"/>
        </w:rPr>
        <w:t xml:space="preserve">                                                              Srinaga</w:t>
      </w:r>
      <w:r w:rsidR="00271BD9" w:rsidRPr="003F31D1">
        <w:rPr>
          <w:rFonts w:ascii="Tahoma" w:hAnsi="Tahoma" w:cs="Tahoma"/>
          <w:sz w:val="26"/>
          <w:szCs w:val="26"/>
        </w:rPr>
        <w:t>r</w:t>
      </w:r>
    </w:p>
    <w:p w14:paraId="03993133" w14:textId="79087A9E" w:rsidR="00271BD9" w:rsidRPr="00103253" w:rsidRDefault="00271BD9" w:rsidP="00271BD9">
      <w:pPr>
        <w:ind w:left="-450" w:firstLine="90"/>
        <w:jc w:val="both"/>
        <w:rPr>
          <w:rFonts w:ascii="Tahoma" w:hAnsi="Tahoma" w:cs="Tahoma"/>
          <w:sz w:val="25"/>
          <w:szCs w:val="25"/>
        </w:rPr>
      </w:pPr>
      <w:r w:rsidRPr="00103253">
        <w:rPr>
          <w:rFonts w:ascii="Tahoma" w:hAnsi="Tahoma" w:cs="Tahoma"/>
          <w:sz w:val="25"/>
          <w:szCs w:val="25"/>
        </w:rPr>
        <w:t xml:space="preserve">                                                                </w:t>
      </w:r>
    </w:p>
    <w:p w14:paraId="4169F4C8" w14:textId="796BE3CE" w:rsidR="00CB0652" w:rsidRPr="00103253" w:rsidRDefault="00CB0652" w:rsidP="005E278F">
      <w:pPr>
        <w:ind w:left="-450" w:firstLine="90"/>
        <w:jc w:val="both"/>
        <w:rPr>
          <w:rFonts w:ascii="Tahoma" w:hAnsi="Tahoma" w:cs="Tahoma"/>
          <w:sz w:val="25"/>
          <w:szCs w:val="25"/>
        </w:rPr>
      </w:pPr>
    </w:p>
    <w:p w14:paraId="407145E8" w14:textId="77777777" w:rsidR="00360589" w:rsidRPr="00103253" w:rsidRDefault="00360589" w:rsidP="005E278F">
      <w:pPr>
        <w:spacing w:line="480" w:lineRule="auto"/>
        <w:ind w:left="-450" w:firstLine="9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5493BDBB" w14:textId="77777777" w:rsidR="00360589" w:rsidRPr="00103253" w:rsidRDefault="00360589" w:rsidP="005E278F">
      <w:pPr>
        <w:spacing w:line="480" w:lineRule="auto"/>
        <w:ind w:left="-450" w:firstLine="90"/>
        <w:jc w:val="both"/>
        <w:rPr>
          <w:rFonts w:ascii="Verdana" w:hAnsi="Verdana"/>
          <w:color w:val="000000"/>
          <w:sz w:val="25"/>
          <w:szCs w:val="25"/>
        </w:rPr>
      </w:pPr>
    </w:p>
    <w:p w14:paraId="42E290B7" w14:textId="77777777" w:rsidR="00360589" w:rsidRPr="00103253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  <w:sz w:val="25"/>
          <w:szCs w:val="25"/>
        </w:rPr>
      </w:pPr>
    </w:p>
    <w:p w14:paraId="08D697E6" w14:textId="77777777" w:rsidR="00360589" w:rsidRPr="00103253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  <w:sz w:val="25"/>
          <w:szCs w:val="25"/>
        </w:rPr>
      </w:pPr>
    </w:p>
    <w:p w14:paraId="6A8C05C6" w14:textId="77777777" w:rsidR="00B14580" w:rsidRPr="00103253" w:rsidRDefault="00B14580">
      <w:pPr>
        <w:rPr>
          <w:sz w:val="25"/>
          <w:szCs w:val="25"/>
        </w:rPr>
      </w:pPr>
    </w:p>
    <w:sectPr w:rsidR="00B14580" w:rsidRPr="00103253" w:rsidSect="003F31D1">
      <w:headerReference w:type="default" r:id="rId8"/>
      <w:pgSz w:w="11906" w:h="16838"/>
      <w:pgMar w:top="797" w:right="849" w:bottom="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761ADF" w14:textId="77777777" w:rsidR="00B309DB" w:rsidRDefault="00B309DB">
      <w:r>
        <w:separator/>
      </w:r>
    </w:p>
  </w:endnote>
  <w:endnote w:type="continuationSeparator" w:id="0">
    <w:p w14:paraId="2C935FC8" w14:textId="77777777" w:rsidR="00B309DB" w:rsidRDefault="00B309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60743B" w14:textId="77777777" w:rsidR="00B309DB" w:rsidRDefault="00B309DB">
      <w:r>
        <w:separator/>
      </w:r>
    </w:p>
  </w:footnote>
  <w:footnote w:type="continuationSeparator" w:id="0">
    <w:p w14:paraId="3FA8D891" w14:textId="77777777" w:rsidR="00B309DB" w:rsidRDefault="00B309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B36F0" w14:textId="7FCB1F15" w:rsidR="00791CC2" w:rsidRPr="00461DF9" w:rsidRDefault="00791CC2" w:rsidP="007F61ED">
    <w:pPr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7D567ADD" wp14:editId="1D2BC375">
          <wp:simplePos x="0" y="0"/>
          <wp:positionH relativeFrom="margin">
            <wp:posOffset>-220847</wp:posOffset>
          </wp:positionH>
          <wp:positionV relativeFrom="page">
            <wp:posOffset>284067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0C77984" w14:textId="77777777" w:rsidR="00791CC2" w:rsidRPr="00461DF9" w:rsidRDefault="00791CC2" w:rsidP="007F61ED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2F8D9F1C" w14:textId="77777777" w:rsidR="00791CC2" w:rsidRDefault="00791CC2" w:rsidP="00791CC2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671DCD36" w14:textId="4318D52A" w:rsidR="00791CC2" w:rsidRDefault="00791CC2" w:rsidP="00791CC2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7F61ED">
      <w:rPr>
        <w:sz w:val="20"/>
        <w:szCs w:val="20"/>
      </w:rPr>
      <w:t xml:space="preserve">          </w:t>
    </w:r>
    <w:r>
      <w:rPr>
        <w:sz w:val="20"/>
        <w:szCs w:val="20"/>
      </w:rPr>
      <w:t xml:space="preserve">Email: </w:t>
    </w:r>
    <w:hyperlink r:id="rId3" w:history="1">
      <w:r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047E3F"/>
    <w:multiLevelType w:val="multilevel"/>
    <w:tmpl w:val="06B23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5063987">
    <w:abstractNumId w:val="9"/>
  </w:num>
  <w:num w:numId="2" w16cid:durableId="1129737706">
    <w:abstractNumId w:val="7"/>
  </w:num>
  <w:num w:numId="3" w16cid:durableId="19362108">
    <w:abstractNumId w:val="6"/>
  </w:num>
  <w:num w:numId="4" w16cid:durableId="1632904970">
    <w:abstractNumId w:val="5"/>
  </w:num>
  <w:num w:numId="5" w16cid:durableId="989559281">
    <w:abstractNumId w:val="4"/>
  </w:num>
  <w:num w:numId="6" w16cid:durableId="1013997161">
    <w:abstractNumId w:val="8"/>
  </w:num>
  <w:num w:numId="7" w16cid:durableId="1157107601">
    <w:abstractNumId w:val="3"/>
  </w:num>
  <w:num w:numId="8" w16cid:durableId="486944336">
    <w:abstractNumId w:val="2"/>
  </w:num>
  <w:num w:numId="9" w16cid:durableId="210266970">
    <w:abstractNumId w:val="1"/>
  </w:num>
  <w:num w:numId="10" w16cid:durableId="2130316858">
    <w:abstractNumId w:val="0"/>
  </w:num>
  <w:num w:numId="11" w16cid:durableId="1158032051">
    <w:abstractNumId w:val="10"/>
  </w:num>
  <w:num w:numId="12" w16cid:durableId="134378073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AAD"/>
    <w:rsid w:val="000478EE"/>
    <w:rsid w:val="00050A31"/>
    <w:rsid w:val="000716D2"/>
    <w:rsid w:val="00071758"/>
    <w:rsid w:val="00071AAB"/>
    <w:rsid w:val="00082091"/>
    <w:rsid w:val="000A22C5"/>
    <w:rsid w:val="000B3257"/>
    <w:rsid w:val="000B76C4"/>
    <w:rsid w:val="000C5610"/>
    <w:rsid w:val="000E6552"/>
    <w:rsid w:val="000F334E"/>
    <w:rsid w:val="000F3A4F"/>
    <w:rsid w:val="000F59AC"/>
    <w:rsid w:val="00103253"/>
    <w:rsid w:val="001364FE"/>
    <w:rsid w:val="001368DD"/>
    <w:rsid w:val="00147DB3"/>
    <w:rsid w:val="001518A5"/>
    <w:rsid w:val="00170095"/>
    <w:rsid w:val="00170E4F"/>
    <w:rsid w:val="001743F4"/>
    <w:rsid w:val="0017744B"/>
    <w:rsid w:val="00187C33"/>
    <w:rsid w:val="001936B7"/>
    <w:rsid w:val="00196AB1"/>
    <w:rsid w:val="001B29F9"/>
    <w:rsid w:val="001D02DE"/>
    <w:rsid w:val="001E3B05"/>
    <w:rsid w:val="001E487E"/>
    <w:rsid w:val="001F08DE"/>
    <w:rsid w:val="001F5E65"/>
    <w:rsid w:val="00201333"/>
    <w:rsid w:val="00210FA7"/>
    <w:rsid w:val="00212852"/>
    <w:rsid w:val="00216417"/>
    <w:rsid w:val="00247F81"/>
    <w:rsid w:val="0026631D"/>
    <w:rsid w:val="00271BD9"/>
    <w:rsid w:val="002C2F53"/>
    <w:rsid w:val="002D0BC4"/>
    <w:rsid w:val="0033518C"/>
    <w:rsid w:val="00342855"/>
    <w:rsid w:val="003437C2"/>
    <w:rsid w:val="00351A0D"/>
    <w:rsid w:val="00360589"/>
    <w:rsid w:val="00377186"/>
    <w:rsid w:val="0037797E"/>
    <w:rsid w:val="0038036A"/>
    <w:rsid w:val="003A1509"/>
    <w:rsid w:val="003A1C03"/>
    <w:rsid w:val="003F31D1"/>
    <w:rsid w:val="00414627"/>
    <w:rsid w:val="00420B16"/>
    <w:rsid w:val="0042469D"/>
    <w:rsid w:val="00425D63"/>
    <w:rsid w:val="004643D8"/>
    <w:rsid w:val="004831C3"/>
    <w:rsid w:val="00497C24"/>
    <w:rsid w:val="004C7BA5"/>
    <w:rsid w:val="004D5529"/>
    <w:rsid w:val="004E5652"/>
    <w:rsid w:val="004E7628"/>
    <w:rsid w:val="004F48F2"/>
    <w:rsid w:val="005149B1"/>
    <w:rsid w:val="005274C6"/>
    <w:rsid w:val="005511E0"/>
    <w:rsid w:val="005647F2"/>
    <w:rsid w:val="005662D1"/>
    <w:rsid w:val="00573A09"/>
    <w:rsid w:val="005772BE"/>
    <w:rsid w:val="005966EF"/>
    <w:rsid w:val="005A4526"/>
    <w:rsid w:val="005C1B16"/>
    <w:rsid w:val="005E278F"/>
    <w:rsid w:val="005E53D0"/>
    <w:rsid w:val="006002EB"/>
    <w:rsid w:val="006128EF"/>
    <w:rsid w:val="006264B4"/>
    <w:rsid w:val="00635DE5"/>
    <w:rsid w:val="00643033"/>
    <w:rsid w:val="00644CC3"/>
    <w:rsid w:val="00661468"/>
    <w:rsid w:val="006649F0"/>
    <w:rsid w:val="0067245D"/>
    <w:rsid w:val="00676A3D"/>
    <w:rsid w:val="0068470E"/>
    <w:rsid w:val="006865BA"/>
    <w:rsid w:val="0069352F"/>
    <w:rsid w:val="00695DCD"/>
    <w:rsid w:val="006A05CC"/>
    <w:rsid w:val="006A1604"/>
    <w:rsid w:val="006A35A7"/>
    <w:rsid w:val="006B12D5"/>
    <w:rsid w:val="006C7C59"/>
    <w:rsid w:val="00705C8D"/>
    <w:rsid w:val="007152D7"/>
    <w:rsid w:val="00723FFC"/>
    <w:rsid w:val="00746C14"/>
    <w:rsid w:val="00753ABB"/>
    <w:rsid w:val="007630D9"/>
    <w:rsid w:val="00766B7E"/>
    <w:rsid w:val="00780DCF"/>
    <w:rsid w:val="00791CC2"/>
    <w:rsid w:val="007C2C59"/>
    <w:rsid w:val="007E433B"/>
    <w:rsid w:val="007F61ED"/>
    <w:rsid w:val="00801F23"/>
    <w:rsid w:val="008048EF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40BA1"/>
    <w:rsid w:val="00984C93"/>
    <w:rsid w:val="00987CE1"/>
    <w:rsid w:val="0099405C"/>
    <w:rsid w:val="009C600F"/>
    <w:rsid w:val="009D3723"/>
    <w:rsid w:val="009E04F2"/>
    <w:rsid w:val="009F0893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14580"/>
    <w:rsid w:val="00B24CF4"/>
    <w:rsid w:val="00B26993"/>
    <w:rsid w:val="00B309DB"/>
    <w:rsid w:val="00B4570C"/>
    <w:rsid w:val="00B5208C"/>
    <w:rsid w:val="00B52214"/>
    <w:rsid w:val="00B55FD8"/>
    <w:rsid w:val="00B60B3A"/>
    <w:rsid w:val="00B74876"/>
    <w:rsid w:val="00B75606"/>
    <w:rsid w:val="00BB6F6B"/>
    <w:rsid w:val="00BB7C2B"/>
    <w:rsid w:val="00BC1664"/>
    <w:rsid w:val="00BC2546"/>
    <w:rsid w:val="00BF09A1"/>
    <w:rsid w:val="00C05085"/>
    <w:rsid w:val="00C1593D"/>
    <w:rsid w:val="00C44390"/>
    <w:rsid w:val="00C56C7E"/>
    <w:rsid w:val="00C61443"/>
    <w:rsid w:val="00C776A4"/>
    <w:rsid w:val="00CA2C6C"/>
    <w:rsid w:val="00CB0652"/>
    <w:rsid w:val="00CC0600"/>
    <w:rsid w:val="00CC78AC"/>
    <w:rsid w:val="00CF7953"/>
    <w:rsid w:val="00D03BFB"/>
    <w:rsid w:val="00D07232"/>
    <w:rsid w:val="00D10245"/>
    <w:rsid w:val="00D21BDD"/>
    <w:rsid w:val="00D2622E"/>
    <w:rsid w:val="00D61B7B"/>
    <w:rsid w:val="00D65F07"/>
    <w:rsid w:val="00D92BB7"/>
    <w:rsid w:val="00DC76D2"/>
    <w:rsid w:val="00DD30ED"/>
    <w:rsid w:val="00E130C1"/>
    <w:rsid w:val="00E64C21"/>
    <w:rsid w:val="00E744D7"/>
    <w:rsid w:val="00E75ABB"/>
    <w:rsid w:val="00EC24C6"/>
    <w:rsid w:val="00EF2933"/>
    <w:rsid w:val="00F05146"/>
    <w:rsid w:val="00F1115D"/>
    <w:rsid w:val="00F15ECC"/>
    <w:rsid w:val="00F3513C"/>
    <w:rsid w:val="00F465C5"/>
    <w:rsid w:val="00F5180D"/>
    <w:rsid w:val="00F51B21"/>
    <w:rsid w:val="00F51D87"/>
    <w:rsid w:val="00F52DA3"/>
    <w:rsid w:val="00F8455C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CD1E8E95-01D3-4787-932F-A63D4B7EE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character" w:customStyle="1" w:styleId="selected">
    <w:name w:val="selected"/>
    <w:basedOn w:val="DefaultParagraphFont"/>
    <w:rsid w:val="005772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7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0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0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6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8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7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04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4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2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8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1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36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1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60</Words>
  <Characters>355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kgp srinagar</dc:creator>
  <cp:keywords/>
  <dc:description/>
  <cp:lastModifiedBy>wajahat .</cp:lastModifiedBy>
  <cp:revision>4</cp:revision>
  <cp:lastPrinted>2025-09-02T14:15:00Z</cp:lastPrinted>
  <dcterms:created xsi:type="dcterms:W3CDTF">2025-09-02T14:10:00Z</dcterms:created>
  <dcterms:modified xsi:type="dcterms:W3CDTF">2025-09-02T14:18:00Z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