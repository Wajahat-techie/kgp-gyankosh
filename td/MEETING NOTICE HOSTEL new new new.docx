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2E09969D" w:rsidR="00723FFC" w:rsidRPr="00107E00" w:rsidRDefault="00723FFC" w:rsidP="00C61443">
      <w:pPr>
        <w:ind w:left="-450" w:firstLine="90"/>
        <w:jc w:val="both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25"/>
          <w:szCs w:val="25"/>
        </w:rPr>
        <w:t xml:space="preserve">                            </w:t>
      </w:r>
      <w:r w:rsidR="00107E00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C61443" w:rsidRPr="00107E00">
        <w:rPr>
          <w:rFonts w:ascii="Tahoma" w:hAnsi="Tahoma" w:cs="Tahoma"/>
          <w:b/>
          <w:bCs/>
          <w:sz w:val="36"/>
          <w:szCs w:val="36"/>
        </w:rPr>
        <w:t xml:space="preserve">MEETING </w:t>
      </w:r>
      <w:r w:rsidRPr="00107E00">
        <w:rPr>
          <w:rFonts w:ascii="Tahoma" w:hAnsi="Tahoma" w:cs="Tahoma"/>
          <w:b/>
          <w:bCs/>
          <w:sz w:val="36"/>
          <w:szCs w:val="36"/>
        </w:rPr>
        <w:t>NOTICE</w:t>
      </w:r>
    </w:p>
    <w:p w14:paraId="403F9674" w14:textId="77777777" w:rsidR="007C663E" w:rsidRDefault="007C663E" w:rsidP="007C663E">
      <w:pPr>
        <w:jc w:val="both"/>
        <w:rPr>
          <w:rFonts w:ascii="Tahoma" w:hAnsi="Tahoma" w:cs="Tahoma"/>
          <w:sz w:val="25"/>
          <w:szCs w:val="25"/>
        </w:rPr>
      </w:pPr>
    </w:p>
    <w:p w14:paraId="136C763C" w14:textId="09DC03CA" w:rsidR="007C663E" w:rsidRDefault="007C663E" w:rsidP="007C663E">
      <w:pPr>
        <w:ind w:left="-540"/>
        <w:jc w:val="both"/>
        <w:rPr>
          <w:rFonts w:ascii="Tahoma" w:hAnsi="Tahoma" w:cs="Tahoma"/>
          <w:b/>
          <w:bCs/>
          <w:sz w:val="30"/>
          <w:szCs w:val="30"/>
        </w:rPr>
      </w:pPr>
      <w:r w:rsidRPr="007C663E">
        <w:rPr>
          <w:rFonts w:ascii="Tahoma" w:hAnsi="Tahoma" w:cs="Tahoma"/>
          <w:b/>
          <w:bCs/>
          <w:sz w:val="30"/>
          <w:szCs w:val="30"/>
        </w:rPr>
        <w:t xml:space="preserve">Subject: Meeting of Hostel </w:t>
      </w:r>
      <w:r w:rsidR="003A4D3C" w:rsidRPr="007C663E">
        <w:rPr>
          <w:rFonts w:ascii="Tahoma" w:hAnsi="Tahoma" w:cs="Tahoma"/>
          <w:b/>
          <w:bCs/>
          <w:sz w:val="30"/>
          <w:szCs w:val="30"/>
        </w:rPr>
        <w:t>Committee</w:t>
      </w:r>
      <w:r w:rsidR="003A4D3C">
        <w:rPr>
          <w:rFonts w:ascii="Tahoma" w:hAnsi="Tahoma" w:cs="Tahoma"/>
          <w:b/>
          <w:bCs/>
          <w:sz w:val="30"/>
          <w:szCs w:val="30"/>
        </w:rPr>
        <w:t>,</w:t>
      </w:r>
      <w:r w:rsidR="003A4D3C" w:rsidRPr="007C663E">
        <w:rPr>
          <w:rFonts w:ascii="Tahoma" w:hAnsi="Tahoma" w:cs="Tahoma"/>
          <w:b/>
          <w:bCs/>
          <w:sz w:val="30"/>
          <w:szCs w:val="30"/>
        </w:rPr>
        <w:t xml:space="preserve"> Hostel</w:t>
      </w:r>
      <w:r w:rsidRPr="007C663E">
        <w:rPr>
          <w:rFonts w:ascii="Tahoma" w:hAnsi="Tahoma" w:cs="Tahoma"/>
          <w:b/>
          <w:bCs/>
          <w:sz w:val="30"/>
          <w:szCs w:val="30"/>
        </w:rPr>
        <w:t xml:space="preserve"> Superintendents </w:t>
      </w:r>
      <w:r w:rsidR="003A4D3C">
        <w:rPr>
          <w:rFonts w:ascii="Tahoma" w:hAnsi="Tahoma" w:cs="Tahoma"/>
          <w:b/>
          <w:bCs/>
          <w:sz w:val="30"/>
          <w:szCs w:val="30"/>
        </w:rPr>
        <w:t>and Representatives from Students residing in Boys Hostel.</w:t>
      </w:r>
    </w:p>
    <w:p w14:paraId="1DC30132" w14:textId="77777777" w:rsidR="00C423A8" w:rsidRPr="007C663E" w:rsidRDefault="00C423A8" w:rsidP="007C663E">
      <w:pPr>
        <w:ind w:left="-540"/>
        <w:jc w:val="both"/>
        <w:rPr>
          <w:rFonts w:ascii="Tahoma" w:hAnsi="Tahoma" w:cs="Tahoma"/>
          <w:b/>
          <w:bCs/>
          <w:sz w:val="30"/>
          <w:szCs w:val="30"/>
        </w:rPr>
      </w:pPr>
    </w:p>
    <w:p w14:paraId="00374E97" w14:textId="38BF686E" w:rsidR="00BF09A1" w:rsidRPr="00BF09A1" w:rsidRDefault="007C663E" w:rsidP="00C93A8C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7C663E">
        <w:rPr>
          <w:rFonts w:ascii="Tahoma" w:hAnsi="Tahoma" w:cs="Tahoma"/>
          <w:sz w:val="26"/>
          <w:szCs w:val="26"/>
        </w:rPr>
        <w:t xml:space="preserve">All members of the </w:t>
      </w:r>
      <w:r w:rsidR="003A4D3C" w:rsidRPr="003A4D3C">
        <w:rPr>
          <w:rFonts w:ascii="Tahoma" w:hAnsi="Tahoma" w:cs="Tahoma"/>
          <w:sz w:val="26"/>
          <w:szCs w:val="26"/>
        </w:rPr>
        <w:t xml:space="preserve">Hostel Committee, Hostel Superintendents and Representatives from Students residing in </w:t>
      </w:r>
      <w:r w:rsidR="003A4D3C">
        <w:rPr>
          <w:rFonts w:ascii="Tahoma" w:hAnsi="Tahoma" w:cs="Tahoma"/>
          <w:sz w:val="26"/>
          <w:szCs w:val="26"/>
        </w:rPr>
        <w:t xml:space="preserve">the boy’s hostel </w:t>
      </w:r>
      <w:r w:rsidRPr="007C663E">
        <w:rPr>
          <w:rFonts w:ascii="Tahoma" w:hAnsi="Tahoma" w:cs="Tahoma"/>
          <w:sz w:val="26"/>
          <w:szCs w:val="26"/>
        </w:rPr>
        <w:t>are hereby informed that a meeting will be held in the Office of the</w:t>
      </w:r>
      <w:r w:rsidR="00C93A8C" w:rsidRPr="00C93A8C">
        <w:rPr>
          <w:rFonts w:ascii="Tahoma" w:hAnsi="Tahoma" w:cs="Tahoma"/>
          <w:sz w:val="26"/>
          <w:szCs w:val="26"/>
        </w:rPr>
        <w:t xml:space="preserve"> </w:t>
      </w:r>
      <w:r w:rsidR="006909CE">
        <w:rPr>
          <w:rFonts w:ascii="Tahoma" w:hAnsi="Tahoma" w:cs="Tahoma"/>
          <w:sz w:val="26"/>
          <w:szCs w:val="26"/>
        </w:rPr>
        <w:t xml:space="preserve">Principal, Kashmir Government Polytechnic </w:t>
      </w:r>
      <w:r w:rsidR="00C93A8C">
        <w:rPr>
          <w:rFonts w:ascii="Tahoma" w:hAnsi="Tahoma" w:cs="Tahoma"/>
          <w:sz w:val="26"/>
          <w:szCs w:val="26"/>
        </w:rPr>
        <w:t>College,</w:t>
      </w:r>
      <w:r w:rsidR="006909CE">
        <w:rPr>
          <w:rFonts w:ascii="Tahoma" w:hAnsi="Tahoma" w:cs="Tahoma"/>
          <w:sz w:val="26"/>
          <w:szCs w:val="26"/>
        </w:rPr>
        <w:t xml:space="preserve"> Srinagar</w:t>
      </w:r>
      <w:r w:rsidR="003A4D3C">
        <w:rPr>
          <w:rFonts w:ascii="Tahoma" w:hAnsi="Tahoma" w:cs="Tahoma"/>
          <w:sz w:val="26"/>
          <w:szCs w:val="26"/>
        </w:rPr>
        <w:t>,</w:t>
      </w:r>
      <w:r w:rsidR="006909CE">
        <w:rPr>
          <w:rFonts w:ascii="Tahoma" w:hAnsi="Tahoma" w:cs="Tahoma"/>
          <w:sz w:val="26"/>
          <w:szCs w:val="26"/>
        </w:rPr>
        <w:t xml:space="preserve"> on </w:t>
      </w:r>
      <w:r w:rsidR="003A4D3C">
        <w:rPr>
          <w:rFonts w:ascii="Tahoma" w:hAnsi="Tahoma" w:cs="Tahoma"/>
          <w:sz w:val="26"/>
          <w:szCs w:val="26"/>
        </w:rPr>
        <w:t>27</w:t>
      </w:r>
      <w:r w:rsidR="006909CE">
        <w:rPr>
          <w:rFonts w:ascii="Tahoma" w:hAnsi="Tahoma" w:cs="Tahoma"/>
          <w:sz w:val="26"/>
          <w:szCs w:val="26"/>
        </w:rPr>
        <w:t>-</w:t>
      </w:r>
      <w:r w:rsidR="003A4D3C">
        <w:rPr>
          <w:rFonts w:ascii="Tahoma" w:hAnsi="Tahoma" w:cs="Tahoma"/>
          <w:sz w:val="26"/>
          <w:szCs w:val="26"/>
        </w:rPr>
        <w:t>02</w:t>
      </w:r>
      <w:r w:rsidR="006909CE">
        <w:rPr>
          <w:rFonts w:ascii="Tahoma" w:hAnsi="Tahoma" w:cs="Tahoma"/>
          <w:sz w:val="26"/>
          <w:szCs w:val="26"/>
        </w:rPr>
        <w:t>-20</w:t>
      </w:r>
      <w:r w:rsidR="003A4D3C">
        <w:rPr>
          <w:rFonts w:ascii="Tahoma" w:hAnsi="Tahoma" w:cs="Tahoma"/>
          <w:sz w:val="26"/>
          <w:szCs w:val="26"/>
        </w:rPr>
        <w:t>26</w:t>
      </w:r>
      <w:r w:rsidR="006909CE">
        <w:rPr>
          <w:rFonts w:ascii="Tahoma" w:hAnsi="Tahoma" w:cs="Tahoma"/>
          <w:sz w:val="26"/>
          <w:szCs w:val="26"/>
        </w:rPr>
        <w:t xml:space="preserve"> at </w:t>
      </w:r>
      <w:r w:rsidR="003A4D3C">
        <w:rPr>
          <w:rFonts w:ascii="Tahoma" w:hAnsi="Tahoma" w:cs="Tahoma"/>
          <w:sz w:val="26"/>
          <w:szCs w:val="26"/>
        </w:rPr>
        <w:t>03</w:t>
      </w:r>
      <w:r w:rsidR="006909CE">
        <w:rPr>
          <w:rFonts w:ascii="Tahoma" w:hAnsi="Tahoma" w:cs="Tahoma"/>
          <w:sz w:val="26"/>
          <w:szCs w:val="26"/>
        </w:rPr>
        <w:t>:</w:t>
      </w:r>
      <w:r w:rsidR="003A4D3C">
        <w:rPr>
          <w:rFonts w:ascii="Tahoma" w:hAnsi="Tahoma" w:cs="Tahoma"/>
          <w:sz w:val="26"/>
          <w:szCs w:val="26"/>
        </w:rPr>
        <w:t>3</w:t>
      </w:r>
      <w:r w:rsidR="006909CE">
        <w:rPr>
          <w:rFonts w:ascii="Tahoma" w:hAnsi="Tahoma" w:cs="Tahoma"/>
          <w:sz w:val="26"/>
          <w:szCs w:val="26"/>
        </w:rPr>
        <w:t xml:space="preserve">0 </w:t>
      </w:r>
      <w:r w:rsidR="003A4D3C">
        <w:rPr>
          <w:rFonts w:ascii="Tahoma" w:hAnsi="Tahoma" w:cs="Tahoma"/>
          <w:sz w:val="26"/>
          <w:szCs w:val="26"/>
        </w:rPr>
        <w:t>p.m</w:t>
      </w:r>
      <w:r w:rsidR="006909CE">
        <w:rPr>
          <w:rFonts w:ascii="Tahoma" w:hAnsi="Tahoma" w:cs="Tahoma"/>
          <w:sz w:val="26"/>
          <w:szCs w:val="26"/>
        </w:rPr>
        <w:t>.</w:t>
      </w:r>
    </w:p>
    <w:p w14:paraId="7BFAE55C" w14:textId="7A9D5724" w:rsidR="00103253" w:rsidRPr="00BF09A1" w:rsidRDefault="00103253" w:rsidP="00BF09A1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B7141B2" w14:textId="471A8C21" w:rsidR="00103253" w:rsidRPr="003F31D1" w:rsidRDefault="00BF09A1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607E9B9D">
                <wp:simplePos x="0" y="0"/>
                <wp:positionH relativeFrom="column">
                  <wp:posOffset>-280035</wp:posOffset>
                </wp:positionH>
                <wp:positionV relativeFrom="paragraph">
                  <wp:posOffset>184150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0D934577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</w:t>
                            </w:r>
                            <w:r w:rsidR="003A4D3C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/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12DC7FFC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2.05pt;margin-top:14.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0D934577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</w:t>
                      </w:r>
                      <w:r w:rsidR="003A4D3C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/   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12DC7FFC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40F7DEA0" w14:textId="7082B942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623A4A3F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1089CAB3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2B4CFFE0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</w:t>
      </w:r>
      <w:r w:rsidR="00BF09A1">
        <w:rPr>
          <w:rFonts w:ascii="Tahoma" w:hAnsi="Tahoma" w:cs="Tahoma"/>
          <w:sz w:val="26"/>
          <w:szCs w:val="26"/>
        </w:rPr>
        <w:t xml:space="preserve">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3F31D1">
      <w:headerReference w:type="default" r:id="rId7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8B94" w14:textId="77777777" w:rsidR="00927193" w:rsidRDefault="00927193">
      <w:r>
        <w:separator/>
      </w:r>
    </w:p>
  </w:endnote>
  <w:endnote w:type="continuationSeparator" w:id="0">
    <w:p w14:paraId="47AE3851" w14:textId="77777777" w:rsidR="00927193" w:rsidRDefault="00927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B6B78" w14:textId="77777777" w:rsidR="00927193" w:rsidRDefault="00927193">
      <w:r>
        <w:separator/>
      </w:r>
    </w:p>
  </w:footnote>
  <w:footnote w:type="continuationSeparator" w:id="0">
    <w:p w14:paraId="629BA10C" w14:textId="77777777" w:rsidR="00927193" w:rsidRDefault="00927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623998">
    <w:abstractNumId w:val="9"/>
  </w:num>
  <w:num w:numId="2" w16cid:durableId="1787310406">
    <w:abstractNumId w:val="7"/>
  </w:num>
  <w:num w:numId="3" w16cid:durableId="455488046">
    <w:abstractNumId w:val="6"/>
  </w:num>
  <w:num w:numId="4" w16cid:durableId="423572363">
    <w:abstractNumId w:val="5"/>
  </w:num>
  <w:num w:numId="5" w16cid:durableId="7685129">
    <w:abstractNumId w:val="4"/>
  </w:num>
  <w:num w:numId="6" w16cid:durableId="764156070">
    <w:abstractNumId w:val="8"/>
  </w:num>
  <w:num w:numId="7" w16cid:durableId="1522402372">
    <w:abstractNumId w:val="3"/>
  </w:num>
  <w:num w:numId="8" w16cid:durableId="464782853">
    <w:abstractNumId w:val="2"/>
  </w:num>
  <w:num w:numId="9" w16cid:durableId="98375079">
    <w:abstractNumId w:val="1"/>
  </w:num>
  <w:num w:numId="10" w16cid:durableId="586426323">
    <w:abstractNumId w:val="0"/>
  </w:num>
  <w:num w:numId="11" w16cid:durableId="1238438820">
    <w:abstractNumId w:val="10"/>
  </w:num>
  <w:num w:numId="12" w16cid:durableId="1750037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A22C5"/>
    <w:rsid w:val="000B3257"/>
    <w:rsid w:val="000B76C4"/>
    <w:rsid w:val="000C5610"/>
    <w:rsid w:val="000E6552"/>
    <w:rsid w:val="000F334E"/>
    <w:rsid w:val="000F3A4F"/>
    <w:rsid w:val="000F59AC"/>
    <w:rsid w:val="00103253"/>
    <w:rsid w:val="00107E00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A4D3C"/>
    <w:rsid w:val="003F31D1"/>
    <w:rsid w:val="00414627"/>
    <w:rsid w:val="00420B16"/>
    <w:rsid w:val="0042469D"/>
    <w:rsid w:val="00425D63"/>
    <w:rsid w:val="004643D8"/>
    <w:rsid w:val="004816F1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09CE"/>
    <w:rsid w:val="0069352F"/>
    <w:rsid w:val="00695DCD"/>
    <w:rsid w:val="006A05CC"/>
    <w:rsid w:val="006A1604"/>
    <w:rsid w:val="006A35A7"/>
    <w:rsid w:val="006B12D5"/>
    <w:rsid w:val="006C7C59"/>
    <w:rsid w:val="006D56D5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C663E"/>
    <w:rsid w:val="007E433B"/>
    <w:rsid w:val="007F61ED"/>
    <w:rsid w:val="00801F23"/>
    <w:rsid w:val="008048EF"/>
    <w:rsid w:val="00837632"/>
    <w:rsid w:val="00852AC7"/>
    <w:rsid w:val="0085640F"/>
    <w:rsid w:val="008567AA"/>
    <w:rsid w:val="00892712"/>
    <w:rsid w:val="008A680A"/>
    <w:rsid w:val="008B0BB0"/>
    <w:rsid w:val="008E6C4B"/>
    <w:rsid w:val="008F18C0"/>
    <w:rsid w:val="00907648"/>
    <w:rsid w:val="00927193"/>
    <w:rsid w:val="00930FDE"/>
    <w:rsid w:val="00937063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AF4A4B"/>
    <w:rsid w:val="00B13A52"/>
    <w:rsid w:val="00B14580"/>
    <w:rsid w:val="00B24CF4"/>
    <w:rsid w:val="00B26993"/>
    <w:rsid w:val="00B309DB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F09A1"/>
    <w:rsid w:val="00C05085"/>
    <w:rsid w:val="00C1593D"/>
    <w:rsid w:val="00C423A8"/>
    <w:rsid w:val="00C44390"/>
    <w:rsid w:val="00C56C7E"/>
    <w:rsid w:val="00C61443"/>
    <w:rsid w:val="00C776A4"/>
    <w:rsid w:val="00C93A8C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541FD"/>
    <w:rsid w:val="00D61B7B"/>
    <w:rsid w:val="00D65F07"/>
    <w:rsid w:val="00D92BB7"/>
    <w:rsid w:val="00DC76D2"/>
    <w:rsid w:val="00DD30ED"/>
    <w:rsid w:val="00E130C1"/>
    <w:rsid w:val="00E64C21"/>
    <w:rsid w:val="00E744D7"/>
    <w:rsid w:val="00E75ABB"/>
    <w:rsid w:val="00EC24C6"/>
    <w:rsid w:val="00EE694A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00FE07E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2</cp:revision>
  <cp:lastPrinted>2026-03-24T05:43:00Z</cp:lastPrinted>
  <dcterms:created xsi:type="dcterms:W3CDTF">2026-03-24T05:44:00Z</dcterms:created>
  <dcterms:modified xsi:type="dcterms:W3CDTF">2026-03-24T05:44:00Z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