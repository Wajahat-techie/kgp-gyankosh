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0C19C220" w14:textId="1C629C9F" w:rsidR="004509B8" w:rsidRPr="006E6D3A" w:rsidRDefault="004509B8" w:rsidP="006E6D3A">
      <w:pPr>
        <w:pStyle w:val="ListParagraph"/>
        <w:numPr>
          <w:ilvl w:val="0"/>
          <w:numId w:val="21"/>
        </w:numPr>
        <w:spacing w:line="276" w:lineRule="auto"/>
        <w:ind w:left="426" w:hanging="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E6D3A">
        <w:rPr>
          <w:rFonts w:ascii="Tahoma" w:hAnsi="Tahoma" w:cs="Tahoma"/>
          <w:b/>
          <w:bCs/>
          <w:color w:val="1F1F1F"/>
          <w:sz w:val="25"/>
          <w:szCs w:val="25"/>
        </w:rPr>
        <w:t>Mr. Bilal Ahmad Bhat,</w:t>
      </w:r>
    </w:p>
    <w:p w14:paraId="44CC6594" w14:textId="763FD1D4" w:rsidR="004509B8" w:rsidRDefault="006E6D3A" w:rsidP="004509B8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HOD, Leather</w:t>
      </w:r>
      <w:r w:rsidR="004509B8">
        <w:rPr>
          <w:rFonts w:ascii="Tahoma" w:hAnsi="Tahoma" w:cs="Tahoma"/>
          <w:b/>
          <w:bCs/>
          <w:color w:val="1F1F1F"/>
          <w:sz w:val="25"/>
          <w:szCs w:val="25"/>
        </w:rPr>
        <w:t xml:space="preserve"> Technology.</w:t>
      </w:r>
    </w:p>
    <w:p w14:paraId="719A70F8" w14:textId="1F918481" w:rsidR="004509B8" w:rsidRPr="006E6D3A" w:rsidRDefault="004509B8" w:rsidP="006E6D3A">
      <w:pPr>
        <w:pStyle w:val="ListParagraph"/>
        <w:numPr>
          <w:ilvl w:val="0"/>
          <w:numId w:val="21"/>
        </w:numPr>
        <w:spacing w:line="276" w:lineRule="auto"/>
        <w:ind w:left="142" w:hanging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E6D3A">
        <w:rPr>
          <w:rFonts w:ascii="Tahoma" w:hAnsi="Tahoma" w:cs="Tahoma"/>
          <w:b/>
          <w:bCs/>
          <w:color w:val="1F1F1F"/>
          <w:sz w:val="25"/>
          <w:szCs w:val="25"/>
        </w:rPr>
        <w:t>Mr. Yameen Kinnah,</w:t>
      </w:r>
    </w:p>
    <w:p w14:paraId="0D40A765" w14:textId="16FD1796" w:rsidR="004509B8" w:rsidRDefault="004509B8" w:rsidP="004509B8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Chairman, Disciplinary Committee.</w:t>
      </w:r>
    </w:p>
    <w:p w14:paraId="4E962B23" w14:textId="77777777" w:rsidR="004509B8" w:rsidRDefault="004509B8" w:rsidP="004509B8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C7C1AB1" w14:textId="77777777" w:rsidR="004509B8" w:rsidRDefault="004509B8" w:rsidP="004509B8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509B8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4509B8">
        <w:rPr>
          <w:rFonts w:ascii="Tahoma" w:hAnsi="Tahoma" w:cs="Tahoma"/>
          <w:b/>
          <w:bCs/>
          <w:color w:val="1F1F1F"/>
          <w:sz w:val="25"/>
          <w:szCs w:val="25"/>
        </w:rPr>
        <w:t>Explanation regarding issuance of Order No. 10 of 2026 dated 15-04-2026 for expulsion of Mr. Fazil Sajad, Student of 6th Semester Civil Engineering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D0858FA" w14:textId="31587B1E" w:rsidR="004509B8" w:rsidRPr="004509B8" w:rsidRDefault="004509B8" w:rsidP="004509B8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7345D4" w14:textId="036F2690" w:rsidR="004509B8" w:rsidRPr="004509B8" w:rsidRDefault="004509B8" w:rsidP="004509B8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4509B8">
        <w:rPr>
          <w:rFonts w:ascii="Tahoma" w:hAnsi="Tahoma" w:cs="Tahoma"/>
          <w:color w:val="1F1F1F"/>
          <w:sz w:val="25"/>
          <w:szCs w:val="25"/>
        </w:rPr>
        <w:t xml:space="preserve">I, the undersigned, have been assigned the charge to look after the day-to-day affairs of the </w:t>
      </w:r>
      <w:r w:rsidR="006E6D3A" w:rsidRPr="004509B8">
        <w:rPr>
          <w:rFonts w:ascii="Tahoma" w:hAnsi="Tahoma" w:cs="Tahoma"/>
          <w:color w:val="1F1F1F"/>
          <w:sz w:val="25"/>
          <w:szCs w:val="25"/>
        </w:rPr>
        <w:t>institution. The</w:t>
      </w:r>
      <w:r w:rsidRPr="004509B8">
        <w:rPr>
          <w:rFonts w:ascii="Tahoma" w:hAnsi="Tahoma" w:cs="Tahoma"/>
          <w:color w:val="1F1F1F"/>
          <w:sz w:val="25"/>
          <w:szCs w:val="25"/>
        </w:rPr>
        <w:t xml:space="preserve"> Order No. 10 of 2026</w:t>
      </w:r>
      <w:r w:rsidR="006E6D3A">
        <w:rPr>
          <w:rFonts w:ascii="Tahoma" w:hAnsi="Tahoma" w:cs="Tahoma"/>
          <w:color w:val="1F1F1F"/>
          <w:sz w:val="25"/>
          <w:szCs w:val="25"/>
        </w:rPr>
        <w:t>,</w:t>
      </w:r>
      <w:r w:rsidRPr="004509B8">
        <w:rPr>
          <w:rFonts w:ascii="Tahoma" w:hAnsi="Tahoma" w:cs="Tahoma"/>
          <w:color w:val="1F1F1F"/>
          <w:sz w:val="25"/>
          <w:szCs w:val="25"/>
        </w:rPr>
        <w:t xml:space="preserve"> dated 15-04-2026</w:t>
      </w:r>
      <w:r w:rsidR="006E6D3A">
        <w:rPr>
          <w:rFonts w:ascii="Tahoma" w:hAnsi="Tahoma" w:cs="Tahoma"/>
          <w:color w:val="1F1F1F"/>
          <w:sz w:val="25"/>
          <w:szCs w:val="25"/>
        </w:rPr>
        <w:t>,</w:t>
      </w:r>
      <w:r w:rsidRPr="004509B8">
        <w:rPr>
          <w:rFonts w:ascii="Tahoma" w:hAnsi="Tahoma" w:cs="Tahoma"/>
          <w:color w:val="1F1F1F"/>
          <w:sz w:val="25"/>
          <w:szCs w:val="25"/>
        </w:rPr>
        <w:t xml:space="preserve"> was issued without my knowledge and without any intimation to me, even though I have been assigned the charge of looking after the institution.</w:t>
      </w:r>
    </w:p>
    <w:p w14:paraId="22289DED" w14:textId="39A9077C" w:rsidR="004509B8" w:rsidRDefault="004509B8" w:rsidP="004509B8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4509B8">
        <w:rPr>
          <w:rFonts w:ascii="Tahoma" w:hAnsi="Tahoma" w:cs="Tahoma"/>
          <w:color w:val="1F1F1F"/>
          <w:sz w:val="25"/>
          <w:szCs w:val="25"/>
        </w:rPr>
        <w:t xml:space="preserve">I was neither informed by any staff member, faculty, security personnel, nor by any student regarding the incident of quarrelling that allegedly occurred within the institution premises on 15-04-2026. No preliminary report, CCTV footage, or any other material related to the incident was ever provided or </w:t>
      </w:r>
      <w:r w:rsidR="006E6D3A" w:rsidRPr="004509B8">
        <w:rPr>
          <w:rFonts w:ascii="Tahoma" w:hAnsi="Tahoma" w:cs="Tahoma"/>
          <w:color w:val="1F1F1F"/>
          <w:sz w:val="25"/>
          <w:szCs w:val="25"/>
        </w:rPr>
        <w:t>shown.</w:t>
      </w:r>
      <w:r w:rsidR="006E6D3A">
        <w:rPr>
          <w:rFonts w:ascii="Tahoma" w:hAnsi="Tahoma" w:cs="Tahoma"/>
          <w:color w:val="1F1F1F"/>
          <w:sz w:val="25"/>
          <w:szCs w:val="25"/>
        </w:rPr>
        <w:t xml:space="preserve"> The</w:t>
      </w:r>
      <w:r>
        <w:rPr>
          <w:rFonts w:ascii="Tahoma" w:hAnsi="Tahoma" w:cs="Tahoma"/>
          <w:color w:val="1F1F1F"/>
          <w:sz w:val="25"/>
          <w:szCs w:val="25"/>
        </w:rPr>
        <w:t xml:space="preserve"> undersigned </w:t>
      </w:r>
      <w:r w:rsidR="006E6D3A">
        <w:rPr>
          <w:rFonts w:ascii="Tahoma" w:hAnsi="Tahoma" w:cs="Tahoma"/>
          <w:color w:val="1F1F1F"/>
          <w:sz w:val="25"/>
          <w:szCs w:val="25"/>
        </w:rPr>
        <w:t xml:space="preserve">needs </w:t>
      </w:r>
      <w:r>
        <w:rPr>
          <w:rFonts w:ascii="Tahoma" w:hAnsi="Tahoma" w:cs="Tahoma"/>
          <w:color w:val="1F1F1F"/>
          <w:sz w:val="25"/>
          <w:szCs w:val="25"/>
        </w:rPr>
        <w:t xml:space="preserve">a clear explanation </w:t>
      </w:r>
      <w:r w:rsidR="006E6D3A">
        <w:rPr>
          <w:rFonts w:ascii="Tahoma" w:hAnsi="Tahoma" w:cs="Tahoma"/>
          <w:color w:val="1F1F1F"/>
          <w:sz w:val="25"/>
          <w:szCs w:val="25"/>
        </w:rPr>
        <w:t>regarding:</w:t>
      </w:r>
    </w:p>
    <w:p w14:paraId="1768D8E0" w14:textId="77777777" w:rsidR="004509B8" w:rsidRDefault="004509B8" w:rsidP="004509B8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B033B23" w14:textId="6A1FD71B" w:rsidR="004509B8" w:rsidRDefault="004509B8" w:rsidP="004509B8">
      <w:pPr>
        <w:pStyle w:val="ListParagraph"/>
        <w:numPr>
          <w:ilvl w:val="0"/>
          <w:numId w:val="20"/>
        </w:numPr>
        <w:tabs>
          <w:tab w:val="clear" w:pos="720"/>
          <w:tab w:val="num" w:pos="284"/>
        </w:tabs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4509B8">
        <w:rPr>
          <w:rFonts w:ascii="Tahoma" w:hAnsi="Tahoma" w:cs="Tahoma"/>
          <w:color w:val="1F1F1F"/>
          <w:sz w:val="25"/>
          <w:szCs w:val="25"/>
        </w:rPr>
        <w:t xml:space="preserve">How the order was issued by the concerned HOD </w:t>
      </w:r>
      <w:r>
        <w:rPr>
          <w:rFonts w:ascii="Tahoma" w:hAnsi="Tahoma" w:cs="Tahoma"/>
          <w:color w:val="1F1F1F"/>
          <w:sz w:val="25"/>
          <w:szCs w:val="25"/>
        </w:rPr>
        <w:t xml:space="preserve">and dispatched </w:t>
      </w:r>
      <w:r w:rsidRPr="004509B8">
        <w:rPr>
          <w:rFonts w:ascii="Tahoma" w:hAnsi="Tahoma" w:cs="Tahoma"/>
          <w:color w:val="1F1F1F"/>
          <w:sz w:val="25"/>
          <w:szCs w:val="25"/>
        </w:rPr>
        <w:t>without following the due procedure and without the knowledge of the undersigned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4509B8">
        <w:rPr>
          <w:rFonts w:ascii="Tahoma" w:hAnsi="Tahoma" w:cs="Tahoma"/>
          <w:color w:val="1F1F1F"/>
          <w:sz w:val="25"/>
          <w:szCs w:val="25"/>
        </w:rPr>
        <w:t xml:space="preserve"> who is holding the charge of the institution;</w:t>
      </w:r>
    </w:p>
    <w:p w14:paraId="7A775944" w14:textId="62F0640E" w:rsidR="004509B8" w:rsidRPr="004509B8" w:rsidRDefault="004509B8" w:rsidP="004509B8">
      <w:pPr>
        <w:pStyle w:val="ListParagraph"/>
        <w:numPr>
          <w:ilvl w:val="0"/>
          <w:numId w:val="20"/>
        </w:numPr>
        <w:tabs>
          <w:tab w:val="clear" w:pos="720"/>
          <w:tab w:val="num" w:pos="284"/>
        </w:tabs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4509B8">
        <w:rPr>
          <w:rFonts w:ascii="Tahoma" w:hAnsi="Tahoma" w:cs="Tahoma"/>
          <w:color w:val="1F1F1F"/>
          <w:sz w:val="25"/>
          <w:szCs w:val="25"/>
        </w:rPr>
        <w:t>Why the Chairman, Disciplinary Committee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4509B8">
        <w:rPr>
          <w:rFonts w:ascii="Tahoma" w:hAnsi="Tahoma" w:cs="Tahoma"/>
          <w:color w:val="1F1F1F"/>
          <w:sz w:val="25"/>
          <w:szCs w:val="25"/>
        </w:rPr>
        <w:t xml:space="preserve"> did not inform the undersigned about the incident or </w:t>
      </w:r>
      <w:r w:rsidR="006E6D3A">
        <w:rPr>
          <w:rFonts w:ascii="Tahoma" w:hAnsi="Tahoma" w:cs="Tahoma"/>
          <w:color w:val="1F1F1F"/>
          <w:sz w:val="25"/>
          <w:szCs w:val="25"/>
        </w:rPr>
        <w:t>seek</w:t>
      </w:r>
      <w:r w:rsidRPr="004509B8">
        <w:rPr>
          <w:rFonts w:ascii="Tahoma" w:hAnsi="Tahoma" w:cs="Tahoma"/>
          <w:color w:val="1F1F1F"/>
          <w:sz w:val="25"/>
          <w:szCs w:val="25"/>
        </w:rPr>
        <w:t xml:space="preserve"> necessary directions before the order was issued.</w:t>
      </w:r>
    </w:p>
    <w:p w14:paraId="662CF83E" w14:textId="59BDDD47" w:rsidR="006E6D3A" w:rsidRDefault="006E6D3A" w:rsidP="006E6D3A">
      <w:pPr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6E6D3A">
        <w:rPr>
          <w:rFonts w:ascii="Tahoma" w:hAnsi="Tahoma" w:cs="Tahoma"/>
          <w:color w:val="1F1F1F"/>
          <w:sz w:val="25"/>
          <w:szCs w:val="25"/>
        </w:rPr>
        <w:t xml:space="preserve">A reply to this explanation </w:t>
      </w:r>
      <w:r>
        <w:rPr>
          <w:rFonts w:ascii="Tahoma" w:hAnsi="Tahoma" w:cs="Tahoma"/>
          <w:color w:val="1F1F1F"/>
          <w:sz w:val="25"/>
          <w:szCs w:val="25"/>
        </w:rPr>
        <w:t xml:space="preserve">should </w:t>
      </w:r>
      <w:r w:rsidRPr="006E6D3A">
        <w:rPr>
          <w:rFonts w:ascii="Tahoma" w:hAnsi="Tahoma" w:cs="Tahoma"/>
          <w:color w:val="1F1F1F"/>
          <w:sz w:val="25"/>
          <w:szCs w:val="25"/>
        </w:rPr>
        <w:t>be furnished within two days so that further necessary action can be taken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32573144" w14:textId="77777777" w:rsidR="006E6D3A" w:rsidRDefault="006E6D3A" w:rsidP="004509B8">
      <w:pPr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E637253" w14:textId="663C4CB2" w:rsidR="00C1178B" w:rsidRDefault="000C212F" w:rsidP="004509B8">
      <w:pPr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</w:t>
      </w:r>
    </w:p>
    <w:p w14:paraId="78976120" w14:textId="7876623B" w:rsidR="000C212F" w:rsidRDefault="000C212F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70A37BC0" w:rsidR="009F0D34" w:rsidRDefault="000F7164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AAF51F" wp14:editId="4F3D1FFE">
                <wp:simplePos x="0" y="0"/>
                <wp:positionH relativeFrom="column">
                  <wp:posOffset>26035</wp:posOffset>
                </wp:positionH>
                <wp:positionV relativeFrom="paragraph">
                  <wp:posOffset>5715</wp:posOffset>
                </wp:positionV>
                <wp:extent cx="2324100" cy="869950"/>
                <wp:effectExtent l="0" t="0" r="0" b="6350"/>
                <wp:wrapNone/>
                <wp:docPr id="11345660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869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A4E11A" w14:textId="32A3A52C" w:rsidR="000F7164" w:rsidRPr="000F7164" w:rsidRDefault="000F7164" w:rsidP="000F7164">
                            <w:pP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F716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KGP/Estt/2026/</w:t>
                            </w:r>
                          </w:p>
                          <w:p w14:paraId="15BDF3CA" w14:textId="50FDAA2A" w:rsidR="000F7164" w:rsidRPr="000F7164" w:rsidRDefault="000F7164" w:rsidP="000F7164">
                            <w:pP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0F716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Dated: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AAF51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.05pt;margin-top:.45pt;width:183pt;height:68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" filled="f" stroked="f" strokeweight=".5pt">
                <v:textbox>
                  <w:txbxContent>
                    <w:p w14:paraId="47A4E11A" w14:textId="32A3A52C" w:rsidR="000F7164" w:rsidRPr="000F7164" w:rsidRDefault="000F7164" w:rsidP="000F7164">
                      <w:pP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0F716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KGP/Estt/2026/</w:t>
                      </w:r>
                    </w:p>
                    <w:p w14:paraId="15BDF3CA" w14:textId="50FDAA2A" w:rsidR="000F7164" w:rsidRPr="000F7164" w:rsidRDefault="000F7164" w:rsidP="000F7164">
                      <w:pP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0F716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Dated:</w:t>
                      </w:r>
                    </w:p>
                  </w:txbxContent>
                </v:textbox>
              </v:shape>
            </w:pict>
          </mc:Fallback>
        </mc:AlternateConten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2141638F" w14:textId="3B0615B4" w:rsidR="00247F81" w:rsidRPr="003D1396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7164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90D45E7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F7164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Kashmir Government Polytechnic College</w:t>
      </w:r>
    </w:p>
    <w:p w14:paraId="56FC617A" w14:textId="1D3F91AD" w:rsidR="000D2F04" w:rsidRDefault="00247F81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716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14BA74E" w14:textId="77777777" w:rsidR="00A00B98" w:rsidRDefault="00A00B9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6204B79" w14:textId="4EF87B18" w:rsidR="00A00B98" w:rsidRPr="00A00B98" w:rsidRDefault="00A00B98" w:rsidP="00A00B9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0B98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0C5F7F27" w14:textId="78924B0D" w:rsidR="00A00B98" w:rsidRDefault="00A00B9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E6D3A">
        <w:rPr>
          <w:rFonts w:ascii="Tahoma" w:hAnsi="Tahoma" w:cs="Tahoma"/>
          <w:color w:val="1F1F1F"/>
          <w:sz w:val="25"/>
          <w:szCs w:val="25"/>
        </w:rPr>
        <w:t>P.A. to the Administrative Secretary, Department of Skill Development for information.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C1178B">
      <w:headerReference w:type="default" r:id="rId8"/>
      <w:pgSz w:w="11906" w:h="16838"/>
      <w:pgMar w:top="1338" w:right="707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A66A3" w14:textId="77777777" w:rsidR="00B366FF" w:rsidRDefault="00B366FF">
      <w:r>
        <w:separator/>
      </w:r>
    </w:p>
  </w:endnote>
  <w:endnote w:type="continuationSeparator" w:id="0">
    <w:p w14:paraId="3F9A03EE" w14:textId="77777777" w:rsidR="00B366FF" w:rsidRDefault="00B36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1447C" w14:textId="77777777" w:rsidR="00B366FF" w:rsidRDefault="00B366FF">
      <w:r>
        <w:separator/>
      </w:r>
    </w:p>
  </w:footnote>
  <w:footnote w:type="continuationSeparator" w:id="0">
    <w:p w14:paraId="053F948E" w14:textId="77777777" w:rsidR="00B366FF" w:rsidRDefault="00B36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49450188" name="Picture 249450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41C72AF3"/>
    <w:multiLevelType w:val="hybridMultilevel"/>
    <w:tmpl w:val="9E7433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59C281E"/>
    <w:multiLevelType w:val="multilevel"/>
    <w:tmpl w:val="33DE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7"/>
  </w:num>
  <w:num w:numId="15" w16cid:durableId="197470814">
    <w:abstractNumId w:val="13"/>
  </w:num>
  <w:num w:numId="16" w16cid:durableId="1182625237">
    <w:abstractNumId w:val="18"/>
  </w:num>
  <w:num w:numId="17" w16cid:durableId="683215562">
    <w:abstractNumId w:val="19"/>
  </w:num>
  <w:num w:numId="18" w16cid:durableId="1559392209">
    <w:abstractNumId w:val="15"/>
  </w:num>
  <w:num w:numId="19" w16cid:durableId="959844241">
    <w:abstractNumId w:val="16"/>
  </w:num>
  <w:num w:numId="20" w16cid:durableId="429937809">
    <w:abstractNumId w:val="20"/>
  </w:num>
  <w:num w:numId="21" w16cid:durableId="2141260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212F"/>
    <w:rsid w:val="000C5610"/>
    <w:rsid w:val="000D2F04"/>
    <w:rsid w:val="000E6552"/>
    <w:rsid w:val="000F334E"/>
    <w:rsid w:val="000F3A4F"/>
    <w:rsid w:val="000F59AC"/>
    <w:rsid w:val="000F7164"/>
    <w:rsid w:val="00101BEA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A4A66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439E"/>
    <w:rsid w:val="004509B8"/>
    <w:rsid w:val="00454054"/>
    <w:rsid w:val="00461DF9"/>
    <w:rsid w:val="004643D8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2D2B"/>
    <w:rsid w:val="005647F2"/>
    <w:rsid w:val="005662D1"/>
    <w:rsid w:val="00573A09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6E6D3A"/>
    <w:rsid w:val="006F095C"/>
    <w:rsid w:val="00705C8D"/>
    <w:rsid w:val="0071188C"/>
    <w:rsid w:val="007152D7"/>
    <w:rsid w:val="0074054D"/>
    <w:rsid w:val="00746C14"/>
    <w:rsid w:val="0075246D"/>
    <w:rsid w:val="00757FC8"/>
    <w:rsid w:val="00762F19"/>
    <w:rsid w:val="0077476B"/>
    <w:rsid w:val="00775ECA"/>
    <w:rsid w:val="007A65F9"/>
    <w:rsid w:val="007B4E2D"/>
    <w:rsid w:val="007B6B21"/>
    <w:rsid w:val="007C2C59"/>
    <w:rsid w:val="007C3556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B2E8D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9F1172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376C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366FF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178B"/>
    <w:rsid w:val="00C1593D"/>
    <w:rsid w:val="00C17FA6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902EB"/>
    <w:rsid w:val="00EC24C6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6FD2"/>
    <w:rsid w:val="00FA370C"/>
    <w:rsid w:val="00FB0BD8"/>
    <w:rsid w:val="00FB2688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</cp:revision>
  <cp:lastPrinted>2026-04-16T06:30:00Z</cp:lastPrinted>
  <dcterms:created xsi:type="dcterms:W3CDTF">2026-04-16T07:00:00Z</dcterms:created>
  <dcterms:modified xsi:type="dcterms:W3CDTF">2026-04-16T07:00:00Z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