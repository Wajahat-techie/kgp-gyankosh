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856B7" w14:textId="77777777" w:rsidR="00D45E5D" w:rsidRPr="00D45E5D" w:rsidRDefault="00D45E5D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033753AC" w14:textId="6272FF17" w:rsidR="005A10A5" w:rsidRPr="005A10A5" w:rsidRDefault="005A10A5" w:rsidP="00DE2F2A">
      <w:pPr>
        <w:ind w:left="360"/>
        <w:jc w:val="both"/>
        <w:rPr>
          <w:rFonts w:ascii="Algerian" w:hAnsi="Algerian" w:cs="Tahoma"/>
          <w:b/>
          <w:bCs/>
          <w:color w:val="1F1F1F"/>
          <w:sz w:val="32"/>
          <w:szCs w:val="32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       </w:t>
      </w:r>
      <w:r w:rsidRPr="005A10A5">
        <w:rPr>
          <w:rFonts w:ascii="Algerian" w:hAnsi="Algerian" w:cs="Tahoma"/>
          <w:b/>
          <w:bCs/>
          <w:color w:val="1F1F1F"/>
          <w:sz w:val="32"/>
          <w:szCs w:val="32"/>
        </w:rPr>
        <w:t>INSTALLATION CERTIFICATE</w:t>
      </w:r>
    </w:p>
    <w:p w14:paraId="7C6551AE" w14:textId="77777777" w:rsidR="005A10A5" w:rsidRDefault="005A10A5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DA526CE" w14:textId="77777777" w:rsidR="005A10A5" w:rsidRDefault="005A10A5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ABE1DD6" w14:textId="55FB8834" w:rsidR="00DE2F2A" w:rsidRDefault="00D45E5D" w:rsidP="00DE2F2A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45E5D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DE2F2A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5A10A5">
        <w:rPr>
          <w:rFonts w:ascii="Tahoma" w:hAnsi="Tahoma" w:cs="Tahoma"/>
          <w:b/>
          <w:bCs/>
          <w:color w:val="1F1F1F"/>
          <w:sz w:val="25"/>
          <w:szCs w:val="25"/>
        </w:rPr>
        <w:t xml:space="preserve"> Installation of Science wall in this Institution.</w:t>
      </w:r>
    </w:p>
    <w:p w14:paraId="08F8FCBE" w14:textId="77777777" w:rsidR="00DE2F2A" w:rsidRDefault="00DE2F2A" w:rsidP="005A10A5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D80D4E6" w14:textId="363558CA" w:rsidR="005A10A5" w:rsidRDefault="005A10A5" w:rsidP="00B2054F">
      <w:pPr>
        <w:spacing w:line="360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This is to certify that the Science wall provided by the Department of Science and </w:t>
      </w:r>
      <w:proofErr w:type="spellStart"/>
      <w:proofErr w:type="gramStart"/>
      <w:r>
        <w:rPr>
          <w:rFonts w:ascii="Tahoma" w:hAnsi="Tahoma" w:cs="Tahoma"/>
          <w:color w:val="1F1F1F"/>
          <w:sz w:val="25"/>
          <w:szCs w:val="25"/>
        </w:rPr>
        <w:t>Technology,J</w:t>
      </w:r>
      <w:proofErr w:type="gramEnd"/>
      <w:r>
        <w:rPr>
          <w:rFonts w:ascii="Tahoma" w:hAnsi="Tahoma" w:cs="Tahoma"/>
          <w:color w:val="1F1F1F"/>
          <w:sz w:val="25"/>
          <w:szCs w:val="25"/>
        </w:rPr>
        <w:t>&amp;K</w:t>
      </w:r>
      <w:proofErr w:type="spellEnd"/>
      <w:r>
        <w:rPr>
          <w:rFonts w:ascii="Tahoma" w:hAnsi="Tahoma" w:cs="Tahoma"/>
          <w:color w:val="1F1F1F"/>
          <w:sz w:val="25"/>
          <w:szCs w:val="25"/>
        </w:rPr>
        <w:t xml:space="preserve"> has been installed in this Institution.</w:t>
      </w:r>
    </w:p>
    <w:p w14:paraId="0219EB18" w14:textId="77777777" w:rsidR="005A10A5" w:rsidRDefault="005A10A5" w:rsidP="00B2054F">
      <w:pPr>
        <w:spacing w:line="360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55993C7" w14:textId="375CAC8B" w:rsidR="00C12F58" w:rsidRPr="00A03137" w:rsidRDefault="008F24BC" w:rsidP="005A10A5">
      <w:pPr>
        <w:spacing w:line="360" w:lineRule="auto"/>
        <w:ind w:left="45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39CB3E3C" w14:textId="327F3ACB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</w:p>
    <w:p w14:paraId="15F2EC46" w14:textId="651E3061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</w:t>
      </w:r>
      <w:r w:rsidR="005A10A5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2A72820" w:rsidR="00247F81" w:rsidRPr="005A10A5" w:rsidRDefault="00247F81" w:rsidP="00A03137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A10A5"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                             </w:t>
      </w:r>
      <w:r w:rsidR="005A10A5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5A10A5">
        <w:rPr>
          <w:rFonts w:ascii="Tahoma" w:hAnsi="Tahoma" w:cs="Tahoma"/>
          <w:b/>
          <w:bCs/>
          <w:color w:val="1F1F1F"/>
          <w:sz w:val="25"/>
          <w:szCs w:val="25"/>
        </w:rPr>
        <w:t xml:space="preserve">   Principal</w:t>
      </w:r>
    </w:p>
    <w:p w14:paraId="6495290F" w14:textId="16C4D631" w:rsidR="00247F81" w:rsidRPr="005A10A5" w:rsidRDefault="00247F81" w:rsidP="00A03137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A10A5"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                  Kashmir Government Polytechnic College</w:t>
      </w:r>
    </w:p>
    <w:p w14:paraId="6FBE2CB0" w14:textId="5375C2CD" w:rsidR="00683CF5" w:rsidRPr="005A10A5" w:rsidRDefault="00247F81" w:rsidP="00A03137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5A10A5"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                                 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6E331" w14:textId="77777777" w:rsidR="00AD464D" w:rsidRDefault="00AD464D">
      <w:r>
        <w:separator/>
      </w:r>
    </w:p>
  </w:endnote>
  <w:endnote w:type="continuationSeparator" w:id="0">
    <w:p w14:paraId="1CB60BF6" w14:textId="77777777" w:rsidR="00AD464D" w:rsidRDefault="00AD4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D8DF1" w14:textId="77777777" w:rsidR="00AD464D" w:rsidRDefault="00AD464D">
      <w:r>
        <w:separator/>
      </w:r>
    </w:p>
  </w:footnote>
  <w:footnote w:type="continuationSeparator" w:id="0">
    <w:p w14:paraId="6142B008" w14:textId="77777777" w:rsidR="00AD464D" w:rsidRDefault="00AD4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8"/>
  </w:num>
  <w:num w:numId="17">
    <w:abstractNumId w:val="14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0944"/>
    <w:rsid w:val="003D1396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10A5"/>
    <w:rsid w:val="005A4526"/>
    <w:rsid w:val="005A628E"/>
    <w:rsid w:val="005B473D"/>
    <w:rsid w:val="005C1B16"/>
    <w:rsid w:val="005E53D0"/>
    <w:rsid w:val="005E759A"/>
    <w:rsid w:val="005F0F78"/>
    <w:rsid w:val="006002EB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4816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D464D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27A45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2</cp:revision>
  <cp:lastPrinted>2025-08-22T10:28:00Z</cp:lastPrinted>
  <dcterms:created xsi:type="dcterms:W3CDTF">2025-08-22T10:44:00Z</dcterms:created>
  <dcterms:modified xsi:type="dcterms:W3CDTF">2025-08-22T10:44:00Z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