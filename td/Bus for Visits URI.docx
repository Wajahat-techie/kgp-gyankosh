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ABD3" w14:textId="77777777" w:rsidR="00CD33E7" w:rsidRDefault="00CD33E7" w:rsidP="0043382C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4B77C704" w14:textId="3DAA673E" w:rsidR="00CD33E7" w:rsidRPr="00CD33E7" w:rsidRDefault="00CD33E7" w:rsidP="00F60AD6">
      <w:pPr>
        <w:ind w:left="284"/>
        <w:rPr>
          <w:rFonts w:ascii="Tahoma" w:hAnsi="Tahoma" w:cs="Tahoma"/>
          <w:sz w:val="25"/>
          <w:szCs w:val="25"/>
        </w:rPr>
      </w:pPr>
      <w:r w:rsidRPr="00CD33E7">
        <w:rPr>
          <w:rFonts w:ascii="Tahoma" w:hAnsi="Tahoma" w:cs="Tahoma"/>
          <w:sz w:val="25"/>
          <w:szCs w:val="25"/>
        </w:rPr>
        <w:t>The Principal</w:t>
      </w:r>
      <w:r w:rsidR="001A6B23">
        <w:rPr>
          <w:rFonts w:ascii="Tahoma" w:hAnsi="Tahoma" w:cs="Tahoma"/>
          <w:sz w:val="25"/>
          <w:szCs w:val="25"/>
        </w:rPr>
        <w:t>,</w:t>
      </w:r>
    </w:p>
    <w:p w14:paraId="2C688E16" w14:textId="77777777" w:rsidR="0043382C" w:rsidRDefault="0043382C" w:rsidP="00F60AD6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Government Polytechnic college,</w:t>
      </w:r>
    </w:p>
    <w:p w14:paraId="2EB7DBD3" w14:textId="68BB75E1" w:rsidR="0043382C" w:rsidRPr="00CD33E7" w:rsidRDefault="0036740F" w:rsidP="00F60AD6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Baramulla</w:t>
      </w:r>
      <w:r w:rsidR="00FC4D2A">
        <w:rPr>
          <w:rFonts w:ascii="Tahoma" w:hAnsi="Tahoma" w:cs="Tahoma"/>
          <w:sz w:val="25"/>
          <w:szCs w:val="25"/>
        </w:rPr>
        <w:t>.</w:t>
      </w:r>
    </w:p>
    <w:p w14:paraId="312E880E" w14:textId="61264BF0" w:rsidR="0043382C" w:rsidRDefault="0043382C" w:rsidP="00F60AD6">
      <w:pPr>
        <w:ind w:left="284"/>
        <w:rPr>
          <w:rFonts w:ascii="Tahoma" w:hAnsi="Tahoma" w:cs="Tahoma"/>
          <w:sz w:val="25"/>
          <w:szCs w:val="25"/>
        </w:rPr>
      </w:pPr>
    </w:p>
    <w:p w14:paraId="069B6DBE" w14:textId="3C9F818D" w:rsidR="00F60AD6" w:rsidRDefault="0043382C" w:rsidP="00F60AD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60A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842BF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Dated:</w:t>
      </w:r>
      <w:r w:rsidR="0039449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740F">
        <w:rPr>
          <w:rFonts w:ascii="Tahoma" w:hAnsi="Tahoma" w:cs="Tahoma"/>
          <w:color w:val="1F1F1F"/>
          <w:sz w:val="25"/>
          <w:szCs w:val="25"/>
        </w:rPr>
        <w:t>27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F60AD6">
        <w:rPr>
          <w:rFonts w:ascii="Tahoma" w:hAnsi="Tahoma" w:cs="Tahoma"/>
          <w:color w:val="1F1F1F"/>
          <w:sz w:val="25"/>
          <w:szCs w:val="25"/>
        </w:rPr>
        <w:t>0</w:t>
      </w:r>
      <w:r w:rsidR="0036740F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F60AD6">
        <w:rPr>
          <w:rFonts w:ascii="Tahoma" w:hAnsi="Tahoma" w:cs="Tahoma"/>
          <w:color w:val="1F1F1F"/>
          <w:sz w:val="25"/>
          <w:szCs w:val="25"/>
        </w:rPr>
        <w:t>6</w:t>
      </w:r>
    </w:p>
    <w:p w14:paraId="3E64D63F" w14:textId="77777777" w:rsidR="0036740F" w:rsidRPr="00F60AD6" w:rsidRDefault="0036740F" w:rsidP="00F60AD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917B066" w14:textId="77777777" w:rsidR="0036740F" w:rsidRDefault="0036740F" w:rsidP="0036740F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6740F">
        <w:rPr>
          <w:rFonts w:ascii="Tahoma" w:hAnsi="Tahoma" w:cs="Tahoma"/>
          <w:b/>
          <w:bCs/>
          <w:color w:val="1F1F1F"/>
          <w:sz w:val="25"/>
          <w:szCs w:val="25"/>
        </w:rPr>
        <w:t>Subject: Request for Bus for Educational Visit to Uri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4258DF4" w14:textId="17F8D6BC" w:rsidR="0036740F" w:rsidRPr="0036740F" w:rsidRDefault="0036740F" w:rsidP="00842BF7">
      <w:pPr>
        <w:spacing w:line="360" w:lineRule="auto"/>
        <w:ind w:left="360"/>
        <w:rPr>
          <w:rFonts w:ascii="Tahoma" w:hAnsi="Tahoma" w:cs="Tahoma"/>
          <w:color w:val="1F1F1F"/>
          <w:sz w:val="25"/>
          <w:szCs w:val="25"/>
        </w:rPr>
      </w:pPr>
      <w:r w:rsidRPr="0036740F">
        <w:rPr>
          <w:rFonts w:ascii="Tahoma" w:hAnsi="Tahoma" w:cs="Tahoma"/>
          <w:color w:val="1F1F1F"/>
          <w:sz w:val="25"/>
          <w:szCs w:val="25"/>
        </w:rPr>
        <w:t>Sir,</w:t>
      </w:r>
    </w:p>
    <w:p w14:paraId="3FC3ABA6" w14:textId="395C8840" w:rsidR="0036740F" w:rsidRPr="0036740F" w:rsidRDefault="0036740F" w:rsidP="00842BF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6740F">
        <w:rPr>
          <w:rFonts w:ascii="Tahoma" w:hAnsi="Tahoma" w:cs="Tahoma"/>
          <w:color w:val="1F1F1F"/>
          <w:sz w:val="25"/>
          <w:szCs w:val="25"/>
        </w:rPr>
        <w:t xml:space="preserve">With due respect, I would like to request your kind cooperation in </w:t>
      </w:r>
      <w:r w:rsidR="00842BF7">
        <w:rPr>
          <w:rFonts w:ascii="Tahoma" w:hAnsi="Tahoma" w:cs="Tahoma"/>
          <w:color w:val="1F1F1F"/>
          <w:sz w:val="25"/>
          <w:szCs w:val="25"/>
        </w:rPr>
        <w:t>providing bus of your institution</w:t>
      </w:r>
      <w:r w:rsidRPr="0036740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42BF7">
        <w:rPr>
          <w:rFonts w:ascii="Tahoma" w:hAnsi="Tahoma" w:cs="Tahoma"/>
          <w:color w:val="1F1F1F"/>
          <w:sz w:val="25"/>
          <w:szCs w:val="25"/>
        </w:rPr>
        <w:t xml:space="preserve">on 31-Aug-2026 </w:t>
      </w:r>
      <w:r w:rsidRPr="0036740F">
        <w:rPr>
          <w:rFonts w:ascii="Tahoma" w:hAnsi="Tahoma" w:cs="Tahoma"/>
          <w:color w:val="1F1F1F"/>
          <w:sz w:val="25"/>
          <w:szCs w:val="25"/>
        </w:rPr>
        <w:t xml:space="preserve">for an educational visit of our students to Uri. This visit is being organized to provide practical exposure and enhance the learning experience of the </w:t>
      </w:r>
      <w:r w:rsidR="00842BF7">
        <w:rPr>
          <w:rFonts w:ascii="Tahoma" w:hAnsi="Tahoma" w:cs="Tahoma"/>
          <w:color w:val="1F1F1F"/>
          <w:sz w:val="25"/>
          <w:szCs w:val="25"/>
        </w:rPr>
        <w:t xml:space="preserve">Electrical Engg </w:t>
      </w:r>
      <w:r w:rsidRPr="0036740F">
        <w:rPr>
          <w:rFonts w:ascii="Tahoma" w:hAnsi="Tahoma" w:cs="Tahoma"/>
          <w:color w:val="1F1F1F"/>
          <w:sz w:val="25"/>
          <w:szCs w:val="25"/>
        </w:rPr>
        <w:t>students of our institution.</w:t>
      </w:r>
    </w:p>
    <w:p w14:paraId="509CC942" w14:textId="77777777" w:rsidR="0036740F" w:rsidRPr="0036740F" w:rsidRDefault="0036740F" w:rsidP="00842BF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6740F">
        <w:rPr>
          <w:rFonts w:ascii="Tahoma" w:hAnsi="Tahoma" w:cs="Tahoma"/>
          <w:color w:val="1F1F1F"/>
          <w:sz w:val="25"/>
          <w:szCs w:val="25"/>
        </w:rPr>
        <w:t>In this regard, I request you to kindly spare a bus of your institution for the said visit. The services of the driver and the cost of fuel will be borne by our institution (KGP Srinagar).</w:t>
      </w:r>
    </w:p>
    <w:p w14:paraId="29E1CD88" w14:textId="77777777" w:rsidR="0036740F" w:rsidRDefault="0036740F" w:rsidP="00842BF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6740F">
        <w:rPr>
          <w:rFonts w:ascii="Tahoma" w:hAnsi="Tahoma" w:cs="Tahoma"/>
          <w:color w:val="1F1F1F"/>
          <w:sz w:val="25"/>
          <w:szCs w:val="25"/>
        </w:rPr>
        <w:t>I shall be highly obliged if you kindly grant this request and arrange the bus at the earliest. All necessary formalities and safety measures will be duly observed.</w:t>
      </w:r>
    </w:p>
    <w:p w14:paraId="198D7336" w14:textId="77777777" w:rsidR="00842BF7" w:rsidRPr="0036740F" w:rsidRDefault="00842BF7" w:rsidP="00842BF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73E7FB05" w:rsidR="00CD7194" w:rsidRDefault="00F60AD6" w:rsidP="00F60AD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3E91D737" w14:textId="77777777" w:rsidR="00FF7A62" w:rsidRDefault="00FF7A6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3998A2C" w14:textId="77777777" w:rsidR="00842BF7" w:rsidRDefault="00842BF7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549616" w14:textId="77777777" w:rsidR="00842BF7" w:rsidRDefault="00842BF7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E07AD5" w14:textId="77777777" w:rsidR="00842BF7" w:rsidRDefault="00842BF7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F49FDB3" w14:textId="485DA56E" w:rsidR="00842BF7" w:rsidRPr="00842BF7" w:rsidRDefault="00842BF7" w:rsidP="00842BF7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42BF7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A577880" w14:textId="760C13B9" w:rsidR="00842BF7" w:rsidRDefault="00842BF7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1.HOD,Electrical Engineering Department for information.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CB07FC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983A" w14:textId="77777777" w:rsidR="0040404D" w:rsidRDefault="0040404D">
      <w:r>
        <w:separator/>
      </w:r>
    </w:p>
  </w:endnote>
  <w:endnote w:type="continuationSeparator" w:id="0">
    <w:p w14:paraId="79B3FE55" w14:textId="77777777" w:rsidR="0040404D" w:rsidRDefault="0040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734E" w14:textId="77777777" w:rsidR="0040404D" w:rsidRDefault="0040404D">
      <w:r>
        <w:separator/>
      </w:r>
    </w:p>
  </w:footnote>
  <w:footnote w:type="continuationSeparator" w:id="0">
    <w:p w14:paraId="76C13B18" w14:textId="77777777" w:rsidR="0040404D" w:rsidRDefault="00404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23703679" name="Picture 14237036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3B3619D"/>
    <w:multiLevelType w:val="multilevel"/>
    <w:tmpl w:val="098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2482">
    <w:abstractNumId w:val="9"/>
  </w:num>
  <w:num w:numId="2" w16cid:durableId="1574704861">
    <w:abstractNumId w:val="7"/>
  </w:num>
  <w:num w:numId="3" w16cid:durableId="1282802032">
    <w:abstractNumId w:val="6"/>
  </w:num>
  <w:num w:numId="4" w16cid:durableId="773983496">
    <w:abstractNumId w:val="5"/>
  </w:num>
  <w:num w:numId="5" w16cid:durableId="1034305738">
    <w:abstractNumId w:val="4"/>
  </w:num>
  <w:num w:numId="6" w16cid:durableId="1966426093">
    <w:abstractNumId w:val="8"/>
  </w:num>
  <w:num w:numId="7" w16cid:durableId="596865997">
    <w:abstractNumId w:val="3"/>
  </w:num>
  <w:num w:numId="8" w16cid:durableId="1442917454">
    <w:abstractNumId w:val="2"/>
  </w:num>
  <w:num w:numId="9" w16cid:durableId="924342040">
    <w:abstractNumId w:val="1"/>
  </w:num>
  <w:num w:numId="10" w16cid:durableId="1106072976">
    <w:abstractNumId w:val="0"/>
  </w:num>
  <w:num w:numId="11" w16cid:durableId="2047676130">
    <w:abstractNumId w:val="11"/>
  </w:num>
  <w:num w:numId="12" w16cid:durableId="1191189514">
    <w:abstractNumId w:val="12"/>
  </w:num>
  <w:num w:numId="13" w16cid:durableId="1156652083">
    <w:abstractNumId w:val="10"/>
  </w:num>
  <w:num w:numId="14" w16cid:durableId="369840408">
    <w:abstractNumId w:val="15"/>
  </w:num>
  <w:num w:numId="15" w16cid:durableId="718357652">
    <w:abstractNumId w:val="14"/>
  </w:num>
  <w:num w:numId="16" w16cid:durableId="2068723798">
    <w:abstractNumId w:val="16"/>
  </w:num>
  <w:num w:numId="17" w16cid:durableId="905071419">
    <w:abstractNumId w:val="13"/>
  </w:num>
  <w:num w:numId="18" w16cid:durableId="6408172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1EE3"/>
    <w:rsid w:val="000E6552"/>
    <w:rsid w:val="000F334E"/>
    <w:rsid w:val="000F3A4F"/>
    <w:rsid w:val="000F59AC"/>
    <w:rsid w:val="00103C41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6B23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4B14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6740F"/>
    <w:rsid w:val="003735B5"/>
    <w:rsid w:val="00377186"/>
    <w:rsid w:val="0037797E"/>
    <w:rsid w:val="00394491"/>
    <w:rsid w:val="003A1C03"/>
    <w:rsid w:val="003C3196"/>
    <w:rsid w:val="003D1396"/>
    <w:rsid w:val="0040404D"/>
    <w:rsid w:val="00407957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D6D8B"/>
    <w:rsid w:val="006F61D8"/>
    <w:rsid w:val="007035CF"/>
    <w:rsid w:val="00705C8D"/>
    <w:rsid w:val="007152D7"/>
    <w:rsid w:val="0074054D"/>
    <w:rsid w:val="00746C14"/>
    <w:rsid w:val="00754548"/>
    <w:rsid w:val="00757FC8"/>
    <w:rsid w:val="00762F19"/>
    <w:rsid w:val="007A65F9"/>
    <w:rsid w:val="007B6B21"/>
    <w:rsid w:val="007C2C59"/>
    <w:rsid w:val="007C3556"/>
    <w:rsid w:val="007C794F"/>
    <w:rsid w:val="007E433B"/>
    <w:rsid w:val="007E544A"/>
    <w:rsid w:val="007F6994"/>
    <w:rsid w:val="00801F23"/>
    <w:rsid w:val="008048EF"/>
    <w:rsid w:val="008211D5"/>
    <w:rsid w:val="00830478"/>
    <w:rsid w:val="00831980"/>
    <w:rsid w:val="008332A4"/>
    <w:rsid w:val="00834240"/>
    <w:rsid w:val="00837632"/>
    <w:rsid w:val="00842BF7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1EF7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166A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7F4F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702A"/>
    <w:rsid w:val="00C45227"/>
    <w:rsid w:val="00C56C7E"/>
    <w:rsid w:val="00C644CF"/>
    <w:rsid w:val="00C73C0F"/>
    <w:rsid w:val="00C776A4"/>
    <w:rsid w:val="00CA241E"/>
    <w:rsid w:val="00CA2C6C"/>
    <w:rsid w:val="00CB030E"/>
    <w:rsid w:val="00CB0652"/>
    <w:rsid w:val="00CB07FC"/>
    <w:rsid w:val="00CC0600"/>
    <w:rsid w:val="00CC586C"/>
    <w:rsid w:val="00CC78AC"/>
    <w:rsid w:val="00CD33E7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0735"/>
    <w:rsid w:val="00DD30ED"/>
    <w:rsid w:val="00DE34B8"/>
    <w:rsid w:val="00DF03A7"/>
    <w:rsid w:val="00E00548"/>
    <w:rsid w:val="00E03670"/>
    <w:rsid w:val="00E05D9F"/>
    <w:rsid w:val="00E23332"/>
    <w:rsid w:val="00E64C21"/>
    <w:rsid w:val="00E66F64"/>
    <w:rsid w:val="00E67631"/>
    <w:rsid w:val="00E7798A"/>
    <w:rsid w:val="00E81656"/>
    <w:rsid w:val="00EC24C6"/>
    <w:rsid w:val="00EE0780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0AD6"/>
    <w:rsid w:val="00F649D8"/>
    <w:rsid w:val="00F8455C"/>
    <w:rsid w:val="00F909F8"/>
    <w:rsid w:val="00FB0BD8"/>
    <w:rsid w:val="00FB2688"/>
    <w:rsid w:val="00FC4D2A"/>
    <w:rsid w:val="00FF7A6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2025-11-25T04:31:00Z</cp:lastPrinted>
  <dcterms:created xsi:type="dcterms:W3CDTF">2026-08-27T08:48:00Z</dcterms:created>
  <dcterms:modified xsi:type="dcterms:W3CDTF">2026-08-27T08:50:00Z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