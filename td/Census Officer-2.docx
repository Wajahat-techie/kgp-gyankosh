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5FD4E" w14:textId="77777777" w:rsidR="00540A7A" w:rsidRDefault="00540A7A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0EF12E31" w14:textId="77777777" w:rsidR="006E11CB" w:rsidRDefault="00F9422B" w:rsidP="006E11CB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The</w:t>
      </w:r>
      <w:r w:rsidRPr="00F9422B">
        <w:rPr>
          <w:rFonts w:ascii="Tahoma" w:hAnsi="Tahoma" w:cs="Tahoma"/>
          <w:color w:val="1F1F1F"/>
          <w:sz w:val="24"/>
          <w:szCs w:val="24"/>
        </w:rPr>
        <w:t xml:space="preserve"> </w:t>
      </w:r>
      <w:proofErr w:type="gramStart"/>
      <w:r w:rsidR="006E11CB" w:rsidRPr="00F9422B">
        <w:rPr>
          <w:rFonts w:ascii="Tahoma" w:hAnsi="Tahoma" w:cs="Tahoma"/>
          <w:color w:val="1F1F1F"/>
          <w:sz w:val="24"/>
          <w:szCs w:val="24"/>
        </w:rPr>
        <w:t>Principal</w:t>
      </w:r>
      <w:proofErr w:type="gramEnd"/>
      <w:r w:rsidR="006E11CB">
        <w:rPr>
          <w:rFonts w:ascii="Tahoma" w:hAnsi="Tahoma" w:cs="Tahoma"/>
          <w:color w:val="1F1F1F"/>
          <w:sz w:val="24"/>
          <w:szCs w:val="24"/>
        </w:rPr>
        <w:t>,</w:t>
      </w:r>
    </w:p>
    <w:p w14:paraId="29F84435" w14:textId="2851BC76" w:rsidR="00CE2CD1" w:rsidRDefault="006E11CB" w:rsidP="00CE2CD1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  <w:r w:rsidRPr="00F9422B">
        <w:rPr>
          <w:rFonts w:ascii="Tahoma" w:hAnsi="Tahoma" w:cs="Tahoma"/>
          <w:color w:val="1F1F1F"/>
          <w:sz w:val="24"/>
          <w:szCs w:val="24"/>
        </w:rPr>
        <w:t>Census</w:t>
      </w:r>
      <w:r w:rsidR="00F9422B" w:rsidRPr="00F9422B">
        <w:rPr>
          <w:rFonts w:ascii="Tahoma" w:hAnsi="Tahoma" w:cs="Tahoma"/>
          <w:color w:val="1F1F1F"/>
          <w:sz w:val="24"/>
          <w:szCs w:val="24"/>
        </w:rPr>
        <w:t xml:space="preserve"> Officer (Urban</w:t>
      </w:r>
      <w:r w:rsidR="00CE2CD1" w:rsidRPr="00F9422B">
        <w:rPr>
          <w:rFonts w:ascii="Tahoma" w:hAnsi="Tahoma" w:cs="Tahoma"/>
          <w:color w:val="1F1F1F"/>
          <w:sz w:val="24"/>
          <w:szCs w:val="24"/>
        </w:rPr>
        <w:t>), Commissioner</w:t>
      </w:r>
      <w:r w:rsidR="00CE2CD1">
        <w:rPr>
          <w:rFonts w:ascii="Tahoma" w:hAnsi="Tahoma" w:cs="Tahoma"/>
          <w:color w:val="1F1F1F"/>
          <w:sz w:val="24"/>
          <w:szCs w:val="24"/>
        </w:rPr>
        <w:t>,</w:t>
      </w:r>
    </w:p>
    <w:p w14:paraId="7BA3DCD7" w14:textId="6FE1A8E6" w:rsidR="00F9422B" w:rsidRDefault="006E11CB" w:rsidP="00F9422B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S</w:t>
      </w:r>
      <w:r w:rsidR="00CE2CD1">
        <w:rPr>
          <w:rFonts w:ascii="Tahoma" w:hAnsi="Tahoma" w:cs="Tahoma"/>
          <w:color w:val="1F1F1F"/>
          <w:sz w:val="24"/>
          <w:szCs w:val="24"/>
        </w:rPr>
        <w:t>rinagar Municipal Corporation</w:t>
      </w:r>
      <w:r>
        <w:rPr>
          <w:rFonts w:ascii="Tahoma" w:hAnsi="Tahoma" w:cs="Tahoma"/>
          <w:color w:val="1F1F1F"/>
          <w:sz w:val="24"/>
          <w:szCs w:val="24"/>
        </w:rPr>
        <w:t>.</w:t>
      </w:r>
    </w:p>
    <w:p w14:paraId="5F3CD99B" w14:textId="77777777" w:rsidR="00540A7A" w:rsidRPr="00275E88" w:rsidRDefault="00540A7A" w:rsidP="00AE646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573E604" w14:textId="124E93DF" w:rsidR="00C267BE" w:rsidRDefault="00900EE4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>No:</w:t>
      </w:r>
      <w:r w:rsidR="00B161E7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275E88">
        <w:rPr>
          <w:rFonts w:ascii="Tahoma" w:hAnsi="Tahoma" w:cs="Tahoma"/>
          <w:color w:val="1F1F1F"/>
          <w:sz w:val="24"/>
          <w:szCs w:val="24"/>
        </w:rPr>
        <w:t>KGP/</w:t>
      </w:r>
      <w:r w:rsidR="0060672C" w:rsidRPr="00275E88">
        <w:rPr>
          <w:rFonts w:ascii="Tahoma" w:hAnsi="Tahoma" w:cs="Tahoma"/>
          <w:color w:val="1F1F1F"/>
          <w:sz w:val="24"/>
          <w:szCs w:val="24"/>
        </w:rPr>
        <w:t>Estt</w:t>
      </w:r>
      <w:r w:rsidRPr="00275E88">
        <w:rPr>
          <w:rFonts w:ascii="Tahoma" w:hAnsi="Tahoma" w:cs="Tahoma"/>
          <w:color w:val="1F1F1F"/>
          <w:sz w:val="24"/>
          <w:szCs w:val="24"/>
        </w:rPr>
        <w:t>/</w:t>
      </w:r>
      <w:r w:rsidR="0060672C" w:rsidRPr="00275E88">
        <w:rPr>
          <w:rFonts w:ascii="Tahoma" w:hAnsi="Tahoma" w:cs="Tahoma"/>
          <w:color w:val="1F1F1F"/>
          <w:sz w:val="24"/>
          <w:szCs w:val="24"/>
        </w:rPr>
        <w:t>202</w:t>
      </w:r>
      <w:r w:rsidR="009D6012" w:rsidRPr="00275E88">
        <w:rPr>
          <w:rFonts w:ascii="Tahoma" w:hAnsi="Tahoma" w:cs="Tahoma"/>
          <w:color w:val="1F1F1F"/>
          <w:sz w:val="24"/>
          <w:szCs w:val="24"/>
        </w:rPr>
        <w:t>6</w:t>
      </w:r>
      <w:r w:rsidR="00064C45" w:rsidRPr="00275E88">
        <w:rPr>
          <w:rFonts w:ascii="Tahoma" w:hAnsi="Tahoma" w:cs="Tahoma"/>
          <w:color w:val="1F1F1F"/>
          <w:sz w:val="24"/>
          <w:szCs w:val="24"/>
        </w:rPr>
        <w:t>/</w:t>
      </w:r>
      <w:r w:rsidR="00540A7A">
        <w:rPr>
          <w:rFonts w:ascii="Tahoma" w:hAnsi="Tahoma" w:cs="Tahoma"/>
          <w:color w:val="1F1F1F"/>
          <w:sz w:val="24"/>
          <w:szCs w:val="24"/>
        </w:rPr>
        <w:t xml:space="preserve"> </w:t>
      </w:r>
      <w:r w:rsidR="005A09E2" w:rsidRPr="00275E88">
        <w:rPr>
          <w:rFonts w:ascii="Tahoma" w:hAnsi="Tahoma" w:cs="Tahoma"/>
          <w:color w:val="1F1F1F"/>
          <w:sz w:val="24"/>
          <w:szCs w:val="24"/>
        </w:rPr>
        <w:t xml:space="preserve">       </w:t>
      </w:r>
      <w:r w:rsidR="00064C45" w:rsidRPr="00275E88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275E88">
        <w:rPr>
          <w:rFonts w:ascii="Tahoma" w:hAnsi="Tahoma" w:cs="Tahoma"/>
          <w:color w:val="1F1F1F"/>
          <w:sz w:val="24"/>
          <w:szCs w:val="24"/>
        </w:rPr>
        <w:t xml:space="preserve">                            </w:t>
      </w:r>
      <w:r w:rsidR="00813B53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275E88">
        <w:rPr>
          <w:rFonts w:ascii="Tahoma" w:hAnsi="Tahoma" w:cs="Tahoma"/>
          <w:color w:val="1F1F1F"/>
          <w:sz w:val="24"/>
          <w:szCs w:val="24"/>
        </w:rPr>
        <w:t>Dated</w:t>
      </w:r>
      <w:r w:rsidR="006D627E" w:rsidRPr="00275E88">
        <w:rPr>
          <w:rFonts w:ascii="Tahoma" w:hAnsi="Tahoma" w:cs="Tahoma"/>
          <w:color w:val="1F1F1F"/>
          <w:sz w:val="24"/>
          <w:szCs w:val="24"/>
        </w:rPr>
        <w:t>:</w:t>
      </w:r>
      <w:r w:rsidR="00540A7A">
        <w:rPr>
          <w:rFonts w:ascii="Tahoma" w:hAnsi="Tahoma" w:cs="Tahoma"/>
          <w:color w:val="1F1F1F"/>
          <w:sz w:val="24"/>
          <w:szCs w:val="24"/>
        </w:rPr>
        <w:t>1</w:t>
      </w:r>
      <w:r w:rsidR="00250071">
        <w:rPr>
          <w:rFonts w:ascii="Tahoma" w:hAnsi="Tahoma" w:cs="Tahoma"/>
          <w:color w:val="1F1F1F"/>
          <w:sz w:val="24"/>
          <w:szCs w:val="24"/>
        </w:rPr>
        <w:t>4</w:t>
      </w:r>
      <w:r w:rsidR="00540A7A">
        <w:rPr>
          <w:rFonts w:ascii="Tahoma" w:hAnsi="Tahoma" w:cs="Tahoma"/>
          <w:color w:val="1F1F1F"/>
          <w:sz w:val="24"/>
          <w:szCs w:val="24"/>
        </w:rPr>
        <w:t>-05-2026</w:t>
      </w:r>
    </w:p>
    <w:p w14:paraId="27921471" w14:textId="77777777" w:rsidR="00F9422B" w:rsidRPr="00F9422B" w:rsidRDefault="00F9422B" w:rsidP="00F9422B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</w:p>
    <w:p w14:paraId="1E66A223" w14:textId="673B7D28" w:rsidR="00F9422B" w:rsidRPr="006E11CB" w:rsidRDefault="00F9422B" w:rsidP="006E11CB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E11CB">
        <w:rPr>
          <w:rFonts w:ascii="Tahoma" w:hAnsi="Tahoma" w:cs="Tahoma"/>
          <w:b/>
          <w:bCs/>
          <w:color w:val="1F1F1F"/>
          <w:sz w:val="25"/>
          <w:szCs w:val="25"/>
        </w:rPr>
        <w:t>Subject: Submission of list of officials for deployment as Supervisors and Enumerators for Census-2027</w:t>
      </w:r>
      <w:r w:rsidR="00250071">
        <w:rPr>
          <w:rFonts w:ascii="Tahoma" w:hAnsi="Tahoma" w:cs="Tahoma"/>
          <w:b/>
          <w:bCs/>
          <w:color w:val="1F1F1F"/>
          <w:sz w:val="25"/>
          <w:szCs w:val="25"/>
        </w:rPr>
        <w:t>-Revised List</w:t>
      </w:r>
      <w:r w:rsidR="00C73225">
        <w:rPr>
          <w:rFonts w:ascii="Tahoma" w:hAnsi="Tahoma" w:cs="Tahoma"/>
          <w:b/>
          <w:bCs/>
          <w:color w:val="1F1F1F"/>
          <w:sz w:val="25"/>
          <w:szCs w:val="25"/>
        </w:rPr>
        <w:t xml:space="preserve"> as on 14-05-2026.</w:t>
      </w:r>
    </w:p>
    <w:p w14:paraId="6266ECC8" w14:textId="05D1DF74" w:rsidR="00F9422B" w:rsidRPr="006E11CB" w:rsidRDefault="00F9422B" w:rsidP="006E11C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b/>
          <w:bCs/>
          <w:color w:val="1F1F1F"/>
          <w:sz w:val="25"/>
          <w:szCs w:val="25"/>
        </w:rPr>
        <w:t>Ref:</w:t>
      </w:r>
      <w:r w:rsidRPr="006E11CB">
        <w:rPr>
          <w:rFonts w:ascii="Tahoma" w:hAnsi="Tahoma" w:cs="Tahoma"/>
          <w:color w:val="1F1F1F"/>
          <w:sz w:val="25"/>
          <w:szCs w:val="25"/>
        </w:rPr>
        <w:t xml:space="preserve"> Your letter No. SMC-</w:t>
      </w:r>
      <w:proofErr w:type="spellStart"/>
      <w:r w:rsidRPr="006E11CB">
        <w:rPr>
          <w:rFonts w:ascii="Tahoma" w:hAnsi="Tahoma" w:cs="Tahoma"/>
          <w:color w:val="1F1F1F"/>
          <w:sz w:val="25"/>
          <w:szCs w:val="25"/>
        </w:rPr>
        <w:t>Estb</w:t>
      </w:r>
      <w:proofErr w:type="spellEnd"/>
      <w:r w:rsidRPr="006E11CB">
        <w:rPr>
          <w:rFonts w:ascii="Tahoma" w:hAnsi="Tahoma" w:cs="Tahoma"/>
          <w:color w:val="1F1F1F"/>
          <w:sz w:val="25"/>
          <w:szCs w:val="25"/>
        </w:rPr>
        <w:t>/56/2026-04 (</w:t>
      </w:r>
      <w:proofErr w:type="spellStart"/>
      <w:r w:rsidRPr="006E11CB">
        <w:rPr>
          <w:rFonts w:ascii="Tahoma" w:hAnsi="Tahoma" w:cs="Tahoma"/>
          <w:color w:val="1F1F1F"/>
          <w:sz w:val="25"/>
          <w:szCs w:val="25"/>
        </w:rPr>
        <w:t>C.No</w:t>
      </w:r>
      <w:proofErr w:type="spellEnd"/>
      <w:r w:rsidRPr="006E11CB">
        <w:rPr>
          <w:rFonts w:ascii="Tahoma" w:hAnsi="Tahoma" w:cs="Tahoma"/>
          <w:color w:val="1F1F1F"/>
          <w:sz w:val="25"/>
          <w:szCs w:val="25"/>
        </w:rPr>
        <w:t xml:space="preserve">. 7845521) dated </w:t>
      </w:r>
      <w:r w:rsidR="006E11CB" w:rsidRPr="006E11CB">
        <w:rPr>
          <w:rFonts w:ascii="Tahoma" w:hAnsi="Tahoma" w:cs="Tahoma"/>
          <w:color w:val="1F1F1F"/>
          <w:sz w:val="25"/>
          <w:szCs w:val="25"/>
        </w:rPr>
        <w:t>11</w:t>
      </w:r>
      <w:r w:rsidRPr="006E11CB">
        <w:rPr>
          <w:rFonts w:ascii="Tahoma" w:hAnsi="Tahoma" w:cs="Tahoma"/>
          <w:color w:val="1F1F1F"/>
          <w:sz w:val="25"/>
          <w:szCs w:val="25"/>
        </w:rPr>
        <w:t>/05/2026.</w:t>
      </w:r>
    </w:p>
    <w:p w14:paraId="7A4A694E" w14:textId="77777777" w:rsidR="00F9422B" w:rsidRPr="006E11CB" w:rsidRDefault="00F9422B" w:rsidP="00F9422B">
      <w:pPr>
        <w:tabs>
          <w:tab w:val="left" w:pos="-142"/>
        </w:tabs>
        <w:rPr>
          <w:rFonts w:ascii="Tahoma" w:hAnsi="Tahoma" w:cs="Tahoma"/>
          <w:color w:val="1F1F1F"/>
          <w:sz w:val="25"/>
          <w:szCs w:val="25"/>
        </w:rPr>
      </w:pPr>
    </w:p>
    <w:p w14:paraId="3E891066" w14:textId="2B46ECFA" w:rsidR="00F9422B" w:rsidRPr="006E11CB" w:rsidRDefault="00F9422B" w:rsidP="00F9422B">
      <w:pPr>
        <w:tabs>
          <w:tab w:val="left" w:pos="-142"/>
        </w:tabs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>Sir,</w:t>
      </w:r>
    </w:p>
    <w:p w14:paraId="5BFCA650" w14:textId="77777777" w:rsidR="00F9422B" w:rsidRPr="006E11CB" w:rsidRDefault="00F9422B" w:rsidP="00F9422B">
      <w:pPr>
        <w:tabs>
          <w:tab w:val="left" w:pos="-142"/>
        </w:tabs>
        <w:rPr>
          <w:rFonts w:ascii="Tahoma" w:hAnsi="Tahoma" w:cs="Tahoma"/>
          <w:color w:val="1F1F1F"/>
          <w:sz w:val="25"/>
          <w:szCs w:val="25"/>
        </w:rPr>
      </w:pPr>
    </w:p>
    <w:p w14:paraId="710D7607" w14:textId="65F52047" w:rsidR="004F41F5" w:rsidRDefault="00F9422B" w:rsidP="00667E7A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>With reference to the subject cited above</w:t>
      </w:r>
      <w:r w:rsidR="00250071">
        <w:rPr>
          <w:rFonts w:ascii="Tahoma" w:hAnsi="Tahoma" w:cs="Tahoma"/>
          <w:color w:val="1F1F1F"/>
          <w:sz w:val="25"/>
          <w:szCs w:val="25"/>
        </w:rPr>
        <w:t xml:space="preserve"> and in continuation of this office letter no </w:t>
      </w:r>
      <w:r w:rsidR="00250071" w:rsidRPr="00275E88">
        <w:rPr>
          <w:rFonts w:ascii="Tahoma" w:hAnsi="Tahoma" w:cs="Tahoma"/>
          <w:color w:val="1F1F1F"/>
          <w:sz w:val="24"/>
          <w:szCs w:val="24"/>
        </w:rPr>
        <w:t>KGP/Estt/2026/</w:t>
      </w:r>
      <w:proofErr w:type="gramStart"/>
      <w:r w:rsidR="00250071">
        <w:rPr>
          <w:rFonts w:ascii="Tahoma" w:hAnsi="Tahoma" w:cs="Tahoma"/>
          <w:color w:val="1F1F1F"/>
          <w:sz w:val="24"/>
          <w:szCs w:val="24"/>
        </w:rPr>
        <w:t>287</w:t>
      </w:r>
      <w:r w:rsidR="00250071">
        <w:rPr>
          <w:rFonts w:ascii="Tahoma" w:hAnsi="Tahoma" w:cs="Tahoma"/>
          <w:color w:val="1F1F1F"/>
          <w:sz w:val="24"/>
          <w:szCs w:val="24"/>
        </w:rPr>
        <w:t>,dated</w:t>
      </w:r>
      <w:proofErr w:type="gramEnd"/>
      <w:r w:rsidR="00250071">
        <w:rPr>
          <w:rFonts w:ascii="Tahoma" w:hAnsi="Tahoma" w:cs="Tahoma"/>
          <w:color w:val="1F1F1F"/>
          <w:sz w:val="24"/>
          <w:szCs w:val="24"/>
        </w:rPr>
        <w:t>:12-05-2026,</w:t>
      </w:r>
      <w:r w:rsidRPr="006E11CB">
        <w:rPr>
          <w:rFonts w:ascii="Tahoma" w:hAnsi="Tahoma" w:cs="Tahoma"/>
          <w:color w:val="1F1F1F"/>
          <w:sz w:val="25"/>
          <w:szCs w:val="25"/>
        </w:rPr>
        <w:t>please find enclosed herewith the list of officials of this institution in the prescribed format for consideration for deployment as Supervisors and Enumerators for the upcoming Census-2027.</w:t>
      </w:r>
      <w:r w:rsidR="00667E7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67E7A" w:rsidRPr="00667E7A">
        <w:rPr>
          <w:rFonts w:ascii="Tahoma" w:hAnsi="Tahoma" w:cs="Tahoma"/>
          <w:color w:val="1F1F1F"/>
          <w:sz w:val="25"/>
          <w:szCs w:val="25"/>
        </w:rPr>
        <w:t>It is further submitted that some of our employees are already deputed for Census-2027 duties.</w:t>
      </w:r>
      <w:r w:rsidR="00667E7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F41F5">
        <w:rPr>
          <w:rFonts w:ascii="Tahoma" w:hAnsi="Tahoma" w:cs="Tahoma"/>
          <w:color w:val="1F1F1F"/>
          <w:sz w:val="25"/>
          <w:szCs w:val="25"/>
        </w:rPr>
        <w:t xml:space="preserve">The details are given in </w:t>
      </w:r>
      <w:r w:rsidR="004F41F5" w:rsidRPr="001B3509">
        <w:rPr>
          <w:rFonts w:ascii="Tahoma" w:hAnsi="Tahoma" w:cs="Tahoma"/>
          <w:b/>
          <w:bCs/>
          <w:color w:val="1F1F1F"/>
          <w:sz w:val="25"/>
          <w:szCs w:val="25"/>
        </w:rPr>
        <w:t>Annexure “A”.</w:t>
      </w:r>
    </w:p>
    <w:p w14:paraId="44C4C8C3" w14:textId="2DF37CF4" w:rsidR="00F9422B" w:rsidRPr="006E11CB" w:rsidRDefault="00F9422B" w:rsidP="006E11C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6E11CB" w:rsidRPr="006E11CB">
        <w:rPr>
          <w:rFonts w:ascii="Tahoma" w:hAnsi="Tahoma" w:cs="Tahoma"/>
          <w:color w:val="1F1F1F"/>
          <w:sz w:val="25"/>
          <w:szCs w:val="25"/>
        </w:rPr>
        <w:t>details (</w:t>
      </w:r>
      <w:r w:rsidR="00BA18A2" w:rsidRPr="006E11CB">
        <w:rPr>
          <w:rFonts w:ascii="Tahoma" w:hAnsi="Tahoma" w:cs="Tahoma"/>
          <w:color w:val="1F1F1F"/>
          <w:sz w:val="25"/>
          <w:szCs w:val="25"/>
        </w:rPr>
        <w:t>Soft and Hard Copy)</w:t>
      </w:r>
      <w:r w:rsidRPr="006E11CB">
        <w:rPr>
          <w:rFonts w:ascii="Tahoma" w:hAnsi="Tahoma" w:cs="Tahoma"/>
          <w:color w:val="1F1F1F"/>
          <w:sz w:val="25"/>
          <w:szCs w:val="25"/>
        </w:rPr>
        <w:t xml:space="preserve"> have also been forwarded through email at </w:t>
      </w:r>
      <w:hyperlink r:id="rId8" w:tgtFrame="_blank" w:history="1">
        <w:r w:rsidRPr="006E11CB">
          <w:rPr>
            <w:rStyle w:val="Hyperlink"/>
            <w:rFonts w:ascii="Tahoma" w:hAnsi="Tahoma" w:cs="Tahoma"/>
            <w:sz w:val="25"/>
            <w:szCs w:val="25"/>
          </w:rPr>
          <w:t>smc.2027census@gmail.com</w:t>
        </w:r>
      </w:hyperlink>
      <w:r w:rsidRPr="006E11CB">
        <w:rPr>
          <w:rFonts w:ascii="Tahoma" w:hAnsi="Tahoma" w:cs="Tahoma"/>
          <w:color w:val="1F1F1F"/>
          <w:sz w:val="25"/>
          <w:szCs w:val="25"/>
        </w:rPr>
        <w:t>.</w:t>
      </w:r>
    </w:p>
    <w:p w14:paraId="3CAC8468" w14:textId="77777777" w:rsidR="00F9422B" w:rsidRDefault="00F9422B" w:rsidP="00F9422B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6A2F19D9" w14:textId="77777777" w:rsidR="001B3509" w:rsidRPr="00F9422B" w:rsidRDefault="001B3509" w:rsidP="00F9422B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15E56763" w14:textId="6675F489" w:rsidR="00540A7A" w:rsidRDefault="00743BE6" w:rsidP="00BD5A6E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</w:t>
      </w:r>
      <w:r w:rsidR="006064BA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D9284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064BA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DCA8078" w14:textId="6656A60E" w:rsidR="004340BC" w:rsidRDefault="00540A7A" w:rsidP="006E11C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</w:t>
      </w:r>
      <w:r w:rsidR="004F41F5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67E7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F41F5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E11C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724A1" w:rsidRPr="006E11CB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4B496B" w:rsidRPr="006E11CB">
        <w:rPr>
          <w:rFonts w:ascii="Tahoma" w:hAnsi="Tahoma" w:cs="Tahoma"/>
          <w:color w:val="1F1F1F"/>
          <w:sz w:val="25"/>
          <w:szCs w:val="25"/>
        </w:rPr>
        <w:t>Faithfully</w:t>
      </w:r>
    </w:p>
    <w:p w14:paraId="6A24A16E" w14:textId="77777777" w:rsidR="004F41F5" w:rsidRPr="006E11CB" w:rsidRDefault="004F41F5" w:rsidP="006E11C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68B1777" w14:textId="07E43B3B" w:rsidR="006064BA" w:rsidRPr="006E11CB" w:rsidRDefault="00247F81" w:rsidP="006E11C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6E11CB">
        <w:rPr>
          <w:rFonts w:ascii="Tahoma" w:hAnsi="Tahoma" w:cs="Tahoma"/>
          <w:color w:val="1F1F1F"/>
          <w:sz w:val="25"/>
          <w:szCs w:val="25"/>
        </w:rPr>
        <w:t xml:space="preserve">                        </w:t>
      </w:r>
      <w:r w:rsidR="00F82629" w:rsidRPr="006E11CB">
        <w:rPr>
          <w:rFonts w:ascii="Tahoma" w:hAnsi="Tahoma" w:cs="Tahoma"/>
          <w:color w:val="1F1F1F"/>
          <w:sz w:val="25"/>
          <w:szCs w:val="25"/>
        </w:rPr>
        <w:t xml:space="preserve">                          </w:t>
      </w:r>
      <w:r w:rsidR="00B936AD" w:rsidRPr="006E11C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75E88" w:rsidRPr="006E11C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43BE6" w:rsidRPr="006E11C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75E88" w:rsidRPr="006E11CB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F82629" w:rsidRPr="006E11CB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F7EEADD" w14:textId="77777777" w:rsidR="006064BA" w:rsidRPr="006E11CB" w:rsidRDefault="006064BA" w:rsidP="006E11C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</w:t>
      </w:r>
    </w:p>
    <w:p w14:paraId="2141638F" w14:textId="6883B5F8" w:rsidR="00247F81" w:rsidRPr="006E11CB" w:rsidRDefault="006E11CB" w:rsidP="006E11CB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</w:t>
      </w:r>
      <w:r w:rsidR="004F41F5">
        <w:rPr>
          <w:rFonts w:ascii="Tahoma" w:hAnsi="Tahoma" w:cs="Tahoma"/>
          <w:color w:val="1F1F1F"/>
          <w:sz w:val="25"/>
          <w:szCs w:val="25"/>
        </w:rPr>
        <w:t xml:space="preserve">      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247F81" w:rsidRPr="006E11CB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8451128" w:rsidR="00247F81" w:rsidRPr="006E11CB" w:rsidRDefault="006E11CB" w:rsidP="006E11CB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4F41F5">
        <w:rPr>
          <w:rFonts w:ascii="Tahoma" w:hAnsi="Tahoma" w:cs="Tahoma"/>
          <w:color w:val="1F1F1F"/>
          <w:sz w:val="25"/>
          <w:szCs w:val="25"/>
        </w:rPr>
        <w:t xml:space="preserve"> 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6E11CB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674441FB" w14:textId="197E6AB9" w:rsidR="00540A7A" w:rsidRPr="006E11CB" w:rsidRDefault="006E11CB" w:rsidP="006E11CB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4F41F5">
        <w:rPr>
          <w:rFonts w:ascii="Tahoma" w:hAnsi="Tahoma" w:cs="Tahoma"/>
          <w:color w:val="1F1F1F"/>
          <w:sz w:val="25"/>
          <w:szCs w:val="25"/>
        </w:rPr>
        <w:t xml:space="preserve">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="00540A7A" w:rsidRPr="006E11CB">
        <w:rPr>
          <w:rFonts w:ascii="Tahoma" w:hAnsi="Tahoma" w:cs="Tahoma"/>
          <w:color w:val="1F1F1F"/>
          <w:sz w:val="25"/>
          <w:szCs w:val="25"/>
        </w:rPr>
        <w:t>Srinagar</w:t>
      </w:r>
    </w:p>
    <w:p w14:paraId="08F7BBE0" w14:textId="77777777" w:rsidR="00540A7A" w:rsidRPr="006E11CB" w:rsidRDefault="00540A7A" w:rsidP="006E11C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553C779" w14:textId="764D32F7" w:rsidR="00540A7A" w:rsidRPr="006E11CB" w:rsidRDefault="00540A7A" w:rsidP="006E11C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>Enclosure:</w:t>
      </w:r>
    </w:p>
    <w:p w14:paraId="27BFE598" w14:textId="6250E8DF" w:rsidR="00A9467C" w:rsidRPr="006D627E" w:rsidRDefault="00BA18A2" w:rsidP="00CE2CD1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6E11CB">
        <w:rPr>
          <w:rFonts w:ascii="Tahoma" w:hAnsi="Tahoma" w:cs="Tahoma"/>
          <w:color w:val="1F1F1F"/>
          <w:sz w:val="25"/>
          <w:szCs w:val="25"/>
        </w:rPr>
        <w:t>1.</w:t>
      </w:r>
      <w:r w:rsidR="00CE2CD1">
        <w:rPr>
          <w:rFonts w:ascii="Tahoma" w:hAnsi="Tahoma" w:cs="Tahoma"/>
          <w:color w:val="1F1F1F"/>
          <w:sz w:val="25"/>
          <w:szCs w:val="25"/>
        </w:rPr>
        <w:t>Annexure-A</w:t>
      </w: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44A95A74" w14:textId="77777777" w:rsidR="00CE2CD1" w:rsidRDefault="00CE2CD1" w:rsidP="006D627E">
      <w:pPr>
        <w:jc w:val="both"/>
        <w:rPr>
          <w:rFonts w:ascii="Tahoma" w:hAnsi="Tahoma" w:cs="Tahoma"/>
          <w:sz w:val="25"/>
          <w:szCs w:val="25"/>
        </w:rPr>
      </w:pPr>
    </w:p>
    <w:p w14:paraId="0A50913A" w14:textId="77777777" w:rsidR="00CE2CD1" w:rsidRDefault="00CE2CD1" w:rsidP="006D627E">
      <w:pPr>
        <w:jc w:val="both"/>
        <w:rPr>
          <w:rFonts w:ascii="Tahoma" w:hAnsi="Tahoma" w:cs="Tahoma"/>
          <w:sz w:val="25"/>
          <w:szCs w:val="25"/>
        </w:rPr>
      </w:pPr>
    </w:p>
    <w:p w14:paraId="6324CCFC" w14:textId="77777777" w:rsidR="00CE2CD1" w:rsidRPr="006D627E" w:rsidRDefault="00CE2CD1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EBB18C8" w14:textId="77777777" w:rsidR="00CE2CD1" w:rsidRDefault="00CE2CD1" w:rsidP="006D627E">
      <w:pPr>
        <w:jc w:val="both"/>
        <w:rPr>
          <w:rFonts w:ascii="Tahoma" w:hAnsi="Tahoma" w:cs="Tahoma"/>
          <w:sz w:val="25"/>
          <w:szCs w:val="25"/>
        </w:rPr>
        <w:sectPr w:rsidR="00CE2CD1" w:rsidSect="00667E7A">
          <w:headerReference w:type="default" r:id="rId9"/>
          <w:pgSz w:w="11906" w:h="16838"/>
          <w:pgMar w:top="851" w:right="566" w:bottom="8" w:left="851" w:header="567" w:footer="720" w:gutter="0"/>
          <w:cols w:space="720"/>
          <w:docGrid w:linePitch="360"/>
        </w:sectPr>
      </w:pPr>
    </w:p>
    <w:p w14:paraId="68BF4632" w14:textId="001DAA64" w:rsidR="006A574C" w:rsidRPr="006D627E" w:rsidRDefault="00CE2CD1" w:rsidP="006D627E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lastRenderedPageBreak/>
        <w:t xml:space="preserve">                                                                                                    Annexure “A”</w:t>
      </w: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67F06A2" w14:textId="494E52A1" w:rsidR="00CE2CD1" w:rsidRPr="006D627E" w:rsidRDefault="006A574C" w:rsidP="006D627E">
      <w:pPr>
        <w:ind w:left="284"/>
        <w:jc w:val="both"/>
        <w:rPr>
          <w:rFonts w:ascii="Tahoma" w:hAnsi="Tahoma" w:cs="Tahoma"/>
          <w:b/>
          <w:bCs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</w:t>
      </w:r>
    </w:p>
    <w:tbl>
      <w:tblPr>
        <w:tblW w:w="14440" w:type="dxa"/>
        <w:tblInd w:w="5" w:type="dxa"/>
        <w:tblLook w:val="04A0" w:firstRow="1" w:lastRow="0" w:firstColumn="1" w:lastColumn="0" w:noHBand="0" w:noVBand="1"/>
      </w:tblPr>
      <w:tblGrid>
        <w:gridCol w:w="2667"/>
        <w:gridCol w:w="1912"/>
        <w:gridCol w:w="1134"/>
        <w:gridCol w:w="3098"/>
        <w:gridCol w:w="1016"/>
        <w:gridCol w:w="1417"/>
        <w:gridCol w:w="3196"/>
      </w:tblGrid>
      <w:tr w:rsidR="00250071" w:rsidRPr="00CE2CD1" w14:paraId="5806201A" w14:textId="77777777" w:rsidTr="00250071">
        <w:trPr>
          <w:trHeight w:val="705"/>
        </w:trPr>
        <w:tc>
          <w:tcPr>
            <w:tcW w:w="2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C1EB11" w14:textId="78FB6A51" w:rsidR="00250071" w:rsidRPr="00CE2CD1" w:rsidRDefault="00250071" w:rsidP="00CE2CD1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</w:p>
        </w:tc>
        <w:tc>
          <w:tcPr>
            <w:tcW w:w="1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63B2CF" w14:textId="2F5C0A14" w:rsidR="00250071" w:rsidRPr="00CE2CD1" w:rsidRDefault="00250071" w:rsidP="00CE2CD1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F7B8D" w14:textId="2D339807" w:rsidR="00250071" w:rsidRPr="00CE2CD1" w:rsidRDefault="00250071" w:rsidP="00CE2CD1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</w:p>
        </w:tc>
        <w:tc>
          <w:tcPr>
            <w:tcW w:w="3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C3AD95" w14:textId="48E8FCB5" w:rsidR="00250071" w:rsidRPr="00CE2CD1" w:rsidRDefault="00250071" w:rsidP="00CE2CD1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71367" w14:textId="500E1FDB" w:rsidR="00250071" w:rsidRPr="00CE2CD1" w:rsidRDefault="00250071" w:rsidP="00CE2CD1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E0544C" w14:textId="5E53CDE1" w:rsidR="00250071" w:rsidRPr="00CE2CD1" w:rsidRDefault="00250071" w:rsidP="00CE2CD1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</w:p>
        </w:tc>
        <w:tc>
          <w:tcPr>
            <w:tcW w:w="3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0EC771" w14:textId="59C10E70" w:rsidR="00250071" w:rsidRPr="00CE2CD1" w:rsidRDefault="00250071" w:rsidP="00CE2CD1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</w:p>
        </w:tc>
      </w:tr>
      <w:tr w:rsidR="00250071" w:rsidRPr="00CE2CD1" w14:paraId="75F806F9" w14:textId="77777777" w:rsidTr="00250071">
        <w:trPr>
          <w:trHeight w:val="33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3AEB11" w14:textId="6A5565FF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58D01A" w14:textId="2523D2A9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4690F" w14:textId="24888A06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AF48C7" w14:textId="410CD65D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7DC87" w14:textId="1CDC0DDF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23DF8A" w14:textId="03C44D74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38952" w14:textId="5FB37CB6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50BFACC1" w14:textId="77777777" w:rsidTr="00250071">
        <w:trPr>
          <w:trHeight w:val="41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BD9614" w14:textId="4C0C9A65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350BC" w14:textId="4341BD6B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AD237A" w14:textId="09209D5D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36B75E" w14:textId="4CF90AD0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565E5" w14:textId="04124BF8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2C661" w14:textId="4EE36123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4135F4" w14:textId="7A775421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05347F9A" w14:textId="77777777" w:rsidTr="00250071">
        <w:trPr>
          <w:trHeight w:val="39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5E0796" w14:textId="1B362243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560072" w14:textId="6F153243" w:rsidR="00250071" w:rsidRPr="00CE2CD1" w:rsidRDefault="00250071" w:rsidP="00CE2CD1">
            <w:pPr>
              <w:jc w:val="center"/>
              <w:rPr>
                <w:rFonts w:ascii="&quot;Aptos Narrow&quot;" w:hAnsi="&quot;Aptos Narrow&quot;" w:cs="Calibri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5C1863" w14:textId="2401AB4B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207B48" w14:textId="15922E2A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679E3" w14:textId="37AD7C9C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EAF57" w14:textId="55018DE5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396716" w14:textId="0786AF59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7D34CF55" w14:textId="77777777" w:rsidTr="00250071">
        <w:trPr>
          <w:trHeight w:val="33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AF6242" w14:textId="734EBE18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59691F" w14:textId="483D50BA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2C0BA" w14:textId="67A53709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4859B7" w14:textId="63C3BFE2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69985" w14:textId="37982B59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5C6D91" w14:textId="5363D2BB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41CE1" w14:textId="07C95F90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5F24D78D" w14:textId="77777777" w:rsidTr="00250071">
        <w:trPr>
          <w:trHeight w:val="33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CFB23E" w14:textId="45523C24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F5AF7E" w14:textId="27355D8A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5A4CBD" w14:textId="2F1A838C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3EDD67" w14:textId="568E608A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0A43E" w14:textId="35B75D98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9A09D" w14:textId="1F9BC3E8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36275" w14:textId="5031BFE6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0784EE6D" w14:textId="77777777" w:rsidTr="00250071">
        <w:trPr>
          <w:trHeight w:val="33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68DA7" w14:textId="1C378022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515C2" w14:textId="51C8B794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0A85D" w14:textId="2AC7E5D4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97DF6A" w14:textId="0F7F896D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2A114" w14:textId="18159847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CA3F40" w14:textId="5467402B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E962EE" w14:textId="0F8DF7C7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11D9846F" w14:textId="77777777" w:rsidTr="00250071">
        <w:trPr>
          <w:trHeight w:val="33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68E032" w14:textId="0C101094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DC989" w14:textId="3F466EA9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971C5" w14:textId="0836F44A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EE8D14" w14:textId="0BD51297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6EB24" w14:textId="4D568910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97AABB" w14:textId="3E3689F0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9C13" w14:textId="3A67E12F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6651C9F5" w14:textId="77777777" w:rsidTr="00250071">
        <w:trPr>
          <w:trHeight w:val="33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404CC" w14:textId="7A0CE0DD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88EF15" w14:textId="0D2FB3AE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48E4D3" w14:textId="4B4ABC89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7F5794" w14:textId="25806FB8" w:rsidR="00250071" w:rsidRPr="00CE2CD1" w:rsidRDefault="00250071" w:rsidP="00667E7A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FBC4F" w14:textId="2ABCBBE1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7D9C6" w14:textId="533EC948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6A47CF" w14:textId="6BCA8435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250071" w:rsidRPr="00CE2CD1" w14:paraId="750453D3" w14:textId="77777777" w:rsidTr="00250071">
        <w:trPr>
          <w:trHeight w:val="330"/>
        </w:trPr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218606" w14:textId="22E3ECAB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F3E11" w14:textId="78EFCEF8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9CDA42" w14:textId="3CA3F4B6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6DE5C7" w14:textId="2CBF2966" w:rsidR="00250071" w:rsidRPr="00CE2CD1" w:rsidRDefault="00250071" w:rsidP="00667E7A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4C7ED" w14:textId="76EE3DA0" w:rsidR="00250071" w:rsidRPr="00CE2CD1" w:rsidRDefault="00250071" w:rsidP="00CE2CD1">
            <w:pPr>
              <w:jc w:val="center"/>
              <w:rPr>
                <w:rFonts w:ascii="Tahoma" w:hAnsi="Tahoma" w:cs="Tahoma"/>
                <w:color w:val="0C343D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6B79F" w14:textId="4D84B3B0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FF3796" w14:textId="4A76E038" w:rsidR="00250071" w:rsidRPr="00CE2CD1" w:rsidRDefault="00250071" w:rsidP="00CE2CD1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14:paraId="605CF634" w14:textId="60C5C073" w:rsidR="00CE2CD1" w:rsidRDefault="006A574C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</w:t>
      </w:r>
      <w:r w:rsidR="00CE2CD1">
        <w:rPr>
          <w:rFonts w:ascii="Tahoma" w:hAnsi="Tahoma" w:cs="Tahoma"/>
          <w:color w:val="1F1F1F"/>
          <w:sz w:val="25"/>
          <w:szCs w:val="25"/>
        </w:rPr>
        <w:t xml:space="preserve">                                 </w:t>
      </w:r>
    </w:p>
    <w:p w14:paraId="5861BD2C" w14:textId="005E55E9" w:rsidR="00CE2CD1" w:rsidRDefault="002E4373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DA5856C" wp14:editId="154693C5">
            <wp:simplePos x="0" y="0"/>
            <wp:positionH relativeFrom="column">
              <wp:posOffset>5727065</wp:posOffset>
            </wp:positionH>
            <wp:positionV relativeFrom="paragraph">
              <wp:posOffset>160655</wp:posOffset>
            </wp:positionV>
            <wp:extent cx="1574800" cy="843280"/>
            <wp:effectExtent l="0" t="0" r="6350" b="0"/>
            <wp:wrapTight wrapText="bothSides">
              <wp:wrapPolygon edited="0">
                <wp:start x="13065" y="0"/>
                <wp:lineTo x="8884" y="488"/>
                <wp:lineTo x="1829" y="5367"/>
                <wp:lineTo x="1829" y="8295"/>
                <wp:lineTo x="0" y="11711"/>
                <wp:lineTo x="0" y="13175"/>
                <wp:lineTo x="6794" y="16102"/>
                <wp:lineTo x="6794" y="20982"/>
                <wp:lineTo x="8361" y="20982"/>
                <wp:lineTo x="8623" y="20494"/>
                <wp:lineTo x="9668" y="16102"/>
                <wp:lineTo x="14371" y="8295"/>
                <wp:lineTo x="21426" y="4880"/>
                <wp:lineTo x="21426" y="1952"/>
                <wp:lineTo x="14371" y="0"/>
                <wp:lineTo x="13065" y="0"/>
              </wp:wrapPolygon>
            </wp:wrapTight>
            <wp:docPr id="110659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FE14A" w14:textId="5084D48F" w:rsidR="00CE2CD1" w:rsidRDefault="00CE2CD1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789D1B57" w14:textId="73723B6A" w:rsidR="00CE2CD1" w:rsidRDefault="00CE2CD1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1D9ADA38" w14:textId="77777777" w:rsidR="002E4373" w:rsidRDefault="00CE2CD1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</w:t>
      </w:r>
      <w:r w:rsidR="00667E7A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4E338784" w14:textId="77777777" w:rsidR="002E4373" w:rsidRDefault="002E4373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367191D9" w14:textId="63EF3B55" w:rsidR="00CE2CD1" w:rsidRPr="006E11CB" w:rsidRDefault="002E4373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</w:t>
      </w:r>
      <w:r w:rsidR="00CE2CD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E2CD1" w:rsidRPr="006E11CB">
        <w:rPr>
          <w:rFonts w:ascii="Tahoma" w:hAnsi="Tahoma" w:cs="Tahoma"/>
          <w:color w:val="1F1F1F"/>
          <w:sz w:val="25"/>
          <w:szCs w:val="25"/>
        </w:rPr>
        <w:t>Principal</w:t>
      </w:r>
    </w:p>
    <w:p w14:paraId="3DF50C1F" w14:textId="5A60F15B" w:rsidR="00CE2CD1" w:rsidRPr="006E11CB" w:rsidRDefault="00CE2CD1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</w:t>
      </w:r>
      <w:r w:rsidRPr="006E11CB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7CDED660" w14:textId="493D505C" w:rsidR="00CE2CD1" w:rsidRPr="006E11CB" w:rsidRDefault="00CE2CD1" w:rsidP="00CE2CD1">
      <w:pPr>
        <w:tabs>
          <w:tab w:val="left" w:pos="-142"/>
        </w:tabs>
        <w:spacing w:line="276" w:lineRule="auto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</w:t>
      </w:r>
      <w:r w:rsidRPr="006E11CB">
        <w:rPr>
          <w:rFonts w:ascii="Tahoma" w:hAnsi="Tahoma" w:cs="Tahoma"/>
          <w:color w:val="1F1F1F"/>
          <w:sz w:val="25"/>
          <w:szCs w:val="25"/>
        </w:rPr>
        <w:t>Srinagar</w:t>
      </w:r>
    </w:p>
    <w:p w14:paraId="77DC7138" w14:textId="0BD32E45" w:rsidR="00CE2CD1" w:rsidRDefault="00CE2CD1" w:rsidP="006D627E">
      <w:pPr>
        <w:ind w:left="284"/>
        <w:jc w:val="both"/>
        <w:rPr>
          <w:rFonts w:ascii="Tahoma" w:hAnsi="Tahoma" w:cs="Tahoma"/>
          <w:b/>
          <w:bCs/>
          <w:sz w:val="25"/>
          <w:szCs w:val="25"/>
        </w:rPr>
        <w:sectPr w:rsidR="00CE2CD1" w:rsidSect="00CE2CD1">
          <w:pgSz w:w="16838" w:h="11906" w:orient="landscape"/>
          <w:pgMar w:top="1133" w:right="8" w:bottom="851" w:left="851" w:header="567" w:footer="720" w:gutter="0"/>
          <w:cols w:space="720"/>
          <w:docGrid w:linePitch="360"/>
        </w:sectPr>
      </w:pPr>
    </w:p>
    <w:p w14:paraId="73D59F96" w14:textId="5EC7D063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lastRenderedPageBreak/>
        <w:t xml:space="preserve">                          </w:t>
      </w:r>
      <w:r w:rsidR="004F41F5">
        <w:rPr>
          <w:rFonts w:ascii="Tahoma" w:hAnsi="Tahoma" w:cs="Tahoma"/>
          <w:b/>
          <w:bCs/>
          <w:sz w:val="25"/>
          <w:szCs w:val="25"/>
        </w:rPr>
        <w:t xml:space="preserve">              </w:t>
      </w:r>
    </w:p>
    <w:sectPr w:rsidR="006A574C" w:rsidRPr="006D627E" w:rsidSect="00CE2CD1">
      <w:pgSz w:w="16838" w:h="11906" w:orient="landscape"/>
      <w:pgMar w:top="1133" w:right="8" w:bottom="851" w:left="85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82457" w14:textId="77777777" w:rsidR="005E7FF0" w:rsidRDefault="005E7FF0">
      <w:r>
        <w:separator/>
      </w:r>
    </w:p>
  </w:endnote>
  <w:endnote w:type="continuationSeparator" w:id="0">
    <w:p w14:paraId="4D52CE93" w14:textId="77777777" w:rsidR="005E7FF0" w:rsidRDefault="005E7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&quot;Aptos Narrow&quot;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F3D5B" w14:textId="77777777" w:rsidR="005E7FF0" w:rsidRDefault="005E7FF0">
      <w:r>
        <w:separator/>
      </w:r>
    </w:p>
  </w:footnote>
  <w:footnote w:type="continuationSeparator" w:id="0">
    <w:p w14:paraId="03D3C009" w14:textId="77777777" w:rsidR="005E7FF0" w:rsidRDefault="005E7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5DD5477E">
          <wp:simplePos x="0" y="0"/>
          <wp:positionH relativeFrom="margin">
            <wp:posOffset>-19050</wp:posOffset>
          </wp:positionH>
          <wp:positionV relativeFrom="page">
            <wp:posOffset>357505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63580592" name="Picture 14635805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04AFED45" w:rsidR="00965277" w:rsidRDefault="008B22E1" w:rsidP="008B22E1">
    <w:pPr>
      <w:contextualSpacing/>
      <w:rPr>
        <w:sz w:val="20"/>
        <w:szCs w:val="20"/>
      </w:rPr>
    </w:pPr>
    <w:r>
      <w:t xml:space="preserve">                </w:t>
    </w:r>
    <w:r w:rsidR="00CE2CD1">
      <w:t xml:space="preserve">     </w:t>
    </w:r>
    <w:r>
      <w:t xml:space="preserve">    </w:t>
    </w:r>
    <w:hyperlink r:id="rId2" w:history="1">
      <w:r w:rsidR="006E11CB" w:rsidRPr="0070677C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5B0771A5" w14:textId="217DE95F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CE2CD1">
      <w:rPr>
        <w:sz w:val="20"/>
        <w:szCs w:val="20"/>
      </w:rPr>
      <w:t xml:space="preserve">     </w:t>
    </w:r>
    <w:r w:rsidR="00493C0E">
      <w:rPr>
        <w:sz w:val="20"/>
        <w:szCs w:val="20"/>
      </w:rPr>
      <w:t xml:space="preserve"> </w:t>
    </w:r>
    <w:r w:rsidR="0069352F">
      <w:rPr>
        <w:sz w:val="20"/>
        <w:szCs w:val="20"/>
      </w:rPr>
      <w:t>Email:</w:t>
    </w:r>
    <w:r w:rsidR="00743BE6">
      <w:rPr>
        <w:sz w:val="20"/>
        <w:szCs w:val="20"/>
      </w:rPr>
      <w:t xml:space="preserve">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2F2D7E"/>
    <w:multiLevelType w:val="hybridMultilevel"/>
    <w:tmpl w:val="91864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6D1F24"/>
    <w:multiLevelType w:val="multilevel"/>
    <w:tmpl w:val="B4D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4640BF"/>
    <w:multiLevelType w:val="multilevel"/>
    <w:tmpl w:val="325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D492B"/>
    <w:multiLevelType w:val="multilevel"/>
    <w:tmpl w:val="555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14C2D"/>
    <w:multiLevelType w:val="multilevel"/>
    <w:tmpl w:val="3DC2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3274CD"/>
    <w:multiLevelType w:val="multilevel"/>
    <w:tmpl w:val="7610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87A135D"/>
    <w:multiLevelType w:val="multilevel"/>
    <w:tmpl w:val="2D2C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B318DA"/>
    <w:multiLevelType w:val="multilevel"/>
    <w:tmpl w:val="2C48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420798"/>
    <w:multiLevelType w:val="multilevel"/>
    <w:tmpl w:val="EF00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FC2374"/>
    <w:multiLevelType w:val="multilevel"/>
    <w:tmpl w:val="86A0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550EDB"/>
    <w:multiLevelType w:val="multilevel"/>
    <w:tmpl w:val="2F78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30DD2"/>
    <w:multiLevelType w:val="multilevel"/>
    <w:tmpl w:val="0D0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22"/>
  </w:num>
  <w:num w:numId="13">
    <w:abstractNumId w:val="17"/>
  </w:num>
  <w:num w:numId="14">
    <w:abstractNumId w:val="32"/>
  </w:num>
  <w:num w:numId="15">
    <w:abstractNumId w:val="26"/>
  </w:num>
  <w:num w:numId="16">
    <w:abstractNumId w:val="30"/>
  </w:num>
  <w:num w:numId="17">
    <w:abstractNumId w:val="14"/>
  </w:num>
  <w:num w:numId="18">
    <w:abstractNumId w:val="33"/>
  </w:num>
  <w:num w:numId="19">
    <w:abstractNumId w:val="39"/>
  </w:num>
  <w:num w:numId="20">
    <w:abstractNumId w:val="16"/>
  </w:num>
  <w:num w:numId="21">
    <w:abstractNumId w:val="15"/>
  </w:num>
  <w:num w:numId="22">
    <w:abstractNumId w:val="38"/>
  </w:num>
  <w:num w:numId="23">
    <w:abstractNumId w:val="31"/>
  </w:num>
  <w:num w:numId="24">
    <w:abstractNumId w:val="36"/>
  </w:num>
  <w:num w:numId="25">
    <w:abstractNumId w:val="18"/>
  </w:num>
  <w:num w:numId="26">
    <w:abstractNumId w:val="34"/>
  </w:num>
  <w:num w:numId="27">
    <w:abstractNumId w:val="28"/>
  </w:num>
  <w:num w:numId="28">
    <w:abstractNumId w:val="11"/>
  </w:num>
  <w:num w:numId="29">
    <w:abstractNumId w:val="27"/>
  </w:num>
  <w:num w:numId="30">
    <w:abstractNumId w:val="35"/>
  </w:num>
  <w:num w:numId="31">
    <w:abstractNumId w:val="20"/>
  </w:num>
  <w:num w:numId="32">
    <w:abstractNumId w:val="24"/>
  </w:num>
  <w:num w:numId="33">
    <w:abstractNumId w:val="10"/>
  </w:num>
  <w:num w:numId="34">
    <w:abstractNumId w:val="13"/>
  </w:num>
  <w:num w:numId="35">
    <w:abstractNumId w:val="37"/>
  </w:num>
  <w:num w:numId="36">
    <w:abstractNumId w:val="23"/>
  </w:num>
  <w:num w:numId="37">
    <w:abstractNumId w:val="21"/>
  </w:num>
  <w:num w:numId="38">
    <w:abstractNumId w:val="12"/>
  </w:num>
  <w:num w:numId="39">
    <w:abstractNumId w:val="25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1516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77C1D"/>
    <w:rsid w:val="00082091"/>
    <w:rsid w:val="00082CDF"/>
    <w:rsid w:val="0009792E"/>
    <w:rsid w:val="000B76C4"/>
    <w:rsid w:val="000C0D4A"/>
    <w:rsid w:val="000C5610"/>
    <w:rsid w:val="000E6552"/>
    <w:rsid w:val="000F334E"/>
    <w:rsid w:val="000F3A4F"/>
    <w:rsid w:val="000F59AC"/>
    <w:rsid w:val="00121CFB"/>
    <w:rsid w:val="00130FDD"/>
    <w:rsid w:val="001364FE"/>
    <w:rsid w:val="001368DD"/>
    <w:rsid w:val="0014742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B3509"/>
    <w:rsid w:val="001D02DE"/>
    <w:rsid w:val="001D2BA0"/>
    <w:rsid w:val="001D5844"/>
    <w:rsid w:val="001E0D46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5D03"/>
    <w:rsid w:val="00216417"/>
    <w:rsid w:val="00217E71"/>
    <w:rsid w:val="00232F7E"/>
    <w:rsid w:val="00246E68"/>
    <w:rsid w:val="00247F81"/>
    <w:rsid w:val="00250071"/>
    <w:rsid w:val="0025209F"/>
    <w:rsid w:val="0026631D"/>
    <w:rsid w:val="00272108"/>
    <w:rsid w:val="00275E88"/>
    <w:rsid w:val="0028328F"/>
    <w:rsid w:val="002878B2"/>
    <w:rsid w:val="002A5606"/>
    <w:rsid w:val="002C23D2"/>
    <w:rsid w:val="002C2F53"/>
    <w:rsid w:val="002D0BC4"/>
    <w:rsid w:val="002D1547"/>
    <w:rsid w:val="002E4373"/>
    <w:rsid w:val="002F1995"/>
    <w:rsid w:val="002F1FCC"/>
    <w:rsid w:val="00311750"/>
    <w:rsid w:val="00322356"/>
    <w:rsid w:val="0033518C"/>
    <w:rsid w:val="0033746C"/>
    <w:rsid w:val="0034130E"/>
    <w:rsid w:val="00342855"/>
    <w:rsid w:val="003432F4"/>
    <w:rsid w:val="003437C2"/>
    <w:rsid w:val="00343E70"/>
    <w:rsid w:val="00347E26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46D77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B496B"/>
    <w:rsid w:val="004B4DA7"/>
    <w:rsid w:val="004C7BA5"/>
    <w:rsid w:val="004D2AEC"/>
    <w:rsid w:val="004E4EBC"/>
    <w:rsid w:val="004E5652"/>
    <w:rsid w:val="004E7628"/>
    <w:rsid w:val="004F216C"/>
    <w:rsid w:val="004F41F5"/>
    <w:rsid w:val="004F48F2"/>
    <w:rsid w:val="005065F5"/>
    <w:rsid w:val="0050696F"/>
    <w:rsid w:val="005149B1"/>
    <w:rsid w:val="00521BB2"/>
    <w:rsid w:val="00527AED"/>
    <w:rsid w:val="005366CB"/>
    <w:rsid w:val="00540A7A"/>
    <w:rsid w:val="005511E0"/>
    <w:rsid w:val="005647F2"/>
    <w:rsid w:val="005662D1"/>
    <w:rsid w:val="005712AE"/>
    <w:rsid w:val="00573A09"/>
    <w:rsid w:val="005751F7"/>
    <w:rsid w:val="00577055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759A"/>
    <w:rsid w:val="005E7FF0"/>
    <w:rsid w:val="005F0F78"/>
    <w:rsid w:val="006002EB"/>
    <w:rsid w:val="00602844"/>
    <w:rsid w:val="006064BA"/>
    <w:rsid w:val="0060672C"/>
    <w:rsid w:val="00611553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67E7A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4FED"/>
    <w:rsid w:val="006A574C"/>
    <w:rsid w:val="006B1D31"/>
    <w:rsid w:val="006C1785"/>
    <w:rsid w:val="006C5D86"/>
    <w:rsid w:val="006C7C59"/>
    <w:rsid w:val="006D627E"/>
    <w:rsid w:val="006E11CB"/>
    <w:rsid w:val="006F390D"/>
    <w:rsid w:val="00704516"/>
    <w:rsid w:val="00705C8D"/>
    <w:rsid w:val="007152D7"/>
    <w:rsid w:val="00716985"/>
    <w:rsid w:val="00723658"/>
    <w:rsid w:val="007272BE"/>
    <w:rsid w:val="0074054D"/>
    <w:rsid w:val="00743BE6"/>
    <w:rsid w:val="00746C14"/>
    <w:rsid w:val="00757FC8"/>
    <w:rsid w:val="00762F19"/>
    <w:rsid w:val="0078114B"/>
    <w:rsid w:val="007922B2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12AF"/>
    <w:rsid w:val="0085640F"/>
    <w:rsid w:val="008567AA"/>
    <w:rsid w:val="00860AF6"/>
    <w:rsid w:val="008729B0"/>
    <w:rsid w:val="00892712"/>
    <w:rsid w:val="008961CA"/>
    <w:rsid w:val="008A680A"/>
    <w:rsid w:val="008B00CD"/>
    <w:rsid w:val="008B0BB0"/>
    <w:rsid w:val="008B22E1"/>
    <w:rsid w:val="008C0DC9"/>
    <w:rsid w:val="008E6C4B"/>
    <w:rsid w:val="008F18C0"/>
    <w:rsid w:val="0090001E"/>
    <w:rsid w:val="00900EE4"/>
    <w:rsid w:val="00907648"/>
    <w:rsid w:val="009206BA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1836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75728"/>
    <w:rsid w:val="00A86E40"/>
    <w:rsid w:val="00A91424"/>
    <w:rsid w:val="00A9467C"/>
    <w:rsid w:val="00AA2C77"/>
    <w:rsid w:val="00AB2CF2"/>
    <w:rsid w:val="00AC0588"/>
    <w:rsid w:val="00AC3FB9"/>
    <w:rsid w:val="00AC702A"/>
    <w:rsid w:val="00AD0FA7"/>
    <w:rsid w:val="00AD226F"/>
    <w:rsid w:val="00AE2E13"/>
    <w:rsid w:val="00AE6462"/>
    <w:rsid w:val="00AF292B"/>
    <w:rsid w:val="00B00CF9"/>
    <w:rsid w:val="00B077E7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81748"/>
    <w:rsid w:val="00B936AD"/>
    <w:rsid w:val="00B9683E"/>
    <w:rsid w:val="00BA18A2"/>
    <w:rsid w:val="00BB7C2B"/>
    <w:rsid w:val="00BC1664"/>
    <w:rsid w:val="00BC2546"/>
    <w:rsid w:val="00BC6D02"/>
    <w:rsid w:val="00BD5A6E"/>
    <w:rsid w:val="00BD636C"/>
    <w:rsid w:val="00BD7145"/>
    <w:rsid w:val="00BE41BC"/>
    <w:rsid w:val="00BF3E13"/>
    <w:rsid w:val="00C03BFB"/>
    <w:rsid w:val="00C05085"/>
    <w:rsid w:val="00C1593D"/>
    <w:rsid w:val="00C17FA6"/>
    <w:rsid w:val="00C22277"/>
    <w:rsid w:val="00C267BE"/>
    <w:rsid w:val="00C40F14"/>
    <w:rsid w:val="00C45227"/>
    <w:rsid w:val="00C56C7E"/>
    <w:rsid w:val="00C62D4B"/>
    <w:rsid w:val="00C644CF"/>
    <w:rsid w:val="00C73225"/>
    <w:rsid w:val="00C73C0F"/>
    <w:rsid w:val="00C776A4"/>
    <w:rsid w:val="00C9369C"/>
    <w:rsid w:val="00CA2C6C"/>
    <w:rsid w:val="00CB030E"/>
    <w:rsid w:val="00CB0652"/>
    <w:rsid w:val="00CB34EF"/>
    <w:rsid w:val="00CC0600"/>
    <w:rsid w:val="00CC3D19"/>
    <w:rsid w:val="00CC544D"/>
    <w:rsid w:val="00CC586C"/>
    <w:rsid w:val="00CC78AC"/>
    <w:rsid w:val="00CE11C0"/>
    <w:rsid w:val="00CE21F9"/>
    <w:rsid w:val="00CE2CD1"/>
    <w:rsid w:val="00CF3120"/>
    <w:rsid w:val="00CF5F48"/>
    <w:rsid w:val="00CF7953"/>
    <w:rsid w:val="00D07232"/>
    <w:rsid w:val="00D10245"/>
    <w:rsid w:val="00D1399A"/>
    <w:rsid w:val="00D16A4D"/>
    <w:rsid w:val="00D21BDD"/>
    <w:rsid w:val="00D34210"/>
    <w:rsid w:val="00D464E1"/>
    <w:rsid w:val="00D6365F"/>
    <w:rsid w:val="00D6579E"/>
    <w:rsid w:val="00D65F07"/>
    <w:rsid w:val="00D704F3"/>
    <w:rsid w:val="00D7375E"/>
    <w:rsid w:val="00D9284F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25BD"/>
    <w:rsid w:val="00E936E1"/>
    <w:rsid w:val="00EA0F42"/>
    <w:rsid w:val="00EC24C6"/>
    <w:rsid w:val="00EC2A54"/>
    <w:rsid w:val="00EE466B"/>
    <w:rsid w:val="00EF14E0"/>
    <w:rsid w:val="00EF1596"/>
    <w:rsid w:val="00EF2933"/>
    <w:rsid w:val="00EF52D9"/>
    <w:rsid w:val="00F03818"/>
    <w:rsid w:val="00F05146"/>
    <w:rsid w:val="00F1115D"/>
    <w:rsid w:val="00F20848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2629"/>
    <w:rsid w:val="00F8455C"/>
    <w:rsid w:val="00F909F8"/>
    <w:rsid w:val="00F9422B"/>
    <w:rsid w:val="00FA7053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c.2027censu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A9289-CA97-4ED5-B69D-F585ECB4A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2</cp:revision>
  <cp:lastPrinted>2026-05-14T06:02:00Z</cp:lastPrinted>
  <dcterms:created xsi:type="dcterms:W3CDTF">2026-05-14T06:02:00Z</dcterms:created>
  <dcterms:modified xsi:type="dcterms:W3CDTF">2026-05-14T06:02:00Z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