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9087D" w14:textId="77777777" w:rsidR="00723FFC" w:rsidRPr="005C5678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4662806" w14:textId="45A0E3B6" w:rsidR="005C5678" w:rsidRPr="007A22B8" w:rsidRDefault="00723FFC" w:rsidP="00D04AC6">
      <w:pPr>
        <w:ind w:left="-450" w:firstLine="90"/>
        <w:jc w:val="both"/>
        <w:rPr>
          <w:rFonts w:ascii="Tahoma" w:hAnsi="Tahoma" w:cs="Tahoma"/>
          <w:b/>
          <w:bCs/>
          <w:sz w:val="40"/>
          <w:szCs w:val="40"/>
        </w:rPr>
      </w:pPr>
      <w:r w:rsidRPr="007A22B8">
        <w:rPr>
          <w:rFonts w:ascii="Tahoma" w:hAnsi="Tahoma" w:cs="Tahoma"/>
          <w:sz w:val="40"/>
          <w:szCs w:val="40"/>
        </w:rPr>
        <w:t xml:space="preserve">                  </w:t>
      </w:r>
      <w:r w:rsidR="007A22B8">
        <w:rPr>
          <w:rFonts w:ascii="Tahoma" w:hAnsi="Tahoma" w:cs="Tahoma"/>
          <w:sz w:val="40"/>
          <w:szCs w:val="40"/>
        </w:rPr>
        <w:t xml:space="preserve">  </w:t>
      </w:r>
      <w:r w:rsidR="00766B7E" w:rsidRPr="007A22B8">
        <w:rPr>
          <w:rFonts w:ascii="Tahoma" w:hAnsi="Tahoma" w:cs="Tahoma"/>
          <w:sz w:val="40"/>
          <w:szCs w:val="40"/>
        </w:rPr>
        <w:t xml:space="preserve"> </w:t>
      </w:r>
      <w:r w:rsidRPr="007A22B8">
        <w:rPr>
          <w:rFonts w:ascii="Tahoma" w:hAnsi="Tahoma" w:cs="Tahoma"/>
          <w:b/>
          <w:bCs/>
          <w:sz w:val="40"/>
          <w:szCs w:val="40"/>
        </w:rPr>
        <w:t>NOTICE</w:t>
      </w:r>
    </w:p>
    <w:p w14:paraId="2FDA9E20" w14:textId="77777777" w:rsidR="00DA594B" w:rsidRDefault="00DA594B" w:rsidP="00D04AC6">
      <w:pPr>
        <w:ind w:left="-450" w:firstLine="90"/>
        <w:jc w:val="both"/>
        <w:rPr>
          <w:rFonts w:ascii="Tahoma" w:hAnsi="Tahoma" w:cs="Tahoma"/>
          <w:sz w:val="36"/>
          <w:szCs w:val="36"/>
        </w:rPr>
      </w:pPr>
    </w:p>
    <w:p w14:paraId="3549CC7F" w14:textId="6B36FFFF" w:rsidR="00E03440" w:rsidRDefault="00E03440" w:rsidP="00E03440">
      <w:pPr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  <w:r w:rsidRPr="00E03440">
        <w:rPr>
          <w:rFonts w:ascii="Tahoma" w:hAnsi="Tahoma" w:cs="Tahoma"/>
          <w:b/>
          <w:bCs/>
          <w:sz w:val="28"/>
          <w:szCs w:val="28"/>
        </w:rPr>
        <w:t xml:space="preserve">Subject: Training Session on </w:t>
      </w:r>
      <w:proofErr w:type="spellStart"/>
      <w:r w:rsidRPr="00E03440">
        <w:rPr>
          <w:rFonts w:ascii="Tahoma" w:hAnsi="Tahoma" w:cs="Tahoma"/>
          <w:b/>
          <w:bCs/>
          <w:sz w:val="28"/>
          <w:szCs w:val="28"/>
        </w:rPr>
        <w:t>G</w:t>
      </w:r>
      <w:r>
        <w:rPr>
          <w:rFonts w:ascii="Tahoma" w:hAnsi="Tahoma" w:cs="Tahoma"/>
          <w:b/>
          <w:bCs/>
          <w:sz w:val="28"/>
          <w:szCs w:val="28"/>
        </w:rPr>
        <w:t>e</w:t>
      </w:r>
      <w:r w:rsidRPr="00E03440">
        <w:rPr>
          <w:rFonts w:ascii="Tahoma" w:hAnsi="Tahoma" w:cs="Tahoma"/>
          <w:b/>
          <w:bCs/>
          <w:sz w:val="28"/>
          <w:szCs w:val="28"/>
        </w:rPr>
        <w:t>M</w:t>
      </w:r>
      <w:proofErr w:type="spellEnd"/>
      <w:r w:rsidRPr="00E03440">
        <w:rPr>
          <w:rFonts w:ascii="Tahoma" w:hAnsi="Tahoma" w:cs="Tahoma"/>
          <w:b/>
          <w:bCs/>
          <w:sz w:val="28"/>
          <w:szCs w:val="28"/>
        </w:rPr>
        <w:t>-Catalogue Bidding for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E03440">
        <w:rPr>
          <w:rFonts w:ascii="Tahoma" w:hAnsi="Tahoma" w:cs="Tahoma"/>
          <w:b/>
          <w:bCs/>
          <w:sz w:val="28"/>
          <w:szCs w:val="28"/>
        </w:rPr>
        <w:t>HODs/Incharges.</w:t>
      </w:r>
    </w:p>
    <w:p w14:paraId="670CBD59" w14:textId="77777777" w:rsidR="00DA594B" w:rsidRPr="00E03440" w:rsidRDefault="00DA594B" w:rsidP="00E03440">
      <w:pPr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</w:p>
    <w:p w14:paraId="064417A2" w14:textId="2CC74455" w:rsidR="00E03440" w:rsidRPr="00DA594B" w:rsidRDefault="00E03440" w:rsidP="00E03440">
      <w:pPr>
        <w:spacing w:line="276" w:lineRule="auto"/>
        <w:ind w:left="-45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sz w:val="28"/>
          <w:szCs w:val="28"/>
        </w:rPr>
        <w:t xml:space="preserve">All HOD’s/Incharges are hereby directed that a comprehensive training session on </w:t>
      </w:r>
      <w:proofErr w:type="spellStart"/>
      <w:r w:rsidRPr="00DA594B">
        <w:rPr>
          <w:rFonts w:ascii="Tahoma" w:hAnsi="Tahoma" w:cs="Tahoma"/>
          <w:sz w:val="28"/>
          <w:szCs w:val="28"/>
        </w:rPr>
        <w:t>GeM</w:t>
      </w:r>
      <w:proofErr w:type="spellEnd"/>
      <w:r w:rsidRPr="00DA594B">
        <w:rPr>
          <w:rFonts w:ascii="Tahoma" w:hAnsi="Tahoma" w:cs="Tahoma"/>
          <w:sz w:val="28"/>
          <w:szCs w:val="28"/>
        </w:rPr>
        <w:t xml:space="preserve"> Catalogue Bidding and other procurement-related processes, including key do’s and don'ts, will be conducted as per the below given schedule to strengthen the institution's procurement and administrative efficiency.</w:t>
      </w:r>
    </w:p>
    <w:p w14:paraId="40AE0E89" w14:textId="77777777" w:rsidR="00E03440" w:rsidRPr="00DA594B" w:rsidRDefault="00E03440" w:rsidP="00E03440">
      <w:pPr>
        <w:spacing w:line="276" w:lineRule="auto"/>
        <w:ind w:left="-450"/>
        <w:jc w:val="both"/>
        <w:rPr>
          <w:rFonts w:ascii="Tahoma" w:hAnsi="Tahoma" w:cs="Tahoma"/>
          <w:sz w:val="28"/>
          <w:szCs w:val="28"/>
        </w:rPr>
      </w:pPr>
    </w:p>
    <w:p w14:paraId="6743708B" w14:textId="78CD76A8" w:rsidR="005C5678" w:rsidRPr="00DA594B" w:rsidRDefault="005C5678" w:rsidP="00773DD4">
      <w:pPr>
        <w:spacing w:line="276" w:lineRule="auto"/>
        <w:ind w:left="-450" w:firstLine="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b/>
          <w:bCs/>
          <w:sz w:val="28"/>
          <w:szCs w:val="28"/>
        </w:rPr>
        <w:t xml:space="preserve">Details of the </w:t>
      </w:r>
      <w:proofErr w:type="spellStart"/>
      <w:r w:rsidRPr="00DA594B">
        <w:rPr>
          <w:rFonts w:ascii="Tahoma" w:hAnsi="Tahoma" w:cs="Tahoma"/>
          <w:b/>
          <w:bCs/>
          <w:sz w:val="28"/>
          <w:szCs w:val="28"/>
        </w:rPr>
        <w:t>G</w:t>
      </w:r>
      <w:r w:rsidR="001221CA" w:rsidRPr="00DA594B">
        <w:rPr>
          <w:rFonts w:ascii="Tahoma" w:hAnsi="Tahoma" w:cs="Tahoma"/>
          <w:b/>
          <w:bCs/>
          <w:sz w:val="28"/>
          <w:szCs w:val="28"/>
        </w:rPr>
        <w:t>e</w:t>
      </w:r>
      <w:r w:rsidRPr="00DA594B">
        <w:rPr>
          <w:rFonts w:ascii="Tahoma" w:hAnsi="Tahoma" w:cs="Tahoma"/>
          <w:b/>
          <w:bCs/>
          <w:sz w:val="28"/>
          <w:szCs w:val="28"/>
        </w:rPr>
        <w:t>M</w:t>
      </w:r>
      <w:proofErr w:type="spellEnd"/>
      <w:r w:rsidRPr="00DA594B">
        <w:rPr>
          <w:rFonts w:ascii="Tahoma" w:hAnsi="Tahoma" w:cs="Tahoma"/>
          <w:b/>
          <w:bCs/>
          <w:sz w:val="28"/>
          <w:szCs w:val="28"/>
        </w:rPr>
        <w:t xml:space="preserve"> Training Session:</w:t>
      </w:r>
    </w:p>
    <w:p w14:paraId="21417E68" w14:textId="0ADE7CFF" w:rsidR="005C5678" w:rsidRPr="00DA594B" w:rsidRDefault="005C5678" w:rsidP="00773DD4">
      <w:pPr>
        <w:numPr>
          <w:ilvl w:val="0"/>
          <w:numId w:val="13"/>
        </w:numPr>
        <w:tabs>
          <w:tab w:val="clear" w:pos="720"/>
        </w:tabs>
        <w:spacing w:line="276" w:lineRule="auto"/>
        <w:ind w:left="-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b/>
          <w:bCs/>
          <w:sz w:val="28"/>
          <w:szCs w:val="28"/>
        </w:rPr>
        <w:t>Date:</w:t>
      </w:r>
      <w:r w:rsidRPr="00DA594B">
        <w:rPr>
          <w:rFonts w:ascii="Tahoma" w:hAnsi="Tahoma" w:cs="Tahoma"/>
          <w:sz w:val="28"/>
          <w:szCs w:val="28"/>
        </w:rPr>
        <w:t xml:space="preserve"> October 2</w:t>
      </w:r>
      <w:r w:rsidR="005978E1">
        <w:rPr>
          <w:rFonts w:ascii="Tahoma" w:hAnsi="Tahoma" w:cs="Tahoma"/>
          <w:sz w:val="28"/>
          <w:szCs w:val="28"/>
        </w:rPr>
        <w:t>9</w:t>
      </w:r>
      <w:r w:rsidRPr="00DA594B">
        <w:rPr>
          <w:rFonts w:ascii="Tahoma" w:hAnsi="Tahoma" w:cs="Tahoma"/>
          <w:sz w:val="28"/>
          <w:szCs w:val="28"/>
        </w:rPr>
        <w:t>, 2025</w:t>
      </w:r>
    </w:p>
    <w:p w14:paraId="0AD03861" w14:textId="4FA0E14B" w:rsidR="005C5678" w:rsidRPr="00DA594B" w:rsidRDefault="005C5678" w:rsidP="00773DD4">
      <w:pPr>
        <w:numPr>
          <w:ilvl w:val="0"/>
          <w:numId w:val="13"/>
        </w:numPr>
        <w:tabs>
          <w:tab w:val="clear" w:pos="720"/>
        </w:tabs>
        <w:spacing w:line="276" w:lineRule="auto"/>
        <w:ind w:left="-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b/>
          <w:bCs/>
          <w:sz w:val="28"/>
          <w:szCs w:val="28"/>
        </w:rPr>
        <w:t>Time:</w:t>
      </w:r>
      <w:r w:rsidRPr="00DA594B">
        <w:rPr>
          <w:rFonts w:ascii="Tahoma" w:hAnsi="Tahoma" w:cs="Tahoma"/>
          <w:sz w:val="28"/>
          <w:szCs w:val="28"/>
        </w:rPr>
        <w:t xml:space="preserve"> 1</w:t>
      </w:r>
      <w:r w:rsidR="0050058D" w:rsidRPr="00DA594B">
        <w:rPr>
          <w:rFonts w:ascii="Tahoma" w:hAnsi="Tahoma" w:cs="Tahoma"/>
          <w:sz w:val="28"/>
          <w:szCs w:val="28"/>
        </w:rPr>
        <w:t>2</w:t>
      </w:r>
      <w:r w:rsidRPr="00DA594B">
        <w:rPr>
          <w:rFonts w:ascii="Tahoma" w:hAnsi="Tahoma" w:cs="Tahoma"/>
          <w:sz w:val="28"/>
          <w:szCs w:val="28"/>
        </w:rPr>
        <w:t xml:space="preserve">:00 </w:t>
      </w:r>
      <w:r w:rsidR="0050058D" w:rsidRPr="00DA594B">
        <w:rPr>
          <w:rFonts w:ascii="Tahoma" w:hAnsi="Tahoma" w:cs="Tahoma"/>
          <w:sz w:val="28"/>
          <w:szCs w:val="28"/>
        </w:rPr>
        <w:t>P</w:t>
      </w:r>
      <w:r w:rsidRPr="00DA594B">
        <w:rPr>
          <w:rFonts w:ascii="Tahoma" w:hAnsi="Tahoma" w:cs="Tahoma"/>
          <w:sz w:val="28"/>
          <w:szCs w:val="28"/>
        </w:rPr>
        <w:t xml:space="preserve">M </w:t>
      </w:r>
    </w:p>
    <w:p w14:paraId="22B0259A" w14:textId="0DD1014C" w:rsidR="005C5678" w:rsidRPr="00DA594B" w:rsidRDefault="005C5678" w:rsidP="00773DD4">
      <w:pPr>
        <w:numPr>
          <w:ilvl w:val="0"/>
          <w:numId w:val="13"/>
        </w:numPr>
        <w:tabs>
          <w:tab w:val="clear" w:pos="720"/>
        </w:tabs>
        <w:spacing w:line="276" w:lineRule="auto"/>
        <w:ind w:left="-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b/>
          <w:bCs/>
          <w:sz w:val="28"/>
          <w:szCs w:val="28"/>
        </w:rPr>
        <w:t>Venue:</w:t>
      </w:r>
      <w:r w:rsidRPr="00DA594B">
        <w:rPr>
          <w:rFonts w:ascii="Tahoma" w:hAnsi="Tahoma" w:cs="Tahoma"/>
          <w:sz w:val="28"/>
          <w:szCs w:val="28"/>
        </w:rPr>
        <w:t xml:space="preserve"> Conference Room,</w:t>
      </w:r>
      <w:r w:rsidR="00D04AC6" w:rsidRPr="00DA594B">
        <w:rPr>
          <w:rFonts w:ascii="Tahoma" w:hAnsi="Tahoma" w:cs="Tahoma"/>
          <w:sz w:val="28"/>
          <w:szCs w:val="28"/>
        </w:rPr>
        <w:t xml:space="preserve"> </w:t>
      </w:r>
      <w:r w:rsidRPr="00DA594B">
        <w:rPr>
          <w:rFonts w:ascii="Tahoma" w:hAnsi="Tahoma" w:cs="Tahoma"/>
          <w:sz w:val="28"/>
          <w:szCs w:val="28"/>
        </w:rPr>
        <w:t>KGP Srinagar</w:t>
      </w:r>
      <w:r w:rsidR="00E03440" w:rsidRPr="00DA594B">
        <w:rPr>
          <w:rFonts w:ascii="Tahoma" w:hAnsi="Tahoma" w:cs="Tahoma"/>
          <w:sz w:val="28"/>
          <w:szCs w:val="28"/>
        </w:rPr>
        <w:t>/Auditorium.</w:t>
      </w:r>
    </w:p>
    <w:p w14:paraId="5A9F5A10" w14:textId="77777777" w:rsidR="005C5678" w:rsidRPr="00DA594B" w:rsidRDefault="005C5678" w:rsidP="00E03440">
      <w:pPr>
        <w:spacing w:line="276" w:lineRule="auto"/>
        <w:ind w:left="-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b/>
          <w:bCs/>
          <w:sz w:val="28"/>
          <w:szCs w:val="28"/>
        </w:rPr>
        <w:t>Trainers:</w:t>
      </w:r>
      <w:r w:rsidRPr="00DA594B">
        <w:rPr>
          <w:rFonts w:ascii="Tahoma" w:hAnsi="Tahoma" w:cs="Tahoma"/>
          <w:sz w:val="28"/>
          <w:szCs w:val="28"/>
        </w:rPr>
        <w:t xml:space="preserve"> </w:t>
      </w:r>
    </w:p>
    <w:p w14:paraId="2E4EFED7" w14:textId="52B4B268" w:rsidR="005C5678" w:rsidRPr="00DA594B" w:rsidRDefault="005C5678" w:rsidP="00773DD4">
      <w:pPr>
        <w:numPr>
          <w:ilvl w:val="1"/>
          <w:numId w:val="13"/>
        </w:numPr>
        <w:spacing w:line="276" w:lineRule="auto"/>
        <w:ind w:left="-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sz w:val="28"/>
          <w:szCs w:val="28"/>
        </w:rPr>
        <w:t>Mr. Bilal Ahmad Bhat, HOD, Leather Technology</w:t>
      </w:r>
      <w:r w:rsidR="00CB2E02">
        <w:rPr>
          <w:rFonts w:ascii="Tahoma" w:hAnsi="Tahoma" w:cs="Tahoma"/>
          <w:sz w:val="28"/>
          <w:szCs w:val="28"/>
        </w:rPr>
        <w:t>/Incharge MLT Deptt.</w:t>
      </w:r>
    </w:p>
    <w:p w14:paraId="27934E95" w14:textId="27A336C5" w:rsidR="005C5678" w:rsidRPr="00DA594B" w:rsidRDefault="005C5678" w:rsidP="00773DD4">
      <w:pPr>
        <w:numPr>
          <w:ilvl w:val="1"/>
          <w:numId w:val="13"/>
        </w:numPr>
        <w:spacing w:line="276" w:lineRule="auto"/>
        <w:ind w:left="-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sz w:val="28"/>
          <w:szCs w:val="28"/>
        </w:rPr>
        <w:t>Mr. Jav</w:t>
      </w:r>
      <w:r w:rsidR="00773DD4" w:rsidRPr="00DA594B">
        <w:rPr>
          <w:rFonts w:ascii="Tahoma" w:hAnsi="Tahoma" w:cs="Tahoma"/>
          <w:sz w:val="28"/>
          <w:szCs w:val="28"/>
        </w:rPr>
        <w:t>ee</w:t>
      </w:r>
      <w:r w:rsidRPr="00DA594B">
        <w:rPr>
          <w:rFonts w:ascii="Tahoma" w:hAnsi="Tahoma" w:cs="Tahoma"/>
          <w:sz w:val="28"/>
          <w:szCs w:val="28"/>
        </w:rPr>
        <w:t>d Ahmad Najar, Lecturer-I, Leather Technology</w:t>
      </w:r>
      <w:r w:rsidR="00CB2E02">
        <w:rPr>
          <w:rFonts w:ascii="Tahoma" w:hAnsi="Tahoma" w:cs="Tahoma"/>
          <w:sz w:val="28"/>
          <w:szCs w:val="28"/>
        </w:rPr>
        <w:t>.</w:t>
      </w:r>
    </w:p>
    <w:p w14:paraId="593A60C0" w14:textId="3B78F41D" w:rsidR="005C5678" w:rsidRPr="00DA594B" w:rsidRDefault="005C5678" w:rsidP="00773DD4">
      <w:pPr>
        <w:numPr>
          <w:ilvl w:val="1"/>
          <w:numId w:val="13"/>
        </w:numPr>
        <w:spacing w:line="276" w:lineRule="auto"/>
        <w:ind w:left="-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sz w:val="28"/>
          <w:szCs w:val="28"/>
        </w:rPr>
        <w:t xml:space="preserve">Mr. Mohd Amin Wani, Lecturer-I, </w:t>
      </w:r>
      <w:r w:rsidR="00773DD4" w:rsidRPr="00DA594B">
        <w:rPr>
          <w:rFonts w:ascii="Tahoma" w:hAnsi="Tahoma" w:cs="Tahoma"/>
          <w:sz w:val="28"/>
          <w:szCs w:val="28"/>
        </w:rPr>
        <w:t>Electrical Engg Department</w:t>
      </w:r>
      <w:r w:rsidR="00CB2E02">
        <w:rPr>
          <w:rFonts w:ascii="Tahoma" w:hAnsi="Tahoma" w:cs="Tahoma"/>
          <w:sz w:val="28"/>
          <w:szCs w:val="28"/>
        </w:rPr>
        <w:t>.</w:t>
      </w:r>
    </w:p>
    <w:p w14:paraId="4B330024" w14:textId="77777777" w:rsidR="00773DD4" w:rsidRPr="00DA594B" w:rsidRDefault="00773DD4" w:rsidP="00DA594B">
      <w:pPr>
        <w:spacing w:line="276" w:lineRule="auto"/>
        <w:ind w:left="-450"/>
        <w:jc w:val="both"/>
        <w:rPr>
          <w:rFonts w:ascii="Tahoma" w:hAnsi="Tahoma" w:cs="Tahoma"/>
          <w:sz w:val="28"/>
          <w:szCs w:val="28"/>
        </w:rPr>
      </w:pPr>
    </w:p>
    <w:p w14:paraId="4AEA166F" w14:textId="03002F28" w:rsidR="00E17578" w:rsidRPr="006A66FB" w:rsidRDefault="00E03440" w:rsidP="006A66FB">
      <w:pPr>
        <w:spacing w:line="276" w:lineRule="auto"/>
        <w:ind w:left="-45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sz w:val="28"/>
          <w:szCs w:val="28"/>
        </w:rPr>
        <w:t>All concerned HODs/Incharges are requested to attend the session without fail</w:t>
      </w:r>
      <w:r w:rsidR="006A66FB">
        <w:rPr>
          <w:rFonts w:ascii="Tahoma" w:hAnsi="Tahoma" w:cs="Tahoma"/>
          <w:sz w:val="28"/>
          <w:szCs w:val="28"/>
        </w:rPr>
        <w:t xml:space="preserve"> </w:t>
      </w:r>
      <w:r w:rsidR="006A66FB" w:rsidRPr="00DA594B">
        <w:rPr>
          <w:rFonts w:ascii="Tahoma" w:hAnsi="Tahoma" w:cs="Tahoma"/>
          <w:sz w:val="28"/>
          <w:szCs w:val="28"/>
        </w:rPr>
        <w:t xml:space="preserve">so as to ensure seamless compliance with </w:t>
      </w:r>
      <w:proofErr w:type="spellStart"/>
      <w:r w:rsidR="006A66FB" w:rsidRPr="00DA594B">
        <w:rPr>
          <w:rFonts w:ascii="Tahoma" w:hAnsi="Tahoma" w:cs="Tahoma"/>
          <w:sz w:val="28"/>
          <w:szCs w:val="28"/>
        </w:rPr>
        <w:t>GeM</w:t>
      </w:r>
      <w:proofErr w:type="spellEnd"/>
      <w:r w:rsidR="006A66FB" w:rsidRPr="00DA594B">
        <w:rPr>
          <w:rFonts w:ascii="Tahoma" w:hAnsi="Tahoma" w:cs="Tahoma"/>
          <w:sz w:val="28"/>
          <w:szCs w:val="28"/>
        </w:rPr>
        <w:t xml:space="preserve"> portal requirements for institutional procurement needs. HODs/Incharges</w:t>
      </w:r>
      <w:r w:rsidRPr="00DA594B">
        <w:rPr>
          <w:rFonts w:ascii="Tahoma" w:hAnsi="Tahoma" w:cs="Tahoma"/>
          <w:sz w:val="28"/>
          <w:szCs w:val="28"/>
        </w:rPr>
        <w:t xml:space="preserve"> may bring one co-opt member from their department for the training</w:t>
      </w:r>
      <w:r w:rsidR="006A66FB">
        <w:rPr>
          <w:rFonts w:ascii="Tahoma" w:hAnsi="Tahoma" w:cs="Tahoma"/>
          <w:sz w:val="28"/>
          <w:szCs w:val="28"/>
        </w:rPr>
        <w:t xml:space="preserve"> Program.</w:t>
      </w:r>
      <w:r w:rsidRPr="00DA594B">
        <w:rPr>
          <w:rFonts w:ascii="Tahoma" w:hAnsi="Tahoma" w:cs="Tahoma"/>
          <w:sz w:val="28"/>
          <w:szCs w:val="28"/>
        </w:rPr>
        <w:t xml:space="preserve"> </w:t>
      </w:r>
    </w:p>
    <w:p w14:paraId="116B86D4" w14:textId="4DDBC9D1" w:rsidR="00E17578" w:rsidRPr="005C5678" w:rsidRDefault="00E17578" w:rsidP="00E17578">
      <w:pPr>
        <w:ind w:left="-450"/>
        <w:jc w:val="both"/>
        <w:rPr>
          <w:rFonts w:ascii="Tahoma" w:hAnsi="Tahoma" w:cs="Tahoma"/>
          <w:sz w:val="26"/>
          <w:szCs w:val="26"/>
        </w:rPr>
      </w:pPr>
    </w:p>
    <w:p w14:paraId="40F7DEA0" w14:textId="0BAAC3C4" w:rsidR="00103253" w:rsidRPr="005C5678" w:rsidRDefault="00773DD4" w:rsidP="00E1757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4F8066B5">
                <wp:simplePos x="0" y="0"/>
                <wp:positionH relativeFrom="column">
                  <wp:posOffset>-276860</wp:posOffset>
                </wp:positionH>
                <wp:positionV relativeFrom="paragraph">
                  <wp:posOffset>263574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22F2219D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372E7D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73DD4"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/Estt/2025/</w:t>
                            </w:r>
                            <w:r w:rsidR="00086CB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 w:rsidR="00CC22D3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4</w:t>
                            </w:r>
                            <w:r w:rsidR="00E03440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69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02D03A1B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E03440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2</w:t>
                            </w:r>
                            <w:r w:rsidR="005C5678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8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B511B5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10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1.8pt;margin-top:20.7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22F2219D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="00372E7D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="00773DD4"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/Estt/2025/</w:t>
                      </w:r>
                      <w:r w:rsidR="00086CB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</w:t>
                      </w:r>
                      <w:r w:rsidR="00CC22D3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4</w:t>
                      </w:r>
                      <w:r w:rsidR="00E03440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69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02D03A1B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E03440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2</w:t>
                      </w:r>
                      <w:r w:rsidR="005C5678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8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B511B5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10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E2E3BFF" w14:textId="7CBAE089" w:rsidR="00723FFC" w:rsidRPr="005C5678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203E749A" w:rsidR="00723FFC" w:rsidRPr="00DA594B" w:rsidRDefault="00723FFC" w:rsidP="005E278F">
      <w:pPr>
        <w:ind w:left="-450" w:firstLine="90"/>
        <w:jc w:val="both"/>
        <w:rPr>
          <w:rFonts w:ascii="Tahoma" w:hAnsi="Tahoma" w:cs="Tahoma"/>
          <w:sz w:val="28"/>
          <w:szCs w:val="28"/>
        </w:rPr>
      </w:pPr>
    </w:p>
    <w:p w14:paraId="273CFC10" w14:textId="4CD179CC" w:rsidR="00271BD9" w:rsidRPr="00DA594B" w:rsidRDefault="00271BD9" w:rsidP="00271BD9">
      <w:pPr>
        <w:ind w:left="-450" w:firstLine="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sz w:val="28"/>
          <w:szCs w:val="28"/>
        </w:rPr>
        <w:t xml:space="preserve">                                                         </w:t>
      </w:r>
      <w:r w:rsidR="00247F81" w:rsidRPr="00DA594B">
        <w:rPr>
          <w:rFonts w:ascii="Tahoma" w:hAnsi="Tahoma" w:cs="Tahoma"/>
          <w:sz w:val="28"/>
          <w:szCs w:val="28"/>
        </w:rPr>
        <w:t>Principal</w:t>
      </w:r>
      <w:r w:rsidRPr="00DA594B">
        <w:rPr>
          <w:rFonts w:ascii="Tahoma" w:hAnsi="Tahoma" w:cs="Tahoma"/>
          <w:sz w:val="28"/>
          <w:szCs w:val="28"/>
        </w:rPr>
        <w:t xml:space="preserve"> </w:t>
      </w:r>
    </w:p>
    <w:p w14:paraId="6495290F" w14:textId="5279D3B0" w:rsidR="00247F81" w:rsidRPr="00DA594B" w:rsidRDefault="00247F81" w:rsidP="00271BD9">
      <w:pPr>
        <w:ind w:left="-450" w:firstLine="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sz w:val="28"/>
          <w:szCs w:val="28"/>
        </w:rPr>
        <w:t xml:space="preserve">                                         Kashmir Government Polytechnic College</w:t>
      </w:r>
    </w:p>
    <w:p w14:paraId="1A5DDE5B" w14:textId="31C9BE88" w:rsidR="00271BD9" w:rsidRPr="00DA594B" w:rsidRDefault="00247F81" w:rsidP="00271BD9">
      <w:pPr>
        <w:ind w:left="-450" w:firstLine="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sz w:val="28"/>
          <w:szCs w:val="28"/>
        </w:rPr>
        <w:t xml:space="preserve">                                                          Srinaga</w:t>
      </w:r>
      <w:r w:rsidR="00271BD9" w:rsidRPr="00DA594B">
        <w:rPr>
          <w:rFonts w:ascii="Tahoma" w:hAnsi="Tahoma" w:cs="Tahoma"/>
          <w:sz w:val="28"/>
          <w:szCs w:val="28"/>
        </w:rPr>
        <w:t>r</w:t>
      </w:r>
    </w:p>
    <w:p w14:paraId="37784087" w14:textId="77777777" w:rsidR="00372E7D" w:rsidRPr="005C5678" w:rsidRDefault="00372E7D" w:rsidP="005C5678">
      <w:pPr>
        <w:jc w:val="both"/>
        <w:rPr>
          <w:rFonts w:ascii="Tahoma" w:hAnsi="Tahoma" w:cs="Tahoma"/>
          <w:sz w:val="26"/>
          <w:szCs w:val="26"/>
        </w:rPr>
      </w:pPr>
    </w:p>
    <w:p w14:paraId="0655FD64" w14:textId="18160B09" w:rsidR="00372E7D" w:rsidRPr="00DA594B" w:rsidRDefault="00372E7D" w:rsidP="00372E7D">
      <w:pPr>
        <w:ind w:left="-450" w:firstLine="90"/>
        <w:jc w:val="both"/>
        <w:rPr>
          <w:rFonts w:ascii="Tahoma" w:hAnsi="Tahoma" w:cs="Tahoma"/>
          <w:b/>
          <w:bCs/>
          <w:sz w:val="28"/>
          <w:szCs w:val="28"/>
        </w:rPr>
      </w:pPr>
      <w:r w:rsidRPr="00DA594B">
        <w:rPr>
          <w:rFonts w:ascii="Tahoma" w:hAnsi="Tahoma" w:cs="Tahoma"/>
          <w:b/>
          <w:bCs/>
          <w:sz w:val="28"/>
          <w:szCs w:val="28"/>
        </w:rPr>
        <w:t>Copy to the:</w:t>
      </w:r>
    </w:p>
    <w:p w14:paraId="03993133" w14:textId="05274B00" w:rsidR="00271BD9" w:rsidRPr="00DA594B" w:rsidRDefault="00372E7D" w:rsidP="005C5678">
      <w:pPr>
        <w:ind w:left="-450" w:firstLine="90"/>
        <w:jc w:val="both"/>
        <w:rPr>
          <w:rFonts w:ascii="Tahoma" w:hAnsi="Tahoma" w:cs="Tahoma"/>
          <w:sz w:val="28"/>
          <w:szCs w:val="28"/>
        </w:rPr>
      </w:pPr>
      <w:r w:rsidRPr="00DA594B">
        <w:rPr>
          <w:rFonts w:ascii="Tahoma" w:hAnsi="Tahoma" w:cs="Tahoma"/>
          <w:sz w:val="28"/>
          <w:szCs w:val="28"/>
        </w:rPr>
        <w:t>1.</w:t>
      </w:r>
      <w:r w:rsidR="005C5678" w:rsidRPr="00DA594B">
        <w:rPr>
          <w:rFonts w:ascii="Tahoma" w:hAnsi="Tahoma" w:cs="Tahoma"/>
          <w:sz w:val="28"/>
          <w:szCs w:val="28"/>
        </w:rPr>
        <w:t>All Concerned for Compliance.</w:t>
      </w:r>
      <w:r w:rsidR="00271BD9" w:rsidRPr="00DA594B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4169F4C8" w14:textId="796BE3CE" w:rsidR="00CB0652" w:rsidRPr="005C5678" w:rsidRDefault="00CB0652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407145E8" w14:textId="77777777" w:rsidR="00360589" w:rsidRPr="005C5678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6"/>
          <w:szCs w:val="26"/>
        </w:rPr>
      </w:pPr>
    </w:p>
    <w:p w14:paraId="5493BDBB" w14:textId="77777777" w:rsidR="00360589" w:rsidRPr="005C5678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6"/>
          <w:szCs w:val="26"/>
        </w:rPr>
      </w:pPr>
    </w:p>
    <w:p w14:paraId="42E290B7" w14:textId="77777777" w:rsidR="00360589" w:rsidRPr="005C5678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08D697E6" w14:textId="77777777" w:rsidR="00360589" w:rsidRPr="005C5678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6A8C05C6" w14:textId="77777777" w:rsidR="00B14580" w:rsidRPr="005C5678" w:rsidRDefault="00B14580">
      <w:pPr>
        <w:rPr>
          <w:sz w:val="26"/>
          <w:szCs w:val="26"/>
        </w:rPr>
      </w:pPr>
    </w:p>
    <w:sectPr w:rsidR="00B14580" w:rsidRPr="005C5678" w:rsidSect="00E03440">
      <w:headerReference w:type="default" r:id="rId7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87A28" w14:textId="77777777" w:rsidR="00A81E2B" w:rsidRDefault="00A81E2B">
      <w:r>
        <w:separator/>
      </w:r>
    </w:p>
  </w:endnote>
  <w:endnote w:type="continuationSeparator" w:id="0">
    <w:p w14:paraId="7DDEB4C3" w14:textId="77777777" w:rsidR="00A81E2B" w:rsidRDefault="00A81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3E732" w14:textId="77777777" w:rsidR="00A81E2B" w:rsidRDefault="00A81E2B">
      <w:r>
        <w:separator/>
      </w:r>
    </w:p>
  </w:footnote>
  <w:footnote w:type="continuationSeparator" w:id="0">
    <w:p w14:paraId="64ADC612" w14:textId="77777777" w:rsidR="00A81E2B" w:rsidRDefault="00A81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1019240" name="Picture 910192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B476014"/>
    <w:multiLevelType w:val="multilevel"/>
    <w:tmpl w:val="5CF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51289"/>
    <w:multiLevelType w:val="multilevel"/>
    <w:tmpl w:val="AAF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2C90"/>
    <w:rsid w:val="000450C6"/>
    <w:rsid w:val="00045AAD"/>
    <w:rsid w:val="000478EE"/>
    <w:rsid w:val="00050A31"/>
    <w:rsid w:val="000716D2"/>
    <w:rsid w:val="00071758"/>
    <w:rsid w:val="00071AAB"/>
    <w:rsid w:val="00074335"/>
    <w:rsid w:val="00082091"/>
    <w:rsid w:val="00086CB1"/>
    <w:rsid w:val="000970B5"/>
    <w:rsid w:val="00097516"/>
    <w:rsid w:val="000B76C4"/>
    <w:rsid w:val="000C5610"/>
    <w:rsid w:val="000E6552"/>
    <w:rsid w:val="000F334E"/>
    <w:rsid w:val="000F3A4F"/>
    <w:rsid w:val="000F59AC"/>
    <w:rsid w:val="00103253"/>
    <w:rsid w:val="001221CA"/>
    <w:rsid w:val="001301FD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A0A90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B133E"/>
    <w:rsid w:val="002C17B0"/>
    <w:rsid w:val="002C2F53"/>
    <w:rsid w:val="002D0BC4"/>
    <w:rsid w:val="00321993"/>
    <w:rsid w:val="0033518C"/>
    <w:rsid w:val="00342855"/>
    <w:rsid w:val="003437C2"/>
    <w:rsid w:val="00351A0D"/>
    <w:rsid w:val="00360589"/>
    <w:rsid w:val="00372E7D"/>
    <w:rsid w:val="00377186"/>
    <w:rsid w:val="0037797E"/>
    <w:rsid w:val="0038036A"/>
    <w:rsid w:val="003A1509"/>
    <w:rsid w:val="003A1C03"/>
    <w:rsid w:val="003B05FE"/>
    <w:rsid w:val="003F31D1"/>
    <w:rsid w:val="00414627"/>
    <w:rsid w:val="00420B16"/>
    <w:rsid w:val="0042469D"/>
    <w:rsid w:val="00425D63"/>
    <w:rsid w:val="00444B97"/>
    <w:rsid w:val="004643D8"/>
    <w:rsid w:val="004831C3"/>
    <w:rsid w:val="00497C24"/>
    <w:rsid w:val="004A722E"/>
    <w:rsid w:val="004C7BA5"/>
    <w:rsid w:val="004D5529"/>
    <w:rsid w:val="004E5652"/>
    <w:rsid w:val="004E7628"/>
    <w:rsid w:val="004F48F2"/>
    <w:rsid w:val="0050058D"/>
    <w:rsid w:val="005149B1"/>
    <w:rsid w:val="005274C6"/>
    <w:rsid w:val="00542145"/>
    <w:rsid w:val="005511E0"/>
    <w:rsid w:val="005647F2"/>
    <w:rsid w:val="005662D1"/>
    <w:rsid w:val="00573A09"/>
    <w:rsid w:val="005772BE"/>
    <w:rsid w:val="00590E9E"/>
    <w:rsid w:val="005966EF"/>
    <w:rsid w:val="005978E1"/>
    <w:rsid w:val="005A3418"/>
    <w:rsid w:val="005A4526"/>
    <w:rsid w:val="005C1B16"/>
    <w:rsid w:val="005C5678"/>
    <w:rsid w:val="005E278F"/>
    <w:rsid w:val="005E53D0"/>
    <w:rsid w:val="006002EB"/>
    <w:rsid w:val="006128EF"/>
    <w:rsid w:val="006149E9"/>
    <w:rsid w:val="006264B4"/>
    <w:rsid w:val="00635DE5"/>
    <w:rsid w:val="00643033"/>
    <w:rsid w:val="00644CC3"/>
    <w:rsid w:val="00661468"/>
    <w:rsid w:val="006649F0"/>
    <w:rsid w:val="00671904"/>
    <w:rsid w:val="0067245D"/>
    <w:rsid w:val="00676A3D"/>
    <w:rsid w:val="0068470E"/>
    <w:rsid w:val="006865BA"/>
    <w:rsid w:val="0069352F"/>
    <w:rsid w:val="00695DCD"/>
    <w:rsid w:val="006A05CC"/>
    <w:rsid w:val="006A1604"/>
    <w:rsid w:val="006A263D"/>
    <w:rsid w:val="006A35A7"/>
    <w:rsid w:val="006A66FB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73DD4"/>
    <w:rsid w:val="00776FC3"/>
    <w:rsid w:val="00780DCF"/>
    <w:rsid w:val="00791CC2"/>
    <w:rsid w:val="007A1AA9"/>
    <w:rsid w:val="007A22B8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3D0B"/>
    <w:rsid w:val="00907648"/>
    <w:rsid w:val="00930FDE"/>
    <w:rsid w:val="00940BA1"/>
    <w:rsid w:val="00984C93"/>
    <w:rsid w:val="00986401"/>
    <w:rsid w:val="00987CE1"/>
    <w:rsid w:val="0099405C"/>
    <w:rsid w:val="009A0118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81E2B"/>
    <w:rsid w:val="00A91424"/>
    <w:rsid w:val="00A92628"/>
    <w:rsid w:val="00A963E6"/>
    <w:rsid w:val="00AA2C77"/>
    <w:rsid w:val="00AA4EDC"/>
    <w:rsid w:val="00AC3FB9"/>
    <w:rsid w:val="00AC702A"/>
    <w:rsid w:val="00AD226F"/>
    <w:rsid w:val="00B13A52"/>
    <w:rsid w:val="00B14580"/>
    <w:rsid w:val="00B24CF4"/>
    <w:rsid w:val="00B26993"/>
    <w:rsid w:val="00B4570C"/>
    <w:rsid w:val="00B511B5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C4327"/>
    <w:rsid w:val="00C05085"/>
    <w:rsid w:val="00C1593D"/>
    <w:rsid w:val="00C237D9"/>
    <w:rsid w:val="00C30934"/>
    <w:rsid w:val="00C44390"/>
    <w:rsid w:val="00C474DA"/>
    <w:rsid w:val="00C56C7E"/>
    <w:rsid w:val="00C63961"/>
    <w:rsid w:val="00C776A4"/>
    <w:rsid w:val="00CA2C6C"/>
    <w:rsid w:val="00CB0652"/>
    <w:rsid w:val="00CB2E02"/>
    <w:rsid w:val="00CC0600"/>
    <w:rsid w:val="00CC22D3"/>
    <w:rsid w:val="00CC78AC"/>
    <w:rsid w:val="00CF7953"/>
    <w:rsid w:val="00D03BFB"/>
    <w:rsid w:val="00D04AC6"/>
    <w:rsid w:val="00D06A79"/>
    <w:rsid w:val="00D07232"/>
    <w:rsid w:val="00D10245"/>
    <w:rsid w:val="00D21BDD"/>
    <w:rsid w:val="00D2622E"/>
    <w:rsid w:val="00D60641"/>
    <w:rsid w:val="00D61B7B"/>
    <w:rsid w:val="00D65F07"/>
    <w:rsid w:val="00D92BB7"/>
    <w:rsid w:val="00DA594B"/>
    <w:rsid w:val="00DC76D2"/>
    <w:rsid w:val="00DD30ED"/>
    <w:rsid w:val="00E03440"/>
    <w:rsid w:val="00E130C1"/>
    <w:rsid w:val="00E17578"/>
    <w:rsid w:val="00E265C7"/>
    <w:rsid w:val="00E64C21"/>
    <w:rsid w:val="00E744D7"/>
    <w:rsid w:val="00E75ABB"/>
    <w:rsid w:val="00EA44F7"/>
    <w:rsid w:val="00EC24C6"/>
    <w:rsid w:val="00EF2933"/>
    <w:rsid w:val="00EF5D47"/>
    <w:rsid w:val="00F05146"/>
    <w:rsid w:val="00F1115D"/>
    <w:rsid w:val="00F15ECC"/>
    <w:rsid w:val="00F3513C"/>
    <w:rsid w:val="00F43979"/>
    <w:rsid w:val="00F465C5"/>
    <w:rsid w:val="00F5180D"/>
    <w:rsid w:val="00F51B21"/>
    <w:rsid w:val="00F51D87"/>
    <w:rsid w:val="00F52DA3"/>
    <w:rsid w:val="00F55221"/>
    <w:rsid w:val="00F717F4"/>
    <w:rsid w:val="00F7432D"/>
    <w:rsid w:val="00F8455C"/>
    <w:rsid w:val="00FA755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11</cp:revision>
  <cp:lastPrinted>2025-10-29T04:59:00Z</cp:lastPrinted>
  <dcterms:created xsi:type="dcterms:W3CDTF">2025-10-28T13:44:00Z</dcterms:created>
  <dcterms:modified xsi:type="dcterms:W3CDTF">2025-10-29T04:59:00Z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