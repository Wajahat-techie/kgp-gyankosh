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797C" w14:textId="3C83CB02" w:rsidR="00CC31F4" w:rsidRPr="00CC31F4" w:rsidRDefault="00CC31F4" w:rsidP="00CC31F4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 w:rsidRPr="00CC31F4">
        <w:rPr>
          <w:rFonts w:ascii="Tahoma" w:hAnsi="Tahoma" w:cs="Tahoma"/>
          <w:sz w:val="25"/>
          <w:szCs w:val="25"/>
        </w:rPr>
        <w:t xml:space="preserve">  </w:t>
      </w:r>
      <w:r w:rsidRPr="00CC31F4">
        <w:rPr>
          <w:rFonts w:ascii="Tahoma" w:hAnsi="Tahoma" w:cs="Tahoma"/>
          <w:sz w:val="25"/>
          <w:szCs w:val="25"/>
        </w:rPr>
        <w:t>The Organizer</w:t>
      </w:r>
      <w:r w:rsidRPr="00CC31F4">
        <w:rPr>
          <w:rFonts w:ascii="Tahoma" w:hAnsi="Tahoma" w:cs="Tahoma"/>
          <w:sz w:val="25"/>
          <w:szCs w:val="25"/>
        </w:rPr>
        <w:t>,</w:t>
      </w:r>
    </w:p>
    <w:p w14:paraId="48BFA469" w14:textId="24D8E087" w:rsidR="00CC31F4" w:rsidRPr="00CC31F4" w:rsidRDefault="00CC31F4" w:rsidP="00CC31F4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 w:rsidRPr="00CC31F4">
        <w:rPr>
          <w:rFonts w:ascii="Tahoma" w:hAnsi="Tahoma" w:cs="Tahoma"/>
          <w:sz w:val="25"/>
          <w:szCs w:val="25"/>
        </w:rPr>
        <w:t xml:space="preserve">  </w:t>
      </w:r>
      <w:r w:rsidRPr="00CC31F4">
        <w:rPr>
          <w:rFonts w:ascii="Tahoma" w:hAnsi="Tahoma" w:cs="Tahoma"/>
          <w:sz w:val="25"/>
          <w:szCs w:val="25"/>
        </w:rPr>
        <w:t>Chinar Book Festival</w:t>
      </w:r>
      <w:r w:rsidRPr="00CC31F4">
        <w:rPr>
          <w:rFonts w:ascii="Tahoma" w:hAnsi="Tahoma" w:cs="Tahoma"/>
          <w:sz w:val="25"/>
          <w:szCs w:val="25"/>
        </w:rPr>
        <w:t>.</w:t>
      </w:r>
    </w:p>
    <w:p w14:paraId="36F3C5F5" w14:textId="77777777" w:rsidR="00CC31F4" w:rsidRPr="00CC31F4" w:rsidRDefault="00CC31F4" w:rsidP="00CC31F4">
      <w:pPr>
        <w:tabs>
          <w:tab w:val="left" w:pos="6835"/>
        </w:tabs>
        <w:ind w:left="-450" w:hanging="90"/>
        <w:rPr>
          <w:rFonts w:ascii="Tahoma" w:hAnsi="Tahoma" w:cs="Tahoma"/>
          <w:b/>
          <w:bCs/>
          <w:sz w:val="25"/>
          <w:szCs w:val="25"/>
        </w:rPr>
      </w:pPr>
    </w:p>
    <w:p w14:paraId="1FBDE5D5" w14:textId="3A65D5C0" w:rsidR="00CC31F4" w:rsidRPr="00CC31F4" w:rsidRDefault="00CC31F4" w:rsidP="00CC31F4">
      <w:pPr>
        <w:tabs>
          <w:tab w:val="left" w:pos="6835"/>
        </w:tabs>
        <w:ind w:left="-450" w:hanging="90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</w:t>
      </w:r>
      <w:r w:rsidRPr="00CC31F4">
        <w:rPr>
          <w:rFonts w:ascii="Tahoma" w:hAnsi="Tahoma" w:cs="Tahoma"/>
          <w:b/>
          <w:bCs/>
          <w:sz w:val="25"/>
          <w:szCs w:val="25"/>
        </w:rPr>
        <w:t>Subject: Participation of Students in Chinar Book Festival on 19-07-2026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0CE83D47" w14:textId="2090E1B1" w:rsidR="00CC31F4" w:rsidRPr="00CC31F4" w:rsidRDefault="00CC31F4" w:rsidP="00CC31F4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 w:rsidRPr="00CC31F4">
        <w:rPr>
          <w:rFonts w:ascii="Tahoma" w:hAnsi="Tahoma" w:cs="Tahoma"/>
          <w:sz w:val="25"/>
          <w:szCs w:val="25"/>
        </w:rPr>
        <w:t>Dear Sir/Madam,</w:t>
      </w:r>
    </w:p>
    <w:p w14:paraId="44838451" w14:textId="0E08C33A" w:rsidR="00CC31F4" w:rsidRDefault="00CC31F4" w:rsidP="00CC31F4">
      <w:pPr>
        <w:tabs>
          <w:tab w:val="left" w:pos="6835"/>
        </w:tabs>
        <w:ind w:left="-284" w:hanging="283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 w:rsidRPr="00CC31F4">
        <w:rPr>
          <w:rFonts w:ascii="Tahoma" w:hAnsi="Tahoma" w:cs="Tahoma"/>
          <w:sz w:val="25"/>
          <w:szCs w:val="25"/>
        </w:rPr>
        <w:t xml:space="preserve">This is to certify that the following students will be participating in the </w:t>
      </w:r>
      <w:r w:rsidRPr="00CC31F4">
        <w:rPr>
          <w:rFonts w:ascii="Tahoma" w:hAnsi="Tahoma" w:cs="Tahoma"/>
          <w:b/>
          <w:bCs/>
          <w:sz w:val="25"/>
          <w:szCs w:val="25"/>
        </w:rPr>
        <w:t>Chinar Book Festival</w:t>
      </w:r>
      <w:r w:rsidRPr="00CC31F4">
        <w:rPr>
          <w:rFonts w:ascii="Tahoma" w:hAnsi="Tahoma" w:cs="Tahoma"/>
          <w:sz w:val="25"/>
          <w:szCs w:val="25"/>
        </w:rPr>
        <w:t xml:space="preserve"> scheduled on </w:t>
      </w:r>
      <w:r w:rsidRPr="00CC31F4">
        <w:rPr>
          <w:rFonts w:ascii="Tahoma" w:hAnsi="Tahoma" w:cs="Tahoma"/>
          <w:b/>
          <w:bCs/>
          <w:sz w:val="25"/>
          <w:szCs w:val="25"/>
        </w:rPr>
        <w:t>19th July 2026</w:t>
      </w:r>
      <w:r w:rsidRPr="00CC31F4">
        <w:rPr>
          <w:rFonts w:ascii="Tahoma" w:hAnsi="Tahoma" w:cs="Tahoma"/>
          <w:sz w:val="25"/>
          <w:szCs w:val="25"/>
        </w:rPr>
        <w:t>.</w:t>
      </w:r>
    </w:p>
    <w:p w14:paraId="144B675C" w14:textId="77777777" w:rsidR="00CC31F4" w:rsidRDefault="00CC31F4" w:rsidP="00CC31F4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</w:p>
    <w:tbl>
      <w:tblPr>
        <w:tblW w:w="8978" w:type="dxa"/>
        <w:tblLook w:val="04A0" w:firstRow="1" w:lastRow="0" w:firstColumn="1" w:lastColumn="0" w:noHBand="0" w:noVBand="1"/>
      </w:tblPr>
      <w:tblGrid>
        <w:gridCol w:w="960"/>
        <w:gridCol w:w="2900"/>
        <w:gridCol w:w="2798"/>
        <w:gridCol w:w="2320"/>
      </w:tblGrid>
      <w:tr w:rsidR="00CC31F4" w:rsidRPr="00CC31F4" w14:paraId="14FA8074" w14:textId="77777777" w:rsidTr="00CC31F4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84754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S.No.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542C6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F76EE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Semester / Branch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24980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Roll No.</w:t>
            </w:r>
          </w:p>
        </w:tc>
      </w:tr>
      <w:tr w:rsidR="00CC31F4" w:rsidRPr="00CC31F4" w14:paraId="4C89BEA4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EAA85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09BFD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Sulaimam</w:t>
            </w:r>
            <w:proofErr w:type="spellEnd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Ajaz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D136C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5th-MLT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F0043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243919</w:t>
            </w:r>
          </w:p>
        </w:tc>
      </w:tr>
      <w:tr w:rsidR="00CC31F4" w:rsidRPr="00CC31F4" w14:paraId="11B90B78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36B2C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6FC6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Aayat Rasool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3AAE9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3rd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09E64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253423</w:t>
            </w:r>
          </w:p>
        </w:tc>
      </w:tr>
      <w:tr w:rsidR="00CC31F4" w:rsidRPr="00CC31F4" w14:paraId="4E0ED3EC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9A35C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CACB4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Rutbah</w:t>
            </w:r>
            <w:proofErr w:type="spellEnd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 xml:space="preserve"> Maqbool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A5CA5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3rd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0FBF5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253437</w:t>
            </w:r>
          </w:p>
        </w:tc>
      </w:tr>
      <w:tr w:rsidR="00CC31F4" w:rsidRPr="00CC31F4" w14:paraId="04651246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4F08F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D6009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Tabinda Shabir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A1B0E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3rd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C9D22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253438</w:t>
            </w:r>
          </w:p>
        </w:tc>
      </w:tr>
      <w:tr w:rsidR="00CC31F4" w:rsidRPr="00CC31F4" w14:paraId="5EA6FC8D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AB0A4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759AB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Suhana Ayoub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7EA03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3rd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9365A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253434</w:t>
            </w:r>
          </w:p>
        </w:tc>
      </w:tr>
      <w:tr w:rsidR="00CC31F4" w:rsidRPr="00CC31F4" w14:paraId="5A5CEAF9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38F9A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8F3BE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Hazika</w:t>
            </w:r>
            <w:proofErr w:type="spellEnd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Altaf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B8FF8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3rd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F1608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253414</w:t>
            </w:r>
          </w:p>
        </w:tc>
      </w:tr>
      <w:tr w:rsidR="00CC31F4" w:rsidRPr="00CC31F4" w14:paraId="3CD65B80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F49E5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7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29E33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Suraya Majid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BD35C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5th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8392D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240145</w:t>
            </w:r>
          </w:p>
        </w:tc>
      </w:tr>
      <w:tr w:rsidR="00CC31F4" w:rsidRPr="00CC31F4" w14:paraId="489E444F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10390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8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2586C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Nazima Majid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6E80D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5th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0F2C5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240172</w:t>
            </w:r>
          </w:p>
        </w:tc>
      </w:tr>
      <w:tr w:rsidR="00CC31F4" w:rsidRPr="00CC31F4" w14:paraId="559AEE8A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F753E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9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1D6F7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Asima Jan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09CEA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5th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0BF61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240726</w:t>
            </w:r>
          </w:p>
        </w:tc>
      </w:tr>
      <w:tr w:rsidR="00CC31F4" w:rsidRPr="00CC31F4" w14:paraId="3B09FE5F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DF92D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D1369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Fiza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E5161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6th Sem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4AC7C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233402</w:t>
            </w:r>
          </w:p>
        </w:tc>
      </w:tr>
      <w:tr w:rsidR="00CC31F4" w:rsidRPr="00CC31F4" w14:paraId="1211571E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04D85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A93FA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Aibroo</w:t>
            </w:r>
            <w:proofErr w:type="spellEnd"/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B9B31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3rd Sem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D5137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253423</w:t>
            </w:r>
          </w:p>
        </w:tc>
      </w:tr>
      <w:tr w:rsidR="00CC31F4" w:rsidRPr="00CC31F4" w14:paraId="0A2EB67E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7CCDA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A8E73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Ifham</w:t>
            </w:r>
            <w:proofErr w:type="spellEnd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 xml:space="preserve"> ul Fayaz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7C803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3rd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10D0E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253417</w:t>
            </w:r>
          </w:p>
        </w:tc>
      </w:tr>
      <w:tr w:rsidR="00CC31F4" w:rsidRPr="00CC31F4" w14:paraId="793EE517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BC289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2D589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Owais Nazir Dar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6EBD2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3rd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1A54B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253403</w:t>
            </w:r>
          </w:p>
        </w:tc>
      </w:tr>
      <w:tr w:rsidR="00CC31F4" w:rsidRPr="00CC31F4" w14:paraId="5AA14628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7A20E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0F948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Hazim Nazir Wani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82549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4th (MLT)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B2B19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243401</w:t>
            </w:r>
          </w:p>
        </w:tc>
      </w:tr>
      <w:tr w:rsidR="00CC31F4" w:rsidRPr="00CC31F4" w14:paraId="5A9C8A15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D51E8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C2845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Aaqib Ahmad Bhat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1A3A1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Computer 5th Sem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F12AE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-</w:t>
            </w:r>
          </w:p>
        </w:tc>
      </w:tr>
      <w:tr w:rsidR="00CC31F4" w:rsidRPr="00CC31F4" w14:paraId="3B93D184" w14:textId="77777777" w:rsidTr="00CC31F4">
        <w:trPr>
          <w:trHeight w:val="2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A1E9F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58F2D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Hadi Jabbar Bhat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2B43F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Computer 5th Sem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9BB50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-</w:t>
            </w:r>
          </w:p>
        </w:tc>
      </w:tr>
      <w:tr w:rsidR="00CC31F4" w:rsidRPr="00CC31F4" w14:paraId="0A6C525D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98C8C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1974D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Noman Nawaz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6208A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Civil 5th Sem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B377C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240167</w:t>
            </w:r>
          </w:p>
        </w:tc>
      </w:tr>
      <w:tr w:rsidR="00CC31F4" w:rsidRPr="00CC31F4" w14:paraId="5D9F096C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063BE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F6570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Aabroo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34571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MLT 3rd Sem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BCC08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-</w:t>
            </w:r>
          </w:p>
        </w:tc>
      </w:tr>
      <w:tr w:rsidR="00CC31F4" w:rsidRPr="00CC31F4" w14:paraId="657F72AD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96F1E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8A78A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Tabasum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04A93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Mlt</w:t>
            </w:r>
            <w:proofErr w:type="spellEnd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 xml:space="preserve"> 5th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9C38B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-</w:t>
            </w:r>
          </w:p>
        </w:tc>
      </w:tr>
      <w:tr w:rsidR="00CC31F4" w:rsidRPr="00CC31F4" w14:paraId="055279EC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F461D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1BCA0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Adeeba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E03CB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Mlt</w:t>
            </w:r>
            <w:proofErr w:type="spellEnd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 xml:space="preserve"> 5th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44907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 </w:t>
            </w:r>
          </w:p>
        </w:tc>
      </w:tr>
      <w:tr w:rsidR="00CC31F4" w:rsidRPr="00CC31F4" w14:paraId="0DA5CA66" w14:textId="77777777" w:rsidTr="00CC31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C072F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C759B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Sahiba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8ABD9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Mlt</w:t>
            </w:r>
            <w:proofErr w:type="spellEnd"/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 xml:space="preserve"> 5th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59D70" w14:textId="77777777" w:rsidR="00CC31F4" w:rsidRPr="00CC31F4" w:rsidRDefault="00CC31F4" w:rsidP="00CC31F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C31F4">
              <w:rPr>
                <w:rFonts w:ascii="Tahoma" w:hAnsi="Tahoma" w:cs="Tahoma"/>
                <w:color w:val="000000"/>
                <w:sz w:val="24"/>
                <w:szCs w:val="24"/>
              </w:rPr>
              <w:t> </w:t>
            </w:r>
          </w:p>
        </w:tc>
      </w:tr>
    </w:tbl>
    <w:p w14:paraId="2F23CE49" w14:textId="77777777" w:rsidR="00CC31F4" w:rsidRPr="00CC31F4" w:rsidRDefault="00CC31F4" w:rsidP="00CC31F4">
      <w:pPr>
        <w:tabs>
          <w:tab w:val="left" w:pos="6835"/>
        </w:tabs>
        <w:rPr>
          <w:rFonts w:ascii="Tahoma" w:hAnsi="Tahoma" w:cs="Tahoma"/>
          <w:sz w:val="25"/>
          <w:szCs w:val="25"/>
        </w:rPr>
      </w:pPr>
      <w:r w:rsidRPr="00CC31F4">
        <w:rPr>
          <w:rFonts w:ascii="Tahoma" w:hAnsi="Tahoma" w:cs="Tahoma"/>
          <w:sz w:val="25"/>
          <w:szCs w:val="25"/>
        </w:rPr>
        <w:t>The following staff members will accompany the students:</w:t>
      </w:r>
    </w:p>
    <w:p w14:paraId="0BAD91E7" w14:textId="77777777" w:rsidR="00CC31F4" w:rsidRPr="00CC31F4" w:rsidRDefault="00CC31F4" w:rsidP="00CC31F4">
      <w:pPr>
        <w:numPr>
          <w:ilvl w:val="0"/>
          <w:numId w:val="12"/>
        </w:numPr>
        <w:tabs>
          <w:tab w:val="left" w:pos="6835"/>
        </w:tabs>
        <w:rPr>
          <w:rFonts w:ascii="Tahoma" w:hAnsi="Tahoma" w:cs="Tahoma"/>
          <w:sz w:val="25"/>
          <w:szCs w:val="25"/>
        </w:rPr>
      </w:pPr>
      <w:r w:rsidRPr="00CC31F4">
        <w:rPr>
          <w:rFonts w:ascii="Tahoma" w:hAnsi="Tahoma" w:cs="Tahoma"/>
          <w:b/>
          <w:bCs/>
          <w:sz w:val="25"/>
          <w:szCs w:val="25"/>
        </w:rPr>
        <w:t>Mr. Javeed Ahmad Najar</w:t>
      </w:r>
    </w:p>
    <w:p w14:paraId="1CC2F40E" w14:textId="77777777" w:rsidR="00CC31F4" w:rsidRPr="00CC31F4" w:rsidRDefault="00CC31F4" w:rsidP="00CC31F4">
      <w:pPr>
        <w:numPr>
          <w:ilvl w:val="0"/>
          <w:numId w:val="12"/>
        </w:numPr>
        <w:tabs>
          <w:tab w:val="left" w:pos="6835"/>
        </w:tabs>
        <w:rPr>
          <w:rFonts w:ascii="Tahoma" w:hAnsi="Tahoma" w:cs="Tahoma"/>
          <w:sz w:val="25"/>
          <w:szCs w:val="25"/>
        </w:rPr>
      </w:pPr>
      <w:r w:rsidRPr="00CC31F4">
        <w:rPr>
          <w:rFonts w:ascii="Tahoma" w:hAnsi="Tahoma" w:cs="Tahoma"/>
          <w:b/>
          <w:bCs/>
          <w:sz w:val="25"/>
          <w:szCs w:val="25"/>
        </w:rPr>
        <w:t>Ms. Sumeera Qadeemi</w:t>
      </w:r>
    </w:p>
    <w:p w14:paraId="7E198C35" w14:textId="77777777" w:rsidR="00CC31F4" w:rsidRPr="00CC31F4" w:rsidRDefault="00CC31F4" w:rsidP="00CC31F4">
      <w:pPr>
        <w:numPr>
          <w:ilvl w:val="0"/>
          <w:numId w:val="12"/>
        </w:numPr>
        <w:tabs>
          <w:tab w:val="left" w:pos="6835"/>
        </w:tabs>
        <w:rPr>
          <w:rFonts w:ascii="Tahoma" w:hAnsi="Tahoma" w:cs="Tahoma"/>
          <w:sz w:val="25"/>
          <w:szCs w:val="25"/>
        </w:rPr>
      </w:pPr>
      <w:r w:rsidRPr="00CC31F4">
        <w:rPr>
          <w:rFonts w:ascii="Tahoma" w:hAnsi="Tahoma" w:cs="Tahoma"/>
          <w:b/>
          <w:bCs/>
          <w:sz w:val="25"/>
          <w:szCs w:val="25"/>
        </w:rPr>
        <w:t>Mr. Majid Ahmad</w:t>
      </w:r>
    </w:p>
    <w:p w14:paraId="3524C644" w14:textId="77777777" w:rsidR="00CC31F4" w:rsidRPr="00CC31F4" w:rsidRDefault="00CC31F4" w:rsidP="00CC31F4">
      <w:pPr>
        <w:numPr>
          <w:ilvl w:val="0"/>
          <w:numId w:val="12"/>
        </w:numPr>
        <w:tabs>
          <w:tab w:val="left" w:pos="6835"/>
        </w:tabs>
        <w:rPr>
          <w:rFonts w:ascii="Tahoma" w:hAnsi="Tahoma" w:cs="Tahoma"/>
          <w:sz w:val="25"/>
          <w:szCs w:val="25"/>
        </w:rPr>
      </w:pPr>
      <w:r w:rsidRPr="00CC31F4">
        <w:rPr>
          <w:rFonts w:ascii="Tahoma" w:hAnsi="Tahoma" w:cs="Tahoma"/>
          <w:b/>
          <w:bCs/>
          <w:sz w:val="25"/>
          <w:szCs w:val="25"/>
        </w:rPr>
        <w:t>Ms. Gazala</w:t>
      </w:r>
    </w:p>
    <w:p w14:paraId="4F711931" w14:textId="2205E60D" w:rsidR="0085781D" w:rsidRPr="0085781D" w:rsidRDefault="00CC31F4" w:rsidP="00CC31F4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Pr="00CC31F4">
        <w:rPr>
          <w:rFonts w:ascii="Tahoma" w:hAnsi="Tahoma" w:cs="Tahoma"/>
          <w:sz w:val="25"/>
          <w:szCs w:val="25"/>
        </w:rPr>
        <w:t>We kindly request you to allow the above-mentioned students and staff members to participate in the festival.</w:t>
      </w:r>
    </w:p>
    <w:p w14:paraId="4E0AC291" w14:textId="611D3CCA" w:rsidR="002E51CA" w:rsidRDefault="002E51CA" w:rsidP="002E51CA">
      <w:pPr>
        <w:ind w:left="-540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</w:t>
      </w:r>
      <w:r w:rsidR="00D2391D">
        <w:rPr>
          <w:rFonts w:ascii="Tahoma" w:hAnsi="Tahoma" w:cs="Tahoma"/>
          <w:sz w:val="25"/>
          <w:szCs w:val="25"/>
        </w:rPr>
        <w:t>Yours Faithfully</w:t>
      </w:r>
      <w:r w:rsidRPr="0085781D">
        <w:rPr>
          <w:rFonts w:ascii="Tahoma" w:hAnsi="Tahoma" w:cs="Tahoma"/>
          <w:sz w:val="25"/>
          <w:szCs w:val="25"/>
        </w:rPr>
        <w:t>,</w:t>
      </w:r>
    </w:p>
    <w:p w14:paraId="423E7BB9" w14:textId="39B20D64" w:rsidR="0084253D" w:rsidRPr="001E487E" w:rsidRDefault="00CC31F4" w:rsidP="00CC31F4">
      <w:pPr>
        <w:ind w:left="-540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7577F79" wp14:editId="43A44D31">
            <wp:simplePos x="0" y="0"/>
            <wp:positionH relativeFrom="column">
              <wp:posOffset>4007339</wp:posOffset>
            </wp:positionH>
            <wp:positionV relativeFrom="paragraph">
              <wp:posOffset>16510</wp:posOffset>
            </wp:positionV>
            <wp:extent cx="1272540" cy="680085"/>
            <wp:effectExtent l="0" t="0" r="3810" b="5715"/>
            <wp:wrapTight wrapText="bothSides">
              <wp:wrapPolygon edited="0">
                <wp:start x="12934" y="0"/>
                <wp:lineTo x="8407" y="605"/>
                <wp:lineTo x="647" y="6655"/>
                <wp:lineTo x="0" y="12101"/>
                <wp:lineTo x="0" y="13311"/>
                <wp:lineTo x="6467" y="19966"/>
                <wp:lineTo x="6467" y="21176"/>
                <wp:lineTo x="8407" y="21176"/>
                <wp:lineTo x="10671" y="10286"/>
                <wp:lineTo x="21341" y="9076"/>
                <wp:lineTo x="21341" y="1815"/>
                <wp:lineTo x="14551" y="0"/>
                <wp:lineTo x="12934" y="0"/>
              </wp:wrapPolygon>
            </wp:wrapTight>
            <wp:docPr id="76573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70EF8" w14:textId="24976CA5" w:rsidR="002E51CA" w:rsidRPr="001E487E" w:rsidRDefault="002E51CA" w:rsidP="002E51CA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7152D355" w14:textId="77777777" w:rsidR="00CC31F4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</w:t>
      </w:r>
    </w:p>
    <w:p w14:paraId="0E65EEDA" w14:textId="570FD4C4" w:rsidR="002E51CA" w:rsidRPr="001E487E" w:rsidRDefault="00CC31F4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    </w:t>
      </w:r>
      <w:r w:rsidR="002E51CA" w:rsidRPr="001E487E">
        <w:rPr>
          <w:rFonts w:ascii="Tahoma" w:hAnsi="Tahoma" w:cs="Tahoma"/>
          <w:sz w:val="25"/>
          <w:szCs w:val="25"/>
        </w:rPr>
        <w:t>Principal</w:t>
      </w:r>
    </w:p>
    <w:p w14:paraId="7788E1DB" w14:textId="158E92F1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Kashmir Government Polytechnic College</w:t>
      </w:r>
    </w:p>
    <w:p w14:paraId="594D8565" w14:textId="0F94362A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Srinagar</w:t>
      </w:r>
    </w:p>
    <w:p w14:paraId="42E290B7" w14:textId="2FA75090" w:rsid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0CA6487" w14:textId="2F7F5C12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3FBEDE3" w14:textId="32E20504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23E74558" w14:textId="7A5C011B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FB4DCF0" w14:textId="77777777" w:rsidR="00017E7E" w:rsidRPr="00017E7E" w:rsidRDefault="00017E7E" w:rsidP="00017E7E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sectPr w:rsidR="00017E7E" w:rsidRPr="00017E7E" w:rsidSect="00CC31F4">
      <w:headerReference w:type="default" r:id="rId8"/>
      <w:pgSz w:w="11906" w:h="16838"/>
      <w:pgMar w:top="1170" w:right="566" w:bottom="8" w:left="1276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61E70" w14:textId="77777777" w:rsidR="008A0724" w:rsidRDefault="008A0724">
      <w:r>
        <w:separator/>
      </w:r>
    </w:p>
  </w:endnote>
  <w:endnote w:type="continuationSeparator" w:id="0">
    <w:p w14:paraId="11795095" w14:textId="77777777" w:rsidR="008A0724" w:rsidRDefault="008A0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6136A" w14:textId="77777777" w:rsidR="008A0724" w:rsidRDefault="008A0724">
      <w:r>
        <w:separator/>
      </w:r>
    </w:p>
  </w:footnote>
  <w:footnote w:type="continuationSeparator" w:id="0">
    <w:p w14:paraId="1AD7ECF9" w14:textId="77777777" w:rsidR="008A0724" w:rsidRDefault="008A07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3C66" w14:textId="452979E7" w:rsidR="009067C4" w:rsidRDefault="00CC31F4" w:rsidP="009067C4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B43A47" wp14:editId="73CAF3A6">
          <wp:simplePos x="0" y="0"/>
          <wp:positionH relativeFrom="margin">
            <wp:posOffset>-158213</wp:posOffset>
          </wp:positionH>
          <wp:positionV relativeFrom="page">
            <wp:posOffset>190305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35737360" name="Picture 4357373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67C4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28D11ED9" w14:textId="1B4F1D73" w:rsidR="009067C4" w:rsidRDefault="009067C4" w:rsidP="009067C4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999462B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0825C993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CB2B9E3" w14:textId="77777777" w:rsidR="009067C4" w:rsidRDefault="009067C4" w:rsidP="009067C4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F91F6C1" w14:textId="668FF6CB" w:rsidR="009067C4" w:rsidRDefault="009067C4" w:rsidP="009067C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46FA0"/>
    <w:multiLevelType w:val="multilevel"/>
    <w:tmpl w:val="511A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593186">
    <w:abstractNumId w:val="9"/>
  </w:num>
  <w:num w:numId="2" w16cid:durableId="1076367084">
    <w:abstractNumId w:val="7"/>
  </w:num>
  <w:num w:numId="3" w16cid:durableId="2111512024">
    <w:abstractNumId w:val="6"/>
  </w:num>
  <w:num w:numId="4" w16cid:durableId="720859312">
    <w:abstractNumId w:val="5"/>
  </w:num>
  <w:num w:numId="5" w16cid:durableId="1238515703">
    <w:abstractNumId w:val="4"/>
  </w:num>
  <w:num w:numId="6" w16cid:durableId="668093463">
    <w:abstractNumId w:val="8"/>
  </w:num>
  <w:num w:numId="7" w16cid:durableId="788820737">
    <w:abstractNumId w:val="3"/>
  </w:num>
  <w:num w:numId="8" w16cid:durableId="1943759978">
    <w:abstractNumId w:val="2"/>
  </w:num>
  <w:num w:numId="9" w16cid:durableId="396322700">
    <w:abstractNumId w:val="1"/>
  </w:num>
  <w:num w:numId="10" w16cid:durableId="700934255">
    <w:abstractNumId w:val="0"/>
  </w:num>
  <w:num w:numId="11" w16cid:durableId="1434979982">
    <w:abstractNumId w:val="10"/>
  </w:num>
  <w:num w:numId="12" w16cid:durableId="13691831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223"/>
    <w:rsid w:val="00003790"/>
    <w:rsid w:val="00017E7E"/>
    <w:rsid w:val="00033893"/>
    <w:rsid w:val="00035D9D"/>
    <w:rsid w:val="000418EB"/>
    <w:rsid w:val="000450C6"/>
    <w:rsid w:val="00045AAD"/>
    <w:rsid w:val="00050A31"/>
    <w:rsid w:val="000716D2"/>
    <w:rsid w:val="00071AAB"/>
    <w:rsid w:val="00082091"/>
    <w:rsid w:val="000909E9"/>
    <w:rsid w:val="00094C27"/>
    <w:rsid w:val="000B76C4"/>
    <w:rsid w:val="000C5610"/>
    <w:rsid w:val="000E4A5E"/>
    <w:rsid w:val="000E6552"/>
    <w:rsid w:val="000F3A4F"/>
    <w:rsid w:val="000F59AC"/>
    <w:rsid w:val="00106E1A"/>
    <w:rsid w:val="001364FE"/>
    <w:rsid w:val="001365D8"/>
    <w:rsid w:val="001368DD"/>
    <w:rsid w:val="00147DB3"/>
    <w:rsid w:val="001518A5"/>
    <w:rsid w:val="00170095"/>
    <w:rsid w:val="00170E4F"/>
    <w:rsid w:val="001743F4"/>
    <w:rsid w:val="00187C33"/>
    <w:rsid w:val="00191CD0"/>
    <w:rsid w:val="001936B7"/>
    <w:rsid w:val="00196AB1"/>
    <w:rsid w:val="001A5EA7"/>
    <w:rsid w:val="001D02DE"/>
    <w:rsid w:val="001E487E"/>
    <w:rsid w:val="001F08DE"/>
    <w:rsid w:val="00201333"/>
    <w:rsid w:val="00210FA7"/>
    <w:rsid w:val="00216417"/>
    <w:rsid w:val="00247F81"/>
    <w:rsid w:val="0026631D"/>
    <w:rsid w:val="00267BD9"/>
    <w:rsid w:val="002C2F53"/>
    <w:rsid w:val="002D0BC4"/>
    <w:rsid w:val="002E51CA"/>
    <w:rsid w:val="0033518C"/>
    <w:rsid w:val="00342855"/>
    <w:rsid w:val="003437C2"/>
    <w:rsid w:val="00360589"/>
    <w:rsid w:val="00377186"/>
    <w:rsid w:val="0037797E"/>
    <w:rsid w:val="003A1C03"/>
    <w:rsid w:val="003B447D"/>
    <w:rsid w:val="00414627"/>
    <w:rsid w:val="00420B16"/>
    <w:rsid w:val="00425D63"/>
    <w:rsid w:val="004643D8"/>
    <w:rsid w:val="00475254"/>
    <w:rsid w:val="004831C3"/>
    <w:rsid w:val="00497C24"/>
    <w:rsid w:val="004B0441"/>
    <w:rsid w:val="004C7BA5"/>
    <w:rsid w:val="004D3AC1"/>
    <w:rsid w:val="004E5652"/>
    <w:rsid w:val="004E7628"/>
    <w:rsid w:val="004F48F2"/>
    <w:rsid w:val="005149B1"/>
    <w:rsid w:val="005511E0"/>
    <w:rsid w:val="005647F2"/>
    <w:rsid w:val="005662D1"/>
    <w:rsid w:val="00573A09"/>
    <w:rsid w:val="00574223"/>
    <w:rsid w:val="005A4526"/>
    <w:rsid w:val="005C1B16"/>
    <w:rsid w:val="005E53D0"/>
    <w:rsid w:val="005F3995"/>
    <w:rsid w:val="006002EB"/>
    <w:rsid w:val="006128EF"/>
    <w:rsid w:val="00625A8E"/>
    <w:rsid w:val="006264B4"/>
    <w:rsid w:val="00643033"/>
    <w:rsid w:val="00644CC3"/>
    <w:rsid w:val="00661468"/>
    <w:rsid w:val="006649F0"/>
    <w:rsid w:val="00670CEC"/>
    <w:rsid w:val="0067245D"/>
    <w:rsid w:val="0068470E"/>
    <w:rsid w:val="0069352F"/>
    <w:rsid w:val="00695DCD"/>
    <w:rsid w:val="006A05CC"/>
    <w:rsid w:val="006A35A7"/>
    <w:rsid w:val="006C7C59"/>
    <w:rsid w:val="006D4655"/>
    <w:rsid w:val="00705C8D"/>
    <w:rsid w:val="007152D7"/>
    <w:rsid w:val="00746C14"/>
    <w:rsid w:val="00753D45"/>
    <w:rsid w:val="007C2C59"/>
    <w:rsid w:val="00801F23"/>
    <w:rsid w:val="008048EF"/>
    <w:rsid w:val="00814DF2"/>
    <w:rsid w:val="00837632"/>
    <w:rsid w:val="0084253D"/>
    <w:rsid w:val="0085640F"/>
    <w:rsid w:val="008567AA"/>
    <w:rsid w:val="0085781D"/>
    <w:rsid w:val="00892712"/>
    <w:rsid w:val="008A0724"/>
    <w:rsid w:val="008A4264"/>
    <w:rsid w:val="008A680A"/>
    <w:rsid w:val="008B0BB0"/>
    <w:rsid w:val="008B7321"/>
    <w:rsid w:val="008E6C4B"/>
    <w:rsid w:val="008F18C0"/>
    <w:rsid w:val="009067C4"/>
    <w:rsid w:val="00907648"/>
    <w:rsid w:val="00930FDE"/>
    <w:rsid w:val="009744CA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AD6757"/>
    <w:rsid w:val="00B13A52"/>
    <w:rsid w:val="00B14580"/>
    <w:rsid w:val="00B24CF4"/>
    <w:rsid w:val="00B26993"/>
    <w:rsid w:val="00B4570C"/>
    <w:rsid w:val="00B5208C"/>
    <w:rsid w:val="00B60B3A"/>
    <w:rsid w:val="00B60F9A"/>
    <w:rsid w:val="00B74876"/>
    <w:rsid w:val="00BA1295"/>
    <w:rsid w:val="00BA47E3"/>
    <w:rsid w:val="00BB36B5"/>
    <w:rsid w:val="00BB7C2B"/>
    <w:rsid w:val="00BC1664"/>
    <w:rsid w:val="00BC2546"/>
    <w:rsid w:val="00C05085"/>
    <w:rsid w:val="00C1363A"/>
    <w:rsid w:val="00C1593D"/>
    <w:rsid w:val="00C25607"/>
    <w:rsid w:val="00C56C7E"/>
    <w:rsid w:val="00C776A4"/>
    <w:rsid w:val="00CA00E7"/>
    <w:rsid w:val="00CA2C6C"/>
    <w:rsid w:val="00CC0600"/>
    <w:rsid w:val="00CC31F4"/>
    <w:rsid w:val="00CC78AC"/>
    <w:rsid w:val="00CF7953"/>
    <w:rsid w:val="00D07232"/>
    <w:rsid w:val="00D10245"/>
    <w:rsid w:val="00D21BDD"/>
    <w:rsid w:val="00D2391D"/>
    <w:rsid w:val="00D470F4"/>
    <w:rsid w:val="00D479D3"/>
    <w:rsid w:val="00D65F07"/>
    <w:rsid w:val="00D92BB7"/>
    <w:rsid w:val="00DC2B8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A3003"/>
    <w:rsid w:val="00FC6D0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3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2026-07-17T07:10:00Z</cp:lastPrinted>
  <dcterms:created xsi:type="dcterms:W3CDTF">2026-07-19T07:32:00Z</dcterms:created>
  <dcterms:modified xsi:type="dcterms:W3CDTF">2026-07-19T07:32:00Z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