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F6C5" w14:textId="67D778C3" w:rsidR="00DB577A" w:rsidRPr="00DB577A" w:rsidRDefault="00DB577A" w:rsidP="00325AA7">
      <w:pPr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color w:val="1F1F1F"/>
          <w:sz w:val="24"/>
          <w:szCs w:val="24"/>
        </w:rPr>
        <w:t xml:space="preserve">                                   </w:t>
      </w:r>
      <w:r w:rsidR="0048309D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Order </w:t>
      </w:r>
      <w:r w:rsidR="007E0DA5" w:rsidRPr="00DB577A">
        <w:rPr>
          <w:rFonts w:ascii="Tahoma" w:hAnsi="Tahoma" w:cs="Tahoma"/>
          <w:b/>
          <w:bCs/>
          <w:sz w:val="24"/>
          <w:szCs w:val="24"/>
        </w:rPr>
        <w:t>No:</w:t>
      </w:r>
      <w:r w:rsidR="00EF699E">
        <w:rPr>
          <w:rFonts w:ascii="Tahoma" w:hAnsi="Tahoma" w:cs="Tahoma"/>
          <w:b/>
          <w:bCs/>
          <w:sz w:val="24"/>
          <w:szCs w:val="24"/>
        </w:rPr>
        <w:t xml:space="preserve"> </w:t>
      </w:r>
      <w:r w:rsidR="00DB6EF6">
        <w:rPr>
          <w:rFonts w:ascii="Tahoma" w:hAnsi="Tahoma" w:cs="Tahoma"/>
          <w:b/>
          <w:bCs/>
          <w:sz w:val="24"/>
          <w:szCs w:val="24"/>
        </w:rPr>
        <w:t>65</w:t>
      </w:r>
      <w:r w:rsidR="00C738BF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5504A">
        <w:rPr>
          <w:rFonts w:ascii="Tahoma" w:hAnsi="Tahoma" w:cs="Tahoma"/>
          <w:b/>
          <w:bCs/>
          <w:sz w:val="24"/>
          <w:szCs w:val="24"/>
        </w:rPr>
        <w:t>of 2026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977670">
        <w:rPr>
          <w:rFonts w:ascii="Tahoma" w:hAnsi="Tahoma" w:cs="Tahoma"/>
          <w:b/>
          <w:bCs/>
          <w:sz w:val="24"/>
          <w:szCs w:val="24"/>
        </w:rPr>
        <w:t xml:space="preserve">            </w:t>
      </w:r>
    </w:p>
    <w:p w14:paraId="184A1FF8" w14:textId="18299260" w:rsidR="00B92AE9" w:rsidRDefault="00DB577A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48309D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5504A" w:rsidRPr="00DB577A">
        <w:rPr>
          <w:rFonts w:ascii="Tahoma" w:hAnsi="Tahoma" w:cs="Tahoma"/>
          <w:b/>
          <w:bCs/>
          <w:sz w:val="24"/>
          <w:szCs w:val="24"/>
        </w:rPr>
        <w:t xml:space="preserve">Dated: </w:t>
      </w:r>
      <w:r w:rsidR="00C738BF">
        <w:rPr>
          <w:rFonts w:ascii="Tahoma" w:hAnsi="Tahoma" w:cs="Tahoma"/>
          <w:b/>
          <w:bCs/>
          <w:sz w:val="24"/>
          <w:szCs w:val="24"/>
        </w:rPr>
        <w:t>20</w:t>
      </w:r>
      <w:r w:rsidR="0035504A">
        <w:rPr>
          <w:rFonts w:ascii="Tahoma" w:hAnsi="Tahoma" w:cs="Tahoma"/>
          <w:b/>
          <w:bCs/>
          <w:sz w:val="24"/>
          <w:szCs w:val="24"/>
        </w:rPr>
        <w:t>-0</w:t>
      </w:r>
      <w:r w:rsidR="00987884">
        <w:rPr>
          <w:rFonts w:ascii="Tahoma" w:hAnsi="Tahoma" w:cs="Tahoma"/>
          <w:b/>
          <w:bCs/>
          <w:sz w:val="24"/>
          <w:szCs w:val="24"/>
        </w:rPr>
        <w:t>7</w:t>
      </w:r>
      <w:r w:rsidR="0035504A">
        <w:rPr>
          <w:rFonts w:ascii="Tahoma" w:hAnsi="Tahoma" w:cs="Tahoma"/>
          <w:b/>
          <w:bCs/>
          <w:sz w:val="24"/>
          <w:szCs w:val="24"/>
        </w:rPr>
        <w:t>-2026</w:t>
      </w:r>
    </w:p>
    <w:p w14:paraId="2A14D0AD" w14:textId="77777777" w:rsidR="005674D5" w:rsidRPr="00325AA7" w:rsidRDefault="005674D5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</w:p>
    <w:p w14:paraId="6628F56F" w14:textId="1E5B752C" w:rsidR="00F61295" w:rsidRPr="005674D5" w:rsidRDefault="00B458DF" w:rsidP="005674D5">
      <w:pPr>
        <w:tabs>
          <w:tab w:val="left" w:pos="1575"/>
        </w:tabs>
        <w:ind w:left="284"/>
        <w:jc w:val="both"/>
        <w:rPr>
          <w:rFonts w:ascii="Tahoma" w:hAnsi="Tahoma" w:cs="Tahoma"/>
          <w:sz w:val="20"/>
          <w:szCs w:val="20"/>
        </w:rPr>
      </w:pPr>
      <w:r w:rsidRPr="00CE337B">
        <w:rPr>
          <w:rFonts w:ascii="Tahoma" w:hAnsi="Tahoma" w:cs="Tahoma"/>
        </w:rPr>
        <w:t>To</w:t>
      </w:r>
      <w:r w:rsidR="00F61295" w:rsidRPr="00CE337B">
        <w:rPr>
          <w:rFonts w:ascii="Tahoma" w:hAnsi="Tahoma" w:cs="Tahoma"/>
        </w:rPr>
        <w:t xml:space="preserve"> ensure smooth and hassle-free conduct of OMR (Optical Mark Recognition) based written examination for the post </w:t>
      </w:r>
      <w:r w:rsidR="005674D5" w:rsidRPr="00CE337B">
        <w:rPr>
          <w:rFonts w:ascii="Tahoma" w:hAnsi="Tahoma" w:cs="Tahoma"/>
        </w:rPr>
        <w:t>o</w:t>
      </w:r>
      <w:r w:rsidR="00C738BF">
        <w:rPr>
          <w:rFonts w:ascii="Tahoma" w:hAnsi="Tahoma" w:cs="Tahoma"/>
        </w:rPr>
        <w:t xml:space="preserve">f </w:t>
      </w:r>
      <w:r w:rsidR="00C738BF" w:rsidRPr="00C738BF">
        <w:rPr>
          <w:rFonts w:ascii="Tahoma" w:hAnsi="Tahoma" w:cs="Tahoma"/>
          <w:b/>
          <w:bCs/>
        </w:rPr>
        <w:t xml:space="preserve">Paramedical Assistant </w:t>
      </w:r>
      <w:r w:rsidR="00C738BF">
        <w:rPr>
          <w:rFonts w:ascii="Tahoma" w:hAnsi="Tahoma" w:cs="Tahoma"/>
        </w:rPr>
        <w:t>exam</w:t>
      </w:r>
      <w:r w:rsidR="005674D5">
        <w:rPr>
          <w:rFonts w:ascii="Tahoma" w:hAnsi="Tahoma" w:cs="Tahoma"/>
        </w:rPr>
        <w:t xml:space="preserve"> scheduled</w:t>
      </w:r>
      <w:r w:rsidR="00F61295" w:rsidRPr="00CE337B">
        <w:rPr>
          <w:rFonts w:ascii="Tahoma" w:hAnsi="Tahoma" w:cs="Tahoma"/>
        </w:rPr>
        <w:t xml:space="preserve"> to be held </w:t>
      </w:r>
      <w:r w:rsidRPr="00CE337B">
        <w:rPr>
          <w:rFonts w:ascii="Tahoma" w:hAnsi="Tahoma" w:cs="Tahoma"/>
        </w:rPr>
        <w:t xml:space="preserve">on </w:t>
      </w:r>
      <w:r w:rsidR="00C738BF">
        <w:rPr>
          <w:rFonts w:ascii="Tahoma" w:hAnsi="Tahoma" w:cs="Tahoma"/>
          <w:b/>
          <w:bCs/>
        </w:rPr>
        <w:t>22</w:t>
      </w:r>
      <w:r w:rsidR="005674D5">
        <w:rPr>
          <w:rFonts w:ascii="Tahoma" w:hAnsi="Tahoma" w:cs="Tahoma"/>
          <w:b/>
          <w:bCs/>
        </w:rPr>
        <w:t xml:space="preserve"> </w:t>
      </w:r>
      <w:r w:rsidR="00F61295" w:rsidRPr="00CE337B">
        <w:rPr>
          <w:rFonts w:ascii="Tahoma" w:hAnsi="Tahoma" w:cs="Tahoma"/>
          <w:b/>
          <w:bCs/>
        </w:rPr>
        <w:t>Ju</w:t>
      </w:r>
      <w:r w:rsidR="00987884" w:rsidRPr="00CE337B">
        <w:rPr>
          <w:rFonts w:ascii="Tahoma" w:hAnsi="Tahoma" w:cs="Tahoma"/>
          <w:b/>
          <w:bCs/>
        </w:rPr>
        <w:t>ly</w:t>
      </w:r>
      <w:r w:rsidR="00F61295" w:rsidRPr="00CE337B">
        <w:rPr>
          <w:rFonts w:ascii="Tahoma" w:hAnsi="Tahoma" w:cs="Tahoma"/>
          <w:b/>
          <w:bCs/>
        </w:rPr>
        <w:t>, 2026 (</w:t>
      </w:r>
      <w:r w:rsidR="00C738BF">
        <w:rPr>
          <w:rFonts w:ascii="Tahoma" w:hAnsi="Tahoma" w:cs="Tahoma"/>
          <w:b/>
          <w:bCs/>
        </w:rPr>
        <w:t>Wednesday</w:t>
      </w:r>
      <w:r w:rsidR="00F61295" w:rsidRPr="00CE337B">
        <w:rPr>
          <w:rFonts w:ascii="Tahoma" w:hAnsi="Tahoma" w:cs="Tahoma"/>
          <w:b/>
          <w:bCs/>
        </w:rPr>
        <w:t>)</w:t>
      </w:r>
      <w:r w:rsidR="00F61295" w:rsidRPr="00CE337B">
        <w:rPr>
          <w:rFonts w:ascii="Tahoma" w:hAnsi="Tahoma" w:cs="Tahoma"/>
        </w:rPr>
        <w:t xml:space="preserve"> in one session /shift </w:t>
      </w:r>
      <w:r w:rsidR="00F61295" w:rsidRPr="00CE337B">
        <w:rPr>
          <w:rFonts w:ascii="Tahoma" w:hAnsi="Tahoma" w:cs="Tahoma"/>
          <w:b/>
          <w:bCs/>
        </w:rPr>
        <w:t>(</w:t>
      </w:r>
      <w:r w:rsidR="00C738BF">
        <w:rPr>
          <w:rFonts w:ascii="Tahoma" w:hAnsi="Tahoma" w:cs="Tahoma"/>
          <w:b/>
          <w:bCs/>
        </w:rPr>
        <w:t>03</w:t>
      </w:r>
      <w:r w:rsidR="00F61295" w:rsidRPr="00CE337B">
        <w:rPr>
          <w:rFonts w:ascii="Tahoma" w:hAnsi="Tahoma" w:cs="Tahoma"/>
          <w:b/>
          <w:bCs/>
        </w:rPr>
        <w:t>:00</w:t>
      </w:r>
      <w:r w:rsidR="00C738BF">
        <w:rPr>
          <w:rFonts w:ascii="Tahoma" w:hAnsi="Tahoma" w:cs="Tahoma"/>
          <w:b/>
          <w:bCs/>
        </w:rPr>
        <w:t xml:space="preserve"> PM</w:t>
      </w:r>
      <w:r w:rsidR="00F61295" w:rsidRPr="00CE337B">
        <w:rPr>
          <w:rFonts w:ascii="Tahoma" w:hAnsi="Tahoma" w:cs="Tahoma"/>
          <w:b/>
          <w:bCs/>
        </w:rPr>
        <w:t xml:space="preserve"> to 0</w:t>
      </w:r>
      <w:r w:rsidR="00C738BF">
        <w:rPr>
          <w:rFonts w:ascii="Tahoma" w:hAnsi="Tahoma" w:cs="Tahoma"/>
          <w:b/>
          <w:bCs/>
        </w:rPr>
        <w:t>5</w:t>
      </w:r>
      <w:r w:rsidR="00F61295" w:rsidRPr="00CE337B">
        <w:rPr>
          <w:rFonts w:ascii="Tahoma" w:hAnsi="Tahoma" w:cs="Tahoma"/>
          <w:b/>
          <w:bCs/>
        </w:rPr>
        <w:t>:00 PM)</w:t>
      </w:r>
      <w:r w:rsidR="005674D5">
        <w:rPr>
          <w:rFonts w:ascii="Tahoma" w:hAnsi="Tahoma" w:cs="Tahoma"/>
          <w:b/>
          <w:bCs/>
        </w:rPr>
        <w:t xml:space="preserve">, </w:t>
      </w:r>
      <w:r w:rsidR="00DB577A" w:rsidRPr="00CE337B">
        <w:rPr>
          <w:rFonts w:ascii="Tahoma" w:hAnsi="Tahoma" w:cs="Tahoma"/>
        </w:rPr>
        <w:t>the following officers/officials are hereby assigned the duties as shown against each</w:t>
      </w:r>
      <w:r w:rsidR="00DB577A" w:rsidRPr="005674D5">
        <w:rPr>
          <w:rFonts w:ascii="Tahoma" w:hAnsi="Tahoma" w:cs="Tahoma"/>
        </w:rPr>
        <w:t>.</w:t>
      </w:r>
      <w:r w:rsidR="005674D5">
        <w:rPr>
          <w:rFonts w:ascii="Tahoma" w:hAnsi="Tahoma" w:cs="Tahoma"/>
        </w:rPr>
        <w:t xml:space="preserve"> </w:t>
      </w:r>
      <w:r w:rsidR="005674D5" w:rsidRPr="005674D5">
        <w:rPr>
          <w:rFonts w:ascii="Tahoma" w:hAnsi="Tahoma" w:cs="Tahoma"/>
          <w:sz w:val="20"/>
          <w:szCs w:val="20"/>
        </w:rPr>
        <w:t xml:space="preserve">Reporting time for invigilation staff is </w:t>
      </w:r>
      <w:r w:rsidR="00C738BF">
        <w:rPr>
          <w:rFonts w:ascii="Tahoma" w:hAnsi="Tahoma" w:cs="Tahoma"/>
          <w:b/>
          <w:bCs/>
          <w:sz w:val="20"/>
          <w:szCs w:val="20"/>
        </w:rPr>
        <w:t>12</w:t>
      </w:r>
      <w:r w:rsidR="005674D5" w:rsidRPr="005674D5">
        <w:rPr>
          <w:rFonts w:ascii="Tahoma" w:hAnsi="Tahoma" w:cs="Tahoma"/>
          <w:b/>
          <w:bCs/>
          <w:sz w:val="20"/>
          <w:szCs w:val="20"/>
        </w:rPr>
        <w:t>:</w:t>
      </w:r>
      <w:r w:rsidR="004147DC">
        <w:rPr>
          <w:rFonts w:ascii="Tahoma" w:hAnsi="Tahoma" w:cs="Tahoma"/>
          <w:b/>
          <w:bCs/>
          <w:sz w:val="20"/>
          <w:szCs w:val="20"/>
        </w:rPr>
        <w:t>30</w:t>
      </w:r>
      <w:r w:rsidR="005674D5" w:rsidRPr="005674D5">
        <w:rPr>
          <w:rFonts w:ascii="Tahoma" w:hAnsi="Tahoma" w:cs="Tahoma"/>
          <w:b/>
          <w:bCs/>
          <w:sz w:val="20"/>
          <w:szCs w:val="20"/>
        </w:rPr>
        <w:t xml:space="preserve"> </w:t>
      </w:r>
      <w:r w:rsidR="00C738BF">
        <w:rPr>
          <w:rFonts w:ascii="Tahoma" w:hAnsi="Tahoma" w:cs="Tahoma"/>
          <w:b/>
          <w:bCs/>
          <w:sz w:val="20"/>
          <w:szCs w:val="20"/>
        </w:rPr>
        <w:t>PM</w:t>
      </w:r>
      <w:r w:rsidR="005674D5" w:rsidRPr="005674D5">
        <w:rPr>
          <w:rFonts w:ascii="Tahoma" w:hAnsi="Tahoma" w:cs="Tahoma"/>
          <w:sz w:val="20"/>
          <w:szCs w:val="20"/>
        </w:rPr>
        <w:t>.</w:t>
      </w:r>
      <w:r w:rsidR="005674D5" w:rsidRPr="005674D5">
        <w:rPr>
          <w:rFonts w:ascii="Tahoma" w:hAnsi="Tahoma" w:cs="Tahoma"/>
          <w:i/>
          <w:iCs/>
        </w:rPr>
        <w:t xml:space="preserve"> (</w:t>
      </w:r>
      <w:r w:rsidR="004868A6" w:rsidRPr="00CE337B">
        <w:rPr>
          <w:rFonts w:ascii="Tahoma" w:hAnsi="Tahoma" w:cs="Tahoma"/>
          <w:i/>
          <w:iCs/>
        </w:rPr>
        <w:t>One Invigilator for 12 Candidates).</w:t>
      </w:r>
    </w:p>
    <w:p w14:paraId="4D144D02" w14:textId="32349A24" w:rsidR="00CC610D" w:rsidRDefault="00CC610D" w:rsidP="005674D5">
      <w:pPr>
        <w:tabs>
          <w:tab w:val="left" w:pos="1575"/>
        </w:tabs>
        <w:ind w:left="284"/>
        <w:jc w:val="both"/>
        <w:rPr>
          <w:rFonts w:ascii="Tahoma" w:hAnsi="Tahoma" w:cs="Tahoma"/>
          <w:b/>
          <w:sz w:val="20"/>
          <w:szCs w:val="20"/>
          <w:lang w:val="en-US"/>
        </w:rPr>
      </w:pPr>
      <w:r w:rsidRPr="00CC610D">
        <w:rPr>
          <w:rFonts w:ascii="Tahoma" w:hAnsi="Tahoma" w:cs="Tahoma"/>
          <w:b/>
          <w:sz w:val="20"/>
          <w:szCs w:val="20"/>
          <w:lang w:val="en-US"/>
        </w:rPr>
        <w:t xml:space="preserve">Note :-( Staff Member </w:t>
      </w:r>
      <w:r w:rsidR="005674D5">
        <w:rPr>
          <w:rFonts w:ascii="Tahoma" w:hAnsi="Tahoma" w:cs="Tahoma"/>
          <w:b/>
          <w:sz w:val="20"/>
          <w:szCs w:val="20"/>
          <w:lang w:val="en-US"/>
        </w:rPr>
        <w:t>deployed</w:t>
      </w:r>
      <w:r w:rsidRPr="00CC610D">
        <w:rPr>
          <w:rFonts w:ascii="Tahoma" w:hAnsi="Tahoma" w:cs="Tahoma"/>
          <w:b/>
          <w:sz w:val="20"/>
          <w:szCs w:val="20"/>
          <w:lang w:val="en-US"/>
        </w:rPr>
        <w:t xml:space="preserve"> for duties shall not carry Mobile Phone or any other Electronic Gadget inside the Examination Hall.)</w:t>
      </w:r>
    </w:p>
    <w:p w14:paraId="1CA62B2A" w14:textId="77777777" w:rsidR="005674D5" w:rsidRPr="00CC610D" w:rsidRDefault="005674D5" w:rsidP="005674D5">
      <w:pPr>
        <w:tabs>
          <w:tab w:val="left" w:pos="1575"/>
        </w:tabs>
        <w:ind w:left="284"/>
        <w:jc w:val="both"/>
        <w:rPr>
          <w:rFonts w:ascii="Tahoma" w:hAnsi="Tahoma" w:cs="Tahoma"/>
          <w:b/>
          <w:sz w:val="20"/>
          <w:szCs w:val="20"/>
          <w:lang w:val="en-US"/>
        </w:rPr>
      </w:pPr>
    </w:p>
    <w:tbl>
      <w:tblPr>
        <w:tblpPr w:leftFromText="180" w:rightFromText="180" w:vertAnchor="text" w:horzAnchor="margin" w:tblpX="279" w:tblpY="-8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18"/>
        <w:gridCol w:w="2835"/>
        <w:gridCol w:w="2490"/>
      </w:tblGrid>
      <w:tr w:rsidR="005674D5" w:rsidRPr="00CC610D" w14:paraId="45059040" w14:textId="77777777" w:rsidTr="005674D5">
        <w:trPr>
          <w:trHeight w:val="266"/>
        </w:trPr>
        <w:tc>
          <w:tcPr>
            <w:tcW w:w="818" w:type="dxa"/>
          </w:tcPr>
          <w:p w14:paraId="136871F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S No.</w:t>
            </w:r>
          </w:p>
        </w:tc>
        <w:tc>
          <w:tcPr>
            <w:tcW w:w="3118" w:type="dxa"/>
          </w:tcPr>
          <w:p w14:paraId="28E8EA7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Name of Employee</w:t>
            </w:r>
          </w:p>
        </w:tc>
        <w:tc>
          <w:tcPr>
            <w:tcW w:w="2835" w:type="dxa"/>
          </w:tcPr>
          <w:p w14:paraId="0A78D4D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Appointed as</w:t>
            </w:r>
          </w:p>
        </w:tc>
        <w:tc>
          <w:tcPr>
            <w:tcW w:w="2490" w:type="dxa"/>
          </w:tcPr>
          <w:p w14:paraId="588A199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Allotted Room</w:t>
            </w:r>
          </w:p>
        </w:tc>
      </w:tr>
      <w:tr w:rsidR="005674D5" w:rsidRPr="00CC610D" w14:paraId="528FB997" w14:textId="77777777" w:rsidTr="005674D5">
        <w:trPr>
          <w:trHeight w:val="290"/>
        </w:trPr>
        <w:tc>
          <w:tcPr>
            <w:tcW w:w="818" w:type="dxa"/>
          </w:tcPr>
          <w:p w14:paraId="017BB68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3118" w:type="dxa"/>
          </w:tcPr>
          <w:p w14:paraId="02161344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Dr. Shafquat Ara</w:t>
            </w:r>
          </w:p>
        </w:tc>
        <w:tc>
          <w:tcPr>
            <w:tcW w:w="2835" w:type="dxa"/>
          </w:tcPr>
          <w:p w14:paraId="23EDD05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Centre Superintendent</w:t>
            </w:r>
          </w:p>
        </w:tc>
        <w:tc>
          <w:tcPr>
            <w:tcW w:w="2490" w:type="dxa"/>
            <w:vMerge w:val="restart"/>
          </w:tcPr>
          <w:p w14:paraId="755ED7F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Control Room</w:t>
            </w:r>
          </w:p>
        </w:tc>
      </w:tr>
      <w:tr w:rsidR="005674D5" w:rsidRPr="00CC610D" w14:paraId="629EE45B" w14:textId="77777777" w:rsidTr="005674D5">
        <w:trPr>
          <w:trHeight w:val="287"/>
        </w:trPr>
        <w:tc>
          <w:tcPr>
            <w:tcW w:w="818" w:type="dxa"/>
          </w:tcPr>
          <w:p w14:paraId="6ECFC78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</w:tcPr>
          <w:p w14:paraId="34262836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Javeed Ahmad Najar</w:t>
            </w:r>
          </w:p>
        </w:tc>
        <w:tc>
          <w:tcPr>
            <w:tcW w:w="2835" w:type="dxa"/>
            <w:tcBorders>
              <w:top w:val="nil"/>
            </w:tcBorders>
          </w:tcPr>
          <w:p w14:paraId="36E172D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Dy. Superintendent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2005A8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0D8AFC06" w14:textId="77777777" w:rsidTr="005674D5">
        <w:trPr>
          <w:trHeight w:val="290"/>
        </w:trPr>
        <w:tc>
          <w:tcPr>
            <w:tcW w:w="818" w:type="dxa"/>
          </w:tcPr>
          <w:p w14:paraId="04AB710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3118" w:type="dxa"/>
          </w:tcPr>
          <w:p w14:paraId="401C98C0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Rouf Ahmad Mir</w:t>
            </w:r>
          </w:p>
        </w:tc>
        <w:tc>
          <w:tcPr>
            <w:tcW w:w="2835" w:type="dxa"/>
          </w:tcPr>
          <w:p w14:paraId="241CCAD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Clerk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F9EE38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F8D783B" w14:textId="77777777" w:rsidTr="005674D5">
        <w:trPr>
          <w:trHeight w:val="290"/>
        </w:trPr>
        <w:tc>
          <w:tcPr>
            <w:tcW w:w="818" w:type="dxa"/>
          </w:tcPr>
          <w:p w14:paraId="27F3272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3118" w:type="dxa"/>
          </w:tcPr>
          <w:p w14:paraId="3631ED1E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Javeed Baba</w:t>
            </w:r>
          </w:p>
        </w:tc>
        <w:tc>
          <w:tcPr>
            <w:tcW w:w="2835" w:type="dxa"/>
          </w:tcPr>
          <w:p w14:paraId="34626B9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 Guide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EC67BF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6D1934" w:rsidRPr="00CC610D" w14:paraId="0FDF28DE" w14:textId="77777777" w:rsidTr="005674D5">
        <w:trPr>
          <w:trHeight w:val="290"/>
        </w:trPr>
        <w:tc>
          <w:tcPr>
            <w:tcW w:w="818" w:type="dxa"/>
          </w:tcPr>
          <w:p w14:paraId="514A6BAA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3118" w:type="dxa"/>
          </w:tcPr>
          <w:p w14:paraId="2F1138BE" w14:textId="11A60F89" w:rsidR="006D1934" w:rsidRPr="00CC610D" w:rsidRDefault="006D1934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147DC">
              <w:rPr>
                <w:rFonts w:ascii="Tahoma" w:hAnsi="Tahoma" w:cs="Tahoma"/>
                <w:sz w:val="20"/>
                <w:szCs w:val="20"/>
                <w:lang w:val="en-US"/>
              </w:rPr>
              <w:t>Mr. Yameen Kinnah</w:t>
            </w:r>
          </w:p>
        </w:tc>
        <w:tc>
          <w:tcPr>
            <w:tcW w:w="2835" w:type="dxa"/>
          </w:tcPr>
          <w:p w14:paraId="42BA9EA6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C65270A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F977138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1105</w:t>
            </w:r>
          </w:p>
        </w:tc>
      </w:tr>
      <w:tr w:rsidR="006D1934" w:rsidRPr="00CC610D" w14:paraId="7A8FCA41" w14:textId="77777777" w:rsidTr="005674D5">
        <w:trPr>
          <w:trHeight w:val="290"/>
        </w:trPr>
        <w:tc>
          <w:tcPr>
            <w:tcW w:w="818" w:type="dxa"/>
          </w:tcPr>
          <w:p w14:paraId="7F2F96F9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3118" w:type="dxa"/>
          </w:tcPr>
          <w:p w14:paraId="5FBFD5DA" w14:textId="091D870C" w:rsidR="006D1934" w:rsidRPr="00CC610D" w:rsidRDefault="006D1934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.Farooq Ahmad Chopan</w:t>
            </w:r>
          </w:p>
        </w:tc>
        <w:tc>
          <w:tcPr>
            <w:tcW w:w="2835" w:type="dxa"/>
          </w:tcPr>
          <w:p w14:paraId="5D7BEEB9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68229F0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31E4BFB0" w14:textId="77777777" w:rsidTr="005674D5">
        <w:trPr>
          <w:trHeight w:val="290"/>
        </w:trPr>
        <w:tc>
          <w:tcPr>
            <w:tcW w:w="818" w:type="dxa"/>
          </w:tcPr>
          <w:p w14:paraId="794F195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3118" w:type="dxa"/>
          </w:tcPr>
          <w:p w14:paraId="6A8D31C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Nisar Ahmad Sofi</w:t>
            </w:r>
          </w:p>
        </w:tc>
        <w:tc>
          <w:tcPr>
            <w:tcW w:w="2835" w:type="dxa"/>
          </w:tcPr>
          <w:p w14:paraId="45BC225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D7D7B0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7FF5D78F" w14:textId="77777777" w:rsidTr="005674D5">
        <w:trPr>
          <w:trHeight w:val="290"/>
        </w:trPr>
        <w:tc>
          <w:tcPr>
            <w:tcW w:w="818" w:type="dxa"/>
          </w:tcPr>
          <w:p w14:paraId="2F9A931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3118" w:type="dxa"/>
          </w:tcPr>
          <w:p w14:paraId="580A80A6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Rehana Shafi</w:t>
            </w:r>
          </w:p>
        </w:tc>
        <w:tc>
          <w:tcPr>
            <w:tcW w:w="2835" w:type="dxa"/>
          </w:tcPr>
          <w:p w14:paraId="25F6343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13E595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951BF32" w14:textId="77777777" w:rsidTr="005674D5">
        <w:trPr>
          <w:trHeight w:val="287"/>
        </w:trPr>
        <w:tc>
          <w:tcPr>
            <w:tcW w:w="818" w:type="dxa"/>
          </w:tcPr>
          <w:p w14:paraId="155B867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3118" w:type="dxa"/>
          </w:tcPr>
          <w:p w14:paraId="7341F391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Mudasir Rashid</w:t>
            </w:r>
          </w:p>
        </w:tc>
        <w:tc>
          <w:tcPr>
            <w:tcW w:w="2835" w:type="dxa"/>
          </w:tcPr>
          <w:p w14:paraId="442A034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1ACD841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1106</w:t>
            </w:r>
          </w:p>
        </w:tc>
      </w:tr>
      <w:tr w:rsidR="005674D5" w:rsidRPr="00CC610D" w14:paraId="69CCF994" w14:textId="77777777" w:rsidTr="005674D5">
        <w:trPr>
          <w:trHeight w:val="290"/>
        </w:trPr>
        <w:tc>
          <w:tcPr>
            <w:tcW w:w="818" w:type="dxa"/>
          </w:tcPr>
          <w:p w14:paraId="3020D4A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3118" w:type="dxa"/>
          </w:tcPr>
          <w:p w14:paraId="7689FACD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Mushtaq Ahmad Rather</w:t>
            </w:r>
          </w:p>
        </w:tc>
        <w:tc>
          <w:tcPr>
            <w:tcW w:w="2835" w:type="dxa"/>
          </w:tcPr>
          <w:p w14:paraId="2667944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EAFD00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6C73A96D" w14:textId="77777777" w:rsidTr="005674D5">
        <w:trPr>
          <w:trHeight w:val="290"/>
        </w:trPr>
        <w:tc>
          <w:tcPr>
            <w:tcW w:w="818" w:type="dxa"/>
          </w:tcPr>
          <w:p w14:paraId="778F9CF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</w:t>
            </w:r>
          </w:p>
        </w:tc>
        <w:tc>
          <w:tcPr>
            <w:tcW w:w="3118" w:type="dxa"/>
          </w:tcPr>
          <w:p w14:paraId="5B85E01C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Mrs.Shabnum Jeelani</w:t>
            </w:r>
          </w:p>
        </w:tc>
        <w:tc>
          <w:tcPr>
            <w:tcW w:w="2835" w:type="dxa"/>
          </w:tcPr>
          <w:p w14:paraId="39F3827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DE1D9F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2C215B53" w14:textId="77777777" w:rsidTr="005674D5">
        <w:trPr>
          <w:trHeight w:val="290"/>
        </w:trPr>
        <w:tc>
          <w:tcPr>
            <w:tcW w:w="818" w:type="dxa"/>
          </w:tcPr>
          <w:p w14:paraId="2C37AC7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</w:t>
            </w:r>
          </w:p>
        </w:tc>
        <w:tc>
          <w:tcPr>
            <w:tcW w:w="3118" w:type="dxa"/>
          </w:tcPr>
          <w:p w14:paraId="6EE114D8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Ashiq Hussain Patloo</w:t>
            </w:r>
          </w:p>
        </w:tc>
        <w:tc>
          <w:tcPr>
            <w:tcW w:w="2835" w:type="dxa"/>
          </w:tcPr>
          <w:p w14:paraId="4BE98FB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5A3B3306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1107</w:t>
            </w:r>
          </w:p>
        </w:tc>
      </w:tr>
      <w:tr w:rsidR="005674D5" w:rsidRPr="00CC610D" w14:paraId="56F9346E" w14:textId="77777777" w:rsidTr="005674D5">
        <w:trPr>
          <w:trHeight w:val="290"/>
        </w:trPr>
        <w:tc>
          <w:tcPr>
            <w:tcW w:w="818" w:type="dxa"/>
          </w:tcPr>
          <w:p w14:paraId="16B9597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3118" w:type="dxa"/>
          </w:tcPr>
          <w:p w14:paraId="5FA9192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Shabir Ahmad Mir</w:t>
            </w:r>
          </w:p>
        </w:tc>
        <w:tc>
          <w:tcPr>
            <w:tcW w:w="2835" w:type="dxa"/>
          </w:tcPr>
          <w:p w14:paraId="75376DA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A7649C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AD2E95D" w14:textId="77777777" w:rsidTr="005674D5">
        <w:trPr>
          <w:trHeight w:val="290"/>
        </w:trPr>
        <w:tc>
          <w:tcPr>
            <w:tcW w:w="818" w:type="dxa"/>
          </w:tcPr>
          <w:p w14:paraId="315D3156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3118" w:type="dxa"/>
          </w:tcPr>
          <w:p w14:paraId="5F3A6DC2" w14:textId="2F1D091E" w:rsidR="005674D5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Ms. Sumeera Kadeemi</w:t>
            </w:r>
          </w:p>
        </w:tc>
        <w:tc>
          <w:tcPr>
            <w:tcW w:w="2835" w:type="dxa"/>
          </w:tcPr>
          <w:p w14:paraId="5F918A2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D6F1DB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6C0B2CA" w14:textId="77777777" w:rsidTr="005674D5">
        <w:trPr>
          <w:trHeight w:val="290"/>
        </w:trPr>
        <w:tc>
          <w:tcPr>
            <w:tcW w:w="818" w:type="dxa"/>
          </w:tcPr>
          <w:p w14:paraId="684F7B8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3118" w:type="dxa"/>
          </w:tcPr>
          <w:p w14:paraId="4C422B8D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Rafiq Ahmad Darzi</w:t>
            </w:r>
          </w:p>
        </w:tc>
        <w:tc>
          <w:tcPr>
            <w:tcW w:w="2835" w:type="dxa"/>
          </w:tcPr>
          <w:p w14:paraId="218DADB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34D479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3723BA93" w14:textId="77777777" w:rsidTr="005674D5">
        <w:trPr>
          <w:trHeight w:val="290"/>
        </w:trPr>
        <w:tc>
          <w:tcPr>
            <w:tcW w:w="818" w:type="dxa"/>
          </w:tcPr>
          <w:p w14:paraId="3997D30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16</w:t>
            </w:r>
          </w:p>
        </w:tc>
        <w:tc>
          <w:tcPr>
            <w:tcW w:w="3118" w:type="dxa"/>
          </w:tcPr>
          <w:p w14:paraId="1087F071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Rafiq Ahmad Dar</w:t>
            </w:r>
          </w:p>
        </w:tc>
        <w:tc>
          <w:tcPr>
            <w:tcW w:w="2835" w:type="dxa"/>
          </w:tcPr>
          <w:p w14:paraId="4A1FCF4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4160BC4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1108</w:t>
            </w:r>
          </w:p>
        </w:tc>
      </w:tr>
      <w:tr w:rsidR="005674D5" w:rsidRPr="00CC610D" w14:paraId="07620FCA" w14:textId="77777777" w:rsidTr="005674D5">
        <w:trPr>
          <w:trHeight w:val="287"/>
        </w:trPr>
        <w:tc>
          <w:tcPr>
            <w:tcW w:w="818" w:type="dxa"/>
          </w:tcPr>
          <w:p w14:paraId="70B9578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17</w:t>
            </w:r>
          </w:p>
        </w:tc>
        <w:tc>
          <w:tcPr>
            <w:tcW w:w="3118" w:type="dxa"/>
          </w:tcPr>
          <w:p w14:paraId="115F530D" w14:textId="58BA32CC" w:rsidR="005674D5" w:rsidRPr="00CC610D" w:rsidRDefault="00792B06" w:rsidP="006E10EF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Mr.Raies Ahmad Khan</w:t>
            </w:r>
          </w:p>
        </w:tc>
        <w:tc>
          <w:tcPr>
            <w:tcW w:w="2835" w:type="dxa"/>
          </w:tcPr>
          <w:p w14:paraId="1101C30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BA300C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3194E20C" w14:textId="77777777" w:rsidTr="005674D5">
        <w:trPr>
          <w:trHeight w:val="290"/>
        </w:trPr>
        <w:tc>
          <w:tcPr>
            <w:tcW w:w="818" w:type="dxa"/>
          </w:tcPr>
          <w:p w14:paraId="58047A0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18</w:t>
            </w:r>
          </w:p>
        </w:tc>
        <w:tc>
          <w:tcPr>
            <w:tcW w:w="3118" w:type="dxa"/>
          </w:tcPr>
          <w:p w14:paraId="3EC9F027" w14:textId="4236FBE0" w:rsidR="005674D5" w:rsidRPr="00CC610D" w:rsidRDefault="00792B06" w:rsidP="006E10EF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Mr.Umar Sharief</w:t>
            </w:r>
          </w:p>
        </w:tc>
        <w:tc>
          <w:tcPr>
            <w:tcW w:w="2835" w:type="dxa"/>
          </w:tcPr>
          <w:p w14:paraId="640ED5F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8326D39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50B94F3" w14:textId="77777777" w:rsidTr="005674D5">
        <w:trPr>
          <w:trHeight w:val="290"/>
        </w:trPr>
        <w:tc>
          <w:tcPr>
            <w:tcW w:w="818" w:type="dxa"/>
          </w:tcPr>
          <w:p w14:paraId="37B0C4F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3118" w:type="dxa"/>
          </w:tcPr>
          <w:p w14:paraId="13822DED" w14:textId="395A081C" w:rsidR="005674D5" w:rsidRPr="00CC610D" w:rsidRDefault="00DB6EF6" w:rsidP="006E10EF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 Farooq</w:t>
            </w:r>
            <w:r w:rsidR="006E10EF">
              <w:rPr>
                <w:rFonts w:ascii="Tahoma" w:hAnsi="Tahoma" w:cs="Tahoma"/>
                <w:sz w:val="20"/>
                <w:szCs w:val="20"/>
                <w:lang w:val="en-US"/>
              </w:rPr>
              <w:t xml:space="preserve"> Ahmad Bhat</w:t>
            </w:r>
          </w:p>
        </w:tc>
        <w:tc>
          <w:tcPr>
            <w:tcW w:w="2835" w:type="dxa"/>
          </w:tcPr>
          <w:p w14:paraId="042894E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3E5E19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0BEE9415" w14:textId="77777777" w:rsidTr="005674D5">
        <w:trPr>
          <w:trHeight w:val="292"/>
        </w:trPr>
        <w:tc>
          <w:tcPr>
            <w:tcW w:w="818" w:type="dxa"/>
          </w:tcPr>
          <w:p w14:paraId="685E123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21</w:t>
            </w:r>
          </w:p>
        </w:tc>
        <w:tc>
          <w:tcPr>
            <w:tcW w:w="3118" w:type="dxa"/>
          </w:tcPr>
          <w:p w14:paraId="7BEE471C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Shiraz Bashir</w:t>
            </w:r>
          </w:p>
        </w:tc>
        <w:tc>
          <w:tcPr>
            <w:tcW w:w="2835" w:type="dxa"/>
          </w:tcPr>
          <w:p w14:paraId="7F2AE9A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2C531F9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1109</w:t>
            </w:r>
          </w:p>
        </w:tc>
      </w:tr>
      <w:tr w:rsidR="005674D5" w:rsidRPr="00CC610D" w14:paraId="47F33269" w14:textId="77777777" w:rsidTr="005674D5">
        <w:trPr>
          <w:trHeight w:val="287"/>
        </w:trPr>
        <w:tc>
          <w:tcPr>
            <w:tcW w:w="818" w:type="dxa"/>
          </w:tcPr>
          <w:p w14:paraId="5AB3A90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22</w:t>
            </w:r>
          </w:p>
        </w:tc>
        <w:tc>
          <w:tcPr>
            <w:tcW w:w="3118" w:type="dxa"/>
          </w:tcPr>
          <w:p w14:paraId="3967F1E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Mohammad Issaq</w:t>
            </w:r>
          </w:p>
        </w:tc>
        <w:tc>
          <w:tcPr>
            <w:tcW w:w="2835" w:type="dxa"/>
          </w:tcPr>
          <w:p w14:paraId="63B89AB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C13355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7A071272" w14:textId="77777777" w:rsidTr="005674D5">
        <w:trPr>
          <w:trHeight w:val="290"/>
        </w:trPr>
        <w:tc>
          <w:tcPr>
            <w:tcW w:w="818" w:type="dxa"/>
          </w:tcPr>
          <w:p w14:paraId="57E1C92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23</w:t>
            </w:r>
          </w:p>
        </w:tc>
        <w:tc>
          <w:tcPr>
            <w:tcW w:w="3118" w:type="dxa"/>
          </w:tcPr>
          <w:p w14:paraId="0BEDA872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Shazia Ali</w:t>
            </w:r>
          </w:p>
        </w:tc>
        <w:tc>
          <w:tcPr>
            <w:tcW w:w="2835" w:type="dxa"/>
          </w:tcPr>
          <w:p w14:paraId="3763CC6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AA5144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E65E21" w:rsidRPr="00CC610D" w14:paraId="7F308E9C" w14:textId="77777777" w:rsidTr="005674D5">
        <w:trPr>
          <w:trHeight w:val="290"/>
        </w:trPr>
        <w:tc>
          <w:tcPr>
            <w:tcW w:w="818" w:type="dxa"/>
          </w:tcPr>
          <w:p w14:paraId="7C5BA3E2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24</w:t>
            </w:r>
          </w:p>
        </w:tc>
        <w:tc>
          <w:tcPr>
            <w:tcW w:w="3118" w:type="dxa"/>
          </w:tcPr>
          <w:p w14:paraId="62AB1AB2" w14:textId="77777777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Arif Hussain Zargar</w:t>
            </w:r>
          </w:p>
        </w:tc>
        <w:tc>
          <w:tcPr>
            <w:tcW w:w="2835" w:type="dxa"/>
          </w:tcPr>
          <w:p w14:paraId="592C19C5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6CF10B7" w14:textId="77777777" w:rsidR="00E65E21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255779D" w14:textId="77777777" w:rsidR="00E65E21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0BE5851E" w14:textId="79C135F1" w:rsidR="00E65E21" w:rsidRPr="00CC610D" w:rsidRDefault="00E65E21" w:rsidP="00E65E21">
            <w:pPr>
              <w:tabs>
                <w:tab w:val="left" w:pos="1575"/>
              </w:tabs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 xml:space="preserve">          </w:t>
            </w: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1110</w:t>
            </w:r>
          </w:p>
        </w:tc>
      </w:tr>
      <w:tr w:rsidR="00E65E21" w:rsidRPr="00CC610D" w14:paraId="54EB48EB" w14:textId="77777777" w:rsidTr="00453F2C">
        <w:trPr>
          <w:trHeight w:val="290"/>
        </w:trPr>
        <w:tc>
          <w:tcPr>
            <w:tcW w:w="818" w:type="dxa"/>
          </w:tcPr>
          <w:p w14:paraId="04DBF827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25</w:t>
            </w:r>
          </w:p>
        </w:tc>
        <w:tc>
          <w:tcPr>
            <w:tcW w:w="3118" w:type="dxa"/>
          </w:tcPr>
          <w:p w14:paraId="05CB9EDA" w14:textId="77777777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Bashir Ahmad Kumar</w:t>
            </w:r>
          </w:p>
        </w:tc>
        <w:tc>
          <w:tcPr>
            <w:tcW w:w="2835" w:type="dxa"/>
          </w:tcPr>
          <w:p w14:paraId="6F99CAE3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A09616B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E65E21" w:rsidRPr="00CC610D" w14:paraId="7C5A8E68" w14:textId="77777777" w:rsidTr="005674D5">
        <w:trPr>
          <w:trHeight w:val="290"/>
        </w:trPr>
        <w:tc>
          <w:tcPr>
            <w:tcW w:w="818" w:type="dxa"/>
          </w:tcPr>
          <w:p w14:paraId="615953BC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26</w:t>
            </w:r>
          </w:p>
        </w:tc>
        <w:tc>
          <w:tcPr>
            <w:tcW w:w="3118" w:type="dxa"/>
          </w:tcPr>
          <w:p w14:paraId="3AEE3082" w14:textId="553FD3A6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r. Mushtaq Ahmad Bhat</w:t>
            </w:r>
          </w:p>
        </w:tc>
        <w:tc>
          <w:tcPr>
            <w:tcW w:w="2835" w:type="dxa"/>
          </w:tcPr>
          <w:p w14:paraId="5EC7C391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30A6716F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E65E21" w:rsidRPr="00CC610D" w14:paraId="2A6A146A" w14:textId="77777777" w:rsidTr="00453F2C">
        <w:trPr>
          <w:trHeight w:val="290"/>
        </w:trPr>
        <w:tc>
          <w:tcPr>
            <w:tcW w:w="818" w:type="dxa"/>
          </w:tcPr>
          <w:p w14:paraId="391618E1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27</w:t>
            </w:r>
          </w:p>
        </w:tc>
        <w:tc>
          <w:tcPr>
            <w:tcW w:w="3118" w:type="dxa"/>
          </w:tcPr>
          <w:p w14:paraId="1FC53533" w14:textId="77777777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Shabnum Mohiudin</w:t>
            </w:r>
          </w:p>
        </w:tc>
        <w:tc>
          <w:tcPr>
            <w:tcW w:w="2835" w:type="dxa"/>
          </w:tcPr>
          <w:p w14:paraId="6B96A79D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DA913D2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5590479" w14:textId="77777777" w:rsidTr="005674D5">
        <w:trPr>
          <w:trHeight w:val="290"/>
        </w:trPr>
        <w:tc>
          <w:tcPr>
            <w:tcW w:w="818" w:type="dxa"/>
          </w:tcPr>
          <w:p w14:paraId="429DF80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28</w:t>
            </w:r>
          </w:p>
        </w:tc>
        <w:tc>
          <w:tcPr>
            <w:tcW w:w="3118" w:type="dxa"/>
          </w:tcPr>
          <w:p w14:paraId="4141165C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Amir Khan</w:t>
            </w:r>
          </w:p>
        </w:tc>
        <w:tc>
          <w:tcPr>
            <w:tcW w:w="2835" w:type="dxa"/>
          </w:tcPr>
          <w:p w14:paraId="79039DE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1ACCFED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1209</w:t>
            </w:r>
          </w:p>
        </w:tc>
      </w:tr>
      <w:tr w:rsidR="005674D5" w:rsidRPr="00CC610D" w14:paraId="5C976A90" w14:textId="77777777" w:rsidTr="005674D5">
        <w:trPr>
          <w:trHeight w:val="290"/>
        </w:trPr>
        <w:tc>
          <w:tcPr>
            <w:tcW w:w="818" w:type="dxa"/>
          </w:tcPr>
          <w:p w14:paraId="030D80A9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29</w:t>
            </w:r>
          </w:p>
        </w:tc>
        <w:tc>
          <w:tcPr>
            <w:tcW w:w="3118" w:type="dxa"/>
          </w:tcPr>
          <w:p w14:paraId="380D79AF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Yasmeena</w:t>
            </w:r>
          </w:p>
        </w:tc>
        <w:tc>
          <w:tcPr>
            <w:tcW w:w="2835" w:type="dxa"/>
          </w:tcPr>
          <w:p w14:paraId="7802017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FFE5F3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D85090A" w14:textId="77777777" w:rsidTr="005674D5">
        <w:trPr>
          <w:trHeight w:val="290"/>
        </w:trPr>
        <w:tc>
          <w:tcPr>
            <w:tcW w:w="818" w:type="dxa"/>
          </w:tcPr>
          <w:p w14:paraId="37E00F5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30</w:t>
            </w:r>
          </w:p>
        </w:tc>
        <w:tc>
          <w:tcPr>
            <w:tcW w:w="3118" w:type="dxa"/>
          </w:tcPr>
          <w:p w14:paraId="29B8A40B" w14:textId="4F8CA36A" w:rsidR="005674D5" w:rsidRPr="00CC610D" w:rsidRDefault="006D1934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1934">
              <w:rPr>
                <w:rFonts w:ascii="Tahoma" w:hAnsi="Tahoma" w:cs="Tahoma"/>
                <w:sz w:val="20"/>
                <w:szCs w:val="20"/>
                <w:lang w:val="en-US"/>
              </w:rPr>
              <w:t>Mr. Suhail Sultan</w:t>
            </w:r>
          </w:p>
        </w:tc>
        <w:tc>
          <w:tcPr>
            <w:tcW w:w="2835" w:type="dxa"/>
          </w:tcPr>
          <w:p w14:paraId="2B79F90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152B8B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1210</w:t>
            </w:r>
          </w:p>
        </w:tc>
      </w:tr>
      <w:tr w:rsidR="005674D5" w:rsidRPr="00CC610D" w14:paraId="48C5D462" w14:textId="77777777" w:rsidTr="005674D5">
        <w:trPr>
          <w:trHeight w:val="341"/>
        </w:trPr>
        <w:tc>
          <w:tcPr>
            <w:tcW w:w="818" w:type="dxa"/>
          </w:tcPr>
          <w:p w14:paraId="53B8A63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31</w:t>
            </w:r>
          </w:p>
        </w:tc>
        <w:tc>
          <w:tcPr>
            <w:tcW w:w="3118" w:type="dxa"/>
          </w:tcPr>
          <w:p w14:paraId="6DCC77C5" w14:textId="4EE27B17" w:rsidR="005674D5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147DC">
              <w:rPr>
                <w:rFonts w:ascii="Tahoma" w:hAnsi="Tahoma" w:cs="Tahoma"/>
                <w:sz w:val="20"/>
                <w:szCs w:val="20"/>
                <w:lang w:val="en-US"/>
              </w:rPr>
              <w:t>Mr. Aaqif</w:t>
            </w:r>
            <w:r w:rsidR="00B972A5" w:rsidRPr="004147DC">
              <w:rPr>
                <w:rFonts w:ascii="Tahoma" w:hAnsi="Tahoma" w:cs="Tahoma"/>
                <w:sz w:val="20"/>
                <w:szCs w:val="20"/>
                <w:lang w:val="en-US"/>
              </w:rPr>
              <w:t xml:space="preserve"> Ahmad Lone</w:t>
            </w:r>
          </w:p>
        </w:tc>
        <w:tc>
          <w:tcPr>
            <w:tcW w:w="2835" w:type="dxa"/>
          </w:tcPr>
          <w:p w14:paraId="581BB5D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A1B6A3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057E9F3" w14:textId="77777777" w:rsidTr="005674D5">
        <w:trPr>
          <w:trHeight w:val="290"/>
        </w:trPr>
        <w:tc>
          <w:tcPr>
            <w:tcW w:w="818" w:type="dxa"/>
          </w:tcPr>
          <w:p w14:paraId="687193B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32</w:t>
            </w:r>
          </w:p>
        </w:tc>
        <w:tc>
          <w:tcPr>
            <w:tcW w:w="3118" w:type="dxa"/>
          </w:tcPr>
          <w:p w14:paraId="683D6ED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Wajahat</w:t>
            </w:r>
          </w:p>
        </w:tc>
        <w:tc>
          <w:tcPr>
            <w:tcW w:w="2835" w:type="dxa"/>
          </w:tcPr>
          <w:p w14:paraId="17D2C66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C1297D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1211</w:t>
            </w:r>
          </w:p>
        </w:tc>
      </w:tr>
      <w:tr w:rsidR="005674D5" w:rsidRPr="00CC610D" w14:paraId="2F4594CA" w14:textId="77777777" w:rsidTr="005674D5">
        <w:trPr>
          <w:trHeight w:val="290"/>
        </w:trPr>
        <w:tc>
          <w:tcPr>
            <w:tcW w:w="818" w:type="dxa"/>
          </w:tcPr>
          <w:p w14:paraId="07B6D6C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33</w:t>
            </w:r>
          </w:p>
        </w:tc>
        <w:tc>
          <w:tcPr>
            <w:tcW w:w="3118" w:type="dxa"/>
          </w:tcPr>
          <w:p w14:paraId="0C59B542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Shaika Hassan</w:t>
            </w:r>
          </w:p>
        </w:tc>
        <w:tc>
          <w:tcPr>
            <w:tcW w:w="2835" w:type="dxa"/>
          </w:tcPr>
          <w:p w14:paraId="688B643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690778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14:paraId="1EDB2ACF" w14:textId="77777777" w:rsidR="00CC610D" w:rsidRPr="00CC610D" w:rsidRDefault="00CC610D" w:rsidP="005674D5">
      <w:pPr>
        <w:tabs>
          <w:tab w:val="left" w:pos="1575"/>
        </w:tabs>
        <w:ind w:left="284"/>
        <w:jc w:val="both"/>
        <w:rPr>
          <w:rFonts w:ascii="Tahoma" w:hAnsi="Tahoma" w:cs="Tahoma"/>
          <w:b/>
          <w:sz w:val="20"/>
          <w:szCs w:val="20"/>
          <w:lang w:val="en-US"/>
        </w:rPr>
      </w:pPr>
    </w:p>
    <w:p w14:paraId="63260B92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50F2D124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6961D7BF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064428BE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2B0A1FC7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301E68FF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07F6B0F4" w14:textId="12D328D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18"/>
        <w:gridCol w:w="2835"/>
        <w:gridCol w:w="2490"/>
      </w:tblGrid>
      <w:tr w:rsidR="005674D5" w:rsidRPr="00CC610D" w14:paraId="7548D8A1" w14:textId="77777777" w:rsidTr="005674D5">
        <w:trPr>
          <w:trHeight w:val="290"/>
        </w:trPr>
        <w:tc>
          <w:tcPr>
            <w:tcW w:w="818" w:type="dxa"/>
          </w:tcPr>
          <w:p w14:paraId="43FA6FC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lastRenderedPageBreak/>
              <w:t>34</w:t>
            </w:r>
          </w:p>
        </w:tc>
        <w:tc>
          <w:tcPr>
            <w:tcW w:w="3118" w:type="dxa"/>
          </w:tcPr>
          <w:p w14:paraId="799FC2D7" w14:textId="72088AB5" w:rsidR="005674D5" w:rsidRPr="00CC610D" w:rsidRDefault="004D1422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D1422">
              <w:rPr>
                <w:rFonts w:ascii="Tahoma" w:hAnsi="Tahoma" w:cs="Tahoma"/>
                <w:sz w:val="20"/>
                <w:szCs w:val="20"/>
                <w:lang w:val="en-US"/>
              </w:rPr>
              <w:t>Mr. Bhat Basharat Abdullah</w:t>
            </w:r>
          </w:p>
        </w:tc>
        <w:tc>
          <w:tcPr>
            <w:tcW w:w="2835" w:type="dxa"/>
          </w:tcPr>
          <w:p w14:paraId="0102BB3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60D5632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1212</w:t>
            </w:r>
          </w:p>
        </w:tc>
      </w:tr>
      <w:tr w:rsidR="005674D5" w:rsidRPr="00CC610D" w14:paraId="69E128A5" w14:textId="77777777" w:rsidTr="005674D5">
        <w:trPr>
          <w:trHeight w:val="290"/>
        </w:trPr>
        <w:tc>
          <w:tcPr>
            <w:tcW w:w="818" w:type="dxa"/>
          </w:tcPr>
          <w:p w14:paraId="06AB9686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35</w:t>
            </w:r>
          </w:p>
        </w:tc>
        <w:tc>
          <w:tcPr>
            <w:tcW w:w="3118" w:type="dxa"/>
          </w:tcPr>
          <w:p w14:paraId="7FBA33DF" w14:textId="5F93EB1E" w:rsidR="005674D5" w:rsidRPr="00CC610D" w:rsidRDefault="00DC64B4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Mrs.Shahida Majeed</w:t>
            </w:r>
          </w:p>
        </w:tc>
        <w:tc>
          <w:tcPr>
            <w:tcW w:w="2835" w:type="dxa"/>
          </w:tcPr>
          <w:p w14:paraId="2564DDC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99C3D1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209286AC" w14:textId="77777777" w:rsidTr="005674D5">
        <w:trPr>
          <w:trHeight w:val="290"/>
        </w:trPr>
        <w:tc>
          <w:tcPr>
            <w:tcW w:w="818" w:type="dxa"/>
          </w:tcPr>
          <w:p w14:paraId="7DE13B19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36</w:t>
            </w:r>
          </w:p>
        </w:tc>
        <w:tc>
          <w:tcPr>
            <w:tcW w:w="3118" w:type="dxa"/>
          </w:tcPr>
          <w:p w14:paraId="44A52345" w14:textId="77777777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 Muzammil Hussain</w:t>
            </w:r>
          </w:p>
        </w:tc>
        <w:tc>
          <w:tcPr>
            <w:tcW w:w="2835" w:type="dxa"/>
          </w:tcPr>
          <w:p w14:paraId="0E46EB35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51B9FB43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66E91D38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812CC0E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242AFF58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1213</w:t>
            </w:r>
          </w:p>
        </w:tc>
      </w:tr>
      <w:tr w:rsidR="00BD7418" w:rsidRPr="00CC610D" w14:paraId="4C6CED43" w14:textId="77777777" w:rsidTr="005674D5">
        <w:trPr>
          <w:trHeight w:val="288"/>
        </w:trPr>
        <w:tc>
          <w:tcPr>
            <w:tcW w:w="818" w:type="dxa"/>
          </w:tcPr>
          <w:p w14:paraId="304534B3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37</w:t>
            </w:r>
          </w:p>
        </w:tc>
        <w:tc>
          <w:tcPr>
            <w:tcW w:w="3118" w:type="dxa"/>
          </w:tcPr>
          <w:p w14:paraId="6A03840D" w14:textId="77777777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Abid Hussain</w:t>
            </w:r>
          </w:p>
        </w:tc>
        <w:tc>
          <w:tcPr>
            <w:tcW w:w="2835" w:type="dxa"/>
          </w:tcPr>
          <w:p w14:paraId="23EDDC70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72E75DF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1C4587FC" w14:textId="77777777" w:rsidTr="005674D5">
        <w:trPr>
          <w:trHeight w:val="290"/>
        </w:trPr>
        <w:tc>
          <w:tcPr>
            <w:tcW w:w="818" w:type="dxa"/>
          </w:tcPr>
          <w:p w14:paraId="09D709EC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38</w:t>
            </w:r>
          </w:p>
        </w:tc>
        <w:tc>
          <w:tcPr>
            <w:tcW w:w="3118" w:type="dxa"/>
          </w:tcPr>
          <w:p w14:paraId="19A44966" w14:textId="7638F2D0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Mrs.Saima Farooq</w:t>
            </w:r>
          </w:p>
        </w:tc>
        <w:tc>
          <w:tcPr>
            <w:tcW w:w="2835" w:type="dxa"/>
          </w:tcPr>
          <w:p w14:paraId="4EA09D67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2C35FF9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685F3B34" w14:textId="77777777" w:rsidTr="005674D5">
        <w:trPr>
          <w:trHeight w:val="289"/>
        </w:trPr>
        <w:tc>
          <w:tcPr>
            <w:tcW w:w="818" w:type="dxa"/>
          </w:tcPr>
          <w:p w14:paraId="327E8EB0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39</w:t>
            </w:r>
          </w:p>
        </w:tc>
        <w:tc>
          <w:tcPr>
            <w:tcW w:w="3118" w:type="dxa"/>
          </w:tcPr>
          <w:p w14:paraId="3C34D300" w14:textId="4035E1C0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Gazala Nazir</w:t>
            </w:r>
          </w:p>
        </w:tc>
        <w:tc>
          <w:tcPr>
            <w:tcW w:w="2835" w:type="dxa"/>
          </w:tcPr>
          <w:p w14:paraId="518F7167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6FE646C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475AF1E2" w14:textId="77777777" w:rsidTr="005674D5">
        <w:trPr>
          <w:trHeight w:val="290"/>
        </w:trPr>
        <w:tc>
          <w:tcPr>
            <w:tcW w:w="818" w:type="dxa"/>
          </w:tcPr>
          <w:p w14:paraId="286F2E08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40</w:t>
            </w:r>
          </w:p>
        </w:tc>
        <w:tc>
          <w:tcPr>
            <w:tcW w:w="3118" w:type="dxa"/>
          </w:tcPr>
          <w:p w14:paraId="4C45B136" w14:textId="77777777" w:rsidR="00BD7418" w:rsidRPr="00CC610D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Mushtaq Ahmad Bhat</w:t>
            </w:r>
          </w:p>
        </w:tc>
        <w:tc>
          <w:tcPr>
            <w:tcW w:w="2835" w:type="dxa"/>
          </w:tcPr>
          <w:p w14:paraId="28AC4953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485AD6C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5FFA0897" w14:textId="77777777" w:rsidTr="005674D5">
        <w:trPr>
          <w:trHeight w:val="290"/>
        </w:trPr>
        <w:tc>
          <w:tcPr>
            <w:tcW w:w="818" w:type="dxa"/>
          </w:tcPr>
          <w:p w14:paraId="06FE4971" w14:textId="77777777" w:rsidR="00BD7418" w:rsidRPr="004147DC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147DC">
              <w:rPr>
                <w:rFonts w:ascii="Tahoma" w:hAnsi="Tahoma" w:cs="Tahoma"/>
                <w:b/>
                <w:sz w:val="20"/>
                <w:szCs w:val="20"/>
                <w:lang w:val="en-US"/>
              </w:rPr>
              <w:t>41</w:t>
            </w:r>
          </w:p>
        </w:tc>
        <w:tc>
          <w:tcPr>
            <w:tcW w:w="3118" w:type="dxa"/>
          </w:tcPr>
          <w:p w14:paraId="64541B76" w14:textId="7B3CA666" w:rsidR="00BD7418" w:rsidRPr="004147DC" w:rsidRDefault="00BD7418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 Manish Kumar</w:t>
            </w:r>
          </w:p>
        </w:tc>
        <w:tc>
          <w:tcPr>
            <w:tcW w:w="2835" w:type="dxa"/>
          </w:tcPr>
          <w:p w14:paraId="09AE6C8A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386A87A" w14:textId="77777777" w:rsidR="00BD7418" w:rsidRPr="00CC610D" w:rsidRDefault="00BD7418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BD7418" w:rsidRPr="00CC610D" w14:paraId="49901E49" w14:textId="77777777" w:rsidTr="005674D5">
        <w:trPr>
          <w:trHeight w:val="290"/>
        </w:trPr>
        <w:tc>
          <w:tcPr>
            <w:tcW w:w="818" w:type="dxa"/>
          </w:tcPr>
          <w:p w14:paraId="76EC4F90" w14:textId="40777921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</w:tcPr>
          <w:p w14:paraId="62B534B5" w14:textId="14ACFA36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Mohd Amin Wani</w:t>
            </w:r>
          </w:p>
        </w:tc>
        <w:tc>
          <w:tcPr>
            <w:tcW w:w="2835" w:type="dxa"/>
          </w:tcPr>
          <w:p w14:paraId="5CB3E516" w14:textId="4B07B2D2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C6854F4" w14:textId="77777777" w:rsidR="00BD7418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BD7418" w:rsidRPr="00CC610D" w14:paraId="055A2E40" w14:textId="77777777" w:rsidTr="005674D5">
        <w:trPr>
          <w:trHeight w:val="290"/>
        </w:trPr>
        <w:tc>
          <w:tcPr>
            <w:tcW w:w="818" w:type="dxa"/>
          </w:tcPr>
          <w:p w14:paraId="02CB5249" w14:textId="426EBFA1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3118" w:type="dxa"/>
          </w:tcPr>
          <w:p w14:paraId="4D205AE3" w14:textId="01640DE4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Umar Mushtaq</w:t>
            </w:r>
          </w:p>
        </w:tc>
        <w:tc>
          <w:tcPr>
            <w:tcW w:w="2835" w:type="dxa"/>
          </w:tcPr>
          <w:p w14:paraId="6D4BA249" w14:textId="76759102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99DC9FA" w14:textId="77777777" w:rsidR="00BD7418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BD7418" w:rsidRPr="00CC610D" w14:paraId="3CF95CD8" w14:textId="77777777" w:rsidTr="005674D5">
        <w:trPr>
          <w:trHeight w:val="287"/>
        </w:trPr>
        <w:tc>
          <w:tcPr>
            <w:tcW w:w="818" w:type="dxa"/>
          </w:tcPr>
          <w:p w14:paraId="07DAE03F" w14:textId="42EE0508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3118" w:type="dxa"/>
          </w:tcPr>
          <w:p w14:paraId="72D9918C" w14:textId="3A272960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Mudasir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 Nazir</w:t>
            </w: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 xml:space="preserve"> Tantray</w:t>
            </w:r>
          </w:p>
        </w:tc>
        <w:tc>
          <w:tcPr>
            <w:tcW w:w="2835" w:type="dxa"/>
          </w:tcPr>
          <w:p w14:paraId="1FB19EB3" w14:textId="0B6B1A13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7C21EFCC" w14:textId="006DAE0E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Electrical Room</w:t>
            </w:r>
          </w:p>
        </w:tc>
      </w:tr>
      <w:tr w:rsidR="00BD7418" w:rsidRPr="00CC610D" w14:paraId="78B728D7" w14:textId="77777777" w:rsidTr="005674D5">
        <w:trPr>
          <w:trHeight w:val="287"/>
        </w:trPr>
        <w:tc>
          <w:tcPr>
            <w:tcW w:w="818" w:type="dxa"/>
          </w:tcPr>
          <w:p w14:paraId="133E054D" w14:textId="094A27F6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45</w:t>
            </w:r>
          </w:p>
        </w:tc>
        <w:tc>
          <w:tcPr>
            <w:tcW w:w="3118" w:type="dxa"/>
          </w:tcPr>
          <w:p w14:paraId="4D5E192A" w14:textId="14E75C2A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 Aaqib Farooq</w:t>
            </w:r>
          </w:p>
        </w:tc>
        <w:tc>
          <w:tcPr>
            <w:tcW w:w="2835" w:type="dxa"/>
          </w:tcPr>
          <w:p w14:paraId="2DF830F5" w14:textId="34214CBD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257AF28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BD7418" w:rsidRPr="00CC610D" w14:paraId="1C1AF996" w14:textId="77777777" w:rsidTr="005674D5">
        <w:trPr>
          <w:trHeight w:val="287"/>
        </w:trPr>
        <w:tc>
          <w:tcPr>
            <w:tcW w:w="818" w:type="dxa"/>
          </w:tcPr>
          <w:p w14:paraId="5D31CA7F" w14:textId="7AA63E3B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3118" w:type="dxa"/>
          </w:tcPr>
          <w:p w14:paraId="5A325A61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Afroza Bashir</w:t>
            </w:r>
          </w:p>
        </w:tc>
        <w:tc>
          <w:tcPr>
            <w:tcW w:w="2835" w:type="dxa"/>
          </w:tcPr>
          <w:p w14:paraId="58C218D3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 w:val="restart"/>
          </w:tcPr>
          <w:p w14:paraId="293F2B7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77738C1B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26D2EF22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052CA0A1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For all Rooms.</w:t>
            </w:r>
          </w:p>
        </w:tc>
      </w:tr>
      <w:tr w:rsidR="00BD7418" w:rsidRPr="00CC610D" w14:paraId="6C53AE86" w14:textId="77777777" w:rsidTr="005674D5">
        <w:trPr>
          <w:trHeight w:val="290"/>
        </w:trPr>
        <w:tc>
          <w:tcPr>
            <w:tcW w:w="818" w:type="dxa"/>
          </w:tcPr>
          <w:p w14:paraId="51E5B2B4" w14:textId="7BA9B82E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47</w:t>
            </w:r>
          </w:p>
        </w:tc>
        <w:tc>
          <w:tcPr>
            <w:tcW w:w="3118" w:type="dxa"/>
          </w:tcPr>
          <w:p w14:paraId="74057A9B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Ghulam Mohammad</w:t>
            </w:r>
          </w:p>
        </w:tc>
        <w:tc>
          <w:tcPr>
            <w:tcW w:w="2835" w:type="dxa"/>
          </w:tcPr>
          <w:p w14:paraId="113D76A3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Sweeper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DFCF51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6C9AA2B3" w14:textId="77777777" w:rsidTr="005674D5">
        <w:trPr>
          <w:trHeight w:val="290"/>
        </w:trPr>
        <w:tc>
          <w:tcPr>
            <w:tcW w:w="818" w:type="dxa"/>
          </w:tcPr>
          <w:p w14:paraId="615B40FD" w14:textId="38B312DD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48</w:t>
            </w:r>
          </w:p>
        </w:tc>
        <w:tc>
          <w:tcPr>
            <w:tcW w:w="3118" w:type="dxa"/>
          </w:tcPr>
          <w:p w14:paraId="04D922EC" w14:textId="6DCB36C0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r. Mansoor Ahmad</w:t>
            </w:r>
          </w:p>
        </w:tc>
        <w:tc>
          <w:tcPr>
            <w:tcW w:w="2835" w:type="dxa"/>
          </w:tcPr>
          <w:p w14:paraId="191D78A0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Sweeper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1AA95124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3DB1DC59" w14:textId="77777777" w:rsidTr="005674D5">
        <w:trPr>
          <w:trHeight w:val="294"/>
        </w:trPr>
        <w:tc>
          <w:tcPr>
            <w:tcW w:w="818" w:type="dxa"/>
          </w:tcPr>
          <w:p w14:paraId="036097F4" w14:textId="43382D3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49</w:t>
            </w:r>
          </w:p>
        </w:tc>
        <w:tc>
          <w:tcPr>
            <w:tcW w:w="3118" w:type="dxa"/>
          </w:tcPr>
          <w:p w14:paraId="2BB226E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Mushtaq Punjabi</w:t>
            </w:r>
          </w:p>
        </w:tc>
        <w:tc>
          <w:tcPr>
            <w:tcW w:w="2835" w:type="dxa"/>
          </w:tcPr>
          <w:p w14:paraId="6C8B861E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FA5260F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4329AE10" w14:textId="77777777" w:rsidTr="005674D5">
        <w:trPr>
          <w:trHeight w:val="290"/>
        </w:trPr>
        <w:tc>
          <w:tcPr>
            <w:tcW w:w="818" w:type="dxa"/>
          </w:tcPr>
          <w:p w14:paraId="6B5F266F" w14:textId="7DE94960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50</w:t>
            </w:r>
          </w:p>
        </w:tc>
        <w:tc>
          <w:tcPr>
            <w:tcW w:w="3118" w:type="dxa"/>
          </w:tcPr>
          <w:p w14:paraId="3C5263F0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Showket</w:t>
            </w:r>
          </w:p>
        </w:tc>
        <w:tc>
          <w:tcPr>
            <w:tcW w:w="2835" w:type="dxa"/>
          </w:tcPr>
          <w:p w14:paraId="3FD0D284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928F41C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32DD5037" w14:textId="77777777" w:rsidTr="005674D5">
        <w:trPr>
          <w:trHeight w:val="290"/>
        </w:trPr>
        <w:tc>
          <w:tcPr>
            <w:tcW w:w="818" w:type="dxa"/>
          </w:tcPr>
          <w:p w14:paraId="31077820" w14:textId="12AD1A0D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51</w:t>
            </w:r>
          </w:p>
        </w:tc>
        <w:tc>
          <w:tcPr>
            <w:tcW w:w="3118" w:type="dxa"/>
          </w:tcPr>
          <w:p w14:paraId="06983513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Umer Bilal</w:t>
            </w:r>
          </w:p>
        </w:tc>
        <w:tc>
          <w:tcPr>
            <w:tcW w:w="2835" w:type="dxa"/>
          </w:tcPr>
          <w:p w14:paraId="1838DE64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8B8568D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02ED1ED8" w14:textId="77777777" w:rsidTr="005674D5">
        <w:trPr>
          <w:trHeight w:val="290"/>
        </w:trPr>
        <w:tc>
          <w:tcPr>
            <w:tcW w:w="818" w:type="dxa"/>
          </w:tcPr>
          <w:p w14:paraId="6F5B2485" w14:textId="6A568CBA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52</w:t>
            </w:r>
          </w:p>
        </w:tc>
        <w:tc>
          <w:tcPr>
            <w:tcW w:w="3118" w:type="dxa"/>
          </w:tcPr>
          <w:p w14:paraId="1694FAA7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Reyaz Ahmad Bhat</w:t>
            </w:r>
          </w:p>
        </w:tc>
        <w:tc>
          <w:tcPr>
            <w:tcW w:w="2835" w:type="dxa"/>
          </w:tcPr>
          <w:p w14:paraId="6C60A7B7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30F0985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3E612D64" w14:textId="77777777" w:rsidTr="005674D5">
        <w:trPr>
          <w:trHeight w:val="290"/>
        </w:trPr>
        <w:tc>
          <w:tcPr>
            <w:tcW w:w="818" w:type="dxa"/>
          </w:tcPr>
          <w:p w14:paraId="5DC4EAAE" w14:textId="5DE3F556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53</w:t>
            </w:r>
          </w:p>
        </w:tc>
        <w:tc>
          <w:tcPr>
            <w:tcW w:w="3118" w:type="dxa"/>
          </w:tcPr>
          <w:p w14:paraId="666C077A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Mohd Shafi Bhat</w:t>
            </w:r>
          </w:p>
        </w:tc>
        <w:tc>
          <w:tcPr>
            <w:tcW w:w="2835" w:type="dxa"/>
          </w:tcPr>
          <w:p w14:paraId="5967C43C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CE027BB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28DDEC75" w14:textId="77777777" w:rsidTr="005674D5">
        <w:trPr>
          <w:trHeight w:val="290"/>
        </w:trPr>
        <w:tc>
          <w:tcPr>
            <w:tcW w:w="818" w:type="dxa"/>
          </w:tcPr>
          <w:p w14:paraId="311723EE" w14:textId="1913E699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54</w:t>
            </w:r>
          </w:p>
        </w:tc>
        <w:tc>
          <w:tcPr>
            <w:tcW w:w="3118" w:type="dxa"/>
          </w:tcPr>
          <w:p w14:paraId="5FCA29B1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Shameem</w:t>
            </w:r>
          </w:p>
        </w:tc>
        <w:tc>
          <w:tcPr>
            <w:tcW w:w="2835" w:type="dxa"/>
          </w:tcPr>
          <w:p w14:paraId="69AE490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E34C106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BD7418" w:rsidRPr="00CC610D" w14:paraId="61C6D51A" w14:textId="77777777" w:rsidTr="005674D5">
        <w:trPr>
          <w:trHeight w:val="290"/>
        </w:trPr>
        <w:tc>
          <w:tcPr>
            <w:tcW w:w="818" w:type="dxa"/>
          </w:tcPr>
          <w:p w14:paraId="64C4FFD8" w14:textId="3F7BDFC8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55</w:t>
            </w:r>
          </w:p>
        </w:tc>
        <w:tc>
          <w:tcPr>
            <w:tcW w:w="3118" w:type="dxa"/>
          </w:tcPr>
          <w:p w14:paraId="7497FC46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Fayaz Ahmad</w:t>
            </w:r>
          </w:p>
        </w:tc>
        <w:tc>
          <w:tcPr>
            <w:tcW w:w="2835" w:type="dxa"/>
          </w:tcPr>
          <w:p w14:paraId="05B5FE79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1F010F2" w14:textId="77777777" w:rsidR="00BD7418" w:rsidRPr="00CC610D" w:rsidRDefault="00BD7418" w:rsidP="00BD7418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14:paraId="23EA2156" w14:textId="77777777" w:rsidR="005674D5" w:rsidRPr="00CC610D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680DA061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6301A379" w14:textId="77777777" w:rsidR="005674D5" w:rsidRDefault="005674D5" w:rsidP="005674D5">
      <w:pPr>
        <w:tabs>
          <w:tab w:val="left" w:pos="1575"/>
        </w:tabs>
        <w:rPr>
          <w:rFonts w:ascii="Tahoma" w:hAnsi="Tahoma" w:cs="Tahoma"/>
          <w:b/>
          <w:sz w:val="20"/>
          <w:szCs w:val="20"/>
          <w:lang w:val="en-US"/>
        </w:rPr>
      </w:pPr>
    </w:p>
    <w:p w14:paraId="01A0AF68" w14:textId="437EAB4C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218116CA" w14:textId="129EBDEC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3DD5E751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</w:t>
      </w:r>
    </w:p>
    <w:p w14:paraId="770E8EB6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F61DBF4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6087B40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85E6798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B5BAC49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CBE8EF9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5006E088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F9C1B71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AC00E80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96EA354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303DDC6D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7BE1FBB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F9111B6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C0664E0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7E821E6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33030C1E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4EEC685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81BCE21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DAFBCBF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C6B32B9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272B2EF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926965C" w14:textId="2A8601A8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A1A65E4" w14:textId="29A46143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7E1838C" w14:textId="23EBD366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97C5A80" w14:textId="092FD15D" w:rsidR="005674D5" w:rsidRDefault="00B972A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41FFDD" wp14:editId="4CFA2203">
                <wp:simplePos x="0" y="0"/>
                <wp:positionH relativeFrom="margin">
                  <wp:posOffset>55659</wp:posOffset>
                </wp:positionH>
                <wp:positionV relativeFrom="paragraph">
                  <wp:posOffset>35837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ABBCB" w14:textId="0EC30C42" w:rsidR="005674D5" w:rsidRPr="00CE337B" w:rsidRDefault="005674D5" w:rsidP="005674D5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No: KGP/Estt/2026</w:t>
                            </w:r>
                            <w:r w:rsidR="00EF699E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/</w:t>
                            </w:r>
                            <w:r w:rsidR="00DB6EF6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743</w:t>
                            </w:r>
                          </w:p>
                          <w:p w14:paraId="7DE3327C" w14:textId="002F6E32" w:rsidR="005674D5" w:rsidRPr="00CE337B" w:rsidRDefault="005674D5" w:rsidP="005674D5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Dated:</w:t>
                            </w:r>
                            <w:r w:rsidR="008D17BA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2</w:t>
                            </w:r>
                            <w:r w:rsidR="00EF699E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0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1FF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4pt;margin-top:2.8pt;width:170pt;height:3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" filled="f" stroked="f" strokeweight=".5pt">
                <v:textbox>
                  <w:txbxContent>
                    <w:p w14:paraId="525ABBCB" w14:textId="0EC30C42" w:rsidR="005674D5" w:rsidRPr="00CE337B" w:rsidRDefault="005674D5" w:rsidP="005674D5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No: KGP/Estt/2026</w:t>
                      </w:r>
                      <w:r w:rsidR="00EF699E">
                        <w:rPr>
                          <w:rFonts w:ascii="Tahoma" w:hAnsi="Tahoma" w:cs="Tahoma"/>
                          <w:sz w:val="20"/>
                          <w:szCs w:val="20"/>
                        </w:rPr>
                        <w:t>/</w:t>
                      </w:r>
                      <w:r w:rsidR="00DB6EF6">
                        <w:rPr>
                          <w:rFonts w:ascii="Tahoma" w:hAnsi="Tahoma" w:cs="Tahoma"/>
                          <w:sz w:val="20"/>
                          <w:szCs w:val="20"/>
                        </w:rPr>
                        <w:t>743</w:t>
                      </w:r>
                    </w:p>
                    <w:p w14:paraId="7DE3327C" w14:textId="002F6E32" w:rsidR="005674D5" w:rsidRPr="00CE337B" w:rsidRDefault="005674D5" w:rsidP="005674D5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Dated:</w:t>
                      </w:r>
                      <w:r w:rsidR="008D17BA">
                        <w:rPr>
                          <w:rFonts w:ascii="Tahoma" w:hAnsi="Tahoma" w:cs="Tahoma"/>
                          <w:sz w:val="20"/>
                          <w:szCs w:val="20"/>
                        </w:rPr>
                        <w:t>2</w:t>
                      </w:r>
                      <w:r w:rsidR="00EF699E">
                        <w:rPr>
                          <w:rFonts w:ascii="Tahoma" w:hAnsi="Tahoma" w:cs="Tahoma"/>
                          <w:sz w:val="20"/>
                          <w:szCs w:val="20"/>
                        </w:rPr>
                        <w:t>0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-0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7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072D05" w14:textId="6D19796E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55A77B5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B56E15D" w14:textId="5EBB7188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3E7A963" w14:textId="17A3FD0E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B1B0C8E" w14:textId="03E78ADD" w:rsidR="005674D5" w:rsidRPr="00CE337B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>Principal</w:t>
      </w:r>
    </w:p>
    <w:p w14:paraId="47BD66A6" w14:textId="60119A63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>Kashmir Government Polytechnic College</w:t>
      </w:r>
    </w:p>
    <w:p w14:paraId="21D94691" w14:textId="638DA86D" w:rsidR="005674D5" w:rsidRPr="00CE337B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    Srinagar</w:t>
      </w:r>
    </w:p>
    <w:p w14:paraId="61B7A611" w14:textId="4817B796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66E6D14E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3DAFA09A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430079FD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77869144" w14:textId="1DB079B6" w:rsidR="005674D5" w:rsidRPr="00AA72BA" w:rsidRDefault="00E65E21" w:rsidP="00E65E21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AA72BA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674D5" w:rsidRPr="00AA72BA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007FD66B" w14:textId="50D0E755" w:rsidR="005674D5" w:rsidRPr="00AA72BA" w:rsidRDefault="005674D5" w:rsidP="00E65E21">
      <w:pPr>
        <w:tabs>
          <w:tab w:val="left" w:pos="1575"/>
        </w:tabs>
        <w:ind w:left="142"/>
        <w:rPr>
          <w:rFonts w:ascii="Tahoma" w:hAnsi="Tahoma" w:cs="Tahoma"/>
          <w:sz w:val="24"/>
          <w:szCs w:val="24"/>
          <w:lang w:val="en-US"/>
        </w:rPr>
      </w:pPr>
      <w:r w:rsidRPr="00AA72BA">
        <w:rPr>
          <w:rFonts w:ascii="Tahoma" w:hAnsi="Tahoma" w:cs="Tahoma"/>
          <w:color w:val="1F1F1F"/>
          <w:sz w:val="24"/>
          <w:szCs w:val="24"/>
        </w:rPr>
        <w:t>1</w:t>
      </w:r>
      <w:r w:rsidRPr="00AA72BA">
        <w:rPr>
          <w:rFonts w:ascii="Tahoma" w:hAnsi="Tahoma" w:cs="Tahoma"/>
          <w:sz w:val="24"/>
          <w:szCs w:val="24"/>
          <w:lang w:val="en-US"/>
        </w:rPr>
        <w:t>. Additional District Magistrate, Srinagar, for information.</w:t>
      </w:r>
    </w:p>
    <w:p w14:paraId="43516BF6" w14:textId="71042424" w:rsidR="005674D5" w:rsidRPr="00AA72BA" w:rsidRDefault="005674D5" w:rsidP="00E65E21">
      <w:pPr>
        <w:tabs>
          <w:tab w:val="left" w:pos="1575"/>
        </w:tabs>
        <w:ind w:left="142"/>
        <w:rPr>
          <w:rFonts w:ascii="Tahoma" w:hAnsi="Tahoma" w:cs="Tahoma"/>
          <w:sz w:val="24"/>
          <w:szCs w:val="24"/>
          <w:lang w:val="en-US"/>
        </w:rPr>
      </w:pPr>
      <w:r w:rsidRPr="00AA72BA">
        <w:rPr>
          <w:rFonts w:ascii="Tahoma" w:hAnsi="Tahoma" w:cs="Tahoma"/>
          <w:sz w:val="24"/>
          <w:szCs w:val="24"/>
          <w:lang w:val="en-US"/>
        </w:rPr>
        <w:t>2. Incharge Examination, KGP Srinagar, for information with the directions for making the necessary arrangements.</w:t>
      </w:r>
    </w:p>
    <w:p w14:paraId="25A792D6" w14:textId="77777777" w:rsidR="005674D5" w:rsidRPr="00AA72BA" w:rsidRDefault="005674D5" w:rsidP="00E65E21">
      <w:pPr>
        <w:tabs>
          <w:tab w:val="left" w:pos="1575"/>
        </w:tabs>
        <w:ind w:left="142"/>
        <w:rPr>
          <w:rFonts w:ascii="Tahoma" w:hAnsi="Tahoma" w:cs="Tahoma"/>
          <w:sz w:val="24"/>
          <w:szCs w:val="24"/>
          <w:lang w:val="en-US"/>
        </w:rPr>
      </w:pPr>
      <w:r w:rsidRPr="00AA72BA">
        <w:rPr>
          <w:rFonts w:ascii="Tahoma" w:hAnsi="Tahoma" w:cs="Tahoma"/>
          <w:sz w:val="24"/>
          <w:szCs w:val="24"/>
          <w:lang w:val="en-US"/>
        </w:rPr>
        <w:t>3. All officers/officials deputed for the examination.</w:t>
      </w:r>
    </w:p>
    <w:p w14:paraId="56D728A1" w14:textId="29C71CBB" w:rsidR="005674D5" w:rsidRPr="00E65E21" w:rsidRDefault="005674D5" w:rsidP="00E65E21">
      <w:pPr>
        <w:tabs>
          <w:tab w:val="left" w:pos="1575"/>
        </w:tabs>
        <w:rPr>
          <w:rFonts w:ascii="Tahoma" w:hAnsi="Tahoma" w:cs="Tahoma"/>
          <w:sz w:val="24"/>
          <w:szCs w:val="24"/>
          <w:lang w:val="en-US"/>
        </w:rPr>
      </w:pPr>
    </w:p>
    <w:p w14:paraId="6DCE95A8" w14:textId="77777777" w:rsidR="005674D5" w:rsidRPr="00CC610D" w:rsidRDefault="005674D5" w:rsidP="005674D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  <w:lang w:val="en-US"/>
        </w:rPr>
        <w:sectPr w:rsidR="005674D5" w:rsidRPr="00CC610D" w:rsidSect="005674D5">
          <w:headerReference w:type="default" r:id="rId7"/>
          <w:pgSz w:w="11910" w:h="16840"/>
          <w:pgMar w:top="1040" w:right="740" w:bottom="65" w:left="540" w:header="568" w:footer="720" w:gutter="0"/>
          <w:cols w:space="720"/>
        </w:sectPr>
      </w:pPr>
    </w:p>
    <w:p w14:paraId="295047DE" w14:textId="77777777" w:rsidR="005674D5" w:rsidRPr="00CC610D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07E1D09D" w14:textId="77777777" w:rsidR="005674D5" w:rsidRPr="00CC610D" w:rsidRDefault="005674D5" w:rsidP="005674D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  <w:lang w:val="en-US"/>
        </w:rPr>
        <w:sectPr w:rsidR="005674D5" w:rsidRPr="00CC610D" w:rsidSect="005674D5">
          <w:pgSz w:w="11910" w:h="16840" w:code="9"/>
          <w:pgMar w:top="426" w:right="740" w:bottom="280" w:left="540" w:header="720" w:footer="720" w:gutter="0"/>
          <w:cols w:space="720"/>
          <w:docGrid w:linePitch="299"/>
        </w:sectPr>
      </w:pPr>
    </w:p>
    <w:p w14:paraId="7D0CDD04" w14:textId="77777777" w:rsidR="005674D5" w:rsidRDefault="005674D5" w:rsidP="005674D5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        </w:t>
      </w:r>
      <w:r>
        <w:rPr>
          <w:rFonts w:ascii="Tahoma" w:hAnsi="Tahoma" w:cs="Tahoma"/>
          <w:color w:val="1F1F1F"/>
          <w:sz w:val="20"/>
          <w:szCs w:val="20"/>
        </w:rPr>
        <w:t xml:space="preserve">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04CE1882" w14:textId="085800D9" w:rsidR="005674D5" w:rsidRPr="005674D5" w:rsidRDefault="005674D5" w:rsidP="00477F0A">
      <w:pPr>
        <w:ind w:left="284"/>
        <w:jc w:val="both"/>
        <w:rPr>
          <w:rFonts w:ascii="Tahoma" w:hAnsi="Tahoma" w:cs="Tahoma"/>
          <w:sz w:val="20"/>
          <w:szCs w:val="20"/>
        </w:rPr>
        <w:sectPr w:rsidR="005674D5" w:rsidRPr="005674D5" w:rsidSect="005674D5">
          <w:type w:val="continuous"/>
          <w:pgSz w:w="11910" w:h="16840"/>
          <w:pgMar w:top="1040" w:right="740" w:bottom="280" w:left="540" w:header="720" w:footer="720" w:gutter="0"/>
          <w:cols w:num="2" w:space="720" w:equalWidth="0">
            <w:col w:w="3732" w:space="1136"/>
            <w:col w:w="5762"/>
          </w:cols>
        </w:sect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        </w:t>
      </w:r>
      <w:r>
        <w:rPr>
          <w:rFonts w:ascii="Tahoma" w:hAnsi="Tahoma" w:cs="Tahoma"/>
          <w:color w:val="1F1F1F"/>
          <w:sz w:val="20"/>
          <w:szCs w:val="20"/>
        </w:rPr>
        <w:t xml:space="preserve">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 </w:t>
      </w:r>
    </w:p>
    <w:p w14:paraId="718EF862" w14:textId="77777777" w:rsidR="005674D5" w:rsidRPr="00CC610D" w:rsidRDefault="005674D5" w:rsidP="005674D5">
      <w:pPr>
        <w:tabs>
          <w:tab w:val="left" w:pos="1575"/>
        </w:tabs>
        <w:jc w:val="both"/>
        <w:rPr>
          <w:rFonts w:ascii="Tahoma" w:hAnsi="Tahoma" w:cs="Tahoma"/>
          <w:b/>
          <w:sz w:val="20"/>
          <w:szCs w:val="20"/>
          <w:lang w:val="en-US"/>
        </w:rPr>
      </w:pPr>
      <w:r w:rsidRPr="00CC610D">
        <w:rPr>
          <w:rFonts w:ascii="Tahoma" w:hAnsi="Tahoma" w:cs="Tahoma"/>
          <w:b/>
          <w:sz w:val="20"/>
          <w:szCs w:val="20"/>
          <w:lang w:val="en-US"/>
        </w:rPr>
        <w:lastRenderedPageBreak/>
        <w:t>Copy to the:</w:t>
      </w:r>
    </w:p>
    <w:p w14:paraId="7AF7685B" w14:textId="1497252D" w:rsidR="00CC610D" w:rsidRPr="00CE337B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4D198791" w14:textId="545D4837" w:rsidR="00663F20" w:rsidRPr="00CE337B" w:rsidRDefault="00663F20" w:rsidP="007E0DA5">
      <w:pPr>
        <w:spacing w:line="360" w:lineRule="auto"/>
        <w:jc w:val="both"/>
        <w:rPr>
          <w:rFonts w:ascii="Tahoma" w:hAnsi="Tahoma" w:cs="Tahoma"/>
          <w:color w:val="1F1F1F"/>
          <w:sz w:val="20"/>
          <w:szCs w:val="20"/>
        </w:rPr>
      </w:pPr>
    </w:p>
    <w:p w14:paraId="1F31E28B" w14:textId="3C785A29" w:rsidR="00CE337B" w:rsidRPr="00CE337B" w:rsidRDefault="00CE337B" w:rsidP="00CE337B">
      <w:pPr>
        <w:jc w:val="both"/>
        <w:rPr>
          <w:rFonts w:ascii="Tahoma" w:hAnsi="Tahoma" w:cs="Tahoma"/>
          <w:color w:val="1F1F1F"/>
          <w:sz w:val="20"/>
          <w:szCs w:val="20"/>
        </w:rPr>
      </w:pPr>
    </w:p>
    <w:p w14:paraId="1741B0EE" w14:textId="098C1778" w:rsidR="00B92AE9" w:rsidRPr="00CE337B" w:rsidRDefault="001F59E7" w:rsidP="00CE337B">
      <w:pPr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</w:t>
      </w:r>
      <w:r w:rsidR="00CE337B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61BEBD44" w14:textId="6D6FB557" w:rsidR="00CE7133" w:rsidRPr="00CE337B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B92AE9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26F5424C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067BFDF0" w:rsidR="00B14580" w:rsidRDefault="00C87FA6" w:rsidP="007F1075">
      <w:pPr>
        <w:spacing w:line="480" w:lineRule="auto"/>
        <w:ind w:left="-540"/>
        <w:jc w:val="right"/>
      </w:pPr>
      <w:r>
        <w:rPr>
          <w:rFonts w:ascii="Verdana" w:hAnsi="Verdana"/>
          <w:color w:val="000000"/>
        </w:rPr>
        <w:t xml:space="preserve">       </w:t>
      </w:r>
    </w:p>
    <w:sectPr w:rsidR="00B14580" w:rsidSect="00CE337B">
      <w:headerReference w:type="default" r:id="rId8"/>
      <w:pgSz w:w="11906" w:h="16838"/>
      <w:pgMar w:top="215" w:right="707" w:bottom="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25FDE" w14:textId="77777777" w:rsidR="00BE7313" w:rsidRDefault="00BE7313">
      <w:r>
        <w:separator/>
      </w:r>
    </w:p>
  </w:endnote>
  <w:endnote w:type="continuationSeparator" w:id="0">
    <w:p w14:paraId="0531F176" w14:textId="77777777" w:rsidR="00BE7313" w:rsidRDefault="00BE7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2FE3F" w14:textId="77777777" w:rsidR="00BE7313" w:rsidRDefault="00BE7313">
      <w:r>
        <w:separator/>
      </w:r>
    </w:p>
  </w:footnote>
  <w:footnote w:type="continuationSeparator" w:id="0">
    <w:p w14:paraId="7BE51E65" w14:textId="77777777" w:rsidR="00BE7313" w:rsidRDefault="00BE7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0CB6" w14:textId="77777777" w:rsidR="005674D5" w:rsidRPr="00461DF9" w:rsidRDefault="005674D5" w:rsidP="00CC610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2336" behindDoc="1" locked="0" layoutInCell="1" allowOverlap="1" wp14:anchorId="235BB49D" wp14:editId="102C9FB7">
          <wp:simplePos x="0" y="0"/>
          <wp:positionH relativeFrom="margin">
            <wp:posOffset>362679</wp:posOffset>
          </wp:positionH>
          <wp:positionV relativeFrom="page">
            <wp:posOffset>304926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000634287" name="Picture 20006342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5E247284" w14:textId="77777777" w:rsidR="005674D5" w:rsidRPr="00461DF9" w:rsidRDefault="005674D5" w:rsidP="00CC610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374A07F9" w14:textId="77777777" w:rsidR="005674D5" w:rsidRDefault="005674D5" w:rsidP="005674D5">
    <w:pPr>
      <w:contextualSpacing/>
      <w:jc w:val="center"/>
      <w:rPr>
        <w:sz w:val="20"/>
        <w:szCs w:val="20"/>
      </w:rPr>
    </w:pPr>
    <w:hyperlink r:id="rId2" w:history="1">
      <w:r w:rsidRPr="000C28E1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2E20A304" w14:textId="77777777" w:rsidR="005674D5" w:rsidRPr="00663F20" w:rsidRDefault="005674D5" w:rsidP="005674D5">
    <w:pPr>
      <w:contextualSpacing/>
      <w:jc w:val="center"/>
      <w:rPr>
        <w:b/>
        <w:bCs/>
        <w:sz w:val="20"/>
        <w:szCs w:val="20"/>
      </w:rPr>
    </w:pPr>
    <w:r w:rsidRPr="00663F20">
      <w:rPr>
        <w:b/>
        <w:bCs/>
        <w:sz w:val="20"/>
        <w:szCs w:val="20"/>
      </w:rPr>
      <w:t>Email: kgp-srinagar@jk.gov.in</w:t>
    </w:r>
  </w:p>
  <w:p w14:paraId="351A95D6" w14:textId="77777777" w:rsidR="005674D5" w:rsidRPr="00CC610D" w:rsidRDefault="005674D5" w:rsidP="00CC61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F6E7084" w:rsidR="0032059F" w:rsidRDefault="0069352F" w:rsidP="00CE337B">
    <w:pPr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2E2B1404" w:rsidR="00B14580" w:rsidRDefault="00B14580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70D033A1" w14:textId="45AB9653" w:rsidR="00B14580" w:rsidRPr="00461DF9" w:rsidRDefault="00CE337B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B5B086E">
          <wp:simplePos x="0" y="0"/>
          <wp:positionH relativeFrom="margin">
            <wp:posOffset>181788</wp:posOffset>
          </wp:positionH>
          <wp:positionV relativeFrom="page">
            <wp:posOffset>368802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0847808" name="Picture 18908478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767BA98" w:rsidR="00B14580" w:rsidRPr="00663F20" w:rsidRDefault="00965277" w:rsidP="00965277">
    <w:pPr>
      <w:contextualSpacing/>
      <w:rPr>
        <w:b/>
        <w:bCs/>
        <w:sz w:val="20"/>
        <w:szCs w:val="20"/>
      </w:rPr>
    </w:pPr>
    <w:r>
      <w:rPr>
        <w:sz w:val="20"/>
        <w:szCs w:val="20"/>
      </w:rPr>
      <w:t xml:space="preserve">                      </w:t>
    </w:r>
    <w:r w:rsidR="00663F20">
      <w:rPr>
        <w:sz w:val="20"/>
        <w:szCs w:val="20"/>
      </w:rPr>
      <w:t xml:space="preserve">   </w:t>
    </w:r>
    <w:r w:rsidR="00663F20" w:rsidRPr="00663F20">
      <w:rPr>
        <w:b/>
        <w:bCs/>
        <w:sz w:val="20"/>
        <w:szCs w:val="20"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DC31C05"/>
    <w:multiLevelType w:val="hybridMultilevel"/>
    <w:tmpl w:val="555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05977">
    <w:abstractNumId w:val="9"/>
  </w:num>
  <w:num w:numId="2" w16cid:durableId="1126004391">
    <w:abstractNumId w:val="7"/>
  </w:num>
  <w:num w:numId="3" w16cid:durableId="511801558">
    <w:abstractNumId w:val="6"/>
  </w:num>
  <w:num w:numId="4" w16cid:durableId="1548713244">
    <w:abstractNumId w:val="5"/>
  </w:num>
  <w:num w:numId="5" w16cid:durableId="297493739">
    <w:abstractNumId w:val="4"/>
  </w:num>
  <w:num w:numId="6" w16cid:durableId="16466926">
    <w:abstractNumId w:val="8"/>
  </w:num>
  <w:num w:numId="7" w16cid:durableId="1519585376">
    <w:abstractNumId w:val="3"/>
  </w:num>
  <w:num w:numId="8" w16cid:durableId="1621304891">
    <w:abstractNumId w:val="2"/>
  </w:num>
  <w:num w:numId="9" w16cid:durableId="1816487664">
    <w:abstractNumId w:val="1"/>
  </w:num>
  <w:num w:numId="10" w16cid:durableId="751008366">
    <w:abstractNumId w:val="0"/>
  </w:num>
  <w:num w:numId="11" w16cid:durableId="41448567">
    <w:abstractNumId w:val="12"/>
  </w:num>
  <w:num w:numId="12" w16cid:durableId="489181504">
    <w:abstractNumId w:val="15"/>
  </w:num>
  <w:num w:numId="13" w16cid:durableId="676228082">
    <w:abstractNumId w:val="11"/>
  </w:num>
  <w:num w:numId="14" w16cid:durableId="22487954">
    <w:abstractNumId w:val="19"/>
  </w:num>
  <w:num w:numId="15" w16cid:durableId="970400989">
    <w:abstractNumId w:val="16"/>
  </w:num>
  <w:num w:numId="16" w16cid:durableId="1064795155">
    <w:abstractNumId w:val="21"/>
  </w:num>
  <w:num w:numId="17" w16cid:durableId="895311659">
    <w:abstractNumId w:val="22"/>
  </w:num>
  <w:num w:numId="18" w16cid:durableId="824933355">
    <w:abstractNumId w:val="14"/>
  </w:num>
  <w:num w:numId="19" w16cid:durableId="613024975">
    <w:abstractNumId w:val="18"/>
  </w:num>
  <w:num w:numId="20" w16cid:durableId="422190853">
    <w:abstractNumId w:val="13"/>
  </w:num>
  <w:num w:numId="21" w16cid:durableId="2102871439">
    <w:abstractNumId w:val="17"/>
  </w:num>
  <w:num w:numId="22" w16cid:durableId="1674717352">
    <w:abstractNumId w:val="10"/>
  </w:num>
  <w:num w:numId="23" w16cid:durableId="2139491510">
    <w:abstractNumId w:val="20"/>
  </w:num>
  <w:num w:numId="24" w16cid:durableId="7225591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600EB"/>
    <w:rsid w:val="00071647"/>
    <w:rsid w:val="000716D2"/>
    <w:rsid w:val="00071AAB"/>
    <w:rsid w:val="00076EA7"/>
    <w:rsid w:val="00082091"/>
    <w:rsid w:val="000B01E9"/>
    <w:rsid w:val="000B76C4"/>
    <w:rsid w:val="000C13A2"/>
    <w:rsid w:val="000C5610"/>
    <w:rsid w:val="000D5627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4DE0"/>
    <w:rsid w:val="001476A0"/>
    <w:rsid w:val="00147DB3"/>
    <w:rsid w:val="001517A1"/>
    <w:rsid w:val="001518A5"/>
    <w:rsid w:val="0015747D"/>
    <w:rsid w:val="00170095"/>
    <w:rsid w:val="00170E4F"/>
    <w:rsid w:val="001743F4"/>
    <w:rsid w:val="0017617C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C79C0"/>
    <w:rsid w:val="001D0288"/>
    <w:rsid w:val="001D02DE"/>
    <w:rsid w:val="001D2BA0"/>
    <w:rsid w:val="001E0D46"/>
    <w:rsid w:val="001E3E29"/>
    <w:rsid w:val="001E487E"/>
    <w:rsid w:val="001F08DE"/>
    <w:rsid w:val="001F59E7"/>
    <w:rsid w:val="001F5E65"/>
    <w:rsid w:val="001F7BA4"/>
    <w:rsid w:val="00201333"/>
    <w:rsid w:val="00210EE4"/>
    <w:rsid w:val="00210FA7"/>
    <w:rsid w:val="00216417"/>
    <w:rsid w:val="00217E71"/>
    <w:rsid w:val="00226976"/>
    <w:rsid w:val="002300D5"/>
    <w:rsid w:val="00247F81"/>
    <w:rsid w:val="0026631D"/>
    <w:rsid w:val="00272108"/>
    <w:rsid w:val="002A5606"/>
    <w:rsid w:val="002C2F53"/>
    <w:rsid w:val="002D0BC4"/>
    <w:rsid w:val="002D7D11"/>
    <w:rsid w:val="002E225D"/>
    <w:rsid w:val="002F1995"/>
    <w:rsid w:val="003062D3"/>
    <w:rsid w:val="00315EAD"/>
    <w:rsid w:val="0032059F"/>
    <w:rsid w:val="00322356"/>
    <w:rsid w:val="00325AA7"/>
    <w:rsid w:val="0033518C"/>
    <w:rsid w:val="00336D05"/>
    <w:rsid w:val="00337606"/>
    <w:rsid w:val="00342855"/>
    <w:rsid w:val="003437C2"/>
    <w:rsid w:val="003437EF"/>
    <w:rsid w:val="00352C68"/>
    <w:rsid w:val="0035504A"/>
    <w:rsid w:val="0036038D"/>
    <w:rsid w:val="00360589"/>
    <w:rsid w:val="003735B5"/>
    <w:rsid w:val="00374C6C"/>
    <w:rsid w:val="00377186"/>
    <w:rsid w:val="0037797E"/>
    <w:rsid w:val="00391462"/>
    <w:rsid w:val="003A1C03"/>
    <w:rsid w:val="003B035F"/>
    <w:rsid w:val="003C3196"/>
    <w:rsid w:val="003C71E6"/>
    <w:rsid w:val="003D1396"/>
    <w:rsid w:val="003E3295"/>
    <w:rsid w:val="003F6CD4"/>
    <w:rsid w:val="00414627"/>
    <w:rsid w:val="004147DC"/>
    <w:rsid w:val="00420B16"/>
    <w:rsid w:val="00421AFA"/>
    <w:rsid w:val="00425D63"/>
    <w:rsid w:val="004271C2"/>
    <w:rsid w:val="00430500"/>
    <w:rsid w:val="00461DF9"/>
    <w:rsid w:val="004643D8"/>
    <w:rsid w:val="00470CA4"/>
    <w:rsid w:val="00477F0A"/>
    <w:rsid w:val="0048205E"/>
    <w:rsid w:val="0048309D"/>
    <w:rsid w:val="004831C3"/>
    <w:rsid w:val="004868A6"/>
    <w:rsid w:val="00497C24"/>
    <w:rsid w:val="004B3216"/>
    <w:rsid w:val="004C7BA5"/>
    <w:rsid w:val="004D1422"/>
    <w:rsid w:val="004D2AEC"/>
    <w:rsid w:val="004E5652"/>
    <w:rsid w:val="004E7628"/>
    <w:rsid w:val="004F48F2"/>
    <w:rsid w:val="004F4C7F"/>
    <w:rsid w:val="004F5F05"/>
    <w:rsid w:val="005065F5"/>
    <w:rsid w:val="0050696F"/>
    <w:rsid w:val="005149B1"/>
    <w:rsid w:val="0052225A"/>
    <w:rsid w:val="00527AED"/>
    <w:rsid w:val="005366CB"/>
    <w:rsid w:val="00542478"/>
    <w:rsid w:val="005473EE"/>
    <w:rsid w:val="005511E0"/>
    <w:rsid w:val="00554BB2"/>
    <w:rsid w:val="005647F2"/>
    <w:rsid w:val="005662D1"/>
    <w:rsid w:val="005674D5"/>
    <w:rsid w:val="00573A09"/>
    <w:rsid w:val="005776A3"/>
    <w:rsid w:val="0058776A"/>
    <w:rsid w:val="00587D9C"/>
    <w:rsid w:val="005A4526"/>
    <w:rsid w:val="005A651C"/>
    <w:rsid w:val="005B473D"/>
    <w:rsid w:val="005B6446"/>
    <w:rsid w:val="005C1B16"/>
    <w:rsid w:val="005E53D0"/>
    <w:rsid w:val="005E5662"/>
    <w:rsid w:val="005E759A"/>
    <w:rsid w:val="005F0F78"/>
    <w:rsid w:val="006002EB"/>
    <w:rsid w:val="006128EF"/>
    <w:rsid w:val="00615FAA"/>
    <w:rsid w:val="006264B4"/>
    <w:rsid w:val="006277D3"/>
    <w:rsid w:val="00635DE5"/>
    <w:rsid w:val="006421BB"/>
    <w:rsid w:val="00643033"/>
    <w:rsid w:val="00644CC3"/>
    <w:rsid w:val="0065245E"/>
    <w:rsid w:val="00661468"/>
    <w:rsid w:val="00661EF0"/>
    <w:rsid w:val="00663F20"/>
    <w:rsid w:val="006649F0"/>
    <w:rsid w:val="0066615D"/>
    <w:rsid w:val="00666225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6D1934"/>
    <w:rsid w:val="006E10EF"/>
    <w:rsid w:val="00701ABD"/>
    <w:rsid w:val="00705C8D"/>
    <w:rsid w:val="007152D7"/>
    <w:rsid w:val="007225E2"/>
    <w:rsid w:val="007339AF"/>
    <w:rsid w:val="00736216"/>
    <w:rsid w:val="0074054D"/>
    <w:rsid w:val="00742C73"/>
    <w:rsid w:val="00745DA6"/>
    <w:rsid w:val="00746C14"/>
    <w:rsid w:val="007543CD"/>
    <w:rsid w:val="00757FC8"/>
    <w:rsid w:val="00762F19"/>
    <w:rsid w:val="0078301E"/>
    <w:rsid w:val="00792B06"/>
    <w:rsid w:val="007A12DE"/>
    <w:rsid w:val="007A65F9"/>
    <w:rsid w:val="007A7A6C"/>
    <w:rsid w:val="007B07D8"/>
    <w:rsid w:val="007B1E0E"/>
    <w:rsid w:val="007B589F"/>
    <w:rsid w:val="007B6B21"/>
    <w:rsid w:val="007C2C59"/>
    <w:rsid w:val="007C3556"/>
    <w:rsid w:val="007C794F"/>
    <w:rsid w:val="007E0DA5"/>
    <w:rsid w:val="007E433B"/>
    <w:rsid w:val="007E7D66"/>
    <w:rsid w:val="007F1075"/>
    <w:rsid w:val="007F6994"/>
    <w:rsid w:val="00801F23"/>
    <w:rsid w:val="008048EF"/>
    <w:rsid w:val="0082785A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0EEE"/>
    <w:rsid w:val="00892712"/>
    <w:rsid w:val="008961CA"/>
    <w:rsid w:val="008A680A"/>
    <w:rsid w:val="008B0BB0"/>
    <w:rsid w:val="008B22E1"/>
    <w:rsid w:val="008C0DC9"/>
    <w:rsid w:val="008C6F1B"/>
    <w:rsid w:val="008D17BA"/>
    <w:rsid w:val="008E1A07"/>
    <w:rsid w:val="008E6C4B"/>
    <w:rsid w:val="008F18C0"/>
    <w:rsid w:val="00900EE4"/>
    <w:rsid w:val="00902EDB"/>
    <w:rsid w:val="00907648"/>
    <w:rsid w:val="00911334"/>
    <w:rsid w:val="00924802"/>
    <w:rsid w:val="00930FDE"/>
    <w:rsid w:val="00932BAF"/>
    <w:rsid w:val="00934C7C"/>
    <w:rsid w:val="00937AD8"/>
    <w:rsid w:val="0094030F"/>
    <w:rsid w:val="009444AA"/>
    <w:rsid w:val="00965277"/>
    <w:rsid w:val="00967DA8"/>
    <w:rsid w:val="00977670"/>
    <w:rsid w:val="0097797B"/>
    <w:rsid w:val="00984C93"/>
    <w:rsid w:val="00987884"/>
    <w:rsid w:val="00987CE1"/>
    <w:rsid w:val="0099405C"/>
    <w:rsid w:val="009A1100"/>
    <w:rsid w:val="009B27AA"/>
    <w:rsid w:val="009C600F"/>
    <w:rsid w:val="009D3723"/>
    <w:rsid w:val="009D3CD1"/>
    <w:rsid w:val="009D3DAC"/>
    <w:rsid w:val="009D4F22"/>
    <w:rsid w:val="009E0171"/>
    <w:rsid w:val="009E04F2"/>
    <w:rsid w:val="009E7C37"/>
    <w:rsid w:val="00A00745"/>
    <w:rsid w:val="00A03B7B"/>
    <w:rsid w:val="00A05BB6"/>
    <w:rsid w:val="00A13D12"/>
    <w:rsid w:val="00A200C9"/>
    <w:rsid w:val="00A250D5"/>
    <w:rsid w:val="00A32F56"/>
    <w:rsid w:val="00A36028"/>
    <w:rsid w:val="00A42EE9"/>
    <w:rsid w:val="00A4738F"/>
    <w:rsid w:val="00A47EA1"/>
    <w:rsid w:val="00A50375"/>
    <w:rsid w:val="00A86E40"/>
    <w:rsid w:val="00A91424"/>
    <w:rsid w:val="00A9467C"/>
    <w:rsid w:val="00AA2C77"/>
    <w:rsid w:val="00AA72BA"/>
    <w:rsid w:val="00AB2CF2"/>
    <w:rsid w:val="00AC3FB9"/>
    <w:rsid w:val="00AC4E7D"/>
    <w:rsid w:val="00AC702A"/>
    <w:rsid w:val="00AD0FA7"/>
    <w:rsid w:val="00AD226F"/>
    <w:rsid w:val="00AD32A2"/>
    <w:rsid w:val="00AF292B"/>
    <w:rsid w:val="00B0003A"/>
    <w:rsid w:val="00B13A52"/>
    <w:rsid w:val="00B13CDB"/>
    <w:rsid w:val="00B14580"/>
    <w:rsid w:val="00B161E7"/>
    <w:rsid w:val="00B24CF4"/>
    <w:rsid w:val="00B26993"/>
    <w:rsid w:val="00B275F5"/>
    <w:rsid w:val="00B4570C"/>
    <w:rsid w:val="00B458DF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2AE9"/>
    <w:rsid w:val="00B9683E"/>
    <w:rsid w:val="00B972A5"/>
    <w:rsid w:val="00BB0345"/>
    <w:rsid w:val="00BB7C2B"/>
    <w:rsid w:val="00BC1664"/>
    <w:rsid w:val="00BC2546"/>
    <w:rsid w:val="00BD212A"/>
    <w:rsid w:val="00BD3B84"/>
    <w:rsid w:val="00BD3F21"/>
    <w:rsid w:val="00BD636C"/>
    <w:rsid w:val="00BD7418"/>
    <w:rsid w:val="00BE1C9F"/>
    <w:rsid w:val="00BE41BC"/>
    <w:rsid w:val="00BE7313"/>
    <w:rsid w:val="00BF0E5D"/>
    <w:rsid w:val="00BF2D99"/>
    <w:rsid w:val="00BF3E13"/>
    <w:rsid w:val="00C05085"/>
    <w:rsid w:val="00C06B73"/>
    <w:rsid w:val="00C14F85"/>
    <w:rsid w:val="00C1593D"/>
    <w:rsid w:val="00C17FA6"/>
    <w:rsid w:val="00C45227"/>
    <w:rsid w:val="00C47506"/>
    <w:rsid w:val="00C53BF1"/>
    <w:rsid w:val="00C56C7E"/>
    <w:rsid w:val="00C644CF"/>
    <w:rsid w:val="00C738BF"/>
    <w:rsid w:val="00C73C0F"/>
    <w:rsid w:val="00C76B1F"/>
    <w:rsid w:val="00C776A4"/>
    <w:rsid w:val="00C83874"/>
    <w:rsid w:val="00C87FA6"/>
    <w:rsid w:val="00C904C2"/>
    <w:rsid w:val="00CA2C6C"/>
    <w:rsid w:val="00CB030E"/>
    <w:rsid w:val="00CB0652"/>
    <w:rsid w:val="00CC0600"/>
    <w:rsid w:val="00CC586C"/>
    <w:rsid w:val="00CC610D"/>
    <w:rsid w:val="00CC78AC"/>
    <w:rsid w:val="00CE337B"/>
    <w:rsid w:val="00CE7133"/>
    <w:rsid w:val="00CF3120"/>
    <w:rsid w:val="00CF7953"/>
    <w:rsid w:val="00D07232"/>
    <w:rsid w:val="00D10245"/>
    <w:rsid w:val="00D21BDD"/>
    <w:rsid w:val="00D31FFB"/>
    <w:rsid w:val="00D327C8"/>
    <w:rsid w:val="00D33281"/>
    <w:rsid w:val="00D34210"/>
    <w:rsid w:val="00D42DB3"/>
    <w:rsid w:val="00D464E1"/>
    <w:rsid w:val="00D54D7F"/>
    <w:rsid w:val="00D6579E"/>
    <w:rsid w:val="00D65F07"/>
    <w:rsid w:val="00D704F3"/>
    <w:rsid w:val="00D82D1E"/>
    <w:rsid w:val="00D92BB7"/>
    <w:rsid w:val="00D93BDD"/>
    <w:rsid w:val="00DB4677"/>
    <w:rsid w:val="00DB577A"/>
    <w:rsid w:val="00DB6EF6"/>
    <w:rsid w:val="00DC64B4"/>
    <w:rsid w:val="00DC76D2"/>
    <w:rsid w:val="00DD30ED"/>
    <w:rsid w:val="00DE34B8"/>
    <w:rsid w:val="00DF03A7"/>
    <w:rsid w:val="00E00548"/>
    <w:rsid w:val="00E03670"/>
    <w:rsid w:val="00E05D9F"/>
    <w:rsid w:val="00E2137B"/>
    <w:rsid w:val="00E34FC0"/>
    <w:rsid w:val="00E40C08"/>
    <w:rsid w:val="00E44769"/>
    <w:rsid w:val="00E64C21"/>
    <w:rsid w:val="00E65E21"/>
    <w:rsid w:val="00E66F64"/>
    <w:rsid w:val="00E67631"/>
    <w:rsid w:val="00E7798A"/>
    <w:rsid w:val="00E81656"/>
    <w:rsid w:val="00E8524C"/>
    <w:rsid w:val="00EC24C6"/>
    <w:rsid w:val="00ED234D"/>
    <w:rsid w:val="00ED6172"/>
    <w:rsid w:val="00EE58B2"/>
    <w:rsid w:val="00EF2933"/>
    <w:rsid w:val="00EF3C2F"/>
    <w:rsid w:val="00EF699E"/>
    <w:rsid w:val="00F025E9"/>
    <w:rsid w:val="00F05146"/>
    <w:rsid w:val="00F1115D"/>
    <w:rsid w:val="00F1325E"/>
    <w:rsid w:val="00F13DB1"/>
    <w:rsid w:val="00F25B18"/>
    <w:rsid w:val="00F27C4B"/>
    <w:rsid w:val="00F34C5D"/>
    <w:rsid w:val="00F3513C"/>
    <w:rsid w:val="00F36A5D"/>
    <w:rsid w:val="00F465C5"/>
    <w:rsid w:val="00F5180D"/>
    <w:rsid w:val="00F51B21"/>
    <w:rsid w:val="00F51D87"/>
    <w:rsid w:val="00F52DA3"/>
    <w:rsid w:val="00F61295"/>
    <w:rsid w:val="00F77AE8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11</cp:revision>
  <cp:lastPrinted>2026-07-21T07:17:00Z</cp:lastPrinted>
  <dcterms:created xsi:type="dcterms:W3CDTF">2026-07-20T07:16:00Z</dcterms:created>
  <dcterms:modified xsi:type="dcterms:W3CDTF">2026-07-21T07:17:00Z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