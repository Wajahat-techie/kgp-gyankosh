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1D5F7" w14:textId="77777777" w:rsidR="00A45FC5" w:rsidRDefault="00A45FC5" w:rsidP="00E261B8">
      <w:pPr>
        <w:rPr>
          <w:rFonts w:ascii="Tahoma" w:hAnsi="Tahoma" w:cs="Tahoma"/>
          <w:color w:val="1F1F1F"/>
          <w:sz w:val="25"/>
          <w:szCs w:val="25"/>
        </w:rPr>
      </w:pPr>
    </w:p>
    <w:p w14:paraId="2AD6161F" w14:textId="77777777" w:rsidR="00262153" w:rsidRPr="00262153" w:rsidRDefault="00262153" w:rsidP="00262153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262153">
        <w:rPr>
          <w:rFonts w:ascii="Tahoma" w:hAnsi="Tahoma" w:cs="Tahoma"/>
          <w:color w:val="1F1F1F"/>
          <w:sz w:val="25"/>
          <w:szCs w:val="25"/>
        </w:rPr>
        <w:t>The Director,</w:t>
      </w:r>
    </w:p>
    <w:p w14:paraId="721B7CA6" w14:textId="77777777" w:rsidR="00262153" w:rsidRPr="00262153" w:rsidRDefault="00262153" w:rsidP="00262153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262153">
        <w:rPr>
          <w:rFonts w:ascii="Tahoma" w:hAnsi="Tahoma" w:cs="Tahoma"/>
          <w:color w:val="1F1F1F"/>
          <w:sz w:val="25"/>
          <w:szCs w:val="25"/>
        </w:rPr>
        <w:t>Skill Development Department,</w:t>
      </w:r>
    </w:p>
    <w:p w14:paraId="231B4665" w14:textId="645C1BA3" w:rsidR="00C636B1" w:rsidRPr="00262153" w:rsidRDefault="00262153" w:rsidP="00262153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262153">
        <w:rPr>
          <w:rFonts w:ascii="Tahoma" w:hAnsi="Tahoma" w:cs="Tahoma"/>
          <w:color w:val="1F1F1F"/>
          <w:sz w:val="25"/>
          <w:szCs w:val="25"/>
        </w:rPr>
        <w:t>J&amp;K.</w:t>
      </w:r>
    </w:p>
    <w:p w14:paraId="07F41EC8" w14:textId="77777777" w:rsidR="00C636B1" w:rsidRPr="00C636B1" w:rsidRDefault="00C636B1" w:rsidP="00E261B8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5863E064" w14:textId="797CE3ED" w:rsidR="00D36727" w:rsidRDefault="000E0C8E" w:rsidP="00300F83">
      <w:pPr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</w:t>
      </w:r>
      <w:r w:rsidR="00C636B1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45FC5">
        <w:rPr>
          <w:rFonts w:ascii="Tahoma" w:hAnsi="Tahoma" w:cs="Tahoma"/>
          <w:color w:val="1F1F1F"/>
          <w:sz w:val="25"/>
          <w:szCs w:val="25"/>
        </w:rPr>
        <w:t>No: KGP</w:t>
      </w:r>
      <w:r w:rsidR="00D36727">
        <w:rPr>
          <w:rFonts w:ascii="Tahoma" w:hAnsi="Tahoma" w:cs="Tahoma"/>
          <w:color w:val="1F1F1F"/>
          <w:sz w:val="25"/>
          <w:szCs w:val="25"/>
        </w:rPr>
        <w:t>/Estt/202</w:t>
      </w:r>
      <w:r w:rsidR="00D01265">
        <w:rPr>
          <w:rFonts w:ascii="Tahoma" w:hAnsi="Tahoma" w:cs="Tahoma"/>
          <w:color w:val="1F1F1F"/>
          <w:sz w:val="25"/>
          <w:szCs w:val="25"/>
        </w:rPr>
        <w:t>6/</w:t>
      </w:r>
      <w:r w:rsidR="00C636B1">
        <w:rPr>
          <w:rFonts w:ascii="Tahoma" w:hAnsi="Tahoma" w:cs="Tahoma"/>
          <w:color w:val="1F1F1F"/>
          <w:sz w:val="25"/>
          <w:szCs w:val="25"/>
        </w:rPr>
        <w:t>38</w:t>
      </w:r>
      <w:r w:rsidR="00262153">
        <w:rPr>
          <w:rFonts w:ascii="Tahoma" w:hAnsi="Tahoma" w:cs="Tahoma"/>
          <w:color w:val="1F1F1F"/>
          <w:sz w:val="25"/>
          <w:szCs w:val="25"/>
        </w:rPr>
        <w:t>4-385</w:t>
      </w:r>
      <w:r w:rsidR="00A45FC5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D36727">
        <w:rPr>
          <w:rFonts w:ascii="Tahoma" w:hAnsi="Tahoma" w:cs="Tahoma"/>
          <w:color w:val="1F1F1F"/>
          <w:sz w:val="25"/>
          <w:szCs w:val="25"/>
        </w:rPr>
        <w:t xml:space="preserve">                             Dated:</w:t>
      </w:r>
      <w:r w:rsidR="00C636B1">
        <w:rPr>
          <w:rFonts w:ascii="Tahoma" w:hAnsi="Tahoma" w:cs="Tahoma"/>
          <w:color w:val="1F1F1F"/>
          <w:sz w:val="25"/>
          <w:szCs w:val="25"/>
        </w:rPr>
        <w:t>01</w:t>
      </w:r>
      <w:r w:rsidR="00D36727">
        <w:rPr>
          <w:rFonts w:ascii="Tahoma" w:hAnsi="Tahoma" w:cs="Tahoma"/>
          <w:color w:val="1F1F1F"/>
          <w:sz w:val="25"/>
          <w:szCs w:val="25"/>
        </w:rPr>
        <w:t>-</w:t>
      </w:r>
      <w:r w:rsidR="00D01265">
        <w:rPr>
          <w:rFonts w:ascii="Tahoma" w:hAnsi="Tahoma" w:cs="Tahoma"/>
          <w:color w:val="1F1F1F"/>
          <w:sz w:val="25"/>
          <w:szCs w:val="25"/>
        </w:rPr>
        <w:t>0</w:t>
      </w:r>
      <w:r w:rsidR="00C636B1">
        <w:rPr>
          <w:rFonts w:ascii="Tahoma" w:hAnsi="Tahoma" w:cs="Tahoma"/>
          <w:color w:val="1F1F1F"/>
          <w:sz w:val="25"/>
          <w:szCs w:val="25"/>
        </w:rPr>
        <w:t>6</w:t>
      </w:r>
      <w:r w:rsidR="00D36727">
        <w:rPr>
          <w:rFonts w:ascii="Tahoma" w:hAnsi="Tahoma" w:cs="Tahoma"/>
          <w:color w:val="1F1F1F"/>
          <w:sz w:val="25"/>
          <w:szCs w:val="25"/>
        </w:rPr>
        <w:t>-202</w:t>
      </w:r>
      <w:r w:rsidR="00D01265">
        <w:rPr>
          <w:rFonts w:ascii="Tahoma" w:hAnsi="Tahoma" w:cs="Tahoma"/>
          <w:color w:val="1F1F1F"/>
          <w:sz w:val="25"/>
          <w:szCs w:val="25"/>
        </w:rPr>
        <w:t>6</w:t>
      </w:r>
    </w:p>
    <w:p w14:paraId="74E86F34" w14:textId="591CF379" w:rsidR="000C3BB4" w:rsidRPr="000C3BB4" w:rsidRDefault="000C3BB4" w:rsidP="000C3BB4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5B8A4148" w14:textId="77777777" w:rsidR="00262153" w:rsidRDefault="00262153" w:rsidP="00262153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262153">
        <w:rPr>
          <w:rFonts w:ascii="Tahoma" w:hAnsi="Tahoma" w:cs="Tahoma"/>
          <w:b/>
          <w:bCs/>
          <w:color w:val="1F1F1F"/>
          <w:sz w:val="25"/>
          <w:szCs w:val="25"/>
        </w:rPr>
        <w:t>Subject: Forwarding of Representation for preparation of fresh Final Seniority List of Computer Demonstrators in compliance of Hon’ble CAT Judgment dated 05-05-2026.</w:t>
      </w:r>
    </w:p>
    <w:p w14:paraId="1F12F778" w14:textId="77777777" w:rsidR="00262153" w:rsidRPr="00262153" w:rsidRDefault="00262153" w:rsidP="00262153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1F73B99" w14:textId="77777777" w:rsidR="00262153" w:rsidRPr="00262153" w:rsidRDefault="00262153" w:rsidP="00262153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262153">
        <w:rPr>
          <w:rFonts w:ascii="Tahoma" w:hAnsi="Tahoma" w:cs="Tahoma"/>
          <w:color w:val="1F1F1F"/>
          <w:sz w:val="25"/>
          <w:szCs w:val="25"/>
        </w:rPr>
        <w:t>Sir</w:t>
      </w:r>
      <w:r w:rsidRPr="00262153">
        <w:rPr>
          <w:rFonts w:ascii="Tahoma" w:hAnsi="Tahoma" w:cs="Tahoma"/>
          <w:b/>
          <w:bCs/>
          <w:color w:val="1F1F1F"/>
          <w:sz w:val="25"/>
          <w:szCs w:val="25"/>
        </w:rPr>
        <w:t>,</w:t>
      </w:r>
    </w:p>
    <w:p w14:paraId="64B6519E" w14:textId="17DCAE6B" w:rsidR="00262153" w:rsidRPr="00262153" w:rsidRDefault="00262153" w:rsidP="00262153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262153">
        <w:rPr>
          <w:rFonts w:ascii="Tahoma" w:hAnsi="Tahoma" w:cs="Tahoma"/>
          <w:color w:val="1F1F1F"/>
          <w:sz w:val="25"/>
          <w:szCs w:val="25"/>
        </w:rPr>
        <w:t xml:space="preserve">Kindly find the enclosed representation submitted by </w:t>
      </w:r>
      <w:r>
        <w:rPr>
          <w:rFonts w:ascii="Tahoma" w:hAnsi="Tahoma" w:cs="Tahoma"/>
          <w:color w:val="1F1F1F"/>
          <w:sz w:val="25"/>
          <w:szCs w:val="25"/>
        </w:rPr>
        <w:t xml:space="preserve">Neelam Saleem Khan, </w:t>
      </w:r>
      <w:r w:rsidRPr="00262153">
        <w:rPr>
          <w:rFonts w:ascii="Tahoma" w:hAnsi="Tahoma" w:cs="Tahoma"/>
          <w:color w:val="1F1F1F"/>
          <w:sz w:val="25"/>
          <w:szCs w:val="25"/>
        </w:rPr>
        <w:t>Demonstrator</w:t>
      </w:r>
      <w:r>
        <w:rPr>
          <w:rFonts w:ascii="Tahoma" w:hAnsi="Tahoma" w:cs="Tahoma"/>
          <w:color w:val="1F1F1F"/>
          <w:sz w:val="25"/>
          <w:szCs w:val="25"/>
        </w:rPr>
        <w:t>,</w:t>
      </w:r>
      <w:r w:rsidRPr="00262153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Computer Engineering Department </w:t>
      </w:r>
      <w:r w:rsidRPr="00262153">
        <w:rPr>
          <w:rFonts w:ascii="Tahoma" w:hAnsi="Tahoma" w:cs="Tahoma"/>
          <w:color w:val="1F1F1F"/>
          <w:sz w:val="25"/>
          <w:szCs w:val="25"/>
        </w:rPr>
        <w:t>of this institution.</w:t>
      </w:r>
    </w:p>
    <w:p w14:paraId="41660FF6" w14:textId="77777777" w:rsidR="00262153" w:rsidRPr="00262153" w:rsidRDefault="00262153" w:rsidP="00262153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262153">
        <w:rPr>
          <w:rFonts w:ascii="Tahoma" w:hAnsi="Tahoma" w:cs="Tahoma"/>
          <w:color w:val="1F1F1F"/>
          <w:sz w:val="25"/>
          <w:szCs w:val="25"/>
        </w:rPr>
        <w:t xml:space="preserve">The said representation has been submitted seeking preparation of a fresh Final Seniority List of Demonstrators in compliance with the judgment dated 05-05-2026 passed by the Hon’ble Central Administrative Tribunal, Srinagar Bench in O.A. No.855/2021 titled </w:t>
      </w:r>
      <w:r w:rsidRPr="00262153">
        <w:rPr>
          <w:rFonts w:ascii="Tahoma" w:hAnsi="Tahoma" w:cs="Tahoma"/>
          <w:i/>
          <w:iCs/>
          <w:color w:val="1F1F1F"/>
          <w:sz w:val="25"/>
          <w:szCs w:val="25"/>
        </w:rPr>
        <w:t xml:space="preserve">Neelam Saleem Khan &amp; </w:t>
      </w:r>
      <w:proofErr w:type="spellStart"/>
      <w:r w:rsidRPr="00262153">
        <w:rPr>
          <w:rFonts w:ascii="Tahoma" w:hAnsi="Tahoma" w:cs="Tahoma"/>
          <w:i/>
          <w:iCs/>
          <w:color w:val="1F1F1F"/>
          <w:sz w:val="25"/>
          <w:szCs w:val="25"/>
        </w:rPr>
        <w:t>Anr</w:t>
      </w:r>
      <w:proofErr w:type="spellEnd"/>
      <w:r w:rsidRPr="00262153">
        <w:rPr>
          <w:rFonts w:ascii="Tahoma" w:hAnsi="Tahoma" w:cs="Tahoma"/>
          <w:i/>
          <w:iCs/>
          <w:color w:val="1F1F1F"/>
          <w:sz w:val="25"/>
          <w:szCs w:val="25"/>
        </w:rPr>
        <w:t>. Vs. Commissioner/Secretary to Govt. Skill Development Department &amp; Ors.</w:t>
      </w:r>
    </w:p>
    <w:p w14:paraId="407A6550" w14:textId="7E660E00" w:rsidR="00262153" w:rsidRDefault="00262153" w:rsidP="00262153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262153">
        <w:rPr>
          <w:rFonts w:ascii="Tahoma" w:hAnsi="Tahoma" w:cs="Tahoma"/>
          <w:color w:val="1F1F1F"/>
          <w:sz w:val="25"/>
          <w:szCs w:val="25"/>
        </w:rPr>
        <w:t xml:space="preserve">The representation is enclosed along with all relevant </w:t>
      </w:r>
      <w:r w:rsidR="004468F7" w:rsidRPr="00262153">
        <w:rPr>
          <w:rFonts w:ascii="Tahoma" w:hAnsi="Tahoma" w:cs="Tahoma"/>
          <w:color w:val="1F1F1F"/>
          <w:sz w:val="25"/>
          <w:szCs w:val="25"/>
        </w:rPr>
        <w:t>annexures</w:t>
      </w:r>
      <w:r w:rsidR="004468F7">
        <w:rPr>
          <w:rFonts w:ascii="Tahoma" w:hAnsi="Tahoma" w:cs="Tahoma"/>
          <w:color w:val="1F1F1F"/>
          <w:sz w:val="25"/>
          <w:szCs w:val="25"/>
        </w:rPr>
        <w:t>.</w:t>
      </w:r>
      <w:r w:rsidR="004468F7" w:rsidRPr="00262153">
        <w:rPr>
          <w:rFonts w:ascii="Tahoma" w:hAnsi="Tahoma" w:cs="Tahoma"/>
          <w:color w:val="1F1F1F"/>
          <w:sz w:val="25"/>
          <w:szCs w:val="25"/>
        </w:rPr>
        <w:t xml:space="preserve"> It</w:t>
      </w:r>
      <w:r w:rsidRPr="00262153">
        <w:rPr>
          <w:rFonts w:ascii="Tahoma" w:hAnsi="Tahoma" w:cs="Tahoma"/>
          <w:color w:val="1F1F1F"/>
          <w:sz w:val="25"/>
          <w:szCs w:val="25"/>
        </w:rPr>
        <w:t xml:space="preserve"> is requested that the representation may kindly be considered at an early date and necessary action taken as per the directions of the Hon’ble Tribunal.</w:t>
      </w:r>
    </w:p>
    <w:p w14:paraId="57FD0C52" w14:textId="77777777" w:rsidR="00262153" w:rsidRPr="00262153" w:rsidRDefault="00262153" w:rsidP="00262153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28D93D1" w14:textId="77777777" w:rsidR="00262153" w:rsidRPr="00262153" w:rsidRDefault="00262153" w:rsidP="00262153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262153">
        <w:rPr>
          <w:rFonts w:ascii="Tahoma" w:hAnsi="Tahoma" w:cs="Tahoma"/>
          <w:color w:val="1F1F1F"/>
          <w:sz w:val="25"/>
          <w:szCs w:val="25"/>
        </w:rPr>
        <w:t>Encl: As above</w:t>
      </w:r>
    </w:p>
    <w:p w14:paraId="48E82B5A" w14:textId="31FD7DEA" w:rsidR="00262153" w:rsidRPr="00262153" w:rsidRDefault="00262153" w:rsidP="00262153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C4CEA7C" w14:textId="77777777" w:rsidR="00E261B8" w:rsidRDefault="00E261B8" w:rsidP="00CB23B9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6CA86F5" w14:textId="77777777" w:rsidR="000E0C8E" w:rsidRPr="00CB23B9" w:rsidRDefault="000E0C8E" w:rsidP="00CB23B9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070F9A17" w14:textId="39E4EB5B" w:rsidR="00F96FD2" w:rsidRDefault="000E0C8E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9F397A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F96FD2" w:rsidRPr="00337606">
        <w:rPr>
          <w:rFonts w:ascii="Tahoma" w:hAnsi="Tahoma" w:cs="Tahoma"/>
          <w:color w:val="1F1F1F"/>
          <w:sz w:val="25"/>
          <w:szCs w:val="25"/>
        </w:rPr>
        <w:t>Yours</w:t>
      </w:r>
      <w:r w:rsidR="00262153">
        <w:rPr>
          <w:rFonts w:ascii="Tahoma" w:hAnsi="Tahoma" w:cs="Tahoma"/>
          <w:color w:val="1F1F1F"/>
          <w:sz w:val="25"/>
          <w:szCs w:val="25"/>
        </w:rPr>
        <w:t xml:space="preserve"> Faithfully</w:t>
      </w:r>
    </w:p>
    <w:p w14:paraId="4D2944A7" w14:textId="2C341E25" w:rsidR="00F96FD2" w:rsidRDefault="00F96FD2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DDAC108" w14:textId="32A64100" w:rsidR="00F96FD2" w:rsidRDefault="00F96FD2" w:rsidP="009F0D34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A846279" w14:textId="79C2197A" w:rsidR="009F0D34" w:rsidRDefault="00F96FD2" w:rsidP="009F0D3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              </w:t>
      </w:r>
    </w:p>
    <w:p w14:paraId="106037A3" w14:textId="3F6573B3" w:rsidR="00E261B8" w:rsidRDefault="009F0D34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</w:t>
      </w:r>
    </w:p>
    <w:p w14:paraId="2141638F" w14:textId="72F8AF1A" w:rsidR="00247F81" w:rsidRPr="003D1396" w:rsidRDefault="00E261B8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56FC617A" w14:textId="5A1BD51C" w:rsidR="000D2F04" w:rsidRDefault="00247F81" w:rsidP="00FA370C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862B1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3D6AC277" w14:textId="77777777" w:rsidR="00E261B8" w:rsidRDefault="00E261B8" w:rsidP="00FA370C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685A110" w14:textId="77777777" w:rsidR="00E261B8" w:rsidRDefault="00E261B8" w:rsidP="00262153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F6FD034" w14:textId="77777777" w:rsidR="00262153" w:rsidRDefault="00E261B8" w:rsidP="00262153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E261B8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1F60B25C" w14:textId="50B1EE9B" w:rsidR="00ED763A" w:rsidRPr="00262153" w:rsidRDefault="00262153" w:rsidP="00262153">
      <w:pPr>
        <w:pStyle w:val="ListParagraph"/>
        <w:numPr>
          <w:ilvl w:val="0"/>
          <w:numId w:val="28"/>
        </w:num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262153">
        <w:rPr>
          <w:rFonts w:ascii="Tahoma" w:hAnsi="Tahoma" w:cs="Tahoma"/>
          <w:color w:val="1F1F1F"/>
          <w:sz w:val="25"/>
          <w:szCs w:val="25"/>
        </w:rPr>
        <w:t>The Litigation Section, Skill Development Department</w:t>
      </w:r>
      <w:r w:rsidRPr="00262153">
        <w:rPr>
          <w:rFonts w:ascii="Tahoma" w:hAnsi="Tahoma" w:cs="Tahoma"/>
          <w:color w:val="1F1F1F"/>
          <w:sz w:val="25"/>
          <w:szCs w:val="25"/>
        </w:rPr>
        <w:t>.</w:t>
      </w:r>
    </w:p>
    <w:p w14:paraId="4B2C1CDC" w14:textId="77777777" w:rsidR="00F96FD2" w:rsidRDefault="00F96FD2" w:rsidP="00DF0AEB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C74F09E" w14:textId="77777777" w:rsidR="00F96FD2" w:rsidRDefault="00F96FD2" w:rsidP="00DF0AEB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FDB770A" w14:textId="77777777" w:rsidR="00F96FD2" w:rsidRDefault="00F96FD2" w:rsidP="00DF0AEB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4AA8A475" w14:textId="77777777" w:rsidR="00052EF2" w:rsidRPr="00052EF2" w:rsidRDefault="00052EF2" w:rsidP="00052EF2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19F7DFF" w14:textId="77777777" w:rsidR="005D7302" w:rsidRPr="005D7302" w:rsidRDefault="005D7302" w:rsidP="005D7302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C63B7A">
      <w:pPr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sectPr w:rsidR="00A9467C" w:rsidRPr="00D6579E" w:rsidSect="00C636B1">
      <w:headerReference w:type="default" r:id="rId8"/>
      <w:pgSz w:w="11906" w:h="16838"/>
      <w:pgMar w:top="1338" w:right="849" w:bottom="8" w:left="709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AF1A7" w14:textId="77777777" w:rsidR="00C47101" w:rsidRDefault="00C47101">
      <w:r>
        <w:separator/>
      </w:r>
    </w:p>
  </w:endnote>
  <w:endnote w:type="continuationSeparator" w:id="0">
    <w:p w14:paraId="078F55C1" w14:textId="77777777" w:rsidR="00C47101" w:rsidRDefault="00C471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B96F2" w14:textId="77777777" w:rsidR="00C47101" w:rsidRDefault="00C47101">
      <w:r>
        <w:separator/>
      </w:r>
    </w:p>
  </w:footnote>
  <w:footnote w:type="continuationSeparator" w:id="0">
    <w:p w14:paraId="564747C2" w14:textId="77777777" w:rsidR="00C47101" w:rsidRDefault="00C471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616D0" w14:textId="77777777" w:rsidR="00F96FD2" w:rsidRDefault="0069352F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</w:p>
  <w:p w14:paraId="4C43F991" w14:textId="3D761652" w:rsidR="00B14580" w:rsidRDefault="00F96FD2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1FE0E58">
          <wp:simplePos x="0" y="0"/>
          <wp:positionH relativeFrom="margin">
            <wp:posOffset>254000</wp:posOffset>
          </wp:positionH>
          <wp:positionV relativeFrom="page">
            <wp:posOffset>405130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715916693" name="Picture 17159166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 </w:t>
    </w:r>
    <w:r w:rsidR="0069352F"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52EA53CA" w14:textId="038FC49B" w:rsidR="00F96FD2" w:rsidRDefault="00F96FD2" w:rsidP="00F96FD2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</w:t>
    </w:r>
    <w:r w:rsidR="0069352F" w:rsidRPr="00461DF9">
      <w:rPr>
        <w:rFonts w:ascii="Algerian" w:eastAsia="Calibri" w:hAnsi="Algerian"/>
        <w:b/>
        <w:bCs/>
        <w:sz w:val="28"/>
        <w:szCs w:val="28"/>
      </w:rPr>
      <w:t xml:space="preserve">KASHMIR GOVT. POLYTECHNIC COLLEGE GOGJI BAGH </w:t>
    </w:r>
  </w:p>
  <w:p w14:paraId="7E59A238" w14:textId="1665A90E" w:rsidR="00B14580" w:rsidRPr="00461DF9" w:rsidRDefault="00F96FD2" w:rsidP="00F96FD2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SRINAGAR.</w:t>
    </w:r>
  </w:p>
  <w:p w14:paraId="1DB13F17" w14:textId="6094429D" w:rsidR="00965277" w:rsidRDefault="008B22E1" w:rsidP="008B22E1">
    <w:pPr>
      <w:contextualSpacing/>
      <w:rPr>
        <w:sz w:val="20"/>
        <w:szCs w:val="20"/>
      </w:rPr>
    </w:pPr>
    <w:r>
      <w:t xml:space="preserve">                 </w:t>
    </w:r>
    <w:r w:rsidR="00F86DFD">
      <w:t xml:space="preserve"> </w:t>
    </w:r>
    <w:r w:rsidR="00F96FD2">
      <w:t xml:space="preserve"> </w:t>
    </w:r>
    <w:r w:rsidR="00F86DFD">
      <w:t xml:space="preserve"> </w:t>
    </w:r>
    <w:r>
      <w:t xml:space="preserve"> </w:t>
    </w:r>
    <w:hyperlink r:id="rId2" w:history="1">
      <w:r w:rsidR="00F86DFD" w:rsidRPr="00CC2AD2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479F9EE8" w14:textId="3FF9787C" w:rsidR="00B14580" w:rsidRPr="009F0D34" w:rsidRDefault="00965277" w:rsidP="009F0D34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F96FD2"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r w:rsidR="00F86DFD">
      <w:t>kgp-</w:t>
    </w:r>
    <w:r w:rsidR="00C63B7A">
      <w:t>s</w:t>
    </w:r>
    <w:r w:rsidR="00F86DFD">
      <w:t>rinagar@jk.gov.in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C1247BC"/>
    <w:multiLevelType w:val="multilevel"/>
    <w:tmpl w:val="500C5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815993"/>
    <w:multiLevelType w:val="hybridMultilevel"/>
    <w:tmpl w:val="A0E89086"/>
    <w:lvl w:ilvl="0" w:tplc="52F28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4105EA"/>
    <w:multiLevelType w:val="multilevel"/>
    <w:tmpl w:val="3544C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C3243E0"/>
    <w:multiLevelType w:val="multilevel"/>
    <w:tmpl w:val="6C4C0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06172B"/>
    <w:multiLevelType w:val="hybridMultilevel"/>
    <w:tmpl w:val="2D8EEEC0"/>
    <w:lvl w:ilvl="0" w:tplc="ED6A8F12">
      <w:start w:val="1"/>
      <w:numFmt w:val="decimal"/>
      <w:lvlText w:val="%1."/>
      <w:lvlJc w:val="left"/>
      <w:pPr>
        <w:ind w:left="940" w:hanging="580"/>
      </w:pPr>
      <w:rPr>
        <w:rFonts w:hint="default"/>
        <w:color w:val="1F1F1F"/>
        <w:sz w:val="25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9" w15:restartNumberingAfterBreak="0">
    <w:nsid w:val="3BFB4496"/>
    <w:multiLevelType w:val="hybridMultilevel"/>
    <w:tmpl w:val="028E6AB8"/>
    <w:lvl w:ilvl="0" w:tplc="BF48D9A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3DED6ECD"/>
    <w:multiLevelType w:val="hybridMultilevel"/>
    <w:tmpl w:val="FE3027A0"/>
    <w:lvl w:ilvl="0" w:tplc="742C25BA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514B6835"/>
    <w:multiLevelType w:val="multilevel"/>
    <w:tmpl w:val="FC829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444941"/>
    <w:multiLevelType w:val="multilevel"/>
    <w:tmpl w:val="FD543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A44339"/>
    <w:multiLevelType w:val="multilevel"/>
    <w:tmpl w:val="2ABE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677C3F76"/>
    <w:multiLevelType w:val="multilevel"/>
    <w:tmpl w:val="82907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870E7B"/>
    <w:multiLevelType w:val="hybridMultilevel"/>
    <w:tmpl w:val="399C7AB0"/>
    <w:lvl w:ilvl="0" w:tplc="C388CF8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229152185">
    <w:abstractNumId w:val="9"/>
  </w:num>
  <w:num w:numId="2" w16cid:durableId="1096176789">
    <w:abstractNumId w:val="7"/>
  </w:num>
  <w:num w:numId="3" w16cid:durableId="1268658802">
    <w:abstractNumId w:val="6"/>
  </w:num>
  <w:num w:numId="4" w16cid:durableId="1133446246">
    <w:abstractNumId w:val="5"/>
  </w:num>
  <w:num w:numId="5" w16cid:durableId="541939915">
    <w:abstractNumId w:val="4"/>
  </w:num>
  <w:num w:numId="6" w16cid:durableId="997076130">
    <w:abstractNumId w:val="8"/>
  </w:num>
  <w:num w:numId="7" w16cid:durableId="822241112">
    <w:abstractNumId w:val="3"/>
  </w:num>
  <w:num w:numId="8" w16cid:durableId="1300958585">
    <w:abstractNumId w:val="2"/>
  </w:num>
  <w:num w:numId="9" w16cid:durableId="971446124">
    <w:abstractNumId w:val="1"/>
  </w:num>
  <w:num w:numId="10" w16cid:durableId="1286040562">
    <w:abstractNumId w:val="0"/>
  </w:num>
  <w:num w:numId="11" w16cid:durableId="239097926">
    <w:abstractNumId w:val="13"/>
  </w:num>
  <w:num w:numId="12" w16cid:durableId="22899715">
    <w:abstractNumId w:val="15"/>
  </w:num>
  <w:num w:numId="13" w16cid:durableId="1082605787">
    <w:abstractNumId w:val="12"/>
  </w:num>
  <w:num w:numId="14" w16cid:durableId="1987121665">
    <w:abstractNumId w:val="24"/>
  </w:num>
  <w:num w:numId="15" w16cid:durableId="197470814">
    <w:abstractNumId w:val="18"/>
  </w:num>
  <w:num w:numId="16" w16cid:durableId="1182625237">
    <w:abstractNumId w:val="25"/>
  </w:num>
  <w:num w:numId="17" w16cid:durableId="683215562">
    <w:abstractNumId w:val="27"/>
  </w:num>
  <w:num w:numId="18" w16cid:durableId="1559392209">
    <w:abstractNumId w:val="22"/>
  </w:num>
  <w:num w:numId="19" w16cid:durableId="959844241">
    <w:abstractNumId w:val="23"/>
  </w:num>
  <w:num w:numId="20" w16cid:durableId="2087456079">
    <w:abstractNumId w:val="14"/>
  </w:num>
  <w:num w:numId="21" w16cid:durableId="102236258">
    <w:abstractNumId w:val="19"/>
  </w:num>
  <w:num w:numId="22" w16cid:durableId="1064337313">
    <w:abstractNumId w:val="10"/>
  </w:num>
  <w:num w:numId="23" w16cid:durableId="1945072210">
    <w:abstractNumId w:val="16"/>
  </w:num>
  <w:num w:numId="24" w16cid:durableId="1174034537">
    <w:abstractNumId w:val="17"/>
  </w:num>
  <w:num w:numId="25" w16cid:durableId="1776098082">
    <w:abstractNumId w:val="11"/>
  </w:num>
  <w:num w:numId="26" w16cid:durableId="1631519639">
    <w:abstractNumId w:val="21"/>
  </w:num>
  <w:num w:numId="27" w16cid:durableId="745343367">
    <w:abstractNumId w:val="26"/>
  </w:num>
  <w:num w:numId="28" w16cid:durableId="174425249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52EF2"/>
    <w:rsid w:val="00064205"/>
    <w:rsid w:val="000716D2"/>
    <w:rsid w:val="00071AAB"/>
    <w:rsid w:val="00076EA7"/>
    <w:rsid w:val="00082091"/>
    <w:rsid w:val="00095053"/>
    <w:rsid w:val="000B2C46"/>
    <w:rsid w:val="000B76C4"/>
    <w:rsid w:val="000C3BB4"/>
    <w:rsid w:val="000C5610"/>
    <w:rsid w:val="000D2F04"/>
    <w:rsid w:val="000E0C8E"/>
    <w:rsid w:val="000E6552"/>
    <w:rsid w:val="000F334E"/>
    <w:rsid w:val="000F3A4F"/>
    <w:rsid w:val="000F59AC"/>
    <w:rsid w:val="00121CFB"/>
    <w:rsid w:val="00127583"/>
    <w:rsid w:val="00127C91"/>
    <w:rsid w:val="001340E2"/>
    <w:rsid w:val="001364FE"/>
    <w:rsid w:val="001368DD"/>
    <w:rsid w:val="001476A0"/>
    <w:rsid w:val="00147DB3"/>
    <w:rsid w:val="001517A1"/>
    <w:rsid w:val="001518A5"/>
    <w:rsid w:val="0015747D"/>
    <w:rsid w:val="00170095"/>
    <w:rsid w:val="00170E4F"/>
    <w:rsid w:val="001743F4"/>
    <w:rsid w:val="00176C2B"/>
    <w:rsid w:val="0017744B"/>
    <w:rsid w:val="00187C33"/>
    <w:rsid w:val="001936B7"/>
    <w:rsid w:val="00196AB1"/>
    <w:rsid w:val="001A21FE"/>
    <w:rsid w:val="001D02DE"/>
    <w:rsid w:val="001D2BA0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27932"/>
    <w:rsid w:val="00235C24"/>
    <w:rsid w:val="00247F81"/>
    <w:rsid w:val="002509BD"/>
    <w:rsid w:val="00254246"/>
    <w:rsid w:val="00262153"/>
    <w:rsid w:val="0026631D"/>
    <w:rsid w:val="00272108"/>
    <w:rsid w:val="0029362C"/>
    <w:rsid w:val="002A5606"/>
    <w:rsid w:val="002C2F53"/>
    <w:rsid w:val="002C350F"/>
    <w:rsid w:val="002D0BC4"/>
    <w:rsid w:val="002E17D5"/>
    <w:rsid w:val="002F1995"/>
    <w:rsid w:val="00300F83"/>
    <w:rsid w:val="003171DA"/>
    <w:rsid w:val="00322356"/>
    <w:rsid w:val="0033518C"/>
    <w:rsid w:val="00335CF5"/>
    <w:rsid w:val="00337606"/>
    <w:rsid w:val="00342855"/>
    <w:rsid w:val="003437C2"/>
    <w:rsid w:val="00355814"/>
    <w:rsid w:val="0036038D"/>
    <w:rsid w:val="00360589"/>
    <w:rsid w:val="003735B5"/>
    <w:rsid w:val="00377186"/>
    <w:rsid w:val="0037797E"/>
    <w:rsid w:val="003A1C03"/>
    <w:rsid w:val="003B2D9F"/>
    <w:rsid w:val="003C3196"/>
    <w:rsid w:val="003D1396"/>
    <w:rsid w:val="003D7B76"/>
    <w:rsid w:val="004031EC"/>
    <w:rsid w:val="00404215"/>
    <w:rsid w:val="00414627"/>
    <w:rsid w:val="00420B16"/>
    <w:rsid w:val="00421AFA"/>
    <w:rsid w:val="00425D63"/>
    <w:rsid w:val="004333D6"/>
    <w:rsid w:val="004468F7"/>
    <w:rsid w:val="00454054"/>
    <w:rsid w:val="00454C0A"/>
    <w:rsid w:val="00461DF9"/>
    <w:rsid w:val="004643D8"/>
    <w:rsid w:val="0048205E"/>
    <w:rsid w:val="004831C3"/>
    <w:rsid w:val="00497C24"/>
    <w:rsid w:val="004A5322"/>
    <w:rsid w:val="004A6FEC"/>
    <w:rsid w:val="004B3216"/>
    <w:rsid w:val="004C191F"/>
    <w:rsid w:val="004C7BA5"/>
    <w:rsid w:val="004D2AEC"/>
    <w:rsid w:val="004E5652"/>
    <w:rsid w:val="004E7628"/>
    <w:rsid w:val="004F48F2"/>
    <w:rsid w:val="00502247"/>
    <w:rsid w:val="005065F5"/>
    <w:rsid w:val="0050696F"/>
    <w:rsid w:val="005149B1"/>
    <w:rsid w:val="005205B6"/>
    <w:rsid w:val="00527AED"/>
    <w:rsid w:val="005366CB"/>
    <w:rsid w:val="005511E0"/>
    <w:rsid w:val="00554BB2"/>
    <w:rsid w:val="005647F2"/>
    <w:rsid w:val="00564CA5"/>
    <w:rsid w:val="005662D1"/>
    <w:rsid w:val="00573A09"/>
    <w:rsid w:val="005A3842"/>
    <w:rsid w:val="005A4526"/>
    <w:rsid w:val="005B473D"/>
    <w:rsid w:val="005C1B16"/>
    <w:rsid w:val="005D2983"/>
    <w:rsid w:val="005D7302"/>
    <w:rsid w:val="005E53D0"/>
    <w:rsid w:val="005E759A"/>
    <w:rsid w:val="005F0F78"/>
    <w:rsid w:val="006002EB"/>
    <w:rsid w:val="006128EF"/>
    <w:rsid w:val="0062633E"/>
    <w:rsid w:val="006264B4"/>
    <w:rsid w:val="00635DE5"/>
    <w:rsid w:val="006404B3"/>
    <w:rsid w:val="00643033"/>
    <w:rsid w:val="00644CC3"/>
    <w:rsid w:val="0065245E"/>
    <w:rsid w:val="00661468"/>
    <w:rsid w:val="006649F0"/>
    <w:rsid w:val="0067245D"/>
    <w:rsid w:val="00676A3D"/>
    <w:rsid w:val="00682603"/>
    <w:rsid w:val="00683CF5"/>
    <w:rsid w:val="0068470E"/>
    <w:rsid w:val="006865BA"/>
    <w:rsid w:val="0069352F"/>
    <w:rsid w:val="0069436D"/>
    <w:rsid w:val="00695DCD"/>
    <w:rsid w:val="006A05CC"/>
    <w:rsid w:val="006A203E"/>
    <w:rsid w:val="006A35A7"/>
    <w:rsid w:val="006B174F"/>
    <w:rsid w:val="006C1785"/>
    <w:rsid w:val="006C4BAE"/>
    <w:rsid w:val="006C5D86"/>
    <w:rsid w:val="006C7C59"/>
    <w:rsid w:val="006E1E46"/>
    <w:rsid w:val="00705C8D"/>
    <w:rsid w:val="0071188C"/>
    <w:rsid w:val="007152D7"/>
    <w:rsid w:val="0074054D"/>
    <w:rsid w:val="00746C14"/>
    <w:rsid w:val="0075246D"/>
    <w:rsid w:val="00757FC8"/>
    <w:rsid w:val="00762F19"/>
    <w:rsid w:val="00795FD9"/>
    <w:rsid w:val="007A65F9"/>
    <w:rsid w:val="007B04F7"/>
    <w:rsid w:val="007B4E2D"/>
    <w:rsid w:val="007B6B21"/>
    <w:rsid w:val="007C2C59"/>
    <w:rsid w:val="007C3556"/>
    <w:rsid w:val="007E433B"/>
    <w:rsid w:val="007F6994"/>
    <w:rsid w:val="00801F23"/>
    <w:rsid w:val="008048EF"/>
    <w:rsid w:val="008272AF"/>
    <w:rsid w:val="00830478"/>
    <w:rsid w:val="00831980"/>
    <w:rsid w:val="008332A4"/>
    <w:rsid w:val="00834240"/>
    <w:rsid w:val="00837632"/>
    <w:rsid w:val="0085640F"/>
    <w:rsid w:val="008567AA"/>
    <w:rsid w:val="00862B1C"/>
    <w:rsid w:val="00870A14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8F29C4"/>
    <w:rsid w:val="00900750"/>
    <w:rsid w:val="00900EE4"/>
    <w:rsid w:val="00907648"/>
    <w:rsid w:val="00930FDE"/>
    <w:rsid w:val="00932BAF"/>
    <w:rsid w:val="00934C7C"/>
    <w:rsid w:val="00937AD8"/>
    <w:rsid w:val="0094030F"/>
    <w:rsid w:val="009609FC"/>
    <w:rsid w:val="00965277"/>
    <w:rsid w:val="009831D7"/>
    <w:rsid w:val="0098497C"/>
    <w:rsid w:val="00984C93"/>
    <w:rsid w:val="00987CE1"/>
    <w:rsid w:val="0099405C"/>
    <w:rsid w:val="009A1100"/>
    <w:rsid w:val="009B27AA"/>
    <w:rsid w:val="009C600F"/>
    <w:rsid w:val="009D3723"/>
    <w:rsid w:val="009E04F2"/>
    <w:rsid w:val="009E1A29"/>
    <w:rsid w:val="009F0D34"/>
    <w:rsid w:val="009F397A"/>
    <w:rsid w:val="00A00745"/>
    <w:rsid w:val="00A03B7B"/>
    <w:rsid w:val="00A05BB6"/>
    <w:rsid w:val="00A13D12"/>
    <w:rsid w:val="00A200C9"/>
    <w:rsid w:val="00A243AC"/>
    <w:rsid w:val="00A250D5"/>
    <w:rsid w:val="00A3153D"/>
    <w:rsid w:val="00A32F56"/>
    <w:rsid w:val="00A36028"/>
    <w:rsid w:val="00A45FC5"/>
    <w:rsid w:val="00A47EA1"/>
    <w:rsid w:val="00A50DA1"/>
    <w:rsid w:val="00A50F95"/>
    <w:rsid w:val="00A6374D"/>
    <w:rsid w:val="00A73E3B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AF5BA8"/>
    <w:rsid w:val="00AF68EE"/>
    <w:rsid w:val="00B05F8C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6747A"/>
    <w:rsid w:val="00B70F32"/>
    <w:rsid w:val="00B74876"/>
    <w:rsid w:val="00B74A36"/>
    <w:rsid w:val="00B9683E"/>
    <w:rsid w:val="00B9785D"/>
    <w:rsid w:val="00BB7C2B"/>
    <w:rsid w:val="00BC1664"/>
    <w:rsid w:val="00BC2546"/>
    <w:rsid w:val="00BD3823"/>
    <w:rsid w:val="00BD636C"/>
    <w:rsid w:val="00BE098D"/>
    <w:rsid w:val="00BE41BC"/>
    <w:rsid w:val="00BF3E13"/>
    <w:rsid w:val="00C05085"/>
    <w:rsid w:val="00C053F6"/>
    <w:rsid w:val="00C1593D"/>
    <w:rsid w:val="00C17FA6"/>
    <w:rsid w:val="00C45227"/>
    <w:rsid w:val="00C47101"/>
    <w:rsid w:val="00C56C7E"/>
    <w:rsid w:val="00C636B1"/>
    <w:rsid w:val="00C63B7A"/>
    <w:rsid w:val="00C644CF"/>
    <w:rsid w:val="00C73C0F"/>
    <w:rsid w:val="00C776A4"/>
    <w:rsid w:val="00CA2C6C"/>
    <w:rsid w:val="00CB030E"/>
    <w:rsid w:val="00CB0652"/>
    <w:rsid w:val="00CB23B9"/>
    <w:rsid w:val="00CC0600"/>
    <w:rsid w:val="00CC586C"/>
    <w:rsid w:val="00CC78AC"/>
    <w:rsid w:val="00CF3120"/>
    <w:rsid w:val="00CF7953"/>
    <w:rsid w:val="00D01265"/>
    <w:rsid w:val="00D07232"/>
    <w:rsid w:val="00D10245"/>
    <w:rsid w:val="00D140C6"/>
    <w:rsid w:val="00D21BDD"/>
    <w:rsid w:val="00D34210"/>
    <w:rsid w:val="00D34425"/>
    <w:rsid w:val="00D36727"/>
    <w:rsid w:val="00D42D1A"/>
    <w:rsid w:val="00D46341"/>
    <w:rsid w:val="00D464E1"/>
    <w:rsid w:val="00D55FC1"/>
    <w:rsid w:val="00D6579E"/>
    <w:rsid w:val="00D65F07"/>
    <w:rsid w:val="00D677E1"/>
    <w:rsid w:val="00D704F3"/>
    <w:rsid w:val="00D9049C"/>
    <w:rsid w:val="00D92BB7"/>
    <w:rsid w:val="00DC76D2"/>
    <w:rsid w:val="00DD30ED"/>
    <w:rsid w:val="00DE34B8"/>
    <w:rsid w:val="00DF03A7"/>
    <w:rsid w:val="00DF0AEB"/>
    <w:rsid w:val="00DF4937"/>
    <w:rsid w:val="00E00548"/>
    <w:rsid w:val="00E03670"/>
    <w:rsid w:val="00E261B8"/>
    <w:rsid w:val="00E46D54"/>
    <w:rsid w:val="00E64C21"/>
    <w:rsid w:val="00E66F64"/>
    <w:rsid w:val="00E67631"/>
    <w:rsid w:val="00E7798A"/>
    <w:rsid w:val="00E86375"/>
    <w:rsid w:val="00EC24C6"/>
    <w:rsid w:val="00ED763A"/>
    <w:rsid w:val="00EF2933"/>
    <w:rsid w:val="00F05146"/>
    <w:rsid w:val="00F1115D"/>
    <w:rsid w:val="00F329F3"/>
    <w:rsid w:val="00F338B0"/>
    <w:rsid w:val="00F34C5D"/>
    <w:rsid w:val="00F3513C"/>
    <w:rsid w:val="00F465C5"/>
    <w:rsid w:val="00F5180D"/>
    <w:rsid w:val="00F51B21"/>
    <w:rsid w:val="00F51D87"/>
    <w:rsid w:val="00F52DA3"/>
    <w:rsid w:val="00F72D67"/>
    <w:rsid w:val="00F73110"/>
    <w:rsid w:val="00F8455C"/>
    <w:rsid w:val="00F86DFD"/>
    <w:rsid w:val="00F909F8"/>
    <w:rsid w:val="00F96FD2"/>
    <w:rsid w:val="00FA370C"/>
    <w:rsid w:val="00FB0BD8"/>
    <w:rsid w:val="00FB2688"/>
    <w:rsid w:val="00FC1933"/>
    <w:rsid w:val="00FE1CDD"/>
    <w:rsid w:val="00FE3019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3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68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5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40BB2-1301-49CE-A560-7A23A3E17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4</cp:revision>
  <cp:lastPrinted>2026-06-02T03:33:00Z</cp:lastPrinted>
  <dcterms:created xsi:type="dcterms:W3CDTF">2026-06-02T03:33:00Z</dcterms:created>
  <dcterms:modified xsi:type="dcterms:W3CDTF">2026-06-02T03:33:00Z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