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38E4" w14:textId="17B32EE4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r w:rsidR="00167678">
        <w:rPr>
          <w:rFonts w:ascii="Tahoma" w:hAnsi="Tahoma" w:cs="Tahoma"/>
          <w:b/>
          <w:bCs/>
          <w:color w:val="1F1F1F"/>
          <w:sz w:val="24"/>
          <w:szCs w:val="24"/>
        </w:rPr>
        <w:t>ALI MOHAMMAD PAHLOO &amp; SONS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2FC9E43C" w14:textId="06EA6097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688843C4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71C6FA" w14:textId="64F75560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 xml:space="preserve">No: KGP/Estt/2025/ 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  <w:r w:rsidRPr="00D223BA">
        <w:rPr>
          <w:rFonts w:ascii="Tahoma" w:hAnsi="Tahoma" w:cs="Tahoma"/>
          <w:color w:val="1F1F1F"/>
          <w:sz w:val="24"/>
          <w:szCs w:val="24"/>
        </w:rPr>
        <w:t>Dated:</w:t>
      </w:r>
    </w:p>
    <w:p w14:paraId="6A9C0188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6EB2FE5" w14:textId="3AB96403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</w:t>
      </w:r>
      <w:r w:rsidR="0008046F">
        <w:rPr>
          <w:rFonts w:ascii="Tahoma" w:hAnsi="Tahoma" w:cs="Tahoma"/>
          <w:b/>
          <w:bCs/>
          <w:color w:val="1F1F1F"/>
          <w:sz w:val="24"/>
          <w:szCs w:val="24"/>
        </w:rPr>
        <w:t xml:space="preserve">Regarding Scrapping of Old Gas </w:t>
      </w:r>
      <w:proofErr w:type="gramStart"/>
      <w:r w:rsidR="0008046F">
        <w:rPr>
          <w:rFonts w:ascii="Tahoma" w:hAnsi="Tahoma" w:cs="Tahoma"/>
          <w:b/>
          <w:bCs/>
          <w:color w:val="1F1F1F"/>
          <w:sz w:val="24"/>
          <w:szCs w:val="24"/>
        </w:rPr>
        <w:t>Cylinders(</w:t>
      </w:r>
      <w:proofErr w:type="gramEnd"/>
      <w:r w:rsidR="0008046F">
        <w:rPr>
          <w:rFonts w:ascii="Tahoma" w:hAnsi="Tahoma" w:cs="Tahoma"/>
          <w:b/>
          <w:bCs/>
          <w:color w:val="1F1F1F"/>
          <w:sz w:val="24"/>
          <w:szCs w:val="24"/>
        </w:rPr>
        <w:t>12 No’s)</w:t>
      </w:r>
      <w:r w:rsidR="00B400C5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4D3AA0DF" w14:textId="77777777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206CD49" w14:textId="74FA16EA" w:rsidR="00D223BA" w:rsidRPr="00D223BA" w:rsidRDefault="00D223BA" w:rsidP="001D3AE6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>Sir/Madam,</w:t>
      </w:r>
    </w:p>
    <w:p w14:paraId="716C0B78" w14:textId="681783D5" w:rsidR="00D223BA" w:rsidRPr="0008046F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8046F">
        <w:rPr>
          <w:rFonts w:ascii="Tahoma" w:hAnsi="Tahoma" w:cs="Tahoma"/>
          <w:color w:val="1F1F1F"/>
          <w:sz w:val="24"/>
          <w:szCs w:val="24"/>
        </w:rPr>
        <w:t>Your quoted rates for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Scrapping of the Old Gas </w:t>
      </w:r>
      <w:proofErr w:type="gramStart"/>
      <w:r w:rsidR="0008046F" w:rsidRPr="0008046F">
        <w:rPr>
          <w:rFonts w:ascii="Tahoma" w:hAnsi="Tahoma" w:cs="Tahoma"/>
          <w:color w:val="1F1F1F"/>
          <w:sz w:val="24"/>
          <w:szCs w:val="24"/>
        </w:rPr>
        <w:t>Cylinders(</w:t>
      </w:r>
      <w:proofErr w:type="gramEnd"/>
      <w:r w:rsidR="0008046F" w:rsidRPr="0008046F">
        <w:rPr>
          <w:rFonts w:ascii="Tahoma" w:hAnsi="Tahoma" w:cs="Tahoma"/>
          <w:color w:val="1F1F1F"/>
          <w:sz w:val="24"/>
          <w:szCs w:val="24"/>
        </w:rPr>
        <w:t>12 No’s)</w:t>
      </w:r>
      <w:r w:rsidRPr="0008046F">
        <w:rPr>
          <w:rFonts w:ascii="Tahoma" w:hAnsi="Tahoma" w:cs="Tahoma"/>
          <w:color w:val="1F1F1F"/>
          <w:sz w:val="24"/>
          <w:szCs w:val="24"/>
        </w:rPr>
        <w:t>have been approved by the committee. You are as such requested to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Lift the Old Gas </w:t>
      </w:r>
      <w:proofErr w:type="gramStart"/>
      <w:r w:rsidR="0008046F" w:rsidRPr="0008046F">
        <w:rPr>
          <w:rFonts w:ascii="Tahoma" w:hAnsi="Tahoma" w:cs="Tahoma"/>
          <w:color w:val="1F1F1F"/>
          <w:sz w:val="24"/>
          <w:szCs w:val="24"/>
        </w:rPr>
        <w:t>Cylinders(</w:t>
      </w:r>
      <w:proofErr w:type="gramEnd"/>
      <w:r w:rsidR="0008046F" w:rsidRPr="0008046F">
        <w:rPr>
          <w:rFonts w:ascii="Tahoma" w:hAnsi="Tahoma" w:cs="Tahoma"/>
          <w:color w:val="1F1F1F"/>
          <w:sz w:val="24"/>
          <w:szCs w:val="24"/>
        </w:rPr>
        <w:t>12 No’s)</w:t>
      </w:r>
      <w:r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from the institution 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>only after depositing the said amount i.e. Rs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6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>000 in the IRG Account of this Institution.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Further, the cylinders should be scrapped by you on a priority basis as they are not fit for use.</w:t>
      </w:r>
    </w:p>
    <w:p w14:paraId="133B39C9" w14:textId="3489C595" w:rsidR="00B400C5" w:rsidRDefault="0008046F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0043293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66C8D31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48E4246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879BF1" w14:textId="3D7445AC" w:rsidR="00E01178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400C5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01178">
        <w:rPr>
          <w:rFonts w:ascii="Tahoma" w:hAnsi="Tahoma" w:cs="Tahoma"/>
          <w:color w:val="1F1F1F"/>
          <w:sz w:val="24"/>
          <w:szCs w:val="24"/>
        </w:rPr>
        <w:t>Yours Faithfull</w:t>
      </w:r>
      <w:r w:rsidR="00D223BA">
        <w:rPr>
          <w:rFonts w:ascii="Tahoma" w:hAnsi="Tahoma" w:cs="Tahoma"/>
          <w:color w:val="1F1F1F"/>
          <w:sz w:val="24"/>
          <w:szCs w:val="24"/>
        </w:rPr>
        <w:t>y</w:t>
      </w:r>
    </w:p>
    <w:p w14:paraId="439D9DF1" w14:textId="2DF02539" w:rsidR="00E01178" w:rsidRPr="00E01178" w:rsidRDefault="00E01178" w:rsidP="00D223B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43914A31" w14:textId="2B19AB65" w:rsidR="00D223BA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</w:t>
      </w:r>
    </w:p>
    <w:p w14:paraId="10C0FCF2" w14:textId="7D44A70B" w:rsidR="00E01178" w:rsidRPr="00E01178" w:rsidRDefault="00D223BA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</w:t>
      </w:r>
      <w:r w:rsidR="00E01178" w:rsidRPr="00E01178">
        <w:rPr>
          <w:rFonts w:ascii="Tahoma" w:hAnsi="Tahoma" w:cs="Tahoma"/>
          <w:color w:val="1F1F1F"/>
          <w:sz w:val="24"/>
          <w:szCs w:val="24"/>
        </w:rPr>
        <w:t>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3537C" w14:textId="77777777" w:rsidR="001B4228" w:rsidRDefault="001B4228">
      <w:r>
        <w:separator/>
      </w:r>
    </w:p>
  </w:endnote>
  <w:endnote w:type="continuationSeparator" w:id="0">
    <w:p w14:paraId="68B18411" w14:textId="77777777" w:rsidR="001B4228" w:rsidRDefault="001B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1345" w14:textId="77777777" w:rsidR="001B4228" w:rsidRDefault="001B4228">
      <w:r>
        <w:separator/>
      </w:r>
    </w:p>
  </w:footnote>
  <w:footnote w:type="continuationSeparator" w:id="0">
    <w:p w14:paraId="030C6F59" w14:textId="77777777" w:rsidR="001B4228" w:rsidRDefault="001B4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1174218">
    <w:abstractNumId w:val="9"/>
  </w:num>
  <w:num w:numId="2" w16cid:durableId="627400474">
    <w:abstractNumId w:val="7"/>
  </w:num>
  <w:num w:numId="3" w16cid:durableId="1164590433">
    <w:abstractNumId w:val="6"/>
  </w:num>
  <w:num w:numId="4" w16cid:durableId="54397064">
    <w:abstractNumId w:val="5"/>
  </w:num>
  <w:num w:numId="5" w16cid:durableId="1129589232">
    <w:abstractNumId w:val="4"/>
  </w:num>
  <w:num w:numId="6" w16cid:durableId="637687920">
    <w:abstractNumId w:val="8"/>
  </w:num>
  <w:num w:numId="7" w16cid:durableId="1281959990">
    <w:abstractNumId w:val="3"/>
  </w:num>
  <w:num w:numId="8" w16cid:durableId="1122722524">
    <w:abstractNumId w:val="2"/>
  </w:num>
  <w:num w:numId="9" w16cid:durableId="1446118462">
    <w:abstractNumId w:val="1"/>
  </w:num>
  <w:num w:numId="10" w16cid:durableId="388574879">
    <w:abstractNumId w:val="0"/>
  </w:num>
  <w:num w:numId="11" w16cid:durableId="1332221976">
    <w:abstractNumId w:val="12"/>
  </w:num>
  <w:num w:numId="12" w16cid:durableId="466968534">
    <w:abstractNumId w:val="13"/>
  </w:num>
  <w:num w:numId="13" w16cid:durableId="1241912090">
    <w:abstractNumId w:val="11"/>
  </w:num>
  <w:num w:numId="14" w16cid:durableId="209928503">
    <w:abstractNumId w:val="17"/>
  </w:num>
  <w:num w:numId="15" w16cid:durableId="553591256">
    <w:abstractNumId w:val="15"/>
  </w:num>
  <w:num w:numId="16" w16cid:durableId="960653140">
    <w:abstractNumId w:val="18"/>
  </w:num>
  <w:num w:numId="17" w16cid:durableId="495920735">
    <w:abstractNumId w:val="14"/>
  </w:num>
  <w:num w:numId="18" w16cid:durableId="1168323704">
    <w:abstractNumId w:val="10"/>
  </w:num>
  <w:num w:numId="19" w16cid:durableId="1215316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DF2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46F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7678"/>
    <w:rsid w:val="00170095"/>
    <w:rsid w:val="00170E4F"/>
    <w:rsid w:val="00172D64"/>
    <w:rsid w:val="00173553"/>
    <w:rsid w:val="001743F4"/>
    <w:rsid w:val="0017744B"/>
    <w:rsid w:val="00187C33"/>
    <w:rsid w:val="001936B7"/>
    <w:rsid w:val="00196AB1"/>
    <w:rsid w:val="001A21FE"/>
    <w:rsid w:val="001B4228"/>
    <w:rsid w:val="001D02DE"/>
    <w:rsid w:val="001D2BA0"/>
    <w:rsid w:val="001D3AE6"/>
    <w:rsid w:val="001D4B13"/>
    <w:rsid w:val="001D4D94"/>
    <w:rsid w:val="001E0D46"/>
    <w:rsid w:val="001E1D6C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0D3D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24E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4C7F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00C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223BA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DF7C1E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498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5</cp:revision>
  <cp:lastPrinted>2025-10-03T10:02:00Z</cp:lastPrinted>
  <dcterms:created xsi:type="dcterms:W3CDTF">2025-09-15T11:14:00Z</dcterms:created>
  <dcterms:modified xsi:type="dcterms:W3CDTF">2025-10-03T10:03:00Z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