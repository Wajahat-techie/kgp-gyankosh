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4E6D" w14:textId="0D18BBD3" w:rsidR="0007429B" w:rsidRDefault="0007429B" w:rsidP="0097712B">
      <w:pPr>
        <w:ind w:hanging="426"/>
        <w:jc w:val="both"/>
        <w:rPr>
          <w:rFonts w:ascii="Tahoma" w:hAnsi="Tahoma" w:cs="Tahoma"/>
          <w:b/>
          <w:bCs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b/>
          <w:bCs/>
          <w:sz w:val="25"/>
          <w:szCs w:val="25"/>
        </w:rPr>
        <w:t>Mr</w:t>
      </w:r>
      <w:r w:rsidR="0097712B">
        <w:rPr>
          <w:rFonts w:ascii="Tahoma" w:hAnsi="Tahoma" w:cs="Tahoma"/>
          <w:b/>
          <w:bCs/>
          <w:sz w:val="25"/>
          <w:szCs w:val="25"/>
        </w:rPr>
        <w:t>.Shabir</w:t>
      </w:r>
      <w:proofErr w:type="spellEnd"/>
      <w:proofErr w:type="gramEnd"/>
      <w:r w:rsidR="0097712B">
        <w:rPr>
          <w:rFonts w:ascii="Tahoma" w:hAnsi="Tahoma" w:cs="Tahoma"/>
          <w:b/>
          <w:bCs/>
          <w:sz w:val="25"/>
          <w:szCs w:val="25"/>
        </w:rPr>
        <w:t xml:space="preserve"> Ahmad Sheikh</w:t>
      </w:r>
    </w:p>
    <w:p w14:paraId="1C21BC0E" w14:textId="77777777" w:rsidR="0007429B" w:rsidRDefault="0007429B" w:rsidP="0097712B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670683F1" w14:textId="4E218442" w:rsidR="0097712B" w:rsidRPr="001B11C7" w:rsidRDefault="00BA2C0B" w:rsidP="001B11C7">
      <w:pPr>
        <w:spacing w:line="360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A2C0B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BA2C0B">
        <w:rPr>
          <w:rFonts w:ascii="Tahoma" w:hAnsi="Tahoma" w:cs="Tahoma"/>
          <w:b/>
          <w:bCs/>
          <w:sz w:val="25"/>
          <w:szCs w:val="25"/>
        </w:rPr>
        <w:t>Explanatio</w:t>
      </w:r>
      <w:r w:rsidR="0097712B">
        <w:rPr>
          <w:rFonts w:ascii="Tahoma" w:hAnsi="Tahoma" w:cs="Tahoma"/>
          <w:b/>
          <w:bCs/>
          <w:sz w:val="25"/>
          <w:szCs w:val="25"/>
        </w:rPr>
        <w:t>n</w:t>
      </w:r>
    </w:p>
    <w:p w14:paraId="42B8C591" w14:textId="1748F702" w:rsidR="0097712B" w:rsidRDefault="0097712B" w:rsidP="001B11C7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You were required for </w:t>
      </w:r>
      <w:r w:rsidR="00AE0CAB">
        <w:rPr>
          <w:rFonts w:ascii="Tahoma" w:hAnsi="Tahoma" w:cs="Tahoma"/>
          <w:sz w:val="25"/>
          <w:szCs w:val="25"/>
        </w:rPr>
        <w:t>important</w:t>
      </w:r>
      <w:r>
        <w:rPr>
          <w:rFonts w:ascii="Tahoma" w:hAnsi="Tahoma" w:cs="Tahoma"/>
          <w:sz w:val="25"/>
          <w:szCs w:val="25"/>
        </w:rPr>
        <w:t xml:space="preserve"> work in the institution but it has been found that you had left the institution during the working hours without providing information to </w:t>
      </w:r>
      <w:r w:rsidR="001B11C7">
        <w:rPr>
          <w:rFonts w:ascii="Tahoma" w:hAnsi="Tahoma" w:cs="Tahoma"/>
          <w:sz w:val="25"/>
          <w:szCs w:val="25"/>
        </w:rPr>
        <w:t>anyone. You</w:t>
      </w:r>
      <w:r>
        <w:rPr>
          <w:rFonts w:ascii="Tahoma" w:hAnsi="Tahoma" w:cs="Tahoma"/>
          <w:sz w:val="25"/>
          <w:szCs w:val="25"/>
        </w:rPr>
        <w:t xml:space="preserve"> have been </w:t>
      </w:r>
      <w:r w:rsidR="001B11C7">
        <w:rPr>
          <w:rFonts w:ascii="Tahoma" w:hAnsi="Tahoma" w:cs="Tahoma"/>
          <w:sz w:val="25"/>
          <w:szCs w:val="25"/>
        </w:rPr>
        <w:t>found habitual</w:t>
      </w:r>
      <w:r>
        <w:rPr>
          <w:rFonts w:ascii="Tahoma" w:hAnsi="Tahoma" w:cs="Tahoma"/>
          <w:sz w:val="25"/>
          <w:szCs w:val="25"/>
        </w:rPr>
        <w:t xml:space="preserve"> of showing careless attitude towards wor</w:t>
      </w:r>
      <w:r w:rsidR="001B11C7">
        <w:rPr>
          <w:rFonts w:ascii="Tahoma" w:hAnsi="Tahoma" w:cs="Tahoma"/>
          <w:sz w:val="25"/>
          <w:szCs w:val="25"/>
        </w:rPr>
        <w:t>k which has been taken seriously</w:t>
      </w:r>
      <w:r>
        <w:rPr>
          <w:rFonts w:ascii="Tahoma" w:hAnsi="Tahoma" w:cs="Tahoma"/>
          <w:sz w:val="25"/>
          <w:szCs w:val="25"/>
        </w:rPr>
        <w:t>.</w:t>
      </w:r>
    </w:p>
    <w:p w14:paraId="65ECCF97" w14:textId="6538C923" w:rsidR="001B11C7" w:rsidRDefault="00BA2C0B" w:rsidP="00AE0CA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 xml:space="preserve">You are hereby directed to submit a comprehensive written explanation for your </w:t>
      </w:r>
      <w:r w:rsidR="0007429B">
        <w:rPr>
          <w:rFonts w:ascii="Tahoma" w:hAnsi="Tahoma" w:cs="Tahoma"/>
          <w:sz w:val="25"/>
          <w:szCs w:val="25"/>
        </w:rPr>
        <w:t xml:space="preserve">non </w:t>
      </w:r>
      <w:r w:rsidR="001B11C7">
        <w:rPr>
          <w:rFonts w:ascii="Tahoma" w:hAnsi="Tahoma" w:cs="Tahoma"/>
          <w:sz w:val="25"/>
          <w:szCs w:val="25"/>
        </w:rPr>
        <w:t>serious behaviour</w:t>
      </w:r>
      <w:r w:rsidR="0007429B">
        <w:rPr>
          <w:rFonts w:ascii="Tahoma" w:hAnsi="Tahoma" w:cs="Tahoma"/>
          <w:sz w:val="25"/>
          <w:szCs w:val="25"/>
        </w:rPr>
        <w:t xml:space="preserve"> </w:t>
      </w:r>
      <w:r w:rsidRPr="00BA2C0B">
        <w:rPr>
          <w:rFonts w:ascii="Tahoma" w:hAnsi="Tahoma" w:cs="Tahoma"/>
          <w:sz w:val="25"/>
          <w:szCs w:val="25"/>
        </w:rPr>
        <w:t xml:space="preserve">within two (2) calendar days from the date of this notice. </w:t>
      </w:r>
      <w:proofErr w:type="spellStart"/>
      <w:proofErr w:type="gramStart"/>
      <w:r w:rsidR="0097712B">
        <w:rPr>
          <w:rFonts w:ascii="Tahoma" w:hAnsi="Tahoma" w:cs="Tahoma"/>
          <w:sz w:val="25"/>
          <w:szCs w:val="25"/>
        </w:rPr>
        <w:t>Further,the</w:t>
      </w:r>
      <w:proofErr w:type="spellEnd"/>
      <w:proofErr w:type="gramEnd"/>
      <w:r w:rsidR="0097712B">
        <w:rPr>
          <w:rFonts w:ascii="Tahoma" w:hAnsi="Tahoma" w:cs="Tahoma"/>
          <w:sz w:val="25"/>
          <w:szCs w:val="25"/>
        </w:rPr>
        <w:t xml:space="preserve"> below mentioned officers will provide </w:t>
      </w:r>
      <w:r w:rsidR="001B11C7">
        <w:rPr>
          <w:rFonts w:ascii="Tahoma" w:hAnsi="Tahoma" w:cs="Tahoma"/>
          <w:sz w:val="25"/>
          <w:szCs w:val="25"/>
        </w:rPr>
        <w:t xml:space="preserve">comprehensive </w:t>
      </w:r>
      <w:r w:rsidR="0097712B">
        <w:rPr>
          <w:rFonts w:ascii="Tahoma" w:hAnsi="Tahoma" w:cs="Tahoma"/>
          <w:sz w:val="25"/>
          <w:szCs w:val="25"/>
        </w:rPr>
        <w:t xml:space="preserve">report regarding the overall </w:t>
      </w:r>
      <w:r w:rsidR="001B11C7">
        <w:rPr>
          <w:rFonts w:ascii="Tahoma" w:hAnsi="Tahoma" w:cs="Tahoma"/>
          <w:sz w:val="25"/>
          <w:szCs w:val="25"/>
        </w:rPr>
        <w:t>attitude of the official towards work</w:t>
      </w:r>
      <w:r w:rsidR="0097712B">
        <w:rPr>
          <w:rFonts w:ascii="Tahoma" w:hAnsi="Tahoma" w:cs="Tahoma"/>
          <w:sz w:val="25"/>
          <w:szCs w:val="25"/>
        </w:rPr>
        <w:t xml:space="preserve"> and submit the report such that further action will be taken against him as per the rules</w:t>
      </w:r>
      <w:r w:rsidR="001B11C7">
        <w:rPr>
          <w:rFonts w:ascii="Tahoma" w:hAnsi="Tahoma" w:cs="Tahoma"/>
          <w:sz w:val="25"/>
          <w:szCs w:val="25"/>
        </w:rPr>
        <w:t>.</w:t>
      </w:r>
    </w:p>
    <w:p w14:paraId="45554A8B" w14:textId="77777777" w:rsidR="001B11C7" w:rsidRDefault="001B11C7" w:rsidP="001B11C7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proofErr w:type="gramStart"/>
      <w:r>
        <w:rPr>
          <w:rFonts w:ascii="Tahoma" w:hAnsi="Tahoma" w:cs="Tahoma"/>
          <w:sz w:val="25"/>
          <w:szCs w:val="25"/>
        </w:rPr>
        <w:t>Mr.Bilal</w:t>
      </w:r>
      <w:proofErr w:type="gramEnd"/>
      <w:r>
        <w:rPr>
          <w:rFonts w:ascii="Tahoma" w:hAnsi="Tahoma" w:cs="Tahoma"/>
          <w:sz w:val="25"/>
          <w:szCs w:val="25"/>
        </w:rPr>
        <w:t xml:space="preserve"> Ahmad </w:t>
      </w:r>
      <w:proofErr w:type="spellStart"/>
      <w:r>
        <w:rPr>
          <w:rFonts w:ascii="Tahoma" w:hAnsi="Tahoma" w:cs="Tahoma"/>
          <w:sz w:val="25"/>
          <w:szCs w:val="25"/>
        </w:rPr>
        <w:t>Bhat,HOD</w:t>
      </w:r>
      <w:proofErr w:type="spellEnd"/>
      <w:r>
        <w:rPr>
          <w:rFonts w:ascii="Tahoma" w:hAnsi="Tahoma" w:cs="Tahoma"/>
          <w:sz w:val="25"/>
          <w:szCs w:val="25"/>
        </w:rPr>
        <w:t xml:space="preserve"> Leather Technology.</w:t>
      </w:r>
    </w:p>
    <w:p w14:paraId="61615AB8" w14:textId="5439B804" w:rsidR="001B11C7" w:rsidRDefault="001B11C7" w:rsidP="001B11C7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</w:t>
      </w:r>
      <w:proofErr w:type="gramStart"/>
      <w:r>
        <w:rPr>
          <w:rFonts w:ascii="Tahoma" w:hAnsi="Tahoma" w:cs="Tahoma"/>
          <w:sz w:val="25"/>
          <w:szCs w:val="25"/>
        </w:rPr>
        <w:t>Mr.Mehraj</w:t>
      </w:r>
      <w:proofErr w:type="gramEnd"/>
      <w:r>
        <w:rPr>
          <w:rFonts w:ascii="Tahoma" w:hAnsi="Tahoma" w:cs="Tahoma"/>
          <w:sz w:val="25"/>
          <w:szCs w:val="25"/>
        </w:rPr>
        <w:t xml:space="preserve"> u Din </w:t>
      </w:r>
      <w:proofErr w:type="spellStart"/>
      <w:r>
        <w:rPr>
          <w:rFonts w:ascii="Tahoma" w:hAnsi="Tahoma" w:cs="Tahoma"/>
          <w:sz w:val="25"/>
          <w:szCs w:val="25"/>
        </w:rPr>
        <w:t>Teli,Incharge</w:t>
      </w:r>
      <w:proofErr w:type="spellEnd"/>
      <w:r>
        <w:rPr>
          <w:rFonts w:ascii="Tahoma" w:hAnsi="Tahoma" w:cs="Tahoma"/>
          <w:sz w:val="25"/>
          <w:szCs w:val="25"/>
        </w:rPr>
        <w:t xml:space="preserve"> Mechanical Engg Department</w:t>
      </w:r>
    </w:p>
    <w:p w14:paraId="0AC2BB04" w14:textId="2FA1B3FC" w:rsidR="001B11C7" w:rsidRPr="00BA2C0B" w:rsidRDefault="001B11C7" w:rsidP="001B11C7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3. </w:t>
      </w:r>
      <w:proofErr w:type="spellStart"/>
      <w:proofErr w:type="gramStart"/>
      <w:r>
        <w:rPr>
          <w:rFonts w:ascii="Tahoma" w:hAnsi="Tahoma" w:cs="Tahoma"/>
          <w:sz w:val="25"/>
          <w:szCs w:val="25"/>
        </w:rPr>
        <w:t>Mr.Yameen</w:t>
      </w:r>
      <w:proofErr w:type="spellEnd"/>
      <w:proofErr w:type="gramEnd"/>
      <w:r>
        <w:rPr>
          <w:rFonts w:ascii="Tahoma" w:hAnsi="Tahoma" w:cs="Tahoma"/>
          <w:sz w:val="25"/>
          <w:szCs w:val="25"/>
        </w:rPr>
        <w:t xml:space="preserve"> </w:t>
      </w:r>
      <w:proofErr w:type="spellStart"/>
      <w:r>
        <w:rPr>
          <w:rFonts w:ascii="Tahoma" w:hAnsi="Tahoma" w:cs="Tahoma"/>
          <w:sz w:val="25"/>
          <w:szCs w:val="25"/>
        </w:rPr>
        <w:t>Kinnah,Lecturer</w:t>
      </w:r>
      <w:proofErr w:type="spellEnd"/>
      <w:r>
        <w:rPr>
          <w:rFonts w:ascii="Tahoma" w:hAnsi="Tahoma" w:cs="Tahoma"/>
          <w:sz w:val="25"/>
          <w:szCs w:val="25"/>
        </w:rPr>
        <w:t>-I Automobile Engg Department</w:t>
      </w:r>
    </w:p>
    <w:p w14:paraId="44C140FD" w14:textId="03824131" w:rsid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Be informed that failure to provide a satisfactory explanation within the stipulated two-day period will result in immediate and severe disciplinary action, as per the</w:t>
      </w:r>
      <w:r w:rsidR="00F00168">
        <w:rPr>
          <w:rFonts w:ascii="Tahoma" w:hAnsi="Tahoma" w:cs="Tahoma"/>
          <w:sz w:val="25"/>
          <w:szCs w:val="25"/>
        </w:rPr>
        <w:t xml:space="preserve"> </w:t>
      </w:r>
      <w:r w:rsidRPr="00BA2C0B">
        <w:rPr>
          <w:rFonts w:ascii="Tahoma" w:hAnsi="Tahoma" w:cs="Tahoma"/>
          <w:sz w:val="25"/>
          <w:szCs w:val="25"/>
        </w:rPr>
        <w:t>rules and regulations.</w:t>
      </w:r>
    </w:p>
    <w:p w14:paraId="370BA9ED" w14:textId="5582C61E" w:rsidR="0007429B" w:rsidRDefault="0007429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14F73F66" w14:textId="77777777" w:rsidR="0007429B" w:rsidRPr="00BA2C0B" w:rsidRDefault="0007429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39CC944E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563E4C4A" w14:textId="77777777" w:rsidR="00BA2C0B" w:rsidRDefault="00BA2C0B" w:rsidP="001B11C7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7B8C8BB8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7E125B31" w14:textId="255CF997" w:rsidR="00247F81" w:rsidRPr="001E487E" w:rsidRDefault="001B11C7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42A0A4F0">
                <wp:simplePos x="0" y="0"/>
                <wp:positionH relativeFrom="column">
                  <wp:posOffset>-145720</wp:posOffset>
                </wp:positionH>
                <wp:positionV relativeFrom="paragraph">
                  <wp:posOffset>294792</wp:posOffset>
                </wp:positionV>
                <wp:extent cx="1960473" cy="541325"/>
                <wp:effectExtent l="0" t="0" r="190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473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734BF88E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KGP</w:t>
                            </w:r>
                            <w:proofErr w:type="gramEnd"/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   </w:t>
                            </w:r>
                          </w:p>
                          <w:p w14:paraId="1459BE2C" w14:textId="48538AC9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AE0CAB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45pt;margin-top:23.2pt;width:154.35pt;height:4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" fillcolor="white [3201]" stroked="f" strokeweight=".5pt">
                <v:textbox>
                  <w:txbxContent>
                    <w:p w14:paraId="62849BCC" w14:textId="734BF88E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proofErr w:type="gramStart"/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KGP</w:t>
                      </w:r>
                      <w:proofErr w:type="gramEnd"/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   </w:t>
                      </w:r>
                    </w:p>
                    <w:p w14:paraId="1459BE2C" w14:textId="48538AC9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AE0CAB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6C47DF01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1C4316FC" w14:textId="54D5917F" w:rsidR="0007429B" w:rsidRDefault="0007429B" w:rsidP="00BA2C0B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203B87B6" w14:textId="48F9A95D" w:rsidR="0007429B" w:rsidRDefault="0007429B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2CE32BB4" w14:textId="221066D8" w:rsidR="0007429B" w:rsidRDefault="0007429B" w:rsidP="00BA2C0B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6A4626C3" w14:textId="6852BEEA" w:rsidR="0007429B" w:rsidRDefault="0007429B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1.Director, Skill Development Department for information.</w:t>
      </w:r>
    </w:p>
    <w:p w14:paraId="49730C0C" w14:textId="503483F8" w:rsidR="0007429B" w:rsidRDefault="0007429B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2.Office File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7429B">
      <w:headerReference w:type="default" r:id="rId7"/>
      <w:pgSz w:w="11906" w:h="16838"/>
      <w:pgMar w:top="1170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BAB76" w14:textId="77777777" w:rsidR="00074DE6" w:rsidRDefault="00074DE6">
      <w:r>
        <w:separator/>
      </w:r>
    </w:p>
  </w:endnote>
  <w:endnote w:type="continuationSeparator" w:id="0">
    <w:p w14:paraId="1F4DB771" w14:textId="77777777" w:rsidR="00074DE6" w:rsidRDefault="0007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0184" w14:textId="77777777" w:rsidR="00074DE6" w:rsidRDefault="00074DE6">
      <w:r>
        <w:separator/>
      </w:r>
    </w:p>
  </w:footnote>
  <w:footnote w:type="continuationSeparator" w:id="0">
    <w:p w14:paraId="3C3A6D94" w14:textId="77777777" w:rsidR="00074DE6" w:rsidRDefault="00074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2</cp:revision>
  <cp:lastPrinted>2025-07-08T05:00:00Z</cp:lastPrinted>
  <dcterms:created xsi:type="dcterms:W3CDTF">2025-07-14T09:21:00Z</dcterms:created>
  <dcterms:modified xsi:type="dcterms:W3CDTF">2025-07-14T09:21:00Z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