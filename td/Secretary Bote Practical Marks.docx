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90E74" w14:textId="3766D13B" w:rsidR="00A03137" w:rsidRP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 xml:space="preserve">The </w:t>
      </w:r>
      <w:r w:rsidR="00761487">
        <w:rPr>
          <w:rFonts w:ascii="Tahoma" w:hAnsi="Tahoma" w:cs="Tahoma"/>
          <w:sz w:val="25"/>
          <w:szCs w:val="25"/>
        </w:rPr>
        <w:t>Secretary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6DE315EC" w14:textId="39EF2661" w:rsidR="00A03137" w:rsidRDefault="00761487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Board of Technical Education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0B884D58" w14:textId="74D015D9" w:rsidR="00173553" w:rsidRDefault="00173553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Jammu and Kashmir.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546532A6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</w:t>
      </w:r>
      <w:r w:rsidR="00761487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Dated:</w:t>
      </w:r>
      <w:r w:rsidR="003C2E78">
        <w:rPr>
          <w:rFonts w:ascii="Tahoma" w:hAnsi="Tahoma" w:cs="Tahoma"/>
          <w:color w:val="1F1F1F"/>
          <w:sz w:val="25"/>
          <w:szCs w:val="25"/>
        </w:rPr>
        <w:t>02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3C2E78">
        <w:rPr>
          <w:rFonts w:ascii="Tahoma" w:hAnsi="Tahoma" w:cs="Tahoma"/>
          <w:color w:val="1F1F1F"/>
          <w:sz w:val="25"/>
          <w:szCs w:val="25"/>
        </w:rPr>
        <w:t>9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8A0E1A4" w14:textId="5E826492" w:rsidR="008F24BC" w:rsidRPr="00761487" w:rsidRDefault="00D45E5D" w:rsidP="00761487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45E5D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DE2F2A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3C2E78">
        <w:rPr>
          <w:rFonts w:ascii="Tahoma" w:hAnsi="Tahoma" w:cs="Tahoma"/>
          <w:b/>
          <w:bCs/>
          <w:color w:val="1F1F1F"/>
          <w:sz w:val="25"/>
          <w:szCs w:val="25"/>
        </w:rPr>
        <w:t>Submission of Practical Marks for Leather Technology Student</w:t>
      </w:r>
      <w:r w:rsidR="00F27A45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08F8FCBE" w14:textId="77777777" w:rsidR="00DE2F2A" w:rsidRDefault="00DE2F2A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B31E9E9" w14:textId="7A5F2815" w:rsidR="00B2054F" w:rsidRPr="00DE2F2A" w:rsidRDefault="008F24BC" w:rsidP="00761487">
      <w:pPr>
        <w:spacing w:line="360" w:lineRule="auto"/>
        <w:ind w:left="284" w:hanging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DE2F2A" w:rsidRPr="00DE2F2A">
        <w:rPr>
          <w:rFonts w:ascii="Tahoma" w:hAnsi="Tahoma" w:cs="Tahoma"/>
          <w:color w:val="1F1F1F"/>
          <w:sz w:val="25"/>
          <w:szCs w:val="25"/>
        </w:rPr>
        <w:t>Sir,</w:t>
      </w:r>
    </w:p>
    <w:p w14:paraId="6E57E731" w14:textId="503414C3" w:rsidR="00761487" w:rsidRDefault="00DE2F2A" w:rsidP="00761487">
      <w:pPr>
        <w:spacing w:line="360" w:lineRule="auto"/>
        <w:ind w:left="284" w:hanging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Enclosed </w:t>
      </w:r>
      <w:r w:rsidR="00844B62">
        <w:rPr>
          <w:rFonts w:ascii="Tahoma" w:hAnsi="Tahoma" w:cs="Tahoma"/>
          <w:color w:val="1F1F1F"/>
          <w:sz w:val="25"/>
          <w:szCs w:val="25"/>
        </w:rPr>
        <w:t>herewith, kindly find</w:t>
      </w:r>
      <w:r w:rsidR="00632C7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61487">
        <w:rPr>
          <w:rFonts w:ascii="Tahoma" w:hAnsi="Tahoma" w:cs="Tahoma"/>
          <w:color w:val="1F1F1F"/>
          <w:sz w:val="25"/>
          <w:szCs w:val="25"/>
        </w:rPr>
        <w:t>the Practical marks of Student of 4</w:t>
      </w:r>
      <w:r w:rsidR="00761487" w:rsidRPr="00761487">
        <w:rPr>
          <w:rFonts w:ascii="Tahoma" w:hAnsi="Tahoma" w:cs="Tahoma"/>
          <w:color w:val="1F1F1F"/>
          <w:sz w:val="25"/>
          <w:szCs w:val="25"/>
          <w:vertAlign w:val="superscript"/>
        </w:rPr>
        <w:t>th</w:t>
      </w:r>
      <w:r w:rsidR="00761487">
        <w:rPr>
          <w:rFonts w:ascii="Tahoma" w:hAnsi="Tahoma" w:cs="Tahoma"/>
          <w:color w:val="1F1F1F"/>
          <w:sz w:val="25"/>
          <w:szCs w:val="25"/>
        </w:rPr>
        <w:t xml:space="preserve"> semester Leather Technology namely Muskan Fayaz Exam Roll No 1131-25M4-40766 for Leather Goods and Garment Technology Lab </w:t>
      </w:r>
      <w:r w:rsidR="00B807D1">
        <w:rPr>
          <w:rFonts w:ascii="Tahoma" w:hAnsi="Tahoma" w:cs="Tahoma"/>
          <w:color w:val="1F1F1F"/>
          <w:sz w:val="25"/>
          <w:szCs w:val="25"/>
        </w:rPr>
        <w:t>Subject. As</w:t>
      </w:r>
      <w:r w:rsidR="00761487">
        <w:rPr>
          <w:rFonts w:ascii="Tahoma" w:hAnsi="Tahoma" w:cs="Tahoma"/>
          <w:color w:val="1F1F1F"/>
          <w:sz w:val="25"/>
          <w:szCs w:val="25"/>
        </w:rPr>
        <w:t xml:space="preserve"> per the faculty, he was not able to upload the marks due to technical issue.</w:t>
      </w:r>
    </w:p>
    <w:p w14:paraId="755EA80A" w14:textId="77777777" w:rsidR="00761487" w:rsidRDefault="00761487" w:rsidP="00761487">
      <w:pPr>
        <w:spacing w:line="360" w:lineRule="auto"/>
        <w:ind w:left="284" w:hanging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C7E08B7" w14:textId="144EBD01" w:rsidR="00761487" w:rsidRPr="00761487" w:rsidRDefault="00632CB9" w:rsidP="00761487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61487">
        <w:rPr>
          <w:rFonts w:ascii="Tahoma" w:hAnsi="Tahoma" w:cs="Tahoma"/>
          <w:b/>
          <w:bCs/>
          <w:color w:val="1F1F1F"/>
          <w:sz w:val="25"/>
          <w:szCs w:val="25"/>
        </w:rPr>
        <w:t>Enclosure</w:t>
      </w:r>
      <w:r w:rsidR="00761487" w:rsidRPr="00761487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3AD1004A" w14:textId="4DAE8C52" w:rsidR="00761487" w:rsidRPr="00761487" w:rsidRDefault="00761487" w:rsidP="00761487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61487">
        <w:rPr>
          <w:rFonts w:ascii="Tahoma" w:hAnsi="Tahoma" w:cs="Tahoma"/>
          <w:color w:val="1F1F1F"/>
          <w:sz w:val="25"/>
          <w:szCs w:val="25"/>
        </w:rPr>
        <w:t>Manual award Submitted by the faculty.</w:t>
      </w:r>
    </w:p>
    <w:p w14:paraId="255993C7" w14:textId="77777777" w:rsidR="00C12F58" w:rsidRPr="00A03137" w:rsidRDefault="00C12F58" w:rsidP="00D45E5D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42125A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2CC3E" w14:textId="77777777" w:rsidR="009A13BE" w:rsidRDefault="009A13BE">
      <w:r>
        <w:separator/>
      </w:r>
    </w:p>
  </w:endnote>
  <w:endnote w:type="continuationSeparator" w:id="0">
    <w:p w14:paraId="0C83FB16" w14:textId="77777777" w:rsidR="009A13BE" w:rsidRDefault="009A1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EB80D" w14:textId="77777777" w:rsidR="009A13BE" w:rsidRDefault="009A13BE">
      <w:r>
        <w:separator/>
      </w:r>
    </w:p>
  </w:footnote>
  <w:footnote w:type="continuationSeparator" w:id="0">
    <w:p w14:paraId="449B50F3" w14:textId="77777777" w:rsidR="009A13BE" w:rsidRDefault="009A13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1260BEA"/>
    <w:multiLevelType w:val="hybridMultilevel"/>
    <w:tmpl w:val="5E729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8"/>
  </w:num>
  <w:num w:numId="17">
    <w:abstractNumId w:val="14"/>
  </w:num>
  <w:num w:numId="18">
    <w:abstractNumId w:val="10"/>
  </w:num>
  <w:num w:numId="19">
    <w:abstractNumId w:val="16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2E78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A628E"/>
    <w:rsid w:val="005B473D"/>
    <w:rsid w:val="005C1B1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1487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4B6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13BE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807D1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D755C"/>
    <w:rsid w:val="00EF2933"/>
    <w:rsid w:val="00F05146"/>
    <w:rsid w:val="00F1115D"/>
    <w:rsid w:val="00F27A45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7</cp:revision>
  <cp:lastPrinted>2025-09-02T09:34:00Z</cp:lastPrinted>
  <dcterms:created xsi:type="dcterms:W3CDTF">2025-09-02T09:24:00Z</dcterms:created>
  <dcterms:modified xsi:type="dcterms:W3CDTF">2025-09-02T09:35:00Z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