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2519AB0F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182AB5">
        <w:rPr>
          <w:rFonts w:ascii="Tahoma" w:hAnsi="Tahoma" w:cs="Tahoma"/>
          <w:color w:val="1F1F1F"/>
          <w:sz w:val="25"/>
          <w:szCs w:val="25"/>
        </w:rPr>
        <w:t>24</w:t>
      </w:r>
      <w:r w:rsidR="007454E4">
        <w:rPr>
          <w:rFonts w:ascii="Tahoma" w:hAnsi="Tahoma" w:cs="Tahoma"/>
          <w:color w:val="1F1F1F"/>
          <w:sz w:val="25"/>
          <w:szCs w:val="25"/>
        </w:rPr>
        <w:t>20</w:t>
      </w:r>
      <w:r w:rsidR="00557CC3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763295">
        <w:rPr>
          <w:rFonts w:ascii="Tahoma" w:hAnsi="Tahoma" w:cs="Tahoma"/>
          <w:color w:val="1F1F1F"/>
          <w:sz w:val="25"/>
          <w:szCs w:val="25"/>
        </w:rPr>
        <w:t>23-03-2026</w:t>
      </w:r>
    </w:p>
    <w:p w14:paraId="77F461F7" w14:textId="35A93DDA" w:rsidR="00763295" w:rsidRPr="00763295" w:rsidRDefault="00763295" w:rsidP="00763295">
      <w:pPr>
        <w:ind w:left="284" w:hanging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763295">
        <w:rPr>
          <w:rFonts w:ascii="Tahoma" w:hAnsi="Tahoma" w:cs="Tahoma"/>
          <w:b/>
          <w:bCs/>
          <w:color w:val="1F1F1F"/>
          <w:sz w:val="25"/>
          <w:szCs w:val="25"/>
        </w:rPr>
        <w:t>Subject: Enclosure of CID Clearance Certificate in continuation of our letter No: KGP/PF/2026/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2389</w:t>
      </w:r>
      <w:r w:rsidRPr="00763295">
        <w:rPr>
          <w:rFonts w:ascii="Tahoma" w:hAnsi="Tahoma" w:cs="Tahoma"/>
          <w:b/>
          <w:bCs/>
          <w:color w:val="1F1F1F"/>
          <w:sz w:val="25"/>
          <w:szCs w:val="25"/>
        </w:rPr>
        <w:t xml:space="preserve"> dated 16/03/2026 – Application for sanctioning of 56 days leave with station permission to go outside country for performing Hajj-2026.</w:t>
      </w:r>
    </w:p>
    <w:p w14:paraId="755F4979" w14:textId="77777777" w:rsidR="00763295" w:rsidRP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63295">
        <w:rPr>
          <w:rFonts w:ascii="Tahoma" w:hAnsi="Tahoma" w:cs="Tahoma"/>
          <w:color w:val="1F1F1F"/>
          <w:sz w:val="25"/>
          <w:szCs w:val="25"/>
        </w:rPr>
        <w:t>Sir,</w:t>
      </w:r>
    </w:p>
    <w:p w14:paraId="639293D3" w14:textId="7DD2B869" w:rsidR="00763295" w:rsidRP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63295">
        <w:rPr>
          <w:rFonts w:ascii="Tahoma" w:hAnsi="Tahoma" w:cs="Tahoma"/>
          <w:color w:val="1F1F1F"/>
          <w:sz w:val="25"/>
          <w:szCs w:val="25"/>
        </w:rPr>
        <w:t>Kindly refer to our letter No: KGP/PF/2026/</w:t>
      </w:r>
      <w:r>
        <w:rPr>
          <w:rFonts w:ascii="Tahoma" w:hAnsi="Tahoma" w:cs="Tahoma"/>
          <w:color w:val="1F1F1F"/>
          <w:sz w:val="25"/>
          <w:szCs w:val="25"/>
        </w:rPr>
        <w:t>2389</w:t>
      </w:r>
      <w:r w:rsidRPr="00763295">
        <w:rPr>
          <w:rFonts w:ascii="Tahoma" w:hAnsi="Tahoma" w:cs="Tahoma"/>
          <w:color w:val="1F1F1F"/>
          <w:sz w:val="25"/>
          <w:szCs w:val="25"/>
        </w:rPr>
        <w:t xml:space="preserve"> dated 16/03/2026 on the above cited subject, wherein the leave application form along with a copy of Vigilance Clearance in respect of Mrs. Ulfat Ara Khan, Lecturer-I, Computer Engg. Department was forwarded for necessary sanction.</w:t>
      </w:r>
    </w:p>
    <w:p w14:paraId="093E0303" w14:textId="01F1BC15" w:rsid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763295">
        <w:rPr>
          <w:rFonts w:ascii="Tahoma" w:hAnsi="Tahoma" w:cs="Tahoma"/>
          <w:color w:val="1F1F1F"/>
          <w:sz w:val="25"/>
          <w:szCs w:val="25"/>
        </w:rPr>
        <w:t>In continuation to the above referred letter, we are now enclosing herewith the CID Clearance Certificate issued in favour of the said officer for favour of further necessary action at your</w:t>
      </w:r>
      <w:r>
        <w:rPr>
          <w:rFonts w:ascii="Tahoma" w:hAnsi="Tahoma" w:cs="Tahoma"/>
          <w:color w:val="1F1F1F"/>
          <w:sz w:val="25"/>
          <w:szCs w:val="25"/>
        </w:rPr>
        <w:t xml:space="preserve"> office</w:t>
      </w:r>
      <w:r w:rsidRPr="00763295">
        <w:rPr>
          <w:rFonts w:ascii="Tahoma" w:hAnsi="Tahoma" w:cs="Tahoma"/>
          <w:color w:val="1F1F1F"/>
          <w:sz w:val="25"/>
          <w:szCs w:val="25"/>
        </w:rPr>
        <w:t xml:space="preserve"> end, please.</w:t>
      </w:r>
    </w:p>
    <w:p w14:paraId="5E5519B7" w14:textId="77777777" w:rsid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E89005" w14:textId="77777777" w:rsid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33B28F" w14:textId="77777777" w:rsidR="00763295" w:rsidRP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CB1CFB" w14:textId="6401ECE4" w:rsidR="00763295" w:rsidRPr="0049356F" w:rsidRDefault="00763295" w:rsidP="00763295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</w:rPr>
      </w:pPr>
      <w:r w:rsidRPr="0049356F">
        <w:rPr>
          <w:rFonts w:ascii="Tahoma" w:hAnsi="Tahoma" w:cs="Tahoma"/>
          <w:b/>
          <w:bCs/>
          <w:color w:val="1F1F1F"/>
        </w:rPr>
        <w:t>Encls:</w:t>
      </w:r>
    </w:p>
    <w:p w14:paraId="1323892D" w14:textId="64BAF637" w:rsidR="00763295" w:rsidRPr="00112DE6" w:rsidRDefault="00112DE6" w:rsidP="00763295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  <w:r w:rsidRPr="00112DE6">
        <w:rPr>
          <w:rFonts w:ascii="Tahoma" w:hAnsi="Tahoma" w:cs="Tahoma"/>
          <w:color w:val="1F1F1F"/>
        </w:rPr>
        <w:t>1.</w:t>
      </w:r>
      <w:r w:rsidR="00763295" w:rsidRPr="00112DE6">
        <w:rPr>
          <w:rFonts w:ascii="Tahoma" w:hAnsi="Tahoma" w:cs="Tahoma"/>
          <w:color w:val="1F1F1F"/>
        </w:rPr>
        <w:t>CID Clearance Certificate</w:t>
      </w:r>
      <w:r w:rsidR="00763295" w:rsidRPr="00112DE6">
        <w:rPr>
          <w:rFonts w:ascii="Tahoma" w:hAnsi="Tahoma" w:cs="Tahoma"/>
          <w:color w:val="1F1F1F"/>
        </w:rPr>
        <w:t>.</w:t>
      </w:r>
    </w:p>
    <w:p w14:paraId="40549529" w14:textId="6C09B3DB" w:rsidR="00112DE6" w:rsidRPr="00112DE6" w:rsidRDefault="00112DE6" w:rsidP="00763295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  <w:r w:rsidRPr="00112DE6">
        <w:rPr>
          <w:rFonts w:ascii="Tahoma" w:hAnsi="Tahoma" w:cs="Tahoma"/>
          <w:color w:val="1F1F1F"/>
        </w:rPr>
        <w:t xml:space="preserve">2.Letter </w:t>
      </w:r>
      <w:proofErr w:type="gramStart"/>
      <w:r w:rsidRPr="00112DE6">
        <w:rPr>
          <w:rFonts w:ascii="Tahoma" w:hAnsi="Tahoma" w:cs="Tahoma"/>
          <w:color w:val="1F1F1F"/>
        </w:rPr>
        <w:t>No:</w:t>
      </w:r>
      <w:r w:rsidRPr="00112DE6">
        <w:rPr>
          <w:rFonts w:ascii="Tahoma" w:hAnsi="Tahoma" w:cs="Tahoma"/>
          <w:color w:val="1F1F1F"/>
        </w:rPr>
        <w:t>KGP</w:t>
      </w:r>
      <w:proofErr w:type="gramEnd"/>
      <w:r w:rsidRPr="00112DE6">
        <w:rPr>
          <w:rFonts w:ascii="Tahoma" w:hAnsi="Tahoma" w:cs="Tahoma"/>
          <w:color w:val="1F1F1F"/>
        </w:rPr>
        <w:t xml:space="preserve">/PF/2026/2389 dated 16/03/2026 </w:t>
      </w:r>
    </w:p>
    <w:p w14:paraId="55523B78" w14:textId="77777777" w:rsidR="00763295" w:rsidRPr="00763295" w:rsidRDefault="00763295" w:rsidP="00763295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94B7203" w14:textId="39D81DE2" w:rsidR="0036182F" w:rsidRDefault="00763295" w:rsidP="00763295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</w: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21B8D8B" w14:textId="47C87132" w:rsidR="00112DE6" w:rsidRDefault="00112DE6" w:rsidP="00763295">
      <w:pPr>
        <w:spacing w:line="360" w:lineRule="auto"/>
        <w:ind w:left="284"/>
        <w:rPr>
          <w:rFonts w:ascii="Tahoma" w:hAnsi="Tahoma" w:cs="Tahoma"/>
          <w:color w:val="1F1F1F"/>
          <w:sz w:val="25"/>
          <w:szCs w:val="25"/>
        </w:rPr>
      </w:pPr>
    </w:p>
    <w:p w14:paraId="2E6198A9" w14:textId="53EA325E" w:rsidR="0036182F" w:rsidRPr="003E44A4" w:rsidRDefault="0036182F" w:rsidP="00FD16A9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</w:p>
    <w:p w14:paraId="712A4E61" w14:textId="3DBC13AA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763295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475E7E15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763295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5A9E3356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763295">
        <w:rPr>
          <w:rFonts w:ascii="Tahoma" w:hAnsi="Tahoma" w:cs="Tahoma"/>
          <w:color w:val="1F1F1F"/>
          <w:sz w:val="25"/>
          <w:szCs w:val="25"/>
        </w:rPr>
        <w:t xml:space="preserve">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278958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4B60F76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1DA6" w14:textId="77777777" w:rsidR="005662B8" w:rsidRDefault="005662B8">
      <w:r>
        <w:separator/>
      </w:r>
    </w:p>
  </w:endnote>
  <w:endnote w:type="continuationSeparator" w:id="0">
    <w:p w14:paraId="741477D2" w14:textId="77777777" w:rsidR="005662B8" w:rsidRDefault="00566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B397" w14:textId="77777777" w:rsidR="005662B8" w:rsidRDefault="005662B8">
      <w:r>
        <w:separator/>
      </w:r>
    </w:p>
  </w:footnote>
  <w:footnote w:type="continuationSeparator" w:id="0">
    <w:p w14:paraId="3C579114" w14:textId="77777777" w:rsidR="005662B8" w:rsidRDefault="00566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12DE6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2AB5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0BE"/>
    <w:rsid w:val="002D0BC4"/>
    <w:rsid w:val="002D1C5B"/>
    <w:rsid w:val="002F1995"/>
    <w:rsid w:val="00322356"/>
    <w:rsid w:val="0033518C"/>
    <w:rsid w:val="00342855"/>
    <w:rsid w:val="003437C2"/>
    <w:rsid w:val="0036038D"/>
    <w:rsid w:val="00360589"/>
    <w:rsid w:val="0036182F"/>
    <w:rsid w:val="00364DD9"/>
    <w:rsid w:val="003735B5"/>
    <w:rsid w:val="00377186"/>
    <w:rsid w:val="0037797E"/>
    <w:rsid w:val="003A1C03"/>
    <w:rsid w:val="003A3251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356F"/>
    <w:rsid w:val="00497C24"/>
    <w:rsid w:val="004B3216"/>
    <w:rsid w:val="004C1551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B8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54E4"/>
    <w:rsid w:val="00746C14"/>
    <w:rsid w:val="00757FC8"/>
    <w:rsid w:val="00757FD6"/>
    <w:rsid w:val="00762F19"/>
    <w:rsid w:val="00763295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3469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871E2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00FD16A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2026-03-23T10:13:00Z</cp:lastPrinted>
  <dcterms:created xsi:type="dcterms:W3CDTF">2026-03-23T10:04:00Z</dcterms:created>
  <dcterms:modified xsi:type="dcterms:W3CDTF">2026-03-23T10:13:00Z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