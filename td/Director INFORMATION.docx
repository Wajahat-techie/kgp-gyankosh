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36A2A032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20858404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Dated:</w:t>
      </w:r>
      <w:r w:rsidR="00DE2F2A">
        <w:rPr>
          <w:rFonts w:ascii="Tahoma" w:hAnsi="Tahoma" w:cs="Tahoma"/>
          <w:color w:val="1F1F1F"/>
          <w:sz w:val="25"/>
          <w:szCs w:val="25"/>
        </w:rPr>
        <w:t>10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ABE1DD6" w14:textId="745A0975" w:rsidR="00DE2F2A" w:rsidRDefault="00D45E5D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Submission of information.</w:t>
      </w:r>
    </w:p>
    <w:p w14:paraId="08F8FCBE" w14:textId="77777777" w:rsidR="00DE2F2A" w:rsidRDefault="00DE2F2A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4ED0F99" w14:textId="385A9A82" w:rsidR="00DE2F2A" w:rsidRPr="00DE2F2A" w:rsidRDefault="00DE2F2A" w:rsidP="00DE2F2A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DE2F2A">
        <w:rPr>
          <w:rFonts w:ascii="Tahoma" w:hAnsi="Tahoma" w:cs="Tahoma"/>
          <w:color w:val="1F1F1F"/>
          <w:sz w:val="25"/>
          <w:szCs w:val="25"/>
        </w:rPr>
        <w:t>Sir,</w:t>
      </w:r>
    </w:p>
    <w:p w14:paraId="457C6714" w14:textId="3C9B9973" w:rsidR="00DE2F2A" w:rsidRPr="00DE2F2A" w:rsidRDefault="00DE2F2A" w:rsidP="00DE2F2A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DE2F2A">
        <w:rPr>
          <w:rFonts w:ascii="Tahoma" w:hAnsi="Tahoma" w:cs="Tahoma"/>
          <w:color w:val="1F1F1F"/>
          <w:sz w:val="25"/>
          <w:szCs w:val="25"/>
        </w:rPr>
        <w:t>This office is in receipt of your email communication dated 09-07-2025 requesting details of employees listed in the provided document. Out of the 16 individuals listed, only the following three pertain to this institution, and their details are as follows:</w:t>
      </w:r>
    </w:p>
    <w:p w14:paraId="508B45E7" w14:textId="617EA143" w:rsidR="00DE2F2A" w:rsidRPr="00DE2F2A" w:rsidRDefault="00DE2F2A" w:rsidP="00DE2F2A">
      <w:pPr>
        <w:numPr>
          <w:ilvl w:val="0"/>
          <w:numId w:val="19"/>
        </w:numPr>
        <w:tabs>
          <w:tab w:val="clear" w:pos="360"/>
          <w:tab w:val="num" w:pos="720"/>
        </w:tabs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DE2F2A">
        <w:rPr>
          <w:rFonts w:ascii="Tahoma" w:hAnsi="Tahoma" w:cs="Tahoma"/>
          <w:color w:val="1F1F1F"/>
          <w:sz w:val="25"/>
          <w:szCs w:val="25"/>
        </w:rPr>
        <w:t xml:space="preserve">S.No. 3: Mushtaq Ahmad Rather, S/o Abdul Salam Rather, R/o </w:t>
      </w:r>
      <w:proofErr w:type="spellStart"/>
      <w:r w:rsidRPr="00DE2F2A">
        <w:rPr>
          <w:rFonts w:ascii="Tahoma" w:hAnsi="Tahoma" w:cs="Tahoma"/>
          <w:color w:val="1F1F1F"/>
          <w:sz w:val="25"/>
          <w:szCs w:val="25"/>
        </w:rPr>
        <w:t>Chquara</w:t>
      </w:r>
      <w:proofErr w:type="spellEnd"/>
      <w:r w:rsidRPr="00DE2F2A"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spellStart"/>
      <w:r w:rsidRPr="00DE2F2A">
        <w:rPr>
          <w:rFonts w:ascii="Tahoma" w:hAnsi="Tahoma" w:cs="Tahoma"/>
          <w:color w:val="1F1F1F"/>
          <w:sz w:val="25"/>
          <w:szCs w:val="25"/>
        </w:rPr>
        <w:t>Puiwama</w:t>
      </w:r>
      <w:proofErr w:type="spellEnd"/>
      <w:r w:rsidRPr="00DE2F2A">
        <w:rPr>
          <w:rFonts w:ascii="Tahoma" w:hAnsi="Tahoma" w:cs="Tahoma"/>
          <w:color w:val="1F1F1F"/>
          <w:sz w:val="25"/>
          <w:szCs w:val="25"/>
        </w:rPr>
        <w:t>, Age 28 yrs.</w:t>
      </w:r>
    </w:p>
    <w:p w14:paraId="0A058E61" w14:textId="77777777" w:rsidR="00DE2F2A" w:rsidRPr="00DE2F2A" w:rsidRDefault="00DE2F2A" w:rsidP="00DE2F2A">
      <w:pPr>
        <w:numPr>
          <w:ilvl w:val="0"/>
          <w:numId w:val="19"/>
        </w:numPr>
        <w:tabs>
          <w:tab w:val="clear" w:pos="360"/>
          <w:tab w:val="num" w:pos="720"/>
        </w:tabs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DE2F2A">
        <w:rPr>
          <w:rFonts w:ascii="Tahoma" w:hAnsi="Tahoma" w:cs="Tahoma"/>
          <w:color w:val="1F1F1F"/>
          <w:sz w:val="25"/>
          <w:szCs w:val="25"/>
        </w:rPr>
        <w:t xml:space="preserve">S.No. 11: Muzamil Hussain, S/o Mohammad Yousuf Sofi, R/o Umar Colony </w:t>
      </w:r>
      <w:proofErr w:type="spellStart"/>
      <w:r w:rsidRPr="00DE2F2A">
        <w:rPr>
          <w:rFonts w:ascii="Tahoma" w:hAnsi="Tahoma" w:cs="Tahoma"/>
          <w:color w:val="1F1F1F"/>
          <w:sz w:val="25"/>
          <w:szCs w:val="25"/>
        </w:rPr>
        <w:t>Lalbazar</w:t>
      </w:r>
      <w:proofErr w:type="spellEnd"/>
      <w:r w:rsidRPr="00DE2F2A">
        <w:rPr>
          <w:rFonts w:ascii="Tahoma" w:hAnsi="Tahoma" w:cs="Tahoma"/>
          <w:color w:val="1F1F1F"/>
          <w:sz w:val="25"/>
          <w:szCs w:val="25"/>
        </w:rPr>
        <w:t>, Age 32 yrs.</w:t>
      </w:r>
    </w:p>
    <w:p w14:paraId="1233E274" w14:textId="77777777" w:rsidR="00DE2F2A" w:rsidRPr="00DE2F2A" w:rsidRDefault="00DE2F2A" w:rsidP="00DE2F2A">
      <w:pPr>
        <w:numPr>
          <w:ilvl w:val="0"/>
          <w:numId w:val="19"/>
        </w:numPr>
        <w:tabs>
          <w:tab w:val="clear" w:pos="360"/>
          <w:tab w:val="num" w:pos="720"/>
        </w:tabs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DE2F2A">
        <w:rPr>
          <w:rFonts w:ascii="Tahoma" w:hAnsi="Tahoma" w:cs="Tahoma"/>
          <w:color w:val="1F1F1F"/>
          <w:sz w:val="25"/>
          <w:szCs w:val="25"/>
        </w:rPr>
        <w:t xml:space="preserve">S.No. 12: Mubarak </w:t>
      </w:r>
      <w:proofErr w:type="spellStart"/>
      <w:r w:rsidRPr="00DE2F2A">
        <w:rPr>
          <w:rFonts w:ascii="Tahoma" w:hAnsi="Tahoma" w:cs="Tahoma"/>
          <w:color w:val="1F1F1F"/>
          <w:sz w:val="25"/>
          <w:szCs w:val="25"/>
        </w:rPr>
        <w:t>Ibni</w:t>
      </w:r>
      <w:proofErr w:type="spellEnd"/>
      <w:r w:rsidRPr="00DE2F2A">
        <w:rPr>
          <w:rFonts w:ascii="Tahoma" w:hAnsi="Tahoma" w:cs="Tahoma"/>
          <w:color w:val="1F1F1F"/>
          <w:sz w:val="25"/>
          <w:szCs w:val="25"/>
        </w:rPr>
        <w:t xml:space="preserve"> Majeed, S/o Abdul Majid, R/o </w:t>
      </w:r>
      <w:proofErr w:type="spellStart"/>
      <w:r w:rsidRPr="00DE2F2A">
        <w:rPr>
          <w:rFonts w:ascii="Tahoma" w:hAnsi="Tahoma" w:cs="Tahoma"/>
          <w:color w:val="1F1F1F"/>
          <w:sz w:val="25"/>
          <w:szCs w:val="25"/>
        </w:rPr>
        <w:t>Mansbal</w:t>
      </w:r>
      <w:proofErr w:type="spellEnd"/>
      <w:r w:rsidRPr="00DE2F2A">
        <w:rPr>
          <w:rFonts w:ascii="Tahoma" w:hAnsi="Tahoma" w:cs="Tahoma"/>
          <w:color w:val="1F1F1F"/>
          <w:sz w:val="25"/>
          <w:szCs w:val="25"/>
        </w:rPr>
        <w:t xml:space="preserve"> </w:t>
      </w:r>
      <w:proofErr w:type="spellStart"/>
      <w:r w:rsidRPr="00DE2F2A">
        <w:rPr>
          <w:rFonts w:ascii="Tahoma" w:hAnsi="Tahoma" w:cs="Tahoma"/>
          <w:color w:val="1F1F1F"/>
          <w:sz w:val="25"/>
          <w:szCs w:val="25"/>
        </w:rPr>
        <w:t>Safapora</w:t>
      </w:r>
      <w:proofErr w:type="spellEnd"/>
      <w:r w:rsidRPr="00DE2F2A">
        <w:rPr>
          <w:rFonts w:ascii="Tahoma" w:hAnsi="Tahoma" w:cs="Tahoma"/>
          <w:color w:val="1F1F1F"/>
          <w:sz w:val="25"/>
          <w:szCs w:val="25"/>
        </w:rPr>
        <w:t>, Age 26 yrs.</w:t>
      </w:r>
    </w:p>
    <w:p w14:paraId="2A990C23" w14:textId="77777777" w:rsidR="00632CB9" w:rsidRDefault="00632CB9" w:rsidP="00DE2F2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0320C77" w14:textId="70E7B59C" w:rsidR="00632CB9" w:rsidRPr="00632CB9" w:rsidRDefault="00632CB9" w:rsidP="00D45E5D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32CB9">
        <w:rPr>
          <w:rFonts w:ascii="Tahoma" w:hAnsi="Tahoma" w:cs="Tahoma"/>
          <w:b/>
          <w:bCs/>
          <w:color w:val="1F1F1F"/>
          <w:sz w:val="25"/>
          <w:szCs w:val="25"/>
        </w:rPr>
        <w:t>Enclosures: Affidavits</w:t>
      </w: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48492" w14:textId="77777777" w:rsidR="002161E4" w:rsidRDefault="002161E4">
      <w:r>
        <w:separator/>
      </w:r>
    </w:p>
  </w:endnote>
  <w:endnote w:type="continuationSeparator" w:id="0">
    <w:p w14:paraId="76331DDB" w14:textId="77777777" w:rsidR="002161E4" w:rsidRDefault="00216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440C0" w14:textId="77777777" w:rsidR="002161E4" w:rsidRDefault="002161E4">
      <w:r>
        <w:separator/>
      </w:r>
    </w:p>
  </w:footnote>
  <w:footnote w:type="continuationSeparator" w:id="0">
    <w:p w14:paraId="125A7DCF" w14:textId="77777777" w:rsidR="002161E4" w:rsidRDefault="00216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9573409">
    <w:abstractNumId w:val="9"/>
  </w:num>
  <w:num w:numId="2" w16cid:durableId="1017774765">
    <w:abstractNumId w:val="7"/>
  </w:num>
  <w:num w:numId="3" w16cid:durableId="2096242777">
    <w:abstractNumId w:val="6"/>
  </w:num>
  <w:num w:numId="4" w16cid:durableId="1350401830">
    <w:abstractNumId w:val="5"/>
  </w:num>
  <w:num w:numId="5" w16cid:durableId="1056079487">
    <w:abstractNumId w:val="4"/>
  </w:num>
  <w:num w:numId="6" w16cid:durableId="111873663">
    <w:abstractNumId w:val="8"/>
  </w:num>
  <w:num w:numId="7" w16cid:durableId="1822041528">
    <w:abstractNumId w:val="3"/>
  </w:num>
  <w:num w:numId="8" w16cid:durableId="1091242750">
    <w:abstractNumId w:val="2"/>
  </w:num>
  <w:num w:numId="9" w16cid:durableId="1032727508">
    <w:abstractNumId w:val="1"/>
  </w:num>
  <w:num w:numId="10" w16cid:durableId="1263488373">
    <w:abstractNumId w:val="0"/>
  </w:num>
  <w:num w:numId="11" w16cid:durableId="713625798">
    <w:abstractNumId w:val="12"/>
  </w:num>
  <w:num w:numId="12" w16cid:durableId="1027366698">
    <w:abstractNumId w:val="13"/>
  </w:num>
  <w:num w:numId="13" w16cid:durableId="19089482">
    <w:abstractNumId w:val="11"/>
  </w:num>
  <w:num w:numId="14" w16cid:durableId="1886982164">
    <w:abstractNumId w:val="17"/>
  </w:num>
  <w:num w:numId="15" w16cid:durableId="1044796055">
    <w:abstractNumId w:val="15"/>
  </w:num>
  <w:num w:numId="16" w16cid:durableId="1853303922">
    <w:abstractNumId w:val="18"/>
  </w:num>
  <w:num w:numId="17" w16cid:durableId="740441839">
    <w:abstractNumId w:val="14"/>
  </w:num>
  <w:num w:numId="18" w16cid:durableId="1714306528">
    <w:abstractNumId w:val="10"/>
  </w:num>
  <w:num w:numId="19" w16cid:durableId="5547765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2</cp:revision>
  <cp:lastPrinted>2025-07-07T09:05:00Z</cp:lastPrinted>
  <dcterms:created xsi:type="dcterms:W3CDTF">2025-07-10T03:42:00Z</dcterms:created>
  <dcterms:modified xsi:type="dcterms:W3CDTF">2025-07-10T03:42:00Z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