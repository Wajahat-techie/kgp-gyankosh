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C704" w14:textId="3DAA673E" w:rsidR="00CD33E7" w:rsidRPr="00CD33E7" w:rsidRDefault="00CD33E7" w:rsidP="00F60AD6">
      <w:pPr>
        <w:ind w:left="284"/>
        <w:rPr>
          <w:rFonts w:ascii="Tahoma" w:hAnsi="Tahoma" w:cs="Tahoma"/>
          <w:sz w:val="25"/>
          <w:szCs w:val="25"/>
        </w:rPr>
      </w:pPr>
      <w:bookmarkStart w:id="0" w:name="_Hlk201913794"/>
      <w:r w:rsidRPr="00CD33E7">
        <w:rPr>
          <w:rFonts w:ascii="Tahoma" w:hAnsi="Tahoma" w:cs="Tahoma"/>
          <w:sz w:val="25"/>
          <w:szCs w:val="25"/>
        </w:rPr>
        <w:t xml:space="preserve">The </w:t>
      </w:r>
      <w:proofErr w:type="gramStart"/>
      <w:r w:rsidRPr="00CD33E7">
        <w:rPr>
          <w:rFonts w:ascii="Tahoma" w:hAnsi="Tahoma" w:cs="Tahoma"/>
          <w:sz w:val="25"/>
          <w:szCs w:val="25"/>
        </w:rPr>
        <w:t>Principal</w:t>
      </w:r>
      <w:proofErr w:type="gramEnd"/>
      <w:r w:rsidR="001A6B23">
        <w:rPr>
          <w:rFonts w:ascii="Tahoma" w:hAnsi="Tahoma" w:cs="Tahoma"/>
          <w:sz w:val="25"/>
          <w:szCs w:val="25"/>
        </w:rPr>
        <w:t>,</w:t>
      </w:r>
    </w:p>
    <w:p w14:paraId="2C688E16" w14:textId="730B7B01" w:rsidR="0043382C" w:rsidRDefault="0043382C" w:rsidP="00F60AD6">
      <w:pPr>
        <w:ind w:left="284"/>
        <w:rPr>
          <w:rFonts w:ascii="Tahoma" w:hAnsi="Tahoma" w:cs="Tahoma"/>
          <w:sz w:val="25"/>
          <w:szCs w:val="25"/>
        </w:rPr>
      </w:pPr>
      <w:r>
        <w:rPr>
          <w:rFonts w:ascii="Tahoma" w:hAnsi="Tahoma" w:cs="Tahoma"/>
          <w:sz w:val="25"/>
          <w:szCs w:val="25"/>
        </w:rPr>
        <w:t xml:space="preserve">Government Polytechnic </w:t>
      </w:r>
      <w:r w:rsidR="00873E3A">
        <w:rPr>
          <w:rFonts w:ascii="Tahoma" w:hAnsi="Tahoma" w:cs="Tahoma"/>
          <w:sz w:val="25"/>
          <w:szCs w:val="25"/>
        </w:rPr>
        <w:t>College</w:t>
      </w:r>
      <w:r>
        <w:rPr>
          <w:rFonts w:ascii="Tahoma" w:hAnsi="Tahoma" w:cs="Tahoma"/>
          <w:sz w:val="25"/>
          <w:szCs w:val="25"/>
        </w:rPr>
        <w:t>,</w:t>
      </w:r>
    </w:p>
    <w:p w14:paraId="2EB7DBD3" w14:textId="67B2D516" w:rsidR="0043382C" w:rsidRPr="00CD33E7" w:rsidRDefault="00FC4D2A" w:rsidP="00F60AD6">
      <w:pPr>
        <w:ind w:left="284"/>
        <w:rPr>
          <w:rFonts w:ascii="Tahoma" w:hAnsi="Tahoma" w:cs="Tahoma"/>
          <w:sz w:val="25"/>
          <w:szCs w:val="25"/>
        </w:rPr>
      </w:pPr>
      <w:r>
        <w:rPr>
          <w:rFonts w:ascii="Tahoma" w:hAnsi="Tahoma" w:cs="Tahoma"/>
          <w:sz w:val="25"/>
          <w:szCs w:val="25"/>
        </w:rPr>
        <w:t>Ganderbal.</w:t>
      </w:r>
    </w:p>
    <w:p w14:paraId="312E880E" w14:textId="61264BF0" w:rsidR="0043382C" w:rsidRDefault="0043382C" w:rsidP="00F60AD6">
      <w:pPr>
        <w:ind w:left="284"/>
        <w:rPr>
          <w:rFonts w:ascii="Tahoma" w:hAnsi="Tahoma" w:cs="Tahoma"/>
          <w:sz w:val="25"/>
          <w:szCs w:val="25"/>
        </w:rPr>
      </w:pPr>
    </w:p>
    <w:p w14:paraId="069B6DBE" w14:textId="14E83836" w:rsidR="00F60AD6" w:rsidRDefault="0043382C" w:rsidP="00F60AD6">
      <w:pPr>
        <w:ind w:left="284"/>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F60AD6">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0E6C6E">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94491">
        <w:rPr>
          <w:rFonts w:ascii="Tahoma" w:hAnsi="Tahoma" w:cs="Tahoma"/>
          <w:color w:val="1F1F1F"/>
          <w:sz w:val="25"/>
          <w:szCs w:val="25"/>
        </w:rPr>
        <w:t xml:space="preserve"> </w:t>
      </w:r>
      <w:bookmarkEnd w:id="0"/>
      <w:r w:rsidR="00873E3A">
        <w:rPr>
          <w:rFonts w:ascii="Tahoma" w:hAnsi="Tahoma" w:cs="Tahoma"/>
          <w:color w:val="1F1F1F"/>
          <w:sz w:val="25"/>
          <w:szCs w:val="25"/>
        </w:rPr>
        <w:t>11-02-2026</w:t>
      </w:r>
    </w:p>
    <w:p w14:paraId="5AC5C60C" w14:textId="77777777" w:rsidR="00DB46A8" w:rsidRPr="00F60AD6" w:rsidRDefault="00DB46A8" w:rsidP="00F60AD6">
      <w:pPr>
        <w:ind w:left="284"/>
        <w:rPr>
          <w:rFonts w:ascii="Tahoma" w:hAnsi="Tahoma" w:cs="Tahoma"/>
          <w:color w:val="1F1F1F"/>
          <w:sz w:val="25"/>
          <w:szCs w:val="25"/>
        </w:rPr>
      </w:pPr>
    </w:p>
    <w:p w14:paraId="32F87A6B" w14:textId="13E752F0" w:rsidR="00873E3A" w:rsidRDefault="00873E3A" w:rsidP="00873E3A">
      <w:pPr>
        <w:ind w:left="360"/>
        <w:jc w:val="both"/>
        <w:rPr>
          <w:rFonts w:ascii="Tahoma" w:hAnsi="Tahoma" w:cs="Tahoma"/>
          <w:b/>
          <w:bCs/>
          <w:color w:val="1F1F1F"/>
          <w:sz w:val="25"/>
          <w:szCs w:val="25"/>
        </w:rPr>
      </w:pPr>
      <w:r w:rsidRPr="00873E3A">
        <w:rPr>
          <w:rFonts w:ascii="Tahoma" w:hAnsi="Tahoma" w:cs="Tahoma"/>
          <w:b/>
          <w:bCs/>
          <w:color w:val="1F1F1F"/>
          <w:sz w:val="25"/>
          <w:szCs w:val="25"/>
        </w:rPr>
        <w:t>Subject</w:t>
      </w:r>
      <w:r>
        <w:rPr>
          <w:rFonts w:ascii="Tahoma" w:hAnsi="Tahoma" w:cs="Tahoma"/>
          <w:b/>
          <w:bCs/>
          <w:color w:val="1F1F1F"/>
          <w:sz w:val="25"/>
          <w:szCs w:val="25"/>
        </w:rPr>
        <w:t>:</w:t>
      </w:r>
      <w:r w:rsidRPr="00873E3A">
        <w:rPr>
          <w:rFonts w:ascii="Tahoma" w:hAnsi="Tahoma" w:cs="Tahoma"/>
          <w:b/>
          <w:bCs/>
          <w:color w:val="1F1F1F"/>
          <w:sz w:val="25"/>
          <w:szCs w:val="25"/>
        </w:rPr>
        <w:t xml:space="preserve"> Request for Deputation of Faculty in Computer Engineering Department</w:t>
      </w:r>
      <w:r>
        <w:rPr>
          <w:rFonts w:ascii="Tahoma" w:hAnsi="Tahoma" w:cs="Tahoma"/>
          <w:b/>
          <w:bCs/>
          <w:color w:val="1F1F1F"/>
          <w:sz w:val="25"/>
          <w:szCs w:val="25"/>
        </w:rPr>
        <w:t>-Temporary arrangement of faculty thereof.</w:t>
      </w:r>
    </w:p>
    <w:p w14:paraId="60F0F3E4" w14:textId="77777777" w:rsidR="00873E3A" w:rsidRPr="00873E3A" w:rsidRDefault="00873E3A" w:rsidP="00873E3A">
      <w:pPr>
        <w:ind w:left="360"/>
        <w:jc w:val="both"/>
        <w:rPr>
          <w:rFonts w:ascii="Tahoma" w:hAnsi="Tahoma" w:cs="Tahoma"/>
          <w:color w:val="1F1F1F"/>
          <w:sz w:val="25"/>
          <w:szCs w:val="25"/>
        </w:rPr>
      </w:pPr>
    </w:p>
    <w:p w14:paraId="44BA938B" w14:textId="77777777" w:rsidR="00873E3A" w:rsidRPr="00873E3A" w:rsidRDefault="00873E3A" w:rsidP="00873E3A">
      <w:pPr>
        <w:spacing w:line="360" w:lineRule="auto"/>
        <w:ind w:left="360"/>
        <w:jc w:val="both"/>
        <w:rPr>
          <w:rFonts w:ascii="Tahoma" w:hAnsi="Tahoma" w:cs="Tahoma"/>
          <w:color w:val="1F1F1F"/>
          <w:sz w:val="25"/>
          <w:szCs w:val="25"/>
        </w:rPr>
      </w:pPr>
      <w:r w:rsidRPr="00873E3A">
        <w:rPr>
          <w:rFonts w:ascii="Tahoma" w:hAnsi="Tahoma" w:cs="Tahoma"/>
          <w:color w:val="1F1F1F"/>
          <w:sz w:val="25"/>
          <w:szCs w:val="25"/>
        </w:rPr>
        <w:t>Madam,</w:t>
      </w:r>
    </w:p>
    <w:p w14:paraId="44BB0DB1" w14:textId="63A95C31" w:rsidR="00873E3A" w:rsidRPr="00873E3A" w:rsidRDefault="00873E3A" w:rsidP="00873E3A">
      <w:pPr>
        <w:spacing w:line="360" w:lineRule="auto"/>
        <w:ind w:left="360"/>
        <w:jc w:val="both"/>
        <w:rPr>
          <w:rFonts w:ascii="Tahoma" w:hAnsi="Tahoma" w:cs="Tahoma"/>
          <w:color w:val="1F1F1F"/>
          <w:sz w:val="25"/>
          <w:szCs w:val="25"/>
        </w:rPr>
      </w:pPr>
      <w:r w:rsidRPr="00873E3A">
        <w:rPr>
          <w:rFonts w:ascii="Tahoma" w:hAnsi="Tahoma" w:cs="Tahoma"/>
          <w:color w:val="1F1F1F"/>
          <w:sz w:val="25"/>
          <w:szCs w:val="25"/>
        </w:rPr>
        <w:t>This is in reference to your letter No. GPCG/Estt/2026/</w:t>
      </w:r>
      <w:r>
        <w:rPr>
          <w:rFonts w:ascii="Tahoma" w:hAnsi="Tahoma" w:cs="Tahoma"/>
          <w:color w:val="1F1F1F"/>
          <w:sz w:val="25"/>
          <w:szCs w:val="25"/>
        </w:rPr>
        <w:t>9</w:t>
      </w:r>
      <w:r w:rsidRPr="00873E3A">
        <w:rPr>
          <w:rFonts w:ascii="Tahoma" w:hAnsi="Tahoma" w:cs="Tahoma"/>
          <w:color w:val="1F1F1F"/>
          <w:sz w:val="25"/>
          <w:szCs w:val="25"/>
        </w:rPr>
        <w:t>56-957 dated 1</w:t>
      </w:r>
      <w:r>
        <w:rPr>
          <w:rFonts w:ascii="Tahoma" w:hAnsi="Tahoma" w:cs="Tahoma"/>
          <w:color w:val="1F1F1F"/>
          <w:sz w:val="25"/>
          <w:szCs w:val="25"/>
        </w:rPr>
        <w:t>0</w:t>
      </w:r>
      <w:r w:rsidRPr="00873E3A">
        <w:rPr>
          <w:rFonts w:ascii="Tahoma" w:hAnsi="Tahoma" w:cs="Tahoma"/>
          <w:color w:val="1F1F1F"/>
          <w:sz w:val="25"/>
          <w:szCs w:val="25"/>
        </w:rPr>
        <w:t xml:space="preserve">/02/2026, requesting </w:t>
      </w:r>
      <w:r w:rsidR="000E6C6E">
        <w:rPr>
          <w:rFonts w:ascii="Tahoma" w:hAnsi="Tahoma" w:cs="Tahoma"/>
          <w:color w:val="1F1F1F"/>
          <w:sz w:val="25"/>
          <w:szCs w:val="25"/>
        </w:rPr>
        <w:t xml:space="preserve">the </w:t>
      </w:r>
      <w:r w:rsidRPr="00873E3A">
        <w:rPr>
          <w:rFonts w:ascii="Tahoma" w:hAnsi="Tahoma" w:cs="Tahoma"/>
          <w:color w:val="1F1F1F"/>
          <w:sz w:val="25"/>
          <w:szCs w:val="25"/>
        </w:rPr>
        <w:t xml:space="preserve">deputation of one faculty member from the Computer Engineering Department of this institution to your college </w:t>
      </w:r>
      <w:r w:rsidR="000E6C6E">
        <w:rPr>
          <w:rFonts w:ascii="Tahoma" w:hAnsi="Tahoma" w:cs="Tahoma"/>
          <w:color w:val="1F1F1F"/>
          <w:sz w:val="25"/>
          <w:szCs w:val="25"/>
        </w:rPr>
        <w:t>to guide</w:t>
      </w:r>
      <w:r w:rsidRPr="00873E3A">
        <w:rPr>
          <w:rFonts w:ascii="Tahoma" w:hAnsi="Tahoma" w:cs="Tahoma"/>
          <w:color w:val="1F1F1F"/>
          <w:sz w:val="25"/>
          <w:szCs w:val="25"/>
        </w:rPr>
        <w:t xml:space="preserve"> the academic activities of the newly introduced Computer Engineering branch.</w:t>
      </w:r>
    </w:p>
    <w:p w14:paraId="5709231B" w14:textId="1A5B987C" w:rsidR="00873E3A" w:rsidRPr="00873E3A" w:rsidRDefault="00873E3A" w:rsidP="00873E3A">
      <w:pPr>
        <w:spacing w:line="360" w:lineRule="auto"/>
        <w:ind w:left="360"/>
        <w:jc w:val="both"/>
        <w:rPr>
          <w:rFonts w:ascii="Tahoma" w:hAnsi="Tahoma" w:cs="Tahoma"/>
          <w:color w:val="1F1F1F"/>
          <w:sz w:val="25"/>
          <w:szCs w:val="25"/>
        </w:rPr>
      </w:pPr>
      <w:r w:rsidRPr="00873E3A">
        <w:rPr>
          <w:rFonts w:ascii="Tahoma" w:hAnsi="Tahoma" w:cs="Tahoma"/>
          <w:color w:val="1F1F1F"/>
          <w:sz w:val="25"/>
          <w:szCs w:val="25"/>
        </w:rPr>
        <w:t>After due consideration</w:t>
      </w:r>
      <w:r>
        <w:rPr>
          <w:rFonts w:ascii="Tahoma" w:hAnsi="Tahoma" w:cs="Tahoma"/>
          <w:color w:val="1F1F1F"/>
          <w:sz w:val="25"/>
          <w:szCs w:val="25"/>
        </w:rPr>
        <w:t xml:space="preserve"> and recommendation from the incharge</w:t>
      </w:r>
      <w:r w:rsidR="000E6C6E">
        <w:rPr>
          <w:rFonts w:ascii="Tahoma" w:hAnsi="Tahoma" w:cs="Tahoma"/>
          <w:color w:val="1F1F1F"/>
          <w:sz w:val="25"/>
          <w:szCs w:val="25"/>
        </w:rPr>
        <w:t xml:space="preserve">, </w:t>
      </w:r>
      <w:r>
        <w:rPr>
          <w:rFonts w:ascii="Tahoma" w:hAnsi="Tahoma" w:cs="Tahoma"/>
          <w:color w:val="1F1F1F"/>
          <w:sz w:val="25"/>
          <w:szCs w:val="25"/>
        </w:rPr>
        <w:t>Computer Engineering</w:t>
      </w:r>
      <w:r w:rsidR="000E6C6E">
        <w:rPr>
          <w:rFonts w:ascii="Tahoma" w:hAnsi="Tahoma" w:cs="Tahoma"/>
          <w:color w:val="1F1F1F"/>
          <w:sz w:val="25"/>
          <w:szCs w:val="25"/>
        </w:rPr>
        <w:t xml:space="preserve"> Department</w:t>
      </w:r>
      <w:r w:rsidRPr="00873E3A">
        <w:rPr>
          <w:rFonts w:ascii="Tahoma" w:hAnsi="Tahoma" w:cs="Tahoma"/>
          <w:color w:val="1F1F1F"/>
          <w:sz w:val="25"/>
          <w:szCs w:val="25"/>
        </w:rPr>
        <w:t>, Dr. Neelam Saleem Khan, Demonstrator, Computer Engineering Department, will visit your institution on Fridays and Saturdays (weekly) during this session. She will provide necessary guidance to the guest faculty, assist in streamlining departmental activities, and support the teaching-learning process for the benefit of the students.</w:t>
      </w:r>
    </w:p>
    <w:p w14:paraId="23F9E19A" w14:textId="05E0C47D" w:rsidR="00873E3A" w:rsidRDefault="00873E3A" w:rsidP="00873E3A">
      <w:pPr>
        <w:spacing w:line="360" w:lineRule="auto"/>
        <w:ind w:left="360"/>
        <w:jc w:val="both"/>
        <w:rPr>
          <w:rFonts w:ascii="Tahoma" w:hAnsi="Tahoma" w:cs="Tahoma"/>
          <w:color w:val="1F1F1F"/>
          <w:sz w:val="25"/>
          <w:szCs w:val="25"/>
        </w:rPr>
      </w:pPr>
      <w:r w:rsidRPr="00873E3A">
        <w:rPr>
          <w:rFonts w:ascii="Tahoma" w:hAnsi="Tahoma" w:cs="Tahoma"/>
          <w:color w:val="1F1F1F"/>
          <w:sz w:val="25"/>
          <w:szCs w:val="25"/>
        </w:rPr>
        <w:t xml:space="preserve">We hope this arrangement will </w:t>
      </w:r>
      <w:r w:rsidR="000E6C6E">
        <w:rPr>
          <w:rFonts w:ascii="Tahoma" w:hAnsi="Tahoma" w:cs="Tahoma"/>
          <w:color w:val="1F1F1F"/>
          <w:sz w:val="25"/>
          <w:szCs w:val="25"/>
        </w:rPr>
        <w:t>help in managing</w:t>
      </w:r>
      <w:r w:rsidRPr="00873E3A">
        <w:rPr>
          <w:rFonts w:ascii="Tahoma" w:hAnsi="Tahoma" w:cs="Tahoma"/>
          <w:color w:val="1F1F1F"/>
          <w:sz w:val="25"/>
          <w:szCs w:val="25"/>
        </w:rPr>
        <w:t xml:space="preserve"> the academic requirements of your Computer Engineering Department.</w:t>
      </w:r>
    </w:p>
    <w:p w14:paraId="63BFC286" w14:textId="77777777" w:rsidR="00873E3A" w:rsidRPr="00873E3A" w:rsidRDefault="00873E3A" w:rsidP="00873E3A">
      <w:pPr>
        <w:spacing w:line="360" w:lineRule="auto"/>
        <w:jc w:val="both"/>
        <w:rPr>
          <w:rFonts w:ascii="Tahoma" w:hAnsi="Tahoma" w:cs="Tahoma"/>
          <w:color w:val="1F1F1F"/>
          <w:sz w:val="25"/>
          <w:szCs w:val="25"/>
        </w:rPr>
      </w:pPr>
    </w:p>
    <w:p w14:paraId="39CB3E3C" w14:textId="172EF074" w:rsidR="00CD7194" w:rsidRDefault="00F60AD6" w:rsidP="00F60AD6">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873E3A">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4AEFCC1F" w14:textId="77777777" w:rsidR="00DB46A8" w:rsidRDefault="00DB46A8" w:rsidP="00DB46A8">
      <w:pPr>
        <w:spacing w:line="360" w:lineRule="auto"/>
        <w:jc w:val="both"/>
        <w:rPr>
          <w:rFonts w:ascii="Tahoma" w:hAnsi="Tahoma" w:cs="Tahoma"/>
          <w:color w:val="1F1F1F"/>
          <w:sz w:val="25"/>
          <w:szCs w:val="25"/>
        </w:rPr>
      </w:pPr>
    </w:p>
    <w:p w14:paraId="15F2EC46" w14:textId="0B40AB14" w:rsidR="00076EA7" w:rsidRPr="00337606" w:rsidRDefault="00AB2CF2" w:rsidP="00DB46A8">
      <w:pPr>
        <w:spacing w:line="360" w:lineRule="auto"/>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A6C0B22" w14:textId="2DF3FB15" w:rsidR="008F0D79" w:rsidRDefault="008F0D79" w:rsidP="00873E3A">
      <w:pPr>
        <w:jc w:val="both"/>
        <w:rPr>
          <w:rFonts w:ascii="Tahoma" w:hAnsi="Tahoma" w:cs="Tahoma"/>
          <w:color w:val="1F1F1F"/>
          <w:sz w:val="25"/>
          <w:szCs w:val="25"/>
        </w:rPr>
      </w:pPr>
    </w:p>
    <w:p w14:paraId="0BCE14A7" w14:textId="42C56420" w:rsidR="00873E3A" w:rsidRPr="00873E3A" w:rsidRDefault="00873E3A" w:rsidP="00873E3A">
      <w:pPr>
        <w:spacing w:line="360" w:lineRule="auto"/>
        <w:ind w:left="360"/>
        <w:jc w:val="both"/>
        <w:rPr>
          <w:rFonts w:ascii="Tahoma" w:hAnsi="Tahoma" w:cs="Tahoma"/>
          <w:b/>
          <w:bCs/>
          <w:color w:val="1F1F1F"/>
          <w:sz w:val="24"/>
          <w:szCs w:val="24"/>
        </w:rPr>
      </w:pPr>
      <w:r w:rsidRPr="00873E3A">
        <w:rPr>
          <w:rFonts w:ascii="Tahoma" w:hAnsi="Tahoma" w:cs="Tahoma"/>
          <w:b/>
          <w:bCs/>
          <w:color w:val="1F1F1F"/>
          <w:sz w:val="24"/>
          <w:szCs w:val="24"/>
        </w:rPr>
        <w:t>Copy to the:</w:t>
      </w:r>
    </w:p>
    <w:p w14:paraId="65FD6E3C" w14:textId="55122085" w:rsidR="00873E3A" w:rsidRDefault="00873E3A" w:rsidP="00873E3A">
      <w:pPr>
        <w:ind w:left="360"/>
        <w:jc w:val="both"/>
        <w:rPr>
          <w:rFonts w:ascii="Tahoma" w:hAnsi="Tahoma" w:cs="Tahoma"/>
          <w:color w:val="1F1F1F"/>
          <w:sz w:val="24"/>
          <w:szCs w:val="24"/>
        </w:rPr>
      </w:pPr>
      <w:r>
        <w:rPr>
          <w:rFonts w:ascii="Tahoma" w:hAnsi="Tahoma" w:cs="Tahoma"/>
          <w:color w:val="1F1F1F"/>
          <w:sz w:val="24"/>
          <w:szCs w:val="24"/>
        </w:rPr>
        <w:t>1.Director, Skill Development Department J&amp;K for information.</w:t>
      </w:r>
    </w:p>
    <w:p w14:paraId="1D3362DD" w14:textId="287CD08F" w:rsidR="00873E3A" w:rsidRDefault="00873E3A" w:rsidP="00873E3A">
      <w:pPr>
        <w:ind w:left="360"/>
        <w:jc w:val="both"/>
        <w:rPr>
          <w:rFonts w:ascii="Tahoma" w:hAnsi="Tahoma" w:cs="Tahoma"/>
          <w:color w:val="1F1F1F"/>
          <w:sz w:val="24"/>
          <w:szCs w:val="24"/>
        </w:rPr>
      </w:pPr>
      <w:r>
        <w:rPr>
          <w:rFonts w:ascii="Tahoma" w:hAnsi="Tahoma" w:cs="Tahoma"/>
          <w:color w:val="1F1F1F"/>
          <w:sz w:val="24"/>
          <w:szCs w:val="24"/>
        </w:rPr>
        <w:t>2.Incharge Computer Engineering Department for information.</w:t>
      </w:r>
    </w:p>
    <w:p w14:paraId="47F674E7" w14:textId="467609F9" w:rsidR="00873E3A" w:rsidRDefault="00873E3A" w:rsidP="00873E3A">
      <w:pPr>
        <w:ind w:left="360"/>
        <w:jc w:val="both"/>
        <w:rPr>
          <w:rFonts w:ascii="Tahoma" w:hAnsi="Tahoma" w:cs="Tahoma"/>
          <w:color w:val="1F1F1F"/>
          <w:sz w:val="24"/>
          <w:szCs w:val="24"/>
        </w:rPr>
      </w:pPr>
      <w:r>
        <w:rPr>
          <w:rFonts w:ascii="Tahoma" w:hAnsi="Tahoma" w:cs="Tahoma"/>
          <w:color w:val="1F1F1F"/>
          <w:sz w:val="24"/>
          <w:szCs w:val="24"/>
        </w:rPr>
        <w:t>3.Dr.Neelam Saleem Khan, Demonstrator Computer Engineering for information and Compliance.</w:t>
      </w:r>
    </w:p>
    <w:p w14:paraId="461FE819" w14:textId="77777777" w:rsidR="00873E3A" w:rsidRPr="00D6579E" w:rsidRDefault="00873E3A"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73E3A">
      <w:headerReference w:type="default" r:id="rId7"/>
      <w:pgSz w:w="11906" w:h="16838"/>
      <w:pgMar w:top="1170" w:right="707"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92CB8" w14:textId="77777777" w:rsidR="006C10FE" w:rsidRDefault="006C10FE">
      <w:r>
        <w:separator/>
      </w:r>
    </w:p>
  </w:endnote>
  <w:endnote w:type="continuationSeparator" w:id="0">
    <w:p w14:paraId="69EA57C9" w14:textId="77777777" w:rsidR="006C10FE" w:rsidRDefault="006C1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E57C0" w14:textId="77777777" w:rsidR="006C10FE" w:rsidRDefault="006C10FE">
      <w:r>
        <w:separator/>
      </w:r>
    </w:p>
  </w:footnote>
  <w:footnote w:type="continuationSeparator" w:id="0">
    <w:p w14:paraId="35A674E5" w14:textId="77777777" w:rsidR="006C10FE" w:rsidRDefault="006C1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596710603" name="Picture 59671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73B3619D"/>
    <w:multiLevelType w:val="multilevel"/>
    <w:tmpl w:val="098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2482">
    <w:abstractNumId w:val="9"/>
  </w:num>
  <w:num w:numId="2" w16cid:durableId="1574704861">
    <w:abstractNumId w:val="7"/>
  </w:num>
  <w:num w:numId="3" w16cid:durableId="1282802032">
    <w:abstractNumId w:val="6"/>
  </w:num>
  <w:num w:numId="4" w16cid:durableId="773983496">
    <w:abstractNumId w:val="5"/>
  </w:num>
  <w:num w:numId="5" w16cid:durableId="1034305738">
    <w:abstractNumId w:val="4"/>
  </w:num>
  <w:num w:numId="6" w16cid:durableId="1966426093">
    <w:abstractNumId w:val="8"/>
  </w:num>
  <w:num w:numId="7" w16cid:durableId="596865997">
    <w:abstractNumId w:val="3"/>
  </w:num>
  <w:num w:numId="8" w16cid:durableId="1442917454">
    <w:abstractNumId w:val="2"/>
  </w:num>
  <w:num w:numId="9" w16cid:durableId="924342040">
    <w:abstractNumId w:val="1"/>
  </w:num>
  <w:num w:numId="10" w16cid:durableId="1106072976">
    <w:abstractNumId w:val="0"/>
  </w:num>
  <w:num w:numId="11" w16cid:durableId="2047676130">
    <w:abstractNumId w:val="11"/>
  </w:num>
  <w:num w:numId="12" w16cid:durableId="1191189514">
    <w:abstractNumId w:val="12"/>
  </w:num>
  <w:num w:numId="13" w16cid:durableId="1156652083">
    <w:abstractNumId w:val="10"/>
  </w:num>
  <w:num w:numId="14" w16cid:durableId="369840408">
    <w:abstractNumId w:val="15"/>
  </w:num>
  <w:num w:numId="15" w16cid:durableId="718357652">
    <w:abstractNumId w:val="14"/>
  </w:num>
  <w:num w:numId="16" w16cid:durableId="2068723798">
    <w:abstractNumId w:val="16"/>
  </w:num>
  <w:num w:numId="17" w16cid:durableId="905071419">
    <w:abstractNumId w:val="13"/>
  </w:num>
  <w:num w:numId="18" w16cid:durableId="6408172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E1EE3"/>
    <w:rsid w:val="000E6552"/>
    <w:rsid w:val="000E6C6E"/>
    <w:rsid w:val="000F334E"/>
    <w:rsid w:val="000F3A4F"/>
    <w:rsid w:val="000F59AC"/>
    <w:rsid w:val="00103C41"/>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A6B23"/>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94491"/>
    <w:rsid w:val="003A1C03"/>
    <w:rsid w:val="003C3196"/>
    <w:rsid w:val="003D1396"/>
    <w:rsid w:val="00407957"/>
    <w:rsid w:val="00414627"/>
    <w:rsid w:val="00420B16"/>
    <w:rsid w:val="00421AFA"/>
    <w:rsid w:val="00425D63"/>
    <w:rsid w:val="0043382C"/>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18E6"/>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0FE"/>
    <w:rsid w:val="006C1785"/>
    <w:rsid w:val="006C5D86"/>
    <w:rsid w:val="006C7C59"/>
    <w:rsid w:val="006D6D8B"/>
    <w:rsid w:val="006F61D8"/>
    <w:rsid w:val="007035CF"/>
    <w:rsid w:val="00705C8D"/>
    <w:rsid w:val="007152D7"/>
    <w:rsid w:val="0074054D"/>
    <w:rsid w:val="00746C14"/>
    <w:rsid w:val="00754548"/>
    <w:rsid w:val="00757FC8"/>
    <w:rsid w:val="00762F19"/>
    <w:rsid w:val="007A65F9"/>
    <w:rsid w:val="007B6B21"/>
    <w:rsid w:val="007C2C59"/>
    <w:rsid w:val="007C3556"/>
    <w:rsid w:val="007C794F"/>
    <w:rsid w:val="007E433B"/>
    <w:rsid w:val="007E544A"/>
    <w:rsid w:val="007F6994"/>
    <w:rsid w:val="00801F23"/>
    <w:rsid w:val="008048EF"/>
    <w:rsid w:val="008211D5"/>
    <w:rsid w:val="00830478"/>
    <w:rsid w:val="00831980"/>
    <w:rsid w:val="008332A4"/>
    <w:rsid w:val="00834240"/>
    <w:rsid w:val="00837632"/>
    <w:rsid w:val="00845890"/>
    <w:rsid w:val="0085640F"/>
    <w:rsid w:val="008567AA"/>
    <w:rsid w:val="008729B0"/>
    <w:rsid w:val="00873E3A"/>
    <w:rsid w:val="00892712"/>
    <w:rsid w:val="008961CA"/>
    <w:rsid w:val="0089776E"/>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1EF7"/>
    <w:rsid w:val="009B27AA"/>
    <w:rsid w:val="009C600F"/>
    <w:rsid w:val="009D3723"/>
    <w:rsid w:val="009E04F2"/>
    <w:rsid w:val="00A00745"/>
    <w:rsid w:val="00A02CB2"/>
    <w:rsid w:val="00A03137"/>
    <w:rsid w:val="00A03B7B"/>
    <w:rsid w:val="00A05BB6"/>
    <w:rsid w:val="00A13D12"/>
    <w:rsid w:val="00A166A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87F4F"/>
    <w:rsid w:val="00B9683E"/>
    <w:rsid w:val="00BB7C2B"/>
    <w:rsid w:val="00BC1664"/>
    <w:rsid w:val="00BC2546"/>
    <w:rsid w:val="00BD636C"/>
    <w:rsid w:val="00BE41BC"/>
    <w:rsid w:val="00BF3E13"/>
    <w:rsid w:val="00C05085"/>
    <w:rsid w:val="00C1593D"/>
    <w:rsid w:val="00C17FA6"/>
    <w:rsid w:val="00C3702A"/>
    <w:rsid w:val="00C45227"/>
    <w:rsid w:val="00C56C7E"/>
    <w:rsid w:val="00C644CF"/>
    <w:rsid w:val="00C73C0F"/>
    <w:rsid w:val="00C776A4"/>
    <w:rsid w:val="00CA241E"/>
    <w:rsid w:val="00CA2C6C"/>
    <w:rsid w:val="00CB030E"/>
    <w:rsid w:val="00CB0652"/>
    <w:rsid w:val="00CB07FC"/>
    <w:rsid w:val="00CC0600"/>
    <w:rsid w:val="00CC586C"/>
    <w:rsid w:val="00CC78AC"/>
    <w:rsid w:val="00CD33E7"/>
    <w:rsid w:val="00CD7194"/>
    <w:rsid w:val="00CF3120"/>
    <w:rsid w:val="00CF7953"/>
    <w:rsid w:val="00D07232"/>
    <w:rsid w:val="00D10245"/>
    <w:rsid w:val="00D21BDD"/>
    <w:rsid w:val="00D34210"/>
    <w:rsid w:val="00D464E1"/>
    <w:rsid w:val="00D5625E"/>
    <w:rsid w:val="00D6579E"/>
    <w:rsid w:val="00D65F07"/>
    <w:rsid w:val="00D704F3"/>
    <w:rsid w:val="00D92BB7"/>
    <w:rsid w:val="00DB46A8"/>
    <w:rsid w:val="00DC76D2"/>
    <w:rsid w:val="00DD0735"/>
    <w:rsid w:val="00DD30ED"/>
    <w:rsid w:val="00DE34B8"/>
    <w:rsid w:val="00DF03A7"/>
    <w:rsid w:val="00E00548"/>
    <w:rsid w:val="00E03670"/>
    <w:rsid w:val="00E05D9F"/>
    <w:rsid w:val="00E23332"/>
    <w:rsid w:val="00E64C21"/>
    <w:rsid w:val="00E66F64"/>
    <w:rsid w:val="00E67631"/>
    <w:rsid w:val="00E7798A"/>
    <w:rsid w:val="00E81656"/>
    <w:rsid w:val="00EC24C6"/>
    <w:rsid w:val="00EE0780"/>
    <w:rsid w:val="00EF2933"/>
    <w:rsid w:val="00F05146"/>
    <w:rsid w:val="00F1115D"/>
    <w:rsid w:val="00F34C5D"/>
    <w:rsid w:val="00F3513C"/>
    <w:rsid w:val="00F465C5"/>
    <w:rsid w:val="00F46641"/>
    <w:rsid w:val="00F5180D"/>
    <w:rsid w:val="00F51B21"/>
    <w:rsid w:val="00F51D87"/>
    <w:rsid w:val="00F52DA3"/>
    <w:rsid w:val="00F60AD6"/>
    <w:rsid w:val="00F649D8"/>
    <w:rsid w:val="00F8455C"/>
    <w:rsid w:val="00F909F8"/>
    <w:rsid w:val="00FB0BD8"/>
    <w:rsid w:val="00FB2688"/>
    <w:rsid w:val="00FC4D2A"/>
    <w:rsid w:val="00FF7A6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4511264">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65276415">
      <w:bodyDiv w:val="1"/>
      <w:marLeft w:val="0"/>
      <w:marRight w:val="0"/>
      <w:marTop w:val="0"/>
      <w:marBottom w:val="0"/>
      <w:divBdr>
        <w:top w:val="none" w:sz="0" w:space="0" w:color="auto"/>
        <w:left w:val="none" w:sz="0" w:space="0" w:color="auto"/>
        <w:bottom w:val="none" w:sz="0" w:space="0" w:color="auto"/>
        <w:right w:val="none" w:sz="0" w:space="0" w:color="auto"/>
      </w:divBdr>
    </w:div>
    <w:div w:id="171496532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 w:id="2110276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2026-02-11T09:03:00Z</cp:lastPrinted>
  <dcterms:created xsi:type="dcterms:W3CDTF">2026-02-11T09:00:00Z</dcterms:created>
  <dcterms:modified xsi:type="dcterms:W3CDTF">2026-02-11T09:03:00Z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