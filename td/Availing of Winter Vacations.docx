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6E3E4167" w:rsidR="00721541" w:rsidRDefault="00721541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</w:t>
      </w:r>
      <w:r w:rsidR="00DB703B">
        <w:rPr>
          <w:rFonts w:ascii="Tahoma" w:hAnsi="Tahoma" w:cs="Tahoma"/>
          <w:color w:val="1F1F1F"/>
          <w:sz w:val="26"/>
          <w:szCs w:val="26"/>
        </w:rPr>
        <w:t xml:space="preserve">            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     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Order No</w:t>
      </w:r>
      <w:r w:rsidR="00AA7D82">
        <w:rPr>
          <w:rFonts w:ascii="Tahoma" w:hAnsi="Tahoma" w:cs="Tahoma"/>
          <w:b/>
          <w:bCs/>
          <w:color w:val="1F1F1F"/>
          <w:sz w:val="26"/>
          <w:szCs w:val="26"/>
        </w:rPr>
        <w:t>:</w:t>
      </w:r>
      <w:r w:rsidR="003F6245">
        <w:rPr>
          <w:rFonts w:ascii="Tahoma" w:hAnsi="Tahoma" w:cs="Tahoma"/>
          <w:b/>
          <w:bCs/>
          <w:color w:val="1F1F1F"/>
          <w:sz w:val="26"/>
          <w:szCs w:val="26"/>
        </w:rPr>
        <w:t>196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/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202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0EB95CC6" w14:textId="685C371A" w:rsidR="00752D55" w:rsidRDefault="00DB703B" w:rsidP="00722853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   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Dated:</w:t>
      </w:r>
      <w:r w:rsidR="00254D6B">
        <w:rPr>
          <w:rFonts w:ascii="Tahoma" w:hAnsi="Tahoma" w:cs="Tahoma"/>
          <w:b/>
          <w:bCs/>
          <w:color w:val="1F1F1F"/>
          <w:sz w:val="26"/>
          <w:szCs w:val="26"/>
        </w:rPr>
        <w:t>0</w:t>
      </w:r>
      <w:r w:rsidR="00C6658B">
        <w:rPr>
          <w:rFonts w:ascii="Tahoma" w:hAnsi="Tahoma" w:cs="Tahoma"/>
          <w:b/>
          <w:bCs/>
          <w:color w:val="1F1F1F"/>
          <w:sz w:val="26"/>
          <w:szCs w:val="26"/>
        </w:rPr>
        <w:t>6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-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0</w:t>
      </w:r>
      <w:r w:rsidR="00254D6B">
        <w:rPr>
          <w:rFonts w:ascii="Tahoma" w:hAnsi="Tahoma" w:cs="Tahoma"/>
          <w:b/>
          <w:bCs/>
          <w:color w:val="1F1F1F"/>
          <w:sz w:val="26"/>
          <w:szCs w:val="26"/>
        </w:rPr>
        <w:t>2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-202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35A11247" w14:textId="77777777" w:rsidR="00215CA2" w:rsidRPr="00752D55" w:rsidRDefault="00215CA2" w:rsidP="00722853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41C9D19" w14:textId="1683BA8C" w:rsidR="00D4635B" w:rsidRPr="00D4635B" w:rsidRDefault="00D4635B" w:rsidP="00D4635B">
      <w:pPr>
        <w:shd w:val="clear" w:color="auto" w:fill="FFFFFF"/>
        <w:ind w:left="284"/>
        <w:jc w:val="both"/>
        <w:rPr>
          <w:rFonts w:ascii="Tahoma" w:hAnsi="Tahoma" w:cs="Tahoma"/>
          <w:color w:val="222222"/>
          <w:sz w:val="26"/>
          <w:szCs w:val="26"/>
          <w:lang w:eastAsia="en-US"/>
        </w:rPr>
      </w:pPr>
      <w:r w:rsidRPr="00D4635B"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  <w:t xml:space="preserve">Subject: Availing of Winter Vacation </w:t>
      </w:r>
      <w:r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  <w:t>d</w:t>
      </w:r>
      <w:r w:rsidRPr="00D4635B"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  <w:t>uring the period 05-01-2026 to 04-02-2026.</w:t>
      </w:r>
    </w:p>
    <w:p w14:paraId="48C3A8E4" w14:textId="520E40F4" w:rsidR="00D4635B" w:rsidRPr="00D4635B" w:rsidRDefault="00D4635B" w:rsidP="00D4635B">
      <w:pPr>
        <w:shd w:val="clear" w:color="auto" w:fill="FFFFFF"/>
        <w:ind w:left="284"/>
        <w:jc w:val="both"/>
        <w:rPr>
          <w:rFonts w:ascii="Tahoma" w:hAnsi="Tahoma" w:cs="Tahoma"/>
          <w:color w:val="222222"/>
          <w:sz w:val="26"/>
          <w:szCs w:val="26"/>
          <w:lang w:eastAsia="en-US"/>
        </w:rPr>
      </w:pPr>
      <w:r w:rsidRPr="00D4635B">
        <w:rPr>
          <w:rFonts w:ascii="Tahoma" w:hAnsi="Tahoma" w:cs="Tahoma"/>
          <w:color w:val="222222"/>
          <w:sz w:val="26"/>
          <w:szCs w:val="26"/>
          <w:lang w:eastAsia="en-US"/>
        </w:rPr>
        <w:t>In pursuance to the</w:t>
      </w:r>
      <w:r>
        <w:rPr>
          <w:rFonts w:ascii="Tahoma" w:hAnsi="Tahoma" w:cs="Tahoma"/>
          <w:color w:val="222222"/>
          <w:sz w:val="26"/>
          <w:szCs w:val="26"/>
          <w:lang w:eastAsia="en-US"/>
        </w:rPr>
        <w:t xml:space="preserve"> JKDSD</w:t>
      </w:r>
      <w:r w:rsidRPr="00D4635B">
        <w:rPr>
          <w:rFonts w:ascii="Tahoma" w:hAnsi="Tahoma" w:cs="Tahoma"/>
          <w:color w:val="222222"/>
          <w:sz w:val="26"/>
          <w:szCs w:val="26"/>
          <w:lang w:eastAsia="en-US"/>
        </w:rPr>
        <w:t xml:space="preserve"> Order No. 05 of 2026 dated 03-01-2026 issued by the Directorate of Skill Development, wherein 30 days winter vacation w.e.f. 05-01-2026 to 04-02-2026 was notified for students in all Government and Private Polytechnics of J&amp;K, and staff/faculty were to continue duties for capacity building under Mission YUVA and other administrative/academic works.</w:t>
      </w:r>
    </w:p>
    <w:p w14:paraId="65CC7083" w14:textId="48205ED5" w:rsidR="00D4635B" w:rsidRDefault="00D4635B" w:rsidP="00D4635B">
      <w:pPr>
        <w:shd w:val="clear" w:color="auto" w:fill="FFFFFF"/>
        <w:ind w:left="284"/>
        <w:jc w:val="both"/>
        <w:rPr>
          <w:rFonts w:ascii="Tahoma" w:hAnsi="Tahoma" w:cs="Tahoma"/>
          <w:color w:val="222222"/>
          <w:sz w:val="26"/>
          <w:szCs w:val="26"/>
          <w:lang w:eastAsia="en-US"/>
        </w:rPr>
      </w:pPr>
      <w:r w:rsidRPr="00D4635B">
        <w:rPr>
          <w:rFonts w:ascii="Tahoma" w:hAnsi="Tahoma" w:cs="Tahoma"/>
          <w:color w:val="222222"/>
          <w:sz w:val="26"/>
          <w:szCs w:val="26"/>
          <w:lang w:eastAsia="en-US"/>
        </w:rPr>
        <w:t xml:space="preserve">The following employees of this Institution availed the winter vacation during the said period (05-01-2026 to 04-02-2026) as per the notified schedule. </w:t>
      </w:r>
    </w:p>
    <w:p w14:paraId="60A26300" w14:textId="0E6C24CC" w:rsidR="00D4635B" w:rsidRPr="00D4635B" w:rsidRDefault="00D4635B" w:rsidP="00D4635B">
      <w:pPr>
        <w:shd w:val="clear" w:color="auto" w:fill="FFFFFF"/>
        <w:ind w:left="284"/>
        <w:jc w:val="both"/>
        <w:rPr>
          <w:rFonts w:ascii="Tahoma" w:hAnsi="Tahoma" w:cs="Tahoma"/>
          <w:color w:val="222222"/>
          <w:sz w:val="26"/>
          <w:szCs w:val="26"/>
          <w:lang w:eastAsia="en-US"/>
        </w:rPr>
      </w:pPr>
      <w:r w:rsidRPr="00D4635B"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  <w:t>List of Employees who availed Winter Vacation:</w:t>
      </w:r>
    </w:p>
    <w:tbl>
      <w:tblPr>
        <w:tblW w:w="8784" w:type="dxa"/>
        <w:tblInd w:w="279" w:type="dxa"/>
        <w:tblLook w:val="04A0" w:firstRow="1" w:lastRow="0" w:firstColumn="1" w:lastColumn="0" w:noHBand="0" w:noVBand="1"/>
      </w:tblPr>
      <w:tblGrid>
        <w:gridCol w:w="960"/>
        <w:gridCol w:w="3571"/>
        <w:gridCol w:w="4253"/>
      </w:tblGrid>
      <w:tr w:rsidR="00D4635B" w:rsidRPr="00D4635B" w14:paraId="7F798255" w14:textId="77777777" w:rsidTr="000A5119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55BAF" w14:textId="77777777" w:rsidR="00D4635B" w:rsidRPr="00D4635B" w:rsidRDefault="00D4635B" w:rsidP="00D4635B">
            <w:pPr>
              <w:jc w:val="center"/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</w:pPr>
            <w:proofErr w:type="gramStart"/>
            <w:r w:rsidRPr="00D4635B"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  <w:t>S.No</w:t>
            </w:r>
            <w:proofErr w:type="gramEnd"/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B3286" w14:textId="77777777" w:rsidR="00D4635B" w:rsidRPr="00D4635B" w:rsidRDefault="00D4635B" w:rsidP="00D4635B">
            <w:pPr>
              <w:jc w:val="center"/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</w:pPr>
            <w:r w:rsidRPr="00D4635B"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  <w:t>Name of the Officer/Official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E1286" w14:textId="77777777" w:rsidR="00D4635B" w:rsidRPr="00D4635B" w:rsidRDefault="00D4635B" w:rsidP="00D4635B">
            <w:pPr>
              <w:jc w:val="center"/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</w:pPr>
            <w:r w:rsidRPr="00D4635B"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  <w:t>Designation</w:t>
            </w:r>
          </w:p>
        </w:tc>
      </w:tr>
      <w:tr w:rsidR="00D4635B" w:rsidRPr="00D4635B" w14:paraId="2FB4B562" w14:textId="77777777" w:rsidTr="000A5119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9E70B" w14:textId="77777777" w:rsidR="00D4635B" w:rsidRPr="00D4635B" w:rsidRDefault="00D4635B" w:rsidP="00D4635B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D4635B">
              <w:rPr>
                <w:rFonts w:ascii="Aptos Narrow" w:hAnsi="Aptos Narrow"/>
                <w:color w:val="000000"/>
                <w:sz w:val="26"/>
                <w:szCs w:val="26"/>
              </w:rPr>
              <w:t>1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18E0E" w14:textId="51E81CA0" w:rsidR="00D4635B" w:rsidRPr="00D4635B" w:rsidRDefault="00D4635B" w:rsidP="00D4635B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D4635B">
              <w:rPr>
                <w:rFonts w:ascii="Aptos Narrow" w:hAnsi="Aptos Narrow"/>
                <w:color w:val="000000"/>
                <w:sz w:val="26"/>
                <w:szCs w:val="26"/>
              </w:rPr>
              <w:t>Ms. Azmat Jehan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368B4" w14:textId="1D70D1D2" w:rsidR="00D4635B" w:rsidRPr="00D4635B" w:rsidRDefault="00D4635B" w:rsidP="00D4635B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D4635B">
              <w:rPr>
                <w:rFonts w:ascii="Aptos Narrow" w:hAnsi="Aptos Narrow"/>
                <w:color w:val="000000"/>
                <w:sz w:val="26"/>
                <w:szCs w:val="26"/>
              </w:rPr>
              <w:t>HOD,</w:t>
            </w:r>
            <w:r w:rsidR="000A5119">
              <w:rPr>
                <w:rFonts w:ascii="Aptos Narrow" w:hAnsi="Aptos Narrow"/>
                <w:color w:val="000000"/>
                <w:sz w:val="26"/>
                <w:szCs w:val="26"/>
              </w:rPr>
              <w:t xml:space="preserve"> </w:t>
            </w:r>
            <w:r w:rsidRPr="00D4635B">
              <w:rPr>
                <w:rFonts w:ascii="Aptos Narrow" w:hAnsi="Aptos Narrow"/>
                <w:color w:val="000000"/>
                <w:sz w:val="26"/>
                <w:szCs w:val="26"/>
              </w:rPr>
              <w:t>Civil Engg</w:t>
            </w:r>
          </w:p>
        </w:tc>
      </w:tr>
      <w:tr w:rsidR="00D4635B" w:rsidRPr="00D4635B" w14:paraId="536162B8" w14:textId="77777777" w:rsidTr="000A5119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F2AF9" w14:textId="77777777" w:rsidR="00D4635B" w:rsidRPr="00D4635B" w:rsidRDefault="00D4635B" w:rsidP="00D4635B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D4635B">
              <w:rPr>
                <w:rFonts w:ascii="Aptos Narrow" w:hAnsi="Aptos Narrow"/>
                <w:color w:val="000000"/>
                <w:sz w:val="26"/>
                <w:szCs w:val="26"/>
              </w:rPr>
              <w:t>2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05909" w14:textId="1A3EA8E2" w:rsidR="00D4635B" w:rsidRPr="00D4635B" w:rsidRDefault="00D4635B" w:rsidP="00D4635B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D4635B">
              <w:rPr>
                <w:rFonts w:ascii="Aptos Narrow" w:hAnsi="Aptos Narrow"/>
                <w:color w:val="000000"/>
                <w:sz w:val="26"/>
                <w:szCs w:val="26"/>
              </w:rPr>
              <w:t>Ms. Saima Wani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4B285" w14:textId="594FFFFF" w:rsidR="00D4635B" w:rsidRPr="00D4635B" w:rsidRDefault="00D4635B" w:rsidP="00D4635B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D4635B">
              <w:rPr>
                <w:rFonts w:ascii="Aptos Narrow" w:hAnsi="Aptos Narrow"/>
                <w:color w:val="000000"/>
                <w:sz w:val="26"/>
                <w:szCs w:val="26"/>
              </w:rPr>
              <w:t>Lecturer-I</w:t>
            </w:r>
            <w:r w:rsidR="000A5119">
              <w:rPr>
                <w:rFonts w:ascii="Aptos Narrow" w:hAnsi="Aptos Narrow"/>
                <w:color w:val="000000"/>
                <w:sz w:val="26"/>
                <w:szCs w:val="26"/>
              </w:rPr>
              <w:t>,</w:t>
            </w:r>
            <w:r w:rsidRPr="00D4635B">
              <w:rPr>
                <w:rFonts w:ascii="Aptos Narrow" w:hAnsi="Aptos Narrow"/>
                <w:color w:val="000000"/>
                <w:sz w:val="26"/>
                <w:szCs w:val="26"/>
              </w:rPr>
              <w:t xml:space="preserve"> Electrical Engg</w:t>
            </w:r>
          </w:p>
        </w:tc>
      </w:tr>
      <w:tr w:rsidR="00D4635B" w:rsidRPr="00D4635B" w14:paraId="2B634B7E" w14:textId="77777777" w:rsidTr="000A5119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514D8" w14:textId="77777777" w:rsidR="00D4635B" w:rsidRPr="00D4635B" w:rsidRDefault="00D4635B" w:rsidP="00D4635B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D4635B">
              <w:rPr>
                <w:rFonts w:ascii="Aptos Narrow" w:hAnsi="Aptos Narrow"/>
                <w:color w:val="000000"/>
                <w:sz w:val="26"/>
                <w:szCs w:val="26"/>
              </w:rPr>
              <w:t>3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D80CD" w14:textId="0D8119CE" w:rsidR="00D4635B" w:rsidRPr="00D4635B" w:rsidRDefault="00D4635B" w:rsidP="00D4635B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D4635B">
              <w:rPr>
                <w:rFonts w:ascii="Aptos Narrow" w:hAnsi="Aptos Narrow"/>
                <w:color w:val="000000"/>
                <w:sz w:val="26"/>
                <w:szCs w:val="26"/>
              </w:rPr>
              <w:t>Ms. Inhas Ashraf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32C9C" w14:textId="6D1CB0A0" w:rsidR="00D4635B" w:rsidRPr="00D4635B" w:rsidRDefault="00D4635B" w:rsidP="00D4635B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D4635B">
              <w:rPr>
                <w:rFonts w:ascii="Aptos Narrow" w:hAnsi="Aptos Narrow"/>
                <w:color w:val="000000"/>
                <w:sz w:val="26"/>
                <w:szCs w:val="26"/>
              </w:rPr>
              <w:t>Lecturer-I</w:t>
            </w:r>
            <w:r w:rsidR="000A5119">
              <w:rPr>
                <w:rFonts w:ascii="Aptos Narrow" w:hAnsi="Aptos Narrow"/>
                <w:color w:val="000000"/>
                <w:sz w:val="26"/>
                <w:szCs w:val="26"/>
              </w:rPr>
              <w:t>,</w:t>
            </w:r>
            <w:r w:rsidRPr="00D4635B">
              <w:rPr>
                <w:rFonts w:ascii="Aptos Narrow" w:hAnsi="Aptos Narrow"/>
                <w:color w:val="000000"/>
                <w:sz w:val="26"/>
                <w:szCs w:val="26"/>
              </w:rPr>
              <w:t xml:space="preserve"> Information Technology</w:t>
            </w:r>
          </w:p>
        </w:tc>
      </w:tr>
      <w:tr w:rsidR="000A5119" w:rsidRPr="00D4635B" w14:paraId="23E10354" w14:textId="77777777" w:rsidTr="000A5119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6A0EB4" w14:textId="5CECFEB8" w:rsidR="000A5119" w:rsidRPr="00D4635B" w:rsidRDefault="000A5119" w:rsidP="000A5119">
            <w:pPr>
              <w:ind w:left="-110" w:firstLine="110"/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>
              <w:rPr>
                <w:rFonts w:ascii="Aptos Narrow" w:hAnsi="Aptos Narrow"/>
                <w:color w:val="000000"/>
                <w:sz w:val="26"/>
                <w:szCs w:val="26"/>
              </w:rPr>
              <w:t>4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C2EEA1" w14:textId="5FB6A6F1" w:rsidR="000A5119" w:rsidRPr="00D4635B" w:rsidRDefault="000A5119" w:rsidP="00D4635B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>
              <w:rPr>
                <w:rFonts w:ascii="Aptos Narrow" w:hAnsi="Aptos Narrow"/>
                <w:color w:val="000000"/>
                <w:sz w:val="26"/>
                <w:szCs w:val="26"/>
              </w:rPr>
              <w:t>Mr. Mubarik Ibni Majid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4944CB" w14:textId="00B0E5E9" w:rsidR="000A5119" w:rsidRPr="00D4635B" w:rsidRDefault="000A5119" w:rsidP="00D4635B">
            <w:pPr>
              <w:jc w:val="center"/>
              <w:rPr>
                <w:rFonts w:cs="Calibri"/>
                <w:color w:val="000000"/>
                <w:sz w:val="26"/>
                <w:szCs w:val="26"/>
              </w:rPr>
            </w:pPr>
            <w:r w:rsidRPr="00D4635B">
              <w:rPr>
                <w:rFonts w:ascii="Aptos Narrow" w:hAnsi="Aptos Narrow"/>
                <w:color w:val="000000"/>
                <w:sz w:val="26"/>
                <w:szCs w:val="26"/>
              </w:rPr>
              <w:t>Lecturer-I</w:t>
            </w:r>
            <w:r>
              <w:rPr>
                <w:rFonts w:ascii="Aptos Narrow" w:hAnsi="Aptos Narrow"/>
                <w:color w:val="000000"/>
                <w:sz w:val="26"/>
                <w:szCs w:val="26"/>
              </w:rPr>
              <w:t>,</w:t>
            </w:r>
            <w:r w:rsidRPr="00D4635B">
              <w:rPr>
                <w:rFonts w:ascii="Aptos Narrow" w:hAnsi="Aptos Narrow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ptos Narrow" w:hAnsi="Aptos Narrow"/>
                <w:color w:val="000000"/>
                <w:sz w:val="26"/>
                <w:szCs w:val="26"/>
              </w:rPr>
              <w:t>Leather Technology</w:t>
            </w:r>
          </w:p>
        </w:tc>
      </w:tr>
      <w:tr w:rsidR="00D4635B" w:rsidRPr="00D4635B" w14:paraId="110E13F8" w14:textId="77777777" w:rsidTr="000A5119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3ED0E" w14:textId="6C3D89CA" w:rsidR="00D4635B" w:rsidRPr="00D4635B" w:rsidRDefault="000A5119" w:rsidP="00D4635B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>
              <w:rPr>
                <w:rFonts w:ascii="Aptos Narrow" w:hAnsi="Aptos Narrow"/>
                <w:color w:val="000000"/>
                <w:sz w:val="26"/>
                <w:szCs w:val="26"/>
              </w:rPr>
              <w:t>5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9E21D" w14:textId="407B27EB" w:rsidR="00D4635B" w:rsidRPr="00D4635B" w:rsidRDefault="00D4635B" w:rsidP="00D4635B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D4635B">
              <w:rPr>
                <w:rFonts w:ascii="Aptos Narrow" w:hAnsi="Aptos Narrow"/>
                <w:color w:val="000000"/>
                <w:sz w:val="26"/>
                <w:szCs w:val="26"/>
              </w:rPr>
              <w:t>Ms. Qauseen Ara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45CEF" w14:textId="77777777" w:rsidR="00D4635B" w:rsidRPr="00D4635B" w:rsidRDefault="00D4635B" w:rsidP="00D4635B">
            <w:pPr>
              <w:jc w:val="center"/>
              <w:rPr>
                <w:rFonts w:cs="Calibri"/>
                <w:color w:val="000000"/>
                <w:sz w:val="26"/>
                <w:szCs w:val="26"/>
              </w:rPr>
            </w:pPr>
            <w:r w:rsidRPr="00D4635B">
              <w:rPr>
                <w:rFonts w:cs="Calibri"/>
                <w:color w:val="000000"/>
                <w:sz w:val="26"/>
                <w:szCs w:val="26"/>
              </w:rPr>
              <w:t>Sr. Laboratory Assistant</w:t>
            </w:r>
          </w:p>
        </w:tc>
      </w:tr>
      <w:tr w:rsidR="00D4635B" w:rsidRPr="00D4635B" w14:paraId="6394EC34" w14:textId="77777777" w:rsidTr="000A5119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0CE15" w14:textId="06F3B53A" w:rsidR="00D4635B" w:rsidRPr="00D4635B" w:rsidRDefault="000A5119" w:rsidP="00D4635B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>
              <w:rPr>
                <w:rFonts w:ascii="Aptos Narrow" w:hAnsi="Aptos Narrow"/>
                <w:color w:val="000000"/>
                <w:sz w:val="26"/>
                <w:szCs w:val="26"/>
              </w:rPr>
              <w:t>6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EF649" w14:textId="4FA0E359" w:rsidR="00D4635B" w:rsidRPr="00D4635B" w:rsidRDefault="00D4635B" w:rsidP="00D4635B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D4635B">
              <w:rPr>
                <w:rFonts w:ascii="Aptos Narrow" w:hAnsi="Aptos Narrow"/>
                <w:color w:val="000000"/>
                <w:sz w:val="26"/>
                <w:szCs w:val="26"/>
              </w:rPr>
              <w:t>Mr. Ashwini Kumar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B359F" w14:textId="77777777" w:rsidR="00D4635B" w:rsidRPr="00D4635B" w:rsidRDefault="00D4635B" w:rsidP="00D4635B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D4635B">
              <w:rPr>
                <w:rFonts w:ascii="Aptos Narrow" w:hAnsi="Aptos Narrow"/>
                <w:color w:val="000000"/>
                <w:sz w:val="26"/>
                <w:szCs w:val="26"/>
              </w:rPr>
              <w:t>Sr. Laboratory Assistant</w:t>
            </w:r>
          </w:p>
        </w:tc>
      </w:tr>
      <w:tr w:rsidR="00D4635B" w:rsidRPr="00D4635B" w14:paraId="1510249F" w14:textId="77777777" w:rsidTr="000A5119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65FC1" w14:textId="0B8E1F7A" w:rsidR="00D4635B" w:rsidRPr="00D4635B" w:rsidRDefault="000A5119" w:rsidP="00D4635B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>
              <w:rPr>
                <w:rFonts w:ascii="Aptos Narrow" w:hAnsi="Aptos Narrow"/>
                <w:color w:val="000000"/>
                <w:sz w:val="26"/>
                <w:szCs w:val="26"/>
              </w:rPr>
              <w:t>7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4594A" w14:textId="72ACFFEC" w:rsidR="00D4635B" w:rsidRPr="00D4635B" w:rsidRDefault="00D4635B" w:rsidP="00D4635B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D4635B">
              <w:rPr>
                <w:rFonts w:ascii="Aptos Narrow" w:hAnsi="Aptos Narrow"/>
                <w:color w:val="000000"/>
                <w:sz w:val="26"/>
                <w:szCs w:val="26"/>
              </w:rPr>
              <w:t>Mr. Manish Kumar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22E1F" w14:textId="77777777" w:rsidR="00D4635B" w:rsidRPr="00D4635B" w:rsidRDefault="00D4635B" w:rsidP="00D4635B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D4635B">
              <w:rPr>
                <w:rFonts w:ascii="Aptos Narrow" w:hAnsi="Aptos Narrow"/>
                <w:color w:val="000000"/>
                <w:sz w:val="26"/>
                <w:szCs w:val="26"/>
              </w:rPr>
              <w:t>MTS</w:t>
            </w:r>
          </w:p>
        </w:tc>
      </w:tr>
      <w:tr w:rsidR="00D4635B" w:rsidRPr="00D4635B" w14:paraId="45F409BF" w14:textId="77777777" w:rsidTr="000A5119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99492" w14:textId="2CDAA44B" w:rsidR="00D4635B" w:rsidRPr="00D4635B" w:rsidRDefault="000A5119" w:rsidP="00D4635B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>
              <w:rPr>
                <w:rFonts w:ascii="Aptos Narrow" w:hAnsi="Aptos Narrow"/>
                <w:color w:val="000000"/>
                <w:sz w:val="26"/>
                <w:szCs w:val="26"/>
              </w:rPr>
              <w:t>8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57058" w14:textId="2E70A18B" w:rsidR="00D4635B" w:rsidRPr="00D4635B" w:rsidRDefault="00D4635B" w:rsidP="00D4635B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D4635B">
              <w:rPr>
                <w:rFonts w:ascii="Aptos Narrow" w:hAnsi="Aptos Narrow"/>
                <w:color w:val="000000"/>
                <w:sz w:val="26"/>
                <w:szCs w:val="26"/>
              </w:rPr>
              <w:t>Mr. Anjeet Kumar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3A881" w14:textId="77777777" w:rsidR="00D4635B" w:rsidRPr="00D4635B" w:rsidRDefault="00D4635B" w:rsidP="00D4635B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D4635B">
              <w:rPr>
                <w:rFonts w:ascii="Aptos Narrow" w:hAnsi="Aptos Narrow"/>
                <w:color w:val="000000"/>
                <w:sz w:val="26"/>
                <w:szCs w:val="26"/>
              </w:rPr>
              <w:t>MTS</w:t>
            </w:r>
          </w:p>
        </w:tc>
      </w:tr>
      <w:tr w:rsidR="00D4635B" w:rsidRPr="00D4635B" w14:paraId="063E9E42" w14:textId="77777777" w:rsidTr="000A5119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6B6A9" w14:textId="05079C05" w:rsidR="00D4635B" w:rsidRPr="00D4635B" w:rsidRDefault="000A5119" w:rsidP="00D4635B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>
              <w:rPr>
                <w:rFonts w:ascii="Aptos Narrow" w:hAnsi="Aptos Narrow"/>
                <w:color w:val="000000"/>
                <w:sz w:val="26"/>
                <w:szCs w:val="26"/>
              </w:rPr>
              <w:t>9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A35CD" w14:textId="31D77800" w:rsidR="00D4635B" w:rsidRPr="00D4635B" w:rsidRDefault="00D4635B" w:rsidP="00D4635B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D4635B">
              <w:rPr>
                <w:rFonts w:ascii="Aptos Narrow" w:hAnsi="Aptos Narrow"/>
                <w:color w:val="000000"/>
                <w:sz w:val="26"/>
                <w:szCs w:val="26"/>
              </w:rPr>
              <w:t>Mr. Kuldeep Singh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EF375" w14:textId="77777777" w:rsidR="00D4635B" w:rsidRPr="00D4635B" w:rsidRDefault="00D4635B" w:rsidP="00D4635B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D4635B">
              <w:rPr>
                <w:rFonts w:ascii="Aptos Narrow" w:hAnsi="Aptos Narrow"/>
                <w:color w:val="000000"/>
                <w:sz w:val="26"/>
                <w:szCs w:val="26"/>
              </w:rPr>
              <w:t>MTS</w:t>
            </w:r>
          </w:p>
        </w:tc>
      </w:tr>
    </w:tbl>
    <w:p w14:paraId="270721D1" w14:textId="77777777" w:rsidR="00215CA2" w:rsidRPr="00B84D3E" w:rsidRDefault="00215CA2" w:rsidP="00D4635B">
      <w:pPr>
        <w:shd w:val="clear" w:color="auto" w:fill="FFFFFF"/>
        <w:jc w:val="both"/>
        <w:rPr>
          <w:rFonts w:ascii="Tahoma" w:hAnsi="Tahoma" w:cs="Tahoma"/>
          <w:color w:val="222222"/>
          <w:sz w:val="26"/>
          <w:szCs w:val="26"/>
          <w:lang w:eastAsia="en-US"/>
        </w:rPr>
      </w:pPr>
    </w:p>
    <w:p w14:paraId="39C80643" w14:textId="77777777" w:rsidR="00B84D3E" w:rsidRDefault="00B84D3E" w:rsidP="00B84D3E">
      <w:pPr>
        <w:shd w:val="clear" w:color="auto" w:fill="FFFFFF"/>
        <w:ind w:left="284"/>
        <w:jc w:val="both"/>
        <w:rPr>
          <w:rFonts w:ascii="Tahoma" w:hAnsi="Tahoma" w:cs="Tahoma"/>
          <w:color w:val="222222"/>
          <w:lang w:eastAsia="en-US"/>
        </w:rPr>
      </w:pPr>
    </w:p>
    <w:p w14:paraId="3BE28BF3" w14:textId="77777777" w:rsidR="00B84D3E" w:rsidRDefault="00B84D3E" w:rsidP="00B84D3E">
      <w:pPr>
        <w:shd w:val="clear" w:color="auto" w:fill="FFFFFF"/>
        <w:jc w:val="both"/>
        <w:rPr>
          <w:rFonts w:ascii="Tahoma" w:hAnsi="Tahoma" w:cs="Tahoma"/>
          <w:color w:val="222222"/>
          <w:lang w:eastAsia="en-US"/>
        </w:rPr>
      </w:pPr>
    </w:p>
    <w:p w14:paraId="4414C406" w14:textId="047DFFAB" w:rsidR="00B84D3E" w:rsidRDefault="000A5119" w:rsidP="00B84D3E">
      <w:pPr>
        <w:shd w:val="clear" w:color="auto" w:fill="FFFFFF"/>
        <w:ind w:left="284"/>
        <w:jc w:val="both"/>
        <w:rPr>
          <w:rFonts w:ascii="Tahoma" w:hAnsi="Tahoma" w:cs="Tahoma"/>
          <w:color w:val="222222"/>
          <w:lang w:eastAsia="en-US"/>
        </w:rPr>
      </w:pPr>
      <w:r>
        <w:rPr>
          <w:rFonts w:ascii="Tahoma" w:hAnsi="Tahoma" w:cs="Tahoma"/>
          <w:color w:val="222222"/>
          <w:lang w:eastAsia="en-US"/>
        </w:rPr>
        <w:t>No: KGP</w:t>
      </w:r>
      <w:r w:rsidR="00D41EA8">
        <w:rPr>
          <w:rFonts w:ascii="Tahoma" w:hAnsi="Tahoma" w:cs="Tahoma"/>
          <w:color w:val="222222"/>
          <w:lang w:eastAsia="en-US"/>
        </w:rPr>
        <w:t>/Estt/2026/</w:t>
      </w:r>
      <w:r w:rsidR="003F6245">
        <w:rPr>
          <w:rFonts w:ascii="Tahoma" w:hAnsi="Tahoma" w:cs="Tahoma"/>
          <w:color w:val="222222"/>
          <w:lang w:eastAsia="en-US"/>
        </w:rPr>
        <w:t>2100</w:t>
      </w:r>
    </w:p>
    <w:p w14:paraId="4831B005" w14:textId="351DE345" w:rsidR="00D41EA8" w:rsidRPr="00B84D3E" w:rsidRDefault="00D41EA8" w:rsidP="00B84D3E">
      <w:pPr>
        <w:shd w:val="clear" w:color="auto" w:fill="FFFFFF"/>
        <w:ind w:left="284"/>
        <w:jc w:val="both"/>
        <w:rPr>
          <w:rFonts w:ascii="Tahoma" w:hAnsi="Tahoma" w:cs="Tahoma"/>
          <w:color w:val="222222"/>
          <w:lang w:eastAsia="en-US"/>
        </w:rPr>
      </w:pPr>
      <w:r>
        <w:rPr>
          <w:rFonts w:ascii="Tahoma" w:hAnsi="Tahoma" w:cs="Tahoma"/>
          <w:color w:val="222222"/>
          <w:lang w:eastAsia="en-US"/>
        </w:rPr>
        <w:t>Dated:0</w:t>
      </w:r>
      <w:r w:rsidR="000A5119">
        <w:rPr>
          <w:rFonts w:ascii="Tahoma" w:hAnsi="Tahoma" w:cs="Tahoma"/>
          <w:color w:val="222222"/>
          <w:lang w:eastAsia="en-US"/>
        </w:rPr>
        <w:t>6</w:t>
      </w:r>
      <w:r>
        <w:rPr>
          <w:rFonts w:ascii="Tahoma" w:hAnsi="Tahoma" w:cs="Tahoma"/>
          <w:color w:val="222222"/>
          <w:lang w:eastAsia="en-US"/>
        </w:rPr>
        <w:t>-02-2026</w:t>
      </w:r>
    </w:p>
    <w:p w14:paraId="7750BE24" w14:textId="1066FA60" w:rsidR="00766784" w:rsidRPr="00377397" w:rsidRDefault="00D72DDA" w:rsidP="007F1B5E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</w:t>
      </w:r>
      <w:r w:rsidR="000A5119">
        <w:rPr>
          <w:rFonts w:ascii="Tahoma" w:hAnsi="Tahoma" w:cs="Tahoma"/>
          <w:color w:val="222222"/>
          <w:lang w:val="en-US" w:eastAsia="en-US"/>
        </w:rPr>
        <w:t xml:space="preserve">  </w:t>
      </w:r>
      <w:r>
        <w:rPr>
          <w:rFonts w:ascii="Tahoma" w:hAnsi="Tahoma" w:cs="Tahoma"/>
          <w:color w:val="222222"/>
          <w:lang w:val="en-US" w:eastAsia="en-US"/>
        </w:rPr>
        <w:t xml:space="preserve">      </w:t>
      </w:r>
      <w:r w:rsidR="009B34AB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</w:t>
      </w:r>
      <w:r w:rsidR="00215CA2">
        <w:rPr>
          <w:rFonts w:ascii="Tahoma" w:hAnsi="Tahoma" w:cs="Tahoma"/>
          <w:color w:val="222222"/>
          <w:lang w:val="en-US" w:eastAsia="en-US"/>
        </w:rPr>
        <w:t xml:space="preserve"> </w:t>
      </w:r>
      <w:r w:rsidR="00D4635B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677C0C89" w:rsidR="00766784" w:rsidRPr="00377397" w:rsidRDefault="00721541" w:rsidP="007F1B5E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</w:t>
      </w:r>
      <w:r w:rsidR="000A5119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412965F7" w14:textId="1CF9DD3B" w:rsidR="0070544A" w:rsidRDefault="00D72DDA" w:rsidP="00722853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063129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</w:t>
      </w:r>
      <w:r w:rsidR="000A5119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36660AFD" w14:textId="77777777" w:rsidR="000A5119" w:rsidRDefault="000A5119" w:rsidP="00722853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AEFCC9B" w14:textId="77777777" w:rsidR="000A5119" w:rsidRDefault="000A5119" w:rsidP="00722853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2D95DCC" w14:textId="5EEA96D6" w:rsidR="00D4635B" w:rsidRDefault="00722853" w:rsidP="000A5119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DB703B">
        <w:rPr>
          <w:rFonts w:ascii="Tahoma" w:hAnsi="Tahoma" w:cs="Tahoma"/>
          <w:b/>
          <w:bCs/>
          <w:color w:val="1F1F1F"/>
          <w:sz w:val="26"/>
          <w:szCs w:val="26"/>
        </w:rPr>
        <w:t>Copy to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the:</w:t>
      </w:r>
    </w:p>
    <w:p w14:paraId="669A80A3" w14:textId="5C78B7F8" w:rsidR="00722853" w:rsidRDefault="00D4635B" w:rsidP="00D4635B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1</w:t>
      </w:r>
      <w:r w:rsidR="00722853" w:rsidRPr="007F1B5E">
        <w:rPr>
          <w:rFonts w:ascii="Tahoma" w:hAnsi="Tahoma" w:cs="Tahoma"/>
          <w:color w:val="1F1F1F"/>
          <w:sz w:val="26"/>
          <w:szCs w:val="26"/>
        </w:rPr>
        <w:t>.</w:t>
      </w:r>
      <w:r>
        <w:rPr>
          <w:rFonts w:ascii="Tahoma" w:hAnsi="Tahoma" w:cs="Tahoma"/>
          <w:color w:val="1F1F1F"/>
          <w:sz w:val="26"/>
          <w:szCs w:val="26"/>
        </w:rPr>
        <w:t xml:space="preserve">Section </w:t>
      </w:r>
      <w:r w:rsidR="000A5119">
        <w:rPr>
          <w:rFonts w:ascii="Tahoma" w:hAnsi="Tahoma" w:cs="Tahoma"/>
          <w:color w:val="1F1F1F"/>
          <w:sz w:val="26"/>
          <w:szCs w:val="26"/>
        </w:rPr>
        <w:t>Officer, KGP</w:t>
      </w:r>
      <w:r>
        <w:rPr>
          <w:rFonts w:ascii="Tahoma" w:hAnsi="Tahoma" w:cs="Tahoma"/>
          <w:color w:val="1F1F1F"/>
          <w:sz w:val="26"/>
          <w:szCs w:val="26"/>
        </w:rPr>
        <w:t xml:space="preserve"> Srinagar for relevant entries in their service books of the concerned Officers/Officials.</w:t>
      </w:r>
    </w:p>
    <w:p w14:paraId="5068D9F7" w14:textId="55F49231" w:rsidR="00D4635B" w:rsidRPr="007F1B5E" w:rsidRDefault="00D4635B" w:rsidP="00D4635B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2.Order File.</w:t>
      </w:r>
    </w:p>
    <w:p w14:paraId="38CD67DD" w14:textId="77777777" w:rsidR="00722853" w:rsidRPr="00722853" w:rsidRDefault="00722853" w:rsidP="00722853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8C0F368" w14:textId="77777777" w:rsidR="00282EDF" w:rsidRPr="00282EDF" w:rsidRDefault="00282EDF" w:rsidP="007F1B5E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7222DC3" w14:textId="389AC6A2" w:rsidR="00A80BE9" w:rsidRPr="00721541" w:rsidRDefault="00A80BE9" w:rsidP="00063129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D4635B">
      <w:headerReference w:type="default" r:id="rId7"/>
      <w:pgSz w:w="11906" w:h="16838"/>
      <w:pgMar w:top="1026" w:right="991" w:bottom="0" w:left="709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CBE41" w14:textId="77777777" w:rsidR="00DB03CD" w:rsidRDefault="00DB03CD">
      <w:r>
        <w:separator/>
      </w:r>
    </w:p>
  </w:endnote>
  <w:endnote w:type="continuationSeparator" w:id="0">
    <w:p w14:paraId="5A16FB93" w14:textId="77777777" w:rsidR="00DB03CD" w:rsidRDefault="00DB0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32544" w14:textId="77777777" w:rsidR="00DB03CD" w:rsidRDefault="00DB03CD">
      <w:r>
        <w:separator/>
      </w:r>
    </w:p>
  </w:footnote>
  <w:footnote w:type="continuationSeparator" w:id="0">
    <w:p w14:paraId="1C566D23" w14:textId="77777777" w:rsidR="00DB03CD" w:rsidRDefault="00DB03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BBA71" w14:textId="77777777" w:rsidR="00604D04" w:rsidRDefault="00604D04" w:rsidP="00C160EC">
    <w:pPr>
      <w:jc w:val="right"/>
      <w:rPr>
        <w:rFonts w:ascii="Century Gothic" w:eastAsia="Calibri" w:hAnsi="Century Gothic"/>
        <w:sz w:val="16"/>
        <w:szCs w:val="16"/>
      </w:rPr>
    </w:pPr>
  </w:p>
  <w:p w14:paraId="6DEAD302" w14:textId="038DE77A" w:rsidR="00604D04" w:rsidRDefault="00604D04" w:rsidP="00C160EC">
    <w:pPr>
      <w:jc w:val="right"/>
      <w:rPr>
        <w:rFonts w:ascii="Century Gothic" w:eastAsia="Calibri" w:hAnsi="Century Gothic"/>
        <w:sz w:val="16"/>
        <w:szCs w:val="16"/>
      </w:rPr>
    </w:pPr>
  </w:p>
  <w:p w14:paraId="6648AF40" w14:textId="45BC8FF0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ACCEDE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31891130" w:rsidR="00C160EC" w:rsidRDefault="00604D04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72651F8C">
          <wp:simplePos x="0" y="0"/>
          <wp:positionH relativeFrom="margin">
            <wp:align>left</wp:align>
          </wp:positionH>
          <wp:positionV relativeFrom="page">
            <wp:posOffset>627579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665800600" name="Picture 6658006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4867B5"/>
    <w:multiLevelType w:val="multilevel"/>
    <w:tmpl w:val="AE2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1C1B4C"/>
    <w:multiLevelType w:val="multilevel"/>
    <w:tmpl w:val="B2D4D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3C0248"/>
    <w:multiLevelType w:val="multilevel"/>
    <w:tmpl w:val="5FF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832000"/>
    <w:multiLevelType w:val="multilevel"/>
    <w:tmpl w:val="B5922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467704"/>
    <w:multiLevelType w:val="multilevel"/>
    <w:tmpl w:val="40DA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7B6C44"/>
    <w:multiLevelType w:val="multilevel"/>
    <w:tmpl w:val="9050E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21D1143C"/>
    <w:multiLevelType w:val="multilevel"/>
    <w:tmpl w:val="E2F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2F1A410C"/>
    <w:multiLevelType w:val="multilevel"/>
    <w:tmpl w:val="43627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9C7F01"/>
    <w:multiLevelType w:val="multilevel"/>
    <w:tmpl w:val="49C69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E74603"/>
    <w:multiLevelType w:val="hybridMultilevel"/>
    <w:tmpl w:val="6DBC5406"/>
    <w:lvl w:ilvl="0" w:tplc="B142AE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5" w15:restartNumberingAfterBreak="0">
    <w:nsid w:val="463512BD"/>
    <w:multiLevelType w:val="multilevel"/>
    <w:tmpl w:val="2FA8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D34080"/>
    <w:multiLevelType w:val="multilevel"/>
    <w:tmpl w:val="81227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9" w15:restartNumberingAfterBreak="0">
    <w:nsid w:val="52E14D2C"/>
    <w:multiLevelType w:val="multilevel"/>
    <w:tmpl w:val="954C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5E7CA3"/>
    <w:multiLevelType w:val="multilevel"/>
    <w:tmpl w:val="9EAA4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857B4B"/>
    <w:multiLevelType w:val="multilevel"/>
    <w:tmpl w:val="7240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8959A4"/>
    <w:multiLevelType w:val="hybridMultilevel"/>
    <w:tmpl w:val="E8AE11FE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4" w15:restartNumberingAfterBreak="0">
    <w:nsid w:val="6A6A27C1"/>
    <w:multiLevelType w:val="multilevel"/>
    <w:tmpl w:val="7D242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8662D2"/>
    <w:multiLevelType w:val="multilevel"/>
    <w:tmpl w:val="C53AC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0814596">
    <w:abstractNumId w:val="9"/>
  </w:num>
  <w:num w:numId="2" w16cid:durableId="912737729">
    <w:abstractNumId w:val="7"/>
  </w:num>
  <w:num w:numId="3" w16cid:durableId="1195969597">
    <w:abstractNumId w:val="6"/>
  </w:num>
  <w:num w:numId="4" w16cid:durableId="1831479020">
    <w:abstractNumId w:val="5"/>
  </w:num>
  <w:num w:numId="5" w16cid:durableId="635448763">
    <w:abstractNumId w:val="4"/>
  </w:num>
  <w:num w:numId="6" w16cid:durableId="663164764">
    <w:abstractNumId w:val="8"/>
  </w:num>
  <w:num w:numId="7" w16cid:durableId="1279263959">
    <w:abstractNumId w:val="3"/>
  </w:num>
  <w:num w:numId="8" w16cid:durableId="1696073089">
    <w:abstractNumId w:val="2"/>
  </w:num>
  <w:num w:numId="9" w16cid:durableId="626854986">
    <w:abstractNumId w:val="1"/>
  </w:num>
  <w:num w:numId="10" w16cid:durableId="1832941929">
    <w:abstractNumId w:val="0"/>
  </w:num>
  <w:num w:numId="11" w16cid:durableId="1409039237">
    <w:abstractNumId w:val="18"/>
  </w:num>
  <w:num w:numId="12" w16cid:durableId="90319938">
    <w:abstractNumId w:val="19"/>
  </w:num>
  <w:num w:numId="13" w16cid:durableId="1437404814">
    <w:abstractNumId w:val="16"/>
  </w:num>
  <w:num w:numId="14" w16cid:durableId="1369574712">
    <w:abstractNumId w:val="28"/>
  </w:num>
  <w:num w:numId="15" w16cid:durableId="1724256909">
    <w:abstractNumId w:val="26"/>
  </w:num>
  <w:num w:numId="16" w16cid:durableId="1191214984">
    <w:abstractNumId w:val="24"/>
  </w:num>
  <w:num w:numId="17" w16cid:durableId="1604610296">
    <w:abstractNumId w:val="21"/>
  </w:num>
  <w:num w:numId="18" w16cid:durableId="1519347584">
    <w:abstractNumId w:val="33"/>
  </w:num>
  <w:num w:numId="19" w16cid:durableId="1610430640">
    <w:abstractNumId w:val="35"/>
  </w:num>
  <w:num w:numId="20" w16cid:durableId="285890922">
    <w:abstractNumId w:val="17"/>
  </w:num>
  <w:num w:numId="21" w16cid:durableId="224028721">
    <w:abstractNumId w:val="12"/>
  </w:num>
  <w:num w:numId="22" w16cid:durableId="215243389">
    <w:abstractNumId w:val="10"/>
  </w:num>
  <w:num w:numId="23" w16cid:durableId="738597273">
    <w:abstractNumId w:val="11"/>
  </w:num>
  <w:num w:numId="24" w16cid:durableId="1001933836">
    <w:abstractNumId w:val="15"/>
  </w:num>
  <w:num w:numId="25" w16cid:durableId="407466183">
    <w:abstractNumId w:val="14"/>
  </w:num>
  <w:num w:numId="26" w16cid:durableId="575437156">
    <w:abstractNumId w:val="31"/>
  </w:num>
  <w:num w:numId="27" w16cid:durableId="1273170033">
    <w:abstractNumId w:val="25"/>
  </w:num>
  <w:num w:numId="28" w16cid:durableId="2011906883">
    <w:abstractNumId w:val="13"/>
  </w:num>
  <w:num w:numId="29" w16cid:durableId="1463572928">
    <w:abstractNumId w:val="22"/>
  </w:num>
  <w:num w:numId="30" w16cid:durableId="1720738984">
    <w:abstractNumId w:val="30"/>
  </w:num>
  <w:num w:numId="31" w16cid:durableId="495221663">
    <w:abstractNumId w:val="23"/>
  </w:num>
  <w:num w:numId="32" w16cid:durableId="496574898">
    <w:abstractNumId w:val="32"/>
  </w:num>
  <w:num w:numId="33" w16cid:durableId="1101072689">
    <w:abstractNumId w:val="29"/>
  </w:num>
  <w:num w:numId="34" w16cid:durableId="2011907473">
    <w:abstractNumId w:val="27"/>
  </w:num>
  <w:num w:numId="35" w16cid:durableId="538977491">
    <w:abstractNumId w:val="36"/>
  </w:num>
  <w:num w:numId="36" w16cid:durableId="480584723">
    <w:abstractNumId w:val="34"/>
  </w:num>
  <w:num w:numId="37" w16cid:durableId="135118441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63129"/>
    <w:rsid w:val="000716D2"/>
    <w:rsid w:val="00071AAB"/>
    <w:rsid w:val="000A2EB0"/>
    <w:rsid w:val="000A5119"/>
    <w:rsid w:val="000B76C4"/>
    <w:rsid w:val="000C5610"/>
    <w:rsid w:val="000E6552"/>
    <w:rsid w:val="000F3A4F"/>
    <w:rsid w:val="000F59AC"/>
    <w:rsid w:val="0010776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1F20C2"/>
    <w:rsid w:val="00201333"/>
    <w:rsid w:val="002045B5"/>
    <w:rsid w:val="00210FA7"/>
    <w:rsid w:val="00215347"/>
    <w:rsid w:val="00215CA2"/>
    <w:rsid w:val="00216417"/>
    <w:rsid w:val="00245DE8"/>
    <w:rsid w:val="00254D6B"/>
    <w:rsid w:val="00264F48"/>
    <w:rsid w:val="0026631D"/>
    <w:rsid w:val="00272FAA"/>
    <w:rsid w:val="00282EDF"/>
    <w:rsid w:val="002A7114"/>
    <w:rsid w:val="002C2F53"/>
    <w:rsid w:val="0033518C"/>
    <w:rsid w:val="003437C2"/>
    <w:rsid w:val="003756E0"/>
    <w:rsid w:val="00377186"/>
    <w:rsid w:val="00377397"/>
    <w:rsid w:val="00392947"/>
    <w:rsid w:val="003A1C03"/>
    <w:rsid w:val="003A7892"/>
    <w:rsid w:val="003F5B25"/>
    <w:rsid w:val="003F6245"/>
    <w:rsid w:val="00414627"/>
    <w:rsid w:val="0041554B"/>
    <w:rsid w:val="00425D63"/>
    <w:rsid w:val="0044478E"/>
    <w:rsid w:val="00457729"/>
    <w:rsid w:val="0046104B"/>
    <w:rsid w:val="004643D8"/>
    <w:rsid w:val="00477816"/>
    <w:rsid w:val="00497C24"/>
    <w:rsid w:val="004C0BDD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2319A"/>
    <w:rsid w:val="005367F4"/>
    <w:rsid w:val="00536819"/>
    <w:rsid w:val="00541256"/>
    <w:rsid w:val="005647F2"/>
    <w:rsid w:val="005662D1"/>
    <w:rsid w:val="005706F9"/>
    <w:rsid w:val="00573A09"/>
    <w:rsid w:val="0058708E"/>
    <w:rsid w:val="005A4526"/>
    <w:rsid w:val="005A6289"/>
    <w:rsid w:val="005B6603"/>
    <w:rsid w:val="005C1B16"/>
    <w:rsid w:val="005D5698"/>
    <w:rsid w:val="005E53D0"/>
    <w:rsid w:val="005E64A1"/>
    <w:rsid w:val="006002EB"/>
    <w:rsid w:val="00604D04"/>
    <w:rsid w:val="00604D34"/>
    <w:rsid w:val="006128EF"/>
    <w:rsid w:val="00624B0E"/>
    <w:rsid w:val="006264B4"/>
    <w:rsid w:val="0063188B"/>
    <w:rsid w:val="00643033"/>
    <w:rsid w:val="00644CC3"/>
    <w:rsid w:val="00661468"/>
    <w:rsid w:val="006649F0"/>
    <w:rsid w:val="0067245D"/>
    <w:rsid w:val="00673FA4"/>
    <w:rsid w:val="0068470E"/>
    <w:rsid w:val="00690E49"/>
    <w:rsid w:val="00695DCD"/>
    <w:rsid w:val="006A05CC"/>
    <w:rsid w:val="006A1E4D"/>
    <w:rsid w:val="006A35A7"/>
    <w:rsid w:val="006A59DF"/>
    <w:rsid w:val="006B2EDC"/>
    <w:rsid w:val="006C2F11"/>
    <w:rsid w:val="006C5D76"/>
    <w:rsid w:val="006F0CCE"/>
    <w:rsid w:val="006F267E"/>
    <w:rsid w:val="0070544A"/>
    <w:rsid w:val="007152D7"/>
    <w:rsid w:val="00721541"/>
    <w:rsid w:val="00722853"/>
    <w:rsid w:val="00746C14"/>
    <w:rsid w:val="00752D55"/>
    <w:rsid w:val="00766784"/>
    <w:rsid w:val="0077155C"/>
    <w:rsid w:val="0078386D"/>
    <w:rsid w:val="007A37AE"/>
    <w:rsid w:val="007C2C59"/>
    <w:rsid w:val="007F1B5E"/>
    <w:rsid w:val="007F3B24"/>
    <w:rsid w:val="00801F23"/>
    <w:rsid w:val="0082331E"/>
    <w:rsid w:val="008334DD"/>
    <w:rsid w:val="00837632"/>
    <w:rsid w:val="0085640F"/>
    <w:rsid w:val="008567AA"/>
    <w:rsid w:val="00892712"/>
    <w:rsid w:val="008A46C2"/>
    <w:rsid w:val="008A680A"/>
    <w:rsid w:val="008B0BB0"/>
    <w:rsid w:val="008D1070"/>
    <w:rsid w:val="008E6C4B"/>
    <w:rsid w:val="008E730F"/>
    <w:rsid w:val="008F18C0"/>
    <w:rsid w:val="00907648"/>
    <w:rsid w:val="00927DD1"/>
    <w:rsid w:val="00930FDE"/>
    <w:rsid w:val="009344A3"/>
    <w:rsid w:val="009779B3"/>
    <w:rsid w:val="00982DBF"/>
    <w:rsid w:val="00984C93"/>
    <w:rsid w:val="00987CE1"/>
    <w:rsid w:val="0099405C"/>
    <w:rsid w:val="00994F30"/>
    <w:rsid w:val="009B32DC"/>
    <w:rsid w:val="009B34AB"/>
    <w:rsid w:val="009C600F"/>
    <w:rsid w:val="009D125F"/>
    <w:rsid w:val="009D3723"/>
    <w:rsid w:val="009E04F2"/>
    <w:rsid w:val="009E3959"/>
    <w:rsid w:val="009E3DE6"/>
    <w:rsid w:val="00A03B7B"/>
    <w:rsid w:val="00A119F0"/>
    <w:rsid w:val="00A200C9"/>
    <w:rsid w:val="00A250D5"/>
    <w:rsid w:val="00A32F56"/>
    <w:rsid w:val="00A35293"/>
    <w:rsid w:val="00A36028"/>
    <w:rsid w:val="00A77585"/>
    <w:rsid w:val="00A80BE9"/>
    <w:rsid w:val="00A82F54"/>
    <w:rsid w:val="00A91424"/>
    <w:rsid w:val="00AA2C77"/>
    <w:rsid w:val="00AA7D82"/>
    <w:rsid w:val="00AC3FB9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8218E"/>
    <w:rsid w:val="00B84D3E"/>
    <w:rsid w:val="00BB4D1F"/>
    <w:rsid w:val="00BB7485"/>
    <w:rsid w:val="00BB7C2B"/>
    <w:rsid w:val="00BC0805"/>
    <w:rsid w:val="00BC1664"/>
    <w:rsid w:val="00BC2546"/>
    <w:rsid w:val="00BC54DE"/>
    <w:rsid w:val="00C05085"/>
    <w:rsid w:val="00C1593D"/>
    <w:rsid w:val="00C160EC"/>
    <w:rsid w:val="00C37FC7"/>
    <w:rsid w:val="00C56C7E"/>
    <w:rsid w:val="00C6658B"/>
    <w:rsid w:val="00C763DC"/>
    <w:rsid w:val="00C776A4"/>
    <w:rsid w:val="00CA2C6C"/>
    <w:rsid w:val="00CA43D3"/>
    <w:rsid w:val="00CB0F82"/>
    <w:rsid w:val="00CB5179"/>
    <w:rsid w:val="00CB79EE"/>
    <w:rsid w:val="00CC0600"/>
    <w:rsid w:val="00CC78AC"/>
    <w:rsid w:val="00CD79FC"/>
    <w:rsid w:val="00CF5524"/>
    <w:rsid w:val="00CF7953"/>
    <w:rsid w:val="00D07232"/>
    <w:rsid w:val="00D10245"/>
    <w:rsid w:val="00D21BDD"/>
    <w:rsid w:val="00D243B1"/>
    <w:rsid w:val="00D257BB"/>
    <w:rsid w:val="00D41EA8"/>
    <w:rsid w:val="00D4635B"/>
    <w:rsid w:val="00D65F07"/>
    <w:rsid w:val="00D72DDA"/>
    <w:rsid w:val="00D75D3D"/>
    <w:rsid w:val="00D85272"/>
    <w:rsid w:val="00D87ED5"/>
    <w:rsid w:val="00D92BB7"/>
    <w:rsid w:val="00DA75B0"/>
    <w:rsid w:val="00DB03CD"/>
    <w:rsid w:val="00DB703B"/>
    <w:rsid w:val="00DC76D2"/>
    <w:rsid w:val="00DD30ED"/>
    <w:rsid w:val="00E17F4F"/>
    <w:rsid w:val="00E21D97"/>
    <w:rsid w:val="00E578DA"/>
    <w:rsid w:val="00E64C21"/>
    <w:rsid w:val="00E71214"/>
    <w:rsid w:val="00E826FF"/>
    <w:rsid w:val="00EA0CA6"/>
    <w:rsid w:val="00EC24C6"/>
    <w:rsid w:val="00EF2255"/>
    <w:rsid w:val="00EF2933"/>
    <w:rsid w:val="00EF434A"/>
    <w:rsid w:val="00F01BD2"/>
    <w:rsid w:val="00F05146"/>
    <w:rsid w:val="00F1115D"/>
    <w:rsid w:val="00F22817"/>
    <w:rsid w:val="00F23896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00FD39E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6</cp:revision>
  <cp:lastPrinted>2026-02-04T06:37:00Z</cp:lastPrinted>
  <dcterms:created xsi:type="dcterms:W3CDTF">2026-02-04T14:07:00Z</dcterms:created>
  <dcterms:modified xsi:type="dcterms:W3CDTF">2026-02-06T04:30:00Z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