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466F6" w14:textId="77777777" w:rsidR="00605A76" w:rsidRDefault="00605A76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278586D0" w14:textId="77777777" w:rsidR="00605A76" w:rsidRDefault="00605A76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2CDE6022" w14:textId="7C7ECCD8" w:rsidR="00BD636C" w:rsidRPr="00275E88" w:rsidRDefault="00BD636C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275E88">
        <w:rPr>
          <w:rFonts w:ascii="Tahoma" w:hAnsi="Tahoma" w:cs="Tahoma"/>
          <w:color w:val="1F1F1F"/>
          <w:sz w:val="24"/>
          <w:szCs w:val="24"/>
        </w:rPr>
        <w:t>The</w:t>
      </w:r>
      <w:r w:rsidR="0015747D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8B00CD" w:rsidRPr="00275E88">
        <w:rPr>
          <w:rFonts w:ascii="Tahoma" w:hAnsi="Tahoma" w:cs="Tahoma"/>
          <w:color w:val="1F1F1F"/>
          <w:sz w:val="24"/>
          <w:szCs w:val="24"/>
        </w:rPr>
        <w:t>Director</w:t>
      </w:r>
      <w:r w:rsidR="0015747D" w:rsidRPr="00275E88">
        <w:rPr>
          <w:rFonts w:ascii="Tahoma" w:hAnsi="Tahoma" w:cs="Tahoma"/>
          <w:color w:val="1F1F1F"/>
          <w:sz w:val="24"/>
          <w:szCs w:val="24"/>
        </w:rPr>
        <w:t>,</w:t>
      </w:r>
    </w:p>
    <w:p w14:paraId="68081279" w14:textId="77777777" w:rsidR="008B00CD" w:rsidRPr="00275E88" w:rsidRDefault="008B00CD" w:rsidP="00AE6462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275E88">
        <w:rPr>
          <w:rFonts w:ascii="Tahoma" w:hAnsi="Tahoma" w:cs="Tahoma"/>
          <w:color w:val="1F1F1F"/>
          <w:sz w:val="24"/>
          <w:szCs w:val="24"/>
        </w:rPr>
        <w:t>Department of Skill Development,</w:t>
      </w:r>
    </w:p>
    <w:p w14:paraId="2D0FE9B6" w14:textId="409BDA29" w:rsidR="003B0B6E" w:rsidRDefault="008B00CD" w:rsidP="00AE6462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275E88">
        <w:rPr>
          <w:rFonts w:ascii="Tahoma" w:hAnsi="Tahoma" w:cs="Tahoma"/>
          <w:color w:val="1F1F1F"/>
          <w:sz w:val="24"/>
          <w:szCs w:val="24"/>
        </w:rPr>
        <w:t>Jammu and Kashmir.</w:t>
      </w:r>
    </w:p>
    <w:p w14:paraId="771F2EF6" w14:textId="77777777" w:rsidR="009878ED" w:rsidRPr="00275E88" w:rsidRDefault="009878ED" w:rsidP="00AE6462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4573E604" w14:textId="3E37C1D3" w:rsidR="00C267BE" w:rsidRDefault="00900EE4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275E88">
        <w:rPr>
          <w:rFonts w:ascii="Tahoma" w:hAnsi="Tahoma" w:cs="Tahoma"/>
          <w:color w:val="1F1F1F"/>
          <w:sz w:val="24"/>
          <w:szCs w:val="24"/>
        </w:rPr>
        <w:t>No:</w:t>
      </w:r>
      <w:r w:rsidR="00B161E7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275E88">
        <w:rPr>
          <w:rFonts w:ascii="Tahoma" w:hAnsi="Tahoma" w:cs="Tahoma"/>
          <w:color w:val="1F1F1F"/>
          <w:sz w:val="24"/>
          <w:szCs w:val="24"/>
        </w:rPr>
        <w:t>KGP/</w:t>
      </w:r>
      <w:r w:rsidR="0060672C" w:rsidRPr="00275E88">
        <w:rPr>
          <w:rFonts w:ascii="Tahoma" w:hAnsi="Tahoma" w:cs="Tahoma"/>
          <w:color w:val="1F1F1F"/>
          <w:sz w:val="24"/>
          <w:szCs w:val="24"/>
        </w:rPr>
        <w:t>Estt</w:t>
      </w:r>
      <w:r w:rsidRPr="00275E88">
        <w:rPr>
          <w:rFonts w:ascii="Tahoma" w:hAnsi="Tahoma" w:cs="Tahoma"/>
          <w:color w:val="1F1F1F"/>
          <w:sz w:val="24"/>
          <w:szCs w:val="24"/>
        </w:rPr>
        <w:t>/</w:t>
      </w:r>
      <w:r w:rsidR="0060672C" w:rsidRPr="00275E88">
        <w:rPr>
          <w:rFonts w:ascii="Tahoma" w:hAnsi="Tahoma" w:cs="Tahoma"/>
          <w:color w:val="1F1F1F"/>
          <w:sz w:val="24"/>
          <w:szCs w:val="24"/>
        </w:rPr>
        <w:t>202</w:t>
      </w:r>
      <w:r w:rsidR="009D6012" w:rsidRPr="00275E88">
        <w:rPr>
          <w:rFonts w:ascii="Tahoma" w:hAnsi="Tahoma" w:cs="Tahoma"/>
          <w:color w:val="1F1F1F"/>
          <w:sz w:val="24"/>
          <w:szCs w:val="24"/>
        </w:rPr>
        <w:t>6</w:t>
      </w:r>
      <w:r w:rsidR="00064C45" w:rsidRPr="00275E88">
        <w:rPr>
          <w:rFonts w:ascii="Tahoma" w:hAnsi="Tahoma" w:cs="Tahoma"/>
          <w:color w:val="1F1F1F"/>
          <w:sz w:val="24"/>
          <w:szCs w:val="24"/>
        </w:rPr>
        <w:t>/</w:t>
      </w:r>
      <w:r w:rsidR="00605A76">
        <w:rPr>
          <w:rFonts w:ascii="Tahoma" w:hAnsi="Tahoma" w:cs="Tahoma"/>
          <w:color w:val="1F1F1F"/>
          <w:sz w:val="24"/>
          <w:szCs w:val="24"/>
        </w:rPr>
        <w:t xml:space="preserve">         </w:t>
      </w:r>
      <w:r w:rsidR="00446D77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5A09E2" w:rsidRPr="00275E88">
        <w:rPr>
          <w:rFonts w:ascii="Tahoma" w:hAnsi="Tahoma" w:cs="Tahoma"/>
          <w:color w:val="1F1F1F"/>
          <w:sz w:val="24"/>
          <w:szCs w:val="24"/>
        </w:rPr>
        <w:t xml:space="preserve">        </w:t>
      </w:r>
      <w:r w:rsidR="00064C45" w:rsidRPr="00275E88"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275E88">
        <w:rPr>
          <w:rFonts w:ascii="Tahoma" w:hAnsi="Tahoma" w:cs="Tahoma"/>
          <w:color w:val="1F1F1F"/>
          <w:sz w:val="24"/>
          <w:szCs w:val="24"/>
        </w:rPr>
        <w:t xml:space="preserve">                            </w:t>
      </w:r>
      <w:r w:rsidR="00813B53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275E88">
        <w:rPr>
          <w:rFonts w:ascii="Tahoma" w:hAnsi="Tahoma" w:cs="Tahoma"/>
          <w:color w:val="1F1F1F"/>
          <w:sz w:val="24"/>
          <w:szCs w:val="24"/>
        </w:rPr>
        <w:t>Dated</w:t>
      </w:r>
      <w:r w:rsidR="006D627E" w:rsidRPr="00275E88">
        <w:rPr>
          <w:rFonts w:ascii="Tahoma" w:hAnsi="Tahoma" w:cs="Tahoma"/>
          <w:color w:val="1F1F1F"/>
          <w:sz w:val="24"/>
          <w:szCs w:val="24"/>
        </w:rPr>
        <w:t>:</w:t>
      </w:r>
      <w:r w:rsidR="0090001E" w:rsidRPr="00275E88">
        <w:rPr>
          <w:rFonts w:ascii="Tahoma" w:hAnsi="Tahoma" w:cs="Tahoma"/>
          <w:color w:val="1F1F1F"/>
          <w:sz w:val="24"/>
          <w:szCs w:val="24"/>
        </w:rPr>
        <w:t>2</w:t>
      </w:r>
      <w:r w:rsidR="00605A76">
        <w:rPr>
          <w:rFonts w:ascii="Tahoma" w:hAnsi="Tahoma" w:cs="Tahoma"/>
          <w:color w:val="1F1F1F"/>
          <w:sz w:val="24"/>
          <w:szCs w:val="24"/>
        </w:rPr>
        <w:t>4</w:t>
      </w:r>
      <w:r w:rsidR="00446D77" w:rsidRPr="00275E88">
        <w:rPr>
          <w:rFonts w:ascii="Tahoma" w:hAnsi="Tahoma" w:cs="Tahoma"/>
          <w:color w:val="1F1F1F"/>
          <w:sz w:val="24"/>
          <w:szCs w:val="24"/>
        </w:rPr>
        <w:t>-0</w:t>
      </w:r>
      <w:r w:rsidR="00605A76">
        <w:rPr>
          <w:rFonts w:ascii="Tahoma" w:hAnsi="Tahoma" w:cs="Tahoma"/>
          <w:color w:val="1F1F1F"/>
          <w:sz w:val="24"/>
          <w:szCs w:val="24"/>
        </w:rPr>
        <w:t>7</w:t>
      </w:r>
      <w:r w:rsidR="00446D77" w:rsidRPr="00275E88">
        <w:rPr>
          <w:rFonts w:ascii="Tahoma" w:hAnsi="Tahoma" w:cs="Tahoma"/>
          <w:color w:val="1F1F1F"/>
          <w:sz w:val="24"/>
          <w:szCs w:val="24"/>
        </w:rPr>
        <w:t>-2026</w:t>
      </w:r>
    </w:p>
    <w:p w14:paraId="17FC107B" w14:textId="77777777" w:rsidR="009878ED" w:rsidRDefault="009878ED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41A9B17E" w14:textId="56FCADF6" w:rsidR="00605A76" w:rsidRDefault="00605A76" w:rsidP="00605A76">
      <w:pPr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605A76">
        <w:rPr>
          <w:rFonts w:ascii="Tahoma" w:hAnsi="Tahoma" w:cs="Tahoma"/>
          <w:b/>
          <w:bCs/>
          <w:color w:val="1F1F1F"/>
          <w:sz w:val="24"/>
          <w:szCs w:val="24"/>
        </w:rPr>
        <w:t>Subject: Status Report regarding Release of Earnest Money Deposit (EMD) – Ref: Your letter No. DSD/PUR/2026-27/e-79224921</w:t>
      </w:r>
      <w:r w:rsidR="009B2A65">
        <w:rPr>
          <w:rFonts w:ascii="Tahoma" w:hAnsi="Tahoma" w:cs="Tahoma"/>
          <w:b/>
          <w:bCs/>
          <w:color w:val="1F1F1F"/>
          <w:sz w:val="24"/>
          <w:szCs w:val="24"/>
        </w:rPr>
        <w:t>/173-174</w:t>
      </w:r>
      <w:r w:rsidRPr="00605A76">
        <w:rPr>
          <w:rFonts w:ascii="Tahoma" w:hAnsi="Tahoma" w:cs="Tahoma"/>
          <w:b/>
          <w:bCs/>
          <w:color w:val="1F1F1F"/>
          <w:sz w:val="24"/>
          <w:szCs w:val="24"/>
        </w:rPr>
        <w:t xml:space="preserve"> dated 23-07-2026</w:t>
      </w:r>
      <w:r w:rsidR="009878ED">
        <w:rPr>
          <w:rFonts w:ascii="Tahoma" w:hAnsi="Tahoma" w:cs="Tahoma"/>
          <w:b/>
          <w:bCs/>
          <w:color w:val="1F1F1F"/>
          <w:sz w:val="24"/>
          <w:szCs w:val="24"/>
        </w:rPr>
        <w:t>.</w:t>
      </w:r>
    </w:p>
    <w:p w14:paraId="3B30BD66" w14:textId="77777777" w:rsidR="009878ED" w:rsidRPr="00605A76" w:rsidRDefault="009878ED" w:rsidP="00605A76">
      <w:pPr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260B1786" w14:textId="1E9ADBEA" w:rsidR="00605A76" w:rsidRPr="009878ED" w:rsidRDefault="00605A76" w:rsidP="00605A76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9878ED">
        <w:rPr>
          <w:rFonts w:ascii="Tahoma" w:hAnsi="Tahoma" w:cs="Tahoma"/>
          <w:color w:val="1F1F1F"/>
          <w:sz w:val="24"/>
          <w:szCs w:val="24"/>
        </w:rPr>
        <w:t>Sir</w:t>
      </w:r>
      <w:r w:rsidRPr="009878ED">
        <w:rPr>
          <w:rFonts w:ascii="Tahoma" w:hAnsi="Tahoma" w:cs="Tahoma"/>
          <w:color w:val="1F1F1F"/>
          <w:sz w:val="24"/>
          <w:szCs w:val="24"/>
        </w:rPr>
        <w:t>,</w:t>
      </w:r>
    </w:p>
    <w:p w14:paraId="38D86705" w14:textId="4D743DBC" w:rsidR="00605A76" w:rsidRPr="009878ED" w:rsidRDefault="00605A76" w:rsidP="009878ED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9878ED">
        <w:rPr>
          <w:rFonts w:ascii="Tahoma" w:hAnsi="Tahoma" w:cs="Tahoma"/>
          <w:color w:val="1F1F1F"/>
          <w:sz w:val="24"/>
          <w:szCs w:val="24"/>
        </w:rPr>
        <w:t xml:space="preserve">Kindly refer to your letter under reference on the subject cited </w:t>
      </w:r>
      <w:r w:rsidR="009878ED" w:rsidRPr="009878ED">
        <w:rPr>
          <w:rFonts w:ascii="Tahoma" w:hAnsi="Tahoma" w:cs="Tahoma"/>
          <w:color w:val="1F1F1F"/>
          <w:sz w:val="24"/>
          <w:szCs w:val="24"/>
        </w:rPr>
        <w:t>above, it</w:t>
      </w:r>
      <w:r w:rsidRPr="009878ED">
        <w:rPr>
          <w:rFonts w:ascii="Tahoma" w:hAnsi="Tahoma" w:cs="Tahoma"/>
          <w:color w:val="1F1F1F"/>
          <w:sz w:val="24"/>
          <w:szCs w:val="24"/>
        </w:rPr>
        <w:t xml:space="preserve"> is submitted that only Sl. No. 01 mentioned in the table pertains to this </w:t>
      </w:r>
      <w:r w:rsidR="009878ED" w:rsidRPr="009878ED">
        <w:rPr>
          <w:rFonts w:ascii="Tahoma" w:hAnsi="Tahoma" w:cs="Tahoma"/>
          <w:color w:val="1F1F1F"/>
          <w:sz w:val="24"/>
          <w:szCs w:val="24"/>
        </w:rPr>
        <w:t>institut</w:t>
      </w:r>
      <w:r w:rsidR="009878ED">
        <w:rPr>
          <w:rFonts w:ascii="Tahoma" w:hAnsi="Tahoma" w:cs="Tahoma"/>
          <w:color w:val="1F1F1F"/>
          <w:sz w:val="24"/>
          <w:szCs w:val="24"/>
        </w:rPr>
        <w:t>ion.</w:t>
      </w:r>
      <w:r w:rsidR="009878ED" w:rsidRPr="009878ED">
        <w:rPr>
          <w:rFonts w:ascii="Tahoma" w:hAnsi="Tahoma" w:cs="Tahoma"/>
          <w:color w:val="1F1F1F"/>
          <w:sz w:val="24"/>
          <w:szCs w:val="24"/>
        </w:rPr>
        <w:t xml:space="preserve"> The</w:t>
      </w:r>
      <w:r w:rsidRPr="009878ED">
        <w:rPr>
          <w:rFonts w:ascii="Tahoma" w:hAnsi="Tahoma" w:cs="Tahoma"/>
          <w:color w:val="1F1F1F"/>
          <w:sz w:val="24"/>
          <w:szCs w:val="24"/>
        </w:rPr>
        <w:t xml:space="preserve"> bid process for GeM Bid No. GEM/2025/B/6990519 dated 07-01-2026 has been completed. The contract has been awarded to M/s Jammu Enterprises and M/s Medsource Ozone </w:t>
      </w:r>
      <w:r w:rsidR="008D5FB7">
        <w:rPr>
          <w:rFonts w:ascii="Tahoma" w:hAnsi="Tahoma" w:cs="Tahoma"/>
          <w:color w:val="1F1F1F"/>
          <w:sz w:val="24"/>
          <w:szCs w:val="24"/>
        </w:rPr>
        <w:t>suppliers</w:t>
      </w:r>
      <w:r w:rsidRPr="009878ED">
        <w:rPr>
          <w:rFonts w:ascii="Tahoma" w:hAnsi="Tahoma" w:cs="Tahoma"/>
          <w:color w:val="1F1F1F"/>
          <w:sz w:val="24"/>
          <w:szCs w:val="24"/>
        </w:rPr>
        <w:t>.</w:t>
      </w:r>
    </w:p>
    <w:p w14:paraId="60F4EC4D" w14:textId="1C1C57B2" w:rsidR="00605A76" w:rsidRDefault="00605A76" w:rsidP="009878ED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  <w:r w:rsidRPr="009878ED">
        <w:rPr>
          <w:rFonts w:ascii="Tahoma" w:hAnsi="Tahoma" w:cs="Tahoma"/>
          <w:color w:val="1F1F1F"/>
          <w:sz w:val="24"/>
          <w:szCs w:val="24"/>
        </w:rPr>
        <w:t xml:space="preserve">Malik </w:t>
      </w:r>
      <w:r w:rsidR="009878ED" w:rsidRPr="009878ED">
        <w:rPr>
          <w:rFonts w:ascii="Tahoma" w:hAnsi="Tahoma" w:cs="Tahoma"/>
          <w:color w:val="1F1F1F"/>
          <w:sz w:val="24"/>
          <w:szCs w:val="24"/>
        </w:rPr>
        <w:t>Scientific had</w:t>
      </w:r>
      <w:r w:rsidRPr="009878ED">
        <w:rPr>
          <w:rFonts w:ascii="Tahoma" w:hAnsi="Tahoma" w:cs="Tahoma"/>
          <w:color w:val="1F1F1F"/>
          <w:sz w:val="24"/>
          <w:szCs w:val="24"/>
        </w:rPr>
        <w:t xml:space="preserve"> participated in the said bid and their EMD</w:t>
      </w:r>
      <w:r w:rsidR="009878ED">
        <w:rPr>
          <w:rFonts w:ascii="Tahoma" w:hAnsi="Tahoma" w:cs="Tahoma"/>
          <w:color w:val="1F1F1F"/>
          <w:sz w:val="24"/>
          <w:szCs w:val="24"/>
        </w:rPr>
        <w:t>/FD</w:t>
      </w:r>
      <w:r w:rsidRPr="009878ED">
        <w:rPr>
          <w:rFonts w:ascii="Tahoma" w:hAnsi="Tahoma" w:cs="Tahoma"/>
          <w:color w:val="1F1F1F"/>
          <w:sz w:val="24"/>
          <w:szCs w:val="24"/>
        </w:rPr>
        <w:t xml:space="preserve"> amounting to Rs. 15,720/-</w:t>
      </w:r>
      <w:r w:rsidR="009878ED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9878ED">
        <w:rPr>
          <w:rFonts w:ascii="Tahoma" w:hAnsi="Tahoma" w:cs="Tahoma"/>
          <w:color w:val="1F1F1F"/>
          <w:sz w:val="24"/>
          <w:szCs w:val="24"/>
        </w:rPr>
        <w:t>is no longer required. There is no objection from this institut</w:t>
      </w:r>
      <w:r w:rsidR="009878ED">
        <w:rPr>
          <w:rFonts w:ascii="Tahoma" w:hAnsi="Tahoma" w:cs="Tahoma"/>
          <w:color w:val="1F1F1F"/>
          <w:sz w:val="24"/>
          <w:szCs w:val="24"/>
        </w:rPr>
        <w:t>ion</w:t>
      </w:r>
      <w:r w:rsidRPr="009878ED">
        <w:rPr>
          <w:rFonts w:ascii="Tahoma" w:hAnsi="Tahoma" w:cs="Tahoma"/>
          <w:color w:val="1F1F1F"/>
          <w:sz w:val="24"/>
          <w:szCs w:val="24"/>
        </w:rPr>
        <w:t xml:space="preserve"> for the release of the said EMD in favour of the </w:t>
      </w:r>
      <w:r w:rsidR="00811206">
        <w:rPr>
          <w:rFonts w:ascii="Tahoma" w:hAnsi="Tahoma" w:cs="Tahoma"/>
          <w:color w:val="1F1F1F"/>
          <w:sz w:val="24"/>
          <w:szCs w:val="24"/>
        </w:rPr>
        <w:t>supplier</w:t>
      </w:r>
      <w:r w:rsidRPr="009878ED">
        <w:rPr>
          <w:rFonts w:ascii="Tahoma" w:hAnsi="Tahoma" w:cs="Tahoma"/>
          <w:color w:val="1F1F1F"/>
          <w:sz w:val="24"/>
          <w:szCs w:val="24"/>
        </w:rPr>
        <w:t>.</w:t>
      </w:r>
    </w:p>
    <w:p w14:paraId="159B91F9" w14:textId="77777777" w:rsidR="009878ED" w:rsidRDefault="009878ED" w:rsidP="009878ED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6B163A70" w14:textId="77777777" w:rsidR="009878ED" w:rsidRDefault="009878ED" w:rsidP="009878ED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0934CC2" w14:textId="5B0D9F7E" w:rsidR="009878ED" w:rsidRPr="00605A76" w:rsidRDefault="009878ED" w:rsidP="009878ED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605A76">
        <w:rPr>
          <w:rFonts w:ascii="Tahoma" w:hAnsi="Tahoma" w:cs="Tahoma"/>
          <w:b/>
          <w:bCs/>
          <w:color w:val="1F1F1F"/>
          <w:sz w:val="24"/>
          <w:szCs w:val="24"/>
        </w:rPr>
        <w:t>Encl:</w:t>
      </w:r>
      <w:r w:rsidRPr="00605A76">
        <w:rPr>
          <w:rFonts w:ascii="Tahoma" w:hAnsi="Tahoma" w:cs="Tahoma"/>
          <w:color w:val="1F1F1F"/>
          <w:sz w:val="24"/>
          <w:szCs w:val="24"/>
        </w:rPr>
        <w:t xml:space="preserve"> FD</w:t>
      </w:r>
      <w:r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605A76">
        <w:rPr>
          <w:rFonts w:ascii="Tahoma" w:hAnsi="Tahoma" w:cs="Tahoma"/>
          <w:color w:val="1F1F1F"/>
          <w:sz w:val="24"/>
          <w:szCs w:val="24"/>
        </w:rPr>
        <w:t>of Rs.15,720/-</w:t>
      </w:r>
    </w:p>
    <w:p w14:paraId="2401AE0F" w14:textId="77777777" w:rsidR="009878ED" w:rsidRPr="009878ED" w:rsidRDefault="009878ED" w:rsidP="009878ED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C98CE51" w14:textId="678DE915" w:rsidR="00605A76" w:rsidRPr="009878ED" w:rsidRDefault="009878ED" w:rsidP="009878ED">
      <w:pPr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</w:t>
      </w:r>
      <w:r w:rsidR="00605A76" w:rsidRPr="009878ED">
        <w:rPr>
          <w:rFonts w:ascii="Tahoma" w:hAnsi="Tahoma" w:cs="Tahoma"/>
          <w:color w:val="1F1F1F"/>
          <w:sz w:val="24"/>
          <w:szCs w:val="24"/>
        </w:rPr>
        <w:t>Yours faithfully,</w:t>
      </w:r>
    </w:p>
    <w:p w14:paraId="62A964FA" w14:textId="77777777" w:rsidR="009878ED" w:rsidRDefault="009878ED" w:rsidP="009878ED">
      <w:pPr>
        <w:jc w:val="center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16DB90AA" w14:textId="77777777" w:rsidR="009878ED" w:rsidRDefault="009878ED" w:rsidP="009878ED">
      <w:pPr>
        <w:jc w:val="center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937368F" w14:textId="77777777" w:rsidR="009878ED" w:rsidRPr="00605A76" w:rsidRDefault="009878ED" w:rsidP="00605A76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27A51971" w14:textId="00497D76" w:rsidR="009878ED" w:rsidRDefault="009878ED" w:rsidP="009878ED">
      <w:pPr>
        <w:jc w:val="center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</w:t>
      </w:r>
      <w:r w:rsidR="00605A76" w:rsidRPr="009878ED">
        <w:rPr>
          <w:rFonts w:ascii="Tahoma" w:hAnsi="Tahoma" w:cs="Tahoma"/>
          <w:color w:val="1F1F1F"/>
          <w:sz w:val="24"/>
          <w:szCs w:val="24"/>
        </w:rPr>
        <w:t>Principal</w:t>
      </w:r>
    </w:p>
    <w:p w14:paraId="17DD3B81" w14:textId="69411DF5" w:rsidR="009878ED" w:rsidRDefault="009878ED" w:rsidP="009878ED">
      <w:pPr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</w:t>
      </w:r>
      <w:r w:rsidR="00605A76" w:rsidRPr="00605A76">
        <w:rPr>
          <w:rFonts w:ascii="Tahoma" w:hAnsi="Tahoma" w:cs="Tahoma"/>
          <w:color w:val="1F1F1F"/>
          <w:sz w:val="24"/>
          <w:szCs w:val="24"/>
        </w:rPr>
        <w:t>Kashmir</w:t>
      </w:r>
      <w:r>
        <w:rPr>
          <w:rFonts w:ascii="Tahoma" w:hAnsi="Tahoma" w:cs="Tahoma"/>
          <w:color w:val="1F1F1F"/>
          <w:sz w:val="24"/>
          <w:szCs w:val="24"/>
        </w:rPr>
        <w:t xml:space="preserve"> Government Polytechnic College</w:t>
      </w:r>
    </w:p>
    <w:p w14:paraId="2D2FC0FC" w14:textId="02272948" w:rsidR="00605A76" w:rsidRDefault="009878ED" w:rsidP="009878ED">
      <w:pPr>
        <w:jc w:val="center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Srinagar</w:t>
      </w:r>
    </w:p>
    <w:p w14:paraId="0D4C38FB" w14:textId="77777777" w:rsidR="009878ED" w:rsidRDefault="009878ED" w:rsidP="009878ED">
      <w:pPr>
        <w:jc w:val="center"/>
        <w:rPr>
          <w:rFonts w:ascii="Tahoma" w:hAnsi="Tahoma" w:cs="Tahoma"/>
          <w:color w:val="1F1F1F"/>
          <w:sz w:val="24"/>
          <w:szCs w:val="24"/>
        </w:rPr>
      </w:pPr>
    </w:p>
    <w:p w14:paraId="75A208DA" w14:textId="77777777" w:rsidR="009878ED" w:rsidRDefault="009878ED" w:rsidP="009878ED">
      <w:pPr>
        <w:jc w:val="center"/>
        <w:rPr>
          <w:rFonts w:ascii="Tahoma" w:hAnsi="Tahoma" w:cs="Tahoma"/>
          <w:color w:val="1F1F1F"/>
          <w:sz w:val="24"/>
          <w:szCs w:val="24"/>
        </w:rPr>
      </w:pPr>
    </w:p>
    <w:p w14:paraId="35B147C0" w14:textId="77777777" w:rsidR="009878ED" w:rsidRDefault="009878ED" w:rsidP="009878ED">
      <w:pPr>
        <w:jc w:val="center"/>
        <w:rPr>
          <w:rFonts w:ascii="Tahoma" w:hAnsi="Tahoma" w:cs="Tahoma"/>
          <w:color w:val="1F1F1F"/>
          <w:sz w:val="24"/>
          <w:szCs w:val="24"/>
        </w:rPr>
      </w:pPr>
    </w:p>
    <w:p w14:paraId="2A1BCD28" w14:textId="77777777" w:rsidR="009878ED" w:rsidRPr="00605A76" w:rsidRDefault="009878ED" w:rsidP="009878ED">
      <w:pPr>
        <w:jc w:val="center"/>
        <w:rPr>
          <w:rFonts w:ascii="Tahoma" w:hAnsi="Tahoma" w:cs="Tahoma"/>
          <w:color w:val="1F1F1F"/>
          <w:sz w:val="24"/>
          <w:szCs w:val="24"/>
        </w:rPr>
      </w:pPr>
    </w:p>
    <w:p w14:paraId="77F9B3F1" w14:textId="344E4E5B" w:rsidR="00605A76" w:rsidRPr="00605A76" w:rsidRDefault="00605A76" w:rsidP="00605A76">
      <w:pPr>
        <w:jc w:val="both"/>
        <w:rPr>
          <w:rFonts w:ascii="Tahoma" w:hAnsi="Tahoma" w:cs="Tahoma"/>
          <w:color w:val="1F1F1F"/>
          <w:sz w:val="24"/>
          <w:szCs w:val="24"/>
        </w:rPr>
      </w:pPr>
      <w:r w:rsidRPr="00605A76">
        <w:rPr>
          <w:rFonts w:ascii="Tahoma" w:hAnsi="Tahoma" w:cs="Tahoma"/>
          <w:b/>
          <w:bCs/>
          <w:color w:val="1F1F1F"/>
          <w:sz w:val="24"/>
          <w:szCs w:val="24"/>
        </w:rPr>
        <w:t>Copy to</w:t>
      </w:r>
      <w:r w:rsidR="009878ED">
        <w:rPr>
          <w:rFonts w:ascii="Tahoma" w:hAnsi="Tahoma" w:cs="Tahoma"/>
          <w:b/>
          <w:bCs/>
          <w:color w:val="1F1F1F"/>
          <w:sz w:val="24"/>
          <w:szCs w:val="24"/>
        </w:rPr>
        <w:t xml:space="preserve"> the:</w:t>
      </w:r>
    </w:p>
    <w:p w14:paraId="41790A74" w14:textId="2746CF0D" w:rsidR="00605A76" w:rsidRPr="00605A76" w:rsidRDefault="00605A76" w:rsidP="009878ED">
      <w:pPr>
        <w:numPr>
          <w:ilvl w:val="0"/>
          <w:numId w:val="39"/>
        </w:numPr>
        <w:tabs>
          <w:tab w:val="clear" w:pos="720"/>
        </w:tabs>
        <w:ind w:left="284" w:hanging="284"/>
        <w:jc w:val="both"/>
        <w:rPr>
          <w:rFonts w:ascii="Tahoma" w:hAnsi="Tahoma" w:cs="Tahoma"/>
          <w:color w:val="1F1F1F"/>
          <w:sz w:val="24"/>
          <w:szCs w:val="24"/>
        </w:rPr>
      </w:pPr>
      <w:r w:rsidRPr="00605A76">
        <w:rPr>
          <w:rFonts w:ascii="Tahoma" w:hAnsi="Tahoma" w:cs="Tahoma"/>
          <w:color w:val="1F1F1F"/>
          <w:sz w:val="24"/>
          <w:szCs w:val="24"/>
        </w:rPr>
        <w:t>Accounts Officer, Directorate of Skill Development, J&amp;K – for information and necessary action.</w:t>
      </w:r>
    </w:p>
    <w:p w14:paraId="0FB954AB" w14:textId="77777777" w:rsidR="00605A76" w:rsidRDefault="00605A76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013C0AFF" w14:textId="77777777" w:rsidR="00605A76" w:rsidRDefault="00605A76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4E9DF184" w14:textId="77777777" w:rsidR="00605A76" w:rsidRDefault="00605A76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72706CB1" w14:textId="77777777" w:rsidR="00605A76" w:rsidRDefault="00605A76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40F1082F" w14:textId="77777777" w:rsidR="00605A76" w:rsidRDefault="00605A76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4DA55BF7" w14:textId="77777777" w:rsidR="00605A76" w:rsidRDefault="00605A76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518A804C" w14:textId="77777777" w:rsidR="00605A76" w:rsidRDefault="00605A76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55A84EE0" w14:textId="77777777" w:rsidR="00605A76" w:rsidRDefault="00605A76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43BA4E5" w14:textId="77777777" w:rsidR="00605A76" w:rsidRDefault="00605A76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3FD9C5D7" w14:textId="77777777" w:rsidR="00605A76" w:rsidRDefault="00605A76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0F3AE750" w14:textId="77777777" w:rsidR="00605A76" w:rsidRDefault="00605A76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68AA874D" w14:textId="77777777" w:rsidR="00605A76" w:rsidRDefault="00605A76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62A4410E" w14:textId="77777777" w:rsidR="00605A76" w:rsidRDefault="00605A76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5F4A3413" w14:textId="77777777" w:rsidR="00605A76" w:rsidRDefault="00605A76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2E8A53AC" w14:textId="77777777" w:rsidR="00605A76" w:rsidRDefault="00605A76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4A731072" w14:textId="77777777" w:rsidR="00605A76" w:rsidRDefault="00605A76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3D92328B" w14:textId="77777777" w:rsidR="00605A76" w:rsidRDefault="00605A76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0C081F78" w14:textId="77777777" w:rsidR="00605A76" w:rsidRDefault="00605A76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4643A5F" w14:textId="77777777" w:rsidR="00605A76" w:rsidRDefault="00605A76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3B7792E4" w14:textId="77777777" w:rsidR="00605A76" w:rsidRDefault="00605A76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5CFFB676" w14:textId="77777777" w:rsidR="00605A76" w:rsidRDefault="00605A76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18FD181D" w14:textId="77777777" w:rsidR="00605A76" w:rsidRDefault="00605A76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5B5F22C6" w14:textId="77777777" w:rsidR="00605A76" w:rsidRDefault="00605A76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2553AA22" w14:textId="77777777" w:rsidR="00605A76" w:rsidRDefault="00605A76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7E25CD9D" w14:textId="77777777" w:rsidR="00605A76" w:rsidRPr="00275E88" w:rsidRDefault="00605A76" w:rsidP="009724A1">
      <w:pPr>
        <w:jc w:val="both"/>
        <w:rPr>
          <w:rFonts w:ascii="Tahoma" w:hAnsi="Tahoma" w:cs="Tahoma"/>
          <w:color w:val="1F1F1F"/>
          <w:sz w:val="24"/>
          <w:szCs w:val="24"/>
        </w:rPr>
      </w:pPr>
    </w:p>
    <w:p w14:paraId="51908DFE" w14:textId="77777777" w:rsidR="006064BA" w:rsidRPr="00BD5A6E" w:rsidRDefault="006064BA" w:rsidP="00BD5A6E">
      <w:pPr>
        <w:tabs>
          <w:tab w:val="left" w:pos="-142"/>
        </w:tabs>
        <w:rPr>
          <w:rFonts w:ascii="Tahoma" w:hAnsi="Tahoma" w:cs="Tahoma"/>
          <w:color w:val="1F1F1F"/>
          <w:sz w:val="24"/>
          <w:szCs w:val="24"/>
        </w:rPr>
      </w:pPr>
    </w:p>
    <w:p w14:paraId="7DCA8078" w14:textId="54E4B09B" w:rsidR="004340BC" w:rsidRPr="00275E88" w:rsidRDefault="00743BE6" w:rsidP="00BD5A6E">
      <w:pPr>
        <w:tabs>
          <w:tab w:val="left" w:pos="-142"/>
        </w:tabs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</w:t>
      </w:r>
      <w:r w:rsidR="00275E8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</w:t>
      </w:r>
      <w:r w:rsidR="006064BA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D9284F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6064BA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9724A1" w:rsidRPr="00275E88">
        <w:rPr>
          <w:rFonts w:ascii="Tahoma" w:hAnsi="Tahoma" w:cs="Tahoma"/>
          <w:color w:val="1F1F1F"/>
          <w:sz w:val="24"/>
          <w:szCs w:val="24"/>
        </w:rPr>
        <w:t xml:space="preserve">Yours </w:t>
      </w:r>
      <w:r w:rsidR="004B496B" w:rsidRPr="00275E88">
        <w:rPr>
          <w:rFonts w:ascii="Tahoma" w:hAnsi="Tahoma" w:cs="Tahoma"/>
          <w:color w:val="1F1F1F"/>
          <w:sz w:val="24"/>
          <w:szCs w:val="24"/>
        </w:rPr>
        <w:t>Faithfully</w:t>
      </w:r>
    </w:p>
    <w:p w14:paraId="095D445D" w14:textId="17400E5F" w:rsidR="004340BC" w:rsidRPr="00275E88" w:rsidRDefault="006064BA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2A0A8BB" wp14:editId="4EE59F6E">
            <wp:simplePos x="0" y="0"/>
            <wp:positionH relativeFrom="column">
              <wp:posOffset>4793615</wp:posOffset>
            </wp:positionH>
            <wp:positionV relativeFrom="paragraph">
              <wp:posOffset>6350</wp:posOffset>
            </wp:positionV>
            <wp:extent cx="1320800" cy="706755"/>
            <wp:effectExtent l="0" t="0" r="0" b="0"/>
            <wp:wrapTight wrapText="bothSides">
              <wp:wrapPolygon edited="0">
                <wp:start x="12773" y="0"/>
                <wp:lineTo x="8100" y="582"/>
                <wp:lineTo x="935" y="6404"/>
                <wp:lineTo x="0" y="11644"/>
                <wp:lineTo x="0" y="13391"/>
                <wp:lineTo x="6542" y="19213"/>
                <wp:lineTo x="6542" y="20960"/>
                <wp:lineTo x="8412" y="20960"/>
                <wp:lineTo x="8723" y="19213"/>
                <wp:lineTo x="13085" y="9898"/>
                <wp:lineTo x="21185" y="5822"/>
                <wp:lineTo x="21185" y="1747"/>
                <wp:lineTo x="14642" y="0"/>
                <wp:lineTo x="12773" y="0"/>
              </wp:wrapPolygon>
            </wp:wrapTight>
            <wp:docPr id="1994250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0800" cy="70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47F81" w:rsidRPr="00275E88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4340BC" w:rsidRPr="00275E88">
        <w:rPr>
          <w:rFonts w:ascii="Tahoma" w:hAnsi="Tahoma" w:cs="Tahoma"/>
          <w:color w:val="1F1F1F"/>
          <w:sz w:val="24"/>
          <w:szCs w:val="24"/>
        </w:rPr>
        <w:t xml:space="preserve">                        </w:t>
      </w:r>
    </w:p>
    <w:p w14:paraId="3C613E04" w14:textId="06748CAE" w:rsidR="00B936AD" w:rsidRPr="00275E88" w:rsidRDefault="00B936AD" w:rsidP="004340BC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</w:p>
    <w:p w14:paraId="668B1777" w14:textId="77777777" w:rsidR="006064BA" w:rsidRDefault="00F82629" w:rsidP="00B936AD">
      <w:pPr>
        <w:tabs>
          <w:tab w:val="left" w:pos="-142"/>
        </w:tabs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275E8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</w:t>
      </w:r>
      <w:r w:rsidR="00B936AD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743BE6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75E88"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2F7EEADD" w14:textId="77777777" w:rsidR="006064BA" w:rsidRDefault="006064BA" w:rsidP="00B936AD">
      <w:pPr>
        <w:tabs>
          <w:tab w:val="left" w:pos="-142"/>
        </w:tabs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      </w:t>
      </w:r>
    </w:p>
    <w:p w14:paraId="2141638F" w14:textId="380EAF32" w:rsidR="00247F81" w:rsidRPr="00275E88" w:rsidRDefault="006064BA" w:rsidP="00B936AD">
      <w:pPr>
        <w:tabs>
          <w:tab w:val="left" w:pos="-142"/>
        </w:tabs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                     </w:t>
      </w:r>
      <w:r w:rsidR="00247F81" w:rsidRPr="00275E88">
        <w:rPr>
          <w:rFonts w:ascii="Tahoma" w:hAnsi="Tahoma" w:cs="Tahoma"/>
          <w:color w:val="1F1F1F"/>
          <w:sz w:val="24"/>
          <w:szCs w:val="24"/>
        </w:rPr>
        <w:t>Principal</w:t>
      </w:r>
    </w:p>
    <w:p w14:paraId="6495290F" w14:textId="34E8E911" w:rsidR="00247F81" w:rsidRPr="00275E88" w:rsidRDefault="00247F81" w:rsidP="00B936AD">
      <w:pPr>
        <w:tabs>
          <w:tab w:val="left" w:pos="-142"/>
        </w:tabs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275E88">
        <w:rPr>
          <w:rFonts w:ascii="Tahoma" w:hAnsi="Tahoma" w:cs="Tahoma"/>
          <w:color w:val="1F1F1F"/>
          <w:sz w:val="24"/>
          <w:szCs w:val="24"/>
        </w:rPr>
        <w:t xml:space="preserve">    </w:t>
      </w:r>
      <w:r w:rsidR="00E936E1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275E88">
        <w:rPr>
          <w:rFonts w:ascii="Tahoma" w:hAnsi="Tahoma" w:cs="Tahoma"/>
          <w:color w:val="1F1F1F"/>
          <w:sz w:val="24"/>
          <w:szCs w:val="24"/>
        </w:rPr>
        <w:t xml:space="preserve">                                        </w:t>
      </w:r>
      <w:r w:rsidR="0009792E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F80197" w:rsidRPr="00275E88">
        <w:rPr>
          <w:rFonts w:ascii="Tahoma" w:hAnsi="Tahoma" w:cs="Tahoma"/>
          <w:color w:val="1F1F1F"/>
          <w:sz w:val="24"/>
          <w:szCs w:val="24"/>
        </w:rPr>
        <w:t xml:space="preserve">  </w:t>
      </w:r>
      <w:r w:rsidR="004E4EBC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F80197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09792E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B936AD" w:rsidRPr="00275E88">
        <w:rPr>
          <w:rFonts w:ascii="Tahoma" w:hAnsi="Tahoma" w:cs="Tahoma"/>
          <w:color w:val="1F1F1F"/>
          <w:sz w:val="24"/>
          <w:szCs w:val="24"/>
        </w:rPr>
        <w:t xml:space="preserve">   </w:t>
      </w:r>
      <w:r w:rsidRPr="00275E88">
        <w:rPr>
          <w:rFonts w:ascii="Tahoma" w:hAnsi="Tahoma" w:cs="Tahoma"/>
          <w:color w:val="1F1F1F"/>
          <w:sz w:val="24"/>
          <w:szCs w:val="24"/>
        </w:rPr>
        <w:t>Kashmir Government Polytechnic College</w:t>
      </w:r>
    </w:p>
    <w:p w14:paraId="406C1C30" w14:textId="6E34BE6E" w:rsidR="00B936AD" w:rsidRPr="00275E88" w:rsidRDefault="00B936AD" w:rsidP="00B936AD">
      <w:pPr>
        <w:tabs>
          <w:tab w:val="left" w:pos="-142"/>
        </w:tabs>
        <w:jc w:val="both"/>
        <w:rPr>
          <w:rFonts w:ascii="Tahoma" w:hAnsi="Tahoma" w:cs="Tahoma"/>
          <w:color w:val="1F1F1F"/>
          <w:sz w:val="24"/>
          <w:szCs w:val="24"/>
        </w:rPr>
      </w:pPr>
      <w:r w:rsidRPr="00275E88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6064BA">
        <w:rPr>
          <w:rFonts w:ascii="Tahoma" w:hAnsi="Tahoma" w:cs="Tahoma"/>
          <w:color w:val="1F1F1F"/>
          <w:sz w:val="24"/>
          <w:szCs w:val="24"/>
        </w:rPr>
        <w:t xml:space="preserve">    </w:t>
      </w:r>
      <w:r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47F81" w:rsidRPr="00275E88">
        <w:rPr>
          <w:rFonts w:ascii="Tahoma" w:hAnsi="Tahoma" w:cs="Tahoma"/>
          <w:color w:val="1F1F1F"/>
          <w:sz w:val="24"/>
          <w:szCs w:val="24"/>
        </w:rPr>
        <w:t xml:space="preserve">  </w:t>
      </w:r>
      <w:r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247F81" w:rsidRPr="00275E88">
        <w:rPr>
          <w:rFonts w:ascii="Tahoma" w:hAnsi="Tahoma" w:cs="Tahoma"/>
          <w:color w:val="1F1F1F"/>
          <w:sz w:val="24"/>
          <w:szCs w:val="24"/>
        </w:rPr>
        <w:t xml:space="preserve">                                                     </w:t>
      </w:r>
      <w:r w:rsidR="00421154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09792E" w:rsidRPr="00275E88">
        <w:rPr>
          <w:rFonts w:ascii="Tahoma" w:hAnsi="Tahoma" w:cs="Tahoma"/>
          <w:color w:val="1F1F1F"/>
          <w:sz w:val="24"/>
          <w:szCs w:val="24"/>
        </w:rPr>
        <w:t xml:space="preserve">   </w:t>
      </w:r>
      <w:r w:rsidR="004340BC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4E4EBC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="004340BC" w:rsidRPr="00275E88">
        <w:rPr>
          <w:rFonts w:ascii="Tahoma" w:hAnsi="Tahoma" w:cs="Tahoma"/>
          <w:color w:val="1F1F1F"/>
          <w:sz w:val="24"/>
          <w:szCs w:val="24"/>
        </w:rPr>
        <w:t xml:space="preserve"> </w:t>
      </w:r>
      <w:r w:rsidRPr="00275E88">
        <w:rPr>
          <w:rFonts w:ascii="Tahoma" w:hAnsi="Tahoma" w:cs="Tahoma"/>
          <w:color w:val="1F1F1F"/>
          <w:sz w:val="24"/>
          <w:szCs w:val="24"/>
        </w:rPr>
        <w:t xml:space="preserve">      </w:t>
      </w:r>
      <w:r w:rsidR="00247F81" w:rsidRPr="00275E88">
        <w:rPr>
          <w:rFonts w:ascii="Tahoma" w:hAnsi="Tahoma" w:cs="Tahoma"/>
          <w:color w:val="1F1F1F"/>
          <w:sz w:val="24"/>
          <w:szCs w:val="24"/>
        </w:rPr>
        <w:t>Srinaga</w:t>
      </w:r>
      <w:r w:rsidR="00716985" w:rsidRPr="00275E88">
        <w:rPr>
          <w:rFonts w:ascii="Tahoma" w:hAnsi="Tahoma" w:cs="Tahoma"/>
          <w:color w:val="1F1F1F"/>
          <w:sz w:val="24"/>
          <w:szCs w:val="24"/>
        </w:rPr>
        <w:t>r</w:t>
      </w:r>
    </w:p>
    <w:p w14:paraId="2089F637" w14:textId="0E82285E" w:rsidR="004B496B" w:rsidRPr="00743BE6" w:rsidRDefault="00B936AD" w:rsidP="00B936AD">
      <w:pPr>
        <w:tabs>
          <w:tab w:val="left" w:pos="-142"/>
        </w:tabs>
        <w:jc w:val="both"/>
        <w:rPr>
          <w:rFonts w:ascii="Tahoma" w:hAnsi="Tahoma" w:cs="Tahoma"/>
          <w:b/>
          <w:bCs/>
          <w:color w:val="1F1F1F"/>
        </w:rPr>
      </w:pPr>
      <w:r>
        <w:rPr>
          <w:rFonts w:ascii="Tahoma" w:hAnsi="Tahoma" w:cs="Tahoma"/>
          <w:color w:val="1F1F1F"/>
        </w:rPr>
        <w:t xml:space="preserve"> </w:t>
      </w:r>
      <w:r w:rsidR="004B496B" w:rsidRPr="00743BE6">
        <w:rPr>
          <w:rFonts w:ascii="Tahoma" w:hAnsi="Tahoma" w:cs="Tahoma"/>
          <w:b/>
          <w:bCs/>
          <w:color w:val="1F1F1F"/>
          <w:sz w:val="24"/>
          <w:szCs w:val="24"/>
        </w:rPr>
        <w:t>Copy to the:</w:t>
      </w:r>
    </w:p>
    <w:p w14:paraId="67B74DF5" w14:textId="5926E6A0" w:rsidR="004B496B" w:rsidRPr="00B936AD" w:rsidRDefault="00743BE6" w:rsidP="00B936AD">
      <w:pPr>
        <w:pStyle w:val="ListParagraph"/>
        <w:numPr>
          <w:ilvl w:val="1"/>
          <w:numId w:val="35"/>
        </w:numPr>
        <w:tabs>
          <w:tab w:val="left" w:pos="-142"/>
        </w:tabs>
        <w:ind w:left="426" w:hanging="284"/>
        <w:jc w:val="both"/>
        <w:rPr>
          <w:rFonts w:ascii="Tahoma" w:hAnsi="Tahoma" w:cs="Tahoma"/>
          <w:color w:val="1F1F1F"/>
        </w:rPr>
      </w:pPr>
      <w:r w:rsidRPr="00743BE6">
        <w:rPr>
          <w:rFonts w:ascii="Tahoma" w:hAnsi="Tahoma" w:cs="Tahoma"/>
          <w:color w:val="1F1F1F"/>
          <w:sz w:val="24"/>
          <w:szCs w:val="24"/>
        </w:rPr>
        <w:t>Accounts Officer, Department of Skill Development for information.</w:t>
      </w:r>
    </w:p>
    <w:p w14:paraId="27BFE598" w14:textId="4AEC83A4" w:rsidR="00A9467C" w:rsidRPr="006D627E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1A3B8A4D" w14:textId="36D1049B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</w:t>
      </w:r>
      <w:r w:rsidR="009B7E04"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D627E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105947EB" w14:textId="4C28B1F3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503F9E3A" w14:textId="33A606F0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275E88">
      <w:headerReference w:type="default" r:id="rId8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C85F39" w14:textId="77777777" w:rsidR="00B02AB3" w:rsidRDefault="00B02AB3">
      <w:r>
        <w:separator/>
      </w:r>
    </w:p>
  </w:endnote>
  <w:endnote w:type="continuationSeparator" w:id="0">
    <w:p w14:paraId="16CB35DE" w14:textId="77777777" w:rsidR="00B02AB3" w:rsidRDefault="00B02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D230D" w14:textId="77777777" w:rsidR="00B02AB3" w:rsidRDefault="00B02AB3">
      <w:r>
        <w:separator/>
      </w:r>
    </w:p>
  </w:footnote>
  <w:footnote w:type="continuationSeparator" w:id="0">
    <w:p w14:paraId="3908C60A" w14:textId="77777777" w:rsidR="00B02AB3" w:rsidRDefault="00B02A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1F65D3B9" w:rsidR="00B14580" w:rsidRPr="00461DF9" w:rsidRDefault="00860AF6" w:rsidP="00493C0E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299890569" name="Picture 12998905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6B409A3B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 </w:t>
    </w:r>
    <w:r w:rsidR="0069352F">
      <w:rPr>
        <w:sz w:val="20"/>
        <w:szCs w:val="20"/>
      </w:rPr>
      <w:t>Email:</w:t>
    </w:r>
    <w:r w:rsidR="00743BE6">
      <w:rPr>
        <w:sz w:val="20"/>
        <w:szCs w:val="20"/>
      </w:rPr>
      <w:t xml:space="preserve"> kgp-srinagar@jk.gov.in</w:t>
    </w:r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2F2D7E"/>
    <w:multiLevelType w:val="hybridMultilevel"/>
    <w:tmpl w:val="91864B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76D1F24"/>
    <w:multiLevelType w:val="multilevel"/>
    <w:tmpl w:val="B4D8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ahoma" w:eastAsia="Times New Roman" w:hAnsi="Tahoma" w:cs="Tahoma"/>
        <w:sz w:val="20"/>
        <w:szCs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A4640BF"/>
    <w:multiLevelType w:val="multilevel"/>
    <w:tmpl w:val="325A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A9D492B"/>
    <w:multiLevelType w:val="multilevel"/>
    <w:tmpl w:val="555C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014C2D"/>
    <w:multiLevelType w:val="multilevel"/>
    <w:tmpl w:val="3DC29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63274CD"/>
    <w:multiLevelType w:val="multilevel"/>
    <w:tmpl w:val="7610D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287A135D"/>
    <w:multiLevelType w:val="multilevel"/>
    <w:tmpl w:val="2D2C7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8B318DA"/>
    <w:multiLevelType w:val="multilevel"/>
    <w:tmpl w:val="2C484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6" w15:restartNumberingAfterBreak="0">
    <w:nsid w:val="3AD6613C"/>
    <w:multiLevelType w:val="hybridMultilevel"/>
    <w:tmpl w:val="C99E6D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F6C4C92"/>
    <w:multiLevelType w:val="multilevel"/>
    <w:tmpl w:val="8C08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9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27E55A8"/>
    <w:multiLevelType w:val="multilevel"/>
    <w:tmpl w:val="94E6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550EDB"/>
    <w:multiLevelType w:val="multilevel"/>
    <w:tmpl w:val="2F786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462C5C"/>
    <w:multiLevelType w:val="multilevel"/>
    <w:tmpl w:val="F6F47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730DD2"/>
    <w:multiLevelType w:val="multilevel"/>
    <w:tmpl w:val="0D0CD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5813321">
    <w:abstractNumId w:val="9"/>
  </w:num>
  <w:num w:numId="2" w16cid:durableId="2134326650">
    <w:abstractNumId w:val="7"/>
  </w:num>
  <w:num w:numId="3" w16cid:durableId="1590504361">
    <w:abstractNumId w:val="6"/>
  </w:num>
  <w:num w:numId="4" w16cid:durableId="1630551185">
    <w:abstractNumId w:val="5"/>
  </w:num>
  <w:num w:numId="5" w16cid:durableId="217984415">
    <w:abstractNumId w:val="4"/>
  </w:num>
  <w:num w:numId="6" w16cid:durableId="1985354087">
    <w:abstractNumId w:val="8"/>
  </w:num>
  <w:num w:numId="7" w16cid:durableId="449981204">
    <w:abstractNumId w:val="3"/>
  </w:num>
  <w:num w:numId="8" w16cid:durableId="1642227989">
    <w:abstractNumId w:val="2"/>
  </w:num>
  <w:num w:numId="9" w16cid:durableId="1440371677">
    <w:abstractNumId w:val="1"/>
  </w:num>
  <w:num w:numId="10" w16cid:durableId="111482200">
    <w:abstractNumId w:val="0"/>
  </w:num>
  <w:num w:numId="11" w16cid:durableId="355009203">
    <w:abstractNumId w:val="19"/>
  </w:num>
  <w:num w:numId="12" w16cid:durableId="2071417578">
    <w:abstractNumId w:val="22"/>
  </w:num>
  <w:num w:numId="13" w16cid:durableId="1851216608">
    <w:abstractNumId w:val="17"/>
  </w:num>
  <w:num w:numId="14" w16cid:durableId="70545245">
    <w:abstractNumId w:val="30"/>
  </w:num>
  <w:num w:numId="15" w16cid:durableId="1070465872">
    <w:abstractNumId w:val="25"/>
  </w:num>
  <w:num w:numId="16" w16cid:durableId="1446732207">
    <w:abstractNumId w:val="28"/>
  </w:num>
  <w:num w:numId="17" w16cid:durableId="529877658">
    <w:abstractNumId w:val="14"/>
  </w:num>
  <w:num w:numId="18" w16cid:durableId="159543234">
    <w:abstractNumId w:val="31"/>
  </w:num>
  <w:num w:numId="19" w16cid:durableId="717978260">
    <w:abstractNumId w:val="38"/>
  </w:num>
  <w:num w:numId="20" w16cid:durableId="2119520007">
    <w:abstractNumId w:val="16"/>
  </w:num>
  <w:num w:numId="21" w16cid:durableId="1636371363">
    <w:abstractNumId w:val="15"/>
  </w:num>
  <w:num w:numId="22" w16cid:durableId="1565946944">
    <w:abstractNumId w:val="37"/>
  </w:num>
  <w:num w:numId="23" w16cid:durableId="1983004687">
    <w:abstractNumId w:val="29"/>
  </w:num>
  <w:num w:numId="24" w16cid:durableId="648286583">
    <w:abstractNumId w:val="34"/>
  </w:num>
  <w:num w:numId="25" w16cid:durableId="549459250">
    <w:abstractNumId w:val="18"/>
  </w:num>
  <w:num w:numId="26" w16cid:durableId="1089346686">
    <w:abstractNumId w:val="32"/>
  </w:num>
  <w:num w:numId="27" w16cid:durableId="405692662">
    <w:abstractNumId w:val="27"/>
  </w:num>
  <w:num w:numId="28" w16cid:durableId="892932449">
    <w:abstractNumId w:val="11"/>
  </w:num>
  <w:num w:numId="29" w16cid:durableId="910238173">
    <w:abstractNumId w:val="26"/>
  </w:num>
  <w:num w:numId="30" w16cid:durableId="667749874">
    <w:abstractNumId w:val="33"/>
  </w:num>
  <w:num w:numId="31" w16cid:durableId="867840068">
    <w:abstractNumId w:val="20"/>
  </w:num>
  <w:num w:numId="32" w16cid:durableId="1205601148">
    <w:abstractNumId w:val="24"/>
  </w:num>
  <w:num w:numId="33" w16cid:durableId="628783003">
    <w:abstractNumId w:val="10"/>
  </w:num>
  <w:num w:numId="34" w16cid:durableId="1730569572">
    <w:abstractNumId w:val="13"/>
  </w:num>
  <w:num w:numId="35" w16cid:durableId="695885297">
    <w:abstractNumId w:val="36"/>
  </w:num>
  <w:num w:numId="36" w16cid:durableId="1205631433">
    <w:abstractNumId w:val="23"/>
  </w:num>
  <w:num w:numId="37" w16cid:durableId="331681625">
    <w:abstractNumId w:val="21"/>
  </w:num>
  <w:num w:numId="38" w16cid:durableId="1140346386">
    <w:abstractNumId w:val="12"/>
  </w:num>
  <w:num w:numId="39" w16cid:durableId="159732076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7B89"/>
    <w:rsid w:val="00024237"/>
    <w:rsid w:val="00033893"/>
    <w:rsid w:val="00035D9D"/>
    <w:rsid w:val="000450C6"/>
    <w:rsid w:val="00045AAD"/>
    <w:rsid w:val="00050A31"/>
    <w:rsid w:val="0005118B"/>
    <w:rsid w:val="00064C45"/>
    <w:rsid w:val="000716D2"/>
    <w:rsid w:val="00071AAB"/>
    <w:rsid w:val="00074AC2"/>
    <w:rsid w:val="00077C1D"/>
    <w:rsid w:val="00082091"/>
    <w:rsid w:val="00082CDF"/>
    <w:rsid w:val="0009792E"/>
    <w:rsid w:val="000B76C4"/>
    <w:rsid w:val="000C0D4A"/>
    <w:rsid w:val="000C5610"/>
    <w:rsid w:val="000E6552"/>
    <w:rsid w:val="000F334E"/>
    <w:rsid w:val="000F3A4F"/>
    <w:rsid w:val="000F59AC"/>
    <w:rsid w:val="00121CFB"/>
    <w:rsid w:val="00130FDD"/>
    <w:rsid w:val="001364FE"/>
    <w:rsid w:val="001368DD"/>
    <w:rsid w:val="0014742D"/>
    <w:rsid w:val="001476A0"/>
    <w:rsid w:val="00147DB3"/>
    <w:rsid w:val="001518A5"/>
    <w:rsid w:val="0015747D"/>
    <w:rsid w:val="0016135D"/>
    <w:rsid w:val="00170095"/>
    <w:rsid w:val="00170E4F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3E40"/>
    <w:rsid w:val="001E487E"/>
    <w:rsid w:val="001F08DE"/>
    <w:rsid w:val="001F5E65"/>
    <w:rsid w:val="00201333"/>
    <w:rsid w:val="00207586"/>
    <w:rsid w:val="00210EE4"/>
    <w:rsid w:val="00210FA7"/>
    <w:rsid w:val="00215D03"/>
    <w:rsid w:val="00216417"/>
    <w:rsid w:val="00217E71"/>
    <w:rsid w:val="00232F7E"/>
    <w:rsid w:val="00246E68"/>
    <w:rsid w:val="00247F81"/>
    <w:rsid w:val="0025209F"/>
    <w:rsid w:val="0026631D"/>
    <w:rsid w:val="00272108"/>
    <w:rsid w:val="00275E88"/>
    <w:rsid w:val="0028328F"/>
    <w:rsid w:val="002878B2"/>
    <w:rsid w:val="002A5606"/>
    <w:rsid w:val="002C23D2"/>
    <w:rsid w:val="002C2F53"/>
    <w:rsid w:val="002D0BC4"/>
    <w:rsid w:val="002D1547"/>
    <w:rsid w:val="002F1995"/>
    <w:rsid w:val="002F1FCC"/>
    <w:rsid w:val="00322356"/>
    <w:rsid w:val="0033518C"/>
    <w:rsid w:val="0033746C"/>
    <w:rsid w:val="0034130E"/>
    <w:rsid w:val="00342855"/>
    <w:rsid w:val="003432F4"/>
    <w:rsid w:val="003437C2"/>
    <w:rsid w:val="00343E70"/>
    <w:rsid w:val="00347E26"/>
    <w:rsid w:val="0036038D"/>
    <w:rsid w:val="00360589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145A5"/>
    <w:rsid w:val="00414627"/>
    <w:rsid w:val="00420B16"/>
    <w:rsid w:val="00421154"/>
    <w:rsid w:val="00425D63"/>
    <w:rsid w:val="004340BC"/>
    <w:rsid w:val="00446D77"/>
    <w:rsid w:val="00461DF9"/>
    <w:rsid w:val="004643D8"/>
    <w:rsid w:val="00465100"/>
    <w:rsid w:val="00476566"/>
    <w:rsid w:val="0048205E"/>
    <w:rsid w:val="004831C3"/>
    <w:rsid w:val="00493C0E"/>
    <w:rsid w:val="00497C24"/>
    <w:rsid w:val="004B3216"/>
    <w:rsid w:val="004B496B"/>
    <w:rsid w:val="004B4DA7"/>
    <w:rsid w:val="004C7BA5"/>
    <w:rsid w:val="004D2AEC"/>
    <w:rsid w:val="004E4EBC"/>
    <w:rsid w:val="004E5652"/>
    <w:rsid w:val="004E7628"/>
    <w:rsid w:val="004F216C"/>
    <w:rsid w:val="004F48F2"/>
    <w:rsid w:val="005065F5"/>
    <w:rsid w:val="0050696F"/>
    <w:rsid w:val="005149B1"/>
    <w:rsid w:val="00521BB2"/>
    <w:rsid w:val="00527AED"/>
    <w:rsid w:val="005366CB"/>
    <w:rsid w:val="005511E0"/>
    <w:rsid w:val="005647F2"/>
    <w:rsid w:val="005662D1"/>
    <w:rsid w:val="005712AE"/>
    <w:rsid w:val="00573A09"/>
    <w:rsid w:val="005751F7"/>
    <w:rsid w:val="00577055"/>
    <w:rsid w:val="00595FCA"/>
    <w:rsid w:val="005A09E2"/>
    <w:rsid w:val="005A4526"/>
    <w:rsid w:val="005B473D"/>
    <w:rsid w:val="005C1B16"/>
    <w:rsid w:val="005C3044"/>
    <w:rsid w:val="005D3394"/>
    <w:rsid w:val="005D51BA"/>
    <w:rsid w:val="005E1A9F"/>
    <w:rsid w:val="005E53D0"/>
    <w:rsid w:val="005E759A"/>
    <w:rsid w:val="005F0F78"/>
    <w:rsid w:val="006002EB"/>
    <w:rsid w:val="00602844"/>
    <w:rsid w:val="00605A76"/>
    <w:rsid w:val="006064BA"/>
    <w:rsid w:val="0060672C"/>
    <w:rsid w:val="00611553"/>
    <w:rsid w:val="006128EF"/>
    <w:rsid w:val="0062593F"/>
    <w:rsid w:val="006264B4"/>
    <w:rsid w:val="00635DE5"/>
    <w:rsid w:val="00643033"/>
    <w:rsid w:val="00644CC3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1EF"/>
    <w:rsid w:val="006A35A7"/>
    <w:rsid w:val="006A4FED"/>
    <w:rsid w:val="006A574C"/>
    <w:rsid w:val="006B1D31"/>
    <w:rsid w:val="006C1785"/>
    <w:rsid w:val="006C5D86"/>
    <w:rsid w:val="006C7C59"/>
    <w:rsid w:val="006D627E"/>
    <w:rsid w:val="006F390D"/>
    <w:rsid w:val="00704516"/>
    <w:rsid w:val="00705C8D"/>
    <w:rsid w:val="007152D7"/>
    <w:rsid w:val="00716985"/>
    <w:rsid w:val="00723658"/>
    <w:rsid w:val="007272BE"/>
    <w:rsid w:val="0074054D"/>
    <w:rsid w:val="00743BE6"/>
    <w:rsid w:val="00746C14"/>
    <w:rsid w:val="00757FC8"/>
    <w:rsid w:val="00762F19"/>
    <w:rsid w:val="0078114B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6994"/>
    <w:rsid w:val="00801F23"/>
    <w:rsid w:val="008048EF"/>
    <w:rsid w:val="0080588F"/>
    <w:rsid w:val="00811206"/>
    <w:rsid w:val="00813B53"/>
    <w:rsid w:val="00830478"/>
    <w:rsid w:val="00831980"/>
    <w:rsid w:val="008332A4"/>
    <w:rsid w:val="00834240"/>
    <w:rsid w:val="00836A1D"/>
    <w:rsid w:val="00837632"/>
    <w:rsid w:val="008512AF"/>
    <w:rsid w:val="0085640F"/>
    <w:rsid w:val="008567AA"/>
    <w:rsid w:val="00860AF6"/>
    <w:rsid w:val="008729B0"/>
    <w:rsid w:val="00892712"/>
    <w:rsid w:val="008961CA"/>
    <w:rsid w:val="008A680A"/>
    <w:rsid w:val="008B00CD"/>
    <w:rsid w:val="008B0BB0"/>
    <w:rsid w:val="008B22E1"/>
    <w:rsid w:val="008C0DC9"/>
    <w:rsid w:val="008D5FB7"/>
    <w:rsid w:val="008E6C4B"/>
    <w:rsid w:val="008F18C0"/>
    <w:rsid w:val="0090001E"/>
    <w:rsid w:val="00900EE4"/>
    <w:rsid w:val="00907648"/>
    <w:rsid w:val="009206BA"/>
    <w:rsid w:val="00930FDE"/>
    <w:rsid w:val="00932BAF"/>
    <w:rsid w:val="00934C7C"/>
    <w:rsid w:val="00937AD8"/>
    <w:rsid w:val="0094030F"/>
    <w:rsid w:val="00965277"/>
    <w:rsid w:val="0097162B"/>
    <w:rsid w:val="009724A1"/>
    <w:rsid w:val="00983AE3"/>
    <w:rsid w:val="00984C93"/>
    <w:rsid w:val="00985201"/>
    <w:rsid w:val="009878ED"/>
    <w:rsid w:val="00987CE1"/>
    <w:rsid w:val="0099405C"/>
    <w:rsid w:val="009A1100"/>
    <w:rsid w:val="009A199D"/>
    <w:rsid w:val="009A7942"/>
    <w:rsid w:val="009B27AA"/>
    <w:rsid w:val="009B2A65"/>
    <w:rsid w:val="009B7E04"/>
    <w:rsid w:val="009C600F"/>
    <w:rsid w:val="009D3723"/>
    <w:rsid w:val="009D6012"/>
    <w:rsid w:val="009E04F2"/>
    <w:rsid w:val="009F3FF6"/>
    <w:rsid w:val="00A00745"/>
    <w:rsid w:val="00A03B7B"/>
    <w:rsid w:val="00A05BB6"/>
    <w:rsid w:val="00A13D12"/>
    <w:rsid w:val="00A200C9"/>
    <w:rsid w:val="00A250D5"/>
    <w:rsid w:val="00A32F56"/>
    <w:rsid w:val="00A36028"/>
    <w:rsid w:val="00A432EC"/>
    <w:rsid w:val="00A47EA1"/>
    <w:rsid w:val="00A54D4C"/>
    <w:rsid w:val="00A86E40"/>
    <w:rsid w:val="00A91424"/>
    <w:rsid w:val="00A9467C"/>
    <w:rsid w:val="00AA2C77"/>
    <w:rsid w:val="00AB2CF2"/>
    <w:rsid w:val="00AC0588"/>
    <w:rsid w:val="00AC3FB9"/>
    <w:rsid w:val="00AC702A"/>
    <w:rsid w:val="00AD0FA7"/>
    <w:rsid w:val="00AD226F"/>
    <w:rsid w:val="00AE2E13"/>
    <w:rsid w:val="00AE6462"/>
    <w:rsid w:val="00AF292B"/>
    <w:rsid w:val="00B00CF9"/>
    <w:rsid w:val="00B02AB3"/>
    <w:rsid w:val="00B077E7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81748"/>
    <w:rsid w:val="00B936AD"/>
    <w:rsid w:val="00B9683E"/>
    <w:rsid w:val="00BB7C2B"/>
    <w:rsid w:val="00BC1664"/>
    <w:rsid w:val="00BC2546"/>
    <w:rsid w:val="00BC6D02"/>
    <w:rsid w:val="00BD5A6E"/>
    <w:rsid w:val="00BD636C"/>
    <w:rsid w:val="00BE41BC"/>
    <w:rsid w:val="00BF3E13"/>
    <w:rsid w:val="00C03BFB"/>
    <w:rsid w:val="00C05085"/>
    <w:rsid w:val="00C1593D"/>
    <w:rsid w:val="00C17FA6"/>
    <w:rsid w:val="00C22277"/>
    <w:rsid w:val="00C267BE"/>
    <w:rsid w:val="00C40F14"/>
    <w:rsid w:val="00C45227"/>
    <w:rsid w:val="00C56C7E"/>
    <w:rsid w:val="00C62D4B"/>
    <w:rsid w:val="00C644CF"/>
    <w:rsid w:val="00C73C0F"/>
    <w:rsid w:val="00C776A4"/>
    <w:rsid w:val="00C9369C"/>
    <w:rsid w:val="00CA2C6C"/>
    <w:rsid w:val="00CB030E"/>
    <w:rsid w:val="00CB0652"/>
    <w:rsid w:val="00CC0600"/>
    <w:rsid w:val="00CC3D19"/>
    <w:rsid w:val="00CC544D"/>
    <w:rsid w:val="00CC586C"/>
    <w:rsid w:val="00CC78AC"/>
    <w:rsid w:val="00CE11C0"/>
    <w:rsid w:val="00CF3120"/>
    <w:rsid w:val="00CF5F48"/>
    <w:rsid w:val="00CF7953"/>
    <w:rsid w:val="00D07232"/>
    <w:rsid w:val="00D10245"/>
    <w:rsid w:val="00D1399A"/>
    <w:rsid w:val="00D16A4D"/>
    <w:rsid w:val="00D21BDD"/>
    <w:rsid w:val="00D34210"/>
    <w:rsid w:val="00D464E1"/>
    <w:rsid w:val="00D6365F"/>
    <w:rsid w:val="00D6579E"/>
    <w:rsid w:val="00D65F07"/>
    <w:rsid w:val="00D704F3"/>
    <w:rsid w:val="00D9284F"/>
    <w:rsid w:val="00D92BB7"/>
    <w:rsid w:val="00DC76D2"/>
    <w:rsid w:val="00DD30ED"/>
    <w:rsid w:val="00DE34B8"/>
    <w:rsid w:val="00DF03A7"/>
    <w:rsid w:val="00DF6C0C"/>
    <w:rsid w:val="00E03670"/>
    <w:rsid w:val="00E059BA"/>
    <w:rsid w:val="00E13C0B"/>
    <w:rsid w:val="00E2406D"/>
    <w:rsid w:val="00E32EAC"/>
    <w:rsid w:val="00E447C3"/>
    <w:rsid w:val="00E64C21"/>
    <w:rsid w:val="00E66F64"/>
    <w:rsid w:val="00E7798A"/>
    <w:rsid w:val="00E821D7"/>
    <w:rsid w:val="00E925BD"/>
    <w:rsid w:val="00E936E1"/>
    <w:rsid w:val="00EA0F42"/>
    <w:rsid w:val="00EC24C6"/>
    <w:rsid w:val="00EC2A54"/>
    <w:rsid w:val="00EE466B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2629"/>
    <w:rsid w:val="00F8455C"/>
    <w:rsid w:val="00F909F8"/>
    <w:rsid w:val="00FA7053"/>
    <w:rsid w:val="00FB0BD8"/>
    <w:rsid w:val="00FB2688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6</cp:revision>
  <cp:lastPrinted>2026-07-24T06:27:00Z</cp:lastPrinted>
  <dcterms:created xsi:type="dcterms:W3CDTF">2026-07-24T06:11:00Z</dcterms:created>
  <dcterms:modified xsi:type="dcterms:W3CDTF">2026-07-24T06:27:00Z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