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E761" w14:textId="77777777" w:rsidR="00B062AF" w:rsidRDefault="00B062AF" w:rsidP="00B062AF">
      <w:pPr>
        <w:spacing w:line="276" w:lineRule="auto"/>
        <w:jc w:val="both"/>
        <w:rPr>
          <w:rFonts w:ascii="Tahoma" w:hAnsi="Tahoma" w:cs="Tahoma"/>
          <w:b/>
          <w:bCs/>
          <w:color w:val="1F1F1F"/>
        </w:rPr>
      </w:pPr>
    </w:p>
    <w:p w14:paraId="68254228" w14:textId="414FA52F" w:rsidR="006644F3" w:rsidRPr="00B062AF" w:rsidRDefault="00B062AF" w:rsidP="006644F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B062AF">
        <w:rPr>
          <w:rFonts w:ascii="Tahoma" w:hAnsi="Tahoma" w:cs="Tahoma"/>
          <w:b/>
          <w:bCs/>
          <w:color w:val="1F1F1F"/>
          <w:sz w:val="26"/>
          <w:szCs w:val="26"/>
        </w:rPr>
        <w:t>Subject: Record Note of the Meeting held on 0</w:t>
      </w:r>
      <w:r w:rsidR="00F50A23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Pr="00B062AF">
        <w:rPr>
          <w:rFonts w:ascii="Tahoma" w:hAnsi="Tahoma" w:cs="Tahoma"/>
          <w:b/>
          <w:bCs/>
          <w:color w:val="1F1F1F"/>
          <w:sz w:val="26"/>
          <w:szCs w:val="26"/>
        </w:rPr>
        <w:t>-09-2025</w:t>
      </w:r>
      <w:r w:rsidR="006644F3">
        <w:rPr>
          <w:rFonts w:ascii="Tahoma" w:hAnsi="Tahoma" w:cs="Tahoma"/>
          <w:b/>
          <w:bCs/>
          <w:color w:val="1F1F1F"/>
          <w:sz w:val="26"/>
          <w:szCs w:val="26"/>
        </w:rPr>
        <w:t xml:space="preserve"> regarding CCTV Cameras.</w:t>
      </w:r>
    </w:p>
    <w:p w14:paraId="64E93551" w14:textId="6AD5DE70" w:rsidR="006644F3" w:rsidRDefault="00B062AF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062AF">
        <w:rPr>
          <w:rFonts w:ascii="Tahoma" w:hAnsi="Tahoma" w:cs="Tahoma"/>
          <w:color w:val="1F1F1F"/>
          <w:sz w:val="25"/>
          <w:szCs w:val="25"/>
        </w:rPr>
        <w:t>A meeting was convened on 0</w:t>
      </w:r>
      <w:r w:rsidR="006644F3">
        <w:rPr>
          <w:rFonts w:ascii="Tahoma" w:hAnsi="Tahoma" w:cs="Tahoma"/>
          <w:color w:val="1F1F1F"/>
          <w:sz w:val="25"/>
          <w:szCs w:val="25"/>
        </w:rPr>
        <w:t>9</w:t>
      </w:r>
      <w:r w:rsidRPr="00B062AF">
        <w:rPr>
          <w:rFonts w:ascii="Tahoma" w:hAnsi="Tahoma" w:cs="Tahoma"/>
          <w:color w:val="1F1F1F"/>
          <w:sz w:val="25"/>
          <w:szCs w:val="25"/>
        </w:rPr>
        <w:t>-09-2025, at 0</w:t>
      </w:r>
      <w:r w:rsidR="006644F3">
        <w:rPr>
          <w:rFonts w:ascii="Tahoma" w:hAnsi="Tahoma" w:cs="Tahoma"/>
          <w:color w:val="1F1F1F"/>
          <w:sz w:val="25"/>
          <w:szCs w:val="25"/>
        </w:rPr>
        <w:t>3</w:t>
      </w:r>
      <w:r w:rsidRPr="00B062AF">
        <w:rPr>
          <w:rFonts w:ascii="Tahoma" w:hAnsi="Tahoma" w:cs="Tahoma"/>
          <w:color w:val="1F1F1F"/>
          <w:sz w:val="25"/>
          <w:szCs w:val="25"/>
        </w:rPr>
        <w:t>:</w:t>
      </w:r>
      <w:r w:rsidR="006644F3">
        <w:rPr>
          <w:rFonts w:ascii="Tahoma" w:hAnsi="Tahoma" w:cs="Tahoma"/>
          <w:color w:val="1F1F1F"/>
          <w:sz w:val="25"/>
          <w:szCs w:val="25"/>
        </w:rPr>
        <w:t>3</w:t>
      </w:r>
      <w:r w:rsidRPr="00B062AF">
        <w:rPr>
          <w:rFonts w:ascii="Tahoma" w:hAnsi="Tahoma" w:cs="Tahoma"/>
          <w:color w:val="1F1F1F"/>
          <w:sz w:val="25"/>
          <w:szCs w:val="25"/>
        </w:rPr>
        <w:t xml:space="preserve">0 P.M. in the office chamber of the Principal, Kashmir Government Polytechnic College, Srinagar, J&amp;K to discuss </w:t>
      </w:r>
      <w:r w:rsidR="006644F3" w:rsidRPr="006644F3">
        <w:rPr>
          <w:rFonts w:ascii="Tahoma" w:hAnsi="Tahoma" w:cs="Tahoma"/>
          <w:color w:val="1F1F1F"/>
          <w:sz w:val="25"/>
          <w:szCs w:val="25"/>
        </w:rPr>
        <w:t>Resolution of Non-Functioning CCTV Systems in the Institution.</w:t>
      </w:r>
      <w:r w:rsidRPr="00B062AF">
        <w:rPr>
          <w:rFonts w:ascii="Tahoma" w:hAnsi="Tahoma" w:cs="Tahoma"/>
          <w:color w:val="1F1F1F"/>
          <w:sz w:val="25"/>
          <w:szCs w:val="25"/>
        </w:rPr>
        <w:t xml:space="preserve">The meeting, chaired by the </w:t>
      </w:r>
      <w:proofErr w:type="gramStart"/>
      <w:r w:rsidRPr="00B062AF">
        <w:rPr>
          <w:rFonts w:ascii="Tahoma" w:hAnsi="Tahoma" w:cs="Tahoma"/>
          <w:color w:val="1F1F1F"/>
          <w:sz w:val="25"/>
          <w:szCs w:val="25"/>
        </w:rPr>
        <w:t>Principal</w:t>
      </w:r>
      <w:proofErr w:type="gramEnd"/>
      <w:r w:rsidRPr="00B062AF">
        <w:rPr>
          <w:rFonts w:ascii="Tahoma" w:hAnsi="Tahoma" w:cs="Tahoma"/>
          <w:color w:val="1F1F1F"/>
          <w:sz w:val="25"/>
          <w:szCs w:val="25"/>
        </w:rPr>
        <w:t xml:space="preserve">, and was attended by the members of the </w:t>
      </w:r>
      <w:r w:rsidR="006644F3">
        <w:rPr>
          <w:rFonts w:ascii="Tahoma" w:hAnsi="Tahoma" w:cs="Tahoma"/>
          <w:color w:val="1F1F1F"/>
          <w:sz w:val="25"/>
          <w:szCs w:val="25"/>
        </w:rPr>
        <w:t>IDC</w:t>
      </w:r>
      <w:r w:rsidRPr="00B062AF">
        <w:rPr>
          <w:rFonts w:ascii="Tahoma" w:hAnsi="Tahoma" w:cs="Tahoma"/>
          <w:color w:val="1F1F1F"/>
          <w:sz w:val="25"/>
          <w:szCs w:val="25"/>
        </w:rPr>
        <w:t xml:space="preserve"> committee. </w:t>
      </w:r>
    </w:p>
    <w:p w14:paraId="0692C9D3" w14:textId="4E6B4A51" w:rsidR="006644F3" w:rsidRP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644F3">
        <w:rPr>
          <w:rFonts w:ascii="Tahoma" w:hAnsi="Tahoma" w:cs="Tahoma"/>
          <w:color w:val="1F1F1F"/>
          <w:sz w:val="25"/>
          <w:szCs w:val="25"/>
        </w:rPr>
        <w:t>The following points were discussed and finalized:</w:t>
      </w:r>
    </w:p>
    <w:p w14:paraId="485551CF" w14:textId="2098B75F" w:rsidR="006644F3" w:rsidRPr="006644F3" w:rsidRDefault="006644F3" w:rsidP="006644F3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644F3">
        <w:rPr>
          <w:rFonts w:ascii="Tahoma" w:hAnsi="Tahoma" w:cs="Tahoma"/>
          <w:b/>
          <w:bCs/>
          <w:color w:val="1F1F1F"/>
          <w:sz w:val="25"/>
          <w:szCs w:val="25"/>
        </w:rPr>
        <w:t>Rectification of CCTV Systems</w:t>
      </w:r>
      <w:r w:rsidRPr="006644F3">
        <w:rPr>
          <w:rFonts w:ascii="Tahoma" w:hAnsi="Tahoma" w:cs="Tahoma"/>
          <w:color w:val="1F1F1F"/>
          <w:sz w:val="25"/>
          <w:szCs w:val="25"/>
        </w:rPr>
        <w:t>:</w:t>
      </w:r>
    </w:p>
    <w:p w14:paraId="0C3047D9" w14:textId="77777777" w:rsidR="006644F3" w:rsidRP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644F3">
        <w:rPr>
          <w:rFonts w:ascii="Tahoma" w:hAnsi="Tahoma" w:cs="Tahoma"/>
          <w:color w:val="1F1F1F"/>
          <w:sz w:val="25"/>
          <w:szCs w:val="25"/>
        </w:rPr>
        <w:t>It was decided to call the concerned vendor to carry out the necessary rectification of the non-functioning CCTV systems.</w:t>
      </w:r>
    </w:p>
    <w:p w14:paraId="3340F48C" w14:textId="3811E758" w:rsidR="006644F3" w:rsidRPr="006644F3" w:rsidRDefault="006644F3" w:rsidP="006644F3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644F3">
        <w:rPr>
          <w:rFonts w:ascii="Tahoma" w:hAnsi="Tahoma" w:cs="Tahoma"/>
          <w:b/>
          <w:bCs/>
          <w:color w:val="1F1F1F"/>
          <w:sz w:val="25"/>
          <w:szCs w:val="25"/>
        </w:rPr>
        <w:t>Assigned Responsibilities:</w:t>
      </w:r>
    </w:p>
    <w:p w14:paraId="5DF278D9" w14:textId="77777777" w:rsidR="006644F3" w:rsidRP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644F3">
        <w:rPr>
          <w:rFonts w:ascii="Tahoma" w:hAnsi="Tahoma" w:cs="Tahoma"/>
          <w:color w:val="1F1F1F"/>
          <w:sz w:val="25"/>
          <w:szCs w:val="25"/>
        </w:rPr>
        <w:t>Ms. Inhas Ashraf, Lecturer-I Information Technology/Incharge IT Deptt, and Mr. Shabir Ahmad Ahangar, Lecturer I Computer Engg/Incharge Computer Department, are tasked to proceed with the coordination and completion of the rectification on a priority basis.</w:t>
      </w:r>
    </w:p>
    <w:p w14:paraId="3A12FC71" w14:textId="42A0866A" w:rsidR="006644F3" w:rsidRPr="006644F3" w:rsidRDefault="006644F3" w:rsidP="006644F3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644F3">
        <w:rPr>
          <w:rFonts w:ascii="Tahoma" w:hAnsi="Tahoma" w:cs="Tahoma"/>
          <w:b/>
          <w:bCs/>
          <w:color w:val="1F1F1F"/>
          <w:sz w:val="25"/>
          <w:szCs w:val="25"/>
        </w:rPr>
        <w:t>Naming of Cameras:</w:t>
      </w:r>
    </w:p>
    <w:p w14:paraId="6582AB7D" w14:textId="028EF8A7" w:rsidR="006644F3" w:rsidRP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644F3">
        <w:rPr>
          <w:rFonts w:ascii="Tahoma" w:hAnsi="Tahoma" w:cs="Tahoma"/>
          <w:color w:val="1F1F1F"/>
          <w:sz w:val="25"/>
          <w:szCs w:val="25"/>
        </w:rPr>
        <w:t xml:space="preserve">The naming of the cameras should be done as per the required </w:t>
      </w:r>
      <w:r>
        <w:rPr>
          <w:rFonts w:ascii="Tahoma" w:hAnsi="Tahoma" w:cs="Tahoma"/>
          <w:color w:val="1F1F1F"/>
          <w:sz w:val="25"/>
          <w:szCs w:val="25"/>
        </w:rPr>
        <w:t>Physical entities, like Garden camera, Computer Department camera, etc</w:t>
      </w:r>
      <w:r w:rsidRPr="006644F3">
        <w:rPr>
          <w:rFonts w:ascii="Tahoma" w:hAnsi="Tahoma" w:cs="Tahoma"/>
          <w:color w:val="1F1F1F"/>
          <w:sz w:val="25"/>
          <w:szCs w:val="25"/>
        </w:rPr>
        <w:t>.</w:t>
      </w:r>
    </w:p>
    <w:p w14:paraId="00570F82" w14:textId="29E2DBEA" w:rsidR="006644F3" w:rsidRP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644F3">
        <w:rPr>
          <w:rFonts w:ascii="Tahoma" w:hAnsi="Tahoma" w:cs="Tahoma"/>
          <w:b/>
          <w:bCs/>
          <w:color w:val="1F1F1F"/>
          <w:sz w:val="25"/>
          <w:szCs w:val="25"/>
        </w:rPr>
        <w:t>4.</w:t>
      </w:r>
      <w:r w:rsidRPr="006644F3">
        <w:rPr>
          <w:rFonts w:ascii="Tahoma" w:hAnsi="Tahoma" w:cs="Tahoma"/>
          <w:b/>
          <w:bCs/>
          <w:color w:val="1F1F1F"/>
          <w:sz w:val="25"/>
          <w:szCs w:val="25"/>
        </w:rPr>
        <w:t>Ongoing Maintenance:</w:t>
      </w:r>
    </w:p>
    <w:p w14:paraId="1D4BDD60" w14:textId="26FA8C93" w:rsid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644F3">
        <w:rPr>
          <w:rFonts w:ascii="Tahoma" w:hAnsi="Tahoma" w:cs="Tahoma"/>
          <w:color w:val="1F1F1F"/>
          <w:sz w:val="25"/>
          <w:szCs w:val="25"/>
        </w:rPr>
        <w:t>Mr. Irfan Ahmad Sofi, Demonstrator Computer Engineering, is tasked with taking care of the CCTV recordings and ensuring proper functioning of the systems.</w:t>
      </w:r>
    </w:p>
    <w:p w14:paraId="3B676D9F" w14:textId="77777777" w:rsid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B88B668" w14:textId="77777777" w:rsidR="006644F3" w:rsidRPr="00482F8B" w:rsidRDefault="006644F3" w:rsidP="006644F3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Ms. Inhas Ashraf I/C Information Technolog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y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Shabir Ahmad Ahanger, I/C Comp. Engg                          </w:t>
      </w:r>
    </w:p>
    <w:p w14:paraId="46CA9DE1" w14:textId="77777777" w:rsidR="006644F3" w:rsidRPr="00482F8B" w:rsidRDefault="006644F3" w:rsidP="006644F3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6617A25E" w14:textId="77777777" w:rsidR="006644F3" w:rsidRPr="00482F8B" w:rsidRDefault="006644F3" w:rsidP="006644F3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Mehraj Ud Din Teli, I/C Mechanical Engg                     Ms. Tooba Shah, Foreman Workshop</w:t>
      </w:r>
    </w:p>
    <w:p w14:paraId="33BCE3FD" w14:textId="77777777" w:rsidR="006644F3" w:rsidRPr="00482F8B" w:rsidRDefault="006644F3" w:rsidP="006644F3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708333B4" w14:textId="77777777" w:rsidR="006644F3" w:rsidRDefault="006644F3" w:rsidP="006644F3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Yameen Kinah, I/C Automobile Engg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Tahir Amin, I/C Wood Technology                              </w:t>
      </w:r>
    </w:p>
    <w:p w14:paraId="74637593" w14:textId="77777777" w:rsidR="006644F3" w:rsidRDefault="006644F3" w:rsidP="006644F3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6A28BE7" w14:textId="77777777" w:rsidR="006644F3" w:rsidRPr="00482F8B" w:rsidRDefault="006644F3" w:rsidP="006644F3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Mr. Bilal Ahmad Bhat, HOD Leather Technology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Azmat Jehan, HOD Civil Engg                                                       </w:t>
      </w:r>
    </w:p>
    <w:p w14:paraId="44DDEE5D" w14:textId="77777777" w:rsidR="006644F3" w:rsidRPr="00482F8B" w:rsidRDefault="006644F3" w:rsidP="006644F3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</w:p>
    <w:p w14:paraId="110E50A3" w14:textId="77777777" w:rsidR="006644F3" w:rsidRPr="00482F8B" w:rsidRDefault="006644F3" w:rsidP="006644F3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Masrat Mehraj, HOD Electrical Engg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Ali Mohd Khan, HOD E&amp;C Engg</w:t>
      </w:r>
    </w:p>
    <w:p w14:paraId="69CD1417" w14:textId="77777777" w:rsid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734C60" w14:textId="77777777" w:rsid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86F77F6" w14:textId="77777777" w:rsidR="006644F3" w:rsidRPr="006644F3" w:rsidRDefault="006644F3" w:rsidP="006644F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D2B8306" w14:textId="2BF536BB" w:rsidR="00C87E69" w:rsidRDefault="003121E4" w:rsidP="0049752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</w:t>
      </w:r>
      <w:r w:rsidR="00CB203B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         </w:t>
      </w:r>
      <w:r w:rsidR="002A60B4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</w:t>
      </w:r>
    </w:p>
    <w:p w14:paraId="5E18E268" w14:textId="77777777" w:rsidR="0049752B" w:rsidRDefault="0049752B" w:rsidP="0049752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511CAD62" w14:textId="6034C87C" w:rsidR="000440D3" w:rsidRPr="00BC1578" w:rsidRDefault="002A60B4" w:rsidP="00635DC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</w:t>
      </w:r>
      <w:r w:rsidR="00F7591E">
        <w:rPr>
          <w:rFonts w:ascii="Tahoma" w:hAnsi="Tahoma" w:cs="Tahoma"/>
          <w:b/>
          <w:bCs/>
          <w:color w:val="1F1F1F"/>
          <w:sz w:val="20"/>
          <w:szCs w:val="20"/>
        </w:rPr>
        <w:t xml:space="preserve">     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635DCB" w:rsidRPr="00BC1578">
        <w:rPr>
          <w:rFonts w:ascii="Tahoma" w:hAnsi="Tahoma" w:cs="Tahoma"/>
          <w:b/>
          <w:bCs/>
          <w:color w:val="1F1F1F"/>
          <w:sz w:val="18"/>
          <w:szCs w:val="18"/>
        </w:rPr>
        <w:t>Dr. Shafquat Ara</w:t>
      </w:r>
    </w:p>
    <w:p w14:paraId="35B9D645" w14:textId="4BD69A3B" w:rsidR="000440D3" w:rsidRPr="00635DCB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        </w:t>
      </w:r>
      <w:r w:rsidR="00F7591E"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r w:rsidR="00C60AC8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F7591E">
        <w:rPr>
          <w:rFonts w:ascii="Tahoma" w:hAnsi="Tahoma" w:cs="Tahoma"/>
          <w:b/>
          <w:bCs/>
          <w:color w:val="1F1F1F"/>
          <w:sz w:val="20"/>
          <w:szCs w:val="20"/>
        </w:rPr>
        <w:t xml:space="preserve"> 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>Principal</w:t>
      </w:r>
    </w:p>
    <w:p w14:paraId="42854523" w14:textId="733F0F81" w:rsidR="002A60B4" w:rsidRPr="00635DCB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</w:t>
      </w:r>
      <w:r w:rsid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 </w:t>
      </w:r>
      <w:r w:rsidR="00C60AC8">
        <w:rPr>
          <w:rFonts w:ascii="Tahoma" w:hAnsi="Tahoma" w:cs="Tahoma"/>
          <w:b/>
          <w:bCs/>
          <w:color w:val="1F1F1F"/>
          <w:sz w:val="18"/>
          <w:szCs w:val="18"/>
        </w:rPr>
        <w:t xml:space="preserve">  </w:t>
      </w:r>
      <w:r w:rsidR="00F7591E"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Kashmir Govt.Polytechnic College Srinagar</w:t>
      </w:r>
    </w:p>
    <w:p w14:paraId="6FDE23D7" w14:textId="3811D9BB" w:rsidR="000440D3" w:rsidRPr="00635DCB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635DCB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40F5BE2" w14:textId="77777777" w:rsidR="000440D3" w:rsidRP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2141638F" w14:textId="5F645361" w:rsidR="00247F81" w:rsidRPr="000440D3" w:rsidRDefault="00247F81" w:rsidP="00337606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BD636C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</w:t>
      </w:r>
      <w:r w:rsidR="00AF292B" w:rsidRPr="000440D3">
        <w:rPr>
          <w:rFonts w:ascii="Tahoma" w:hAnsi="Tahoma" w:cs="Tahoma"/>
          <w:color w:val="1F1F1F"/>
        </w:rPr>
        <w:t xml:space="preserve"> </w:t>
      </w:r>
      <w:r w:rsidR="00337606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Principal</w:t>
      </w:r>
    </w:p>
    <w:p w14:paraId="6495290F" w14:textId="40114AC5" w:rsidR="00247F81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Kashmir Government Polytechnic College</w:t>
      </w:r>
    </w:p>
    <w:p w14:paraId="646F0D65" w14:textId="235EF8F9" w:rsidR="00A9467C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</w:t>
      </w:r>
      <w:r w:rsidR="00F909F8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Srinagar</w:t>
      </w:r>
    </w:p>
    <w:p w14:paraId="3AE845C7" w14:textId="7BC9C24C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062FEA1B" w14:textId="7734B119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867DCD4" w14:textId="77777777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0186DF1" w14:textId="04038455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Copy to the:</w:t>
      </w:r>
    </w:p>
    <w:p w14:paraId="15F85632" w14:textId="01832CAB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1. OSD, Polytechnics for information.</w:t>
      </w: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B062AF">
      <w:headerReference w:type="default" r:id="rId7"/>
      <w:pgSz w:w="11906" w:h="16838"/>
      <w:pgMar w:top="1170" w:right="836" w:bottom="8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B325F" w14:textId="77777777" w:rsidR="00932966" w:rsidRDefault="00932966">
      <w:r>
        <w:separator/>
      </w:r>
    </w:p>
  </w:endnote>
  <w:endnote w:type="continuationSeparator" w:id="0">
    <w:p w14:paraId="0EA244FC" w14:textId="77777777" w:rsidR="00932966" w:rsidRDefault="00932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446CC" w14:textId="77777777" w:rsidR="00932966" w:rsidRDefault="00932966">
      <w:r>
        <w:separator/>
      </w:r>
    </w:p>
  </w:footnote>
  <w:footnote w:type="continuationSeparator" w:id="0">
    <w:p w14:paraId="156C9C01" w14:textId="77777777" w:rsidR="00932966" w:rsidRDefault="00932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2A63A57">
          <wp:simplePos x="0" y="0"/>
          <wp:positionH relativeFrom="margin">
            <wp:posOffset>57150</wp:posOffset>
          </wp:positionH>
          <wp:positionV relativeFrom="page">
            <wp:posOffset>190500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42306821" name="Picture 2423068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6A2DC2"/>
    <w:multiLevelType w:val="hybridMultilevel"/>
    <w:tmpl w:val="67861084"/>
    <w:lvl w:ilvl="0" w:tplc="16622DD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7545CA"/>
    <w:multiLevelType w:val="hybridMultilevel"/>
    <w:tmpl w:val="C7D820BC"/>
    <w:lvl w:ilvl="0" w:tplc="1A74172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99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84225733">
    <w:abstractNumId w:val="9"/>
  </w:num>
  <w:num w:numId="2" w16cid:durableId="1958682889">
    <w:abstractNumId w:val="7"/>
  </w:num>
  <w:num w:numId="3" w16cid:durableId="2135170061">
    <w:abstractNumId w:val="6"/>
  </w:num>
  <w:num w:numId="4" w16cid:durableId="235436461">
    <w:abstractNumId w:val="5"/>
  </w:num>
  <w:num w:numId="5" w16cid:durableId="879821435">
    <w:abstractNumId w:val="4"/>
  </w:num>
  <w:num w:numId="6" w16cid:durableId="2009559231">
    <w:abstractNumId w:val="8"/>
  </w:num>
  <w:num w:numId="7" w16cid:durableId="1505516801">
    <w:abstractNumId w:val="3"/>
  </w:num>
  <w:num w:numId="8" w16cid:durableId="2137210946">
    <w:abstractNumId w:val="2"/>
  </w:num>
  <w:num w:numId="9" w16cid:durableId="657150179">
    <w:abstractNumId w:val="1"/>
  </w:num>
  <w:num w:numId="10" w16cid:durableId="922490739">
    <w:abstractNumId w:val="0"/>
  </w:num>
  <w:num w:numId="11" w16cid:durableId="901794685">
    <w:abstractNumId w:val="12"/>
  </w:num>
  <w:num w:numId="12" w16cid:durableId="922255060">
    <w:abstractNumId w:val="13"/>
  </w:num>
  <w:num w:numId="13" w16cid:durableId="643972601">
    <w:abstractNumId w:val="11"/>
  </w:num>
  <w:num w:numId="14" w16cid:durableId="1833179166">
    <w:abstractNumId w:val="18"/>
  </w:num>
  <w:num w:numId="15" w16cid:durableId="1347905595">
    <w:abstractNumId w:val="15"/>
  </w:num>
  <w:num w:numId="16" w16cid:durableId="794061892">
    <w:abstractNumId w:val="19"/>
  </w:num>
  <w:num w:numId="17" w16cid:durableId="1225337229">
    <w:abstractNumId w:val="20"/>
  </w:num>
  <w:num w:numId="18" w16cid:durableId="479880205">
    <w:abstractNumId w:val="16"/>
  </w:num>
  <w:num w:numId="19" w16cid:durableId="232745309">
    <w:abstractNumId w:val="17"/>
  </w:num>
  <w:num w:numId="20" w16cid:durableId="1452282253">
    <w:abstractNumId w:val="10"/>
  </w:num>
  <w:num w:numId="21" w16cid:durableId="1771568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4D10"/>
    <w:rsid w:val="000E6552"/>
    <w:rsid w:val="000F334E"/>
    <w:rsid w:val="000F3A4F"/>
    <w:rsid w:val="000F59AC"/>
    <w:rsid w:val="001131DC"/>
    <w:rsid w:val="00121CFB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7B37"/>
    <w:rsid w:val="00210EE4"/>
    <w:rsid w:val="00210FA7"/>
    <w:rsid w:val="00216417"/>
    <w:rsid w:val="00217E71"/>
    <w:rsid w:val="00247F81"/>
    <w:rsid w:val="0026631D"/>
    <w:rsid w:val="00272108"/>
    <w:rsid w:val="00282BF6"/>
    <w:rsid w:val="002A5606"/>
    <w:rsid w:val="002A60B4"/>
    <w:rsid w:val="002B0837"/>
    <w:rsid w:val="002C2F53"/>
    <w:rsid w:val="002D0BC4"/>
    <w:rsid w:val="002F1995"/>
    <w:rsid w:val="003121E4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46A64"/>
    <w:rsid w:val="00457EEF"/>
    <w:rsid w:val="00461DF9"/>
    <w:rsid w:val="004643D8"/>
    <w:rsid w:val="0047116B"/>
    <w:rsid w:val="0048205E"/>
    <w:rsid w:val="004831C3"/>
    <w:rsid w:val="0049752B"/>
    <w:rsid w:val="00497C24"/>
    <w:rsid w:val="004A70BF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CB"/>
    <w:rsid w:val="00635DE5"/>
    <w:rsid w:val="00643033"/>
    <w:rsid w:val="00644CC3"/>
    <w:rsid w:val="0065245E"/>
    <w:rsid w:val="00661468"/>
    <w:rsid w:val="006644F3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16A69"/>
    <w:rsid w:val="00730E8E"/>
    <w:rsid w:val="00736D64"/>
    <w:rsid w:val="0074054D"/>
    <w:rsid w:val="00746C14"/>
    <w:rsid w:val="00757FC8"/>
    <w:rsid w:val="00762F19"/>
    <w:rsid w:val="00780A11"/>
    <w:rsid w:val="007A65F9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30478"/>
    <w:rsid w:val="00831980"/>
    <w:rsid w:val="008332A4"/>
    <w:rsid w:val="00833598"/>
    <w:rsid w:val="00834240"/>
    <w:rsid w:val="00837632"/>
    <w:rsid w:val="00837A66"/>
    <w:rsid w:val="00840A25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966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15065"/>
    <w:rsid w:val="00A200C9"/>
    <w:rsid w:val="00A250D5"/>
    <w:rsid w:val="00A32F56"/>
    <w:rsid w:val="00A36028"/>
    <w:rsid w:val="00A40FA1"/>
    <w:rsid w:val="00A47EA1"/>
    <w:rsid w:val="00A54FD6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062AF"/>
    <w:rsid w:val="00B13A52"/>
    <w:rsid w:val="00B14580"/>
    <w:rsid w:val="00B161E7"/>
    <w:rsid w:val="00B24CF4"/>
    <w:rsid w:val="00B26993"/>
    <w:rsid w:val="00B275F5"/>
    <w:rsid w:val="00B4570C"/>
    <w:rsid w:val="00B47FC2"/>
    <w:rsid w:val="00B51D14"/>
    <w:rsid w:val="00B5208C"/>
    <w:rsid w:val="00B5709B"/>
    <w:rsid w:val="00B60B3A"/>
    <w:rsid w:val="00B60D01"/>
    <w:rsid w:val="00B70F32"/>
    <w:rsid w:val="00B74876"/>
    <w:rsid w:val="00B74A36"/>
    <w:rsid w:val="00B846D5"/>
    <w:rsid w:val="00B9683E"/>
    <w:rsid w:val="00BB7C2B"/>
    <w:rsid w:val="00BC1578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0AC8"/>
    <w:rsid w:val="00C644CF"/>
    <w:rsid w:val="00C715DB"/>
    <w:rsid w:val="00C73C0F"/>
    <w:rsid w:val="00C776A4"/>
    <w:rsid w:val="00C87E69"/>
    <w:rsid w:val="00C922F1"/>
    <w:rsid w:val="00CA2C6C"/>
    <w:rsid w:val="00CB030E"/>
    <w:rsid w:val="00CB0652"/>
    <w:rsid w:val="00CB203B"/>
    <w:rsid w:val="00CB31E4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229C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2154"/>
    <w:rsid w:val="00F34C5D"/>
    <w:rsid w:val="00F3513C"/>
    <w:rsid w:val="00F465C5"/>
    <w:rsid w:val="00F50A23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371</Words>
  <Characters>2228</Characters>
  <Application>Microsoft Office Word</Application>
  <DocSecurity>0</DocSecurity>
  <Lines>61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2025-09-09T07:21:00Z</cp:lastPrinted>
  <dcterms:created xsi:type="dcterms:W3CDTF">2025-09-09T07:50:00Z</dcterms:created>
  <dcterms:modified xsi:type="dcterms:W3CDTF">2025-09-09T07:55:00Z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