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34C3" w14:textId="238B30BD" w:rsidR="003439A1" w:rsidRPr="003439A1" w:rsidRDefault="003439A1" w:rsidP="005C508E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</w:rPr>
        <w:t xml:space="preserve">                     </w:t>
      </w:r>
      <w:r w:rsidR="00166DEC">
        <w:rPr>
          <w:rFonts w:ascii="Tahoma" w:hAnsi="Tahoma" w:cs="Tahoma"/>
          <w:b/>
          <w:bCs/>
        </w:rPr>
        <w:t xml:space="preserve"> </w:t>
      </w:r>
      <w:r w:rsidRPr="003439A1">
        <w:rPr>
          <w:rFonts w:ascii="Tahoma" w:hAnsi="Tahoma" w:cs="Tahoma"/>
          <w:b/>
          <w:bCs/>
        </w:rPr>
        <w:t xml:space="preserve"> </w:t>
      </w:r>
      <w:r w:rsidRPr="003439A1">
        <w:rPr>
          <w:rFonts w:ascii="Tahoma" w:hAnsi="Tahoma" w:cs="Tahoma"/>
          <w:b/>
          <w:bCs/>
          <w:sz w:val="24"/>
          <w:szCs w:val="24"/>
        </w:rPr>
        <w:t>Order No:</w:t>
      </w:r>
      <w:r w:rsidR="00823C29">
        <w:rPr>
          <w:rFonts w:ascii="Tahoma" w:hAnsi="Tahoma" w:cs="Tahoma"/>
          <w:b/>
          <w:bCs/>
          <w:sz w:val="24"/>
          <w:szCs w:val="24"/>
        </w:rPr>
        <w:t>108</w:t>
      </w:r>
      <w:r w:rsidRPr="003439A1">
        <w:rPr>
          <w:rFonts w:ascii="Tahoma" w:hAnsi="Tahoma" w:cs="Tahoma"/>
          <w:b/>
          <w:bCs/>
          <w:sz w:val="24"/>
          <w:szCs w:val="24"/>
        </w:rPr>
        <w:t xml:space="preserve"> of 2025</w:t>
      </w:r>
    </w:p>
    <w:p w14:paraId="348DB2EC" w14:textId="7D88A6CE" w:rsidR="003439A1" w:rsidRPr="00711890" w:rsidRDefault="003439A1" w:rsidP="00711890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  <w:sz w:val="24"/>
          <w:szCs w:val="24"/>
        </w:rPr>
        <w:t xml:space="preserve">                                  Dated:</w:t>
      </w:r>
      <w:r w:rsidR="002C29C8">
        <w:rPr>
          <w:rFonts w:ascii="Tahoma" w:hAnsi="Tahoma" w:cs="Tahoma"/>
          <w:b/>
          <w:bCs/>
          <w:sz w:val="24"/>
          <w:szCs w:val="24"/>
        </w:rPr>
        <w:t>10</w:t>
      </w:r>
      <w:r w:rsidRPr="003439A1">
        <w:rPr>
          <w:rFonts w:ascii="Tahoma" w:hAnsi="Tahoma" w:cs="Tahoma"/>
          <w:b/>
          <w:bCs/>
          <w:sz w:val="24"/>
          <w:szCs w:val="24"/>
        </w:rPr>
        <w:t>-</w:t>
      </w:r>
      <w:r w:rsidR="002C29C8">
        <w:rPr>
          <w:rFonts w:ascii="Tahoma" w:hAnsi="Tahoma" w:cs="Tahoma"/>
          <w:b/>
          <w:bCs/>
          <w:sz w:val="24"/>
          <w:szCs w:val="24"/>
        </w:rPr>
        <w:t>10</w:t>
      </w:r>
      <w:r w:rsidRPr="003439A1">
        <w:rPr>
          <w:rFonts w:ascii="Tahoma" w:hAnsi="Tahoma" w:cs="Tahoma"/>
          <w:b/>
          <w:bCs/>
          <w:sz w:val="24"/>
          <w:szCs w:val="24"/>
        </w:rPr>
        <w:t>-2025</w:t>
      </w:r>
    </w:p>
    <w:p w14:paraId="4BA3A3A0" w14:textId="6B78AD68" w:rsidR="009F5F59" w:rsidRDefault="006C1F03" w:rsidP="00F037F8">
      <w:pPr>
        <w:tabs>
          <w:tab w:val="left" w:pos="1575"/>
        </w:tabs>
        <w:ind w:left="-270"/>
        <w:jc w:val="both"/>
        <w:rPr>
          <w:rFonts w:ascii="Tahoma" w:hAnsi="Tahoma" w:cs="Tahoma"/>
        </w:rPr>
      </w:pPr>
      <w:r w:rsidRPr="006C1F03">
        <w:rPr>
          <w:rFonts w:ascii="Tahoma" w:hAnsi="Tahoma" w:cs="Tahoma"/>
        </w:rPr>
        <w:t>The following officers and officials are assigned duties as indicated for each room to ensure the smooth conduct of the</w:t>
      </w:r>
      <w:r w:rsidR="00F14589">
        <w:rPr>
          <w:rFonts w:ascii="Tahoma" w:hAnsi="Tahoma" w:cs="Tahoma"/>
        </w:rPr>
        <w:t xml:space="preserve"> Written examination for the Post of Lecturer(s) in School </w:t>
      </w:r>
      <w:r w:rsidR="003439A1">
        <w:rPr>
          <w:rFonts w:ascii="Tahoma" w:hAnsi="Tahoma" w:cs="Tahoma"/>
        </w:rPr>
        <w:t>Education</w:t>
      </w:r>
      <w:r w:rsidR="00F14589">
        <w:rPr>
          <w:rFonts w:ascii="Tahoma" w:hAnsi="Tahoma" w:cs="Tahoma"/>
        </w:rPr>
        <w:t xml:space="preserve"> </w:t>
      </w:r>
      <w:r w:rsidR="003439A1">
        <w:rPr>
          <w:rFonts w:ascii="Tahoma" w:hAnsi="Tahoma" w:cs="Tahoma"/>
        </w:rPr>
        <w:t>Department (</w:t>
      </w:r>
      <w:r w:rsidR="00F14589">
        <w:rPr>
          <w:rFonts w:ascii="Tahoma" w:hAnsi="Tahoma" w:cs="Tahoma"/>
        </w:rPr>
        <w:t>Center no S-02)</w:t>
      </w:r>
      <w:r>
        <w:rPr>
          <w:rFonts w:ascii="Tahoma" w:hAnsi="Tahoma" w:cs="Tahoma"/>
        </w:rPr>
        <w:t>, conducted</w:t>
      </w:r>
      <w:r w:rsidR="00B40F6F">
        <w:rPr>
          <w:rFonts w:ascii="Tahoma" w:hAnsi="Tahoma" w:cs="Tahoma"/>
        </w:rPr>
        <w:t xml:space="preserve"> by </w:t>
      </w:r>
      <w:r>
        <w:rPr>
          <w:rFonts w:ascii="Tahoma" w:hAnsi="Tahoma" w:cs="Tahoma"/>
        </w:rPr>
        <w:t>the</w:t>
      </w:r>
      <w:r w:rsidR="00F14589">
        <w:rPr>
          <w:rFonts w:ascii="Tahoma" w:hAnsi="Tahoma" w:cs="Tahoma"/>
        </w:rPr>
        <w:t xml:space="preserve"> JKPSC </w:t>
      </w:r>
      <w:r w:rsidR="00B40F6F">
        <w:rPr>
          <w:rFonts w:ascii="Tahoma" w:hAnsi="Tahoma" w:cs="Tahoma"/>
        </w:rPr>
        <w:t xml:space="preserve">in the institution </w:t>
      </w:r>
      <w:r w:rsidR="00B40F6F" w:rsidRPr="00FA56E8">
        <w:rPr>
          <w:rFonts w:ascii="Tahoma" w:hAnsi="Tahoma" w:cs="Tahoma"/>
        </w:rPr>
        <w:t xml:space="preserve">to be </w:t>
      </w:r>
      <w:r w:rsidRPr="00FA56E8">
        <w:rPr>
          <w:rFonts w:ascii="Tahoma" w:hAnsi="Tahoma" w:cs="Tahoma"/>
        </w:rPr>
        <w:t>held on</w:t>
      </w:r>
      <w:r w:rsidR="00B40F6F" w:rsidRPr="00FA56E8">
        <w:rPr>
          <w:rFonts w:ascii="Tahoma" w:hAnsi="Tahoma" w:cs="Tahoma"/>
        </w:rPr>
        <w:t xml:space="preserve"> </w:t>
      </w:r>
      <w:r w:rsidR="002C29C8">
        <w:rPr>
          <w:rFonts w:ascii="Tahoma" w:hAnsi="Tahoma" w:cs="Tahoma"/>
          <w:b/>
          <w:bCs/>
        </w:rPr>
        <w:t>11</w:t>
      </w:r>
      <w:r w:rsidR="00B40F6F" w:rsidRPr="006C1F03">
        <w:rPr>
          <w:rFonts w:ascii="Tahoma" w:hAnsi="Tahoma" w:cs="Tahoma"/>
          <w:b/>
          <w:bCs/>
        </w:rPr>
        <w:t>-</w:t>
      </w:r>
      <w:r w:rsidR="002C29C8">
        <w:rPr>
          <w:rFonts w:ascii="Tahoma" w:hAnsi="Tahoma" w:cs="Tahoma"/>
          <w:b/>
          <w:bCs/>
        </w:rPr>
        <w:t>10</w:t>
      </w:r>
      <w:r w:rsidR="00B40F6F" w:rsidRPr="006C1F03">
        <w:rPr>
          <w:rFonts w:ascii="Tahoma" w:hAnsi="Tahoma" w:cs="Tahoma"/>
          <w:b/>
          <w:bCs/>
        </w:rPr>
        <w:t>-2025</w:t>
      </w:r>
      <w:r w:rsidR="00B40F6F">
        <w:rPr>
          <w:rFonts w:ascii="Tahoma" w:hAnsi="Tahoma" w:cs="Tahoma"/>
        </w:rPr>
        <w:t xml:space="preserve"> </w:t>
      </w:r>
      <w:r w:rsidR="00B40F6F" w:rsidRPr="006C1F03">
        <w:rPr>
          <w:rFonts w:ascii="Tahoma" w:hAnsi="Tahoma" w:cs="Tahoma"/>
          <w:b/>
          <w:bCs/>
        </w:rPr>
        <w:t>(S</w:t>
      </w:r>
      <w:r w:rsidR="00F14589">
        <w:rPr>
          <w:rFonts w:ascii="Tahoma" w:hAnsi="Tahoma" w:cs="Tahoma"/>
          <w:b/>
          <w:bCs/>
        </w:rPr>
        <w:t>aturday</w:t>
      </w:r>
      <w:r w:rsidR="00B40F6F" w:rsidRPr="006C1F03">
        <w:rPr>
          <w:rFonts w:ascii="Tahoma" w:hAnsi="Tahoma" w:cs="Tahoma"/>
          <w:b/>
          <w:bCs/>
        </w:rPr>
        <w:t>)</w:t>
      </w:r>
      <w:r w:rsidR="00B40F6F">
        <w:rPr>
          <w:rFonts w:ascii="Tahoma" w:hAnsi="Tahoma" w:cs="Tahoma"/>
        </w:rPr>
        <w:t xml:space="preserve"> in two </w:t>
      </w:r>
      <w:r>
        <w:rPr>
          <w:rFonts w:ascii="Tahoma" w:hAnsi="Tahoma" w:cs="Tahoma"/>
        </w:rPr>
        <w:t xml:space="preserve">Shifts </w:t>
      </w:r>
      <w:r w:rsidR="005C508E">
        <w:rPr>
          <w:rFonts w:ascii="Tahoma" w:hAnsi="Tahoma" w:cs="Tahoma"/>
        </w:rPr>
        <w:t>(Paper</w:t>
      </w:r>
      <w:r>
        <w:rPr>
          <w:rFonts w:ascii="Tahoma" w:hAnsi="Tahoma" w:cs="Tahoma"/>
        </w:rPr>
        <w:t xml:space="preserve">-I from </w:t>
      </w:r>
      <w:r w:rsidR="00B40F6F" w:rsidRPr="002C29C8">
        <w:rPr>
          <w:rFonts w:ascii="Tahoma" w:hAnsi="Tahoma" w:cs="Tahoma"/>
          <w:b/>
          <w:bCs/>
        </w:rPr>
        <w:t>10.00</w:t>
      </w:r>
      <w:r w:rsidR="00595996" w:rsidRPr="002C29C8">
        <w:rPr>
          <w:rFonts w:ascii="Tahoma" w:hAnsi="Tahoma" w:cs="Tahoma"/>
          <w:b/>
          <w:bCs/>
        </w:rPr>
        <w:t xml:space="preserve"> a.m.</w:t>
      </w:r>
      <w:r w:rsidR="00B40F6F" w:rsidRPr="002C29C8">
        <w:rPr>
          <w:rFonts w:ascii="Tahoma" w:hAnsi="Tahoma" w:cs="Tahoma"/>
          <w:b/>
          <w:bCs/>
        </w:rPr>
        <w:t xml:space="preserve"> to 1</w:t>
      </w:r>
      <w:r w:rsidR="00F14589" w:rsidRPr="002C29C8">
        <w:rPr>
          <w:rFonts w:ascii="Tahoma" w:hAnsi="Tahoma" w:cs="Tahoma"/>
          <w:b/>
          <w:bCs/>
        </w:rPr>
        <w:t>2</w:t>
      </w:r>
      <w:r w:rsidR="00B40F6F" w:rsidRPr="002C29C8">
        <w:rPr>
          <w:rFonts w:ascii="Tahoma" w:hAnsi="Tahoma" w:cs="Tahoma"/>
          <w:b/>
          <w:bCs/>
        </w:rPr>
        <w:t xml:space="preserve">.00 </w:t>
      </w:r>
      <w:r w:rsidR="00595996" w:rsidRPr="002C29C8">
        <w:rPr>
          <w:rFonts w:ascii="Tahoma" w:hAnsi="Tahoma" w:cs="Tahoma"/>
          <w:b/>
          <w:bCs/>
        </w:rPr>
        <w:t>P</w:t>
      </w:r>
      <w:r w:rsidR="00B40F6F" w:rsidRPr="002C29C8">
        <w:rPr>
          <w:rFonts w:ascii="Tahoma" w:hAnsi="Tahoma" w:cs="Tahoma"/>
          <w:b/>
          <w:bCs/>
        </w:rPr>
        <w:t>.m</w:t>
      </w:r>
      <w:r w:rsidR="00B40F6F" w:rsidRPr="00A500E7">
        <w:rPr>
          <w:rFonts w:ascii="Tahoma" w:hAnsi="Tahoma" w:cs="Tahoma"/>
        </w:rPr>
        <w:t xml:space="preserve">. and Paper-II from </w:t>
      </w:r>
      <w:r w:rsidR="00F14589" w:rsidRPr="002C29C8">
        <w:rPr>
          <w:rFonts w:ascii="Tahoma" w:hAnsi="Tahoma" w:cs="Tahoma"/>
          <w:b/>
          <w:bCs/>
        </w:rPr>
        <w:t>02</w:t>
      </w:r>
      <w:r w:rsidR="00B40F6F" w:rsidRPr="002C29C8">
        <w:rPr>
          <w:rFonts w:ascii="Tahoma" w:hAnsi="Tahoma" w:cs="Tahoma"/>
          <w:b/>
          <w:bCs/>
        </w:rPr>
        <w:t>.</w:t>
      </w:r>
      <w:r w:rsidR="00F14589" w:rsidRPr="002C29C8">
        <w:rPr>
          <w:rFonts w:ascii="Tahoma" w:hAnsi="Tahoma" w:cs="Tahoma"/>
          <w:b/>
          <w:bCs/>
        </w:rPr>
        <w:t>30</w:t>
      </w:r>
      <w:r w:rsidR="00B40F6F" w:rsidRPr="002C29C8">
        <w:rPr>
          <w:rFonts w:ascii="Tahoma" w:hAnsi="Tahoma" w:cs="Tahoma"/>
          <w:b/>
          <w:bCs/>
        </w:rPr>
        <w:t xml:space="preserve"> to </w:t>
      </w:r>
      <w:r w:rsidR="00F14589" w:rsidRPr="002C29C8">
        <w:rPr>
          <w:rFonts w:ascii="Tahoma" w:hAnsi="Tahoma" w:cs="Tahoma"/>
          <w:b/>
          <w:bCs/>
        </w:rPr>
        <w:t>04</w:t>
      </w:r>
      <w:r w:rsidR="00B40F6F" w:rsidRPr="002C29C8">
        <w:rPr>
          <w:rFonts w:ascii="Tahoma" w:hAnsi="Tahoma" w:cs="Tahoma"/>
          <w:b/>
          <w:bCs/>
        </w:rPr>
        <w:t>.</w:t>
      </w:r>
      <w:r w:rsidR="00F14589" w:rsidRPr="002C29C8">
        <w:rPr>
          <w:rFonts w:ascii="Tahoma" w:hAnsi="Tahoma" w:cs="Tahoma"/>
          <w:b/>
          <w:bCs/>
        </w:rPr>
        <w:t>30</w:t>
      </w:r>
      <w:r w:rsidR="00B40F6F" w:rsidRPr="002C29C8">
        <w:rPr>
          <w:rFonts w:ascii="Tahoma" w:hAnsi="Tahoma" w:cs="Tahoma"/>
          <w:b/>
          <w:bCs/>
        </w:rPr>
        <w:t xml:space="preserve"> </w:t>
      </w:r>
      <w:r w:rsidRPr="002C29C8">
        <w:rPr>
          <w:rFonts w:ascii="Tahoma" w:hAnsi="Tahoma" w:cs="Tahoma"/>
          <w:b/>
          <w:bCs/>
        </w:rPr>
        <w:t>p.m</w:t>
      </w:r>
      <w:r>
        <w:rPr>
          <w:rFonts w:ascii="Tahoma" w:hAnsi="Tahoma" w:cs="Tahoma"/>
        </w:rPr>
        <w:t>.).The</w:t>
      </w:r>
      <w:r w:rsidR="00B40F6F">
        <w:rPr>
          <w:rFonts w:ascii="Tahoma" w:hAnsi="Tahoma" w:cs="Tahoma"/>
        </w:rPr>
        <w:t xml:space="preserve"> reporting time shall be </w:t>
      </w:r>
      <w:r w:rsidR="00B40F6F" w:rsidRPr="005C508E">
        <w:rPr>
          <w:rFonts w:ascii="Tahoma" w:hAnsi="Tahoma" w:cs="Tahoma"/>
          <w:b/>
          <w:bCs/>
        </w:rPr>
        <w:t>8:</w:t>
      </w:r>
      <w:r w:rsidR="00F14589">
        <w:rPr>
          <w:rFonts w:ascii="Tahoma" w:hAnsi="Tahoma" w:cs="Tahoma"/>
          <w:b/>
          <w:bCs/>
        </w:rPr>
        <w:t>00</w:t>
      </w:r>
      <w:r w:rsidR="00B40F6F" w:rsidRPr="005C508E">
        <w:rPr>
          <w:rFonts w:ascii="Tahoma" w:hAnsi="Tahoma" w:cs="Tahoma"/>
          <w:b/>
          <w:bCs/>
        </w:rPr>
        <w:t xml:space="preserve"> AM</w:t>
      </w:r>
      <w:r w:rsidR="00B40F6F" w:rsidRPr="00FA56E8">
        <w:rPr>
          <w:rFonts w:ascii="Tahoma" w:hAnsi="Tahoma" w:cs="Tahoma"/>
        </w:rPr>
        <w:t xml:space="preserve"> </w:t>
      </w:r>
      <w:r w:rsidR="005C508E" w:rsidRPr="00FA56E8">
        <w:rPr>
          <w:rFonts w:ascii="Tahoma" w:hAnsi="Tahoma" w:cs="Tahoma"/>
        </w:rPr>
        <w:t>sharp</w:t>
      </w:r>
      <w:r w:rsidR="005C508E">
        <w:rPr>
          <w:rFonts w:ascii="Tahoma" w:hAnsi="Tahoma" w:cs="Tahoma"/>
        </w:rPr>
        <w:t xml:space="preserve">. It is mandatory to attend for the examination </w:t>
      </w:r>
      <w:r w:rsidR="00C82A02">
        <w:rPr>
          <w:rFonts w:ascii="Tahoma" w:hAnsi="Tahoma" w:cs="Tahoma"/>
        </w:rPr>
        <w:t>duty. Carrying</w:t>
      </w:r>
      <w:r>
        <w:rPr>
          <w:rFonts w:ascii="Tahoma" w:hAnsi="Tahoma" w:cs="Tahoma"/>
        </w:rPr>
        <w:t xml:space="preserve"> of Mobile Phones inside the examination hall is strictly Prohibited.</w:t>
      </w:r>
    </w:p>
    <w:p w14:paraId="25175A23" w14:textId="437A6CA2" w:rsidR="00063FB6" w:rsidRPr="00063FB6" w:rsidRDefault="009F5F59" w:rsidP="00063FB6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</w:rPr>
      </w:pPr>
      <w:r w:rsidRPr="00E2652C">
        <w:rPr>
          <w:rFonts w:ascii="Tahoma" w:hAnsi="Tahoma" w:cs="Tahoma"/>
          <w:b/>
          <w:bCs/>
          <w:color w:val="7030A0"/>
          <w:sz w:val="25"/>
          <w:szCs w:val="25"/>
        </w:rPr>
        <w:t xml:space="preserve"> </w:t>
      </w:r>
      <w:r w:rsidR="00F037F8">
        <w:rPr>
          <w:rFonts w:ascii="Tahoma" w:hAnsi="Tahoma" w:cs="Tahoma"/>
          <w:b/>
          <w:bCs/>
          <w:color w:val="7030A0"/>
          <w:sz w:val="25"/>
          <w:szCs w:val="25"/>
        </w:rPr>
        <w:t xml:space="preserve"> </w:t>
      </w:r>
      <w:r w:rsidRPr="002C29C8">
        <w:rPr>
          <w:rFonts w:ascii="Tahoma" w:hAnsi="Tahoma" w:cs="Tahoma"/>
          <w:b/>
          <w:bCs/>
          <w:color w:val="7030A0"/>
        </w:rPr>
        <w:t xml:space="preserve">FIRST PAPER </w:t>
      </w:r>
      <w:r w:rsidR="00E2652C" w:rsidRPr="002C29C8">
        <w:rPr>
          <w:rFonts w:ascii="Tahoma" w:hAnsi="Tahoma" w:cs="Tahoma"/>
          <w:b/>
          <w:bCs/>
          <w:color w:val="7030A0"/>
        </w:rPr>
        <w:t>DUTY (</w:t>
      </w:r>
      <w:r w:rsidRPr="002C29C8">
        <w:rPr>
          <w:rFonts w:ascii="Tahoma" w:hAnsi="Tahoma" w:cs="Tahoma"/>
          <w:b/>
          <w:bCs/>
          <w:color w:val="7030A0"/>
        </w:rPr>
        <w:t>FORENOON</w:t>
      </w:r>
      <w:r w:rsidR="008F4ECE" w:rsidRPr="002C29C8">
        <w:rPr>
          <w:rFonts w:ascii="Tahoma" w:hAnsi="Tahoma" w:cs="Tahoma"/>
          <w:b/>
          <w:bCs/>
          <w:color w:val="7030A0"/>
        </w:rPr>
        <w:t xml:space="preserve">-10.00 to 12.00 </w:t>
      </w:r>
      <w:r w:rsidR="006B3AF4" w:rsidRPr="002C29C8">
        <w:rPr>
          <w:rFonts w:ascii="Tahoma" w:hAnsi="Tahoma" w:cs="Tahoma"/>
          <w:b/>
          <w:bCs/>
          <w:color w:val="7030A0"/>
        </w:rPr>
        <w:t>p</w:t>
      </w:r>
      <w:r w:rsidR="008F4ECE" w:rsidRPr="002C29C8">
        <w:rPr>
          <w:rFonts w:ascii="Tahoma" w:hAnsi="Tahoma" w:cs="Tahoma"/>
          <w:b/>
          <w:bCs/>
          <w:color w:val="7030A0"/>
        </w:rPr>
        <w:t xml:space="preserve">.m. </w:t>
      </w:r>
      <w:r w:rsidR="003439A1" w:rsidRPr="002C29C8">
        <w:rPr>
          <w:rFonts w:ascii="Tahoma" w:hAnsi="Tahoma" w:cs="Tahoma"/>
          <w:b/>
          <w:bCs/>
          <w:color w:val="7030A0"/>
        </w:rPr>
        <w:t xml:space="preserve">Subject: </w:t>
      </w:r>
      <w:r w:rsidR="002C29C8" w:rsidRPr="002C29C8">
        <w:rPr>
          <w:rFonts w:ascii="Tahoma" w:hAnsi="Tahoma" w:cs="Tahoma"/>
          <w:b/>
          <w:bCs/>
          <w:color w:val="7030A0"/>
        </w:rPr>
        <w:t>SOCIOLOGY</w:t>
      </w:r>
      <w:r w:rsidRPr="002C29C8">
        <w:rPr>
          <w:rFonts w:ascii="Tahoma" w:hAnsi="Tahoma" w:cs="Tahoma"/>
          <w:b/>
          <w:bCs/>
          <w:color w:val="7030A0"/>
        </w:rPr>
        <w:t>):</w:t>
      </w:r>
    </w:p>
    <w:tbl>
      <w:tblPr>
        <w:tblW w:w="9487" w:type="dxa"/>
        <w:tblLook w:val="04A0" w:firstRow="1" w:lastRow="0" w:firstColumn="1" w:lastColumn="0" w:noHBand="0" w:noVBand="1"/>
      </w:tblPr>
      <w:tblGrid>
        <w:gridCol w:w="720"/>
        <w:gridCol w:w="2640"/>
        <w:gridCol w:w="2395"/>
        <w:gridCol w:w="2122"/>
        <w:gridCol w:w="1598"/>
        <w:gridCol w:w="12"/>
      </w:tblGrid>
      <w:tr w:rsidR="00063FB6" w:rsidRPr="00063FB6" w14:paraId="7401430C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9AF6F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BEA13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FAFF2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1DB6F9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 xml:space="preserve">        Allotted Room</w:t>
            </w:r>
          </w:p>
        </w:tc>
      </w:tr>
      <w:tr w:rsidR="00063FB6" w:rsidRPr="00063FB6" w14:paraId="459BD1CE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62655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97834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Dr. Shafquat Ara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516F7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Supervisor</w:t>
            </w:r>
          </w:p>
        </w:tc>
        <w:tc>
          <w:tcPr>
            <w:tcW w:w="3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EE4C9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Control Room</w:t>
            </w:r>
          </w:p>
        </w:tc>
      </w:tr>
      <w:tr w:rsidR="00063FB6" w:rsidRPr="00063FB6" w14:paraId="7CEF6C93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9D10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21E65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Mr.Ali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Mohd Khan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4C947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7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A98AA" w14:textId="77777777" w:rsidR="00063FB6" w:rsidRPr="00063FB6" w:rsidRDefault="00063FB6" w:rsidP="00063FB6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063FB6" w:rsidRPr="00063FB6" w14:paraId="0F12D8D7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533CD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0F559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Mr.Javeed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Najar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121CF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7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AF12C" w14:textId="77777777" w:rsidR="00063FB6" w:rsidRPr="00063FB6" w:rsidRDefault="00063FB6" w:rsidP="00063FB6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70921" w:rsidRPr="00063FB6" w14:paraId="4CDCB6F5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6AA067" w14:textId="70D5CBDA" w:rsidR="00770921" w:rsidRPr="00063FB6" w:rsidRDefault="00770921" w:rsidP="00063FB6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84A9D" w14:textId="6A3DDE14" w:rsidR="00770921" w:rsidRPr="00063FB6" w:rsidRDefault="00770921" w:rsidP="00063FB6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>
              <w:rPr>
                <w:rFonts w:ascii="Aptos Narrow" w:hAnsi="Aptos Narrow"/>
                <w:color w:val="000000"/>
              </w:rPr>
              <w:t>Mr.Ayoub</w:t>
            </w:r>
            <w:proofErr w:type="spellEnd"/>
            <w:proofErr w:type="gramEnd"/>
            <w:r>
              <w:rPr>
                <w:rFonts w:ascii="Aptos Narrow" w:hAnsi="Aptos Narrow"/>
                <w:color w:val="000000"/>
              </w:rPr>
              <w:t xml:space="preserve"> Hajam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732F8B" w14:textId="39887418" w:rsidR="00770921" w:rsidRPr="00063FB6" w:rsidRDefault="00770921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7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F3BE6A" w14:textId="77777777" w:rsidR="00770921" w:rsidRPr="00063FB6" w:rsidRDefault="00770921" w:rsidP="00063FB6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063FB6" w:rsidRPr="00063FB6" w14:paraId="28F850C8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557E4" w14:textId="670D67D2" w:rsidR="00063FB6" w:rsidRPr="00063FB6" w:rsidRDefault="00770921" w:rsidP="00063FB6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9B0FB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Mr.Rouf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Mir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736EB" w14:textId="2CA46376" w:rsidR="00063FB6" w:rsidRPr="00063FB6" w:rsidRDefault="00770921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7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2B5E0" w14:textId="77777777" w:rsidR="00063FB6" w:rsidRPr="00063FB6" w:rsidRDefault="00063FB6" w:rsidP="00063FB6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063FB6" w:rsidRPr="00063FB6" w14:paraId="198A8982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FCC9D" w14:textId="3AF8D256" w:rsidR="00063FB6" w:rsidRPr="00063FB6" w:rsidRDefault="00770921" w:rsidP="00063FB6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99991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Mr.Javeed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Baba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55D84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37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164F2" w14:textId="77777777" w:rsidR="00063FB6" w:rsidRPr="00063FB6" w:rsidRDefault="00063FB6" w:rsidP="00063FB6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063FB6" w:rsidRPr="00063FB6" w14:paraId="4AB379C0" w14:textId="77777777" w:rsidTr="00063FB6">
        <w:trPr>
          <w:trHeight w:val="144"/>
        </w:trPr>
        <w:tc>
          <w:tcPr>
            <w:tcW w:w="94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CA01C9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 xml:space="preserve"> Academic Block 01</w:t>
            </w:r>
          </w:p>
        </w:tc>
      </w:tr>
      <w:tr w:rsidR="00063FB6" w:rsidRPr="00063FB6" w14:paraId="75053A9A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28CCB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043FB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CADCF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48575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Allotted Room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0E099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F71964" w:rsidRPr="00063FB6" w14:paraId="5D320E6B" w14:textId="77777777" w:rsidTr="007741F5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31DEE6" w14:textId="54B255EF" w:rsidR="00F71964" w:rsidRPr="00063FB6" w:rsidRDefault="00770921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10734" w14:textId="5A24CE7C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Mr.Wajahat</w:t>
            </w:r>
            <w:proofErr w:type="gramEnd"/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BE3439" w14:textId="0AA66326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122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E662D9" w14:textId="1FEAA71F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Electrical Room</w:t>
            </w:r>
          </w:p>
        </w:tc>
        <w:tc>
          <w:tcPr>
            <w:tcW w:w="159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6AE723" w14:textId="6A44EB5B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F71964" w:rsidRPr="00063FB6" w14:paraId="60F5A568" w14:textId="77777777" w:rsidTr="007741F5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D352BE" w14:textId="49E3FE46" w:rsidR="00F71964" w:rsidRPr="00063FB6" w:rsidRDefault="00770921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1A2E8C" w14:textId="53FF9D86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Mr.Parvaiz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Hassan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787D83" w14:textId="2C366EB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12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73DD76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159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03CDA9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</w:tr>
      <w:tr w:rsidR="00F71964" w:rsidRPr="00063FB6" w14:paraId="3841C37B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60ADF" w14:textId="5951AA97" w:rsidR="00F71964" w:rsidRPr="00063FB6" w:rsidRDefault="00770921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C00A0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Ms.Saba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Gul Hamdani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0DE60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00A6E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1209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CD3B0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F71964" w:rsidRPr="00063FB6" w14:paraId="0F952F4A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51688" w14:textId="19676B56" w:rsidR="00F71964" w:rsidRPr="00063FB6" w:rsidRDefault="00770921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E38DF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Mr.Shabir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Mir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89834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3F0E3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1210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D00D2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F71964" w:rsidRPr="00063FB6" w14:paraId="58DD3F89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3E9CB" w14:textId="6428ABA4" w:rsidR="00F71964" w:rsidRPr="00063FB6" w:rsidRDefault="00880EEB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  <w:r w:rsidR="00770921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D0EA0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Mr.Rafiq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Dar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6EFF6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07021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1211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A91EF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F71964" w:rsidRPr="00063FB6" w14:paraId="6FDD6B70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E531D" w14:textId="46EF50F9" w:rsidR="00F71964" w:rsidRPr="00063FB6" w:rsidRDefault="00880EEB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  <w:r w:rsidR="00770921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74B6F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Mr.Showkat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5E19A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CA996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1209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2B4C3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F71964" w:rsidRPr="00063FB6" w14:paraId="17AB3BDA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F9649" w14:textId="4231A060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 w:rsidR="00770921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525E3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Mr.Umar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Bilal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B7E96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4038E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1210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927DD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F71964" w:rsidRPr="00063FB6" w14:paraId="38D96C40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3E9B2" w14:textId="7C8FB8B1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 w:rsidR="00770921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920CA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Ms.Afroza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Bashir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BB808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FCBCB" w14:textId="35C07D38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Electrical -</w:t>
            </w:r>
            <w:r w:rsidRPr="00063FB6">
              <w:rPr>
                <w:rFonts w:ascii="Aptos Narrow" w:hAnsi="Aptos Narrow"/>
                <w:color w:val="000000"/>
              </w:rPr>
              <w:t>12</w:t>
            </w:r>
            <w:r>
              <w:rPr>
                <w:rFonts w:ascii="Aptos Narrow" w:hAnsi="Aptos Narrow"/>
                <w:color w:val="000000"/>
              </w:rPr>
              <w:t>09</w:t>
            </w:r>
            <w:r w:rsidRPr="00063FB6">
              <w:rPr>
                <w:rFonts w:ascii="Aptos Narrow" w:hAnsi="Aptos Narrow"/>
                <w:color w:val="000000"/>
              </w:rPr>
              <w:t>-121</w:t>
            </w: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1020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F71964" w:rsidRPr="00063FB6" w14:paraId="0EA147C3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A97D0" w14:textId="031B4E8D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 w:rsidR="00770921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EC1C1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Punjabi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BF5FC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89B89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3D28C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F71964" w:rsidRPr="00063FB6" w14:paraId="3B4A5A5F" w14:textId="77777777" w:rsidTr="00063FB6">
        <w:trPr>
          <w:trHeight w:val="144"/>
        </w:trPr>
        <w:tc>
          <w:tcPr>
            <w:tcW w:w="94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4AC3E7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Academic Block 3(New Academic Block)</w:t>
            </w:r>
          </w:p>
        </w:tc>
      </w:tr>
      <w:tr w:rsidR="00F71964" w:rsidRPr="00063FB6" w14:paraId="5E6CB121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9C61B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1BA40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2E4D2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10F46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3D91A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F71964" w:rsidRPr="00063FB6" w14:paraId="392F7791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43468" w14:textId="485176CB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 w:rsidR="00770921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B1F19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Mr.Tahir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Amin Wani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4C718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Deputy Superintendent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26A25B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 </w:t>
            </w:r>
          </w:p>
        </w:tc>
      </w:tr>
      <w:tr w:rsidR="00F71964" w:rsidRPr="00063FB6" w14:paraId="482EF841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ACED7" w14:textId="5E54EA55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 w:rsidR="00770921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DEDCA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Mr.Sheeraz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Bashir Shah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83692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2773A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5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4AD08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F71964" w:rsidRPr="00063FB6" w14:paraId="24530E0D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6A21D" w14:textId="0E9E9D0F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 w:rsidR="00770921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61DD5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Ms.Shabnum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Jeelani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3526A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D84C6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5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B78B9" w14:textId="77777777" w:rsidR="00F71964" w:rsidRPr="00063FB6" w:rsidRDefault="00F71964" w:rsidP="00F71964">
            <w:pPr>
              <w:rPr>
                <w:rFonts w:ascii="Aptos Narrow" w:hAnsi="Aptos Narrow"/>
                <w:color w:val="000000"/>
              </w:rPr>
            </w:pPr>
          </w:p>
        </w:tc>
      </w:tr>
      <w:tr w:rsidR="00F71964" w:rsidRPr="00063FB6" w14:paraId="27C980A5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ECF15" w14:textId="5FE83A2A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 w:rsidR="00770921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B219B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Mr.Shabir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Ahanger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5345E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6B3B2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5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87A52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F71964" w:rsidRPr="00063FB6" w14:paraId="6B06D1E4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9004C" w14:textId="3D83697C" w:rsidR="00F71964" w:rsidRPr="00063FB6" w:rsidRDefault="00770921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D52F5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Mr.Bilal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Khan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4317C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B2988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5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04D2" w14:textId="77777777" w:rsidR="00F71964" w:rsidRPr="00063FB6" w:rsidRDefault="00F71964" w:rsidP="00F71964">
            <w:pPr>
              <w:rPr>
                <w:rFonts w:ascii="Aptos Narrow" w:hAnsi="Aptos Narrow"/>
                <w:color w:val="000000"/>
              </w:rPr>
            </w:pPr>
          </w:p>
        </w:tc>
      </w:tr>
      <w:tr w:rsidR="00F71964" w:rsidRPr="00063FB6" w14:paraId="4F899B2E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EFD5A" w14:textId="4777FEF2" w:rsidR="00F71964" w:rsidRPr="00063FB6" w:rsidRDefault="00880EEB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  <w:r w:rsidR="00770921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A6AB1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Ms.Adila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Rashid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BF207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0B569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5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C3FD4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F71964" w:rsidRPr="00063FB6" w14:paraId="29416AC9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31484" w14:textId="7EE01431" w:rsidR="00F71964" w:rsidRPr="00063FB6" w:rsidRDefault="00880EEB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  <w:r w:rsidR="00770921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6FFDF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Mr.Rizwan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Bashir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2C17C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5AA15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5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AC12B" w14:textId="77777777" w:rsidR="00F71964" w:rsidRPr="00063FB6" w:rsidRDefault="00F71964" w:rsidP="00F71964">
            <w:pPr>
              <w:rPr>
                <w:rFonts w:ascii="Aptos Narrow" w:hAnsi="Aptos Narrow"/>
                <w:color w:val="000000"/>
              </w:rPr>
            </w:pPr>
          </w:p>
        </w:tc>
      </w:tr>
      <w:tr w:rsidR="00F71964" w:rsidRPr="00063FB6" w14:paraId="0CE76090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A6488" w14:textId="4C9CA405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 w:rsidR="00770921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F8223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Mr.Yameen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Kinnah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02C31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C2579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5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66C58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F71964" w:rsidRPr="00063FB6" w14:paraId="339C00AD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019B4" w14:textId="222ED95C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 w:rsidR="00770921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6DA5F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Mr.Bashir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Kumar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42909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6EC6C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5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8E73E" w14:textId="77777777" w:rsidR="00F71964" w:rsidRPr="00063FB6" w:rsidRDefault="00F71964" w:rsidP="00F71964">
            <w:pPr>
              <w:rPr>
                <w:rFonts w:ascii="Aptos Narrow" w:hAnsi="Aptos Narrow"/>
                <w:color w:val="000000"/>
              </w:rPr>
            </w:pPr>
          </w:p>
        </w:tc>
      </w:tr>
      <w:tr w:rsidR="00F71964" w:rsidRPr="00063FB6" w14:paraId="0AB16062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2CDCF" w14:textId="36A0F150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 w:rsidR="00770921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E3352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Mr.Ashiq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Hussain Patloo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3C8AD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67761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5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E989B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F71964" w:rsidRPr="00063FB6" w14:paraId="492FD571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B3C8F" w14:textId="27B96CCD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 w:rsidR="00770921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F132F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Ms.Fayeeq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 w:rsidRPr="00063FB6">
              <w:rPr>
                <w:rFonts w:ascii="Aptos Narrow" w:hAnsi="Aptos Narrow"/>
                <w:color w:val="000000"/>
              </w:rPr>
              <w:t>ismail</w:t>
            </w:r>
            <w:proofErr w:type="spellEnd"/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FFF18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9E980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5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FACAA" w14:textId="77777777" w:rsidR="00F71964" w:rsidRPr="00063FB6" w:rsidRDefault="00F71964" w:rsidP="00F71964">
            <w:pPr>
              <w:rPr>
                <w:rFonts w:ascii="Aptos Narrow" w:hAnsi="Aptos Narrow"/>
                <w:color w:val="000000"/>
              </w:rPr>
            </w:pPr>
          </w:p>
        </w:tc>
      </w:tr>
      <w:tr w:rsidR="00F71964" w:rsidRPr="00063FB6" w14:paraId="70FA2A3B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C282B" w14:textId="15FF9D62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 w:rsidR="00770921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DC47A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Mr.Farooq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Chopan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74167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4F864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5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9E45A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F71964" w:rsidRPr="00063FB6" w14:paraId="39790187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31BF5" w14:textId="24898A5A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 w:rsidR="00770921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47006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Mr.Arif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Zargar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A9734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79E00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5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5465C" w14:textId="77777777" w:rsidR="00F71964" w:rsidRPr="00063FB6" w:rsidRDefault="00F71964" w:rsidP="00F71964">
            <w:pPr>
              <w:rPr>
                <w:rFonts w:ascii="Aptos Narrow" w:hAnsi="Aptos Narrow"/>
                <w:color w:val="000000"/>
              </w:rPr>
            </w:pPr>
          </w:p>
        </w:tc>
      </w:tr>
      <w:tr w:rsidR="00F71964" w:rsidRPr="00063FB6" w14:paraId="0EC1D78F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C642B" w14:textId="0C6A3C0D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 w:rsidR="00770921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BB471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Rather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1F67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F8FC7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5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BAB92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F71964" w:rsidRPr="00063FB6" w14:paraId="3429DA6E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7426B" w14:textId="3935B982" w:rsidR="00F71964" w:rsidRPr="00063FB6" w:rsidRDefault="00770921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BE8ED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Mr.Muzammil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Hussain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38EB5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6A1F4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5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FCC34" w14:textId="77777777" w:rsidR="00F71964" w:rsidRPr="00063FB6" w:rsidRDefault="00F71964" w:rsidP="00F71964">
            <w:pPr>
              <w:rPr>
                <w:rFonts w:ascii="Aptos Narrow" w:hAnsi="Aptos Narrow"/>
                <w:color w:val="000000"/>
              </w:rPr>
            </w:pPr>
          </w:p>
        </w:tc>
      </w:tr>
      <w:tr w:rsidR="00F71964" w:rsidRPr="00063FB6" w14:paraId="3E73567D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D8B3F" w14:textId="5F37F3F3" w:rsidR="00F71964" w:rsidRPr="00063FB6" w:rsidRDefault="00880EEB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  <w:r w:rsidR="00770921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3CF32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Mr.Shameem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08CCE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673EE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1105-1106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A5B09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F71964" w:rsidRPr="00063FB6" w14:paraId="59636724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9DAAA" w14:textId="39A059A3" w:rsidR="00F71964" w:rsidRPr="00063FB6" w:rsidRDefault="00880EEB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  <w:r w:rsidR="00770921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6A31D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Mr.Bilal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Ganaie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C9D4C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B5FEC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1107-1108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BCF7A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F71964" w:rsidRPr="00063FB6" w14:paraId="66C4F59E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BE72E" w14:textId="3E1AAACD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  <w:r w:rsidR="00770921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0C831" w14:textId="6487F472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Mr.Mohd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Iqbal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D0301" w14:textId="1A27F4AB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08F2F1" w14:textId="3279CB74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1111&amp; Water Supply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5CB629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</w:tr>
      <w:tr w:rsidR="00F71964" w:rsidRPr="00063FB6" w14:paraId="4814D42F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FEE50" w14:textId="39A2D764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</w:t>
            </w:r>
            <w:r w:rsidR="00770921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65AB0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Mr.Mohd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Shafi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1F3CC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29520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FD96C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F71964" w:rsidRPr="00063FB6" w14:paraId="377813B7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CE1A5" w14:textId="77B519DC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</w:t>
            </w:r>
            <w:r w:rsidR="00770921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9573A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Mr.Gulzar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Sheikh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40F35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83482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300F1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F71964" w:rsidRPr="00063FB6" w14:paraId="03232B66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9181E" w14:textId="24DE5A83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</w:t>
            </w:r>
            <w:r w:rsidR="00770921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EF90F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Sheikh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59D34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C84D1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03738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F71964" w:rsidRPr="00063FB6" w14:paraId="3FBEDFAA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4A98A" w14:textId="06F3C080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</w:t>
            </w:r>
            <w:r w:rsidR="00770921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909E6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Mr.Fayaz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D8336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Gatekeeper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F9379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94F2B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F71964" w:rsidRPr="00063FB6" w14:paraId="06F91547" w14:textId="77777777" w:rsidTr="00063FB6">
        <w:trPr>
          <w:gridAfter w:val="1"/>
          <w:wAfter w:w="12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C20F7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95CC0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8145C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1C266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Total Candidates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B86A3" w14:textId="77777777" w:rsidR="00F71964" w:rsidRPr="00063FB6" w:rsidRDefault="00F71964" w:rsidP="00F7196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400</w:t>
            </w:r>
          </w:p>
        </w:tc>
      </w:tr>
    </w:tbl>
    <w:p w14:paraId="0B68056A" w14:textId="27DB59F8" w:rsidR="002C29C8" w:rsidRPr="00E2652C" w:rsidRDefault="005C508E" w:rsidP="002C29C8">
      <w:pPr>
        <w:shd w:val="clear" w:color="auto" w:fill="FFFFFF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b/>
          <w:bCs/>
          <w:color w:val="1F1F1F"/>
        </w:rPr>
        <w:t xml:space="preserve">                                     </w:t>
      </w:r>
    </w:p>
    <w:p w14:paraId="225EBCC0" w14:textId="4D3D3BDB" w:rsidR="00EC1A8C" w:rsidRDefault="003439A1" w:rsidP="00063FB6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</w:rPr>
      </w:pPr>
      <w:r w:rsidRPr="002C29C8">
        <w:rPr>
          <w:rFonts w:ascii="Tahoma" w:hAnsi="Tahoma" w:cs="Tahoma"/>
          <w:b/>
          <w:bCs/>
        </w:rPr>
        <w:t xml:space="preserve"> </w:t>
      </w:r>
      <w:r w:rsidR="00B96C15" w:rsidRPr="002C29C8">
        <w:rPr>
          <w:rFonts w:ascii="Tahoma" w:hAnsi="Tahoma" w:cs="Tahoma"/>
          <w:b/>
          <w:bCs/>
        </w:rPr>
        <w:t xml:space="preserve"> </w:t>
      </w:r>
      <w:r w:rsidR="002C29C8">
        <w:rPr>
          <w:rFonts w:ascii="Tahoma" w:hAnsi="Tahoma" w:cs="Tahoma"/>
          <w:b/>
          <w:bCs/>
        </w:rPr>
        <w:t xml:space="preserve"> </w:t>
      </w:r>
    </w:p>
    <w:p w14:paraId="0C171D0F" w14:textId="77777777" w:rsidR="00166DEC" w:rsidRDefault="00166DEC" w:rsidP="00063FB6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</w:rPr>
      </w:pPr>
    </w:p>
    <w:p w14:paraId="5C82DD74" w14:textId="77777777" w:rsidR="00166DEC" w:rsidRDefault="00166DEC" w:rsidP="00063FB6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</w:rPr>
      </w:pPr>
    </w:p>
    <w:p w14:paraId="16C6CC9D" w14:textId="77777777" w:rsidR="00166DEC" w:rsidRDefault="00166DEC" w:rsidP="00063FB6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</w:rPr>
      </w:pPr>
    </w:p>
    <w:p w14:paraId="73D44853" w14:textId="77777777" w:rsidR="00063FB6" w:rsidRDefault="002C29C8" w:rsidP="00063FB6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 </w:t>
      </w:r>
    </w:p>
    <w:p w14:paraId="573547A0" w14:textId="1A3A6A80" w:rsidR="00063FB6" w:rsidRDefault="00063FB6" w:rsidP="00063FB6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</w:rPr>
      </w:pPr>
      <w:r>
        <w:rPr>
          <w:rFonts w:ascii="Tahoma" w:hAnsi="Tahoma" w:cs="Tahoma"/>
          <w:b/>
          <w:bCs/>
        </w:rPr>
        <w:t xml:space="preserve">  </w:t>
      </w:r>
      <w:r w:rsidR="008F4ECE" w:rsidRPr="002C29C8">
        <w:rPr>
          <w:rFonts w:ascii="Tahoma" w:hAnsi="Tahoma" w:cs="Tahoma"/>
          <w:b/>
          <w:bCs/>
          <w:color w:val="7030A0"/>
        </w:rPr>
        <w:t xml:space="preserve">SECOND PAPER DUTY (AFTERNOON 02.30 to 04.30 </w:t>
      </w:r>
      <w:r w:rsidR="00E2652C" w:rsidRPr="002C29C8">
        <w:rPr>
          <w:rFonts w:ascii="Tahoma" w:hAnsi="Tahoma" w:cs="Tahoma"/>
          <w:b/>
          <w:bCs/>
          <w:color w:val="7030A0"/>
        </w:rPr>
        <w:t>p.m. Subject</w:t>
      </w:r>
      <w:r w:rsidR="008F4ECE" w:rsidRPr="002C29C8">
        <w:rPr>
          <w:rFonts w:ascii="Tahoma" w:hAnsi="Tahoma" w:cs="Tahoma"/>
          <w:b/>
          <w:bCs/>
          <w:color w:val="7030A0"/>
        </w:rPr>
        <w:t xml:space="preserve">: </w:t>
      </w:r>
      <w:r w:rsidR="002C29C8" w:rsidRPr="002C29C8">
        <w:rPr>
          <w:rFonts w:ascii="Tahoma" w:hAnsi="Tahoma" w:cs="Tahoma"/>
          <w:b/>
          <w:bCs/>
          <w:color w:val="7030A0"/>
        </w:rPr>
        <w:t>MATHEMATICS</w:t>
      </w:r>
      <w:r w:rsidR="008F4ECE" w:rsidRPr="002C29C8">
        <w:rPr>
          <w:rFonts w:ascii="Tahoma" w:hAnsi="Tahoma" w:cs="Tahoma"/>
          <w:b/>
          <w:bCs/>
          <w:color w:val="7030A0"/>
        </w:rPr>
        <w:t>)</w:t>
      </w:r>
    </w:p>
    <w:tbl>
      <w:tblPr>
        <w:tblW w:w="10174" w:type="dxa"/>
        <w:tblLook w:val="04A0" w:firstRow="1" w:lastRow="0" w:firstColumn="1" w:lastColumn="0" w:noHBand="0" w:noVBand="1"/>
      </w:tblPr>
      <w:tblGrid>
        <w:gridCol w:w="720"/>
        <w:gridCol w:w="2640"/>
        <w:gridCol w:w="2485"/>
        <w:gridCol w:w="2597"/>
        <w:gridCol w:w="1723"/>
        <w:gridCol w:w="9"/>
      </w:tblGrid>
      <w:tr w:rsidR="00063FB6" w:rsidRPr="00063FB6" w14:paraId="75021696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074C7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CB65C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CA682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CCC72F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 xml:space="preserve">        Allotted Room</w:t>
            </w:r>
          </w:p>
        </w:tc>
      </w:tr>
      <w:tr w:rsidR="00063FB6" w:rsidRPr="00063FB6" w14:paraId="1DE03C4E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96164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A1E8F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Dr. Shafquat Ara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316B5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Supervisor</w:t>
            </w:r>
          </w:p>
        </w:tc>
        <w:tc>
          <w:tcPr>
            <w:tcW w:w="43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B17E4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Control Room</w:t>
            </w:r>
          </w:p>
        </w:tc>
      </w:tr>
      <w:tr w:rsidR="00063FB6" w:rsidRPr="00063FB6" w14:paraId="4104BE8C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631D6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2ACBE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Mr.Ali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Mohd Khan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9D23B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43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32023" w14:textId="77777777" w:rsidR="00063FB6" w:rsidRPr="00063FB6" w:rsidRDefault="00063FB6" w:rsidP="00063FB6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063FB6" w:rsidRPr="00063FB6" w14:paraId="13026AE0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EE6E9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D619E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Mr.Javeed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Najar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6D6AC" w14:textId="77777777" w:rsidR="00063FB6" w:rsidRPr="00063FB6" w:rsidRDefault="00063FB6" w:rsidP="00063FB6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43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64A04" w14:textId="77777777" w:rsidR="00063FB6" w:rsidRPr="00063FB6" w:rsidRDefault="00063FB6" w:rsidP="00063FB6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70921" w:rsidRPr="00063FB6" w14:paraId="4FCE12EE" w14:textId="77777777" w:rsidTr="001A64B5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D7903F" w14:textId="5B4E1558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5B300" w14:textId="5D95B033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>
              <w:rPr>
                <w:rFonts w:ascii="Aptos Narrow" w:hAnsi="Aptos Narrow"/>
                <w:color w:val="000000"/>
              </w:rPr>
              <w:t>Mr.Ayoub</w:t>
            </w:r>
            <w:proofErr w:type="spellEnd"/>
            <w:proofErr w:type="gramEnd"/>
            <w:r>
              <w:rPr>
                <w:rFonts w:ascii="Aptos Narrow" w:hAnsi="Aptos Narrow"/>
                <w:color w:val="000000"/>
              </w:rPr>
              <w:t xml:space="preserve"> Hajam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0F958" w14:textId="52958F8F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43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1A5F7D" w14:textId="77777777" w:rsidR="00770921" w:rsidRPr="00063FB6" w:rsidRDefault="00770921" w:rsidP="00770921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70921" w:rsidRPr="00063FB6" w14:paraId="242D447F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ACAAC" w14:textId="7F156FE5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E0446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Mr.Rouf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Mir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6B877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43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F6833" w14:textId="77777777" w:rsidR="00770921" w:rsidRPr="00063FB6" w:rsidRDefault="00770921" w:rsidP="00770921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70921" w:rsidRPr="00063FB6" w14:paraId="3ADA9984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9790D" w14:textId="69BB2F3C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5DB6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Mr.Javeed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Baba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F365D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43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58B38" w14:textId="77777777" w:rsidR="00770921" w:rsidRPr="00063FB6" w:rsidRDefault="00770921" w:rsidP="00770921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770921" w:rsidRPr="00063FB6" w14:paraId="0F62E5D3" w14:textId="77777777" w:rsidTr="00063FB6">
        <w:trPr>
          <w:trHeight w:val="144"/>
        </w:trPr>
        <w:tc>
          <w:tcPr>
            <w:tcW w:w="101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40434D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 xml:space="preserve"> Academic Block 01</w:t>
            </w:r>
          </w:p>
        </w:tc>
      </w:tr>
      <w:tr w:rsidR="00770921" w:rsidRPr="00063FB6" w14:paraId="74F52E55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78513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9174D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F9FF1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7B885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Allotted Room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E8EB3" w14:textId="462444BF" w:rsidR="00770921" w:rsidRPr="00063FB6" w:rsidRDefault="00770921" w:rsidP="00770921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Candidates </w:t>
            </w:r>
          </w:p>
        </w:tc>
      </w:tr>
      <w:tr w:rsidR="00770921" w:rsidRPr="00063FB6" w14:paraId="38CDFFB3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F73C1" w14:textId="019ED83F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89D22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Mr.Bashir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Kumar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12274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394C8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1208(RM 1-Electrical CS)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F91EE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770921" w:rsidRPr="00063FB6" w14:paraId="643EC8CB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73E43" w14:textId="6ECFEBE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C5EB7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Mr.Bilal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Khan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A6C2B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497B9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1209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D4F7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770921" w:rsidRPr="00063FB6" w14:paraId="19144FC4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A0CE7" w14:textId="638D8036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DEF1B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Mr.Sheeraz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Bashir Shah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ABBF1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9044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1210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64865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770921" w:rsidRPr="00063FB6" w14:paraId="40E632A6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4DC75" w14:textId="373B370B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A4E91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Mr.Wajahat</w:t>
            </w:r>
            <w:proofErr w:type="gramEnd"/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4F740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E45A4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1211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273ED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770921" w:rsidRPr="00063FB6" w14:paraId="6CDABFB0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1E531" w14:textId="3458B5EF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26F4D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Mr.Muzammil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Hussain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C964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EFB2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7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63B39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92</w:t>
            </w:r>
          </w:p>
        </w:tc>
      </w:tr>
      <w:tr w:rsidR="00770921" w:rsidRPr="00063FB6" w14:paraId="2EF83F4D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8B5CE" w14:textId="540450B6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364D8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Mr.Rafiq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Dar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09778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FD119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7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5ABAF" w14:textId="77777777" w:rsidR="00770921" w:rsidRPr="00063FB6" w:rsidRDefault="00770921" w:rsidP="00770921">
            <w:pPr>
              <w:rPr>
                <w:rFonts w:ascii="Aptos Narrow" w:hAnsi="Aptos Narrow"/>
                <w:color w:val="000000"/>
              </w:rPr>
            </w:pPr>
          </w:p>
        </w:tc>
      </w:tr>
      <w:tr w:rsidR="00770921" w:rsidRPr="00063FB6" w14:paraId="46092F2A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147F1" w14:textId="429569E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1894C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Mr.Shabir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Mir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CEA8B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ED0B4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7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96D0B" w14:textId="77777777" w:rsidR="00770921" w:rsidRPr="00063FB6" w:rsidRDefault="00770921" w:rsidP="00770921">
            <w:pPr>
              <w:rPr>
                <w:rFonts w:ascii="Aptos Narrow" w:hAnsi="Aptos Narrow"/>
                <w:color w:val="000000"/>
              </w:rPr>
            </w:pPr>
          </w:p>
        </w:tc>
      </w:tr>
      <w:tr w:rsidR="00770921" w:rsidRPr="00063FB6" w14:paraId="64A04614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334F3" w14:textId="72C71D14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32E30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Mr.Showkat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FAE19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6B392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1208-1209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3D49C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70921" w:rsidRPr="00063FB6" w14:paraId="2620C2CA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D4C32" w14:textId="2BF07443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1FAF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Mr.Umar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Bilal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970C9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8C4A8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1210-1211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D41C3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70921" w:rsidRPr="00063FB6" w14:paraId="7AD2F79F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D76E7" w14:textId="64A9980F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76C9C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Ms. Afroza Bashir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E7DB4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944D9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3063B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70921" w:rsidRPr="00063FB6" w14:paraId="0F2D5F86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28813" w14:textId="58D49A10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AF760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Punjabi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0F9BC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995A9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F51AE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70921" w:rsidRPr="00063FB6" w14:paraId="1EB30C1A" w14:textId="77777777" w:rsidTr="00063FB6">
        <w:trPr>
          <w:trHeight w:val="144"/>
        </w:trPr>
        <w:tc>
          <w:tcPr>
            <w:tcW w:w="101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B64CF4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Academic Block 3(New Academic Block)</w:t>
            </w:r>
          </w:p>
        </w:tc>
      </w:tr>
      <w:tr w:rsidR="00770921" w:rsidRPr="00063FB6" w14:paraId="118DE5D8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404A8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37840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8F335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72EC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AE2DD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770921" w:rsidRPr="00063FB6" w14:paraId="40DDC6EC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753BB" w14:textId="50F5BF51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3F29F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Mr.Tahir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Amin Wani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F6E63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Deputy Superintendent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4AC7C0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 </w:t>
            </w:r>
          </w:p>
        </w:tc>
      </w:tr>
      <w:tr w:rsidR="00770921" w:rsidRPr="00063FB6" w14:paraId="29F75779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53217" w14:textId="2B04C77A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F547B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Mr.Arif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Zargar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8A808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32155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7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29F56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770921" w:rsidRPr="00063FB6" w14:paraId="117C3EF5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37D66" w14:textId="5D98C0A5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E6DA0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Rather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0561D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458D9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7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16429" w14:textId="77777777" w:rsidR="00770921" w:rsidRPr="00063FB6" w:rsidRDefault="00770921" w:rsidP="00770921">
            <w:pPr>
              <w:rPr>
                <w:rFonts w:ascii="Aptos Narrow" w:hAnsi="Aptos Narrow"/>
                <w:color w:val="000000"/>
              </w:rPr>
            </w:pPr>
          </w:p>
        </w:tc>
      </w:tr>
      <w:tr w:rsidR="00770921" w:rsidRPr="00063FB6" w14:paraId="4275B3FA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7EA1C" w14:textId="0E0174F4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D1B5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Mr.Aftab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Nalband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F03BD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F64C4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7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99DC1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770921" w:rsidRPr="00063FB6" w14:paraId="41104678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666DF" w14:textId="69D158D4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545D1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Mr.Shabir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Ahangar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41D60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79310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7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1A694" w14:textId="77777777" w:rsidR="00770921" w:rsidRPr="00063FB6" w:rsidRDefault="00770921" w:rsidP="00770921">
            <w:pPr>
              <w:rPr>
                <w:rFonts w:ascii="Aptos Narrow" w:hAnsi="Aptos Narrow"/>
                <w:color w:val="000000"/>
              </w:rPr>
            </w:pPr>
          </w:p>
        </w:tc>
      </w:tr>
      <w:tr w:rsidR="00770921" w:rsidRPr="00063FB6" w14:paraId="2B20B52F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C471B" w14:textId="665813C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0A4A8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Ms.Adila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Rashid</w:t>
            </w:r>
          </w:p>
        </w:tc>
        <w:tc>
          <w:tcPr>
            <w:tcW w:w="2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9B6AC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19EB5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7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23E67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770921" w:rsidRPr="00063FB6" w14:paraId="60AA6043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395A9" w14:textId="61F9DAF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126BE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Mr.Manzoor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Khan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849A0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D49AD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7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67CA" w14:textId="77777777" w:rsidR="00770921" w:rsidRPr="00063FB6" w:rsidRDefault="00770921" w:rsidP="00770921">
            <w:pPr>
              <w:rPr>
                <w:rFonts w:ascii="Aptos Narrow" w:hAnsi="Aptos Narrow"/>
                <w:color w:val="000000"/>
              </w:rPr>
            </w:pPr>
          </w:p>
        </w:tc>
      </w:tr>
      <w:tr w:rsidR="00770921" w:rsidRPr="00063FB6" w14:paraId="69727DBF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BC6CE" w14:textId="1F656273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685DC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Mr.Farooq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Chopan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A052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50E99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7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DE477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770921" w:rsidRPr="00063FB6" w14:paraId="50192A09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F0464" w14:textId="08D980F2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861C5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Ms.Shabnum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Jeelani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B9C8E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1D333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7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FF650" w14:textId="77777777" w:rsidR="00770921" w:rsidRPr="00063FB6" w:rsidRDefault="00770921" w:rsidP="00770921">
            <w:pPr>
              <w:rPr>
                <w:rFonts w:ascii="Aptos Narrow" w:hAnsi="Aptos Narrow"/>
                <w:color w:val="000000"/>
              </w:rPr>
            </w:pPr>
          </w:p>
        </w:tc>
      </w:tr>
      <w:tr w:rsidR="00770921" w:rsidRPr="00063FB6" w14:paraId="52870C68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E8657" w14:textId="48CC125E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4A719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Ms.Fayeeq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 w:rsidRPr="00063FB6">
              <w:rPr>
                <w:rFonts w:ascii="Aptos Narrow" w:hAnsi="Aptos Narrow"/>
                <w:color w:val="000000"/>
              </w:rPr>
              <w:t>ismail</w:t>
            </w:r>
            <w:proofErr w:type="spellEnd"/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B4EB6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773C9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7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1AD6E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770921" w:rsidRPr="00063FB6" w14:paraId="0F59A373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3DB82" w14:textId="3410840A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8C905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Mr.Parvaiz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Hassan Mir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48089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3D8B0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7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CDEBC" w14:textId="77777777" w:rsidR="00770921" w:rsidRPr="00063FB6" w:rsidRDefault="00770921" w:rsidP="00770921">
            <w:pPr>
              <w:rPr>
                <w:rFonts w:ascii="Aptos Narrow" w:hAnsi="Aptos Narrow"/>
                <w:color w:val="000000"/>
              </w:rPr>
            </w:pPr>
          </w:p>
        </w:tc>
      </w:tr>
      <w:tr w:rsidR="00770921" w:rsidRPr="00063FB6" w14:paraId="178585F4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01B63" w14:textId="1C7BA936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7900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Mr.Yameen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Kinnah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D98D7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D3558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7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41E26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770921" w:rsidRPr="00063FB6" w14:paraId="4D46C16F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095B6" w14:textId="4A06250C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C708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Mr.Rizwan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Bashir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616B4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1D68E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7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0ACEC" w14:textId="77777777" w:rsidR="00770921" w:rsidRPr="00063FB6" w:rsidRDefault="00770921" w:rsidP="00770921">
            <w:pPr>
              <w:rPr>
                <w:rFonts w:ascii="Aptos Narrow" w:hAnsi="Aptos Narrow"/>
                <w:color w:val="000000"/>
              </w:rPr>
            </w:pPr>
          </w:p>
        </w:tc>
      </w:tr>
      <w:tr w:rsidR="00770921" w:rsidRPr="00063FB6" w14:paraId="0AFFDE41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7A826" w14:textId="6206107A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A9811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Mr.Ashiq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Hussain Patloo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88AFB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8B1F8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7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081C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770921" w:rsidRPr="00063FB6" w14:paraId="60F49BE6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E1C1D" w14:textId="79A9CAE5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9365C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Ms.Saba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Gul Hamdani</w:t>
            </w:r>
          </w:p>
        </w:tc>
        <w:tc>
          <w:tcPr>
            <w:tcW w:w="2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75F9B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BA4A3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7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C746" w14:textId="77777777" w:rsidR="00770921" w:rsidRPr="00063FB6" w:rsidRDefault="00770921" w:rsidP="00770921">
            <w:pPr>
              <w:rPr>
                <w:rFonts w:ascii="Aptos Narrow" w:hAnsi="Aptos Narrow"/>
                <w:color w:val="000000"/>
              </w:rPr>
            </w:pPr>
          </w:p>
        </w:tc>
      </w:tr>
      <w:tr w:rsidR="00770921" w:rsidRPr="00063FB6" w14:paraId="538423DB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DADBC" w14:textId="145D028D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EBD57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Mr.Shameem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2ADB7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F09A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1105-1106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2A3D7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70921" w:rsidRPr="00063FB6" w14:paraId="7DE3A54F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05D9B" w14:textId="2480CE24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3BD00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Mr.Bilal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 Ganaie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6A3F5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CCAB0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1107-1108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8B63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70921" w:rsidRPr="00063FB6" w14:paraId="6D471F13" w14:textId="77777777" w:rsidTr="00806FAA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F1FA1" w14:textId="56E29025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1D29FE" w14:textId="1F79C259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Mr.Mohd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Iqbal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E0F28E" w14:textId="1D219EA2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C60009" w14:textId="2DCF7F93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1111&amp; Water Supply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FC39ED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</w:tr>
      <w:tr w:rsidR="00770921" w:rsidRPr="00063FB6" w14:paraId="35CC0852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90906" w14:textId="0F438AF3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C00F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Mr.Mohd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Shafi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E297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9D8B4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B51C1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70921" w:rsidRPr="00063FB6" w14:paraId="13767201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23CD0" w14:textId="14B3014B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3AF88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063FB6">
              <w:rPr>
                <w:rFonts w:ascii="Aptos Narrow" w:hAnsi="Aptos Narrow"/>
                <w:color w:val="000000"/>
              </w:rPr>
              <w:t>Mr.Mohd</w:t>
            </w:r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Sultan</w:t>
            </w:r>
          </w:p>
        </w:tc>
        <w:tc>
          <w:tcPr>
            <w:tcW w:w="2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1E88B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30B2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02EF6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70921" w:rsidRPr="00063FB6" w14:paraId="08D7CC4F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053A6" w14:textId="2A026A04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5E57E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063FB6">
              <w:rPr>
                <w:rFonts w:ascii="Aptos Narrow" w:hAnsi="Aptos Narrow"/>
                <w:color w:val="000000"/>
              </w:rPr>
              <w:t>Mr.Fayaz</w:t>
            </w:r>
            <w:proofErr w:type="spellEnd"/>
            <w:proofErr w:type="gramEnd"/>
            <w:r w:rsidRPr="00063FB6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1D29E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Gatekeeper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9A196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8B516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70921" w:rsidRPr="00063FB6" w14:paraId="693BD8F9" w14:textId="77777777" w:rsidTr="00063FB6">
        <w:trPr>
          <w:gridAfter w:val="1"/>
          <w:wAfter w:w="9" w:type="dxa"/>
          <w:trHeight w:val="14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4B92C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0C3D3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52C6E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color w:val="000000"/>
              </w:rPr>
            </w:pPr>
            <w:r w:rsidRPr="00063FB6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622FA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Total Candidates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87EF9" w14:textId="77777777" w:rsidR="00770921" w:rsidRPr="00063FB6" w:rsidRDefault="00770921" w:rsidP="0077092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3FB6">
              <w:rPr>
                <w:rFonts w:ascii="Aptos Narrow" w:hAnsi="Aptos Narrow"/>
                <w:b/>
                <w:bCs/>
                <w:color w:val="000000"/>
              </w:rPr>
              <w:t>500</w:t>
            </w:r>
          </w:p>
        </w:tc>
      </w:tr>
    </w:tbl>
    <w:p w14:paraId="6166505D" w14:textId="1833D448" w:rsidR="002C29C8" w:rsidRDefault="008B2223" w:rsidP="002C29C8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8C14F71" wp14:editId="2B6B330C">
            <wp:simplePos x="0" y="0"/>
            <wp:positionH relativeFrom="column">
              <wp:posOffset>3934422</wp:posOffset>
            </wp:positionH>
            <wp:positionV relativeFrom="paragraph">
              <wp:posOffset>139920</wp:posOffset>
            </wp:positionV>
            <wp:extent cx="1043305" cy="560705"/>
            <wp:effectExtent l="0" t="0" r="4445" b="0"/>
            <wp:wrapTight wrapText="bothSides">
              <wp:wrapPolygon edited="0">
                <wp:start x="7888" y="0"/>
                <wp:lineTo x="0" y="5871"/>
                <wp:lineTo x="0" y="13210"/>
                <wp:lineTo x="6705" y="20548"/>
                <wp:lineTo x="8282" y="20548"/>
                <wp:lineTo x="9860" y="12476"/>
                <wp:lineTo x="21298" y="5137"/>
                <wp:lineTo x="21298" y="1468"/>
                <wp:lineTo x="14987" y="0"/>
                <wp:lineTo x="7888" y="0"/>
              </wp:wrapPolygon>
            </wp:wrapTight>
            <wp:docPr id="136281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305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3FB6">
        <w:rPr>
          <w:rFonts w:ascii="Tahoma" w:hAnsi="Tahoma" w:cs="Tahoma"/>
          <w:b/>
          <w:bCs/>
          <w:noProof/>
          <w:color w:val="1F1F1F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413F3D" wp14:editId="7E5C611A">
                <wp:simplePos x="0" y="0"/>
                <wp:positionH relativeFrom="margin">
                  <wp:align>left</wp:align>
                </wp:positionH>
                <wp:positionV relativeFrom="paragraph">
                  <wp:posOffset>15184</wp:posOffset>
                </wp:positionV>
                <wp:extent cx="1790700" cy="590550"/>
                <wp:effectExtent l="0" t="0" r="0" b="0"/>
                <wp:wrapTight wrapText="bothSides">
                  <wp:wrapPolygon edited="0">
                    <wp:start x="689" y="0"/>
                    <wp:lineTo x="689" y="20903"/>
                    <wp:lineTo x="20911" y="20903"/>
                    <wp:lineTo x="20911" y="0"/>
                    <wp:lineTo x="689" y="0"/>
                  </wp:wrapPolygon>
                </wp:wrapTight>
                <wp:docPr id="448096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4BD94" w14:textId="4A8C08D1" w:rsidR="005C508E" w:rsidRPr="00D05B94" w:rsidRDefault="005C508E" w:rsidP="005C508E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No: KGP/Estt/2025/</w:t>
                            </w:r>
                            <w:r w:rsidR="00031AAE">
                              <w:rPr>
                                <w:rFonts w:ascii="Tahoma" w:hAnsi="Tahoma" w:cs="Tahoma"/>
                                <w:color w:val="1F1F1F"/>
                              </w:rPr>
                              <w:t>1310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                                                             </w:t>
                            </w:r>
                          </w:p>
                          <w:p w14:paraId="44A05715" w14:textId="2580F206" w:rsidR="005C508E" w:rsidRPr="002C29C8" w:rsidRDefault="005C508E" w:rsidP="002C29C8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Dated:</w:t>
                            </w:r>
                            <w:r w:rsidR="002C29C8">
                              <w:rPr>
                                <w:rFonts w:ascii="Tahoma" w:hAnsi="Tahoma" w:cs="Tahoma"/>
                                <w:color w:val="1F1F1F"/>
                              </w:rPr>
                              <w:t>10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-</w:t>
                            </w:r>
                            <w:r w:rsidR="002C29C8">
                              <w:rPr>
                                <w:rFonts w:ascii="Tahoma" w:hAnsi="Tahoma" w:cs="Tahoma"/>
                                <w:color w:val="1F1F1F"/>
                              </w:rPr>
                              <w:t>10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-2025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413F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.2pt;width:141pt;height:46.5pt;z-index:-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" filled="f" stroked="f" strokeweight=".5pt">
                <v:textbox>
                  <w:txbxContent>
                    <w:p w14:paraId="6114BD94" w14:textId="4A8C08D1" w:rsidR="005C508E" w:rsidRPr="00D05B94" w:rsidRDefault="005C508E" w:rsidP="005C508E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No: KGP/Estt/2025/</w:t>
                      </w:r>
                      <w:r w:rsidR="00031AAE">
                        <w:rPr>
                          <w:rFonts w:ascii="Tahoma" w:hAnsi="Tahoma" w:cs="Tahoma"/>
                          <w:color w:val="1F1F1F"/>
                        </w:rPr>
                        <w:t>1310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                                                               </w:t>
                      </w:r>
                    </w:p>
                    <w:p w14:paraId="44A05715" w14:textId="2580F206" w:rsidR="005C508E" w:rsidRPr="002C29C8" w:rsidRDefault="005C508E" w:rsidP="002C29C8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Dated:</w:t>
                      </w:r>
                      <w:r w:rsidR="002C29C8">
                        <w:rPr>
                          <w:rFonts w:ascii="Tahoma" w:hAnsi="Tahoma" w:cs="Tahoma"/>
                          <w:color w:val="1F1F1F"/>
                        </w:rPr>
                        <w:t>10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-</w:t>
                      </w:r>
                      <w:r w:rsidR="002C29C8">
                        <w:rPr>
                          <w:rFonts w:ascii="Tahoma" w:hAnsi="Tahoma" w:cs="Tahoma"/>
                          <w:color w:val="1F1F1F"/>
                        </w:rPr>
                        <w:t>10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-2025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16811CC" w14:textId="31B8407F" w:rsidR="002C29C8" w:rsidRPr="00027199" w:rsidRDefault="002C29C8" w:rsidP="00027199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199D6F1B" w14:textId="1999E5FB" w:rsidR="008F4ECE" w:rsidRPr="003073C8" w:rsidRDefault="008F4ECE" w:rsidP="00063FB6">
      <w:pPr>
        <w:shd w:val="clear" w:color="auto" w:fill="FFFFFF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5D30EFD3" w14:textId="77777777" w:rsidR="00063FB6" w:rsidRDefault="008F4ECE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3439A1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    </w:t>
      </w: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47BC3041" w14:textId="23BAABA5" w:rsidR="008F4ECE" w:rsidRPr="003073C8" w:rsidRDefault="00063FB6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        </w:t>
      </w:r>
      <w:r w:rsidR="008F4ECE" w:rsidRPr="003073C8">
        <w:rPr>
          <w:rFonts w:ascii="Tahoma" w:hAnsi="Tahoma" w:cs="Tahoma"/>
          <w:b/>
          <w:bCs/>
          <w:color w:val="1F1F1F"/>
          <w:sz w:val="16"/>
          <w:szCs w:val="16"/>
        </w:rPr>
        <w:t>Principal</w:t>
      </w:r>
    </w:p>
    <w:p w14:paraId="249F48D6" w14:textId="77777777" w:rsidR="00063FB6" w:rsidRDefault="008F4ECE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</w:t>
      </w:r>
      <w:r w:rsidR="00063FB6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      Kashmir Govt.Polytechnic College</w:t>
      </w:r>
    </w:p>
    <w:p w14:paraId="19941877" w14:textId="73D0B888" w:rsidR="008F4ECE" w:rsidRPr="003073C8" w:rsidRDefault="00063FB6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        </w:t>
      </w:r>
      <w:r w:rsidR="008F4ECE" w:rsidRPr="003073C8">
        <w:rPr>
          <w:rFonts w:ascii="Tahoma" w:hAnsi="Tahoma" w:cs="Tahoma"/>
          <w:b/>
          <w:bCs/>
          <w:color w:val="1F1F1F"/>
          <w:sz w:val="16"/>
          <w:szCs w:val="16"/>
        </w:rPr>
        <w:t>Srinagar</w:t>
      </w:r>
    </w:p>
    <w:p w14:paraId="49F148B0" w14:textId="60CAD32A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33F29B89" w14:textId="1EAF604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7292C500" w14:textId="597E4DA8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27395820" w14:textId="4A855BDC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546C04CC" w14:textId="55DD214A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F2C23FE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08D03B98" w14:textId="71DEDA7F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4C45F66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1C7CE014" w14:textId="65153C5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48569D68" w14:textId="7D53EB34" w:rsidR="00B40F6F" w:rsidRPr="00FA56E8" w:rsidRDefault="003073C8" w:rsidP="008F4ECE">
      <w:pPr>
        <w:shd w:val="clear" w:color="auto" w:fill="FFFFFF"/>
        <w:ind w:left="-540"/>
        <w:jc w:val="center"/>
        <w:rPr>
          <w:rFonts w:ascii="Tahoma" w:hAnsi="Tahoma" w:cs="Tahoma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</w:t>
      </w:r>
      <w:r w:rsidR="005C508E"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0EEB7148" w14:textId="7331D655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7965866F" w14:textId="280F63BE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46E341C4" w14:textId="5899D0FA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175ED658" w14:textId="5FE2269B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0D6B3CD1" w14:textId="73ADE622" w:rsidR="00B40F6F" w:rsidRPr="00FA56E8" w:rsidRDefault="00B40F6F" w:rsidP="00B40F6F">
      <w:pPr>
        <w:tabs>
          <w:tab w:val="left" w:pos="1575"/>
        </w:tabs>
        <w:rPr>
          <w:rFonts w:ascii="Tahoma" w:hAnsi="Tahoma" w:cs="Tahoma"/>
          <w:sz w:val="24"/>
          <w:szCs w:val="24"/>
        </w:rPr>
      </w:pPr>
    </w:p>
    <w:p w14:paraId="6608DFF0" w14:textId="60E7AA05" w:rsidR="00B40F6F" w:rsidRDefault="00B40F6F" w:rsidP="00B40F6F"/>
    <w:p w14:paraId="088C04F9" w14:textId="53009440" w:rsidR="00A033B4" w:rsidRPr="00A033B4" w:rsidRDefault="00A033B4" w:rsidP="00B40F6F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3BA1B413" w14:textId="77777777" w:rsidR="00F25BBC" w:rsidRPr="00D05B94" w:rsidRDefault="00F25BBC" w:rsidP="00A033B4">
      <w:pPr>
        <w:shd w:val="clear" w:color="auto" w:fill="FFFFFF"/>
        <w:jc w:val="both"/>
        <w:rPr>
          <w:rFonts w:ascii="Tahoma" w:hAnsi="Tahoma" w:cs="Tahoma"/>
          <w:b/>
          <w:bCs/>
          <w:color w:val="1F1F1F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2C29C8">
      <w:headerReference w:type="default" r:id="rId8"/>
      <w:pgSz w:w="11906" w:h="16838"/>
      <w:pgMar w:top="574" w:right="476" w:bottom="8" w:left="126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CB927" w14:textId="77777777" w:rsidR="00424DAD" w:rsidRDefault="00424DAD">
      <w:r>
        <w:separator/>
      </w:r>
    </w:p>
  </w:endnote>
  <w:endnote w:type="continuationSeparator" w:id="0">
    <w:p w14:paraId="415D2979" w14:textId="77777777" w:rsidR="00424DAD" w:rsidRDefault="00424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6AA0E" w14:textId="77777777" w:rsidR="00424DAD" w:rsidRDefault="00424DAD">
      <w:r>
        <w:separator/>
      </w:r>
    </w:p>
  </w:footnote>
  <w:footnote w:type="continuationSeparator" w:id="0">
    <w:p w14:paraId="3F567025" w14:textId="77777777" w:rsidR="00424DAD" w:rsidRDefault="00424D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50A75B85" w:rsidR="00C160EC" w:rsidRDefault="005C508E" w:rsidP="005E0986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E69518D">
          <wp:simplePos x="0" y="0"/>
          <wp:positionH relativeFrom="margin">
            <wp:posOffset>6350</wp:posOffset>
          </wp:positionH>
          <wp:positionV relativeFrom="page">
            <wp:posOffset>203200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361094659" name="Picture 13610946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1E37DA41" w:rsidR="00C160EC" w:rsidRPr="005C508E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 xml:space="preserve">              </w:t>
    </w:r>
    <w:r w:rsidR="005C508E">
      <w:rPr>
        <w:rFonts w:ascii="Algerian" w:eastAsia="Calibri" w:hAnsi="Algerian"/>
        <w:b/>
        <w:bCs/>
        <w:sz w:val="24"/>
        <w:szCs w:val="24"/>
      </w:rPr>
      <w:t xml:space="preserve">   </w:t>
    </w:r>
    <w:r w:rsidRPr="005C508E">
      <w:rPr>
        <w:rFonts w:ascii="Algerian" w:eastAsia="Calibri" w:hAnsi="Algerian"/>
        <w:b/>
        <w:bCs/>
        <w:sz w:val="24"/>
        <w:szCs w:val="24"/>
      </w:rPr>
      <w:t>OFFICE OF THE PRINCIPAL,</w:t>
    </w:r>
  </w:p>
  <w:p w14:paraId="45293BED" w14:textId="07509163" w:rsidR="00C160EC" w:rsidRPr="005C508E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>KASHMIR GOVT. POLYTECHNIC COLLEGE GOGJI BAGH SRINAGAR.</w:t>
    </w:r>
  </w:p>
  <w:p w14:paraId="3B73CCB8" w14:textId="7D6D854A" w:rsidR="0044478E" w:rsidRDefault="00C160EC" w:rsidP="00166DEC">
    <w:pPr>
      <w:contextualSpacing/>
      <w:rPr>
        <w:rFonts w:ascii="Century Gothic" w:eastAsia="Calibri" w:hAnsi="Century Gothic"/>
        <w:color w:val="FFFFFF"/>
        <w:sz w:val="16"/>
        <w:szCs w:val="16"/>
      </w:rPr>
    </w:pPr>
    <w:r w:rsidRPr="005C508E">
      <w:rPr>
        <w:sz w:val="18"/>
        <w:szCs w:val="18"/>
      </w:rPr>
      <w:t xml:space="preserve">                </w:t>
    </w:r>
    <w:r w:rsidR="00D05B94" w:rsidRPr="005C508E">
      <w:rPr>
        <w:sz w:val="18"/>
        <w:szCs w:val="18"/>
      </w:rPr>
      <w:t xml:space="preserve"> </w:t>
    </w:r>
    <w:r w:rsidRPr="005C508E">
      <w:rPr>
        <w:sz w:val="18"/>
        <w:szCs w:val="18"/>
      </w:rPr>
      <w:t xml:space="preserve">  </w:t>
    </w:r>
    <w:r w:rsidR="005C508E">
      <w:rPr>
        <w:sz w:val="18"/>
        <w:szCs w:val="18"/>
      </w:rPr>
      <w:t xml:space="preserve"> </w:t>
    </w:r>
    <w:r w:rsidR="00E21D97"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7643A"/>
    <w:multiLevelType w:val="multilevel"/>
    <w:tmpl w:val="834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01536E7"/>
    <w:multiLevelType w:val="hybridMultilevel"/>
    <w:tmpl w:val="01AED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B4BF8"/>
    <w:multiLevelType w:val="multilevel"/>
    <w:tmpl w:val="7BEA28D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33275E8"/>
    <w:multiLevelType w:val="multilevel"/>
    <w:tmpl w:val="40E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887880">
    <w:abstractNumId w:val="9"/>
  </w:num>
  <w:num w:numId="2" w16cid:durableId="1252540875">
    <w:abstractNumId w:val="7"/>
  </w:num>
  <w:num w:numId="3" w16cid:durableId="308216591">
    <w:abstractNumId w:val="6"/>
  </w:num>
  <w:num w:numId="4" w16cid:durableId="119422913">
    <w:abstractNumId w:val="5"/>
  </w:num>
  <w:num w:numId="5" w16cid:durableId="1158612942">
    <w:abstractNumId w:val="4"/>
  </w:num>
  <w:num w:numId="6" w16cid:durableId="500436241">
    <w:abstractNumId w:val="8"/>
  </w:num>
  <w:num w:numId="7" w16cid:durableId="914898250">
    <w:abstractNumId w:val="3"/>
  </w:num>
  <w:num w:numId="8" w16cid:durableId="169218122">
    <w:abstractNumId w:val="2"/>
  </w:num>
  <w:num w:numId="9" w16cid:durableId="2114858601">
    <w:abstractNumId w:val="1"/>
  </w:num>
  <w:num w:numId="10" w16cid:durableId="1473670492">
    <w:abstractNumId w:val="0"/>
  </w:num>
  <w:num w:numId="11" w16cid:durableId="572591693">
    <w:abstractNumId w:val="11"/>
  </w:num>
  <w:num w:numId="12" w16cid:durableId="1944147912">
    <w:abstractNumId w:val="12"/>
  </w:num>
  <w:num w:numId="13" w16cid:durableId="1603099676">
    <w:abstractNumId w:val="10"/>
  </w:num>
  <w:num w:numId="14" w16cid:durableId="444926019">
    <w:abstractNumId w:val="19"/>
  </w:num>
  <w:num w:numId="15" w16cid:durableId="739059239">
    <w:abstractNumId w:val="17"/>
  </w:num>
  <w:num w:numId="16" w16cid:durableId="2104715537">
    <w:abstractNumId w:val="15"/>
  </w:num>
  <w:num w:numId="17" w16cid:durableId="62997054">
    <w:abstractNumId w:val="13"/>
  </w:num>
  <w:num w:numId="18" w16cid:durableId="1056584277">
    <w:abstractNumId w:val="18"/>
  </w:num>
  <w:num w:numId="19" w16cid:durableId="1026368682">
    <w:abstractNumId w:val="14"/>
  </w:num>
  <w:num w:numId="20" w16cid:durableId="1342245265">
    <w:abstractNumId w:val="20"/>
  </w:num>
  <w:num w:numId="21" w16cid:durableId="4558806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2A8E"/>
    <w:rsid w:val="00024DF2"/>
    <w:rsid w:val="00027199"/>
    <w:rsid w:val="00031AAE"/>
    <w:rsid w:val="0004247C"/>
    <w:rsid w:val="00044931"/>
    <w:rsid w:val="00050A31"/>
    <w:rsid w:val="000564F9"/>
    <w:rsid w:val="00063FB6"/>
    <w:rsid w:val="000716D2"/>
    <w:rsid w:val="00071AAB"/>
    <w:rsid w:val="000A2EB0"/>
    <w:rsid w:val="000B76C4"/>
    <w:rsid w:val="000C5610"/>
    <w:rsid w:val="000D37F8"/>
    <w:rsid w:val="000D4B89"/>
    <w:rsid w:val="000E5125"/>
    <w:rsid w:val="000E6552"/>
    <w:rsid w:val="000F3A4F"/>
    <w:rsid w:val="000F59AC"/>
    <w:rsid w:val="0010583C"/>
    <w:rsid w:val="001364FE"/>
    <w:rsid w:val="001368DD"/>
    <w:rsid w:val="00147DB3"/>
    <w:rsid w:val="00147F90"/>
    <w:rsid w:val="001518A5"/>
    <w:rsid w:val="00156323"/>
    <w:rsid w:val="00160095"/>
    <w:rsid w:val="00166DEC"/>
    <w:rsid w:val="00170095"/>
    <w:rsid w:val="00170E4F"/>
    <w:rsid w:val="001743F4"/>
    <w:rsid w:val="00184128"/>
    <w:rsid w:val="0018445A"/>
    <w:rsid w:val="00187C33"/>
    <w:rsid w:val="001936B7"/>
    <w:rsid w:val="00196AB1"/>
    <w:rsid w:val="001E7EC2"/>
    <w:rsid w:val="001F1320"/>
    <w:rsid w:val="002008BE"/>
    <w:rsid w:val="00201333"/>
    <w:rsid w:val="00210FA7"/>
    <w:rsid w:val="00215347"/>
    <w:rsid w:val="00216417"/>
    <w:rsid w:val="00222A57"/>
    <w:rsid w:val="002426CD"/>
    <w:rsid w:val="0026631D"/>
    <w:rsid w:val="00272656"/>
    <w:rsid w:val="00274D15"/>
    <w:rsid w:val="00284753"/>
    <w:rsid w:val="00291C4B"/>
    <w:rsid w:val="002B002C"/>
    <w:rsid w:val="002B17A1"/>
    <w:rsid w:val="002C0C2D"/>
    <w:rsid w:val="002C29C8"/>
    <w:rsid w:val="002C2F53"/>
    <w:rsid w:val="002D5D53"/>
    <w:rsid w:val="002E39D2"/>
    <w:rsid w:val="002F5FAA"/>
    <w:rsid w:val="00302A54"/>
    <w:rsid w:val="003073C8"/>
    <w:rsid w:val="00326EC4"/>
    <w:rsid w:val="0033518C"/>
    <w:rsid w:val="003364B5"/>
    <w:rsid w:val="0034115E"/>
    <w:rsid w:val="003437C2"/>
    <w:rsid w:val="003439A1"/>
    <w:rsid w:val="00350324"/>
    <w:rsid w:val="003756E0"/>
    <w:rsid w:val="00375761"/>
    <w:rsid w:val="00377186"/>
    <w:rsid w:val="00377397"/>
    <w:rsid w:val="00377AF2"/>
    <w:rsid w:val="00394B9B"/>
    <w:rsid w:val="003958C7"/>
    <w:rsid w:val="003A1C03"/>
    <w:rsid w:val="003A7892"/>
    <w:rsid w:val="003B55FF"/>
    <w:rsid w:val="003B7D51"/>
    <w:rsid w:val="003C2FE5"/>
    <w:rsid w:val="003C40C9"/>
    <w:rsid w:val="003F5B25"/>
    <w:rsid w:val="00414627"/>
    <w:rsid w:val="00424DAD"/>
    <w:rsid w:val="00425D63"/>
    <w:rsid w:val="00432D03"/>
    <w:rsid w:val="0044478E"/>
    <w:rsid w:val="0044562A"/>
    <w:rsid w:val="00453D1C"/>
    <w:rsid w:val="00457729"/>
    <w:rsid w:val="0046104B"/>
    <w:rsid w:val="004643D8"/>
    <w:rsid w:val="0047708F"/>
    <w:rsid w:val="00477816"/>
    <w:rsid w:val="00487774"/>
    <w:rsid w:val="00497C24"/>
    <w:rsid w:val="004A0F4F"/>
    <w:rsid w:val="004B785A"/>
    <w:rsid w:val="004C163D"/>
    <w:rsid w:val="004C4D96"/>
    <w:rsid w:val="004C7BA5"/>
    <w:rsid w:val="004D7A7B"/>
    <w:rsid w:val="004E7628"/>
    <w:rsid w:val="004F3334"/>
    <w:rsid w:val="004F48F2"/>
    <w:rsid w:val="00513796"/>
    <w:rsid w:val="005149B1"/>
    <w:rsid w:val="005155A1"/>
    <w:rsid w:val="00522BE9"/>
    <w:rsid w:val="005367F4"/>
    <w:rsid w:val="00536819"/>
    <w:rsid w:val="0055323A"/>
    <w:rsid w:val="00555252"/>
    <w:rsid w:val="0055663F"/>
    <w:rsid w:val="005647F2"/>
    <w:rsid w:val="005662D1"/>
    <w:rsid w:val="005706F9"/>
    <w:rsid w:val="00573A09"/>
    <w:rsid w:val="00595996"/>
    <w:rsid w:val="005A4526"/>
    <w:rsid w:val="005B6603"/>
    <w:rsid w:val="005B6776"/>
    <w:rsid w:val="005C1B16"/>
    <w:rsid w:val="005C508E"/>
    <w:rsid w:val="005D5698"/>
    <w:rsid w:val="005E0986"/>
    <w:rsid w:val="005E53D0"/>
    <w:rsid w:val="005E64A1"/>
    <w:rsid w:val="005F0AA3"/>
    <w:rsid w:val="005F26A9"/>
    <w:rsid w:val="005F470D"/>
    <w:rsid w:val="005F5778"/>
    <w:rsid w:val="006002EB"/>
    <w:rsid w:val="00604D34"/>
    <w:rsid w:val="006128EF"/>
    <w:rsid w:val="0061352E"/>
    <w:rsid w:val="00615E8A"/>
    <w:rsid w:val="00624B0E"/>
    <w:rsid w:val="006264B4"/>
    <w:rsid w:val="00632910"/>
    <w:rsid w:val="00643033"/>
    <w:rsid w:val="00644CC3"/>
    <w:rsid w:val="00661468"/>
    <w:rsid w:val="006649F0"/>
    <w:rsid w:val="00667A67"/>
    <w:rsid w:val="0067245D"/>
    <w:rsid w:val="00674238"/>
    <w:rsid w:val="0068470E"/>
    <w:rsid w:val="00690E49"/>
    <w:rsid w:val="00695DCD"/>
    <w:rsid w:val="006A05CC"/>
    <w:rsid w:val="006A1E4D"/>
    <w:rsid w:val="006A35A7"/>
    <w:rsid w:val="006A7038"/>
    <w:rsid w:val="006B3AF4"/>
    <w:rsid w:val="006B6C5C"/>
    <w:rsid w:val="006C1F03"/>
    <w:rsid w:val="006D5C0A"/>
    <w:rsid w:val="006D6504"/>
    <w:rsid w:val="006D74B5"/>
    <w:rsid w:val="006E5094"/>
    <w:rsid w:val="006F0CCE"/>
    <w:rsid w:val="006F267E"/>
    <w:rsid w:val="007044D4"/>
    <w:rsid w:val="0070544A"/>
    <w:rsid w:val="00711890"/>
    <w:rsid w:val="007152D7"/>
    <w:rsid w:val="00715D99"/>
    <w:rsid w:val="00721541"/>
    <w:rsid w:val="00731169"/>
    <w:rsid w:val="0074542A"/>
    <w:rsid w:val="00746C14"/>
    <w:rsid w:val="00761C0A"/>
    <w:rsid w:val="00766784"/>
    <w:rsid w:val="00770921"/>
    <w:rsid w:val="00777DF1"/>
    <w:rsid w:val="0078386D"/>
    <w:rsid w:val="007960A2"/>
    <w:rsid w:val="007B1D4C"/>
    <w:rsid w:val="007C1EF3"/>
    <w:rsid w:val="007C2C59"/>
    <w:rsid w:val="007C75B9"/>
    <w:rsid w:val="007F3B24"/>
    <w:rsid w:val="00801F23"/>
    <w:rsid w:val="00811BC1"/>
    <w:rsid w:val="00817E06"/>
    <w:rsid w:val="00823C29"/>
    <w:rsid w:val="0083091F"/>
    <w:rsid w:val="00837632"/>
    <w:rsid w:val="0085640F"/>
    <w:rsid w:val="008567AA"/>
    <w:rsid w:val="0086035B"/>
    <w:rsid w:val="00880EEB"/>
    <w:rsid w:val="0088511B"/>
    <w:rsid w:val="00891AE0"/>
    <w:rsid w:val="00892712"/>
    <w:rsid w:val="008A46C2"/>
    <w:rsid w:val="008A680A"/>
    <w:rsid w:val="008B0BB0"/>
    <w:rsid w:val="008B0DAA"/>
    <w:rsid w:val="008B2223"/>
    <w:rsid w:val="008C3115"/>
    <w:rsid w:val="008E6C4B"/>
    <w:rsid w:val="008E730F"/>
    <w:rsid w:val="008F18C0"/>
    <w:rsid w:val="008F4ECE"/>
    <w:rsid w:val="00907648"/>
    <w:rsid w:val="00920329"/>
    <w:rsid w:val="00927410"/>
    <w:rsid w:val="00927DD1"/>
    <w:rsid w:val="00930FDE"/>
    <w:rsid w:val="009344A3"/>
    <w:rsid w:val="009414A1"/>
    <w:rsid w:val="0095426D"/>
    <w:rsid w:val="00962994"/>
    <w:rsid w:val="009779B3"/>
    <w:rsid w:val="00982DBF"/>
    <w:rsid w:val="00984A16"/>
    <w:rsid w:val="00984C93"/>
    <w:rsid w:val="00987CE1"/>
    <w:rsid w:val="0099405C"/>
    <w:rsid w:val="00994F30"/>
    <w:rsid w:val="009C5633"/>
    <w:rsid w:val="009C600F"/>
    <w:rsid w:val="009D125F"/>
    <w:rsid w:val="009D31EC"/>
    <w:rsid w:val="009D3380"/>
    <w:rsid w:val="009D3723"/>
    <w:rsid w:val="009E04F2"/>
    <w:rsid w:val="009F4D8C"/>
    <w:rsid w:val="009F5F59"/>
    <w:rsid w:val="00A033B4"/>
    <w:rsid w:val="00A03B7B"/>
    <w:rsid w:val="00A119F0"/>
    <w:rsid w:val="00A12EC8"/>
    <w:rsid w:val="00A200C9"/>
    <w:rsid w:val="00A250D5"/>
    <w:rsid w:val="00A261B4"/>
    <w:rsid w:val="00A32F56"/>
    <w:rsid w:val="00A36028"/>
    <w:rsid w:val="00A46C1B"/>
    <w:rsid w:val="00A6438C"/>
    <w:rsid w:val="00A77585"/>
    <w:rsid w:val="00A80BE9"/>
    <w:rsid w:val="00A82429"/>
    <w:rsid w:val="00A82F54"/>
    <w:rsid w:val="00A91424"/>
    <w:rsid w:val="00AA2C77"/>
    <w:rsid w:val="00AA60E2"/>
    <w:rsid w:val="00AC3FB9"/>
    <w:rsid w:val="00AC4100"/>
    <w:rsid w:val="00AC702A"/>
    <w:rsid w:val="00AC7C5F"/>
    <w:rsid w:val="00AD226F"/>
    <w:rsid w:val="00AE6017"/>
    <w:rsid w:val="00AE7FD9"/>
    <w:rsid w:val="00B05ADC"/>
    <w:rsid w:val="00B13A52"/>
    <w:rsid w:val="00B23262"/>
    <w:rsid w:val="00B24CF4"/>
    <w:rsid w:val="00B26993"/>
    <w:rsid w:val="00B36A63"/>
    <w:rsid w:val="00B40F6F"/>
    <w:rsid w:val="00B4570C"/>
    <w:rsid w:val="00B5208C"/>
    <w:rsid w:val="00B52834"/>
    <w:rsid w:val="00B53D60"/>
    <w:rsid w:val="00B5623F"/>
    <w:rsid w:val="00B71946"/>
    <w:rsid w:val="00B74876"/>
    <w:rsid w:val="00B74B79"/>
    <w:rsid w:val="00B87F4D"/>
    <w:rsid w:val="00B96C15"/>
    <w:rsid w:val="00BB7485"/>
    <w:rsid w:val="00BB7C2B"/>
    <w:rsid w:val="00BB7E6C"/>
    <w:rsid w:val="00BC1664"/>
    <w:rsid w:val="00BC2546"/>
    <w:rsid w:val="00BC4A49"/>
    <w:rsid w:val="00BF3763"/>
    <w:rsid w:val="00C0184B"/>
    <w:rsid w:val="00C05085"/>
    <w:rsid w:val="00C1593D"/>
    <w:rsid w:val="00C159CA"/>
    <w:rsid w:val="00C160EC"/>
    <w:rsid w:val="00C1796A"/>
    <w:rsid w:val="00C20AAE"/>
    <w:rsid w:val="00C20ADF"/>
    <w:rsid w:val="00C2645C"/>
    <w:rsid w:val="00C33EFA"/>
    <w:rsid w:val="00C37FC7"/>
    <w:rsid w:val="00C426F4"/>
    <w:rsid w:val="00C5130F"/>
    <w:rsid w:val="00C56C7E"/>
    <w:rsid w:val="00C776A4"/>
    <w:rsid w:val="00C82A02"/>
    <w:rsid w:val="00CA2C6C"/>
    <w:rsid w:val="00CA43D3"/>
    <w:rsid w:val="00CA7021"/>
    <w:rsid w:val="00CB0F82"/>
    <w:rsid w:val="00CB5179"/>
    <w:rsid w:val="00CC0600"/>
    <w:rsid w:val="00CC78AC"/>
    <w:rsid w:val="00CE386B"/>
    <w:rsid w:val="00CE7A1A"/>
    <w:rsid w:val="00CF2CC7"/>
    <w:rsid w:val="00CF3540"/>
    <w:rsid w:val="00CF7953"/>
    <w:rsid w:val="00D05B94"/>
    <w:rsid w:val="00D07232"/>
    <w:rsid w:val="00D10245"/>
    <w:rsid w:val="00D21BDD"/>
    <w:rsid w:val="00D2209F"/>
    <w:rsid w:val="00D25401"/>
    <w:rsid w:val="00D257BB"/>
    <w:rsid w:val="00D47E24"/>
    <w:rsid w:val="00D65F07"/>
    <w:rsid w:val="00D72DDA"/>
    <w:rsid w:val="00D82292"/>
    <w:rsid w:val="00D92BB7"/>
    <w:rsid w:val="00DA75B0"/>
    <w:rsid w:val="00DB362C"/>
    <w:rsid w:val="00DC76D2"/>
    <w:rsid w:val="00DD30ED"/>
    <w:rsid w:val="00E17F4F"/>
    <w:rsid w:val="00E21D97"/>
    <w:rsid w:val="00E2652C"/>
    <w:rsid w:val="00E27867"/>
    <w:rsid w:val="00E403F0"/>
    <w:rsid w:val="00E44342"/>
    <w:rsid w:val="00E578DA"/>
    <w:rsid w:val="00E64C21"/>
    <w:rsid w:val="00E74108"/>
    <w:rsid w:val="00E826FF"/>
    <w:rsid w:val="00E83C66"/>
    <w:rsid w:val="00E86EF9"/>
    <w:rsid w:val="00EA0CA6"/>
    <w:rsid w:val="00EA5E48"/>
    <w:rsid w:val="00EA7DEB"/>
    <w:rsid w:val="00EC1A8C"/>
    <w:rsid w:val="00EC24C6"/>
    <w:rsid w:val="00EC4587"/>
    <w:rsid w:val="00EF2255"/>
    <w:rsid w:val="00EF2933"/>
    <w:rsid w:val="00F01BD2"/>
    <w:rsid w:val="00F037F8"/>
    <w:rsid w:val="00F05146"/>
    <w:rsid w:val="00F1115D"/>
    <w:rsid w:val="00F14589"/>
    <w:rsid w:val="00F150EB"/>
    <w:rsid w:val="00F25BBC"/>
    <w:rsid w:val="00F3513C"/>
    <w:rsid w:val="00F3605A"/>
    <w:rsid w:val="00F465C5"/>
    <w:rsid w:val="00F5180D"/>
    <w:rsid w:val="00F51B21"/>
    <w:rsid w:val="00F51D87"/>
    <w:rsid w:val="00F5256C"/>
    <w:rsid w:val="00F6561D"/>
    <w:rsid w:val="00F67240"/>
    <w:rsid w:val="00F71964"/>
    <w:rsid w:val="00F7445B"/>
    <w:rsid w:val="00F8142D"/>
    <w:rsid w:val="00F8455C"/>
    <w:rsid w:val="00F94E4E"/>
    <w:rsid w:val="00F95D3F"/>
    <w:rsid w:val="00FA0940"/>
    <w:rsid w:val="00FA566A"/>
    <w:rsid w:val="00FC04C5"/>
    <w:rsid w:val="00FD0046"/>
    <w:rsid w:val="00FD45C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752</Words>
  <Characters>4352</Characters>
  <Application>Microsoft Office Word</Application>
  <DocSecurity>0</DocSecurity>
  <Lines>544</Lines>
  <Paragraphs>463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24</cp:revision>
  <cp:lastPrinted>2025-10-30T06:02:00Z</cp:lastPrinted>
  <dcterms:created xsi:type="dcterms:W3CDTF">2025-10-10T04:46:00Z</dcterms:created>
  <dcterms:modified xsi:type="dcterms:W3CDTF">2025-10-30T06:47:00Z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