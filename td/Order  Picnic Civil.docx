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57EF6E9D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649C6371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DA64C8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97034D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 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3264EB1C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970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B74BF6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97034D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-05-2026</w:t>
      </w:r>
    </w:p>
    <w:p w14:paraId="300EA157" w14:textId="77777777" w:rsidR="00824606" w:rsidRDefault="00824606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C33043E" w14:textId="2CD24B5D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Permission for Picnic – 4</w:t>
      </w:r>
      <w:r w:rsidR="0097034D" w:rsidRPr="0097034D">
        <w:rPr>
          <w:rFonts w:ascii="Tahoma" w:hAnsi="Tahoma" w:cs="Tahoma"/>
          <w:b/>
          <w:bCs/>
          <w:color w:val="222222"/>
          <w:sz w:val="25"/>
          <w:szCs w:val="25"/>
          <w:vertAlign w:val="superscript"/>
          <w:lang w:eastAsia="en-US"/>
        </w:rPr>
        <w:t>th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Semester </w:t>
      </w:r>
      <w:r w:rsidR="0082460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Civil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Engineering </w:t>
      </w:r>
      <w:r w:rsidR="00B74BF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Department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Students on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21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-05-2026.</w:t>
      </w:r>
    </w:p>
    <w:p w14:paraId="5C369956" w14:textId="4726AA0C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On the recommendation of the Incharge</w:t>
      </w:r>
      <w:r w:rsidRPr="00824606">
        <w:rPr>
          <w:rFonts w:ascii="Tahoma" w:hAnsi="Tahoma" w:cs="Tahoma"/>
          <w:color w:val="222222"/>
          <w:sz w:val="25"/>
          <w:szCs w:val="25"/>
          <w:lang w:eastAsia="en-US"/>
        </w:rPr>
        <w:t xml:space="preserve">, </w:t>
      </w:r>
      <w:r w:rsidR="00824606" w:rsidRPr="00824606">
        <w:rPr>
          <w:rFonts w:ascii="Tahoma" w:hAnsi="Tahoma" w:cs="Tahoma"/>
          <w:color w:val="222222"/>
          <w:sz w:val="25"/>
          <w:szCs w:val="25"/>
          <w:lang w:eastAsia="en-US"/>
        </w:rPr>
        <w:t xml:space="preserve">Civil </w:t>
      </w:r>
      <w:r w:rsidR="0097034D" w:rsidRPr="00824606">
        <w:rPr>
          <w:rFonts w:ascii="Tahoma" w:hAnsi="Tahoma" w:cs="Tahoma"/>
          <w:color w:val="222222"/>
          <w:sz w:val="25"/>
          <w:szCs w:val="25"/>
          <w:lang w:eastAsia="en-US"/>
        </w:rPr>
        <w:t>Engin</w:t>
      </w:r>
      <w:r w:rsidR="0097034D" w:rsidRPr="0097034D">
        <w:rPr>
          <w:rFonts w:ascii="Tahoma" w:hAnsi="Tahoma" w:cs="Tahoma"/>
          <w:color w:val="222222"/>
          <w:sz w:val="25"/>
          <w:szCs w:val="25"/>
          <w:lang w:eastAsia="en-US"/>
        </w:rPr>
        <w:t>eering Department</w:t>
      </w:r>
      <w:r w:rsidR="00E67ACA" w:rsidRPr="00B74BF6">
        <w:rPr>
          <w:rFonts w:ascii="Tahoma" w:hAnsi="Tahoma" w:cs="Tahoma"/>
          <w:color w:val="222222"/>
          <w:sz w:val="25"/>
          <w:szCs w:val="25"/>
          <w:lang w:eastAsia="en-US"/>
        </w:rPr>
        <w:t>,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 permission is hereby granted to the students of 4</w:t>
      </w:r>
      <w:r w:rsidRPr="00826B37">
        <w:rPr>
          <w:rFonts w:ascii="Tahoma" w:hAnsi="Tahoma" w:cs="Tahoma"/>
          <w:color w:val="222222"/>
          <w:sz w:val="25"/>
          <w:szCs w:val="25"/>
          <w:vertAlign w:val="superscript"/>
          <w:lang w:eastAsia="en-US"/>
        </w:rPr>
        <w:t>th</w:t>
      </w:r>
      <w:r w:rsidR="00826B37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Semester </w:t>
      </w:r>
      <w:r w:rsidR="0082460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Civil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="0082460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Engineering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Department</w:t>
      </w:r>
      <w:r w:rsidR="0097034D"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(details of whom have been provided by the </w:t>
      </w:r>
      <w:r w:rsidR="008C04F0" w:rsidRPr="004116BC">
        <w:rPr>
          <w:rFonts w:ascii="Tahoma" w:hAnsi="Tahoma" w:cs="Tahoma"/>
          <w:color w:val="222222"/>
          <w:sz w:val="25"/>
          <w:szCs w:val="25"/>
          <w:lang w:eastAsia="en-US"/>
        </w:rPr>
        <w:t>Incharge</w:t>
      </w:r>
      <w:r w:rsidR="008C04F0">
        <w:rPr>
          <w:rFonts w:ascii="Tahoma" w:hAnsi="Tahoma" w:cs="Tahoma"/>
          <w:color w:val="222222"/>
          <w:sz w:val="25"/>
          <w:szCs w:val="25"/>
          <w:lang w:eastAsia="en-US"/>
        </w:rPr>
        <w:t xml:space="preserve">, </w:t>
      </w:r>
      <w:r w:rsidR="00933103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Civil Engineering </w:t>
      </w:r>
      <w:r w:rsidR="00FA3395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Department</w:t>
      </w:r>
      <w:r w:rsidR="00FA3395" w:rsidRPr="00826B37">
        <w:rPr>
          <w:rFonts w:ascii="Tahoma" w:hAnsi="Tahoma" w:cs="Tahoma"/>
          <w:color w:val="222222"/>
          <w:sz w:val="25"/>
          <w:szCs w:val="25"/>
          <w:lang w:eastAsia="en-US"/>
        </w:rPr>
        <w:t>)</w:t>
      </w:r>
      <w:r w:rsidRPr="00826B37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to go on a picnic on </w:t>
      </w:r>
      <w:r w:rsidR="0097034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2</w:t>
      </w:r>
      <w:r w:rsidR="0082460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1</w:t>
      </w:r>
      <w:r w:rsidRPr="004116B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-05-2026</w:t>
      </w: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35A557C7" w14:textId="77777777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>The faculty and staff members accompanying the students will be fully responsible for the safety, discipline, conduct, and overall well-being of the students during the entire duration of the picnic.</w:t>
      </w:r>
    </w:p>
    <w:p w14:paraId="23253779" w14:textId="1ED8F47A" w:rsidR="004116BC" w:rsidRPr="004116BC" w:rsidRDefault="004116BC" w:rsidP="004116BC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116BC">
        <w:rPr>
          <w:rFonts w:ascii="Tahoma" w:hAnsi="Tahoma" w:cs="Tahoma"/>
          <w:color w:val="222222"/>
          <w:sz w:val="25"/>
          <w:szCs w:val="25"/>
          <w:lang w:eastAsia="en-US"/>
        </w:rPr>
        <w:t xml:space="preserve">They shall ensure proper coordination and smooth conduct of the picnic under the supervision of </w:t>
      </w:r>
      <w:proofErr w:type="gramStart"/>
      <w:r w:rsidRPr="00E67ACA">
        <w:rPr>
          <w:rFonts w:ascii="Tahoma" w:hAnsi="Tahoma" w:cs="Tahoma"/>
          <w:color w:val="222222"/>
          <w:sz w:val="25"/>
          <w:szCs w:val="25"/>
          <w:lang w:eastAsia="en-US"/>
        </w:rPr>
        <w:t>Er.</w:t>
      </w:r>
      <w:r w:rsidR="00933103">
        <w:rPr>
          <w:rFonts w:ascii="Tahoma" w:hAnsi="Tahoma" w:cs="Tahoma"/>
          <w:color w:val="222222"/>
          <w:sz w:val="25"/>
          <w:szCs w:val="25"/>
          <w:lang w:eastAsia="en-US"/>
        </w:rPr>
        <w:t>Tooba</w:t>
      </w:r>
      <w:proofErr w:type="gramEnd"/>
      <w:r w:rsidR="00933103">
        <w:rPr>
          <w:rFonts w:ascii="Tahoma" w:hAnsi="Tahoma" w:cs="Tahoma"/>
          <w:color w:val="222222"/>
          <w:sz w:val="25"/>
          <w:szCs w:val="25"/>
          <w:lang w:eastAsia="en-US"/>
        </w:rPr>
        <w:t xml:space="preserve"> Shah</w:t>
      </w:r>
      <w:r w:rsidR="0097034D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6E2CACA3" w14:textId="77777777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Responsibilities of Faculty &amp; Staff:</w:t>
      </w:r>
    </w:p>
    <w:p w14:paraId="42E7E200" w14:textId="0CB8CA81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the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safety and security of all students.</w:t>
      </w:r>
    </w:p>
    <w:p w14:paraId="54D5EC58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Maintain strict discipline throughout the trip.</w:t>
      </w:r>
    </w:p>
    <w:p w14:paraId="2DD8DDB6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Take attendance before departure and after return.</w:t>
      </w:r>
    </w:p>
    <w:p w14:paraId="73BE5E9D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Provide immediate assistance in case of any emergency.</w:t>
      </w:r>
    </w:p>
    <w:p w14:paraId="6940A285" w14:textId="2A1E35E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Ensure all students return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from the picnic site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on time.</w:t>
      </w:r>
    </w:p>
    <w:p w14:paraId="6FA7C153" w14:textId="77777777" w:rsidR="00E87742" w:rsidRPr="00E87742" w:rsidRDefault="00E87742">
      <w:pPr>
        <w:numPr>
          <w:ilvl w:val="0"/>
          <w:numId w:val="11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Uphold the dignity and reputation of the institution.</w:t>
      </w:r>
    </w:p>
    <w:p w14:paraId="11B07468" w14:textId="0D7DFFC5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Any lapse in supervision or discipline will be the responsibility of the accompanying faculty and staff.</w:t>
      </w:r>
    </w:p>
    <w:p w14:paraId="65FDB6F8" w14:textId="1D483E20" w:rsidR="00B20743" w:rsidRDefault="00B20743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7400513" w14:textId="77777777" w:rsidR="00E87742" w:rsidRDefault="00E87742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902E1D1" w14:textId="1E3A2380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C0E4C54" w14:textId="392630E5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15787C72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</w:t>
      </w:r>
      <w:r w:rsidR="00C93D92">
        <w:rPr>
          <w:rFonts w:ascii="Tahoma" w:hAnsi="Tahoma" w:cs="Tahoma"/>
          <w:color w:val="222222"/>
          <w:lang w:val="en-US" w:eastAsia="en-US"/>
        </w:rPr>
        <w:t xml:space="preserve">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013C35F7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6F5DC008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97034D">
        <w:rPr>
          <w:rFonts w:ascii="Tahoma" w:hAnsi="Tahoma" w:cs="Tahoma"/>
          <w:sz w:val="24"/>
          <w:szCs w:val="24"/>
        </w:rPr>
        <w:t>20</w:t>
      </w:r>
      <w:r w:rsidR="00E87742">
        <w:rPr>
          <w:rFonts w:ascii="Tahoma" w:hAnsi="Tahoma" w:cs="Tahoma"/>
          <w:sz w:val="24"/>
          <w:szCs w:val="24"/>
        </w:rPr>
        <w:t>-05-2026</w:t>
      </w:r>
    </w:p>
    <w:p w14:paraId="073A8910" w14:textId="77777777" w:rsidR="00E23A6F" w:rsidRPr="004A434D" w:rsidRDefault="00E23A6F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69F576C3" w14:textId="1E0C2EBE" w:rsidR="00E23A6F" w:rsidRPr="00E87742" w:rsidRDefault="00E87742">
      <w:pPr>
        <w:pStyle w:val="ListParagraph"/>
        <w:numPr>
          <w:ilvl w:val="0"/>
          <w:numId w:val="12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 xml:space="preserve">Incharge, </w:t>
      </w:r>
      <w:r w:rsidR="00FA3395" w:rsidRPr="00FA3395">
        <w:rPr>
          <w:rFonts w:ascii="Tahoma" w:hAnsi="Tahoma" w:cs="Tahoma"/>
          <w:color w:val="222222"/>
          <w:sz w:val="25"/>
          <w:szCs w:val="25"/>
          <w:lang w:eastAsia="en-US"/>
        </w:rPr>
        <w:t>Civil Engineering Department</w:t>
      </w:r>
      <w:r w:rsidR="00FA3395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E87742">
        <w:rPr>
          <w:rFonts w:ascii="Tahoma" w:hAnsi="Tahoma" w:cs="Tahoma"/>
          <w:color w:val="222222"/>
          <w:sz w:val="25"/>
          <w:szCs w:val="25"/>
          <w:lang w:eastAsia="en-US"/>
        </w:rPr>
        <w:t>for information.</w:t>
      </w:r>
    </w:p>
    <w:p w14:paraId="34B3F2DD" w14:textId="2C09A293" w:rsidR="00E87742" w:rsidRPr="00E87742" w:rsidRDefault="00E87742">
      <w:pPr>
        <w:pStyle w:val="ListParagraph"/>
        <w:numPr>
          <w:ilvl w:val="0"/>
          <w:numId w:val="12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Faculty and Staff members for information and necessary action.</w:t>
      </w: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766784" w:rsidSect="00824606">
      <w:headerReference w:type="default" r:id="rId7"/>
      <w:pgSz w:w="11906" w:h="16838"/>
      <w:pgMar w:top="964" w:right="566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9CD0" w14:textId="77777777" w:rsidR="00781DA2" w:rsidRDefault="00781DA2">
      <w:r>
        <w:separator/>
      </w:r>
    </w:p>
  </w:endnote>
  <w:endnote w:type="continuationSeparator" w:id="0">
    <w:p w14:paraId="4310763D" w14:textId="77777777" w:rsidR="00781DA2" w:rsidRDefault="00781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461C" w14:textId="77777777" w:rsidR="00781DA2" w:rsidRDefault="00781DA2">
      <w:r>
        <w:separator/>
      </w:r>
    </w:p>
  </w:footnote>
  <w:footnote w:type="continuationSeparator" w:id="0">
    <w:p w14:paraId="1D429EEE" w14:textId="77777777" w:rsidR="00781DA2" w:rsidRDefault="00781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1375211" name="Picture 11375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76EEE"/>
    <w:multiLevelType w:val="multilevel"/>
    <w:tmpl w:val="CC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1045954665">
    <w:abstractNumId w:val="11"/>
  </w:num>
  <w:num w:numId="12" w16cid:durableId="29576451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20A16"/>
    <w:rsid w:val="00022C6E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4206"/>
    <w:rsid w:val="001C7BFD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2E2D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35AE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1DA2"/>
    <w:rsid w:val="0078386D"/>
    <w:rsid w:val="007958B2"/>
    <w:rsid w:val="007A37AE"/>
    <w:rsid w:val="007C2C59"/>
    <w:rsid w:val="007F1B5E"/>
    <w:rsid w:val="007F3B24"/>
    <w:rsid w:val="00801F23"/>
    <w:rsid w:val="00824606"/>
    <w:rsid w:val="00826B37"/>
    <w:rsid w:val="008334DD"/>
    <w:rsid w:val="00837632"/>
    <w:rsid w:val="00847C59"/>
    <w:rsid w:val="00852E5E"/>
    <w:rsid w:val="0085640F"/>
    <w:rsid w:val="008567AA"/>
    <w:rsid w:val="008612C5"/>
    <w:rsid w:val="0086256F"/>
    <w:rsid w:val="00880D8C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7648"/>
    <w:rsid w:val="009201BB"/>
    <w:rsid w:val="00926211"/>
    <w:rsid w:val="00927DD1"/>
    <w:rsid w:val="00930FDE"/>
    <w:rsid w:val="00933103"/>
    <w:rsid w:val="009344A3"/>
    <w:rsid w:val="00960F28"/>
    <w:rsid w:val="0097034D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1417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74BF6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5179"/>
    <w:rsid w:val="00CB55F2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375E"/>
    <w:rsid w:val="00D748AC"/>
    <w:rsid w:val="00D75D3D"/>
    <w:rsid w:val="00D85272"/>
    <w:rsid w:val="00D87ED5"/>
    <w:rsid w:val="00D92BB7"/>
    <w:rsid w:val="00DA30EB"/>
    <w:rsid w:val="00DA64C8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67ACA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3395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2026-05-20T07:46:00Z</cp:lastPrinted>
  <dcterms:created xsi:type="dcterms:W3CDTF">2026-05-20T06:59:00Z</dcterms:created>
  <dcterms:modified xsi:type="dcterms:W3CDTF">2026-05-20T07:47:00Z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