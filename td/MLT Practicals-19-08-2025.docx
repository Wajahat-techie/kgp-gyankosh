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DFBC" w14:textId="330C8A24" w:rsidR="003F5B25" w:rsidRDefault="003F5B25" w:rsidP="00A0748B">
      <w:pPr>
        <w:spacing w:line="276" w:lineRule="auto"/>
        <w:jc w:val="both"/>
        <w:rPr>
          <w:rFonts w:ascii="Tahoma" w:hAnsi="Tahoma" w:cs="Tahoma"/>
          <w:sz w:val="24"/>
          <w:szCs w:val="24"/>
        </w:rPr>
      </w:pPr>
    </w:p>
    <w:p w14:paraId="16A11ADE" w14:textId="338E4363" w:rsidR="00A0748B" w:rsidRPr="00644272" w:rsidRDefault="00A0748B" w:rsidP="00A0748B">
      <w:pPr>
        <w:ind w:left="-900"/>
        <w:jc w:val="both"/>
        <w:rPr>
          <w:rFonts w:ascii="Tahoma" w:hAnsi="Tahoma" w:cs="Tahoma"/>
          <w:sz w:val="25"/>
          <w:szCs w:val="25"/>
        </w:rPr>
      </w:pPr>
      <w:r w:rsidRPr="00644272">
        <w:rPr>
          <w:rFonts w:ascii="Tahoma" w:hAnsi="Tahoma" w:cs="Tahoma"/>
          <w:sz w:val="25"/>
          <w:szCs w:val="25"/>
        </w:rPr>
        <w:t xml:space="preserve">The </w:t>
      </w:r>
      <w:proofErr w:type="gramStart"/>
      <w:r w:rsidR="008F16F1" w:rsidRPr="00644272">
        <w:rPr>
          <w:rFonts w:ascii="Tahoma" w:hAnsi="Tahoma" w:cs="Tahoma"/>
          <w:sz w:val="25"/>
          <w:szCs w:val="25"/>
        </w:rPr>
        <w:t>Principal</w:t>
      </w:r>
      <w:proofErr w:type="gramEnd"/>
      <w:r w:rsidR="002E6B7A" w:rsidRPr="00644272">
        <w:rPr>
          <w:rFonts w:ascii="Tahoma" w:hAnsi="Tahoma" w:cs="Tahoma"/>
          <w:sz w:val="25"/>
          <w:szCs w:val="25"/>
        </w:rPr>
        <w:t>,</w:t>
      </w:r>
    </w:p>
    <w:p w14:paraId="3D90760A" w14:textId="2BB581EB" w:rsidR="00A0748B" w:rsidRPr="00644272" w:rsidRDefault="008F16F1" w:rsidP="00A0748B">
      <w:pPr>
        <w:ind w:left="-900"/>
        <w:jc w:val="both"/>
        <w:rPr>
          <w:rFonts w:ascii="Tahoma" w:hAnsi="Tahoma" w:cs="Tahoma"/>
          <w:sz w:val="25"/>
          <w:szCs w:val="25"/>
        </w:rPr>
      </w:pPr>
      <w:r w:rsidRPr="00644272">
        <w:rPr>
          <w:rFonts w:ascii="Tahoma" w:hAnsi="Tahoma" w:cs="Tahoma"/>
          <w:sz w:val="25"/>
          <w:szCs w:val="25"/>
        </w:rPr>
        <w:t xml:space="preserve">Govt.Polytechnic for </w:t>
      </w:r>
      <w:r w:rsidR="00644272">
        <w:rPr>
          <w:rFonts w:ascii="Tahoma" w:hAnsi="Tahoma" w:cs="Tahoma"/>
          <w:sz w:val="25"/>
          <w:szCs w:val="25"/>
        </w:rPr>
        <w:t>W</w:t>
      </w:r>
      <w:r w:rsidRPr="00644272">
        <w:rPr>
          <w:rFonts w:ascii="Tahoma" w:hAnsi="Tahoma" w:cs="Tahoma"/>
          <w:sz w:val="25"/>
          <w:szCs w:val="25"/>
        </w:rPr>
        <w:t>omen</w:t>
      </w:r>
      <w:r w:rsidR="00A0748B" w:rsidRPr="00644272">
        <w:rPr>
          <w:rFonts w:ascii="Tahoma" w:hAnsi="Tahoma" w:cs="Tahoma"/>
          <w:sz w:val="25"/>
          <w:szCs w:val="25"/>
        </w:rPr>
        <w:t>,</w:t>
      </w:r>
    </w:p>
    <w:p w14:paraId="162D449E" w14:textId="726183C7" w:rsidR="00A0748B" w:rsidRPr="00644272" w:rsidRDefault="00A0748B" w:rsidP="00A0748B">
      <w:pPr>
        <w:ind w:left="-900"/>
        <w:jc w:val="both"/>
        <w:rPr>
          <w:rFonts w:ascii="Tahoma" w:hAnsi="Tahoma" w:cs="Tahoma"/>
          <w:sz w:val="25"/>
          <w:szCs w:val="25"/>
        </w:rPr>
      </w:pPr>
      <w:r w:rsidRPr="00644272">
        <w:rPr>
          <w:rFonts w:ascii="Tahoma" w:hAnsi="Tahoma" w:cs="Tahoma"/>
          <w:sz w:val="25"/>
          <w:szCs w:val="25"/>
        </w:rPr>
        <w:t>Srinagar.</w:t>
      </w:r>
    </w:p>
    <w:p w14:paraId="61AE1E77" w14:textId="77777777" w:rsidR="00A0748B" w:rsidRPr="00644272" w:rsidRDefault="00A0748B" w:rsidP="00A0748B">
      <w:pPr>
        <w:ind w:left="-900"/>
        <w:jc w:val="both"/>
        <w:rPr>
          <w:rFonts w:ascii="Tahoma" w:hAnsi="Tahoma" w:cs="Tahoma"/>
          <w:sz w:val="25"/>
          <w:szCs w:val="25"/>
        </w:rPr>
      </w:pPr>
    </w:p>
    <w:p w14:paraId="6FD3967E" w14:textId="08F9A05E" w:rsidR="00A0748B" w:rsidRPr="00644272" w:rsidRDefault="00A0748B" w:rsidP="00A0748B">
      <w:pPr>
        <w:ind w:left="-900"/>
        <w:jc w:val="both"/>
        <w:rPr>
          <w:rFonts w:ascii="Tahoma" w:hAnsi="Tahoma" w:cs="Tahoma"/>
          <w:sz w:val="25"/>
          <w:szCs w:val="25"/>
        </w:rPr>
      </w:pPr>
      <w:r w:rsidRPr="00644272">
        <w:rPr>
          <w:rFonts w:ascii="Tahoma" w:hAnsi="Tahoma" w:cs="Tahoma"/>
          <w:sz w:val="25"/>
          <w:szCs w:val="25"/>
        </w:rPr>
        <w:t>No:</w:t>
      </w:r>
      <w:r w:rsidR="00F13EBE" w:rsidRPr="00644272">
        <w:rPr>
          <w:rFonts w:ascii="Tahoma" w:hAnsi="Tahoma" w:cs="Tahoma"/>
          <w:sz w:val="25"/>
          <w:szCs w:val="25"/>
        </w:rPr>
        <w:t xml:space="preserve"> </w:t>
      </w:r>
      <w:r w:rsidR="008F16F1" w:rsidRPr="00644272">
        <w:rPr>
          <w:rFonts w:ascii="Tahoma" w:hAnsi="Tahoma" w:cs="Tahoma"/>
          <w:sz w:val="25"/>
          <w:szCs w:val="25"/>
        </w:rPr>
        <w:t>KGP/Estt/202</w:t>
      </w:r>
      <w:r w:rsidR="00B65E21">
        <w:rPr>
          <w:rFonts w:ascii="Tahoma" w:hAnsi="Tahoma" w:cs="Tahoma"/>
          <w:sz w:val="25"/>
          <w:szCs w:val="25"/>
        </w:rPr>
        <w:t>5</w:t>
      </w:r>
      <w:r w:rsidR="008F16F1" w:rsidRPr="00644272">
        <w:rPr>
          <w:rFonts w:ascii="Tahoma" w:hAnsi="Tahoma" w:cs="Tahoma"/>
          <w:sz w:val="25"/>
          <w:szCs w:val="25"/>
        </w:rPr>
        <w:t xml:space="preserve">/                </w:t>
      </w:r>
      <w:r w:rsidRPr="00644272">
        <w:rPr>
          <w:rFonts w:ascii="Tahoma" w:hAnsi="Tahoma" w:cs="Tahoma"/>
          <w:sz w:val="25"/>
          <w:szCs w:val="25"/>
        </w:rPr>
        <w:t xml:space="preserve">                     </w:t>
      </w:r>
      <w:r w:rsidR="00644272" w:rsidRPr="00644272">
        <w:rPr>
          <w:rFonts w:ascii="Tahoma" w:hAnsi="Tahoma" w:cs="Tahoma"/>
          <w:sz w:val="25"/>
          <w:szCs w:val="25"/>
        </w:rPr>
        <w:t xml:space="preserve">  </w:t>
      </w:r>
      <w:r w:rsidR="008F16F1" w:rsidRPr="00644272">
        <w:rPr>
          <w:rFonts w:ascii="Tahoma" w:hAnsi="Tahoma" w:cs="Tahoma"/>
          <w:sz w:val="25"/>
          <w:szCs w:val="25"/>
        </w:rPr>
        <w:t xml:space="preserve">      </w:t>
      </w:r>
      <w:r w:rsidRPr="00644272">
        <w:rPr>
          <w:rFonts w:ascii="Tahoma" w:hAnsi="Tahoma" w:cs="Tahoma"/>
          <w:sz w:val="25"/>
          <w:szCs w:val="25"/>
        </w:rPr>
        <w:t>Dated:</w:t>
      </w:r>
      <w:r w:rsidR="00B65E21">
        <w:rPr>
          <w:rFonts w:ascii="Tahoma" w:hAnsi="Tahoma" w:cs="Tahoma"/>
          <w:sz w:val="25"/>
          <w:szCs w:val="25"/>
        </w:rPr>
        <w:t>19</w:t>
      </w:r>
      <w:r w:rsidR="008F16F1" w:rsidRPr="00644272">
        <w:rPr>
          <w:rFonts w:ascii="Tahoma" w:hAnsi="Tahoma" w:cs="Tahoma"/>
          <w:sz w:val="25"/>
          <w:szCs w:val="25"/>
        </w:rPr>
        <w:t>-</w:t>
      </w:r>
      <w:r w:rsidR="00B65E21">
        <w:rPr>
          <w:rFonts w:ascii="Tahoma" w:hAnsi="Tahoma" w:cs="Tahoma"/>
          <w:sz w:val="25"/>
          <w:szCs w:val="25"/>
        </w:rPr>
        <w:t>09</w:t>
      </w:r>
      <w:r w:rsidR="008F16F1" w:rsidRPr="00644272">
        <w:rPr>
          <w:rFonts w:ascii="Tahoma" w:hAnsi="Tahoma" w:cs="Tahoma"/>
          <w:sz w:val="25"/>
          <w:szCs w:val="25"/>
        </w:rPr>
        <w:t>-202</w:t>
      </w:r>
      <w:r w:rsidR="00B65E21">
        <w:rPr>
          <w:rFonts w:ascii="Tahoma" w:hAnsi="Tahoma" w:cs="Tahoma"/>
          <w:sz w:val="25"/>
          <w:szCs w:val="25"/>
        </w:rPr>
        <w:t>5</w:t>
      </w:r>
      <w:r w:rsidRPr="00644272">
        <w:rPr>
          <w:rFonts w:ascii="Tahoma" w:hAnsi="Tahoma" w:cs="Tahoma"/>
          <w:sz w:val="25"/>
          <w:szCs w:val="25"/>
        </w:rPr>
        <w:t xml:space="preserve">                                                                                   </w:t>
      </w:r>
    </w:p>
    <w:p w14:paraId="7E3D1895" w14:textId="4796F4CE" w:rsidR="00025187" w:rsidRPr="00025187" w:rsidRDefault="00025187" w:rsidP="006449AD">
      <w:pPr>
        <w:jc w:val="both"/>
        <w:rPr>
          <w:rFonts w:ascii="Tahoma" w:hAnsi="Tahoma" w:cs="Tahoma"/>
          <w:sz w:val="24"/>
          <w:szCs w:val="24"/>
        </w:rPr>
      </w:pPr>
    </w:p>
    <w:p w14:paraId="281F6C4F" w14:textId="2CB92C04" w:rsidR="006449AD" w:rsidRDefault="006449AD" w:rsidP="006449AD">
      <w:pPr>
        <w:ind w:left="-900"/>
        <w:jc w:val="both"/>
        <w:rPr>
          <w:rFonts w:ascii="Tahoma" w:hAnsi="Tahoma" w:cs="Tahoma"/>
          <w:b/>
          <w:bCs/>
          <w:sz w:val="25"/>
          <w:szCs w:val="25"/>
        </w:rPr>
      </w:pPr>
      <w:r w:rsidRPr="006449AD">
        <w:rPr>
          <w:rFonts w:ascii="Tahoma" w:hAnsi="Tahoma" w:cs="Tahoma"/>
          <w:b/>
          <w:bCs/>
          <w:sz w:val="25"/>
          <w:szCs w:val="25"/>
        </w:rPr>
        <w:t xml:space="preserve">Subject: Request for Permission to Conduct Practical Classes for </w:t>
      </w:r>
      <w:r w:rsidR="00F74C09">
        <w:rPr>
          <w:rFonts w:ascii="Tahoma" w:hAnsi="Tahoma" w:cs="Tahoma"/>
          <w:b/>
          <w:bCs/>
          <w:sz w:val="25"/>
          <w:szCs w:val="25"/>
        </w:rPr>
        <w:t>3</w:t>
      </w:r>
      <w:r w:rsidR="00F74C09" w:rsidRPr="00F74C09">
        <w:rPr>
          <w:rFonts w:ascii="Tahoma" w:hAnsi="Tahoma" w:cs="Tahoma"/>
          <w:b/>
          <w:bCs/>
          <w:sz w:val="25"/>
          <w:szCs w:val="25"/>
          <w:vertAlign w:val="superscript"/>
        </w:rPr>
        <w:t>rd</w:t>
      </w:r>
      <w:r w:rsidR="00F74C09">
        <w:rPr>
          <w:rFonts w:ascii="Tahoma" w:hAnsi="Tahoma" w:cs="Tahoma"/>
          <w:b/>
          <w:bCs/>
          <w:sz w:val="25"/>
          <w:szCs w:val="25"/>
        </w:rPr>
        <w:t xml:space="preserve"> </w:t>
      </w:r>
      <w:r w:rsidRPr="006449AD">
        <w:rPr>
          <w:rFonts w:ascii="Tahoma" w:hAnsi="Tahoma" w:cs="Tahoma"/>
          <w:b/>
          <w:bCs/>
          <w:sz w:val="25"/>
          <w:szCs w:val="25"/>
        </w:rPr>
        <w:t>Semester Medical Laboratory Technology (MLT) Students</w:t>
      </w:r>
      <w:r>
        <w:rPr>
          <w:rFonts w:ascii="Tahoma" w:hAnsi="Tahoma" w:cs="Tahoma"/>
          <w:b/>
          <w:bCs/>
          <w:sz w:val="25"/>
          <w:szCs w:val="25"/>
        </w:rPr>
        <w:t>.</w:t>
      </w:r>
    </w:p>
    <w:p w14:paraId="07CC9B55" w14:textId="77777777" w:rsidR="006449AD" w:rsidRPr="006449AD" w:rsidRDefault="006449AD" w:rsidP="00B65E21">
      <w:pPr>
        <w:jc w:val="both"/>
        <w:rPr>
          <w:rFonts w:ascii="Tahoma" w:hAnsi="Tahoma" w:cs="Tahoma"/>
          <w:b/>
          <w:bCs/>
          <w:sz w:val="25"/>
          <w:szCs w:val="25"/>
        </w:rPr>
      </w:pPr>
    </w:p>
    <w:p w14:paraId="588AE232" w14:textId="4F3C4C85" w:rsidR="006449AD" w:rsidRPr="006449AD" w:rsidRDefault="006449AD" w:rsidP="006449AD">
      <w:pPr>
        <w:spacing w:line="360" w:lineRule="auto"/>
        <w:ind w:left="-900"/>
        <w:jc w:val="both"/>
        <w:rPr>
          <w:rFonts w:ascii="Tahoma" w:hAnsi="Tahoma" w:cs="Tahoma"/>
          <w:sz w:val="25"/>
          <w:szCs w:val="25"/>
        </w:rPr>
      </w:pPr>
      <w:r w:rsidRPr="006449AD">
        <w:rPr>
          <w:rFonts w:ascii="Tahoma" w:hAnsi="Tahoma" w:cs="Tahoma"/>
          <w:sz w:val="25"/>
          <w:szCs w:val="25"/>
        </w:rPr>
        <w:t>Sir,</w:t>
      </w:r>
    </w:p>
    <w:p w14:paraId="63148DA6" w14:textId="044D6434" w:rsidR="006449AD" w:rsidRPr="006449AD" w:rsidRDefault="006449AD" w:rsidP="00B65E21">
      <w:pPr>
        <w:spacing w:line="276" w:lineRule="auto"/>
        <w:ind w:left="-900"/>
        <w:jc w:val="both"/>
        <w:rPr>
          <w:rFonts w:ascii="Tahoma" w:hAnsi="Tahoma" w:cs="Tahoma"/>
          <w:sz w:val="25"/>
          <w:szCs w:val="25"/>
        </w:rPr>
      </w:pPr>
      <w:r w:rsidRPr="006449AD">
        <w:rPr>
          <w:rFonts w:ascii="Tahoma" w:hAnsi="Tahoma" w:cs="Tahoma"/>
          <w:sz w:val="25"/>
          <w:szCs w:val="25"/>
        </w:rPr>
        <w:t xml:space="preserve">In reference to the above-captioned subject, I wish to highlight the need for your institution's support in conducting practical classes for the </w:t>
      </w:r>
      <w:r w:rsidR="00F74C09">
        <w:rPr>
          <w:rFonts w:ascii="Tahoma" w:hAnsi="Tahoma" w:cs="Tahoma"/>
          <w:sz w:val="25"/>
          <w:szCs w:val="25"/>
        </w:rPr>
        <w:t>3</w:t>
      </w:r>
      <w:r w:rsidR="00F74C09" w:rsidRPr="00F74C09">
        <w:rPr>
          <w:rFonts w:ascii="Tahoma" w:hAnsi="Tahoma" w:cs="Tahoma"/>
          <w:sz w:val="25"/>
          <w:szCs w:val="25"/>
          <w:vertAlign w:val="superscript"/>
        </w:rPr>
        <w:t>rd</w:t>
      </w:r>
      <w:r w:rsidR="00F74C09">
        <w:rPr>
          <w:rFonts w:ascii="Tahoma" w:hAnsi="Tahoma" w:cs="Tahoma"/>
          <w:sz w:val="25"/>
          <w:szCs w:val="25"/>
        </w:rPr>
        <w:t xml:space="preserve"> </w:t>
      </w:r>
      <w:r w:rsidRPr="006449AD">
        <w:rPr>
          <w:rFonts w:ascii="Tahoma" w:hAnsi="Tahoma" w:cs="Tahoma"/>
          <w:sz w:val="25"/>
          <w:szCs w:val="25"/>
        </w:rPr>
        <w:t xml:space="preserve">Semester Medical Laboratory Technology (MLT) students of our institution. This branch was recently approved by the </w:t>
      </w:r>
      <w:proofErr w:type="gramStart"/>
      <w:r w:rsidRPr="006449AD">
        <w:rPr>
          <w:rFonts w:ascii="Tahoma" w:hAnsi="Tahoma" w:cs="Tahoma"/>
          <w:sz w:val="25"/>
          <w:szCs w:val="25"/>
        </w:rPr>
        <w:t>All India</w:t>
      </w:r>
      <w:proofErr w:type="gramEnd"/>
      <w:r w:rsidRPr="006449AD">
        <w:rPr>
          <w:rFonts w:ascii="Tahoma" w:hAnsi="Tahoma" w:cs="Tahoma"/>
          <w:sz w:val="25"/>
          <w:szCs w:val="25"/>
        </w:rPr>
        <w:t xml:space="preserve"> Council for Technical Education (AICTE), and we are presently in the process of procuring the necessary </w:t>
      </w:r>
      <w:r w:rsidR="00B65E21">
        <w:rPr>
          <w:rFonts w:ascii="Tahoma" w:hAnsi="Tahoma" w:cs="Tahoma"/>
          <w:sz w:val="25"/>
          <w:szCs w:val="25"/>
        </w:rPr>
        <w:t>equipment.</w:t>
      </w:r>
    </w:p>
    <w:p w14:paraId="50115640" w14:textId="77777777" w:rsidR="00B65E21" w:rsidRPr="00B65E21" w:rsidRDefault="006449AD" w:rsidP="00B65E21">
      <w:pPr>
        <w:spacing w:line="276" w:lineRule="auto"/>
        <w:ind w:left="-900"/>
        <w:jc w:val="both"/>
        <w:rPr>
          <w:rFonts w:ascii="Tahoma" w:hAnsi="Tahoma" w:cs="Tahoma"/>
          <w:sz w:val="25"/>
          <w:szCs w:val="25"/>
        </w:rPr>
      </w:pPr>
      <w:r w:rsidRPr="006449AD">
        <w:rPr>
          <w:rFonts w:ascii="Tahoma" w:hAnsi="Tahoma" w:cs="Tahoma"/>
          <w:sz w:val="25"/>
          <w:szCs w:val="25"/>
        </w:rPr>
        <w:t xml:space="preserve">However, owing to certain unforeseen circumstances, the required equipment is currently unavailable, which may otherwise delay the commencement of practical classes. To mitigate this, we kindly seek your permission to utilize your institution's facilities to conduct these practical classes for our students. </w:t>
      </w:r>
      <w:r w:rsidR="00B65E21" w:rsidRPr="00B65E21">
        <w:rPr>
          <w:rFonts w:ascii="Tahoma" w:hAnsi="Tahoma" w:cs="Tahoma"/>
          <w:sz w:val="25"/>
          <w:szCs w:val="25"/>
        </w:rPr>
        <w:t>We would greatly appreciate it if you could suggest dates and timings that are convenient to your institution, allowing us to align our schedule accordingly and ensure minimal disruption to your operations.</w:t>
      </w:r>
    </w:p>
    <w:p w14:paraId="404A6E50" w14:textId="4426AF04" w:rsidR="006449AD" w:rsidRPr="006449AD" w:rsidRDefault="006449AD" w:rsidP="00B65E21">
      <w:pPr>
        <w:spacing w:line="276" w:lineRule="auto"/>
        <w:ind w:left="-900"/>
        <w:jc w:val="both"/>
        <w:rPr>
          <w:rFonts w:ascii="Tahoma" w:hAnsi="Tahoma" w:cs="Tahoma"/>
          <w:sz w:val="25"/>
          <w:szCs w:val="25"/>
        </w:rPr>
      </w:pPr>
      <w:r w:rsidRPr="006449AD">
        <w:rPr>
          <w:rFonts w:ascii="Tahoma" w:hAnsi="Tahoma" w:cs="Tahoma"/>
          <w:sz w:val="25"/>
          <w:szCs w:val="25"/>
        </w:rPr>
        <w:t>We firmly believe this arrangement is essential to uphold the quality of education for our students. Practical classes form a cornerstone of the MLT program, offering invaluable hands-on experience that bridges theoretical knowledge with real-world application. Your cooperation in this matter will greatly contribute to their academic and professional development.</w:t>
      </w:r>
    </w:p>
    <w:p w14:paraId="0276D872" w14:textId="77777777" w:rsidR="006449AD" w:rsidRPr="006449AD" w:rsidRDefault="006449AD" w:rsidP="00B65E21">
      <w:pPr>
        <w:spacing w:line="276" w:lineRule="auto"/>
        <w:ind w:left="-900"/>
        <w:jc w:val="both"/>
        <w:rPr>
          <w:rFonts w:ascii="Tahoma" w:hAnsi="Tahoma" w:cs="Tahoma"/>
          <w:sz w:val="25"/>
          <w:szCs w:val="25"/>
        </w:rPr>
      </w:pPr>
      <w:r w:rsidRPr="006449AD">
        <w:rPr>
          <w:rFonts w:ascii="Tahoma" w:hAnsi="Tahoma" w:cs="Tahoma"/>
          <w:sz w:val="25"/>
          <w:szCs w:val="25"/>
        </w:rPr>
        <w:t>We eagerly await your prompt approval and are available for any further discussions to facilitate this request. Thank you for your understanding and support.</w:t>
      </w:r>
    </w:p>
    <w:p w14:paraId="150F3CB0" w14:textId="75337411" w:rsidR="00A0748B" w:rsidRPr="00644272" w:rsidRDefault="00A0748B" w:rsidP="00025187">
      <w:pPr>
        <w:spacing w:line="360" w:lineRule="auto"/>
        <w:ind w:left="-900"/>
        <w:jc w:val="both"/>
        <w:rPr>
          <w:rFonts w:ascii="Tahoma" w:hAnsi="Tahoma" w:cs="Tahoma"/>
          <w:sz w:val="25"/>
          <w:szCs w:val="25"/>
        </w:rPr>
      </w:pPr>
    </w:p>
    <w:p w14:paraId="4645E4D7" w14:textId="0A4246D4" w:rsidR="00025187"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 xml:space="preserve">Yours </w:t>
      </w:r>
      <w:r w:rsidR="00025187" w:rsidRPr="00644272">
        <w:rPr>
          <w:rFonts w:ascii="Tahoma" w:hAnsi="Tahoma" w:cs="Tahoma"/>
          <w:sz w:val="25"/>
          <w:szCs w:val="25"/>
        </w:rPr>
        <w:t>Faithfully</w:t>
      </w:r>
    </w:p>
    <w:p w14:paraId="2C7BCDA4" w14:textId="77777777" w:rsidR="00025187" w:rsidRPr="00644272" w:rsidRDefault="00025187" w:rsidP="00B65E21">
      <w:pPr>
        <w:ind w:left="-900"/>
        <w:jc w:val="center"/>
        <w:rPr>
          <w:rFonts w:ascii="Tahoma" w:hAnsi="Tahoma" w:cs="Tahoma"/>
          <w:sz w:val="25"/>
          <w:szCs w:val="25"/>
        </w:rPr>
      </w:pPr>
    </w:p>
    <w:p w14:paraId="34AEF0F8" w14:textId="77777777" w:rsidR="00A0748B" w:rsidRPr="00644272" w:rsidRDefault="00A0748B" w:rsidP="00B65E21">
      <w:pPr>
        <w:ind w:left="-900"/>
        <w:jc w:val="center"/>
        <w:rPr>
          <w:rFonts w:ascii="Tahoma" w:hAnsi="Tahoma" w:cs="Tahoma"/>
          <w:sz w:val="25"/>
          <w:szCs w:val="25"/>
        </w:rPr>
      </w:pPr>
    </w:p>
    <w:p w14:paraId="618997C1" w14:textId="6FF15759" w:rsidR="00A0748B"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Principal</w:t>
      </w:r>
    </w:p>
    <w:p w14:paraId="768FAB70" w14:textId="093B51B1" w:rsidR="00A0748B"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Kashmir Government Polytechnic College</w:t>
      </w:r>
    </w:p>
    <w:p w14:paraId="43979C7F" w14:textId="04BA5170" w:rsidR="00A0748B"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Srinagar</w:t>
      </w:r>
    </w:p>
    <w:p w14:paraId="1DDD3397" w14:textId="77777777" w:rsidR="00025187" w:rsidRPr="00644272" w:rsidRDefault="00025187" w:rsidP="00025187">
      <w:pPr>
        <w:ind w:left="-900"/>
        <w:jc w:val="both"/>
        <w:rPr>
          <w:rFonts w:ascii="Tahoma" w:hAnsi="Tahoma" w:cs="Tahoma"/>
          <w:sz w:val="25"/>
          <w:szCs w:val="25"/>
        </w:rPr>
      </w:pPr>
    </w:p>
    <w:p w14:paraId="3D75580F" w14:textId="77777777" w:rsidR="00F13EBE" w:rsidRPr="00644272" w:rsidRDefault="00A0748B" w:rsidP="00025187">
      <w:pPr>
        <w:ind w:left="-900"/>
        <w:jc w:val="both"/>
        <w:rPr>
          <w:rFonts w:ascii="Tahoma" w:hAnsi="Tahoma" w:cs="Tahoma"/>
          <w:sz w:val="25"/>
          <w:szCs w:val="25"/>
        </w:rPr>
      </w:pPr>
      <w:r w:rsidRPr="00644272">
        <w:rPr>
          <w:rFonts w:ascii="Tahoma" w:hAnsi="Tahoma" w:cs="Tahoma"/>
          <w:sz w:val="25"/>
          <w:szCs w:val="25"/>
        </w:rPr>
        <w:t xml:space="preserve"> </w:t>
      </w:r>
    </w:p>
    <w:p w14:paraId="29E5D8D5" w14:textId="00597A51" w:rsidR="00686577" w:rsidRPr="00425DCF" w:rsidRDefault="00A0748B" w:rsidP="00686577">
      <w:pPr>
        <w:ind w:left="-900"/>
        <w:jc w:val="both"/>
        <w:rPr>
          <w:rFonts w:ascii="Tahoma" w:hAnsi="Tahoma" w:cs="Tahoma"/>
          <w:b/>
          <w:bCs/>
          <w:sz w:val="25"/>
          <w:szCs w:val="25"/>
        </w:rPr>
      </w:pPr>
      <w:r w:rsidRPr="00425DCF">
        <w:rPr>
          <w:rFonts w:ascii="Tahoma" w:hAnsi="Tahoma" w:cs="Tahoma"/>
          <w:b/>
          <w:bCs/>
          <w:sz w:val="25"/>
          <w:szCs w:val="25"/>
        </w:rPr>
        <w:t>Copy to the:</w:t>
      </w:r>
    </w:p>
    <w:p w14:paraId="149D9A64" w14:textId="006D4A19" w:rsidR="00A0748B" w:rsidRPr="00644272" w:rsidRDefault="00A0748B" w:rsidP="00DF5082">
      <w:pPr>
        <w:ind w:left="-900"/>
        <w:jc w:val="both"/>
        <w:rPr>
          <w:rFonts w:ascii="Tahoma" w:hAnsi="Tahoma" w:cs="Tahoma"/>
          <w:sz w:val="25"/>
          <w:szCs w:val="25"/>
        </w:rPr>
      </w:pPr>
      <w:r w:rsidRPr="00644272">
        <w:rPr>
          <w:rFonts w:ascii="Tahoma" w:hAnsi="Tahoma" w:cs="Tahoma"/>
          <w:sz w:val="25"/>
          <w:szCs w:val="25"/>
        </w:rPr>
        <w:t>1.</w:t>
      </w:r>
      <w:r w:rsidRPr="00644272">
        <w:rPr>
          <w:rFonts w:ascii="Tahoma" w:hAnsi="Tahoma" w:cs="Tahoma"/>
          <w:sz w:val="25"/>
          <w:szCs w:val="25"/>
        </w:rPr>
        <w:tab/>
      </w:r>
      <w:r w:rsidR="00025187" w:rsidRPr="00644272">
        <w:rPr>
          <w:rFonts w:ascii="Tahoma" w:hAnsi="Tahoma" w:cs="Tahoma"/>
          <w:sz w:val="25"/>
          <w:szCs w:val="25"/>
        </w:rPr>
        <w:t xml:space="preserve">Incharge, Medical Lab Technology </w:t>
      </w:r>
      <w:r w:rsidRPr="00644272">
        <w:rPr>
          <w:rFonts w:ascii="Tahoma" w:hAnsi="Tahoma" w:cs="Tahoma"/>
          <w:sz w:val="25"/>
          <w:szCs w:val="25"/>
        </w:rPr>
        <w:t>for information and necessary action.</w:t>
      </w:r>
    </w:p>
    <w:p w14:paraId="6D3FFD54" w14:textId="097591DC" w:rsidR="00982DBF" w:rsidRPr="00644272" w:rsidRDefault="00982DBF" w:rsidP="00025187">
      <w:pPr>
        <w:ind w:left="-900"/>
        <w:jc w:val="both"/>
        <w:rPr>
          <w:rFonts w:ascii="Tahoma" w:hAnsi="Tahoma" w:cs="Tahoma"/>
          <w:sz w:val="25"/>
          <w:szCs w:val="25"/>
        </w:rPr>
      </w:pPr>
    </w:p>
    <w:sectPr w:rsidR="00982DBF" w:rsidRPr="00644272" w:rsidSect="00425DCF">
      <w:headerReference w:type="default" r:id="rId7"/>
      <w:footerReference w:type="default" r:id="rId8"/>
      <w:pgSz w:w="11906" w:h="16838"/>
      <w:pgMar w:top="90" w:right="1016" w:bottom="1440" w:left="1800" w:header="1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48AD6" w14:textId="77777777" w:rsidR="001547F1" w:rsidRDefault="001547F1">
      <w:r>
        <w:separator/>
      </w:r>
    </w:p>
  </w:endnote>
  <w:endnote w:type="continuationSeparator" w:id="0">
    <w:p w14:paraId="1656C1C7" w14:textId="77777777" w:rsidR="001547F1" w:rsidRDefault="00154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A264" w14:textId="77777777" w:rsidR="001547F1" w:rsidRDefault="001547F1">
      <w:r>
        <w:separator/>
      </w:r>
    </w:p>
  </w:footnote>
  <w:footnote w:type="continuationSeparator" w:id="0">
    <w:p w14:paraId="4BEEC23D" w14:textId="77777777" w:rsidR="001547F1" w:rsidRDefault="00154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D17F" w14:textId="77777777" w:rsidR="008C17F8" w:rsidRDefault="008C17F8" w:rsidP="008C17F8">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3826D47E" wp14:editId="0A766301">
          <wp:simplePos x="0" y="0"/>
          <wp:positionH relativeFrom="column">
            <wp:posOffset>-514350</wp:posOffset>
          </wp:positionH>
          <wp:positionV relativeFrom="page">
            <wp:posOffset>513715</wp:posOffset>
          </wp:positionV>
          <wp:extent cx="742950" cy="719455"/>
          <wp:effectExtent l="0" t="0" r="0" b="4445"/>
          <wp:wrapTight wrapText="bothSides">
            <wp:wrapPolygon edited="0">
              <wp:start x="0" y="0"/>
              <wp:lineTo x="0" y="21162"/>
              <wp:lineTo x="21046" y="21162"/>
              <wp:lineTo x="21046" y="0"/>
              <wp:lineTo x="0" y="0"/>
            </wp:wrapPolygon>
          </wp:wrapTight>
          <wp:docPr id="1253630258" name="Picture 125363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2950"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543E4FDD" w14:textId="77777777" w:rsidR="008C17F8" w:rsidRDefault="008C17F8" w:rsidP="008C17F8">
    <w:pPr>
      <w:jc w:val="right"/>
      <w:rPr>
        <w:rFonts w:ascii="Century Gothic" w:eastAsia="Calibri" w:hAnsi="Century Gothic"/>
        <w:sz w:val="16"/>
        <w:szCs w:val="16"/>
      </w:rPr>
    </w:pPr>
  </w:p>
  <w:p w14:paraId="616C5558" w14:textId="65BF462E" w:rsidR="008C17F8" w:rsidRDefault="008C17F8" w:rsidP="008C17F8">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14130124" w14:textId="10724A91" w:rsidR="008C17F8" w:rsidRDefault="008C17F8" w:rsidP="008C17F8">
    <w:pPr>
      <w:jc w:val="right"/>
      <w:rPr>
        <w:rFonts w:ascii="Century Gothic" w:eastAsia="Calibri" w:hAnsi="Century Gothic"/>
        <w:color w:val="FFFFFF"/>
        <w:sz w:val="16"/>
        <w:szCs w:val="16"/>
      </w:rPr>
    </w:pPr>
    <w:proofErr w:type="gramStart"/>
    <w:r>
      <w:rPr>
        <w:rFonts w:ascii="Century Gothic" w:eastAsia="Calibri" w:hAnsi="Century Gothic"/>
        <w:sz w:val="16"/>
        <w:szCs w:val="16"/>
      </w:rPr>
      <w:t>Fax::</w:t>
    </w:r>
    <w:proofErr w:type="gramEnd"/>
    <w:r>
      <w:rPr>
        <w:rFonts w:ascii="Century Gothic" w:eastAsia="Calibri" w:hAnsi="Century Gothic"/>
        <w:sz w:val="16"/>
        <w:szCs w:val="16"/>
      </w:rPr>
      <w:t xml:space="preserve"> 0194-2310144</w:t>
    </w:r>
  </w:p>
  <w:p w14:paraId="381F7255" w14:textId="40B391D4" w:rsidR="008C17F8" w:rsidRPr="008C17F8" w:rsidRDefault="008C17F8" w:rsidP="008C17F8">
    <w:pPr>
      <w:ind w:left="720"/>
      <w:contextualSpacing/>
      <w:rPr>
        <w:rFonts w:ascii="Century Gothic" w:eastAsia="Calibri" w:hAnsi="Century Gothic"/>
        <w:b/>
        <w:bCs/>
        <w:sz w:val="23"/>
        <w:szCs w:val="23"/>
      </w:rPr>
    </w:pPr>
    <w:r>
      <w:rPr>
        <w:rFonts w:ascii="Century Gothic" w:eastAsia="Calibri" w:hAnsi="Century Gothic"/>
        <w:b/>
        <w:bCs/>
      </w:rPr>
      <w:t xml:space="preserve">                     </w:t>
    </w:r>
    <w:r w:rsidRPr="008C17F8">
      <w:rPr>
        <w:rFonts w:ascii="Century Gothic" w:eastAsia="Calibri" w:hAnsi="Century Gothic"/>
        <w:b/>
        <w:bCs/>
        <w:sz w:val="23"/>
        <w:szCs w:val="23"/>
      </w:rPr>
      <w:t>OFFICE OF THE PRINCIPAL,</w:t>
    </w:r>
  </w:p>
  <w:p w14:paraId="2971FFD2" w14:textId="4C413E65" w:rsidR="008C17F8" w:rsidRPr="008C17F8" w:rsidRDefault="008C17F8" w:rsidP="008C17F8">
    <w:pPr>
      <w:contextualSpacing/>
      <w:rPr>
        <w:rFonts w:ascii="Century Gothic" w:eastAsia="Calibri" w:hAnsi="Century Gothic"/>
        <w:b/>
        <w:bCs/>
        <w:sz w:val="23"/>
        <w:szCs w:val="23"/>
      </w:rPr>
    </w:pPr>
    <w:r w:rsidRPr="008C17F8">
      <w:rPr>
        <w:rFonts w:ascii="Century Gothic" w:eastAsia="Calibri" w:hAnsi="Century Gothic"/>
        <w:b/>
        <w:bCs/>
        <w:sz w:val="23"/>
        <w:szCs w:val="23"/>
      </w:rPr>
      <w:t xml:space="preserve">     KASHMIR GOVT. POLYTECHNIC, COLLEGE GOGJI BAGH SRINAGAR.</w:t>
    </w:r>
  </w:p>
  <w:p w14:paraId="156FE612" w14:textId="77777777" w:rsidR="008C17F8" w:rsidRDefault="008C17F8" w:rsidP="008C17F8">
    <w:pPr>
      <w:contextualSpacing/>
      <w:jc w:val="center"/>
      <w:rPr>
        <w:sz w:val="20"/>
        <w:szCs w:val="20"/>
      </w:rPr>
    </w:pPr>
    <w:hyperlink r:id="rId2" w:history="1">
      <w:r w:rsidRPr="005430B4">
        <w:rPr>
          <w:rStyle w:val="Hyperlink"/>
          <w:rFonts w:ascii="Century Gothic" w:hAnsi="Century Gothic" w:cs="Calibri"/>
          <w:sz w:val="20"/>
          <w:szCs w:val="20"/>
        </w:rPr>
        <w:t>http://www.kgpsrinagar.Edu.in.</w:t>
      </w:r>
    </w:hyperlink>
  </w:p>
  <w:p w14:paraId="06EFF119" w14:textId="72BA39F2" w:rsidR="0044478E" w:rsidRPr="008C17F8" w:rsidRDefault="00490BB9" w:rsidP="00490BB9">
    <w:pPr>
      <w:rPr>
        <w:sz w:val="20"/>
        <w:szCs w:val="20"/>
      </w:rPr>
    </w:pPr>
    <w:r>
      <w:rPr>
        <w:sz w:val="20"/>
        <w:szCs w:val="20"/>
      </w:rPr>
      <w:t xml:space="preserve">                            </w:t>
    </w:r>
    <w:r w:rsidR="008C17F8">
      <w:rPr>
        <w:sz w:val="20"/>
        <w:szCs w:val="20"/>
      </w:rPr>
      <w:t xml:space="preserve">Email: </w:t>
    </w:r>
    <w:hyperlink r:id="rId3" w:history="1">
      <w:r w:rsidR="008C17F8">
        <w:rPr>
          <w:rStyle w:val="Hyperlink"/>
          <w:sz w:val="20"/>
          <w:szCs w:val="20"/>
        </w:rPr>
        <w:t>kgpolysgr@rediffmail.com</w:t>
      </w:r>
    </w:hyperlink>
    <w:r>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611208609">
    <w:abstractNumId w:val="9"/>
  </w:num>
  <w:num w:numId="2" w16cid:durableId="124272424">
    <w:abstractNumId w:val="7"/>
  </w:num>
  <w:num w:numId="3" w16cid:durableId="611522414">
    <w:abstractNumId w:val="6"/>
  </w:num>
  <w:num w:numId="4" w16cid:durableId="948439846">
    <w:abstractNumId w:val="5"/>
  </w:num>
  <w:num w:numId="5" w16cid:durableId="207837452">
    <w:abstractNumId w:val="4"/>
  </w:num>
  <w:num w:numId="6" w16cid:durableId="980185354">
    <w:abstractNumId w:val="8"/>
  </w:num>
  <w:num w:numId="7" w16cid:durableId="915937143">
    <w:abstractNumId w:val="3"/>
  </w:num>
  <w:num w:numId="8" w16cid:durableId="906111490">
    <w:abstractNumId w:val="2"/>
  </w:num>
  <w:num w:numId="9" w16cid:durableId="1636637089">
    <w:abstractNumId w:val="1"/>
  </w:num>
  <w:num w:numId="10" w16cid:durableId="39789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25187"/>
    <w:rsid w:val="00035FCC"/>
    <w:rsid w:val="00050A31"/>
    <w:rsid w:val="00055350"/>
    <w:rsid w:val="000716D2"/>
    <w:rsid w:val="00071AAB"/>
    <w:rsid w:val="00082573"/>
    <w:rsid w:val="000B76C4"/>
    <w:rsid w:val="000C5610"/>
    <w:rsid w:val="000E6552"/>
    <w:rsid w:val="000F3A4F"/>
    <w:rsid w:val="000F59AC"/>
    <w:rsid w:val="001364FE"/>
    <w:rsid w:val="001368DD"/>
    <w:rsid w:val="00147DB3"/>
    <w:rsid w:val="001518A5"/>
    <w:rsid w:val="001547F1"/>
    <w:rsid w:val="00170095"/>
    <w:rsid w:val="00170E4F"/>
    <w:rsid w:val="001743F4"/>
    <w:rsid w:val="00187C33"/>
    <w:rsid w:val="001936B7"/>
    <w:rsid w:val="00196AB1"/>
    <w:rsid w:val="001E7EC2"/>
    <w:rsid w:val="00201333"/>
    <w:rsid w:val="00210FA7"/>
    <w:rsid w:val="00216417"/>
    <w:rsid w:val="0026631D"/>
    <w:rsid w:val="002C088A"/>
    <w:rsid w:val="002C2F53"/>
    <w:rsid w:val="002E6B7A"/>
    <w:rsid w:val="0033518C"/>
    <w:rsid w:val="003437C2"/>
    <w:rsid w:val="00377186"/>
    <w:rsid w:val="003A1C03"/>
    <w:rsid w:val="003F5B25"/>
    <w:rsid w:val="00414627"/>
    <w:rsid w:val="00425D63"/>
    <w:rsid w:val="00425DCF"/>
    <w:rsid w:val="0044478E"/>
    <w:rsid w:val="004643D8"/>
    <w:rsid w:val="004829B1"/>
    <w:rsid w:val="00490BB9"/>
    <w:rsid w:val="00497C24"/>
    <w:rsid w:val="004C7BA5"/>
    <w:rsid w:val="004E7628"/>
    <w:rsid w:val="004F3334"/>
    <w:rsid w:val="004F48F2"/>
    <w:rsid w:val="00507200"/>
    <w:rsid w:val="005149B1"/>
    <w:rsid w:val="005367F4"/>
    <w:rsid w:val="005647F2"/>
    <w:rsid w:val="005662D1"/>
    <w:rsid w:val="00573A09"/>
    <w:rsid w:val="00573FAA"/>
    <w:rsid w:val="005A4526"/>
    <w:rsid w:val="005C1B16"/>
    <w:rsid w:val="005E53D0"/>
    <w:rsid w:val="005F155B"/>
    <w:rsid w:val="006002EB"/>
    <w:rsid w:val="006128EF"/>
    <w:rsid w:val="006264B4"/>
    <w:rsid w:val="00643033"/>
    <w:rsid w:val="00644272"/>
    <w:rsid w:val="006449AD"/>
    <w:rsid w:val="00644CC3"/>
    <w:rsid w:val="00661468"/>
    <w:rsid w:val="006649F0"/>
    <w:rsid w:val="0067245D"/>
    <w:rsid w:val="0068470E"/>
    <w:rsid w:val="00686577"/>
    <w:rsid w:val="00695DCD"/>
    <w:rsid w:val="006A05CC"/>
    <w:rsid w:val="006A35A7"/>
    <w:rsid w:val="006C4190"/>
    <w:rsid w:val="007152D7"/>
    <w:rsid w:val="00746C14"/>
    <w:rsid w:val="0078386D"/>
    <w:rsid w:val="00786CBE"/>
    <w:rsid w:val="007C2C59"/>
    <w:rsid w:val="00801F23"/>
    <w:rsid w:val="00837632"/>
    <w:rsid w:val="0085640F"/>
    <w:rsid w:val="008567AA"/>
    <w:rsid w:val="00892712"/>
    <w:rsid w:val="008A680A"/>
    <w:rsid w:val="008B0BB0"/>
    <w:rsid w:val="008C17F8"/>
    <w:rsid w:val="008E6C4B"/>
    <w:rsid w:val="008F16F1"/>
    <w:rsid w:val="008F18C0"/>
    <w:rsid w:val="00906CAD"/>
    <w:rsid w:val="00907648"/>
    <w:rsid w:val="00930FDE"/>
    <w:rsid w:val="00982DBF"/>
    <w:rsid w:val="00984C93"/>
    <w:rsid w:val="00987CE1"/>
    <w:rsid w:val="0099405C"/>
    <w:rsid w:val="00994F30"/>
    <w:rsid w:val="009C600F"/>
    <w:rsid w:val="009D3723"/>
    <w:rsid w:val="009E04F2"/>
    <w:rsid w:val="00A03B7B"/>
    <w:rsid w:val="00A0748B"/>
    <w:rsid w:val="00A200C9"/>
    <w:rsid w:val="00A250D5"/>
    <w:rsid w:val="00A32F56"/>
    <w:rsid w:val="00A36028"/>
    <w:rsid w:val="00A77585"/>
    <w:rsid w:val="00A82F54"/>
    <w:rsid w:val="00A91424"/>
    <w:rsid w:val="00AA2C77"/>
    <w:rsid w:val="00AC3FB9"/>
    <w:rsid w:val="00AC702A"/>
    <w:rsid w:val="00AD226F"/>
    <w:rsid w:val="00B13A52"/>
    <w:rsid w:val="00B24CF4"/>
    <w:rsid w:val="00B26993"/>
    <w:rsid w:val="00B4570C"/>
    <w:rsid w:val="00B5208C"/>
    <w:rsid w:val="00B65E21"/>
    <w:rsid w:val="00B74876"/>
    <w:rsid w:val="00BB7485"/>
    <w:rsid w:val="00BB7C2B"/>
    <w:rsid w:val="00BC1664"/>
    <w:rsid w:val="00BC2546"/>
    <w:rsid w:val="00BC3981"/>
    <w:rsid w:val="00C05085"/>
    <w:rsid w:val="00C1593D"/>
    <w:rsid w:val="00C56C7E"/>
    <w:rsid w:val="00C776A4"/>
    <w:rsid w:val="00CA2C6C"/>
    <w:rsid w:val="00CC0600"/>
    <w:rsid w:val="00CC78AC"/>
    <w:rsid w:val="00CF7953"/>
    <w:rsid w:val="00D07232"/>
    <w:rsid w:val="00D10245"/>
    <w:rsid w:val="00D21BDD"/>
    <w:rsid w:val="00D65F07"/>
    <w:rsid w:val="00D92BB7"/>
    <w:rsid w:val="00DC60D9"/>
    <w:rsid w:val="00DC76D2"/>
    <w:rsid w:val="00DD30ED"/>
    <w:rsid w:val="00DF5082"/>
    <w:rsid w:val="00E17F4F"/>
    <w:rsid w:val="00E64C21"/>
    <w:rsid w:val="00EC24C6"/>
    <w:rsid w:val="00EF0537"/>
    <w:rsid w:val="00EF2933"/>
    <w:rsid w:val="00F05146"/>
    <w:rsid w:val="00F1115D"/>
    <w:rsid w:val="00F13EBE"/>
    <w:rsid w:val="00F3513C"/>
    <w:rsid w:val="00F465C5"/>
    <w:rsid w:val="00F5180D"/>
    <w:rsid w:val="00F51B21"/>
    <w:rsid w:val="00F51D87"/>
    <w:rsid w:val="00F74C09"/>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660882031">
      <w:bodyDiv w:val="1"/>
      <w:marLeft w:val="0"/>
      <w:marRight w:val="0"/>
      <w:marTop w:val="0"/>
      <w:marBottom w:val="0"/>
      <w:divBdr>
        <w:top w:val="none" w:sz="0" w:space="0" w:color="auto"/>
        <w:left w:val="none" w:sz="0" w:space="0" w:color="auto"/>
        <w:bottom w:val="none" w:sz="0" w:space="0" w:color="auto"/>
        <w:right w:val="none" w:sz="0" w:space="0" w:color="auto"/>
      </w:divBdr>
    </w:div>
    <w:div w:id="1755127745">
      <w:bodyDiv w:val="1"/>
      <w:marLeft w:val="0"/>
      <w:marRight w:val="0"/>
      <w:marTop w:val="0"/>
      <w:marBottom w:val="0"/>
      <w:divBdr>
        <w:top w:val="none" w:sz="0" w:space="0" w:color="auto"/>
        <w:left w:val="none" w:sz="0" w:space="0" w:color="auto"/>
        <w:bottom w:val="none" w:sz="0" w:space="0" w:color="auto"/>
        <w:right w:val="none" w:sz="0" w:space="0" w:color="auto"/>
      </w:divBdr>
    </w:div>
    <w:div w:id="1869370251">
      <w:bodyDiv w:val="1"/>
      <w:marLeft w:val="0"/>
      <w:marRight w:val="0"/>
      <w:marTop w:val="0"/>
      <w:marBottom w:val="0"/>
      <w:divBdr>
        <w:top w:val="none" w:sz="0" w:space="0" w:color="auto"/>
        <w:left w:val="none" w:sz="0" w:space="0" w:color="auto"/>
        <w:bottom w:val="none" w:sz="0" w:space="0" w:color="auto"/>
        <w:right w:val="none" w:sz="0" w:space="0" w:color="auto"/>
      </w:divBdr>
    </w:div>
    <w:div w:id="2084793755">
      <w:bodyDiv w:val="1"/>
      <w:marLeft w:val="0"/>
      <w:marRight w:val="0"/>
      <w:marTop w:val="0"/>
      <w:marBottom w:val="0"/>
      <w:divBdr>
        <w:top w:val="none" w:sz="0" w:space="0" w:color="auto"/>
        <w:left w:val="none" w:sz="0" w:space="0" w:color="auto"/>
        <w:bottom w:val="none" w:sz="0" w:space="0" w:color="auto"/>
        <w:right w:val="none" w:sz="0" w:space="0" w:color="auto"/>
      </w:divBdr>
    </w:div>
    <w:div w:id="2097626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253</Words>
  <Characters>1556</Characters>
  <Application>Microsoft Office Word</Application>
  <DocSecurity>0</DocSecurity>
  <Lines>40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6</cp:revision>
  <cp:lastPrinted>2025-09-19T05:20:00Z</cp:lastPrinted>
  <dcterms:created xsi:type="dcterms:W3CDTF">2025-09-19T05:11:00Z</dcterms:created>
  <dcterms:modified xsi:type="dcterms:W3CDTF">2025-09-19T05:24:00Z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14a14ce3788199c29738bba02340e5aaab7bbb2de30703d2bdf8c467cdacd480</vt:lpwstr>
  </property>
</Properties>
</file>