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52C61" w14:textId="54380F37" w:rsidR="00F1022A" w:rsidRPr="00133CA1" w:rsidRDefault="00247F81" w:rsidP="00133CA1">
      <w:pPr>
        <w:ind w:hanging="540"/>
        <w:rPr>
          <w:rFonts w:ascii="Tahoma" w:hAnsi="Tahoma" w:cs="Tahoma"/>
          <w:b/>
          <w:bCs/>
          <w:sz w:val="26"/>
          <w:szCs w:val="26"/>
        </w:rPr>
      </w:pPr>
      <w:r w:rsidRPr="00A23EBE">
        <w:rPr>
          <w:rFonts w:ascii="Tahoma" w:hAnsi="Tahoma" w:cs="Tahoma"/>
          <w:b/>
          <w:bCs/>
          <w:sz w:val="26"/>
          <w:szCs w:val="26"/>
        </w:rPr>
        <w:t xml:space="preserve">Sub: </w:t>
      </w:r>
      <w:r w:rsidR="00F1022A" w:rsidRPr="00A23EBE">
        <w:rPr>
          <w:rFonts w:ascii="Tahoma" w:hAnsi="Tahoma" w:cs="Tahoma"/>
          <w:b/>
          <w:bCs/>
          <w:sz w:val="26"/>
          <w:szCs w:val="26"/>
        </w:rPr>
        <w:t>Explanation Regarding MJ23 Results-Submission of Report thereof.</w:t>
      </w:r>
    </w:p>
    <w:p w14:paraId="5CB98E55" w14:textId="2404ECC6" w:rsidR="008A6347" w:rsidRDefault="00F1022A" w:rsidP="00F1022A">
      <w:pPr>
        <w:spacing w:line="340" w:lineRule="atLeast"/>
        <w:ind w:left="-547"/>
        <w:jc w:val="both"/>
        <w:rPr>
          <w:rFonts w:ascii="Tahoma" w:hAnsi="Tahoma" w:cs="Tahoma"/>
          <w:color w:val="1F1F1F"/>
          <w:sz w:val="24"/>
          <w:szCs w:val="24"/>
          <w:shd w:val="clear" w:color="auto" w:fill="FFFFFF"/>
        </w:rPr>
      </w:pP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This letter serves as </w:t>
      </w:r>
      <w:r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an 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>official notice regarding the unacceptable pass percentages below the 50% threshold recorded in the subjects</w:t>
      </w:r>
      <w:r w:rsidR="00A23EBE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 assigned for </w:t>
      </w:r>
      <w:r w:rsidR="005D2517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the 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MJ23 session. These results necessitate immediate investigation and corrective action to ensure the </w:t>
      </w:r>
      <w:r>
        <w:rPr>
          <w:rFonts w:ascii="Tahoma" w:hAnsi="Tahoma" w:cs="Tahoma"/>
          <w:color w:val="1F1F1F"/>
          <w:sz w:val="24"/>
          <w:szCs w:val="24"/>
          <w:shd w:val="clear" w:color="auto" w:fill="FFFFFF"/>
        </w:rPr>
        <w:t>fulfilment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 of our institution's education</w:t>
      </w:r>
      <w:r w:rsidR="005D2517">
        <w:rPr>
          <w:rFonts w:ascii="Tahoma" w:hAnsi="Tahoma" w:cs="Tahoma"/>
          <w:color w:val="1F1F1F"/>
          <w:sz w:val="24"/>
          <w:szCs w:val="24"/>
          <w:shd w:val="clear" w:color="auto" w:fill="FFFFFF"/>
        </w:rPr>
        <w:t>al standards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. </w:t>
      </w:r>
      <w:r w:rsidR="00A23EBE">
        <w:rPr>
          <w:rFonts w:ascii="Tahoma" w:hAnsi="Tahoma" w:cs="Tahoma"/>
          <w:color w:val="1F1F1F"/>
          <w:sz w:val="24"/>
          <w:szCs w:val="24"/>
          <w:shd w:val="clear" w:color="auto" w:fill="FFFFFF"/>
        </w:rPr>
        <w:t>In this connection, a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ll faculty members responsible for the </w:t>
      </w:r>
      <w:r w:rsidR="00A27C45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given 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>subjects</w:t>
      </w:r>
      <w:r w:rsidR="008A6347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 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>are directed to submit a comprehensive written explanation within</w:t>
      </w:r>
      <w:r w:rsidR="00C56412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 </w:t>
      </w:r>
      <w:r w:rsidR="00AD10C5">
        <w:rPr>
          <w:rFonts w:ascii="Tahoma" w:hAnsi="Tahoma" w:cs="Tahoma"/>
          <w:color w:val="1F1F1F"/>
          <w:sz w:val="24"/>
          <w:szCs w:val="24"/>
          <w:shd w:val="clear" w:color="auto" w:fill="FFFFFF"/>
        </w:rPr>
        <w:t>four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 (</w:t>
      </w:r>
      <w:r w:rsidR="00AD10C5">
        <w:rPr>
          <w:rFonts w:ascii="Tahoma" w:hAnsi="Tahoma" w:cs="Tahoma"/>
          <w:color w:val="1F1F1F"/>
          <w:sz w:val="24"/>
          <w:szCs w:val="24"/>
          <w:shd w:val="clear" w:color="auto" w:fill="FFFFFF"/>
        </w:rPr>
        <w:t>4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>) calendar days of the date of this notice.</w:t>
      </w:r>
    </w:p>
    <w:p w14:paraId="1952945E" w14:textId="662BE4AD" w:rsidR="00F1022A" w:rsidRDefault="00F1022A" w:rsidP="00F1022A">
      <w:pPr>
        <w:spacing w:line="340" w:lineRule="atLeast"/>
        <w:ind w:left="-547"/>
        <w:jc w:val="both"/>
        <w:rPr>
          <w:rFonts w:ascii="Tahoma" w:hAnsi="Tahoma" w:cs="Tahoma"/>
          <w:color w:val="1F1F1F"/>
          <w:sz w:val="24"/>
          <w:szCs w:val="24"/>
          <w:shd w:val="clear" w:color="auto" w:fill="FFFFFF"/>
        </w:rPr>
      </w:pP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>Failure to submit a thorough and timely explanation as directed will be considered a breach of professional responsibility and shall result in disciplinary action</w:t>
      </w:r>
      <w:r w:rsidR="00A23EBE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 as per the rules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. </w:t>
      </w:r>
      <w:r w:rsidR="008A6347">
        <w:rPr>
          <w:rFonts w:ascii="Tahoma" w:hAnsi="Tahoma" w:cs="Tahoma"/>
          <w:color w:val="1F1F1F"/>
          <w:sz w:val="24"/>
          <w:szCs w:val="24"/>
          <w:shd w:val="clear" w:color="auto" w:fill="FFFFFF"/>
        </w:rPr>
        <w:t>Relevant d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 xml:space="preserve">etails are </w:t>
      </w:r>
      <w:r>
        <w:rPr>
          <w:rFonts w:ascii="Tahoma" w:hAnsi="Tahoma" w:cs="Tahoma"/>
          <w:color w:val="1F1F1F"/>
          <w:sz w:val="24"/>
          <w:szCs w:val="24"/>
          <w:shd w:val="clear" w:color="auto" w:fill="FFFFFF"/>
        </w:rPr>
        <w:t>g</w:t>
      </w:r>
      <w:r w:rsidRPr="00F1022A">
        <w:rPr>
          <w:rFonts w:ascii="Tahoma" w:hAnsi="Tahoma" w:cs="Tahoma"/>
          <w:color w:val="1F1F1F"/>
          <w:sz w:val="24"/>
          <w:szCs w:val="24"/>
          <w:shd w:val="clear" w:color="auto" w:fill="FFFFFF"/>
        </w:rPr>
        <w:t>iven below:</w:t>
      </w:r>
    </w:p>
    <w:p w14:paraId="789CD034" w14:textId="77777777" w:rsidR="00F1022A" w:rsidRPr="00F1022A" w:rsidRDefault="00F1022A" w:rsidP="00F1022A">
      <w:pPr>
        <w:spacing w:line="340" w:lineRule="atLeast"/>
        <w:ind w:left="-547"/>
        <w:jc w:val="both"/>
        <w:rPr>
          <w:rFonts w:ascii="Tahoma" w:hAnsi="Tahoma" w:cs="Tahoma"/>
          <w:b/>
          <w:bCs/>
          <w:sz w:val="25"/>
          <w:szCs w:val="25"/>
        </w:rPr>
      </w:pPr>
    </w:p>
    <w:tbl>
      <w:tblPr>
        <w:tblW w:w="0" w:type="auto"/>
        <w:tblInd w:w="-352" w:type="dxa"/>
        <w:tblLook w:val="04A0" w:firstRow="1" w:lastRow="0" w:firstColumn="1" w:lastColumn="0" w:noHBand="0" w:noVBand="1"/>
      </w:tblPr>
      <w:tblGrid>
        <w:gridCol w:w="642"/>
        <w:gridCol w:w="610"/>
        <w:gridCol w:w="2351"/>
        <w:gridCol w:w="3486"/>
        <w:gridCol w:w="1314"/>
        <w:gridCol w:w="1659"/>
      </w:tblGrid>
      <w:tr w:rsidR="00113F5A" w:rsidRPr="00113F5A" w14:paraId="2B3EA446" w14:textId="77777777" w:rsidTr="00113F5A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24768626" w14:textId="77777777" w:rsidR="00113F5A" w:rsidRPr="00113F5A" w:rsidRDefault="00113F5A" w:rsidP="00113F5A">
            <w:pPr>
              <w:jc w:val="center"/>
              <w:rPr>
                <w:rFonts w:cs="Calibri"/>
                <w:b/>
                <w:bCs/>
                <w:color w:val="000000"/>
              </w:rPr>
            </w:pPr>
            <w:proofErr w:type="gramStart"/>
            <w:r w:rsidRPr="00113F5A">
              <w:rPr>
                <w:rFonts w:cs="Calibri"/>
                <w:b/>
                <w:bCs/>
                <w:color w:val="000000"/>
              </w:rPr>
              <w:t>S.No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7205178C" w14:textId="77777777" w:rsidR="00113F5A" w:rsidRPr="00113F5A" w:rsidRDefault="00113F5A" w:rsidP="00113F5A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113F5A">
              <w:rPr>
                <w:rFonts w:cs="Calibri"/>
                <w:b/>
                <w:bCs/>
                <w:color w:val="000000"/>
              </w:rPr>
              <w:t>Sem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48655B75" w14:textId="77777777" w:rsidR="00113F5A" w:rsidRPr="00113F5A" w:rsidRDefault="00113F5A" w:rsidP="00113F5A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113F5A">
              <w:rPr>
                <w:rFonts w:cs="Calibri"/>
                <w:b/>
                <w:bCs/>
                <w:color w:val="000000"/>
              </w:rPr>
              <w:t>Branch</w:t>
            </w:r>
          </w:p>
        </w:tc>
        <w:tc>
          <w:tcPr>
            <w:tcW w:w="34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73726C3F" w14:textId="77777777" w:rsidR="00113F5A" w:rsidRPr="00113F5A" w:rsidRDefault="00113F5A" w:rsidP="00113F5A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113F5A">
              <w:rPr>
                <w:rFonts w:cs="Calibri"/>
                <w:b/>
                <w:bCs/>
                <w:color w:val="000000"/>
              </w:rPr>
              <w:t>Subject Name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7AF9770" w14:textId="77777777" w:rsidR="00113F5A" w:rsidRPr="00113F5A" w:rsidRDefault="00113F5A" w:rsidP="00113F5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13F5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Faculty Incharge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7651628D" w14:textId="77777777" w:rsidR="00113F5A" w:rsidRPr="00113F5A" w:rsidRDefault="00113F5A" w:rsidP="00113F5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13F5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Faculty Designation</w:t>
            </w:r>
          </w:p>
        </w:tc>
      </w:tr>
      <w:tr w:rsidR="00113F5A" w:rsidRPr="00113F5A" w14:paraId="4CF6479F" w14:textId="77777777" w:rsidTr="00113F5A">
        <w:trPr>
          <w:trHeight w:val="66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30DE62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D01DFB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1B11DB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Automobile Engineering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88D926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Generic Skills Entrepreneurship Development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FF516F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proofErr w:type="spellStart"/>
            <w:r w:rsidRPr="00113F5A">
              <w:rPr>
                <w:rFonts w:cs="Calibri"/>
                <w:color w:val="000000"/>
              </w:rPr>
              <w:t>Shiekh</w:t>
            </w:r>
            <w:proofErr w:type="spellEnd"/>
            <w:r w:rsidRPr="00113F5A">
              <w:rPr>
                <w:rFonts w:cs="Calibri"/>
                <w:color w:val="000000"/>
              </w:rPr>
              <w:t xml:space="preserve"> Azad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E3E5DF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Guest lecturer</w:t>
            </w:r>
          </w:p>
        </w:tc>
      </w:tr>
      <w:tr w:rsidR="00113F5A" w:rsidRPr="00113F5A" w14:paraId="26BE58BC" w14:textId="77777777" w:rsidTr="00113F5A">
        <w:trPr>
          <w:trHeight w:val="37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266DAA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49D080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D08BC0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Electrical Engineering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8E2901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Basic Electronics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C7E68E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Younis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E48B3C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Lecturer-I</w:t>
            </w:r>
          </w:p>
        </w:tc>
      </w:tr>
      <w:tr w:rsidR="00113F5A" w:rsidRPr="00113F5A" w14:paraId="6D2436DC" w14:textId="77777777" w:rsidTr="00113F5A">
        <w:trPr>
          <w:trHeight w:val="61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5EF943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8D7ECB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460A8A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Electrical Engineering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0F0CF9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Generic Skills Entrepreneurship Development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71992E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proofErr w:type="spellStart"/>
            <w:r w:rsidRPr="00113F5A">
              <w:rPr>
                <w:rFonts w:cs="Calibri"/>
                <w:color w:val="000000"/>
              </w:rPr>
              <w:t>Nowsheeba</w:t>
            </w:r>
            <w:proofErr w:type="spellEnd"/>
            <w:r w:rsidRPr="00113F5A">
              <w:rPr>
                <w:rFonts w:cs="Calibri"/>
                <w:color w:val="000000"/>
              </w:rPr>
              <w:t xml:space="preserve"> Shah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0E42C3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Lecturer A/A</w:t>
            </w:r>
          </w:p>
        </w:tc>
      </w:tr>
      <w:tr w:rsidR="00113F5A" w:rsidRPr="00113F5A" w14:paraId="74D80436" w14:textId="77777777" w:rsidTr="00113F5A">
        <w:trPr>
          <w:trHeight w:val="40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599839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3197C1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9780CF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Information Technology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3559CC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Microprocessor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C29D5B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Sameera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1B9962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Lecturer-I</w:t>
            </w:r>
          </w:p>
        </w:tc>
      </w:tr>
      <w:tr w:rsidR="00113F5A" w:rsidRPr="00113F5A" w14:paraId="53212097" w14:textId="77777777" w:rsidTr="00113F5A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2693FD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081ADD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FB74D6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Automobile Engineering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BE2CCF" w14:textId="277515EE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Chassis,</w:t>
            </w:r>
            <w:r w:rsidR="00E26086">
              <w:rPr>
                <w:rFonts w:cs="Calibri"/>
                <w:color w:val="000000"/>
              </w:rPr>
              <w:t xml:space="preserve"> </w:t>
            </w:r>
            <w:r w:rsidRPr="00113F5A">
              <w:rPr>
                <w:rFonts w:cs="Calibri"/>
                <w:color w:val="000000"/>
              </w:rPr>
              <w:t xml:space="preserve">Body </w:t>
            </w:r>
            <w:proofErr w:type="gramStart"/>
            <w:r w:rsidRPr="00113F5A">
              <w:rPr>
                <w:rFonts w:cs="Calibri"/>
                <w:color w:val="000000"/>
              </w:rPr>
              <w:t>And</w:t>
            </w:r>
            <w:proofErr w:type="gramEnd"/>
            <w:r w:rsidRPr="00113F5A">
              <w:rPr>
                <w:rFonts w:cs="Calibri"/>
                <w:color w:val="000000"/>
              </w:rPr>
              <w:t xml:space="preserve"> Transmission-I</w:t>
            </w:r>
            <w:r w:rsidR="00E26086">
              <w:rPr>
                <w:rFonts w:cs="Calibri"/>
                <w:color w:val="000000"/>
              </w:rPr>
              <w:t>I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C9A65E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Azad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001B39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Guest lecturer</w:t>
            </w:r>
          </w:p>
        </w:tc>
      </w:tr>
      <w:tr w:rsidR="00113F5A" w:rsidRPr="00113F5A" w14:paraId="6E13B658" w14:textId="77777777" w:rsidTr="00113F5A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EC1440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D1BB75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115A09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Electrical Engineering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B7DFA4" w14:textId="7EA9ECC9" w:rsidR="00113F5A" w:rsidRPr="00113F5A" w:rsidRDefault="00E26086" w:rsidP="00113F5A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Electrical</w:t>
            </w:r>
            <w:r w:rsidR="00113F5A" w:rsidRPr="00113F5A">
              <w:rPr>
                <w:rFonts w:cs="Calibri"/>
                <w:color w:val="000000"/>
              </w:rPr>
              <w:t xml:space="preserve"> Measuring Instruments </w:t>
            </w:r>
            <w:proofErr w:type="gramStart"/>
            <w:r w:rsidR="00113F5A" w:rsidRPr="00113F5A">
              <w:rPr>
                <w:rFonts w:cs="Calibri"/>
                <w:color w:val="000000"/>
              </w:rPr>
              <w:t>And</w:t>
            </w:r>
            <w:proofErr w:type="gramEnd"/>
            <w:r w:rsidR="00113F5A" w:rsidRPr="00113F5A">
              <w:rPr>
                <w:rFonts w:cs="Calibri"/>
                <w:color w:val="000000"/>
              </w:rPr>
              <w:t xml:space="preserve"> Instrumentation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0B5E49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proofErr w:type="spellStart"/>
            <w:r w:rsidRPr="00113F5A">
              <w:rPr>
                <w:rFonts w:cs="Calibri"/>
                <w:color w:val="000000"/>
              </w:rPr>
              <w:t>Sheliya</w:t>
            </w:r>
            <w:proofErr w:type="spellEnd"/>
            <w:r w:rsidRPr="00113F5A">
              <w:rPr>
                <w:rFonts w:cs="Calibri"/>
                <w:color w:val="000000"/>
              </w:rPr>
              <w:t xml:space="preserve"> Shabir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2CE9D6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Guest Lecturer</w:t>
            </w:r>
          </w:p>
        </w:tc>
      </w:tr>
      <w:tr w:rsidR="00113F5A" w:rsidRPr="00113F5A" w14:paraId="1D0078F0" w14:textId="77777777" w:rsidTr="00113F5A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4734B3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BD6BB4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D9A677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Leather Technology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D40769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 xml:space="preserve">Leather Biotechnology </w:t>
            </w:r>
            <w:proofErr w:type="gramStart"/>
            <w:r w:rsidRPr="00113F5A">
              <w:rPr>
                <w:rFonts w:cs="Calibri"/>
                <w:color w:val="000000"/>
              </w:rPr>
              <w:t>And</w:t>
            </w:r>
            <w:proofErr w:type="gramEnd"/>
            <w:r w:rsidRPr="00113F5A">
              <w:rPr>
                <w:rFonts w:cs="Calibri"/>
                <w:color w:val="000000"/>
              </w:rPr>
              <w:t xml:space="preserve"> Microbiology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2D1B5D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Sheeraz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7F9EEB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Lecturer-I</w:t>
            </w:r>
          </w:p>
        </w:tc>
      </w:tr>
      <w:tr w:rsidR="00113F5A" w:rsidRPr="00113F5A" w14:paraId="5F2C2811" w14:textId="77777777" w:rsidTr="00113F5A">
        <w:trPr>
          <w:trHeight w:val="36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2C4151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D287C2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AEF451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Automobile Engineering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DFB546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Applied Mechanics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39FCD8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proofErr w:type="gramStart"/>
            <w:r w:rsidRPr="00113F5A">
              <w:rPr>
                <w:rFonts w:cs="Calibri"/>
                <w:color w:val="000000"/>
              </w:rPr>
              <w:t>Naveed  Shafiq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A5D012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Guest lecturer</w:t>
            </w:r>
          </w:p>
        </w:tc>
      </w:tr>
      <w:tr w:rsidR="00113F5A" w:rsidRPr="00113F5A" w14:paraId="3C63901C" w14:textId="77777777" w:rsidTr="00113F5A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09F2BC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B1F8FA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A97121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Electronics and Communication Engineering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65BE73" w14:textId="0BD17AA6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 xml:space="preserve">Fundamentals </w:t>
            </w:r>
            <w:r w:rsidR="00E26086">
              <w:rPr>
                <w:rFonts w:cs="Calibri"/>
                <w:color w:val="000000"/>
              </w:rPr>
              <w:t>o</w:t>
            </w:r>
            <w:r w:rsidRPr="00113F5A">
              <w:rPr>
                <w:rFonts w:cs="Calibri"/>
                <w:color w:val="000000"/>
              </w:rPr>
              <w:t>f Electronics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483C35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Abdul Wahid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3AB5F6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Guest Lecturer</w:t>
            </w:r>
          </w:p>
        </w:tc>
      </w:tr>
      <w:tr w:rsidR="00113F5A" w:rsidRPr="00113F5A" w14:paraId="2039DF3A" w14:textId="77777777" w:rsidTr="00113F5A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9C51AC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F6029C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CEED51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Automobile Engineering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7323AD" w14:textId="67DF82D3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Auto Engines-I</w:t>
            </w:r>
            <w:r>
              <w:rPr>
                <w:rFonts w:cs="Calibri"/>
                <w:color w:val="000000"/>
              </w:rPr>
              <w:t>I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2C893A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Mohammad Asif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9946B1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Demonstrator</w:t>
            </w:r>
          </w:p>
        </w:tc>
      </w:tr>
      <w:tr w:rsidR="00113F5A" w:rsidRPr="00113F5A" w14:paraId="0055F4FC" w14:textId="77777777" w:rsidTr="00113F5A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356F56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FD2A16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443A6D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Leather Technology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82366C" w14:textId="25154BDC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Applied Mathematics-I</w:t>
            </w:r>
            <w:r>
              <w:rPr>
                <w:rFonts w:cs="Calibri"/>
                <w:color w:val="000000"/>
              </w:rPr>
              <w:t>I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6EAA5E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proofErr w:type="spellStart"/>
            <w:r w:rsidRPr="00113F5A">
              <w:rPr>
                <w:rFonts w:cs="Calibri"/>
                <w:color w:val="000000"/>
              </w:rPr>
              <w:t>Fayaz</w:t>
            </w:r>
            <w:proofErr w:type="spellEnd"/>
            <w:r w:rsidRPr="00113F5A">
              <w:rPr>
                <w:rFonts w:cs="Calibri"/>
                <w:color w:val="000000"/>
              </w:rPr>
              <w:t xml:space="preserve"> Rasool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8ACFE1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Guest Lecturer</w:t>
            </w:r>
          </w:p>
        </w:tc>
      </w:tr>
      <w:tr w:rsidR="00113F5A" w:rsidRPr="00113F5A" w14:paraId="33E79CE0" w14:textId="77777777" w:rsidTr="00113F5A">
        <w:trPr>
          <w:trHeight w:val="57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A41FF7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6B3E51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428DC2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Information Technology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450744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Object Oriented Programming Using C++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34B9F5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proofErr w:type="spellStart"/>
            <w:r w:rsidRPr="00113F5A">
              <w:rPr>
                <w:rFonts w:cs="Calibri"/>
                <w:color w:val="000000"/>
              </w:rPr>
              <w:t>Uzma</w:t>
            </w:r>
            <w:proofErr w:type="spellEnd"/>
            <w:r w:rsidRPr="00113F5A"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CEC851" w14:textId="77777777" w:rsidR="00113F5A" w:rsidRPr="00113F5A" w:rsidRDefault="00113F5A" w:rsidP="00113F5A">
            <w:pPr>
              <w:jc w:val="center"/>
              <w:rPr>
                <w:rFonts w:cs="Calibri"/>
                <w:color w:val="000000"/>
              </w:rPr>
            </w:pPr>
            <w:r w:rsidRPr="00113F5A">
              <w:rPr>
                <w:rFonts w:cs="Calibri"/>
                <w:color w:val="000000"/>
              </w:rPr>
              <w:t>Guest Lecturer</w:t>
            </w:r>
          </w:p>
        </w:tc>
      </w:tr>
    </w:tbl>
    <w:p w14:paraId="290D18F6" w14:textId="77777777" w:rsidR="00575B9A" w:rsidRDefault="00575B9A" w:rsidP="00F1022A">
      <w:pPr>
        <w:ind w:left="-540"/>
        <w:rPr>
          <w:rFonts w:ascii="Tahoma" w:hAnsi="Tahoma" w:cs="Tahoma"/>
          <w:color w:val="1F1F1F"/>
          <w:shd w:val="clear" w:color="auto" w:fill="FFFFFF"/>
        </w:rPr>
      </w:pPr>
    </w:p>
    <w:p w14:paraId="505CC23E" w14:textId="6A931EAF" w:rsidR="00F1022A" w:rsidRDefault="00F1022A" w:rsidP="00F1022A">
      <w:pPr>
        <w:ind w:left="-540"/>
        <w:rPr>
          <w:rFonts w:ascii="Tahoma" w:hAnsi="Tahoma" w:cs="Tahoma"/>
          <w:color w:val="1F1F1F"/>
          <w:shd w:val="clear" w:color="auto" w:fill="FFFFFF"/>
        </w:rPr>
      </w:pPr>
      <w:r w:rsidRPr="00F1022A">
        <w:rPr>
          <w:rFonts w:ascii="Tahoma" w:hAnsi="Tahoma" w:cs="Tahoma"/>
          <w:color w:val="1F1F1F"/>
          <w:shd w:val="clear" w:color="auto" w:fill="FFFFFF"/>
        </w:rPr>
        <w:t xml:space="preserve">No: KGP/Estt/2024/                                     </w:t>
      </w:r>
    </w:p>
    <w:p w14:paraId="75950BA9" w14:textId="3CF0A853" w:rsidR="00247F81" w:rsidRPr="008A6347" w:rsidRDefault="00F1022A" w:rsidP="008A6347">
      <w:pPr>
        <w:ind w:left="-540"/>
        <w:rPr>
          <w:rFonts w:ascii="Tahoma" w:hAnsi="Tahoma" w:cs="Tahoma"/>
          <w:color w:val="1F1F1F"/>
          <w:shd w:val="clear" w:color="auto" w:fill="FFFFFF"/>
        </w:rPr>
      </w:pPr>
      <w:r w:rsidRPr="00F1022A">
        <w:rPr>
          <w:rFonts w:ascii="Tahoma" w:hAnsi="Tahoma" w:cs="Tahoma"/>
          <w:color w:val="1F1F1F"/>
          <w:shd w:val="clear" w:color="auto" w:fill="FFFFFF"/>
        </w:rPr>
        <w:t xml:space="preserve">Dated: </w:t>
      </w:r>
      <w:r>
        <w:rPr>
          <w:rFonts w:ascii="Tahoma" w:hAnsi="Tahoma" w:cs="Tahoma"/>
          <w:color w:val="1F1F1F"/>
          <w:shd w:val="clear" w:color="auto" w:fill="FFFFFF"/>
        </w:rPr>
        <w:t>01</w:t>
      </w:r>
      <w:r w:rsidRPr="00F1022A">
        <w:rPr>
          <w:rFonts w:ascii="Tahoma" w:hAnsi="Tahoma" w:cs="Tahoma"/>
          <w:color w:val="1F1F1F"/>
          <w:shd w:val="clear" w:color="auto" w:fill="FFFFFF"/>
        </w:rPr>
        <w:t>-0</w:t>
      </w:r>
      <w:r>
        <w:rPr>
          <w:rFonts w:ascii="Tahoma" w:hAnsi="Tahoma" w:cs="Tahoma"/>
          <w:color w:val="1F1F1F"/>
          <w:shd w:val="clear" w:color="auto" w:fill="FFFFFF"/>
        </w:rPr>
        <w:t>3</w:t>
      </w:r>
      <w:r w:rsidRPr="00F1022A">
        <w:rPr>
          <w:rFonts w:ascii="Tahoma" w:hAnsi="Tahoma" w:cs="Tahoma"/>
          <w:color w:val="1F1F1F"/>
          <w:shd w:val="clear" w:color="auto" w:fill="FFFFFF"/>
        </w:rPr>
        <w:t>-2024</w:t>
      </w:r>
    </w:p>
    <w:p w14:paraId="34277508" w14:textId="77764C12" w:rsidR="00F1022A" w:rsidRPr="001E487E" w:rsidRDefault="00F1022A" w:rsidP="00F1022A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hd w:val="clear" w:color="auto" w:fill="FFFFFF"/>
        </w:rPr>
        <w:t xml:space="preserve">                                                                           </w:t>
      </w:r>
      <w:r w:rsidR="008A6347">
        <w:rPr>
          <w:rFonts w:ascii="Tahoma" w:hAnsi="Tahoma" w:cs="Tahoma"/>
          <w:color w:val="1F1F1F"/>
          <w:shd w:val="clear" w:color="auto" w:fill="FFFFFF"/>
        </w:rPr>
        <w:t xml:space="preserve"> </w:t>
      </w:r>
      <w:r>
        <w:rPr>
          <w:rFonts w:ascii="Tahoma" w:hAnsi="Tahoma" w:cs="Tahoma"/>
          <w:color w:val="1F1F1F"/>
          <w:shd w:val="clear" w:color="auto" w:fill="FFFFFF"/>
        </w:rPr>
        <w:t xml:space="preserve">  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8C1728B" w14:textId="77777777" w:rsidR="00F1022A" w:rsidRPr="001E487E" w:rsidRDefault="00F1022A" w:rsidP="00F1022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Kashmir Government Polytechnic College</w:t>
      </w:r>
    </w:p>
    <w:p w14:paraId="60543901" w14:textId="77777777" w:rsidR="00F1022A" w:rsidRPr="001E487E" w:rsidRDefault="00F1022A" w:rsidP="00F1022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Srinagar</w:t>
      </w:r>
    </w:p>
    <w:p w14:paraId="1A1BB488" w14:textId="77777777" w:rsidR="00F1022A" w:rsidRPr="001E487E" w:rsidRDefault="00F1022A" w:rsidP="00F1022A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6F46406" w14:textId="33E97EBA" w:rsidR="00E2110A" w:rsidRPr="00F1022A" w:rsidRDefault="00E2110A" w:rsidP="00F1022A">
      <w:pPr>
        <w:rPr>
          <w:rFonts w:ascii="Tahoma" w:hAnsi="Tahoma" w:cs="Tahoma"/>
          <w:color w:val="1F1F1F"/>
          <w:shd w:val="clear" w:color="auto" w:fill="FFFFFF"/>
        </w:rPr>
      </w:pPr>
    </w:p>
    <w:p w14:paraId="27EEAE02" w14:textId="77777777" w:rsidR="008048EF" w:rsidRPr="00E93D9F" w:rsidRDefault="008048EF" w:rsidP="00033893">
      <w:pPr>
        <w:shd w:val="clear" w:color="auto" w:fill="FFFFFF"/>
        <w:spacing w:before="360" w:after="360"/>
        <w:rPr>
          <w:rFonts w:ascii="Tahoma" w:hAnsi="Tahoma" w:cs="Tahoma"/>
          <w:color w:val="1F1F1F"/>
          <w:sz w:val="25"/>
          <w:szCs w:val="25"/>
        </w:rPr>
      </w:pPr>
    </w:p>
    <w:p w14:paraId="5E3DA5E6" w14:textId="50E1A7B0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</w:t>
      </w:r>
    </w:p>
    <w:p w14:paraId="7E125B31" w14:textId="77777777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407145E8" w14:textId="553E2B08" w:rsidR="00360589" w:rsidRPr="001E487E" w:rsidRDefault="00247F81" w:rsidP="00F1022A">
      <w:pPr>
        <w:ind w:left="-900"/>
        <w:jc w:val="both"/>
        <w:rPr>
          <w:rFonts w:ascii="Tahoma" w:hAnsi="Tahoma" w:cs="Tahoma"/>
          <w:color w:val="000000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 </w:t>
      </w: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1900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70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F365E" w14:textId="77777777" w:rsidR="00391145" w:rsidRDefault="00391145">
      <w:r>
        <w:separator/>
      </w:r>
    </w:p>
  </w:endnote>
  <w:endnote w:type="continuationSeparator" w:id="0">
    <w:p w14:paraId="5BE115CD" w14:textId="77777777" w:rsidR="00391145" w:rsidRDefault="00391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B2BDF" w14:textId="77777777" w:rsidR="002D053C" w:rsidRDefault="002D05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9120F" w14:textId="77777777" w:rsidR="002D053C" w:rsidRDefault="002D05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E4EAF" w14:textId="77777777" w:rsidR="002D053C" w:rsidRDefault="002D0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39562" w14:textId="77777777" w:rsidR="00391145" w:rsidRDefault="00391145">
      <w:r>
        <w:separator/>
      </w:r>
    </w:p>
  </w:footnote>
  <w:footnote w:type="continuationSeparator" w:id="0">
    <w:p w14:paraId="558A6F10" w14:textId="77777777" w:rsidR="00391145" w:rsidRDefault="00391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ADC8B" w14:textId="77777777" w:rsidR="002D053C" w:rsidRDefault="002D05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6700A03B" w:rsidR="00B14580" w:rsidRDefault="00F1022A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6013510">
          <wp:simplePos x="0" y="0"/>
          <wp:positionH relativeFrom="column">
            <wp:posOffset>-410210</wp:posOffset>
          </wp:positionH>
          <wp:positionV relativeFrom="page">
            <wp:posOffset>495300</wp:posOffset>
          </wp:positionV>
          <wp:extent cx="847725" cy="821055"/>
          <wp:effectExtent l="0" t="0" r="9525" b="0"/>
          <wp:wrapTight wrapText="bothSides">
            <wp:wrapPolygon edited="0">
              <wp:start x="0" y="0"/>
              <wp:lineTo x="0" y="21049"/>
              <wp:lineTo x="21357" y="21049"/>
              <wp:lineTo x="21357" y="0"/>
              <wp:lineTo x="0" y="0"/>
            </wp:wrapPolygon>
          </wp:wrapTight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821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26B3C9A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25A916FE" w:rsidR="00B14580" w:rsidRPr="00F1022A" w:rsidRDefault="00F1022A" w:rsidP="00F1022A">
    <w:pPr>
      <w:ind w:left="720"/>
      <w:contextualSpacing/>
      <w:rPr>
        <w:rFonts w:ascii="Century Gothic" w:eastAsia="Calibri" w:hAnsi="Century Gothic"/>
        <w:b/>
        <w:bCs/>
        <w:sz w:val="24"/>
        <w:szCs w:val="24"/>
      </w:rPr>
    </w:pPr>
    <w:r>
      <w:rPr>
        <w:rFonts w:ascii="Century Gothic" w:eastAsia="Calibri" w:hAnsi="Century Gothic"/>
        <w:b/>
        <w:bCs/>
      </w:rPr>
      <w:t xml:space="preserve">                      </w:t>
    </w:r>
    <w:r w:rsidR="0069352F" w:rsidRPr="00F1022A">
      <w:rPr>
        <w:rFonts w:ascii="Century Gothic" w:eastAsia="Calibri" w:hAnsi="Century Gothic"/>
        <w:b/>
        <w:bCs/>
        <w:sz w:val="24"/>
        <w:szCs w:val="24"/>
      </w:rPr>
      <w:t>OFFICE OF THE PRINCIPAL,</w:t>
    </w:r>
  </w:p>
  <w:p w14:paraId="7E59A238" w14:textId="483AD79F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r w:rsidRPr="00F1022A">
      <w:rPr>
        <w:rFonts w:ascii="Century Gothic" w:eastAsia="Calibri" w:hAnsi="Century Gothic"/>
        <w:b/>
        <w:bCs/>
        <w:sz w:val="24"/>
        <w:szCs w:val="24"/>
      </w:rPr>
      <w:t>KASHMIR GOVT. POLYTECHNIC</w:t>
    </w:r>
    <w:r w:rsidR="00F1022A">
      <w:rPr>
        <w:rFonts w:ascii="Century Gothic" w:eastAsia="Calibri" w:hAnsi="Century Gothic"/>
        <w:b/>
        <w:bCs/>
        <w:sz w:val="24"/>
        <w:szCs w:val="24"/>
      </w:rPr>
      <w:t xml:space="preserve"> </w:t>
    </w:r>
    <w:r w:rsidRPr="00F1022A">
      <w:rPr>
        <w:rFonts w:ascii="Century Gothic" w:eastAsia="Calibri" w:hAnsi="Century Gothic"/>
        <w:b/>
        <w:bCs/>
        <w:sz w:val="24"/>
        <w:szCs w:val="24"/>
      </w:rPr>
      <w:t>COLLEGE</w:t>
    </w:r>
    <w:r w:rsidR="00A23EBE">
      <w:rPr>
        <w:rFonts w:ascii="Century Gothic" w:eastAsia="Calibri" w:hAnsi="Century Gothic"/>
        <w:b/>
        <w:bCs/>
        <w:sz w:val="24"/>
        <w:szCs w:val="24"/>
      </w:rPr>
      <w:t>,</w:t>
    </w:r>
    <w:r w:rsidRPr="00F1022A">
      <w:rPr>
        <w:rFonts w:ascii="Century Gothic" w:eastAsia="Calibri" w:hAnsi="Century Gothic"/>
        <w:b/>
        <w:bCs/>
        <w:sz w:val="24"/>
        <w:szCs w:val="24"/>
      </w:rPr>
      <w:t xml:space="preserve"> GOGJI </w:t>
    </w:r>
    <w:proofErr w:type="gramStart"/>
    <w:r w:rsidRPr="00F1022A">
      <w:rPr>
        <w:rFonts w:ascii="Century Gothic" w:eastAsia="Calibri" w:hAnsi="Century Gothic"/>
        <w:b/>
        <w:bCs/>
        <w:sz w:val="24"/>
        <w:szCs w:val="24"/>
      </w:rPr>
      <w:t>BAGH</w:t>
    </w:r>
    <w:r w:rsidR="00A23EBE">
      <w:rPr>
        <w:rFonts w:ascii="Century Gothic" w:eastAsia="Calibri" w:hAnsi="Century Gothic"/>
        <w:b/>
        <w:bCs/>
        <w:sz w:val="24"/>
        <w:szCs w:val="24"/>
      </w:rPr>
      <w:t>,</w:t>
    </w:r>
    <w:r w:rsidRPr="00F1022A">
      <w:rPr>
        <w:rFonts w:ascii="Century Gothic" w:eastAsia="Calibri" w:hAnsi="Century Gothic"/>
        <w:b/>
        <w:bCs/>
        <w:sz w:val="24"/>
        <w:szCs w:val="24"/>
      </w:rPr>
      <w:t>SRINAGAR</w:t>
    </w:r>
    <w:proofErr w:type="gramEnd"/>
    <w:r w:rsidRPr="00F1022A">
      <w:rPr>
        <w:rFonts w:ascii="Century Gothic" w:eastAsia="Calibri" w:hAnsi="Century Gothic"/>
        <w:b/>
        <w:bCs/>
        <w:sz w:val="24"/>
        <w:szCs w:val="24"/>
      </w:rPr>
      <w:t>.</w:t>
    </w:r>
  </w:p>
  <w:p w14:paraId="4FB12C90" w14:textId="55609959" w:rsidR="00B14580" w:rsidRDefault="002D053C" w:rsidP="002D053C">
    <w:pPr>
      <w:contextualSpacing/>
      <w:rPr>
        <w:sz w:val="20"/>
        <w:szCs w:val="20"/>
      </w:rPr>
    </w:pPr>
    <w:r>
      <w:t xml:space="preserve">                        </w:t>
    </w:r>
    <w:hyperlink r:id="rId2" w:history="1">
      <w:r w:rsidRPr="00220F8C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4C68F6AC" w:rsidR="00B14580" w:rsidRDefault="002D053C" w:rsidP="002D053C">
    <w:pPr>
      <w:rPr>
        <w:sz w:val="20"/>
        <w:szCs w:val="20"/>
      </w:rPr>
    </w:pPr>
    <w:r>
      <w:rPr>
        <w:sz w:val="20"/>
        <w:szCs w:val="20"/>
      </w:rPr>
      <w:t xml:space="preserve">                          </w:t>
    </w:r>
    <w:r w:rsidR="0069352F">
      <w:rPr>
        <w:sz w:val="20"/>
        <w:szCs w:val="20"/>
      </w:rPr>
      <w:t xml:space="preserve">Email: </w:t>
    </w:r>
    <w:hyperlink r:id="rId3" w:history="1">
      <w:r w:rsidR="0069352F"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87DE0" w14:textId="77777777" w:rsidR="002D053C" w:rsidRDefault="002D05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3B630F"/>
    <w:multiLevelType w:val="hybridMultilevel"/>
    <w:tmpl w:val="C8A29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A4F"/>
    <w:rsid w:val="000F59AC"/>
    <w:rsid w:val="00113F5A"/>
    <w:rsid w:val="00133CA1"/>
    <w:rsid w:val="001364FE"/>
    <w:rsid w:val="001368DD"/>
    <w:rsid w:val="00147DB3"/>
    <w:rsid w:val="001518A5"/>
    <w:rsid w:val="00170095"/>
    <w:rsid w:val="00170E4F"/>
    <w:rsid w:val="001743F4"/>
    <w:rsid w:val="00187C33"/>
    <w:rsid w:val="001900E2"/>
    <w:rsid w:val="001936B7"/>
    <w:rsid w:val="00196AB1"/>
    <w:rsid w:val="001D02DE"/>
    <w:rsid w:val="001E487E"/>
    <w:rsid w:val="001F08DE"/>
    <w:rsid w:val="00201333"/>
    <w:rsid w:val="00210FA7"/>
    <w:rsid w:val="00216417"/>
    <w:rsid w:val="002450A6"/>
    <w:rsid w:val="00247F81"/>
    <w:rsid w:val="0026631D"/>
    <w:rsid w:val="002C2F53"/>
    <w:rsid w:val="002D053C"/>
    <w:rsid w:val="002D0BC4"/>
    <w:rsid w:val="0033518C"/>
    <w:rsid w:val="00342855"/>
    <w:rsid w:val="003437C2"/>
    <w:rsid w:val="00360589"/>
    <w:rsid w:val="00377186"/>
    <w:rsid w:val="0037797E"/>
    <w:rsid w:val="00391145"/>
    <w:rsid w:val="003A1C03"/>
    <w:rsid w:val="00401BB6"/>
    <w:rsid w:val="00414627"/>
    <w:rsid w:val="00420B16"/>
    <w:rsid w:val="00425D63"/>
    <w:rsid w:val="004643D8"/>
    <w:rsid w:val="004831C3"/>
    <w:rsid w:val="00497C24"/>
    <w:rsid w:val="004C7BA5"/>
    <w:rsid w:val="004D3487"/>
    <w:rsid w:val="004E5652"/>
    <w:rsid w:val="004E7628"/>
    <w:rsid w:val="004F48F2"/>
    <w:rsid w:val="005149B1"/>
    <w:rsid w:val="005511E0"/>
    <w:rsid w:val="005647F2"/>
    <w:rsid w:val="005662D1"/>
    <w:rsid w:val="00573A09"/>
    <w:rsid w:val="00575B9A"/>
    <w:rsid w:val="005A4526"/>
    <w:rsid w:val="005C1B16"/>
    <w:rsid w:val="005D2517"/>
    <w:rsid w:val="005E53D0"/>
    <w:rsid w:val="005E650F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352F"/>
    <w:rsid w:val="00695DCD"/>
    <w:rsid w:val="006A05CC"/>
    <w:rsid w:val="006A35A7"/>
    <w:rsid w:val="006C7C59"/>
    <w:rsid w:val="00705C8D"/>
    <w:rsid w:val="007152D7"/>
    <w:rsid w:val="00746C14"/>
    <w:rsid w:val="007C2C59"/>
    <w:rsid w:val="00801F23"/>
    <w:rsid w:val="008048EF"/>
    <w:rsid w:val="00837632"/>
    <w:rsid w:val="0085640F"/>
    <w:rsid w:val="008567AA"/>
    <w:rsid w:val="00892712"/>
    <w:rsid w:val="008A6347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173DC"/>
    <w:rsid w:val="00A200C9"/>
    <w:rsid w:val="00A23EBE"/>
    <w:rsid w:val="00A250D5"/>
    <w:rsid w:val="00A27C45"/>
    <w:rsid w:val="00A32F56"/>
    <w:rsid w:val="00A36028"/>
    <w:rsid w:val="00A91424"/>
    <w:rsid w:val="00AA2C77"/>
    <w:rsid w:val="00AC3FB9"/>
    <w:rsid w:val="00AC702A"/>
    <w:rsid w:val="00AD10C5"/>
    <w:rsid w:val="00AD226F"/>
    <w:rsid w:val="00B13A52"/>
    <w:rsid w:val="00B14580"/>
    <w:rsid w:val="00B24CF4"/>
    <w:rsid w:val="00B26993"/>
    <w:rsid w:val="00B4570C"/>
    <w:rsid w:val="00B5208C"/>
    <w:rsid w:val="00B60B3A"/>
    <w:rsid w:val="00B74876"/>
    <w:rsid w:val="00BB7C2B"/>
    <w:rsid w:val="00BC1664"/>
    <w:rsid w:val="00BC2546"/>
    <w:rsid w:val="00C05085"/>
    <w:rsid w:val="00C11620"/>
    <w:rsid w:val="00C1593D"/>
    <w:rsid w:val="00C56412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2110A"/>
    <w:rsid w:val="00E26086"/>
    <w:rsid w:val="00E64C21"/>
    <w:rsid w:val="00EC24C6"/>
    <w:rsid w:val="00EF2933"/>
    <w:rsid w:val="00F05146"/>
    <w:rsid w:val="00F1022A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E21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2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264</Words>
  <Characters>1709</Characters>
  <Application>Microsoft Office Word</Application>
  <DocSecurity>0</DocSecurity>
  <Lines>129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16</cp:revision>
  <cp:lastPrinted>2024-03-01T09:45:00Z</cp:lastPrinted>
  <dcterms:created xsi:type="dcterms:W3CDTF">2024-02-29T17:13:00Z</dcterms:created>
  <dcterms:modified xsi:type="dcterms:W3CDTF">2024-03-01T09:46:00Z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