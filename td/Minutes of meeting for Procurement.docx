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2A17" w14:textId="58D00C02" w:rsidR="00D079A4" w:rsidRPr="00B22951" w:rsidRDefault="00D079A4" w:rsidP="00B51BB9">
      <w:pPr>
        <w:ind w:left="18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22951">
        <w:rPr>
          <w:rFonts w:ascii="Tahoma" w:hAnsi="Tahoma" w:cs="Tahoma"/>
          <w:b/>
          <w:bCs/>
          <w:color w:val="1F1F1F"/>
          <w:sz w:val="25"/>
          <w:szCs w:val="25"/>
        </w:rPr>
        <w:t>Subject: Minutes of the Meeting held on 21-11-2025 at 4:00 PM under the Chairmanship of Director, Skill Development, J&amp;K through Virtual Mode.</w:t>
      </w:r>
    </w:p>
    <w:p w14:paraId="329A2B80" w14:textId="77777777" w:rsidR="00200969" w:rsidRPr="00D079A4" w:rsidRDefault="00200969" w:rsidP="00B51BB9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6C20A5D" w14:textId="208E9277" w:rsidR="00200969" w:rsidRPr="00B22951" w:rsidRDefault="00D079A4" w:rsidP="00B86FD0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  <w:bookmarkStart w:id="0" w:name="_Hlk201083501"/>
      <w:r w:rsidRPr="00B22951">
        <w:rPr>
          <w:rFonts w:ascii="Tahoma" w:hAnsi="Tahoma" w:cs="Tahoma"/>
          <w:color w:val="1F1F1F"/>
          <w:sz w:val="24"/>
          <w:szCs w:val="24"/>
        </w:rPr>
        <w:t xml:space="preserve">A meeting of the State Level Purchase Committee (SLPC) was held on 21-11-2025 at 4:00 PM under the Chairmanship of 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 xml:space="preserve">the </w:t>
      </w:r>
      <w:r w:rsidRPr="00B22951">
        <w:rPr>
          <w:rFonts w:ascii="Tahoma" w:hAnsi="Tahoma" w:cs="Tahoma"/>
          <w:color w:val="1F1F1F"/>
          <w:sz w:val="24"/>
          <w:szCs w:val="24"/>
        </w:rPr>
        <w:t>Director, Skill Development, J&amp;K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>,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through virtual mode to discuss and approve the draft 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 xml:space="preserve">GeM 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bids 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>related to the</w:t>
      </w:r>
      <w:r w:rsidR="00064BBF" w:rsidRPr="00B22951">
        <w:rPr>
          <w:rFonts w:ascii="Tahoma" w:hAnsi="Tahoma" w:cs="Tahoma"/>
          <w:color w:val="1F1F1F"/>
          <w:sz w:val="24"/>
          <w:szCs w:val="24"/>
        </w:rPr>
        <w:t xml:space="preserve"> procurement of Machinery and Equipments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 xml:space="preserve"> for various departments of the </w:t>
      </w:r>
      <w:r w:rsidRPr="00B22951">
        <w:rPr>
          <w:rFonts w:ascii="Tahoma" w:hAnsi="Tahoma" w:cs="Tahoma"/>
          <w:color w:val="1F1F1F"/>
          <w:sz w:val="24"/>
          <w:szCs w:val="24"/>
        </w:rPr>
        <w:t>Kashmir Government Polytechnic College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>,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="00200969" w:rsidRPr="00B22951">
        <w:rPr>
          <w:rFonts w:ascii="Tahoma" w:hAnsi="Tahoma" w:cs="Tahoma"/>
          <w:color w:val="1F1F1F"/>
          <w:sz w:val="24"/>
          <w:szCs w:val="24"/>
        </w:rPr>
        <w:t>.</w:t>
      </w:r>
    </w:p>
    <w:p w14:paraId="723EFD81" w14:textId="720DEEAD" w:rsidR="004E0F32" w:rsidRPr="00B22951" w:rsidRDefault="004E0F32" w:rsidP="000C3DA7">
      <w:pPr>
        <w:ind w:left="180"/>
        <w:jc w:val="both"/>
        <w:rPr>
          <w:rFonts w:ascii="Tahoma" w:hAnsi="Tahoma" w:cs="Tahoma"/>
          <w:color w:val="1F1F1F"/>
          <w:sz w:val="24"/>
          <w:szCs w:val="24"/>
        </w:rPr>
      </w:pPr>
      <w:r w:rsidRPr="00B22951">
        <w:rPr>
          <w:rFonts w:ascii="Tahoma" w:hAnsi="Tahoma" w:cs="Tahoma"/>
          <w:color w:val="1F1F1F"/>
          <w:sz w:val="24"/>
          <w:szCs w:val="24"/>
        </w:rPr>
        <w:t>The following officers participated in the meeting:</w:t>
      </w:r>
    </w:p>
    <w:tbl>
      <w:tblPr>
        <w:tblW w:w="0" w:type="auto"/>
        <w:tblInd w:w="446" w:type="dxa"/>
        <w:tblLook w:val="04A0" w:firstRow="1" w:lastRow="0" w:firstColumn="1" w:lastColumn="0" w:noHBand="0" w:noVBand="1"/>
      </w:tblPr>
      <w:tblGrid>
        <w:gridCol w:w="337"/>
        <w:gridCol w:w="9292"/>
      </w:tblGrid>
      <w:tr w:rsidR="004E0F32" w:rsidRPr="004E0F32" w14:paraId="305FB891" w14:textId="77777777" w:rsidTr="00B86FD0">
        <w:trPr>
          <w:trHeight w:val="340"/>
        </w:trPr>
        <w:tc>
          <w:tcPr>
            <w:tcW w:w="9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CBB71" w14:textId="5629A1D6" w:rsidR="004E0F32" w:rsidRPr="00B22951" w:rsidRDefault="004E0F32" w:rsidP="004E0F3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 xml:space="preserve">  </w:t>
            </w:r>
            <w:r w:rsidRPr="00B22951">
              <w:rPr>
                <w:rFonts w:ascii="Tahoma" w:hAnsi="Tahoma" w:cs="Tahoma"/>
                <w:b/>
                <w:bCs/>
                <w:color w:val="000000"/>
              </w:rPr>
              <w:t xml:space="preserve"> Participants</w:t>
            </w:r>
          </w:p>
        </w:tc>
      </w:tr>
      <w:tr w:rsidR="004E0F32" w:rsidRPr="004E0F32" w14:paraId="6E50C4E0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5656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FBE9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Joint Director Skill Development Jammu</w:t>
            </w:r>
          </w:p>
        </w:tc>
      </w:tr>
      <w:tr w:rsidR="004E0F32" w:rsidRPr="004E0F32" w14:paraId="3B395712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BE2A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1451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Joint Director Skill Development Kashmir</w:t>
            </w:r>
          </w:p>
        </w:tc>
      </w:tr>
      <w:tr w:rsidR="004E0F32" w:rsidRPr="004E0F32" w14:paraId="7413CCEE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19BE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5D72" w14:textId="67F71534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Principal, Kashmir Government Polytechnic College Srinagar</w:t>
            </w:r>
          </w:p>
        </w:tc>
      </w:tr>
      <w:tr w:rsidR="004E0F32" w:rsidRPr="004E0F32" w14:paraId="68A55E98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C3AB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3EAE" w14:textId="1C75F938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Principal, Government Polytechnic for Women, Bemina Srinagar</w:t>
            </w:r>
          </w:p>
        </w:tc>
      </w:tr>
      <w:tr w:rsidR="004E0F32" w:rsidRPr="004E0F32" w14:paraId="0EA01B81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CEB4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88EEF" w14:textId="5C37E8F0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Principal, Government Polytechnic College, Jammu</w:t>
            </w:r>
          </w:p>
        </w:tc>
      </w:tr>
      <w:tr w:rsidR="000C3DA7" w:rsidRPr="004E0F32" w14:paraId="789EC650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CBB70" w14:textId="2182F2FA" w:rsidR="000C3DA7" w:rsidRPr="00B22951" w:rsidRDefault="000C3DA7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F8504" w14:textId="51AE29B5" w:rsidR="000C3DA7" w:rsidRPr="00B22951" w:rsidRDefault="000C3DA7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Principal, Government Polytechnic for Women, Jammu</w:t>
            </w:r>
          </w:p>
        </w:tc>
      </w:tr>
      <w:tr w:rsidR="004E0F32" w:rsidRPr="004E0F32" w14:paraId="3215EA59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CB94" w14:textId="0DA00529" w:rsidR="004E0F32" w:rsidRPr="00B22951" w:rsidRDefault="000C3DA7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DAA96" w14:textId="1613ED02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Accounts Officer, Department of Skill Development</w:t>
            </w:r>
          </w:p>
        </w:tc>
      </w:tr>
      <w:tr w:rsidR="004E0F32" w:rsidRPr="004E0F32" w14:paraId="71F91C18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F0BB7" w14:textId="6C808585" w:rsidR="004E0F32" w:rsidRPr="00B22951" w:rsidRDefault="000C3DA7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173ED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Representative from J&amp;K e-Governance Agency (JaKeGA)</w:t>
            </w:r>
          </w:p>
        </w:tc>
      </w:tr>
      <w:tr w:rsidR="004E0F32" w:rsidRPr="004E0F32" w14:paraId="739661BB" w14:textId="77777777" w:rsidTr="00B86FD0">
        <w:trPr>
          <w:trHeight w:val="340"/>
        </w:trPr>
        <w:tc>
          <w:tcPr>
            <w:tcW w:w="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A0F6" w14:textId="225AF96F" w:rsidR="004E0F32" w:rsidRPr="00B22951" w:rsidRDefault="000C3DA7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9</w:t>
            </w:r>
          </w:p>
        </w:tc>
        <w:tc>
          <w:tcPr>
            <w:tcW w:w="9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FA1F" w14:textId="77777777" w:rsidR="004E0F32" w:rsidRPr="00B22951" w:rsidRDefault="004E0F32" w:rsidP="004E0F32">
            <w:pPr>
              <w:jc w:val="center"/>
              <w:rPr>
                <w:rFonts w:ascii="Tahoma" w:hAnsi="Tahoma" w:cs="Tahoma"/>
                <w:color w:val="000000"/>
              </w:rPr>
            </w:pPr>
            <w:r w:rsidRPr="00B22951">
              <w:rPr>
                <w:rFonts w:ascii="Tahoma" w:hAnsi="Tahoma" w:cs="Tahoma"/>
                <w:color w:val="000000"/>
              </w:rPr>
              <w:t>Incharges/Heads of Departments (HODs), Kashmir Government Polytechnic College Srinagar</w:t>
            </w:r>
          </w:p>
        </w:tc>
      </w:tr>
    </w:tbl>
    <w:p w14:paraId="0EA49016" w14:textId="77777777" w:rsidR="004E0F32" w:rsidRDefault="004E0F32" w:rsidP="004E0F32">
      <w:pPr>
        <w:jc w:val="both"/>
        <w:rPr>
          <w:rFonts w:ascii="Tahoma" w:hAnsi="Tahoma" w:cs="Tahoma"/>
          <w:color w:val="1F1F1F"/>
        </w:rPr>
      </w:pPr>
    </w:p>
    <w:p w14:paraId="3E2C71B9" w14:textId="507CB65C" w:rsidR="004E0F32" w:rsidRPr="00B22951" w:rsidRDefault="004E0F32" w:rsidP="00B22951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  <w:r w:rsidRPr="00B22951">
        <w:rPr>
          <w:rFonts w:ascii="Tahoma" w:hAnsi="Tahoma" w:cs="Tahoma"/>
          <w:color w:val="1F1F1F"/>
          <w:sz w:val="24"/>
          <w:szCs w:val="24"/>
        </w:rPr>
        <w:t xml:space="preserve">After thorough discussion, the committee approved the draft 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 xml:space="preserve">GeM 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bids 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>related to</w:t>
      </w:r>
      <w:r w:rsidR="00B609C0" w:rsidRPr="00B22951">
        <w:rPr>
          <w:rFonts w:ascii="Tahoma" w:hAnsi="Tahoma" w:cs="Tahoma"/>
          <w:color w:val="1F1F1F"/>
          <w:sz w:val="24"/>
          <w:szCs w:val="24"/>
        </w:rPr>
        <w:t xml:space="preserve"> the procurement of Machinery and Equipments for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Kashmir Government Polytechnic College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>,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>,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>and directions were given for completion of the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591C" w:rsidRPr="00B22951">
        <w:rPr>
          <w:rFonts w:ascii="Tahoma" w:hAnsi="Tahoma" w:cs="Tahoma"/>
          <w:color w:val="1F1F1F"/>
          <w:sz w:val="24"/>
          <w:szCs w:val="24"/>
        </w:rPr>
        <w:t xml:space="preserve">further 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 xml:space="preserve">GeM </w:t>
      </w:r>
      <w:r w:rsidRPr="00B22951">
        <w:rPr>
          <w:rFonts w:ascii="Tahoma" w:hAnsi="Tahoma" w:cs="Tahoma"/>
          <w:color w:val="1F1F1F"/>
          <w:sz w:val="24"/>
          <w:szCs w:val="24"/>
        </w:rPr>
        <w:t>bidding process</w:t>
      </w:r>
      <w:r w:rsidR="00A42054" w:rsidRPr="00B22951">
        <w:rPr>
          <w:rFonts w:ascii="Tahoma" w:hAnsi="Tahoma" w:cs="Tahoma"/>
          <w:color w:val="1F1F1F"/>
          <w:sz w:val="24"/>
          <w:szCs w:val="24"/>
        </w:rPr>
        <w:t xml:space="preserve"> for these bids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. The </w:t>
      </w:r>
      <w:r w:rsidR="00B51BB9" w:rsidRPr="00B22951">
        <w:rPr>
          <w:rFonts w:ascii="Tahoma" w:hAnsi="Tahoma" w:cs="Tahoma"/>
          <w:color w:val="1F1F1F"/>
          <w:sz w:val="24"/>
          <w:szCs w:val="24"/>
        </w:rPr>
        <w:t xml:space="preserve">additional terms and conditions 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(ATC) </w:t>
      </w:r>
      <w:r w:rsidR="00B51BB9" w:rsidRPr="00B22951">
        <w:rPr>
          <w:rFonts w:ascii="Tahoma" w:hAnsi="Tahoma" w:cs="Tahoma"/>
          <w:color w:val="1F1F1F"/>
          <w:sz w:val="24"/>
          <w:szCs w:val="24"/>
        </w:rPr>
        <w:t>were</w:t>
      </w:r>
      <w:r w:rsidRPr="00B22951">
        <w:rPr>
          <w:rFonts w:ascii="Tahoma" w:hAnsi="Tahoma" w:cs="Tahoma"/>
          <w:color w:val="1F1F1F"/>
          <w:sz w:val="24"/>
          <w:szCs w:val="24"/>
        </w:rPr>
        <w:t xml:space="preserve"> also approved by the committee. The draft bids and the ATC are enclosed herewith for record and further necessary action.</w:t>
      </w:r>
    </w:p>
    <w:p w14:paraId="4A13AD15" w14:textId="77777777" w:rsidR="004E0F32" w:rsidRPr="00B22951" w:rsidRDefault="004E0F32" w:rsidP="00B22951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  <w:r w:rsidRPr="00B22951">
        <w:rPr>
          <w:rFonts w:ascii="Tahoma" w:hAnsi="Tahoma" w:cs="Tahoma"/>
          <w:color w:val="1F1F1F"/>
          <w:sz w:val="24"/>
          <w:szCs w:val="24"/>
        </w:rPr>
        <w:t>The meeting ended with a vote of thanks to the Chair.</w:t>
      </w:r>
    </w:p>
    <w:p w14:paraId="59A63DAE" w14:textId="1459B0CE" w:rsidR="000C3DA7" w:rsidRPr="00B22951" w:rsidRDefault="000C3DA7" w:rsidP="004E0F32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6FF65AB" w14:textId="77656327" w:rsidR="000C3DA7" w:rsidRPr="00B22951" w:rsidRDefault="00B609C0" w:rsidP="004E0F32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4CDE68" wp14:editId="7CAD777F">
                <wp:simplePos x="0" y="0"/>
                <wp:positionH relativeFrom="column">
                  <wp:posOffset>254635</wp:posOffset>
                </wp:positionH>
                <wp:positionV relativeFrom="paragraph">
                  <wp:posOffset>82550</wp:posOffset>
                </wp:positionV>
                <wp:extent cx="2571750" cy="5524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33C67" w14:textId="1C74B02D" w:rsidR="00B51BB9" w:rsidRDefault="000C3DA7" w:rsidP="000C3DA7">
                            <w:pPr>
                              <w:jc w:val="center"/>
                            </w:pP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Representative from J&amp;K e-Governance Agency (JaKeGA)</w:t>
                            </w:r>
                            <w:r w:rsidR="00264C2F"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CDE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05pt;margin-top:6.5pt;width:202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" filled="f" stroked="f">
                <v:textbox>
                  <w:txbxContent>
                    <w:p w14:paraId="5B733C67" w14:textId="1C74B02D" w:rsidR="00B51BB9" w:rsidRDefault="000C3DA7" w:rsidP="000C3DA7">
                      <w:pPr>
                        <w:jc w:val="center"/>
                      </w:pP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Representative from J&amp;K e-Governance Agency (JaKeGA)</w:t>
                      </w:r>
                      <w:r w:rsidR="00264C2F"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3DA7"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1FEACCD" wp14:editId="4B63D0EF">
                <wp:simplePos x="0" y="0"/>
                <wp:positionH relativeFrom="column">
                  <wp:posOffset>3753485</wp:posOffset>
                </wp:positionH>
                <wp:positionV relativeFrom="paragraph">
                  <wp:posOffset>100965</wp:posOffset>
                </wp:positionV>
                <wp:extent cx="2571750" cy="552450"/>
                <wp:effectExtent l="0" t="0" r="0" b="0"/>
                <wp:wrapSquare wrapText="bothSides"/>
                <wp:docPr id="1027328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7421D" w14:textId="6EEB5994" w:rsidR="000C3DA7" w:rsidRPr="000C3DA7" w:rsidRDefault="000C3DA7" w:rsidP="000C3DA7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</w:rPr>
                            </w:pPr>
                            <w:r w:rsidRPr="000C3DA7">
                              <w:rPr>
                                <w:rFonts w:ascii="Aptos Narrow" w:hAnsi="Aptos Narrow"/>
                                <w:color w:val="000000"/>
                              </w:rPr>
                              <w:t>Accounts Officer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,</w:t>
                            </w:r>
                            <w:r w:rsidRPr="000C3DA7"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Department of </w:t>
                            </w:r>
                            <w:r w:rsidRPr="000C3DA7">
                              <w:rPr>
                                <w:rFonts w:ascii="Aptos Narrow" w:hAnsi="Aptos Narrow"/>
                                <w:color w:val="000000"/>
                              </w:rPr>
                              <w:t>Skill Development</w:t>
                            </w:r>
                            <w:r w:rsidR="00264C2F"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</w:t>
                            </w:r>
                          </w:p>
                          <w:p w14:paraId="4E95E3AF" w14:textId="1ECFB2B3" w:rsidR="000C3DA7" w:rsidRDefault="000C3DA7" w:rsidP="000C3D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ACCD" id="_x0000_s1027" type="#_x0000_t202" style="position:absolute;left:0;text-align:left;margin-left:295.55pt;margin-top:7.95pt;width:202.5pt;height:4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" filled="f" stroked="f">
                <v:textbox>
                  <w:txbxContent>
                    <w:p w14:paraId="2107421D" w14:textId="6EEB5994" w:rsidR="000C3DA7" w:rsidRPr="000C3DA7" w:rsidRDefault="000C3DA7" w:rsidP="000C3DA7">
                      <w:pPr>
                        <w:jc w:val="center"/>
                        <w:rPr>
                          <w:rFonts w:ascii="Aptos Narrow" w:hAnsi="Aptos Narrow"/>
                          <w:color w:val="000000"/>
                        </w:rPr>
                      </w:pPr>
                      <w:r w:rsidRPr="000C3DA7">
                        <w:rPr>
                          <w:rFonts w:ascii="Aptos Narrow" w:hAnsi="Aptos Narrow"/>
                          <w:color w:val="000000"/>
                        </w:rPr>
                        <w:t>Accounts Officer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,</w:t>
                      </w:r>
                      <w:r w:rsidRPr="000C3DA7">
                        <w:rPr>
                          <w:rFonts w:ascii="Aptos Narrow" w:hAnsi="Aptos Narro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Department of </w:t>
                      </w:r>
                      <w:r w:rsidRPr="000C3DA7">
                        <w:rPr>
                          <w:rFonts w:ascii="Aptos Narrow" w:hAnsi="Aptos Narrow"/>
                          <w:color w:val="000000"/>
                        </w:rPr>
                        <w:t>Skill Development</w:t>
                      </w:r>
                      <w:r w:rsidR="00264C2F"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 </w:t>
                      </w:r>
                    </w:p>
                    <w:p w14:paraId="4E95E3AF" w14:textId="1ECFB2B3" w:rsidR="000C3DA7" w:rsidRDefault="000C3DA7" w:rsidP="000C3DA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FC3CBB" w14:textId="5B6E1C59" w:rsidR="000C3DA7" w:rsidRPr="00B22951" w:rsidRDefault="000C3DA7" w:rsidP="004E0F32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8EC522E" w14:textId="54B1F509" w:rsidR="000C3DA7" w:rsidRPr="00B22951" w:rsidRDefault="000C3DA7" w:rsidP="004E0F32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ED26A45" w14:textId="76E68C97" w:rsidR="004E0F32" w:rsidRPr="00B22951" w:rsidRDefault="004E0F32" w:rsidP="004E0F32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57F57FC" w14:textId="1D33A57C" w:rsidR="00B51BB9" w:rsidRPr="00B22951" w:rsidRDefault="00B51BB9" w:rsidP="00B51BB9">
      <w:pPr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A4FAA1F" w14:textId="0B497545" w:rsidR="00C45A6D" w:rsidRPr="00B22951" w:rsidRDefault="00B609C0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  <w:r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287FC1D" wp14:editId="46FEEEB0">
                <wp:simplePos x="0" y="0"/>
                <wp:positionH relativeFrom="column">
                  <wp:posOffset>197485</wp:posOffset>
                </wp:positionH>
                <wp:positionV relativeFrom="paragraph">
                  <wp:posOffset>5715</wp:posOffset>
                </wp:positionV>
                <wp:extent cx="3022600" cy="476250"/>
                <wp:effectExtent l="0" t="0" r="0" b="0"/>
                <wp:wrapTight wrapText="bothSides">
                  <wp:wrapPolygon edited="0">
                    <wp:start x="408" y="0"/>
                    <wp:lineTo x="408" y="20736"/>
                    <wp:lineTo x="21101" y="20736"/>
                    <wp:lineTo x="21101" y="0"/>
                    <wp:lineTo x="408" y="0"/>
                  </wp:wrapPolygon>
                </wp:wrapTight>
                <wp:docPr id="60247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3DD2E" w14:textId="77777777" w:rsidR="00D65E82" w:rsidRDefault="00D65E82" w:rsidP="00D65E82">
                            <w:pPr>
                              <w:jc w:val="center"/>
                            </w:pP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Principal, Government Polytechnic for Women, Srinagar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  <w:p w14:paraId="2148D016" w14:textId="30F39BEF" w:rsidR="00B51BB9" w:rsidRDefault="00B51BB9" w:rsidP="00B51B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7FC1D" id="_x0000_s1028" type="#_x0000_t202" style="position:absolute;left:0;text-align:left;margin-left:15.55pt;margin-top:.45pt;width:238pt;height:37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" filled="f" stroked="f">
                <v:textbox>
                  <w:txbxContent>
                    <w:p w14:paraId="0AB3DD2E" w14:textId="77777777" w:rsidR="00D65E82" w:rsidRDefault="00D65E82" w:rsidP="00D65E82">
                      <w:pPr>
                        <w:jc w:val="center"/>
                      </w:pP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Principal, Government Polytechnic for Women, Srinagar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  <w:p w14:paraId="2148D016" w14:textId="30F39BEF" w:rsidR="00B51BB9" w:rsidRDefault="00B51BB9" w:rsidP="00B51BB9">
                      <w:pPr>
                        <w:jc w:val="center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0C3DA7"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19F79D4" wp14:editId="4CAF50CC">
                <wp:simplePos x="0" y="0"/>
                <wp:positionH relativeFrom="column">
                  <wp:posOffset>3556635</wp:posOffset>
                </wp:positionH>
                <wp:positionV relativeFrom="paragraph">
                  <wp:posOffset>2540</wp:posOffset>
                </wp:positionV>
                <wp:extent cx="2851150" cy="450850"/>
                <wp:effectExtent l="0" t="0" r="0" b="6350"/>
                <wp:wrapSquare wrapText="bothSides"/>
                <wp:docPr id="1362107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5D482" w14:textId="773786FE" w:rsidR="00D65E82" w:rsidRDefault="00D65E82" w:rsidP="00D65E82">
                            <w:pPr>
                              <w:jc w:val="center"/>
                            </w:pP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Principal, Kashmir Government Polytechnic Colleg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e, </w:t>
                            </w: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Srinagar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  <w:p w14:paraId="21BAF167" w14:textId="3B259D85" w:rsidR="00B51BB9" w:rsidRDefault="00B51BB9" w:rsidP="000C3D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F79D4" id="_x0000_s1029" type="#_x0000_t202" style="position:absolute;left:0;text-align:left;margin-left:280.05pt;margin-top:.2pt;width:224.5pt;height:3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" filled="f" stroked="f">
                <v:textbox>
                  <w:txbxContent>
                    <w:p w14:paraId="50F5D482" w14:textId="773786FE" w:rsidR="00D65E82" w:rsidRDefault="00D65E82" w:rsidP="00D65E82">
                      <w:pPr>
                        <w:jc w:val="center"/>
                      </w:pP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Principal, Kashmir Government Polytechnic Colleg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e, </w:t>
                      </w: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Srinagar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  <w:p w14:paraId="21BAF167" w14:textId="3B259D85" w:rsidR="00B51BB9" w:rsidRDefault="00B51BB9" w:rsidP="000C3DA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763984" w14:textId="572C2C1C" w:rsidR="004E0F32" w:rsidRPr="00B22951" w:rsidRDefault="004E0F32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AAEC439" w14:textId="2ED6D9FD" w:rsidR="004E0F32" w:rsidRPr="00B22951" w:rsidRDefault="004E0F32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58614D0" w14:textId="37D992C0" w:rsidR="004E0F32" w:rsidRPr="00B22951" w:rsidRDefault="00D65E82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  <w:r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44FF68D" wp14:editId="360972B2">
                <wp:simplePos x="0" y="0"/>
                <wp:positionH relativeFrom="column">
                  <wp:posOffset>206664</wp:posOffset>
                </wp:positionH>
                <wp:positionV relativeFrom="paragraph">
                  <wp:posOffset>333192</wp:posOffset>
                </wp:positionV>
                <wp:extent cx="2978150" cy="450850"/>
                <wp:effectExtent l="0" t="0" r="0" b="6350"/>
                <wp:wrapSquare wrapText="bothSides"/>
                <wp:docPr id="213951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1F2B3" w14:textId="77777777" w:rsidR="00D65E82" w:rsidRDefault="00D65E82" w:rsidP="00D65E82">
                            <w:pPr>
                              <w:jc w:val="center"/>
                            </w:pP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Principal, Government Polytechnic College, Jammu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  <w:p w14:paraId="02D40547" w14:textId="0DB66A22" w:rsidR="00B51BB9" w:rsidRDefault="00B51BB9" w:rsidP="00B51B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F68D" id="_x0000_s1030" type="#_x0000_t202" style="position:absolute;left:0;text-align:left;margin-left:16.25pt;margin-top:26.25pt;width:234.5pt;height:3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" filled="f" stroked="f">
                <v:textbox>
                  <w:txbxContent>
                    <w:p w14:paraId="0CB1F2B3" w14:textId="77777777" w:rsidR="00D65E82" w:rsidRDefault="00D65E82" w:rsidP="00D65E82">
                      <w:pPr>
                        <w:jc w:val="center"/>
                      </w:pP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Principal, Government Polytechnic College, Jammu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  <w:p w14:paraId="02D40547" w14:textId="0DB66A22" w:rsidR="00B51BB9" w:rsidRDefault="00B51BB9" w:rsidP="00B51BB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C3DA7"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B9C16DB" wp14:editId="2A313C8B">
                <wp:simplePos x="0" y="0"/>
                <wp:positionH relativeFrom="column">
                  <wp:posOffset>3515360</wp:posOffset>
                </wp:positionH>
                <wp:positionV relativeFrom="paragraph">
                  <wp:posOffset>350520</wp:posOffset>
                </wp:positionV>
                <wp:extent cx="3200400" cy="438150"/>
                <wp:effectExtent l="0" t="0" r="0" b="0"/>
                <wp:wrapSquare wrapText="bothSides"/>
                <wp:docPr id="659626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8C911" w14:textId="647BAA0C" w:rsidR="00D65E82" w:rsidRDefault="00D65E82" w:rsidP="00D65E82">
                            <w:pPr>
                              <w:jc w:val="center"/>
                            </w:pP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Principal, Government Polytechnic 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for Women</w:t>
                            </w: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, Jammu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  <w:p w14:paraId="4E62375B" w14:textId="2AE64B2C" w:rsidR="00B51BB9" w:rsidRDefault="00B51BB9" w:rsidP="00B51B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16DB" id="_x0000_s1031" type="#_x0000_t202" style="position:absolute;left:0;text-align:left;margin-left:276.8pt;margin-top:27.6pt;width:252pt;height:34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" filled="f" stroked="f">
                <v:textbox>
                  <w:txbxContent>
                    <w:p w14:paraId="2D18C911" w14:textId="647BAA0C" w:rsidR="00D65E82" w:rsidRDefault="00D65E82" w:rsidP="00D65E82">
                      <w:pPr>
                        <w:jc w:val="center"/>
                      </w:pP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 xml:space="preserve">Principal, Government Polytechnic 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for Women</w:t>
                      </w: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, Jammu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  <w:p w14:paraId="4E62375B" w14:textId="2AE64B2C" w:rsidR="00B51BB9" w:rsidRDefault="00B51BB9" w:rsidP="00B51BB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0D5C06" w14:textId="0AFC9AD5" w:rsidR="004E0F32" w:rsidRPr="00B22951" w:rsidRDefault="004E0F32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B006830" w14:textId="05E5258E" w:rsidR="004E0F32" w:rsidRPr="00B22951" w:rsidRDefault="004E0F32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6DD44A7" w14:textId="3F3F6E12" w:rsidR="004E0F32" w:rsidRPr="00B22951" w:rsidRDefault="000C3DA7" w:rsidP="00E7362B">
      <w:pPr>
        <w:ind w:left="180"/>
        <w:rPr>
          <w:rFonts w:ascii="Tahoma" w:hAnsi="Tahoma" w:cs="Tahoma"/>
          <w:b/>
          <w:bCs/>
          <w:color w:val="1F1F1F"/>
          <w:sz w:val="24"/>
          <w:szCs w:val="24"/>
        </w:rPr>
      </w:pPr>
      <w:r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55D3FD" wp14:editId="609B501F">
                <wp:simplePos x="0" y="0"/>
                <wp:positionH relativeFrom="column">
                  <wp:posOffset>3676650</wp:posOffset>
                </wp:positionH>
                <wp:positionV relativeFrom="paragraph">
                  <wp:posOffset>8255</wp:posOffset>
                </wp:positionV>
                <wp:extent cx="2571750" cy="552450"/>
                <wp:effectExtent l="0" t="0" r="0" b="0"/>
                <wp:wrapSquare wrapText="bothSides"/>
                <wp:docPr id="2039573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4AAFD" w14:textId="77148A5E" w:rsidR="00B51BB9" w:rsidRDefault="00B51BB9" w:rsidP="00B51BB9">
                            <w:pPr>
                              <w:rPr>
                                <w:rFonts w:ascii="Aptos Narrow" w:hAnsi="Aptos Narrow"/>
                                <w:color w:val="00000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    </w:t>
                            </w: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Joint Director Skill Development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,</w:t>
                            </w:r>
                          </w:p>
                          <w:p w14:paraId="2138ADCF" w14:textId="06FDE29B" w:rsidR="00B51BB9" w:rsidRDefault="00B51BB9" w:rsidP="00B51BB9"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            </w:t>
                            </w: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Kashmir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5D3FD" id="_x0000_s1032" type="#_x0000_t202" style="position:absolute;left:0;text-align:left;margin-left:289.5pt;margin-top:.65pt;width:202.5pt;height:43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" filled="f" stroked="f">
                <v:textbox>
                  <w:txbxContent>
                    <w:p w14:paraId="1134AAFD" w14:textId="77148A5E" w:rsidR="00B51BB9" w:rsidRDefault="00B51BB9" w:rsidP="00B51BB9">
                      <w:pPr>
                        <w:rPr>
                          <w:rFonts w:ascii="Aptos Narrow" w:hAnsi="Aptos Narrow"/>
                          <w:color w:val="00000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     </w:t>
                      </w: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Joint Director Skill Development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,</w:t>
                      </w:r>
                    </w:p>
                    <w:p w14:paraId="2138ADCF" w14:textId="06FDE29B" w:rsidR="00B51BB9" w:rsidRDefault="00B51BB9" w:rsidP="00B51BB9"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             </w:t>
                      </w: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>Kashmir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2951">
        <w:rPr>
          <w:rFonts w:ascii="Tahoma" w:hAnsi="Tahoma" w:cs="Tahoma"/>
          <w:b/>
          <w:bCs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37F2018C" wp14:editId="6A995EB0">
                <wp:simplePos x="0" y="0"/>
                <wp:positionH relativeFrom="column">
                  <wp:posOffset>273685</wp:posOffset>
                </wp:positionH>
                <wp:positionV relativeFrom="paragraph">
                  <wp:posOffset>8255</wp:posOffset>
                </wp:positionV>
                <wp:extent cx="2571750" cy="492760"/>
                <wp:effectExtent l="0" t="0" r="0" b="2540"/>
                <wp:wrapTight wrapText="bothSides">
                  <wp:wrapPolygon edited="0">
                    <wp:start x="480" y="0"/>
                    <wp:lineTo x="480" y="20876"/>
                    <wp:lineTo x="20960" y="20876"/>
                    <wp:lineTo x="20960" y="0"/>
                    <wp:lineTo x="480" y="0"/>
                  </wp:wrapPolygon>
                </wp:wrapTight>
                <wp:docPr id="1820985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92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EC78A" w14:textId="5ABEC295" w:rsidR="00B51BB9" w:rsidRDefault="00417337" w:rsidP="00B51BB9">
                            <w:pPr>
                              <w:rPr>
                                <w:rFonts w:ascii="Aptos Narrow" w:hAnsi="Aptos Narrow"/>
                                <w:color w:val="00000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</w:t>
                            </w:r>
                            <w:r w:rsidR="00B51BB9"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>Joint Director Skill Development</w:t>
                            </w:r>
                            <w:r w:rsidR="00B51BB9">
                              <w:rPr>
                                <w:rFonts w:ascii="Aptos Narrow" w:hAnsi="Aptos Narrow"/>
                                <w:color w:val="000000"/>
                              </w:rPr>
                              <w:t>,</w:t>
                            </w:r>
                          </w:p>
                          <w:p w14:paraId="1078305F" w14:textId="51C72E3C" w:rsidR="00B51BB9" w:rsidRDefault="00B51BB9" w:rsidP="00B51BB9"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          </w:t>
                            </w:r>
                            <w:r w:rsidRPr="004E0F32"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Jammu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018C" id="_x0000_s1033" type="#_x0000_t202" style="position:absolute;left:0;text-align:left;margin-left:21.55pt;margin-top:.65pt;width:202.5pt;height:38.8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" filled="f" stroked="f">
                <v:textbox>
                  <w:txbxContent>
                    <w:p w14:paraId="792EC78A" w14:textId="5ABEC295" w:rsidR="00B51BB9" w:rsidRDefault="00417337" w:rsidP="00B51BB9">
                      <w:pPr>
                        <w:rPr>
                          <w:rFonts w:ascii="Aptos Narrow" w:hAnsi="Aptos Narrow"/>
                          <w:color w:val="00000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 </w:t>
                      </w:r>
                      <w:r w:rsidR="00B51BB9" w:rsidRPr="004E0F32">
                        <w:rPr>
                          <w:rFonts w:ascii="Aptos Narrow" w:hAnsi="Aptos Narrow"/>
                          <w:color w:val="000000"/>
                        </w:rPr>
                        <w:t>Joint Director Skill Development</w:t>
                      </w:r>
                      <w:r w:rsidR="00B51BB9">
                        <w:rPr>
                          <w:rFonts w:ascii="Aptos Narrow" w:hAnsi="Aptos Narrow"/>
                          <w:color w:val="000000"/>
                        </w:rPr>
                        <w:t>,</w:t>
                      </w:r>
                    </w:p>
                    <w:p w14:paraId="1078305F" w14:textId="51C72E3C" w:rsidR="00B51BB9" w:rsidRDefault="00B51BB9" w:rsidP="00B51BB9">
                      <w:r>
                        <w:rPr>
                          <w:rFonts w:ascii="Aptos Narrow" w:hAnsi="Aptos Narrow"/>
                          <w:color w:val="000000"/>
                        </w:rPr>
                        <w:t xml:space="preserve">           </w:t>
                      </w:r>
                      <w:r w:rsidRPr="004E0F32">
                        <w:rPr>
                          <w:rFonts w:ascii="Aptos Narrow" w:hAnsi="Aptos Narrow"/>
                          <w:color w:val="000000"/>
                        </w:rPr>
                        <w:t xml:space="preserve"> Jammu</w:t>
                      </w:r>
                      <w:r>
                        <w:rPr>
                          <w:rFonts w:ascii="Aptos Narrow" w:hAnsi="Aptos Narrow"/>
                          <w:color w:val="00000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DC350EF" w14:textId="77777777" w:rsidR="00B22951" w:rsidRDefault="00B22951" w:rsidP="00B22951">
      <w:pPr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C026A58" w14:textId="77777777" w:rsidR="00A1004B" w:rsidRDefault="00A1004B" w:rsidP="00B22951">
      <w:pPr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3F4CB5E" w14:textId="77777777" w:rsidR="00A1004B" w:rsidRDefault="00A1004B" w:rsidP="00B22951">
      <w:pPr>
        <w:rPr>
          <w:rFonts w:ascii="Tahoma" w:hAnsi="Tahoma" w:cs="Tahoma"/>
          <w:b/>
          <w:bCs/>
          <w:color w:val="1F1F1F"/>
        </w:rPr>
      </w:pPr>
    </w:p>
    <w:p w14:paraId="6926F5B1" w14:textId="302550EA" w:rsidR="000C3DA7" w:rsidRPr="00B51BB9" w:rsidRDefault="00AA5FAA" w:rsidP="00AA5FAA">
      <w:pPr>
        <w:ind w:left="180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</w:t>
      </w:r>
      <w:r w:rsidR="00CA69E1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="000C3DA7" w:rsidRPr="00B51BB9">
        <w:rPr>
          <w:rFonts w:ascii="Tahoma" w:hAnsi="Tahoma" w:cs="Tahoma"/>
          <w:b/>
          <w:bCs/>
          <w:color w:val="1F1F1F"/>
          <w:sz w:val="20"/>
          <w:szCs w:val="20"/>
        </w:rPr>
        <w:t>Director</w:t>
      </w:r>
    </w:p>
    <w:p w14:paraId="16AC7B98" w14:textId="048660F4" w:rsidR="000C3DA7" w:rsidRPr="00B51BB9" w:rsidRDefault="00CA69E1" w:rsidP="000C3DA7">
      <w:pPr>
        <w:ind w:left="180"/>
        <w:jc w:val="center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0C3DA7" w:rsidRPr="00B51BB9">
        <w:rPr>
          <w:rFonts w:ascii="Tahoma" w:hAnsi="Tahoma" w:cs="Tahoma"/>
          <w:b/>
          <w:bCs/>
          <w:color w:val="1F1F1F"/>
          <w:sz w:val="20"/>
          <w:szCs w:val="20"/>
        </w:rPr>
        <w:t>Department of Skill Development</w:t>
      </w:r>
      <w:r w:rsidR="000C3DA7">
        <w:rPr>
          <w:rFonts w:ascii="Tahoma" w:hAnsi="Tahoma" w:cs="Tahoma"/>
          <w:b/>
          <w:bCs/>
          <w:color w:val="1F1F1F"/>
          <w:sz w:val="20"/>
          <w:szCs w:val="20"/>
        </w:rPr>
        <w:t>, J&amp;K.</w:t>
      </w:r>
    </w:p>
    <w:p w14:paraId="7552DF8D" w14:textId="7A93C781" w:rsidR="004E0F32" w:rsidRDefault="004E0F32" w:rsidP="00E7362B">
      <w:pPr>
        <w:ind w:left="180"/>
        <w:rPr>
          <w:rFonts w:ascii="Tahoma" w:hAnsi="Tahoma" w:cs="Tahoma"/>
          <w:b/>
          <w:bCs/>
          <w:color w:val="1F1F1F"/>
        </w:rPr>
      </w:pPr>
    </w:p>
    <w:p w14:paraId="4E331A0F" w14:textId="1A2A2D4D" w:rsidR="00B51BB9" w:rsidRDefault="00B51BB9" w:rsidP="00E7362B">
      <w:pPr>
        <w:ind w:left="180"/>
        <w:rPr>
          <w:rFonts w:ascii="Tahoma" w:hAnsi="Tahoma" w:cs="Tahoma"/>
          <w:b/>
          <w:bCs/>
          <w:color w:val="1F1F1F"/>
        </w:rPr>
      </w:pPr>
    </w:p>
    <w:p w14:paraId="2EBD7ADA" w14:textId="16A482D2" w:rsidR="00B51BB9" w:rsidRDefault="00B51BB9" w:rsidP="00E7362B">
      <w:pPr>
        <w:ind w:left="180"/>
        <w:rPr>
          <w:rFonts w:ascii="Tahoma" w:hAnsi="Tahoma" w:cs="Tahoma"/>
          <w:b/>
          <w:bCs/>
          <w:color w:val="1F1F1F"/>
        </w:rPr>
      </w:pPr>
    </w:p>
    <w:p w14:paraId="099E0BA8" w14:textId="183A86F5" w:rsidR="004E0F32" w:rsidRDefault="004E0F32" w:rsidP="00E7362B">
      <w:pPr>
        <w:ind w:left="180"/>
        <w:rPr>
          <w:rFonts w:ascii="Tahoma" w:hAnsi="Tahoma" w:cs="Tahoma"/>
          <w:b/>
          <w:bCs/>
          <w:color w:val="1F1F1F"/>
        </w:rPr>
      </w:pPr>
    </w:p>
    <w:bookmarkEnd w:id="0"/>
    <w:p w14:paraId="58B97B83" w14:textId="7FE935D9" w:rsidR="00B51BB9" w:rsidRDefault="00B51BB9" w:rsidP="00B51BB9">
      <w:pPr>
        <w:ind w:left="180"/>
        <w:jc w:val="center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57231B08" w14:textId="77777777" w:rsidR="00B51BB9" w:rsidRDefault="00B51BB9" w:rsidP="00B51BB9">
      <w:pPr>
        <w:ind w:left="180"/>
        <w:jc w:val="center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42854523" w14:textId="1EE896AE" w:rsidR="002A60B4" w:rsidRPr="00B51BB9" w:rsidRDefault="002A60B4" w:rsidP="00B51BB9">
      <w:pPr>
        <w:ind w:left="180"/>
        <w:jc w:val="center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6FDE23D7" w14:textId="3811D9BB" w:rsidR="000440D3" w:rsidRPr="001632A4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FD7425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sectPr w:rsidR="000440D3" w:rsidSect="002B5411">
      <w:headerReference w:type="default" r:id="rId7"/>
      <w:pgSz w:w="11906" w:h="16838"/>
      <w:pgMar w:top="1255" w:right="56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910F" w14:textId="77777777" w:rsidR="00082ECF" w:rsidRDefault="00082ECF">
      <w:r>
        <w:separator/>
      </w:r>
    </w:p>
  </w:endnote>
  <w:endnote w:type="continuationSeparator" w:id="0">
    <w:p w14:paraId="48FF781F" w14:textId="77777777" w:rsidR="00082ECF" w:rsidRDefault="0008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0B98B" w14:textId="77777777" w:rsidR="00082ECF" w:rsidRDefault="00082ECF">
      <w:r>
        <w:separator/>
      </w:r>
    </w:p>
  </w:footnote>
  <w:footnote w:type="continuationSeparator" w:id="0">
    <w:p w14:paraId="29F4CBA4" w14:textId="77777777" w:rsidR="00082ECF" w:rsidRDefault="00082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605361742" name="Picture 6053617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7A53A8E2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r w:rsidR="00D079A4"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680"/>
        </w:tabs>
        <w:ind w:leftChars="800" w:left="168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A25CF"/>
    <w:multiLevelType w:val="multilevel"/>
    <w:tmpl w:val="765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4D1C76"/>
    <w:multiLevelType w:val="multilevel"/>
    <w:tmpl w:val="4E4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17770600">
    <w:abstractNumId w:val="9"/>
  </w:num>
  <w:num w:numId="2" w16cid:durableId="1371416766">
    <w:abstractNumId w:val="7"/>
  </w:num>
  <w:num w:numId="3" w16cid:durableId="393820431">
    <w:abstractNumId w:val="6"/>
  </w:num>
  <w:num w:numId="4" w16cid:durableId="32269104">
    <w:abstractNumId w:val="5"/>
  </w:num>
  <w:num w:numId="5" w16cid:durableId="2139761200">
    <w:abstractNumId w:val="4"/>
  </w:num>
  <w:num w:numId="6" w16cid:durableId="510224603">
    <w:abstractNumId w:val="8"/>
  </w:num>
  <w:num w:numId="7" w16cid:durableId="1159468788">
    <w:abstractNumId w:val="3"/>
  </w:num>
  <w:num w:numId="8" w16cid:durableId="1993480593">
    <w:abstractNumId w:val="2"/>
  </w:num>
  <w:num w:numId="9" w16cid:durableId="1523132624">
    <w:abstractNumId w:val="1"/>
  </w:num>
  <w:num w:numId="10" w16cid:durableId="1226065974">
    <w:abstractNumId w:val="0"/>
  </w:num>
  <w:num w:numId="11" w16cid:durableId="641691601">
    <w:abstractNumId w:val="16"/>
  </w:num>
  <w:num w:numId="12" w16cid:durableId="1703431335">
    <w:abstractNumId w:val="18"/>
  </w:num>
  <w:num w:numId="13" w16cid:durableId="1372073157">
    <w:abstractNumId w:val="13"/>
  </w:num>
  <w:num w:numId="14" w16cid:durableId="1152480325">
    <w:abstractNumId w:val="28"/>
  </w:num>
  <w:num w:numId="15" w16cid:durableId="1099763136">
    <w:abstractNumId w:val="20"/>
  </w:num>
  <w:num w:numId="16" w16cid:durableId="2140682112">
    <w:abstractNumId w:val="29"/>
  </w:num>
  <w:num w:numId="17" w16cid:durableId="110783383">
    <w:abstractNumId w:val="32"/>
  </w:num>
  <w:num w:numId="18" w16cid:durableId="1884094836">
    <w:abstractNumId w:val="23"/>
  </w:num>
  <w:num w:numId="19" w16cid:durableId="1334990917">
    <w:abstractNumId w:val="26"/>
  </w:num>
  <w:num w:numId="20" w16cid:durableId="1566916547">
    <w:abstractNumId w:val="25"/>
  </w:num>
  <w:num w:numId="21" w16cid:durableId="464617261">
    <w:abstractNumId w:val="24"/>
  </w:num>
  <w:num w:numId="22" w16cid:durableId="1391264603">
    <w:abstractNumId w:val="14"/>
  </w:num>
  <w:num w:numId="23" w16cid:durableId="608320278">
    <w:abstractNumId w:val="22"/>
  </w:num>
  <w:num w:numId="24" w16cid:durableId="332414990">
    <w:abstractNumId w:val="17"/>
  </w:num>
  <w:num w:numId="25" w16cid:durableId="411203737">
    <w:abstractNumId w:val="31"/>
  </w:num>
  <w:num w:numId="26" w16cid:durableId="602956732">
    <w:abstractNumId w:val="21"/>
  </w:num>
  <w:num w:numId="27" w16cid:durableId="2026709644">
    <w:abstractNumId w:val="27"/>
  </w:num>
  <w:num w:numId="28" w16cid:durableId="1707948994">
    <w:abstractNumId w:val="11"/>
  </w:num>
  <w:num w:numId="29" w16cid:durableId="851383781">
    <w:abstractNumId w:val="15"/>
  </w:num>
  <w:num w:numId="30" w16cid:durableId="1135946835">
    <w:abstractNumId w:val="12"/>
  </w:num>
  <w:num w:numId="31" w16cid:durableId="170217311">
    <w:abstractNumId w:val="30"/>
  </w:num>
  <w:num w:numId="32" w16cid:durableId="1509908579">
    <w:abstractNumId w:val="19"/>
  </w:num>
  <w:num w:numId="33" w16cid:durableId="1160927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03D"/>
    <w:rsid w:val="000017A0"/>
    <w:rsid w:val="00003790"/>
    <w:rsid w:val="00033893"/>
    <w:rsid w:val="00035D9D"/>
    <w:rsid w:val="000440D3"/>
    <w:rsid w:val="000450C6"/>
    <w:rsid w:val="00045AAD"/>
    <w:rsid w:val="00050A31"/>
    <w:rsid w:val="00064BBF"/>
    <w:rsid w:val="000716D2"/>
    <w:rsid w:val="00071AAB"/>
    <w:rsid w:val="00076EA7"/>
    <w:rsid w:val="00082091"/>
    <w:rsid w:val="00082ECF"/>
    <w:rsid w:val="000916E2"/>
    <w:rsid w:val="000B76C4"/>
    <w:rsid w:val="000C3DA7"/>
    <w:rsid w:val="000C5610"/>
    <w:rsid w:val="000D3EF1"/>
    <w:rsid w:val="000D4D10"/>
    <w:rsid w:val="000E6552"/>
    <w:rsid w:val="000F334E"/>
    <w:rsid w:val="000F3A4F"/>
    <w:rsid w:val="000F59AC"/>
    <w:rsid w:val="001131DC"/>
    <w:rsid w:val="0011530A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69F5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0969"/>
    <w:rsid w:val="00201333"/>
    <w:rsid w:val="0020671A"/>
    <w:rsid w:val="00207B37"/>
    <w:rsid w:val="00210EE4"/>
    <w:rsid w:val="00210FA7"/>
    <w:rsid w:val="00216417"/>
    <w:rsid w:val="00217E71"/>
    <w:rsid w:val="0023591C"/>
    <w:rsid w:val="00247F81"/>
    <w:rsid w:val="00264C2F"/>
    <w:rsid w:val="0026631D"/>
    <w:rsid w:val="00272108"/>
    <w:rsid w:val="00282BF6"/>
    <w:rsid w:val="00293FE5"/>
    <w:rsid w:val="002A5606"/>
    <w:rsid w:val="002A60B4"/>
    <w:rsid w:val="002B0837"/>
    <w:rsid w:val="002B5411"/>
    <w:rsid w:val="002C2F53"/>
    <w:rsid w:val="002D0BC4"/>
    <w:rsid w:val="002F1995"/>
    <w:rsid w:val="00303539"/>
    <w:rsid w:val="003121E4"/>
    <w:rsid w:val="00321826"/>
    <w:rsid w:val="00322356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17337"/>
    <w:rsid w:val="00420B16"/>
    <w:rsid w:val="00425D63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A1B94"/>
    <w:rsid w:val="004B3216"/>
    <w:rsid w:val="004C7BA5"/>
    <w:rsid w:val="004D2AEC"/>
    <w:rsid w:val="004E0F32"/>
    <w:rsid w:val="004E5652"/>
    <w:rsid w:val="004E6A9A"/>
    <w:rsid w:val="004E7628"/>
    <w:rsid w:val="004F48F2"/>
    <w:rsid w:val="005065F5"/>
    <w:rsid w:val="0050696F"/>
    <w:rsid w:val="005121A1"/>
    <w:rsid w:val="005149B1"/>
    <w:rsid w:val="00520FEF"/>
    <w:rsid w:val="00527AED"/>
    <w:rsid w:val="005366CB"/>
    <w:rsid w:val="005372D0"/>
    <w:rsid w:val="005511E0"/>
    <w:rsid w:val="00554BB2"/>
    <w:rsid w:val="005647F2"/>
    <w:rsid w:val="00565317"/>
    <w:rsid w:val="005662D1"/>
    <w:rsid w:val="00573A09"/>
    <w:rsid w:val="00575561"/>
    <w:rsid w:val="005A4526"/>
    <w:rsid w:val="005B473D"/>
    <w:rsid w:val="005C1B16"/>
    <w:rsid w:val="005E024A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0793"/>
    <w:rsid w:val="00746C14"/>
    <w:rsid w:val="00757FC8"/>
    <w:rsid w:val="00762F19"/>
    <w:rsid w:val="00780A11"/>
    <w:rsid w:val="007A65F9"/>
    <w:rsid w:val="007B083E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26123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67D2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4D09"/>
    <w:rsid w:val="00965277"/>
    <w:rsid w:val="00984C93"/>
    <w:rsid w:val="00987CE1"/>
    <w:rsid w:val="0099405C"/>
    <w:rsid w:val="009A1100"/>
    <w:rsid w:val="009A1E5D"/>
    <w:rsid w:val="009B27AA"/>
    <w:rsid w:val="009C600F"/>
    <w:rsid w:val="009D2941"/>
    <w:rsid w:val="009D3723"/>
    <w:rsid w:val="009E04F2"/>
    <w:rsid w:val="009F25A1"/>
    <w:rsid w:val="00A00745"/>
    <w:rsid w:val="00A03B7B"/>
    <w:rsid w:val="00A05BB6"/>
    <w:rsid w:val="00A1004B"/>
    <w:rsid w:val="00A13D12"/>
    <w:rsid w:val="00A15065"/>
    <w:rsid w:val="00A200C9"/>
    <w:rsid w:val="00A250D5"/>
    <w:rsid w:val="00A30E19"/>
    <w:rsid w:val="00A32F56"/>
    <w:rsid w:val="00A36028"/>
    <w:rsid w:val="00A40FA1"/>
    <w:rsid w:val="00A42054"/>
    <w:rsid w:val="00A47EA1"/>
    <w:rsid w:val="00A86E40"/>
    <w:rsid w:val="00A91424"/>
    <w:rsid w:val="00A9467C"/>
    <w:rsid w:val="00AA169B"/>
    <w:rsid w:val="00AA2C77"/>
    <w:rsid w:val="00AA5FAA"/>
    <w:rsid w:val="00AB2CF2"/>
    <w:rsid w:val="00AC3FB9"/>
    <w:rsid w:val="00AC702A"/>
    <w:rsid w:val="00AD0FA7"/>
    <w:rsid w:val="00AD226F"/>
    <w:rsid w:val="00AE6DEB"/>
    <w:rsid w:val="00AE7A0F"/>
    <w:rsid w:val="00AF292B"/>
    <w:rsid w:val="00B13A52"/>
    <w:rsid w:val="00B14580"/>
    <w:rsid w:val="00B161E7"/>
    <w:rsid w:val="00B22951"/>
    <w:rsid w:val="00B24CF4"/>
    <w:rsid w:val="00B26993"/>
    <w:rsid w:val="00B275F5"/>
    <w:rsid w:val="00B33C3C"/>
    <w:rsid w:val="00B4570C"/>
    <w:rsid w:val="00B51B91"/>
    <w:rsid w:val="00B51BB9"/>
    <w:rsid w:val="00B51D14"/>
    <w:rsid w:val="00B5208C"/>
    <w:rsid w:val="00B5709B"/>
    <w:rsid w:val="00B609C0"/>
    <w:rsid w:val="00B60B3A"/>
    <w:rsid w:val="00B60D01"/>
    <w:rsid w:val="00B616D6"/>
    <w:rsid w:val="00B70F32"/>
    <w:rsid w:val="00B74876"/>
    <w:rsid w:val="00B74A36"/>
    <w:rsid w:val="00B86FD0"/>
    <w:rsid w:val="00B9683E"/>
    <w:rsid w:val="00BB7C2B"/>
    <w:rsid w:val="00BC1578"/>
    <w:rsid w:val="00BC1664"/>
    <w:rsid w:val="00BC2546"/>
    <w:rsid w:val="00BD636C"/>
    <w:rsid w:val="00BE32A1"/>
    <w:rsid w:val="00BE41BC"/>
    <w:rsid w:val="00BF3E13"/>
    <w:rsid w:val="00C00C8D"/>
    <w:rsid w:val="00C05085"/>
    <w:rsid w:val="00C1593D"/>
    <w:rsid w:val="00C17FA6"/>
    <w:rsid w:val="00C45227"/>
    <w:rsid w:val="00C45A6D"/>
    <w:rsid w:val="00C54034"/>
    <w:rsid w:val="00C56C7E"/>
    <w:rsid w:val="00C6081D"/>
    <w:rsid w:val="00C60AC8"/>
    <w:rsid w:val="00C644CF"/>
    <w:rsid w:val="00C715DB"/>
    <w:rsid w:val="00C73C0F"/>
    <w:rsid w:val="00C75E5E"/>
    <w:rsid w:val="00C776A4"/>
    <w:rsid w:val="00C87E69"/>
    <w:rsid w:val="00C922F1"/>
    <w:rsid w:val="00C956B9"/>
    <w:rsid w:val="00CA2C6C"/>
    <w:rsid w:val="00CA69E1"/>
    <w:rsid w:val="00CB030E"/>
    <w:rsid w:val="00CB0652"/>
    <w:rsid w:val="00CC0600"/>
    <w:rsid w:val="00CC586C"/>
    <w:rsid w:val="00CC78AC"/>
    <w:rsid w:val="00CF3120"/>
    <w:rsid w:val="00CF390A"/>
    <w:rsid w:val="00CF7953"/>
    <w:rsid w:val="00D05607"/>
    <w:rsid w:val="00D07232"/>
    <w:rsid w:val="00D079A4"/>
    <w:rsid w:val="00D10245"/>
    <w:rsid w:val="00D21BDD"/>
    <w:rsid w:val="00D21F02"/>
    <w:rsid w:val="00D34210"/>
    <w:rsid w:val="00D4229C"/>
    <w:rsid w:val="00D464E1"/>
    <w:rsid w:val="00D6579E"/>
    <w:rsid w:val="00D65E82"/>
    <w:rsid w:val="00D65F07"/>
    <w:rsid w:val="00D704F3"/>
    <w:rsid w:val="00D821EA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362B"/>
    <w:rsid w:val="00E7798A"/>
    <w:rsid w:val="00EC24C6"/>
    <w:rsid w:val="00EC6562"/>
    <w:rsid w:val="00EF2933"/>
    <w:rsid w:val="00EF5788"/>
    <w:rsid w:val="00F05146"/>
    <w:rsid w:val="00F1115D"/>
    <w:rsid w:val="00F34C5D"/>
    <w:rsid w:val="00F3513C"/>
    <w:rsid w:val="00F465C5"/>
    <w:rsid w:val="00F46A5B"/>
    <w:rsid w:val="00F5180D"/>
    <w:rsid w:val="00F51B21"/>
    <w:rsid w:val="00F51D87"/>
    <w:rsid w:val="00F52DA3"/>
    <w:rsid w:val="00F7591E"/>
    <w:rsid w:val="00F8455C"/>
    <w:rsid w:val="00F909F8"/>
    <w:rsid w:val="00F97F05"/>
    <w:rsid w:val="00FB0BD8"/>
    <w:rsid w:val="00FB2688"/>
    <w:rsid w:val="00FB7161"/>
    <w:rsid w:val="00FD742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18</cp:revision>
  <cp:lastPrinted>2025-12-02T08:37:00Z</cp:lastPrinted>
  <dcterms:created xsi:type="dcterms:W3CDTF">2025-11-22T06:24:00Z</dcterms:created>
  <dcterms:modified xsi:type="dcterms:W3CDTF">2025-12-02T08:37:00Z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