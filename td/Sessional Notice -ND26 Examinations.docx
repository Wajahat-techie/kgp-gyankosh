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77475A33" w:rsidR="00723FFC" w:rsidRPr="00107E00" w:rsidRDefault="00981251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</w:t>
      </w:r>
      <w:r w:rsidR="008412FB">
        <w:rPr>
          <w:rFonts w:ascii="Tahoma" w:hAnsi="Tahoma" w:cs="Tahoma"/>
          <w:b/>
          <w:bCs/>
          <w:sz w:val="36"/>
          <w:szCs w:val="36"/>
        </w:rPr>
        <w:t xml:space="preserve"> </w:t>
      </w:r>
      <w:r>
        <w:rPr>
          <w:rFonts w:ascii="Tahoma" w:hAnsi="Tahoma" w:cs="Tahoma"/>
          <w:b/>
          <w:bCs/>
          <w:sz w:val="36"/>
          <w:szCs w:val="36"/>
        </w:rPr>
        <w:t xml:space="preserve">SESSIONAL EXAMINATION </w:t>
      </w:r>
      <w:r w:rsidR="00723FFC"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403F9674" w14:textId="77777777" w:rsidR="007C663E" w:rsidRDefault="007C663E" w:rsidP="007C663E">
      <w:pPr>
        <w:jc w:val="both"/>
        <w:rPr>
          <w:rFonts w:ascii="Tahoma" w:hAnsi="Tahoma" w:cs="Tahoma"/>
          <w:sz w:val="25"/>
          <w:szCs w:val="25"/>
        </w:rPr>
      </w:pPr>
    </w:p>
    <w:p w14:paraId="1AA60A86" w14:textId="77777777" w:rsidR="00981251" w:rsidRDefault="00903CD4" w:rsidP="00903CD4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903CD4">
        <w:rPr>
          <w:rFonts w:ascii="Tahoma" w:hAnsi="Tahoma" w:cs="Tahoma"/>
          <w:sz w:val="25"/>
          <w:szCs w:val="25"/>
        </w:rPr>
        <w:t>All students of the 2nd, 4th and 6th semesters are hereby informed that their Sessional Examinations will be conducted as per the schedule given below.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960"/>
        <w:gridCol w:w="2500"/>
        <w:gridCol w:w="4473"/>
      </w:tblGrid>
      <w:tr w:rsidR="00981251" w:rsidRPr="00981251" w14:paraId="15433A18" w14:textId="77777777" w:rsidTr="00981251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22EA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981251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45569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Examination</w:t>
            </w:r>
          </w:p>
        </w:tc>
        <w:tc>
          <w:tcPr>
            <w:tcW w:w="4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4DED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Date of Commencement</w:t>
            </w:r>
          </w:p>
        </w:tc>
      </w:tr>
      <w:tr w:rsidR="00981251" w:rsidRPr="00981251" w14:paraId="7264F3A5" w14:textId="77777777" w:rsidTr="00981251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858A6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BF67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1st Sessional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4D039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06-04-2026</w:t>
            </w:r>
          </w:p>
        </w:tc>
      </w:tr>
      <w:tr w:rsidR="00981251" w:rsidRPr="00981251" w14:paraId="27A7045A" w14:textId="77777777" w:rsidTr="00981251">
        <w:trPr>
          <w:trHeight w:val="5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F216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AF442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2nd Sessional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95FA4" w14:textId="77777777" w:rsidR="00981251" w:rsidRPr="00981251" w:rsidRDefault="00981251" w:rsidP="00981251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981251">
              <w:rPr>
                <w:rFonts w:ascii="Tahoma" w:hAnsi="Tahoma" w:cs="Tahoma"/>
                <w:color w:val="000000"/>
                <w:sz w:val="28"/>
                <w:szCs w:val="28"/>
              </w:rPr>
              <w:t>04-05-2026</w:t>
            </w:r>
          </w:p>
        </w:tc>
      </w:tr>
    </w:tbl>
    <w:p w14:paraId="4F9E61D6" w14:textId="77777777" w:rsidR="00981251" w:rsidRDefault="00981251" w:rsidP="008412FB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B7141B2" w14:textId="2F4A1655" w:rsidR="00103253" w:rsidRDefault="00903CD4" w:rsidP="00903CD4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903CD4">
        <w:rPr>
          <w:rFonts w:ascii="Tahoma" w:hAnsi="Tahoma" w:cs="Tahoma"/>
          <w:sz w:val="25"/>
          <w:szCs w:val="25"/>
        </w:rPr>
        <w:t xml:space="preserve">All students are directed to appear in the Sessional Examinations without fail. It is mandatory for every student to </w:t>
      </w:r>
      <w:r w:rsidR="008412FB">
        <w:rPr>
          <w:rFonts w:ascii="Tahoma" w:hAnsi="Tahoma" w:cs="Tahoma"/>
          <w:sz w:val="25"/>
          <w:szCs w:val="25"/>
        </w:rPr>
        <w:t>appear for</w:t>
      </w:r>
      <w:r w:rsidRPr="00903CD4">
        <w:rPr>
          <w:rFonts w:ascii="Tahoma" w:hAnsi="Tahoma" w:cs="Tahoma"/>
          <w:sz w:val="25"/>
          <w:szCs w:val="25"/>
        </w:rPr>
        <w:t xml:space="preserve"> the sessionals, failing which they will not be allowed to appear in the upcoming Final Examinations. Students are advised to check the detailed </w:t>
      </w:r>
      <w:r w:rsidR="00E52574">
        <w:rPr>
          <w:rFonts w:ascii="Tahoma" w:hAnsi="Tahoma" w:cs="Tahoma"/>
          <w:sz w:val="25"/>
          <w:szCs w:val="25"/>
        </w:rPr>
        <w:t xml:space="preserve">datesheet </w:t>
      </w:r>
      <w:r w:rsidRPr="00903CD4">
        <w:rPr>
          <w:rFonts w:ascii="Tahoma" w:hAnsi="Tahoma" w:cs="Tahoma"/>
          <w:sz w:val="25"/>
          <w:szCs w:val="25"/>
        </w:rPr>
        <w:t>on the college</w:t>
      </w:r>
      <w:r w:rsidR="008412FB">
        <w:rPr>
          <w:rFonts w:ascii="Tahoma" w:hAnsi="Tahoma" w:cs="Tahoma"/>
          <w:sz w:val="25"/>
          <w:szCs w:val="25"/>
        </w:rPr>
        <w:t>/Department</w:t>
      </w:r>
      <w:r w:rsidRPr="00903CD4">
        <w:rPr>
          <w:rFonts w:ascii="Tahoma" w:hAnsi="Tahoma" w:cs="Tahoma"/>
          <w:sz w:val="25"/>
          <w:szCs w:val="25"/>
        </w:rPr>
        <w:t xml:space="preserve"> notice board or </w:t>
      </w:r>
      <w:r w:rsidR="008412FB">
        <w:rPr>
          <w:rFonts w:ascii="Tahoma" w:hAnsi="Tahoma" w:cs="Tahoma"/>
          <w:sz w:val="25"/>
          <w:szCs w:val="25"/>
        </w:rPr>
        <w:t xml:space="preserve">on the </w:t>
      </w:r>
      <w:r w:rsidRPr="00903CD4">
        <w:rPr>
          <w:rFonts w:ascii="Tahoma" w:hAnsi="Tahoma" w:cs="Tahoma"/>
          <w:sz w:val="25"/>
          <w:szCs w:val="25"/>
        </w:rPr>
        <w:t xml:space="preserve">official website </w:t>
      </w:r>
      <w:r w:rsidR="008412FB">
        <w:rPr>
          <w:rFonts w:ascii="Tahoma" w:hAnsi="Tahoma" w:cs="Tahoma"/>
          <w:sz w:val="25"/>
          <w:szCs w:val="25"/>
        </w:rPr>
        <w:t xml:space="preserve">of the institution </w:t>
      </w:r>
      <w:r w:rsidRPr="00903CD4">
        <w:rPr>
          <w:rFonts w:ascii="Tahoma" w:hAnsi="Tahoma" w:cs="Tahoma"/>
          <w:sz w:val="25"/>
          <w:szCs w:val="25"/>
        </w:rPr>
        <w:t>and prepare accordingly.</w:t>
      </w:r>
    </w:p>
    <w:p w14:paraId="706E3246" w14:textId="7981A68D" w:rsidR="008412FB" w:rsidRDefault="0015109D" w:rsidP="00903CD4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t>=</w:t>
      </w:r>
    </w:p>
    <w:p w14:paraId="72BD8437" w14:textId="0F0E5F46" w:rsidR="008412FB" w:rsidRDefault="0076353C" w:rsidP="00903CD4">
      <w:pPr>
        <w:spacing w:line="360" w:lineRule="auto"/>
        <w:ind w:left="-45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DF6841C" wp14:editId="3707C646">
            <wp:simplePos x="0" y="0"/>
            <wp:positionH relativeFrom="column">
              <wp:posOffset>3898900</wp:posOffset>
            </wp:positionH>
            <wp:positionV relativeFrom="paragraph">
              <wp:posOffset>8890</wp:posOffset>
            </wp:positionV>
            <wp:extent cx="1576070" cy="844550"/>
            <wp:effectExtent l="0" t="0" r="5080" b="0"/>
            <wp:wrapTight wrapText="bothSides">
              <wp:wrapPolygon edited="0">
                <wp:start x="13054" y="0"/>
                <wp:lineTo x="8877" y="487"/>
                <wp:lineTo x="1828" y="5359"/>
                <wp:lineTo x="1828" y="8283"/>
                <wp:lineTo x="0" y="11693"/>
                <wp:lineTo x="0" y="13155"/>
                <wp:lineTo x="6788" y="16078"/>
                <wp:lineTo x="6788" y="20950"/>
                <wp:lineTo x="8355" y="20950"/>
                <wp:lineTo x="8616" y="20463"/>
                <wp:lineTo x="9660" y="16078"/>
                <wp:lineTo x="14359" y="8283"/>
                <wp:lineTo x="21409" y="4872"/>
                <wp:lineTo x="21409" y="1949"/>
                <wp:lineTo x="14359" y="0"/>
                <wp:lineTo x="13054" y="0"/>
              </wp:wrapPolygon>
            </wp:wrapTight>
            <wp:docPr id="1283660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07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3672B" w14:textId="77777777" w:rsidR="00096827" w:rsidRPr="003F31D1" w:rsidRDefault="00096827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2C0320CF" w:rsidR="00723FFC" w:rsidRPr="003F31D1" w:rsidRDefault="00723FFC" w:rsidP="008412FB">
      <w:pPr>
        <w:jc w:val="both"/>
        <w:rPr>
          <w:rFonts w:ascii="Tahoma" w:hAnsi="Tahoma" w:cs="Tahoma"/>
          <w:sz w:val="26"/>
          <w:szCs w:val="26"/>
        </w:rPr>
      </w:pPr>
    </w:p>
    <w:p w14:paraId="7A79D665" w14:textId="1A69BFDD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5D5902C1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</w:t>
      </w:r>
      <w:r w:rsidR="004043A3">
        <w:rPr>
          <w:rFonts w:ascii="Tahoma" w:hAnsi="Tahoma" w:cs="Tahoma"/>
          <w:sz w:val="26"/>
          <w:szCs w:val="26"/>
        </w:rPr>
        <w:t xml:space="preserve"> </w:t>
      </w:r>
      <w:r w:rsidR="00BF09A1">
        <w:rPr>
          <w:rFonts w:ascii="Tahoma" w:hAnsi="Tahoma" w:cs="Tahoma"/>
          <w:sz w:val="26"/>
          <w:szCs w:val="26"/>
        </w:rPr>
        <w:t xml:space="preserve">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3596973D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ACB9B60" w:rsidR="00271BD9" w:rsidRPr="003F31D1" w:rsidRDefault="004043A3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53F99AB8">
                <wp:simplePos x="0" y="0"/>
                <wp:positionH relativeFrom="column">
                  <wp:posOffset>-260985</wp:posOffset>
                </wp:positionH>
                <wp:positionV relativeFrom="paragraph">
                  <wp:posOffset>128905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31ADC25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8412FB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4043A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r w:rsidR="008412F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30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39751250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8412F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02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4043A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</w:t>
                            </w:r>
                            <w:r w:rsidR="008412FB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4043A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0.55pt;margin-top:10.1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31ADC25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8412FB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4043A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</w:t>
                      </w:r>
                      <w:r w:rsidR="008412F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30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39751250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8412F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02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4043A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</w:t>
                      </w:r>
                      <w:r w:rsidR="008412FB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4043A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  <w:r w:rsidR="00247F81"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</w:t>
      </w:r>
      <w:r>
        <w:rPr>
          <w:rFonts w:ascii="Tahoma" w:hAnsi="Tahoma" w:cs="Tahoma"/>
          <w:sz w:val="26"/>
          <w:szCs w:val="26"/>
        </w:rPr>
        <w:t xml:space="preserve"> </w:t>
      </w:r>
      <w:r w:rsidR="00247F81" w:rsidRPr="003F31D1">
        <w:rPr>
          <w:rFonts w:ascii="Tahoma" w:hAnsi="Tahoma" w:cs="Tahoma"/>
          <w:sz w:val="26"/>
          <w:szCs w:val="26"/>
        </w:rPr>
        <w:t>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Default="00360589" w:rsidP="004043A3">
      <w:pPr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5CC2802C" w14:textId="77777777" w:rsidR="004043A3" w:rsidRDefault="004043A3" w:rsidP="004043A3">
      <w:pPr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4B1355D" w14:textId="77777777" w:rsidR="004043A3" w:rsidRPr="00103253" w:rsidRDefault="004043A3" w:rsidP="004043A3">
      <w:pPr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6A88855F" w14:textId="77777777" w:rsidR="004043A3" w:rsidRDefault="004043A3" w:rsidP="004043A3">
      <w:pPr>
        <w:ind w:left="-540"/>
        <w:jc w:val="both"/>
        <w:rPr>
          <w:rFonts w:ascii="Verdana" w:hAnsi="Verdana"/>
          <w:b/>
          <w:bCs/>
          <w:color w:val="000000"/>
          <w:sz w:val="25"/>
          <w:szCs w:val="25"/>
        </w:rPr>
      </w:pPr>
      <w:r w:rsidRPr="004043A3">
        <w:rPr>
          <w:rFonts w:ascii="Verdana" w:hAnsi="Verdana"/>
          <w:b/>
          <w:bCs/>
          <w:color w:val="000000"/>
          <w:sz w:val="25"/>
          <w:szCs w:val="25"/>
        </w:rPr>
        <w:t>Copy to the:</w:t>
      </w:r>
    </w:p>
    <w:p w14:paraId="690346AE" w14:textId="35F78A3C" w:rsidR="004043A3" w:rsidRPr="008412FB" w:rsidRDefault="004043A3" w:rsidP="004043A3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Verdana" w:hAnsi="Verdana"/>
          <w:color w:val="000000"/>
          <w:sz w:val="25"/>
          <w:szCs w:val="25"/>
        </w:rPr>
        <w:t>1.</w:t>
      </w:r>
      <w:r w:rsidR="008412FB">
        <w:rPr>
          <w:rFonts w:ascii="Verdana" w:hAnsi="Verdana"/>
          <w:color w:val="000000"/>
          <w:sz w:val="25"/>
          <w:szCs w:val="25"/>
        </w:rPr>
        <w:t xml:space="preserve"> </w:t>
      </w:r>
      <w:r w:rsidRPr="008412FB">
        <w:rPr>
          <w:rFonts w:ascii="Tahoma" w:hAnsi="Tahoma" w:cs="Tahoma"/>
          <w:sz w:val="25"/>
          <w:szCs w:val="25"/>
        </w:rPr>
        <w:t xml:space="preserve">All </w:t>
      </w:r>
      <w:r w:rsidR="00981251" w:rsidRPr="008412FB">
        <w:rPr>
          <w:rFonts w:ascii="Tahoma" w:hAnsi="Tahoma" w:cs="Tahoma"/>
          <w:sz w:val="25"/>
          <w:szCs w:val="25"/>
        </w:rPr>
        <w:t xml:space="preserve">the Concerned HOD’s/Incharges for information with the directions to release their datasheets on </w:t>
      </w:r>
      <w:r w:rsidR="008412FB">
        <w:rPr>
          <w:rFonts w:ascii="Tahoma" w:hAnsi="Tahoma" w:cs="Tahoma"/>
          <w:sz w:val="25"/>
          <w:szCs w:val="25"/>
        </w:rPr>
        <w:t xml:space="preserve">a </w:t>
      </w:r>
      <w:r w:rsidR="00981251" w:rsidRPr="008412FB">
        <w:rPr>
          <w:rFonts w:ascii="Tahoma" w:hAnsi="Tahoma" w:cs="Tahoma"/>
          <w:sz w:val="25"/>
          <w:szCs w:val="25"/>
        </w:rPr>
        <w:t>priority basis.</w:t>
      </w:r>
    </w:p>
    <w:p w14:paraId="2D75F637" w14:textId="42BDBC1B" w:rsidR="00981251" w:rsidRPr="008412FB" w:rsidRDefault="00981251" w:rsidP="004043A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8412FB">
        <w:rPr>
          <w:rFonts w:ascii="Tahoma" w:hAnsi="Tahoma" w:cs="Tahoma"/>
          <w:sz w:val="25"/>
          <w:szCs w:val="25"/>
        </w:rPr>
        <w:t>2.</w:t>
      </w:r>
      <w:r w:rsidR="008412FB">
        <w:rPr>
          <w:rFonts w:ascii="Tahoma" w:hAnsi="Tahoma" w:cs="Tahoma"/>
          <w:sz w:val="25"/>
          <w:szCs w:val="25"/>
        </w:rPr>
        <w:t xml:space="preserve"> </w:t>
      </w:r>
      <w:r w:rsidRPr="008412FB">
        <w:rPr>
          <w:rFonts w:ascii="Tahoma" w:hAnsi="Tahoma" w:cs="Tahoma"/>
          <w:sz w:val="25"/>
          <w:szCs w:val="25"/>
        </w:rPr>
        <w:t>All Students for information.</w:t>
      </w:r>
    </w:p>
    <w:p w14:paraId="184F7DAA" w14:textId="747EE255" w:rsidR="00981251" w:rsidRPr="008412FB" w:rsidRDefault="00981251" w:rsidP="004043A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8412FB">
        <w:rPr>
          <w:rFonts w:ascii="Tahoma" w:hAnsi="Tahoma" w:cs="Tahoma"/>
          <w:sz w:val="25"/>
          <w:szCs w:val="25"/>
        </w:rPr>
        <w:t>3.</w:t>
      </w:r>
      <w:r w:rsidR="008412FB">
        <w:rPr>
          <w:rFonts w:ascii="Tahoma" w:hAnsi="Tahoma" w:cs="Tahoma"/>
          <w:sz w:val="25"/>
          <w:szCs w:val="25"/>
        </w:rPr>
        <w:t xml:space="preserve"> </w:t>
      </w:r>
      <w:r w:rsidRPr="008412FB">
        <w:rPr>
          <w:rFonts w:ascii="Tahoma" w:hAnsi="Tahoma" w:cs="Tahoma"/>
          <w:sz w:val="25"/>
          <w:szCs w:val="25"/>
        </w:rPr>
        <w:t>Notice Board.</w:t>
      </w:r>
    </w:p>
    <w:p w14:paraId="67BEE76A" w14:textId="77777777" w:rsidR="00981251" w:rsidRPr="004043A3" w:rsidRDefault="00981251" w:rsidP="004043A3">
      <w:pPr>
        <w:ind w:left="-540"/>
        <w:jc w:val="both"/>
        <w:rPr>
          <w:rFonts w:ascii="Verdana" w:hAnsi="Verdana"/>
          <w:b/>
          <w:bCs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8412FB">
      <w:headerReference w:type="default" r:id="rId8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4B3B" w14:textId="77777777" w:rsidR="0001623C" w:rsidRDefault="0001623C">
      <w:r>
        <w:separator/>
      </w:r>
    </w:p>
  </w:endnote>
  <w:endnote w:type="continuationSeparator" w:id="0">
    <w:p w14:paraId="702BCEE0" w14:textId="77777777" w:rsidR="0001623C" w:rsidRDefault="00016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B99" w14:textId="77777777" w:rsidR="0001623C" w:rsidRDefault="0001623C">
      <w:r>
        <w:separator/>
      </w:r>
    </w:p>
  </w:footnote>
  <w:footnote w:type="continuationSeparator" w:id="0">
    <w:p w14:paraId="674E1940" w14:textId="77777777" w:rsidR="0001623C" w:rsidRDefault="00016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43837446" name="Picture 9438374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400883">
    <w:abstractNumId w:val="9"/>
  </w:num>
  <w:num w:numId="2" w16cid:durableId="599607735">
    <w:abstractNumId w:val="7"/>
  </w:num>
  <w:num w:numId="3" w16cid:durableId="1102411885">
    <w:abstractNumId w:val="6"/>
  </w:num>
  <w:num w:numId="4" w16cid:durableId="1013802696">
    <w:abstractNumId w:val="5"/>
  </w:num>
  <w:num w:numId="5" w16cid:durableId="1600723986">
    <w:abstractNumId w:val="4"/>
  </w:num>
  <w:num w:numId="6" w16cid:durableId="11809924">
    <w:abstractNumId w:val="8"/>
  </w:num>
  <w:num w:numId="7" w16cid:durableId="691807319">
    <w:abstractNumId w:val="3"/>
  </w:num>
  <w:num w:numId="8" w16cid:durableId="642931660">
    <w:abstractNumId w:val="2"/>
  </w:num>
  <w:num w:numId="9" w16cid:durableId="1869030598">
    <w:abstractNumId w:val="1"/>
  </w:num>
  <w:num w:numId="10" w16cid:durableId="1803040495">
    <w:abstractNumId w:val="0"/>
  </w:num>
  <w:num w:numId="11" w16cid:durableId="1440219500">
    <w:abstractNumId w:val="10"/>
  </w:num>
  <w:num w:numId="12" w16cid:durableId="1152529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623C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96827"/>
    <w:rsid w:val="000A22C5"/>
    <w:rsid w:val="000B3257"/>
    <w:rsid w:val="000B76C4"/>
    <w:rsid w:val="000C5610"/>
    <w:rsid w:val="000E6552"/>
    <w:rsid w:val="000E69B2"/>
    <w:rsid w:val="000F334E"/>
    <w:rsid w:val="000F3A4F"/>
    <w:rsid w:val="000F59AC"/>
    <w:rsid w:val="00103253"/>
    <w:rsid w:val="00107E00"/>
    <w:rsid w:val="00131F93"/>
    <w:rsid w:val="001364FE"/>
    <w:rsid w:val="001368DD"/>
    <w:rsid w:val="00147DB3"/>
    <w:rsid w:val="0015109D"/>
    <w:rsid w:val="001518A5"/>
    <w:rsid w:val="001667E5"/>
    <w:rsid w:val="00170095"/>
    <w:rsid w:val="00170E4F"/>
    <w:rsid w:val="00173DBE"/>
    <w:rsid w:val="001743F4"/>
    <w:rsid w:val="0017744B"/>
    <w:rsid w:val="00187C33"/>
    <w:rsid w:val="001933A6"/>
    <w:rsid w:val="001936B7"/>
    <w:rsid w:val="00196AB1"/>
    <w:rsid w:val="001B29F9"/>
    <w:rsid w:val="001D02DE"/>
    <w:rsid w:val="001E3B05"/>
    <w:rsid w:val="001E487E"/>
    <w:rsid w:val="001E680C"/>
    <w:rsid w:val="001F08DE"/>
    <w:rsid w:val="001F5E65"/>
    <w:rsid w:val="00201333"/>
    <w:rsid w:val="00210FA7"/>
    <w:rsid w:val="00212852"/>
    <w:rsid w:val="00216417"/>
    <w:rsid w:val="00217F99"/>
    <w:rsid w:val="00247F81"/>
    <w:rsid w:val="0026631D"/>
    <w:rsid w:val="00271BD9"/>
    <w:rsid w:val="002C2F53"/>
    <w:rsid w:val="002D0BC4"/>
    <w:rsid w:val="00304E98"/>
    <w:rsid w:val="0033518C"/>
    <w:rsid w:val="00342855"/>
    <w:rsid w:val="003437C2"/>
    <w:rsid w:val="00351A0D"/>
    <w:rsid w:val="0035708C"/>
    <w:rsid w:val="00360589"/>
    <w:rsid w:val="00375F3E"/>
    <w:rsid w:val="00377186"/>
    <w:rsid w:val="0037797E"/>
    <w:rsid w:val="0038036A"/>
    <w:rsid w:val="003A1509"/>
    <w:rsid w:val="003A1C03"/>
    <w:rsid w:val="003A23AA"/>
    <w:rsid w:val="003C6D3A"/>
    <w:rsid w:val="003F31D1"/>
    <w:rsid w:val="004043A3"/>
    <w:rsid w:val="00414627"/>
    <w:rsid w:val="00420B16"/>
    <w:rsid w:val="0042469D"/>
    <w:rsid w:val="00425D63"/>
    <w:rsid w:val="004643D8"/>
    <w:rsid w:val="004816F1"/>
    <w:rsid w:val="004831C3"/>
    <w:rsid w:val="00491E9D"/>
    <w:rsid w:val="00497C24"/>
    <w:rsid w:val="004A67D8"/>
    <w:rsid w:val="004C7BA5"/>
    <w:rsid w:val="004C7E0F"/>
    <w:rsid w:val="004D5529"/>
    <w:rsid w:val="004E5652"/>
    <w:rsid w:val="004E7628"/>
    <w:rsid w:val="004F48F2"/>
    <w:rsid w:val="00505D73"/>
    <w:rsid w:val="005149B1"/>
    <w:rsid w:val="005274C6"/>
    <w:rsid w:val="005511E0"/>
    <w:rsid w:val="005647F2"/>
    <w:rsid w:val="00564F7B"/>
    <w:rsid w:val="005662D1"/>
    <w:rsid w:val="00573A09"/>
    <w:rsid w:val="005772BE"/>
    <w:rsid w:val="005966EF"/>
    <w:rsid w:val="005A4526"/>
    <w:rsid w:val="005B00C5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353C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412FB"/>
    <w:rsid w:val="00852AC7"/>
    <w:rsid w:val="0085640F"/>
    <w:rsid w:val="008567AA"/>
    <w:rsid w:val="00882E15"/>
    <w:rsid w:val="00891661"/>
    <w:rsid w:val="00892712"/>
    <w:rsid w:val="008A680A"/>
    <w:rsid w:val="008B0BB0"/>
    <w:rsid w:val="008E6C4B"/>
    <w:rsid w:val="008F18C0"/>
    <w:rsid w:val="00900C53"/>
    <w:rsid w:val="00903CD4"/>
    <w:rsid w:val="00907648"/>
    <w:rsid w:val="00930FDE"/>
    <w:rsid w:val="00937063"/>
    <w:rsid w:val="00940BA1"/>
    <w:rsid w:val="009671CD"/>
    <w:rsid w:val="00981251"/>
    <w:rsid w:val="00984C93"/>
    <w:rsid w:val="00987CE1"/>
    <w:rsid w:val="0099405C"/>
    <w:rsid w:val="00994BEC"/>
    <w:rsid w:val="009A3EF9"/>
    <w:rsid w:val="009C600F"/>
    <w:rsid w:val="009D3723"/>
    <w:rsid w:val="009E04F2"/>
    <w:rsid w:val="009F0893"/>
    <w:rsid w:val="00A03B7B"/>
    <w:rsid w:val="00A14DB9"/>
    <w:rsid w:val="00A200C9"/>
    <w:rsid w:val="00A250D5"/>
    <w:rsid w:val="00A32F56"/>
    <w:rsid w:val="00A36028"/>
    <w:rsid w:val="00A91424"/>
    <w:rsid w:val="00AA2C77"/>
    <w:rsid w:val="00AB19F0"/>
    <w:rsid w:val="00AB6D73"/>
    <w:rsid w:val="00AC3FB9"/>
    <w:rsid w:val="00AC702A"/>
    <w:rsid w:val="00AD226F"/>
    <w:rsid w:val="00AF1DCA"/>
    <w:rsid w:val="00AF4A4B"/>
    <w:rsid w:val="00B05381"/>
    <w:rsid w:val="00B13A52"/>
    <w:rsid w:val="00B14580"/>
    <w:rsid w:val="00B24CF4"/>
    <w:rsid w:val="00B26993"/>
    <w:rsid w:val="00B309DB"/>
    <w:rsid w:val="00B418A8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094E"/>
    <w:rsid w:val="00BC1664"/>
    <w:rsid w:val="00BC2546"/>
    <w:rsid w:val="00BF09A1"/>
    <w:rsid w:val="00C05085"/>
    <w:rsid w:val="00C1593D"/>
    <w:rsid w:val="00C423A8"/>
    <w:rsid w:val="00C44390"/>
    <w:rsid w:val="00C56C7E"/>
    <w:rsid w:val="00C61443"/>
    <w:rsid w:val="00C702BB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DF48C2"/>
    <w:rsid w:val="00E130C1"/>
    <w:rsid w:val="00E52574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71A44"/>
    <w:rsid w:val="00F8455C"/>
    <w:rsid w:val="00FB3403"/>
    <w:rsid w:val="00FC14A3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8</cp:revision>
  <cp:lastPrinted>2026-04-02T07:04:00Z</cp:lastPrinted>
  <dcterms:created xsi:type="dcterms:W3CDTF">2026-04-02T06:53:00Z</dcterms:created>
  <dcterms:modified xsi:type="dcterms:W3CDTF">2026-04-02T07:16:00Z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