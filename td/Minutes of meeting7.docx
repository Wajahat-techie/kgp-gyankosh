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958D1" w14:textId="4F05188B" w:rsidR="00CF32EE" w:rsidRPr="00CB21D9" w:rsidRDefault="00CF32EE" w:rsidP="00CF32EE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bookmarkStart w:id="0" w:name="_Hlk201083501"/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 xml:space="preserve">Subject: Record note of the meeting regarding functioning </w:t>
      </w:r>
      <w:r w:rsidR="009B7271" w:rsidRPr="00CB21D9">
        <w:rPr>
          <w:rFonts w:ascii="Tahoma" w:hAnsi="Tahoma" w:cs="Tahoma"/>
          <w:b/>
          <w:bCs/>
          <w:color w:val="1F1F1F"/>
          <w:sz w:val="20"/>
          <w:szCs w:val="20"/>
        </w:rPr>
        <w:t>of Hostel</w:t>
      </w:r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9B7271" w:rsidRPr="00CB21D9">
        <w:rPr>
          <w:rFonts w:ascii="Tahoma" w:hAnsi="Tahoma" w:cs="Tahoma"/>
          <w:b/>
          <w:bCs/>
          <w:color w:val="1F1F1F"/>
          <w:sz w:val="20"/>
          <w:szCs w:val="20"/>
        </w:rPr>
        <w:t>Facilities on</w:t>
      </w:r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 xml:space="preserve"> 07-08-2025.</w:t>
      </w:r>
    </w:p>
    <w:p w14:paraId="156328E4" w14:textId="59DF3041" w:rsidR="00CF32EE" w:rsidRPr="003A14AD" w:rsidRDefault="00CF32EE" w:rsidP="009B7271">
      <w:pPr>
        <w:spacing w:line="276" w:lineRule="auto"/>
        <w:jc w:val="both"/>
        <w:rPr>
          <w:rFonts w:ascii="Tahoma" w:hAnsi="Tahoma" w:cs="Tahoma"/>
          <w:color w:val="1F1F1F"/>
          <w:sz w:val="20"/>
          <w:szCs w:val="20"/>
        </w:rPr>
      </w:pPr>
      <w:r w:rsidRPr="00CB21D9">
        <w:rPr>
          <w:rFonts w:ascii="Tahoma" w:hAnsi="Tahoma" w:cs="Tahoma"/>
          <w:color w:val="1F1F1F"/>
          <w:sz w:val="20"/>
          <w:szCs w:val="20"/>
        </w:rPr>
        <w:t>The Principal, Kashmir Govt. Polytechnic College Srinagar, J&amp;K chaired a meeting on 0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>8</w:t>
      </w:r>
      <w:r w:rsidRPr="00CB21D9">
        <w:rPr>
          <w:rFonts w:ascii="Tahoma" w:hAnsi="Tahoma" w:cs="Tahoma"/>
          <w:color w:val="1F1F1F"/>
          <w:sz w:val="20"/>
          <w:szCs w:val="20"/>
        </w:rPr>
        <w:t>-07-2025 at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 xml:space="preserve"> 11</w:t>
      </w:r>
      <w:r w:rsidRPr="00CB21D9">
        <w:rPr>
          <w:rFonts w:ascii="Tahoma" w:hAnsi="Tahoma" w:cs="Tahoma"/>
          <w:color w:val="1F1F1F"/>
          <w:sz w:val="20"/>
          <w:szCs w:val="20"/>
        </w:rPr>
        <w:t>: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>30</w:t>
      </w:r>
      <w:r w:rsidRPr="00CB21D9">
        <w:rPr>
          <w:rFonts w:ascii="Tahoma" w:hAnsi="Tahoma" w:cs="Tahoma"/>
          <w:color w:val="1F1F1F"/>
          <w:sz w:val="20"/>
          <w:szCs w:val="20"/>
        </w:rPr>
        <w:t xml:space="preserve">PM in her office chamber regarding 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>the functioning of the Boys and Girls Hostel. The Hostel Superintendents, Deputy Superintendents, HOD’s</w:t>
      </w:r>
      <w:r w:rsidRPr="00CB21D9">
        <w:rPr>
          <w:rFonts w:ascii="Tahoma" w:hAnsi="Tahoma" w:cs="Tahoma"/>
          <w:color w:val="1F1F1F"/>
          <w:sz w:val="20"/>
          <w:szCs w:val="20"/>
        </w:rPr>
        <w:t>, Incharge HOD’s, Training &amp; Placement Officer and Incharge procurement attended the meeting. Following a comprehensive discussion, the chair made the following decisions:</w:t>
      </w:r>
    </w:p>
    <w:p w14:paraId="34A37A94" w14:textId="4338AEAD" w:rsidR="00CF32EE" w:rsidRPr="003A14AD" w:rsidRDefault="00CF32EE" w:rsidP="00CF32EE">
      <w:pPr>
        <w:spacing w:before="100" w:beforeAutospacing="1" w:after="100" w:afterAutospacing="1"/>
        <w:outlineLvl w:val="1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Discussion Points and Decisions</w:t>
      </w:r>
      <w:r w:rsidR="00CB21D9" w:rsidRPr="00CB21D9">
        <w:rPr>
          <w:rFonts w:ascii="Tahoma" w:hAnsi="Tahoma" w:cs="Tahoma"/>
          <w:b/>
          <w:bCs/>
          <w:color w:val="1F1F1F"/>
          <w:sz w:val="20"/>
          <w:szCs w:val="20"/>
        </w:rPr>
        <w:t>:</w:t>
      </w:r>
    </w:p>
    <w:p w14:paraId="7EA24E96" w14:textId="77777777" w:rsidR="00CF32EE" w:rsidRPr="003A14AD" w:rsidRDefault="00CF32EE" w:rsidP="009B7271">
      <w:pPr>
        <w:numPr>
          <w:ilvl w:val="0"/>
          <w:numId w:val="33"/>
        </w:numPr>
        <w:spacing w:before="100" w:beforeAutospacing="1"/>
        <w:ind w:left="942" w:hanging="502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Hostel Operational Timeline</w:t>
      </w:r>
    </w:p>
    <w:p w14:paraId="5F4BE5B1" w14:textId="64F58E60" w:rsidR="00CF32EE" w:rsidRPr="003A14AD" w:rsidRDefault="00CF32EE" w:rsidP="009B7271">
      <w:pPr>
        <w:numPr>
          <w:ilvl w:val="1"/>
          <w:numId w:val="33"/>
        </w:numPr>
        <w:spacing w:before="100" w:beforeAutospacing="1"/>
        <w:ind w:left="940" w:hanging="500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Hostel operations to commence on 25 August 2025.Electrification works to be completed by 20 August 2025.Washrooms to be fully functional by 20 August 2025.</w:t>
      </w:r>
    </w:p>
    <w:p w14:paraId="7DB791E3" w14:textId="77777777" w:rsidR="00CF32EE" w:rsidRPr="003A14AD" w:rsidRDefault="00CF32EE" w:rsidP="009B7271">
      <w:pPr>
        <w:numPr>
          <w:ilvl w:val="0"/>
          <w:numId w:val="33"/>
        </w:numPr>
        <w:spacing w:before="100" w:beforeAutospacing="1"/>
        <w:ind w:left="942" w:hanging="502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Equipment Procurement</w:t>
      </w:r>
    </w:p>
    <w:p w14:paraId="0664A276" w14:textId="72B51A43" w:rsidR="00CF32EE" w:rsidRPr="003A14AD" w:rsidRDefault="00CF32EE" w:rsidP="009B7271">
      <w:pPr>
        <w:numPr>
          <w:ilvl w:val="1"/>
          <w:numId w:val="33"/>
        </w:numPr>
        <w:spacing w:before="100" w:beforeAutospacing="1"/>
        <w:ind w:left="940" w:hanging="500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 xml:space="preserve">Purchase of 96V </w:t>
      </w:r>
      <w:r w:rsidR="0084171A">
        <w:rPr>
          <w:rFonts w:ascii="Tahoma" w:hAnsi="Tahoma" w:cs="Tahoma"/>
          <w:color w:val="1F1F1F"/>
          <w:sz w:val="20"/>
          <w:szCs w:val="20"/>
        </w:rPr>
        <w:t>Turbo charger/Boo</w:t>
      </w:r>
      <w:r w:rsidR="00D93C74">
        <w:rPr>
          <w:rFonts w:ascii="Tahoma" w:hAnsi="Tahoma" w:cs="Tahoma"/>
          <w:color w:val="1F1F1F"/>
          <w:sz w:val="20"/>
          <w:szCs w:val="20"/>
        </w:rPr>
        <w:t>s</w:t>
      </w:r>
      <w:r w:rsidR="0084171A">
        <w:rPr>
          <w:rFonts w:ascii="Tahoma" w:hAnsi="Tahoma" w:cs="Tahoma"/>
          <w:color w:val="1F1F1F"/>
          <w:sz w:val="20"/>
          <w:szCs w:val="20"/>
        </w:rPr>
        <w:t xml:space="preserve">ter and </w:t>
      </w:r>
      <w:r w:rsidRPr="003A14AD">
        <w:rPr>
          <w:rFonts w:ascii="Tahoma" w:hAnsi="Tahoma" w:cs="Tahoma"/>
          <w:color w:val="1F1F1F"/>
          <w:sz w:val="20"/>
          <w:szCs w:val="20"/>
        </w:rPr>
        <w:t xml:space="preserve">cleaning </w:t>
      </w:r>
      <w:r w:rsidR="0084171A" w:rsidRPr="003A14AD">
        <w:rPr>
          <w:rFonts w:ascii="Tahoma" w:hAnsi="Tahoma" w:cs="Tahoma"/>
          <w:color w:val="1F1F1F"/>
          <w:sz w:val="20"/>
          <w:szCs w:val="20"/>
        </w:rPr>
        <w:t>machines</w:t>
      </w:r>
      <w:r w:rsidR="0084171A">
        <w:rPr>
          <w:rFonts w:ascii="Tahoma" w:hAnsi="Tahoma" w:cs="Tahoma"/>
          <w:color w:val="1F1F1F"/>
          <w:sz w:val="20"/>
          <w:szCs w:val="20"/>
        </w:rPr>
        <w:t xml:space="preserve"> (Commercial </w:t>
      </w:r>
      <w:r w:rsidR="00BE3D72">
        <w:rPr>
          <w:rFonts w:ascii="Tahoma" w:hAnsi="Tahoma" w:cs="Tahoma"/>
          <w:color w:val="1F1F1F"/>
          <w:sz w:val="20"/>
          <w:szCs w:val="20"/>
        </w:rPr>
        <w:t>Scrubbers).</w:t>
      </w:r>
    </w:p>
    <w:p w14:paraId="5DB9390B" w14:textId="77777777" w:rsidR="00CF32EE" w:rsidRPr="003A14AD" w:rsidRDefault="00CF32EE" w:rsidP="009B7271">
      <w:pPr>
        <w:numPr>
          <w:ilvl w:val="0"/>
          <w:numId w:val="33"/>
        </w:numPr>
        <w:spacing w:before="100" w:beforeAutospacing="1"/>
        <w:ind w:left="942" w:hanging="502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Staffing Update</w:t>
      </w:r>
    </w:p>
    <w:p w14:paraId="25CE5355" w14:textId="38203C23" w:rsidR="00CF32EE" w:rsidRPr="003A14AD" w:rsidRDefault="00CF32EE" w:rsidP="009B7271">
      <w:pPr>
        <w:numPr>
          <w:ilvl w:val="1"/>
          <w:numId w:val="33"/>
        </w:numPr>
        <w:spacing w:before="100" w:beforeAutospacing="1"/>
        <w:ind w:left="940" w:hanging="500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Hostel helper, Mr. Mohd Yousuf Wagay, is set to retire. Succession planning to be initiated.</w:t>
      </w:r>
    </w:p>
    <w:p w14:paraId="775FB2C6" w14:textId="77777777" w:rsidR="00CF32EE" w:rsidRPr="003A14AD" w:rsidRDefault="00CF32EE" w:rsidP="009B7271">
      <w:pPr>
        <w:numPr>
          <w:ilvl w:val="0"/>
          <w:numId w:val="33"/>
        </w:numPr>
        <w:spacing w:before="100" w:beforeAutospacing="1"/>
        <w:ind w:left="942" w:hanging="502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Internal Revenue Generation (IRG)</w:t>
      </w:r>
    </w:p>
    <w:p w14:paraId="2D5A6066" w14:textId="4BEA9E68" w:rsidR="00CF32EE" w:rsidRPr="003A14AD" w:rsidRDefault="0084171A" w:rsidP="009B7271">
      <w:pPr>
        <w:numPr>
          <w:ilvl w:val="1"/>
          <w:numId w:val="33"/>
        </w:numPr>
        <w:spacing w:before="100" w:beforeAutospacing="1"/>
        <w:ind w:left="940" w:hanging="500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>Based on the availability,</w:t>
      </w:r>
      <w:r w:rsidRPr="003A14AD">
        <w:rPr>
          <w:rFonts w:ascii="Tahoma" w:hAnsi="Tahoma" w:cs="Tahoma"/>
          <w:color w:val="1F1F1F"/>
          <w:sz w:val="20"/>
          <w:szCs w:val="20"/>
        </w:rPr>
        <w:t xml:space="preserve">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Hostel rooms to </w:t>
      </w:r>
      <w:r>
        <w:rPr>
          <w:rFonts w:ascii="Tahoma" w:hAnsi="Tahoma" w:cs="Tahoma"/>
          <w:color w:val="1F1F1F"/>
          <w:sz w:val="20"/>
          <w:szCs w:val="20"/>
        </w:rPr>
        <w:t xml:space="preserve">be provided to the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>institution employees</w:t>
      </w:r>
      <w:r>
        <w:rPr>
          <w:rFonts w:ascii="Tahoma" w:hAnsi="Tahoma" w:cs="Tahoma"/>
          <w:color w:val="1F1F1F"/>
          <w:sz w:val="20"/>
          <w:szCs w:val="20"/>
        </w:rPr>
        <w:t xml:space="preserve"> whosoever desires to avail the facility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>at a rate of ₹3000</w:t>
      </w:r>
      <w:r w:rsidR="007677B4">
        <w:rPr>
          <w:rFonts w:ascii="Tahoma" w:hAnsi="Tahoma" w:cs="Tahoma"/>
          <w:color w:val="1F1F1F"/>
          <w:sz w:val="20"/>
          <w:szCs w:val="20"/>
        </w:rPr>
        <w:t xml:space="preserve"> per person/month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 to generate revenue for the Hostel/IRG Maintenance </w:t>
      </w:r>
      <w:r w:rsidR="007677B4" w:rsidRPr="003A14AD">
        <w:rPr>
          <w:rFonts w:ascii="Tahoma" w:hAnsi="Tahoma" w:cs="Tahoma"/>
          <w:color w:val="1F1F1F"/>
          <w:sz w:val="20"/>
          <w:szCs w:val="20"/>
        </w:rPr>
        <w:t>Fund.</w:t>
      </w:r>
      <w:r w:rsidR="007677B4">
        <w:rPr>
          <w:rFonts w:ascii="Tahoma" w:hAnsi="Tahoma" w:cs="Tahoma"/>
          <w:color w:val="1F1F1F"/>
          <w:sz w:val="20"/>
          <w:szCs w:val="20"/>
        </w:rPr>
        <w:t xml:space="preserve"> </w:t>
      </w:r>
    </w:p>
    <w:p w14:paraId="7F30F64D" w14:textId="77777777" w:rsidR="00CF32EE" w:rsidRPr="003A14AD" w:rsidRDefault="00CF32EE" w:rsidP="009B7271">
      <w:pPr>
        <w:numPr>
          <w:ilvl w:val="0"/>
          <w:numId w:val="33"/>
        </w:numPr>
        <w:spacing w:before="100" w:beforeAutospacing="1"/>
        <w:ind w:left="942" w:hanging="502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Maintenance and Repair Works</w:t>
      </w:r>
    </w:p>
    <w:p w14:paraId="26186632" w14:textId="0EA725DF" w:rsidR="00CF32EE" w:rsidRPr="003A14AD" w:rsidRDefault="009B7271" w:rsidP="009B7271">
      <w:pPr>
        <w:spacing w:before="100" w:beforeAutospacing="1"/>
        <w:ind w:left="567"/>
        <w:rPr>
          <w:rFonts w:ascii="Tahoma" w:hAnsi="Tahoma" w:cs="Tahoma"/>
          <w:color w:val="1F1F1F"/>
          <w:sz w:val="20"/>
          <w:szCs w:val="20"/>
        </w:rPr>
      </w:pPr>
      <w:r w:rsidRPr="00CB21D9">
        <w:rPr>
          <w:rFonts w:ascii="Tahoma" w:hAnsi="Tahoma" w:cs="Tahoma"/>
          <w:color w:val="1F1F1F"/>
          <w:sz w:val="20"/>
          <w:szCs w:val="20"/>
        </w:rPr>
        <w:t xml:space="preserve">As Per the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Detailed Project Report (DPR) submitted by Hostel </w:t>
      </w:r>
      <w:r w:rsidRPr="00CB21D9">
        <w:rPr>
          <w:rFonts w:ascii="Tahoma" w:hAnsi="Tahoma" w:cs="Tahoma"/>
          <w:color w:val="1F1F1F"/>
          <w:sz w:val="20"/>
          <w:szCs w:val="20"/>
        </w:rPr>
        <w:t xml:space="preserve">Superintendents, the below mentioned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>Priority works</w:t>
      </w:r>
      <w:r w:rsidRPr="00CB21D9">
        <w:rPr>
          <w:rFonts w:ascii="Tahoma" w:hAnsi="Tahoma" w:cs="Tahoma"/>
          <w:color w:val="1F1F1F"/>
          <w:sz w:val="20"/>
          <w:szCs w:val="20"/>
        </w:rPr>
        <w:t xml:space="preserve"> are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 to be executed:</w:t>
      </w:r>
    </w:p>
    <w:p w14:paraId="11154FC1" w14:textId="7CD2423F" w:rsidR="00CF32EE" w:rsidRPr="003A14AD" w:rsidRDefault="00CF32EE" w:rsidP="009B7271">
      <w:pPr>
        <w:numPr>
          <w:ilvl w:val="2"/>
          <w:numId w:val="33"/>
        </w:numPr>
        <w:spacing w:before="100" w:beforeAutospacing="1"/>
        <w:ind w:left="94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 xml:space="preserve">Whitewashing: Assigned to 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 xml:space="preserve">Mr. Bilal Ahmad Bhat </w:t>
      </w:r>
      <w:r w:rsidRPr="003A14AD">
        <w:rPr>
          <w:rFonts w:ascii="Tahoma" w:hAnsi="Tahoma" w:cs="Tahoma"/>
          <w:color w:val="1F1F1F"/>
          <w:sz w:val="20"/>
          <w:szCs w:val="20"/>
        </w:rPr>
        <w:t xml:space="preserve">and 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>Mr. Tahir</w:t>
      </w:r>
      <w:r w:rsidRPr="003A14AD">
        <w:rPr>
          <w:rFonts w:ascii="Tahoma" w:hAnsi="Tahoma" w:cs="Tahoma"/>
          <w:color w:val="1F1F1F"/>
          <w:sz w:val="20"/>
          <w:szCs w:val="20"/>
        </w:rPr>
        <w:t xml:space="preserve"> 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>Amin Wani</w:t>
      </w:r>
      <w:r w:rsidRPr="003A14AD">
        <w:rPr>
          <w:rFonts w:ascii="Tahoma" w:hAnsi="Tahoma" w:cs="Tahoma"/>
          <w:color w:val="1F1F1F"/>
          <w:sz w:val="20"/>
          <w:szCs w:val="20"/>
        </w:rPr>
        <w:t xml:space="preserve"> for supervision and execution.</w:t>
      </w:r>
    </w:p>
    <w:p w14:paraId="79A14C71" w14:textId="50C594BD" w:rsidR="00CF32EE" w:rsidRPr="003A14AD" w:rsidRDefault="00CF32EE" w:rsidP="009B7271">
      <w:pPr>
        <w:numPr>
          <w:ilvl w:val="2"/>
          <w:numId w:val="33"/>
        </w:numPr>
        <w:spacing w:before="100" w:beforeAutospacing="1"/>
        <w:ind w:left="94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 xml:space="preserve">Repairs: Structural and functional </w:t>
      </w:r>
      <w:r w:rsidR="009B7271" w:rsidRPr="00CB21D9">
        <w:rPr>
          <w:rFonts w:ascii="Tahoma" w:hAnsi="Tahoma" w:cs="Tahoma"/>
          <w:color w:val="1F1F1F"/>
          <w:sz w:val="20"/>
          <w:szCs w:val="20"/>
        </w:rPr>
        <w:t>r</w:t>
      </w:r>
      <w:r w:rsidRPr="003A14AD">
        <w:rPr>
          <w:rFonts w:ascii="Tahoma" w:hAnsi="Tahoma" w:cs="Tahoma"/>
          <w:color w:val="1F1F1F"/>
          <w:sz w:val="20"/>
          <w:szCs w:val="20"/>
        </w:rPr>
        <w:t>epairs to be completed.</w:t>
      </w:r>
    </w:p>
    <w:p w14:paraId="3BFE8722" w14:textId="77777777" w:rsidR="00CF32EE" w:rsidRPr="003A14AD" w:rsidRDefault="00CF32EE" w:rsidP="009B7271">
      <w:pPr>
        <w:numPr>
          <w:ilvl w:val="2"/>
          <w:numId w:val="33"/>
        </w:numPr>
        <w:spacing w:before="100" w:beforeAutospacing="1"/>
        <w:ind w:left="94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Carpentry: Necessary carpentry works to be undertaken based on requisitions.</w:t>
      </w:r>
    </w:p>
    <w:p w14:paraId="2E92F566" w14:textId="77777777" w:rsidR="00CF32EE" w:rsidRPr="003A14AD" w:rsidRDefault="00CF32EE" w:rsidP="009B7271">
      <w:pPr>
        <w:numPr>
          <w:ilvl w:val="2"/>
          <w:numId w:val="33"/>
        </w:numPr>
        <w:spacing w:before="100" w:beforeAutospacing="1"/>
        <w:ind w:left="94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Electrification: Completion of electrical installations and upgrades.</w:t>
      </w:r>
    </w:p>
    <w:p w14:paraId="56DD1FEC" w14:textId="1F812ABE" w:rsidR="00CF32EE" w:rsidRDefault="00CF32EE" w:rsidP="009B7271">
      <w:pPr>
        <w:numPr>
          <w:ilvl w:val="2"/>
          <w:numId w:val="33"/>
        </w:numPr>
        <w:spacing w:before="100" w:beforeAutospacing="1"/>
        <w:ind w:left="94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Cleaning: Regular and deep cleaning to be prioritized.</w:t>
      </w:r>
    </w:p>
    <w:p w14:paraId="39517BC3" w14:textId="49DB068A" w:rsidR="00BB045F" w:rsidRPr="003A14AD" w:rsidRDefault="00BB045F" w:rsidP="009B7271">
      <w:pPr>
        <w:numPr>
          <w:ilvl w:val="2"/>
          <w:numId w:val="33"/>
        </w:numPr>
        <w:spacing w:before="100" w:beforeAutospacing="1"/>
        <w:ind w:left="942" w:hanging="502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>Water Purifiers: Servicing of installed water purifiers.</w:t>
      </w:r>
    </w:p>
    <w:p w14:paraId="7C1E80B7" w14:textId="67D2428E" w:rsidR="00CF32EE" w:rsidRPr="003A14AD" w:rsidRDefault="00F27AD2" w:rsidP="00F27AD2">
      <w:pPr>
        <w:spacing w:before="100" w:beforeAutospacing="1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 xml:space="preserve">       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All </w:t>
      </w:r>
      <w:r>
        <w:rPr>
          <w:rFonts w:ascii="Tahoma" w:hAnsi="Tahoma" w:cs="Tahoma"/>
          <w:color w:val="1F1F1F"/>
          <w:sz w:val="20"/>
          <w:szCs w:val="20"/>
        </w:rPr>
        <w:t xml:space="preserve">the above 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costs to be covered </w:t>
      </w:r>
      <w:r w:rsidR="008D3FFD">
        <w:rPr>
          <w:rFonts w:ascii="Tahoma" w:hAnsi="Tahoma" w:cs="Tahoma"/>
          <w:color w:val="1F1F1F"/>
          <w:sz w:val="20"/>
          <w:szCs w:val="20"/>
        </w:rPr>
        <w:t>from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 the Hostel/IRG Maintenance Fund.</w:t>
      </w:r>
    </w:p>
    <w:p w14:paraId="393CE078" w14:textId="77777777" w:rsidR="00CF32EE" w:rsidRPr="003A14AD" w:rsidRDefault="00CF32EE" w:rsidP="009B7271">
      <w:pPr>
        <w:spacing w:before="100" w:beforeAutospacing="1"/>
        <w:outlineLvl w:val="1"/>
        <w:rPr>
          <w:rFonts w:ascii="Tahoma" w:hAnsi="Tahoma" w:cs="Tahoma"/>
          <w:b/>
          <w:bCs/>
          <w:color w:val="1F1F1F"/>
          <w:sz w:val="20"/>
          <w:szCs w:val="20"/>
        </w:rPr>
      </w:pPr>
      <w:r w:rsidRPr="003A14AD">
        <w:rPr>
          <w:rFonts w:ascii="Tahoma" w:hAnsi="Tahoma" w:cs="Tahoma"/>
          <w:b/>
          <w:bCs/>
          <w:color w:val="1F1F1F"/>
          <w:sz w:val="20"/>
          <w:szCs w:val="20"/>
        </w:rPr>
        <w:t>Action Items</w:t>
      </w:r>
    </w:p>
    <w:p w14:paraId="6F7C3C53" w14:textId="3C596802" w:rsidR="00CF32EE" w:rsidRPr="003A14AD" w:rsidRDefault="00CF32EE" w:rsidP="009B7271">
      <w:pPr>
        <w:numPr>
          <w:ilvl w:val="0"/>
          <w:numId w:val="34"/>
        </w:numPr>
        <w:spacing w:before="100" w:beforeAutospacing="1"/>
        <w:ind w:left="138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Complete electrification and ensure washrooms are functional</w:t>
      </w:r>
      <w:r w:rsidR="00324094">
        <w:rPr>
          <w:rFonts w:ascii="Tahoma" w:hAnsi="Tahoma" w:cs="Tahoma"/>
          <w:color w:val="1F1F1F"/>
          <w:sz w:val="20"/>
          <w:szCs w:val="20"/>
        </w:rPr>
        <w:t xml:space="preserve"> to be done </w:t>
      </w:r>
      <w:r w:rsidR="0084171A">
        <w:rPr>
          <w:rFonts w:ascii="Tahoma" w:hAnsi="Tahoma" w:cs="Tahoma"/>
          <w:color w:val="1F1F1F"/>
          <w:sz w:val="20"/>
          <w:szCs w:val="20"/>
        </w:rPr>
        <w:t xml:space="preserve">by </w:t>
      </w:r>
      <w:r w:rsidR="0084171A" w:rsidRPr="003A14AD">
        <w:rPr>
          <w:rFonts w:ascii="Tahoma" w:hAnsi="Tahoma" w:cs="Tahoma"/>
          <w:color w:val="1F1F1F"/>
          <w:sz w:val="20"/>
          <w:szCs w:val="20"/>
        </w:rPr>
        <w:t>20</w:t>
      </w:r>
      <w:r w:rsidR="00324094" w:rsidRPr="003A14AD">
        <w:rPr>
          <w:rFonts w:ascii="Tahoma" w:hAnsi="Tahoma" w:cs="Tahoma"/>
          <w:color w:val="1F1F1F"/>
          <w:sz w:val="20"/>
          <w:szCs w:val="20"/>
        </w:rPr>
        <w:t xml:space="preserve"> August 2025</w:t>
      </w:r>
      <w:r w:rsidR="00324094">
        <w:rPr>
          <w:rFonts w:ascii="Tahoma" w:hAnsi="Tahoma" w:cs="Tahoma"/>
          <w:color w:val="1F1F1F"/>
          <w:sz w:val="20"/>
          <w:szCs w:val="20"/>
        </w:rPr>
        <w:t>.</w:t>
      </w:r>
    </w:p>
    <w:p w14:paraId="0C23291A" w14:textId="5E98B87C" w:rsidR="00CF32EE" w:rsidRPr="003A14AD" w:rsidRDefault="00CF32EE" w:rsidP="009B7271">
      <w:pPr>
        <w:numPr>
          <w:ilvl w:val="0"/>
          <w:numId w:val="34"/>
        </w:numPr>
        <w:spacing w:before="100" w:beforeAutospacing="1"/>
        <w:ind w:left="138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 xml:space="preserve">Procure </w:t>
      </w:r>
      <w:r w:rsidR="00DD0B4E" w:rsidRPr="003A14AD">
        <w:rPr>
          <w:rFonts w:ascii="Tahoma" w:hAnsi="Tahoma" w:cs="Tahoma"/>
          <w:color w:val="1F1F1F"/>
          <w:sz w:val="20"/>
          <w:szCs w:val="20"/>
        </w:rPr>
        <w:t xml:space="preserve">96V </w:t>
      </w:r>
      <w:r w:rsidR="00DD0B4E">
        <w:rPr>
          <w:rFonts w:ascii="Tahoma" w:hAnsi="Tahoma" w:cs="Tahoma"/>
          <w:color w:val="1F1F1F"/>
          <w:sz w:val="20"/>
          <w:szCs w:val="20"/>
        </w:rPr>
        <w:t xml:space="preserve">Turbo charger/Booster and </w:t>
      </w:r>
      <w:r w:rsidR="00DD0B4E" w:rsidRPr="003A14AD">
        <w:rPr>
          <w:rFonts w:ascii="Tahoma" w:hAnsi="Tahoma" w:cs="Tahoma"/>
          <w:color w:val="1F1F1F"/>
          <w:sz w:val="20"/>
          <w:szCs w:val="20"/>
        </w:rPr>
        <w:t>cleaning machines</w:t>
      </w:r>
      <w:r w:rsidR="00DD0B4E">
        <w:rPr>
          <w:rFonts w:ascii="Tahoma" w:hAnsi="Tahoma" w:cs="Tahoma"/>
          <w:color w:val="1F1F1F"/>
          <w:sz w:val="20"/>
          <w:szCs w:val="20"/>
        </w:rPr>
        <w:t>.</w:t>
      </w:r>
    </w:p>
    <w:p w14:paraId="3BEC821E" w14:textId="533AAD2B" w:rsidR="00CF32EE" w:rsidRPr="003A14AD" w:rsidRDefault="00CF32EE" w:rsidP="009B7271">
      <w:pPr>
        <w:numPr>
          <w:ilvl w:val="0"/>
          <w:numId w:val="34"/>
        </w:numPr>
        <w:spacing w:before="100" w:beforeAutospacing="1"/>
        <w:ind w:left="138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Plan for replacement of retiring hostel helper, Mohd Yousuf Wagay.</w:t>
      </w:r>
    </w:p>
    <w:p w14:paraId="7B489129" w14:textId="78FBA77B" w:rsidR="00CF32EE" w:rsidRPr="003A14AD" w:rsidRDefault="004B1B25" w:rsidP="009B7271">
      <w:pPr>
        <w:numPr>
          <w:ilvl w:val="0"/>
          <w:numId w:val="34"/>
        </w:numPr>
        <w:spacing w:before="100" w:beforeAutospacing="1"/>
        <w:ind w:left="1382" w:hanging="502"/>
        <w:rPr>
          <w:rFonts w:ascii="Tahoma" w:hAnsi="Tahoma" w:cs="Tahoma"/>
          <w:color w:val="1F1F1F"/>
          <w:sz w:val="20"/>
          <w:szCs w:val="20"/>
        </w:rPr>
      </w:pPr>
      <w:r>
        <w:rPr>
          <w:rFonts w:ascii="Tahoma" w:hAnsi="Tahoma" w:cs="Tahoma"/>
          <w:color w:val="1F1F1F"/>
          <w:sz w:val="20"/>
          <w:szCs w:val="20"/>
        </w:rPr>
        <w:t>Mr. Bilal</w:t>
      </w:r>
      <w:r w:rsidR="00B21A43">
        <w:rPr>
          <w:rFonts w:ascii="Tahoma" w:hAnsi="Tahoma" w:cs="Tahoma"/>
          <w:color w:val="1F1F1F"/>
          <w:sz w:val="20"/>
          <w:szCs w:val="20"/>
        </w:rPr>
        <w:t xml:space="preserve"> Ahmad Bhat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 and </w:t>
      </w:r>
      <w:r w:rsidR="00BB045F">
        <w:rPr>
          <w:rFonts w:ascii="Tahoma" w:hAnsi="Tahoma" w:cs="Tahoma"/>
          <w:color w:val="1F1F1F"/>
          <w:sz w:val="20"/>
          <w:szCs w:val="20"/>
        </w:rPr>
        <w:t>Mr.</w:t>
      </w:r>
      <w:r w:rsidR="00BB045F" w:rsidRPr="003A14AD">
        <w:rPr>
          <w:rFonts w:ascii="Tahoma" w:hAnsi="Tahoma" w:cs="Tahoma"/>
          <w:color w:val="1F1F1F"/>
          <w:sz w:val="20"/>
          <w:szCs w:val="20"/>
        </w:rPr>
        <w:t xml:space="preserve"> Tahir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 </w:t>
      </w:r>
      <w:r w:rsidR="00B21A43">
        <w:rPr>
          <w:rFonts w:ascii="Tahoma" w:hAnsi="Tahoma" w:cs="Tahoma"/>
          <w:color w:val="1F1F1F"/>
          <w:sz w:val="20"/>
          <w:szCs w:val="20"/>
        </w:rPr>
        <w:t>Amin Wani</w:t>
      </w:r>
      <w:r w:rsidR="00CF32EE" w:rsidRPr="003A14AD">
        <w:rPr>
          <w:rFonts w:ascii="Tahoma" w:hAnsi="Tahoma" w:cs="Tahoma"/>
          <w:color w:val="1F1F1F"/>
          <w:sz w:val="20"/>
          <w:szCs w:val="20"/>
        </w:rPr>
        <w:t xml:space="preserve"> to oversee whitewashing; other teams to execute repairs, carpentry, and cleaning as per DPR.</w:t>
      </w:r>
    </w:p>
    <w:p w14:paraId="36806400" w14:textId="11C19A23" w:rsidR="009B7271" w:rsidRPr="00CB21D9" w:rsidRDefault="00CF32EE" w:rsidP="009B7271">
      <w:pPr>
        <w:numPr>
          <w:ilvl w:val="0"/>
          <w:numId w:val="34"/>
        </w:numPr>
        <w:spacing w:before="100" w:beforeAutospacing="1"/>
        <w:ind w:left="138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 xml:space="preserve">Initiate </w:t>
      </w:r>
      <w:r w:rsidR="006B7D04">
        <w:rPr>
          <w:rFonts w:ascii="Tahoma" w:hAnsi="Tahoma" w:cs="Tahoma"/>
          <w:color w:val="1F1F1F"/>
          <w:sz w:val="20"/>
          <w:szCs w:val="20"/>
        </w:rPr>
        <w:t xml:space="preserve">facility of </w:t>
      </w:r>
      <w:r w:rsidRPr="003A14AD">
        <w:rPr>
          <w:rFonts w:ascii="Tahoma" w:hAnsi="Tahoma" w:cs="Tahoma"/>
          <w:color w:val="1F1F1F"/>
          <w:sz w:val="20"/>
          <w:szCs w:val="20"/>
        </w:rPr>
        <w:t xml:space="preserve">hostel rooms to employees at </w:t>
      </w:r>
      <w:r w:rsidR="007677B4" w:rsidRPr="003A14AD">
        <w:rPr>
          <w:rFonts w:ascii="Tahoma" w:hAnsi="Tahoma" w:cs="Tahoma"/>
          <w:color w:val="1F1F1F"/>
          <w:sz w:val="20"/>
          <w:szCs w:val="20"/>
        </w:rPr>
        <w:t>₹3000</w:t>
      </w:r>
      <w:r w:rsidR="007677B4">
        <w:rPr>
          <w:rFonts w:ascii="Tahoma" w:hAnsi="Tahoma" w:cs="Tahoma"/>
          <w:color w:val="1F1F1F"/>
          <w:sz w:val="20"/>
          <w:szCs w:val="20"/>
        </w:rPr>
        <w:t xml:space="preserve"> per person/month</w:t>
      </w:r>
      <w:r w:rsidR="007677B4">
        <w:rPr>
          <w:rFonts w:ascii="Tahoma" w:hAnsi="Tahoma" w:cs="Tahoma"/>
          <w:color w:val="1F1F1F"/>
          <w:sz w:val="20"/>
          <w:szCs w:val="20"/>
        </w:rPr>
        <w:t>.</w:t>
      </w:r>
    </w:p>
    <w:p w14:paraId="76DE9B6E" w14:textId="1B936155" w:rsidR="00CF32EE" w:rsidRPr="00CB21D9" w:rsidRDefault="00CF32EE" w:rsidP="00CB21D9">
      <w:pPr>
        <w:numPr>
          <w:ilvl w:val="0"/>
          <w:numId w:val="34"/>
        </w:numPr>
        <w:spacing w:before="100" w:beforeAutospacing="1"/>
        <w:ind w:left="1382" w:hanging="502"/>
        <w:rPr>
          <w:rFonts w:ascii="Tahoma" w:hAnsi="Tahoma" w:cs="Tahoma"/>
          <w:color w:val="1F1F1F"/>
          <w:sz w:val="20"/>
          <w:szCs w:val="20"/>
        </w:rPr>
      </w:pPr>
      <w:r w:rsidRPr="003A14AD">
        <w:rPr>
          <w:rFonts w:ascii="Tahoma" w:hAnsi="Tahoma" w:cs="Tahoma"/>
          <w:color w:val="1F1F1F"/>
          <w:sz w:val="20"/>
          <w:szCs w:val="20"/>
        </w:rPr>
        <w:t>Hostel Superintendents to monitor and report on the execution of priority works.</w:t>
      </w:r>
    </w:p>
    <w:p w14:paraId="02C56CCA" w14:textId="6AEB3A40" w:rsidR="00CF32EE" w:rsidRDefault="00CF32EE" w:rsidP="001632A4">
      <w:pPr>
        <w:spacing w:line="160" w:lineRule="exact"/>
        <w:rPr>
          <w:rFonts w:ascii="Tahoma" w:hAnsi="Tahoma" w:cs="Tahoma"/>
        </w:rPr>
      </w:pPr>
    </w:p>
    <w:p w14:paraId="5D26A448" w14:textId="77777777" w:rsidR="00CF32EE" w:rsidRDefault="00CF32EE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5A788B52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45EAA94C" w14:textId="33068F20" w:rsid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Mr. Mohd Amin Wani, Lecturer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-I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, Electrical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>r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.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>Javeed Ahmad Najar, I/C Procurement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</w:t>
      </w:r>
    </w:p>
    <w:p w14:paraId="3C67366A" w14:textId="77777777" w:rsidR="00C45A6D" w:rsidRP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15997B4" w14:textId="77777777" w:rsidR="00D93C74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Mr. Mudasir Rashid, Lecturer-I/TPO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</w:p>
    <w:p w14:paraId="098F5532" w14:textId="77777777" w:rsidR="00D93C74" w:rsidRDefault="00D93C74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4E2EDB76" w14:textId="2A94B5E1" w:rsidR="00711C3F" w:rsidRDefault="00D93C74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Mr. Mubarik Ibni Majid, Lecturer-I, Leather Technology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5E8359EE" w14:textId="77777777" w:rsidR="00711C3F" w:rsidRDefault="00711C3F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E3B79F8" w14:textId="134AC87F" w:rsidR="00D93C74" w:rsidRPr="00482F8B" w:rsidRDefault="00D93C74" w:rsidP="00D93C74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Bilal Ahmad Bhat, HOD Leather Technology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19B8C2B4" w14:textId="42948D4D" w:rsidR="00C45A6D" w:rsidRDefault="009B7271" w:rsidP="00D93C74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33C8C00E" w14:textId="64C8FBC4" w:rsidR="00C45A6D" w:rsidRPr="00482F8B" w:rsidRDefault="00711C3F" w:rsidP="00711C3F">
      <w:pPr>
        <w:tabs>
          <w:tab w:val="left" w:pos="10440"/>
        </w:tabs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</w:p>
    <w:p w14:paraId="6C5510CC" w14:textId="717A8203" w:rsidR="00C45A6D" w:rsidRPr="00711C3F" w:rsidRDefault="00C45A6D" w:rsidP="00711C3F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bookmarkEnd w:id="2"/>
    </w:p>
    <w:p w14:paraId="3A4FAA1F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bookmarkEnd w:id="0"/>
    <w:p w14:paraId="511CAD62" w14:textId="40F93E4D" w:rsidR="000440D3" w:rsidRPr="001632A4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C45A6D">
        <w:rPr>
          <w:rFonts w:ascii="Tahoma" w:hAnsi="Tahoma" w:cs="Tahoma"/>
        </w:rPr>
        <w:t xml:space="preserve">     </w:t>
      </w:r>
      <w:r w:rsidR="00635DCB" w:rsidRPr="00C45A6D">
        <w:rPr>
          <w:rFonts w:ascii="Tahoma" w:hAnsi="Tahoma" w:cs="Tahoma"/>
        </w:rPr>
        <w:t xml:space="preserve">                                                           </w:t>
      </w:r>
      <w:r w:rsidR="00C45A6D">
        <w:rPr>
          <w:rFonts w:ascii="Tahoma" w:hAnsi="Tahoma" w:cs="Tahoma"/>
        </w:rPr>
        <w:t xml:space="preserve">    </w:t>
      </w:r>
      <w:r w:rsidR="00635DCB" w:rsidRPr="00C45A6D">
        <w:rPr>
          <w:rFonts w:ascii="Tahoma" w:hAnsi="Tahoma" w:cs="Tahoma"/>
        </w:rPr>
        <w:t xml:space="preserve"> </w:t>
      </w:r>
      <w:r w:rsidR="00692719" w:rsidRPr="00C45A6D">
        <w:rPr>
          <w:rFonts w:ascii="Tahoma" w:hAnsi="Tahoma" w:cs="Tahoma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lastRenderedPageBreak/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CB21D9">
      <w:headerReference w:type="default" r:id="rId7"/>
      <w:pgSz w:w="11906" w:h="16838"/>
      <w:pgMar w:top="1135" w:right="424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7EF52" w14:textId="77777777" w:rsidR="00390170" w:rsidRDefault="00390170">
      <w:r>
        <w:separator/>
      </w:r>
    </w:p>
  </w:endnote>
  <w:endnote w:type="continuationSeparator" w:id="0">
    <w:p w14:paraId="61ECB38A" w14:textId="77777777" w:rsidR="00390170" w:rsidRDefault="0039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5E153" w14:textId="77777777" w:rsidR="00390170" w:rsidRDefault="00390170">
      <w:r>
        <w:separator/>
      </w:r>
    </w:p>
  </w:footnote>
  <w:footnote w:type="continuationSeparator" w:id="0">
    <w:p w14:paraId="74EA60D7" w14:textId="77777777" w:rsidR="00390170" w:rsidRDefault="00390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1A14ED"/>
    <w:multiLevelType w:val="multilevel"/>
    <w:tmpl w:val="D8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71B51"/>
    <w:multiLevelType w:val="multilevel"/>
    <w:tmpl w:val="5D4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C5A52"/>
    <w:multiLevelType w:val="multilevel"/>
    <w:tmpl w:val="82D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311B"/>
    <w:multiLevelType w:val="multilevel"/>
    <w:tmpl w:val="28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0802D9B"/>
    <w:multiLevelType w:val="multilevel"/>
    <w:tmpl w:val="B5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E454F"/>
    <w:multiLevelType w:val="multilevel"/>
    <w:tmpl w:val="641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8B73ECE"/>
    <w:multiLevelType w:val="multilevel"/>
    <w:tmpl w:val="6BA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E50AD"/>
    <w:multiLevelType w:val="multilevel"/>
    <w:tmpl w:val="8D2A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076C01"/>
    <w:multiLevelType w:val="multilevel"/>
    <w:tmpl w:val="441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662900DB"/>
    <w:multiLevelType w:val="multilevel"/>
    <w:tmpl w:val="0E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630D6"/>
    <w:multiLevelType w:val="multilevel"/>
    <w:tmpl w:val="78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8"/>
  </w:num>
  <w:num w:numId="13">
    <w:abstractNumId w:val="12"/>
  </w:num>
  <w:num w:numId="14">
    <w:abstractNumId w:val="29"/>
  </w:num>
  <w:num w:numId="15">
    <w:abstractNumId w:val="19"/>
  </w:num>
  <w:num w:numId="16">
    <w:abstractNumId w:val="31"/>
  </w:num>
  <w:num w:numId="17">
    <w:abstractNumId w:val="34"/>
  </w:num>
  <w:num w:numId="18">
    <w:abstractNumId w:val="22"/>
  </w:num>
  <w:num w:numId="19">
    <w:abstractNumId w:val="26"/>
  </w:num>
  <w:num w:numId="20">
    <w:abstractNumId w:val="25"/>
  </w:num>
  <w:num w:numId="21">
    <w:abstractNumId w:val="23"/>
  </w:num>
  <w:num w:numId="22">
    <w:abstractNumId w:val="13"/>
  </w:num>
  <w:num w:numId="23">
    <w:abstractNumId w:val="21"/>
  </w:num>
  <w:num w:numId="24">
    <w:abstractNumId w:val="17"/>
  </w:num>
  <w:num w:numId="25">
    <w:abstractNumId w:val="33"/>
  </w:num>
  <w:num w:numId="26">
    <w:abstractNumId w:val="20"/>
  </w:num>
  <w:num w:numId="27">
    <w:abstractNumId w:val="27"/>
  </w:num>
  <w:num w:numId="28">
    <w:abstractNumId w:val="10"/>
  </w:num>
  <w:num w:numId="29">
    <w:abstractNumId w:val="15"/>
  </w:num>
  <w:num w:numId="30">
    <w:abstractNumId w:val="11"/>
  </w:num>
  <w:num w:numId="31">
    <w:abstractNumId w:val="32"/>
  </w:num>
  <w:num w:numId="32">
    <w:abstractNumId w:val="30"/>
  </w:num>
  <w:num w:numId="33">
    <w:abstractNumId w:val="28"/>
  </w:num>
  <w:num w:numId="34">
    <w:abstractNumId w:val="24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3EF1"/>
    <w:rsid w:val="000D4D10"/>
    <w:rsid w:val="000E6552"/>
    <w:rsid w:val="000F334E"/>
    <w:rsid w:val="000F3A4F"/>
    <w:rsid w:val="000F59AC"/>
    <w:rsid w:val="001131DC"/>
    <w:rsid w:val="00121CFB"/>
    <w:rsid w:val="001364FE"/>
    <w:rsid w:val="001368DD"/>
    <w:rsid w:val="00147163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5FF5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E6108"/>
    <w:rsid w:val="002F1995"/>
    <w:rsid w:val="003121E4"/>
    <w:rsid w:val="00321826"/>
    <w:rsid w:val="00322356"/>
    <w:rsid w:val="00324094"/>
    <w:rsid w:val="0033518C"/>
    <w:rsid w:val="00337606"/>
    <w:rsid w:val="0034016C"/>
    <w:rsid w:val="00342855"/>
    <w:rsid w:val="003437C2"/>
    <w:rsid w:val="0036038D"/>
    <w:rsid w:val="00360589"/>
    <w:rsid w:val="003735B5"/>
    <w:rsid w:val="00377186"/>
    <w:rsid w:val="0037797E"/>
    <w:rsid w:val="00390170"/>
    <w:rsid w:val="003A1C03"/>
    <w:rsid w:val="003A7BB3"/>
    <w:rsid w:val="003B7366"/>
    <w:rsid w:val="003C0F02"/>
    <w:rsid w:val="003C3196"/>
    <w:rsid w:val="003D1396"/>
    <w:rsid w:val="003D6F3F"/>
    <w:rsid w:val="00414627"/>
    <w:rsid w:val="00420B16"/>
    <w:rsid w:val="00425D63"/>
    <w:rsid w:val="00446A64"/>
    <w:rsid w:val="0044707E"/>
    <w:rsid w:val="00457EEF"/>
    <w:rsid w:val="00461DF9"/>
    <w:rsid w:val="004643D8"/>
    <w:rsid w:val="0047116B"/>
    <w:rsid w:val="0048205E"/>
    <w:rsid w:val="004831C3"/>
    <w:rsid w:val="00497C24"/>
    <w:rsid w:val="004B1B25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D556B"/>
    <w:rsid w:val="005E53D0"/>
    <w:rsid w:val="005E759A"/>
    <w:rsid w:val="005F0F78"/>
    <w:rsid w:val="006002EB"/>
    <w:rsid w:val="006128EF"/>
    <w:rsid w:val="00614957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B7D04"/>
    <w:rsid w:val="006C1785"/>
    <w:rsid w:val="006C5D86"/>
    <w:rsid w:val="006C7C59"/>
    <w:rsid w:val="00705C8D"/>
    <w:rsid w:val="00711C3F"/>
    <w:rsid w:val="007152D7"/>
    <w:rsid w:val="00716A69"/>
    <w:rsid w:val="00730E8E"/>
    <w:rsid w:val="0074054D"/>
    <w:rsid w:val="00746C14"/>
    <w:rsid w:val="00757FC8"/>
    <w:rsid w:val="00762F19"/>
    <w:rsid w:val="007677B4"/>
    <w:rsid w:val="00780A11"/>
    <w:rsid w:val="007A65F9"/>
    <w:rsid w:val="007B083E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4171A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D3FFD"/>
    <w:rsid w:val="008E6C4B"/>
    <w:rsid w:val="008F18C0"/>
    <w:rsid w:val="00900EE4"/>
    <w:rsid w:val="00907648"/>
    <w:rsid w:val="009260CB"/>
    <w:rsid w:val="00930FDE"/>
    <w:rsid w:val="00932BAF"/>
    <w:rsid w:val="00934C7C"/>
    <w:rsid w:val="00937AD8"/>
    <w:rsid w:val="0094030F"/>
    <w:rsid w:val="00944D09"/>
    <w:rsid w:val="00965277"/>
    <w:rsid w:val="00984C93"/>
    <w:rsid w:val="00987CE1"/>
    <w:rsid w:val="0099405C"/>
    <w:rsid w:val="009A1100"/>
    <w:rsid w:val="009B27AA"/>
    <w:rsid w:val="009B7271"/>
    <w:rsid w:val="009C0141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1A43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649D2"/>
    <w:rsid w:val="00B70F32"/>
    <w:rsid w:val="00B74876"/>
    <w:rsid w:val="00B74A36"/>
    <w:rsid w:val="00B9683E"/>
    <w:rsid w:val="00BA4CE8"/>
    <w:rsid w:val="00BB045F"/>
    <w:rsid w:val="00BB51B1"/>
    <w:rsid w:val="00BB7C2B"/>
    <w:rsid w:val="00BC1578"/>
    <w:rsid w:val="00BC1664"/>
    <w:rsid w:val="00BC2546"/>
    <w:rsid w:val="00BD636C"/>
    <w:rsid w:val="00BE3D72"/>
    <w:rsid w:val="00BE41BC"/>
    <w:rsid w:val="00BF3E13"/>
    <w:rsid w:val="00C05085"/>
    <w:rsid w:val="00C1593D"/>
    <w:rsid w:val="00C17FA6"/>
    <w:rsid w:val="00C343E2"/>
    <w:rsid w:val="00C355D8"/>
    <w:rsid w:val="00C45227"/>
    <w:rsid w:val="00C45A6D"/>
    <w:rsid w:val="00C56C7E"/>
    <w:rsid w:val="00C60AC8"/>
    <w:rsid w:val="00C644CF"/>
    <w:rsid w:val="00C715DB"/>
    <w:rsid w:val="00C73C0F"/>
    <w:rsid w:val="00C75E5E"/>
    <w:rsid w:val="00C776A4"/>
    <w:rsid w:val="00C87E69"/>
    <w:rsid w:val="00C922F1"/>
    <w:rsid w:val="00CA2C6C"/>
    <w:rsid w:val="00CB030E"/>
    <w:rsid w:val="00CB0652"/>
    <w:rsid w:val="00CB21D9"/>
    <w:rsid w:val="00CB6871"/>
    <w:rsid w:val="00CC0600"/>
    <w:rsid w:val="00CC586C"/>
    <w:rsid w:val="00CC78AC"/>
    <w:rsid w:val="00CF3120"/>
    <w:rsid w:val="00CF32EE"/>
    <w:rsid w:val="00CF7953"/>
    <w:rsid w:val="00D05607"/>
    <w:rsid w:val="00D07232"/>
    <w:rsid w:val="00D10245"/>
    <w:rsid w:val="00D21BDD"/>
    <w:rsid w:val="00D34210"/>
    <w:rsid w:val="00D4229C"/>
    <w:rsid w:val="00D464E1"/>
    <w:rsid w:val="00D61A9F"/>
    <w:rsid w:val="00D6579E"/>
    <w:rsid w:val="00D65F07"/>
    <w:rsid w:val="00D704F3"/>
    <w:rsid w:val="00D87A4F"/>
    <w:rsid w:val="00D92BB7"/>
    <w:rsid w:val="00D93C74"/>
    <w:rsid w:val="00DC76D2"/>
    <w:rsid w:val="00DD0B4E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C6562"/>
    <w:rsid w:val="00EF2933"/>
    <w:rsid w:val="00EF5788"/>
    <w:rsid w:val="00F05146"/>
    <w:rsid w:val="00F1115D"/>
    <w:rsid w:val="00F27AD2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21</cp:revision>
  <cp:lastPrinted>2025-08-07T07:30:00Z</cp:lastPrinted>
  <dcterms:created xsi:type="dcterms:W3CDTF">2025-08-07T06:56:00Z</dcterms:created>
  <dcterms:modified xsi:type="dcterms:W3CDTF">2025-08-07T07:37:00Z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