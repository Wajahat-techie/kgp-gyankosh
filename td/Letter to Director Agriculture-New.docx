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000CA02" w14:textId="2AC1BF9C" w:rsidR="009F0D34" w:rsidRDefault="009F0D34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  <w:r w:rsidRPr="009F0D34">
        <w:rPr>
          <w:rFonts w:ascii="Tahoma" w:hAnsi="Tahoma" w:cs="Tahoma"/>
          <w:color w:val="1F1F1F"/>
          <w:sz w:val="25"/>
          <w:szCs w:val="25"/>
        </w:rPr>
        <w:t>The Director,</w:t>
      </w:r>
    </w:p>
    <w:p w14:paraId="55953A48" w14:textId="77777777" w:rsidR="009F0D34" w:rsidRDefault="009F0D34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  <w:r w:rsidRPr="009F0D34">
        <w:rPr>
          <w:rFonts w:ascii="Tahoma" w:hAnsi="Tahoma" w:cs="Tahoma"/>
          <w:color w:val="1F1F1F"/>
          <w:sz w:val="25"/>
          <w:szCs w:val="25"/>
        </w:rPr>
        <w:t>Department of Agriculture,</w:t>
      </w:r>
    </w:p>
    <w:p w14:paraId="4747494E" w14:textId="3020C593" w:rsidR="00F96FD2" w:rsidRDefault="009F0D34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Kashmir.</w:t>
      </w:r>
    </w:p>
    <w:p w14:paraId="6E9F2222" w14:textId="77777777" w:rsidR="007B0BF2" w:rsidRDefault="007B0BF2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</w:p>
    <w:p w14:paraId="3EECA8D0" w14:textId="31B41151" w:rsidR="00F96FD2" w:rsidRDefault="00900EE4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>KGP/</w:t>
      </w:r>
      <w:r w:rsidR="00337606" w:rsidRPr="0071188C">
        <w:rPr>
          <w:rFonts w:ascii="Tahoma" w:hAnsi="Tahoma" w:cs="Tahoma"/>
          <w:color w:val="1F1F1F"/>
          <w:sz w:val="25"/>
          <w:szCs w:val="25"/>
        </w:rPr>
        <w:t>Estt</w:t>
      </w:r>
      <w:r w:rsidRPr="0071188C">
        <w:rPr>
          <w:rFonts w:ascii="Tahoma" w:hAnsi="Tahoma" w:cs="Tahoma"/>
          <w:color w:val="1F1F1F"/>
          <w:sz w:val="25"/>
          <w:szCs w:val="25"/>
        </w:rPr>
        <w:t>/</w:t>
      </w:r>
      <w:r w:rsidR="007B0BF2">
        <w:rPr>
          <w:rFonts w:ascii="Tahoma" w:hAnsi="Tahoma" w:cs="Tahoma"/>
          <w:color w:val="1F1F1F"/>
          <w:sz w:val="25"/>
          <w:szCs w:val="25"/>
        </w:rPr>
        <w:t>20</w:t>
      </w:r>
      <w:r w:rsidR="00076EA7" w:rsidRPr="0071188C">
        <w:rPr>
          <w:rFonts w:ascii="Tahoma" w:hAnsi="Tahoma" w:cs="Tahoma"/>
          <w:color w:val="1F1F1F"/>
          <w:sz w:val="25"/>
          <w:szCs w:val="25"/>
        </w:rPr>
        <w:t>26</w:t>
      </w:r>
      <w:r w:rsidRPr="0071188C">
        <w:rPr>
          <w:rFonts w:ascii="Tahoma" w:hAnsi="Tahoma" w:cs="Tahoma"/>
          <w:color w:val="1F1F1F"/>
          <w:sz w:val="25"/>
          <w:szCs w:val="25"/>
        </w:rPr>
        <w:t>/</w:t>
      </w:r>
      <w:r w:rsidR="007B0BF2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A6374D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71188C">
        <w:rPr>
          <w:rFonts w:ascii="Tahoma" w:hAnsi="Tahoma" w:cs="Tahoma"/>
          <w:color w:val="1F1F1F"/>
          <w:sz w:val="25"/>
          <w:szCs w:val="25"/>
        </w:rPr>
        <w:t>Dated:</w:t>
      </w:r>
      <w:r w:rsidR="007B0BF2">
        <w:rPr>
          <w:rFonts w:ascii="Tahoma" w:hAnsi="Tahoma" w:cs="Tahoma"/>
          <w:color w:val="1F1F1F"/>
          <w:sz w:val="25"/>
          <w:szCs w:val="25"/>
        </w:rPr>
        <w:t>19-05-2026</w:t>
      </w:r>
    </w:p>
    <w:p w14:paraId="3C6EE4F9" w14:textId="77777777" w:rsidR="007B0BF2" w:rsidRPr="0071188C" w:rsidRDefault="007B0BF2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</w:p>
    <w:p w14:paraId="68990535" w14:textId="640917E8" w:rsidR="007B0BF2" w:rsidRDefault="007B0BF2" w:rsidP="007B0BF2">
      <w:pPr>
        <w:spacing w:line="276" w:lineRule="auto"/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7B0BF2">
        <w:rPr>
          <w:rFonts w:ascii="Tahoma" w:hAnsi="Tahoma" w:cs="Tahoma"/>
          <w:b/>
          <w:bCs/>
          <w:color w:val="1F1F1F"/>
          <w:sz w:val="25"/>
          <w:szCs w:val="25"/>
        </w:rPr>
        <w:t>Subject: Request for providing technical expertise for landscaping of college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B0BF2">
        <w:rPr>
          <w:rFonts w:ascii="Tahoma" w:hAnsi="Tahoma" w:cs="Tahoma"/>
          <w:b/>
          <w:bCs/>
          <w:color w:val="1F1F1F"/>
          <w:sz w:val="25"/>
          <w:szCs w:val="25"/>
        </w:rPr>
        <w:t>gardens – Reg.</w:t>
      </w:r>
    </w:p>
    <w:p w14:paraId="119B8A3B" w14:textId="77777777" w:rsidR="007B0BF2" w:rsidRDefault="007B0BF2" w:rsidP="007B0BF2">
      <w:pPr>
        <w:spacing w:line="276" w:lineRule="auto"/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72CD36A" w14:textId="36784D4C" w:rsidR="007B0BF2" w:rsidRPr="007B0BF2" w:rsidRDefault="007B0BF2" w:rsidP="007B0BF2">
      <w:pPr>
        <w:spacing w:line="276" w:lineRule="auto"/>
        <w:ind w:left="426" w:hanging="142"/>
        <w:rPr>
          <w:rFonts w:ascii="Tahoma" w:hAnsi="Tahoma" w:cs="Tahoma"/>
          <w:b/>
          <w:bCs/>
          <w:color w:val="1F1F1F"/>
          <w:sz w:val="25"/>
          <w:szCs w:val="25"/>
        </w:rPr>
      </w:pPr>
      <w:r w:rsidRPr="007B0BF2">
        <w:rPr>
          <w:rFonts w:ascii="Tahoma" w:hAnsi="Tahoma" w:cs="Tahoma"/>
          <w:color w:val="1F1F1F"/>
          <w:sz w:val="25"/>
          <w:szCs w:val="25"/>
        </w:rPr>
        <w:t>Sir,</w:t>
      </w:r>
    </w:p>
    <w:p w14:paraId="0DB78332" w14:textId="77777777" w:rsidR="007B0BF2" w:rsidRPr="007B0BF2" w:rsidRDefault="007B0BF2" w:rsidP="007B0BF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B0BF2">
        <w:rPr>
          <w:rFonts w:ascii="Tahoma" w:hAnsi="Tahoma" w:cs="Tahoma"/>
          <w:color w:val="1F1F1F"/>
          <w:sz w:val="25"/>
          <w:szCs w:val="25"/>
        </w:rPr>
        <w:t>With due respect, I would like to inform you that our institution has been making continuous efforts to beautify and develop its campus, including the development and maintenance of gardens.</w:t>
      </w:r>
    </w:p>
    <w:p w14:paraId="5430C80A" w14:textId="77777777" w:rsidR="007B0BF2" w:rsidRPr="007B0BF2" w:rsidRDefault="007B0BF2" w:rsidP="007B0BF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B0BF2">
        <w:rPr>
          <w:rFonts w:ascii="Tahoma" w:hAnsi="Tahoma" w:cs="Tahoma"/>
          <w:color w:val="1F1F1F"/>
          <w:sz w:val="25"/>
          <w:szCs w:val="25"/>
        </w:rPr>
        <w:t>In order to give a professional look and enhance the aesthetic and environmental value of the college gardens, we are desirous of developing a proper landscaping plan. For this purpose, we seek the valuable technical expertise and guidance from the Department of Agriculture, Kashmir.</w:t>
      </w:r>
    </w:p>
    <w:p w14:paraId="6E770E48" w14:textId="77777777" w:rsidR="007B0BF2" w:rsidRPr="007B0BF2" w:rsidRDefault="007B0BF2" w:rsidP="007B0BF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B0BF2">
        <w:rPr>
          <w:rFonts w:ascii="Tahoma" w:hAnsi="Tahoma" w:cs="Tahoma"/>
          <w:color w:val="1F1F1F"/>
          <w:sz w:val="25"/>
          <w:szCs w:val="25"/>
        </w:rPr>
        <w:t>We shall be highly grateful if you could kindly depute a team of experts/officers from your department to visit the college campus and provide necessary technical advice, suggestions, and a suitable landscaping plan for the existing and proposed garden areas.</w:t>
      </w:r>
    </w:p>
    <w:p w14:paraId="686BDA83" w14:textId="77777777" w:rsidR="007B0BF2" w:rsidRPr="007B0BF2" w:rsidRDefault="007B0BF2" w:rsidP="007B0BF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B0BF2">
        <w:rPr>
          <w:rFonts w:ascii="Tahoma" w:hAnsi="Tahoma" w:cs="Tahoma"/>
          <w:color w:val="1F1F1F"/>
          <w:sz w:val="25"/>
          <w:szCs w:val="25"/>
        </w:rPr>
        <w:t>We look forward to your positive response and kind support in this regard at the earliest.</w:t>
      </w:r>
    </w:p>
    <w:p w14:paraId="0CAAC542" w14:textId="77777777" w:rsidR="007B0BF2" w:rsidRDefault="007B0BF2" w:rsidP="007B0BF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B0BF2">
        <w:rPr>
          <w:rFonts w:ascii="Tahoma" w:hAnsi="Tahoma" w:cs="Tahoma"/>
          <w:color w:val="1F1F1F"/>
          <w:sz w:val="25"/>
          <w:szCs w:val="25"/>
        </w:rPr>
        <w:t>Thanking you in anticipation.</w:t>
      </w:r>
    </w:p>
    <w:p w14:paraId="7893990D" w14:textId="77777777" w:rsidR="007B0BF2" w:rsidRDefault="007B0BF2" w:rsidP="007B0BF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E630EE2" w14:textId="77777777" w:rsidR="007B0BF2" w:rsidRPr="007B0BF2" w:rsidRDefault="007B0BF2" w:rsidP="007B0BF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76EB8" w14:textId="2906FE4B" w:rsidR="009E1A29" w:rsidRDefault="00335CF5" w:rsidP="007B0BF2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8272A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070F9A17" w14:textId="0E253E1C" w:rsidR="00F96FD2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4D2944A7" w14:textId="73B44B85" w:rsidR="00F96FD2" w:rsidRDefault="00F96FD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DAC108" w14:textId="7B9AF104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00D0ECC3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2141638F" w14:textId="7F571CB6" w:rsidR="00247F81" w:rsidRPr="003D1396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867DCD4" w14:textId="1100795E" w:rsidR="00076EA7" w:rsidRDefault="00247F81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9F0D34">
      <w:headerReference w:type="default" r:id="rId8"/>
      <w:pgSz w:w="11906" w:h="16838"/>
      <w:pgMar w:top="1338" w:right="56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6BC67" w14:textId="77777777" w:rsidR="00AE79C3" w:rsidRDefault="00AE79C3">
      <w:r>
        <w:separator/>
      </w:r>
    </w:p>
  </w:endnote>
  <w:endnote w:type="continuationSeparator" w:id="0">
    <w:p w14:paraId="756731BF" w14:textId="77777777" w:rsidR="00AE79C3" w:rsidRDefault="00AE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49C3" w14:textId="77777777" w:rsidR="00AE79C3" w:rsidRDefault="00AE79C3">
      <w:r>
        <w:separator/>
      </w:r>
    </w:p>
  </w:footnote>
  <w:footnote w:type="continuationSeparator" w:id="0">
    <w:p w14:paraId="7BBA2775" w14:textId="77777777" w:rsidR="00AE79C3" w:rsidRDefault="00AE7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24096678" name="Picture 15240966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6"/>
  </w:num>
  <w:num w:numId="15" w16cid:durableId="197470814">
    <w:abstractNumId w:val="13"/>
  </w:num>
  <w:num w:numId="16" w16cid:durableId="1182625237">
    <w:abstractNumId w:val="17"/>
  </w:num>
  <w:num w:numId="17" w16cid:durableId="683215562">
    <w:abstractNumId w:val="18"/>
  </w:num>
  <w:num w:numId="18" w16cid:durableId="1559392209">
    <w:abstractNumId w:val="14"/>
  </w:num>
  <w:num w:numId="19" w16cid:durableId="959844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E6552"/>
    <w:rsid w:val="000F334E"/>
    <w:rsid w:val="000F3A4F"/>
    <w:rsid w:val="000F59AC"/>
    <w:rsid w:val="00121CFB"/>
    <w:rsid w:val="00126BA3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C7D03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705C8D"/>
    <w:rsid w:val="0071188C"/>
    <w:rsid w:val="007152D7"/>
    <w:rsid w:val="0074054D"/>
    <w:rsid w:val="00746C14"/>
    <w:rsid w:val="0075246D"/>
    <w:rsid w:val="00757FC8"/>
    <w:rsid w:val="00762F19"/>
    <w:rsid w:val="007A65F9"/>
    <w:rsid w:val="007B0BF2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79C3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cp:lastPrinted>2026-05-19T09:03:00Z</cp:lastPrinted>
  <dcterms:created xsi:type="dcterms:W3CDTF">2026-05-19T09:13:00Z</dcterms:created>
  <dcterms:modified xsi:type="dcterms:W3CDTF">2026-05-19T09:13:00Z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