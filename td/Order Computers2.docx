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6C26EBB8"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AA9CB2B" w14:textId="6CB73CA4"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04FF25B4" w14:textId="77777777" w:rsidR="001142AB" w:rsidRDefault="001142AB" w:rsidP="001142AB">
      <w:pPr>
        <w:ind w:left="284"/>
        <w:jc w:val="both"/>
        <w:rPr>
          <w:rFonts w:ascii="Tahoma" w:hAnsi="Tahoma" w:cs="Tahoma"/>
          <w:b/>
          <w:bCs/>
          <w:color w:val="1F1F1F"/>
          <w:sz w:val="26"/>
          <w:szCs w:val="26"/>
        </w:rPr>
      </w:pPr>
    </w:p>
    <w:p w14:paraId="4BE3A037" w14:textId="39D10747" w:rsidR="001142AB" w:rsidRDefault="001142AB" w:rsidP="001142AB">
      <w:pPr>
        <w:ind w:left="284"/>
        <w:jc w:val="both"/>
        <w:rPr>
          <w:rFonts w:ascii="Tahoma" w:hAnsi="Tahoma" w:cs="Tahoma"/>
          <w:b/>
          <w:bCs/>
          <w:color w:val="1F1F1F"/>
          <w:sz w:val="26"/>
          <w:szCs w:val="26"/>
        </w:rPr>
      </w:pPr>
      <w:r>
        <w:rPr>
          <w:rFonts w:ascii="Tahoma" w:hAnsi="Tahoma" w:cs="Tahoma"/>
          <w:b/>
          <w:bCs/>
          <w:color w:val="1F1F1F"/>
          <w:sz w:val="26"/>
          <w:szCs w:val="26"/>
        </w:rPr>
        <w:t>Subject:</w:t>
      </w:r>
      <w:r w:rsidRPr="001142AB">
        <w:rPr>
          <w:rFonts w:ascii="Tahoma" w:hAnsi="Tahoma" w:cs="Tahoma"/>
          <w:b/>
          <w:bCs/>
          <w:color w:val="1F1F1F"/>
          <w:sz w:val="26"/>
          <w:szCs w:val="26"/>
        </w:rPr>
        <w:t xml:space="preserve"> Formation</w:t>
      </w:r>
      <w:r w:rsidRPr="001142AB">
        <w:rPr>
          <w:rFonts w:ascii="Tahoma" w:hAnsi="Tahoma" w:cs="Tahoma"/>
          <w:b/>
          <w:bCs/>
          <w:color w:val="1F1F1F"/>
          <w:sz w:val="26"/>
          <w:szCs w:val="26"/>
        </w:rPr>
        <w:t xml:space="preserve"> of Internal Committee for Checking R</w:t>
      </w:r>
      <w:r>
        <w:rPr>
          <w:rFonts w:ascii="Tahoma" w:hAnsi="Tahoma" w:cs="Tahoma"/>
          <w:b/>
          <w:bCs/>
          <w:color w:val="1F1F1F"/>
          <w:sz w:val="26"/>
          <w:szCs w:val="26"/>
        </w:rPr>
        <w:t>easonability of Rates</w:t>
      </w:r>
      <w:r w:rsidRPr="001142AB">
        <w:rPr>
          <w:rFonts w:ascii="Tahoma" w:hAnsi="Tahoma" w:cs="Tahoma"/>
          <w:b/>
          <w:bCs/>
          <w:color w:val="1F1F1F"/>
          <w:sz w:val="26"/>
          <w:szCs w:val="26"/>
        </w:rPr>
        <w:t xml:space="preserve"> </w:t>
      </w:r>
      <w:r>
        <w:rPr>
          <w:rFonts w:ascii="Tahoma" w:hAnsi="Tahoma" w:cs="Tahoma"/>
          <w:b/>
          <w:bCs/>
          <w:color w:val="1F1F1F"/>
          <w:sz w:val="26"/>
          <w:szCs w:val="26"/>
        </w:rPr>
        <w:t xml:space="preserve">for </w:t>
      </w:r>
      <w:r w:rsidRPr="001142AB">
        <w:rPr>
          <w:rFonts w:ascii="Tahoma" w:hAnsi="Tahoma" w:cs="Tahoma"/>
          <w:b/>
          <w:bCs/>
          <w:color w:val="1F1F1F"/>
          <w:sz w:val="26"/>
          <w:szCs w:val="26"/>
        </w:rPr>
        <w:t>Equipment</w:t>
      </w:r>
      <w:r>
        <w:rPr>
          <w:rFonts w:ascii="Tahoma" w:hAnsi="Tahoma" w:cs="Tahoma"/>
          <w:b/>
          <w:bCs/>
          <w:color w:val="1F1F1F"/>
          <w:sz w:val="26"/>
          <w:szCs w:val="26"/>
        </w:rPr>
        <w:t>/Tools and for the internal verification of the Equipments/Tools procured by SLPC (State Level Purchase Committee).</w:t>
      </w:r>
    </w:p>
    <w:p w14:paraId="0E94AD5E" w14:textId="77777777" w:rsidR="001142AB" w:rsidRPr="001142AB" w:rsidRDefault="001142AB" w:rsidP="001142AB">
      <w:pPr>
        <w:ind w:left="284"/>
        <w:jc w:val="both"/>
        <w:rPr>
          <w:rFonts w:ascii="Tahoma" w:hAnsi="Tahoma" w:cs="Tahoma"/>
          <w:b/>
          <w:bCs/>
          <w:color w:val="1F1F1F"/>
          <w:sz w:val="26"/>
          <w:szCs w:val="26"/>
        </w:rPr>
      </w:pPr>
    </w:p>
    <w:p w14:paraId="1FD7A985" w14:textId="7B237FF5" w:rsidR="001142AB" w:rsidRDefault="001142AB"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Pr>
          <w:rFonts w:ascii="Tahoma" w:hAnsi="Tahoma" w:cs="Tahoma"/>
          <w:color w:val="222222"/>
          <w:sz w:val="25"/>
          <w:szCs w:val="25"/>
          <w:lang w:eastAsia="en-US"/>
        </w:rPr>
        <w:t xml:space="preserve"> T</w:t>
      </w:r>
      <w:r w:rsidRPr="001142AB">
        <w:rPr>
          <w:rFonts w:ascii="Tahoma" w:hAnsi="Tahoma" w:cs="Tahoma"/>
          <w:color w:val="222222"/>
          <w:sz w:val="25"/>
          <w:szCs w:val="25"/>
          <w:lang w:eastAsia="en-US"/>
        </w:rPr>
        <w:t xml:space="preserve">he procurement process for various equipment and tools is currently underway through the State Level Procurement Committee (SLPC) on the basis of requisitions already submitted by departments. In order to ensure proper rate </w:t>
      </w:r>
      <w:r>
        <w:rPr>
          <w:rFonts w:ascii="Tahoma" w:hAnsi="Tahoma" w:cs="Tahoma"/>
          <w:color w:val="222222"/>
          <w:sz w:val="25"/>
          <w:szCs w:val="25"/>
          <w:lang w:eastAsia="en-US"/>
        </w:rPr>
        <w:t>reasonability</w:t>
      </w:r>
      <w:r w:rsidRPr="001142AB">
        <w:rPr>
          <w:rFonts w:ascii="Tahoma" w:hAnsi="Tahoma" w:cs="Tahoma"/>
          <w:color w:val="222222"/>
          <w:sz w:val="25"/>
          <w:szCs w:val="25"/>
          <w:lang w:eastAsia="en-US"/>
        </w:rPr>
        <w:t xml:space="preserve"> and quality verification before any further action, each department is requested to immediately constitute a</w:t>
      </w:r>
      <w:r>
        <w:rPr>
          <w:rFonts w:ascii="Tahoma" w:hAnsi="Tahoma" w:cs="Tahoma"/>
          <w:color w:val="222222"/>
          <w:sz w:val="25"/>
          <w:szCs w:val="25"/>
          <w:lang w:eastAsia="en-US"/>
        </w:rPr>
        <w:t>n</w:t>
      </w:r>
      <w:r w:rsidRPr="001142AB">
        <w:rPr>
          <w:rFonts w:ascii="Tahoma" w:hAnsi="Tahoma" w:cs="Tahoma"/>
          <w:color w:val="222222"/>
          <w:sz w:val="25"/>
          <w:szCs w:val="25"/>
          <w:lang w:eastAsia="en-US"/>
        </w:rPr>
        <w:t xml:space="preserve"> internal committee on </w:t>
      </w:r>
      <w:r>
        <w:rPr>
          <w:rFonts w:ascii="Tahoma" w:hAnsi="Tahoma" w:cs="Tahoma"/>
          <w:color w:val="222222"/>
          <w:sz w:val="25"/>
          <w:szCs w:val="25"/>
          <w:lang w:eastAsia="en-US"/>
        </w:rPr>
        <w:t xml:space="preserve">a </w:t>
      </w:r>
      <w:r w:rsidRPr="001142AB">
        <w:rPr>
          <w:rFonts w:ascii="Tahoma" w:hAnsi="Tahoma" w:cs="Tahoma"/>
          <w:color w:val="222222"/>
          <w:sz w:val="25"/>
          <w:szCs w:val="25"/>
          <w:lang w:eastAsia="en-US"/>
        </w:rPr>
        <w:t>priority basis.</w:t>
      </w:r>
    </w:p>
    <w:p w14:paraId="229E251C" w14:textId="77777777" w:rsidR="00533B08" w:rsidRDefault="001142AB"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sidRPr="001142AB">
        <w:rPr>
          <w:rFonts w:ascii="Tahoma" w:hAnsi="Tahoma" w:cs="Tahoma"/>
          <w:color w:val="222222"/>
          <w:sz w:val="25"/>
          <w:szCs w:val="25"/>
          <w:lang w:eastAsia="en-US"/>
        </w:rPr>
        <w:t xml:space="preserve"> This committee should check whether the rates of the items </w:t>
      </w:r>
      <w:r>
        <w:rPr>
          <w:rFonts w:ascii="Tahoma" w:hAnsi="Tahoma" w:cs="Tahoma"/>
          <w:color w:val="222222"/>
          <w:sz w:val="25"/>
          <w:szCs w:val="25"/>
          <w:lang w:eastAsia="en-US"/>
        </w:rPr>
        <w:t xml:space="preserve">after </w:t>
      </w:r>
      <w:proofErr w:type="gramStart"/>
      <w:r>
        <w:rPr>
          <w:rFonts w:ascii="Tahoma" w:hAnsi="Tahoma" w:cs="Tahoma"/>
          <w:color w:val="222222"/>
          <w:sz w:val="25"/>
          <w:szCs w:val="25"/>
          <w:lang w:eastAsia="en-US"/>
        </w:rPr>
        <w:t>RA(</w:t>
      </w:r>
      <w:proofErr w:type="gramEnd"/>
      <w:r>
        <w:rPr>
          <w:rFonts w:ascii="Tahoma" w:hAnsi="Tahoma" w:cs="Tahoma"/>
          <w:color w:val="222222"/>
          <w:sz w:val="25"/>
          <w:szCs w:val="25"/>
          <w:lang w:eastAsia="en-US"/>
        </w:rPr>
        <w:t>Reverse Auction)</w:t>
      </w:r>
      <w:r w:rsidRPr="001142AB">
        <w:rPr>
          <w:rFonts w:ascii="Tahoma" w:hAnsi="Tahoma" w:cs="Tahoma"/>
          <w:color w:val="222222"/>
          <w:sz w:val="25"/>
          <w:szCs w:val="25"/>
          <w:lang w:eastAsia="en-US"/>
        </w:rPr>
        <w:t xml:space="preserve"> are</w:t>
      </w:r>
      <w:r w:rsidRPr="001142AB">
        <w:rPr>
          <w:rFonts w:ascii="Tahoma" w:hAnsi="Tahoma" w:cs="Tahoma"/>
          <w:color w:val="222222"/>
          <w:sz w:val="25"/>
          <w:szCs w:val="25"/>
          <w:lang w:eastAsia="en-US"/>
        </w:rPr>
        <w:t xml:space="preserve"> reasonable by comparing them with market rates or similar past purchases</w:t>
      </w:r>
      <w:r>
        <w:rPr>
          <w:rFonts w:ascii="Tahoma" w:hAnsi="Tahoma" w:cs="Tahoma"/>
          <w:color w:val="222222"/>
          <w:sz w:val="25"/>
          <w:szCs w:val="25"/>
          <w:lang w:eastAsia="en-US"/>
        </w:rPr>
        <w:t>,</w:t>
      </w:r>
      <w:r w:rsidRPr="001142AB">
        <w:rPr>
          <w:rFonts w:ascii="Tahoma" w:hAnsi="Tahoma" w:cs="Tahoma"/>
          <w:color w:val="222222"/>
          <w:sz w:val="25"/>
          <w:szCs w:val="25"/>
          <w:lang w:eastAsia="en-US"/>
        </w:rPr>
        <w:t xml:space="preserve"> </w:t>
      </w:r>
      <w:r>
        <w:rPr>
          <w:rFonts w:ascii="Tahoma" w:hAnsi="Tahoma" w:cs="Tahoma"/>
          <w:color w:val="222222"/>
          <w:sz w:val="25"/>
          <w:szCs w:val="25"/>
          <w:lang w:eastAsia="en-US"/>
        </w:rPr>
        <w:t>and as per rules laid down in the GFR/GeM Guidelines.</w:t>
      </w:r>
      <w:r w:rsidRPr="001142AB">
        <w:rPr>
          <w:rFonts w:ascii="Tahoma" w:hAnsi="Tahoma" w:cs="Tahoma"/>
          <w:color w:val="222222"/>
          <w:sz w:val="25"/>
          <w:szCs w:val="25"/>
          <w:lang w:eastAsia="en-US"/>
        </w:rPr>
        <w:t xml:space="preserve"> </w:t>
      </w:r>
    </w:p>
    <w:p w14:paraId="71E610D2" w14:textId="45B18997" w:rsidR="004A434D" w:rsidRDefault="00533B08"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Pr>
          <w:rFonts w:ascii="Tahoma" w:hAnsi="Tahoma" w:cs="Tahoma"/>
          <w:color w:val="222222"/>
          <w:sz w:val="25"/>
          <w:szCs w:val="25"/>
          <w:lang w:eastAsia="en-US"/>
        </w:rPr>
        <w:t xml:space="preserve"> </w:t>
      </w:r>
      <w:r w:rsidR="001142AB" w:rsidRPr="001142AB">
        <w:rPr>
          <w:rFonts w:ascii="Tahoma" w:hAnsi="Tahoma" w:cs="Tahoma"/>
          <w:color w:val="222222"/>
          <w:sz w:val="25"/>
          <w:szCs w:val="25"/>
          <w:lang w:eastAsia="en-US"/>
        </w:rPr>
        <w:t xml:space="preserve">In addition, the committee must verify the equipment or tools — either physically where possible or through detailed checking of specifications, quality parameters, warranty, and compliance documents </w:t>
      </w:r>
      <w:r w:rsidR="001142AB">
        <w:rPr>
          <w:rFonts w:ascii="Tahoma" w:hAnsi="Tahoma" w:cs="Tahoma"/>
          <w:color w:val="222222"/>
          <w:sz w:val="25"/>
          <w:szCs w:val="25"/>
          <w:lang w:eastAsia="en-US"/>
        </w:rPr>
        <w:t xml:space="preserve">before forwarding any correspondence to the </w:t>
      </w:r>
      <w:r w:rsidR="001142AB" w:rsidRPr="001142AB">
        <w:rPr>
          <w:rFonts w:ascii="Tahoma" w:hAnsi="Tahoma" w:cs="Tahoma"/>
          <w:color w:val="222222"/>
          <w:sz w:val="25"/>
          <w:szCs w:val="25"/>
          <w:lang w:eastAsia="en-US"/>
        </w:rPr>
        <w:t xml:space="preserve">NIT Srinagar or the relevant department for </w:t>
      </w:r>
      <w:r w:rsidR="001142AB" w:rsidRPr="001142AB">
        <w:rPr>
          <w:rFonts w:ascii="Tahoma" w:hAnsi="Tahoma" w:cs="Tahoma"/>
          <w:color w:val="222222"/>
          <w:sz w:val="25"/>
          <w:szCs w:val="25"/>
          <w:lang w:eastAsia="en-US"/>
        </w:rPr>
        <w:t xml:space="preserve">final </w:t>
      </w:r>
      <w:r w:rsidR="001142AB">
        <w:rPr>
          <w:rFonts w:ascii="Tahoma" w:hAnsi="Tahoma" w:cs="Tahoma"/>
          <w:color w:val="222222"/>
          <w:sz w:val="25"/>
          <w:szCs w:val="25"/>
          <w:lang w:eastAsia="en-US"/>
        </w:rPr>
        <w:t>Verification</w:t>
      </w:r>
      <w:r w:rsidR="001142AB" w:rsidRPr="001142AB">
        <w:rPr>
          <w:rFonts w:ascii="Tahoma" w:hAnsi="Tahoma" w:cs="Tahoma"/>
          <w:color w:val="222222"/>
          <w:sz w:val="25"/>
          <w:szCs w:val="25"/>
          <w:lang w:eastAsia="en-US"/>
        </w:rPr>
        <w:t xml:space="preserve">. </w:t>
      </w:r>
      <w:r w:rsidR="001142AB">
        <w:rPr>
          <w:rFonts w:ascii="Tahoma" w:hAnsi="Tahoma" w:cs="Tahoma"/>
          <w:color w:val="222222"/>
          <w:sz w:val="25"/>
          <w:szCs w:val="25"/>
          <w:lang w:eastAsia="en-US"/>
        </w:rPr>
        <w:t>The Committee Should be formed within next 05 days.</w:t>
      </w:r>
    </w:p>
    <w:p w14:paraId="0240E21A" w14:textId="77777777" w:rsidR="001142AB" w:rsidRDefault="001142AB" w:rsidP="001142AB">
      <w:pPr>
        <w:shd w:val="clear" w:color="auto" w:fill="FFFFFF"/>
        <w:tabs>
          <w:tab w:val="num" w:pos="360"/>
        </w:tabs>
        <w:ind w:left="284" w:hanging="142"/>
        <w:jc w:val="both"/>
        <w:rPr>
          <w:rFonts w:ascii="Tahoma" w:hAnsi="Tahoma" w:cs="Tahoma"/>
          <w:color w:val="222222"/>
          <w:sz w:val="25"/>
          <w:szCs w:val="25"/>
          <w:lang w:eastAsia="en-US"/>
        </w:rPr>
      </w:pPr>
    </w:p>
    <w:p w14:paraId="32648475" w14:textId="77777777" w:rsidR="001142AB" w:rsidRDefault="001142AB" w:rsidP="001142AB">
      <w:pPr>
        <w:shd w:val="clear" w:color="auto" w:fill="FFFFFF"/>
        <w:tabs>
          <w:tab w:val="num" w:pos="360"/>
        </w:tabs>
        <w:ind w:left="284" w:hanging="142"/>
        <w:jc w:val="both"/>
        <w:rPr>
          <w:rFonts w:ascii="Tahoma" w:hAnsi="Tahoma" w:cs="Tahoma"/>
          <w:color w:val="222222"/>
          <w:sz w:val="25"/>
          <w:szCs w:val="25"/>
          <w:lang w:eastAsia="en-US"/>
        </w:rPr>
      </w:pPr>
    </w:p>
    <w:p w14:paraId="1F39AFE6" w14:textId="77777777" w:rsidR="00B20743" w:rsidRDefault="00B20743" w:rsidP="004A434D">
      <w:pPr>
        <w:shd w:val="clear" w:color="auto" w:fill="FFFFFF"/>
        <w:jc w:val="both"/>
        <w:rPr>
          <w:rFonts w:ascii="Tahoma" w:hAnsi="Tahoma" w:cs="Tahoma"/>
          <w:color w:val="222222"/>
          <w:sz w:val="25"/>
          <w:szCs w:val="25"/>
          <w:lang w:eastAsia="en-US"/>
        </w:rPr>
      </w:pPr>
    </w:p>
    <w:p w14:paraId="65FDB6F8" w14:textId="77777777" w:rsidR="00B20743" w:rsidRDefault="00B20743" w:rsidP="004A434D">
      <w:pPr>
        <w:shd w:val="clear" w:color="auto" w:fill="FFFFFF"/>
        <w:jc w:val="both"/>
        <w:rPr>
          <w:rFonts w:ascii="Tahoma" w:hAnsi="Tahoma" w:cs="Tahoma"/>
          <w:color w:val="222222"/>
          <w:sz w:val="25"/>
          <w:szCs w:val="25"/>
          <w:lang w:eastAsia="en-US"/>
        </w:rPr>
      </w:pPr>
    </w:p>
    <w:p w14:paraId="7750BE24" w14:textId="0A7C869A"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2168A3">
      <w:pPr>
        <w:shd w:val="clear" w:color="auto" w:fill="FFFFFF"/>
        <w:ind w:left="284"/>
        <w:jc w:val="both"/>
        <w:rPr>
          <w:rFonts w:ascii="Tahoma" w:hAnsi="Tahoma" w:cs="Tahoma"/>
          <w:b/>
          <w:bCs/>
          <w:color w:val="1F1F1F"/>
          <w:sz w:val="24"/>
          <w:szCs w:val="24"/>
        </w:rPr>
      </w:pPr>
    </w:p>
    <w:p w14:paraId="6C87B02A" w14:textId="77777777" w:rsidR="00A14487" w:rsidRDefault="00A14487" w:rsidP="002168A3">
      <w:pPr>
        <w:shd w:val="clear" w:color="auto" w:fill="FFFFFF"/>
        <w:ind w:left="284"/>
        <w:jc w:val="both"/>
        <w:rPr>
          <w:rFonts w:ascii="Tahoma" w:hAnsi="Tahoma" w:cs="Tahoma"/>
          <w:b/>
          <w:bCs/>
          <w:color w:val="1F1F1F"/>
          <w:sz w:val="24"/>
          <w:szCs w:val="24"/>
        </w:rPr>
      </w:pPr>
    </w:p>
    <w:p w14:paraId="7DA59EAF" w14:textId="77777777" w:rsidR="00A14487" w:rsidRDefault="00A14487" w:rsidP="002168A3">
      <w:pPr>
        <w:shd w:val="clear" w:color="auto" w:fill="FFFFFF"/>
        <w:ind w:left="284"/>
        <w:jc w:val="both"/>
        <w:rPr>
          <w:rFonts w:ascii="Tahoma" w:hAnsi="Tahoma" w:cs="Tahoma"/>
          <w:b/>
          <w:bCs/>
          <w:color w:val="1F1F1F"/>
          <w:sz w:val="24"/>
          <w:szCs w:val="24"/>
        </w:rPr>
      </w:pPr>
    </w:p>
    <w:p w14:paraId="3F78246F" w14:textId="553A5D76" w:rsidR="004A434D" w:rsidRPr="004A434D"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70C80929" w14:textId="4088F41B" w:rsidR="006F01FB" w:rsidRDefault="00722853" w:rsidP="00CC1512">
      <w:pPr>
        <w:jc w:val="both"/>
        <w:rPr>
          <w:rFonts w:ascii="Tahoma" w:hAnsi="Tahoma" w:cs="Tahoma"/>
          <w:b/>
          <w:bCs/>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542C910E" w14:textId="01AD1163" w:rsidR="004A434D" w:rsidRPr="004A434D" w:rsidRDefault="004A434D" w:rsidP="004A434D">
      <w:p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1.</w:t>
      </w:r>
      <w:r w:rsidR="001142AB">
        <w:rPr>
          <w:rFonts w:ascii="Tahoma" w:hAnsi="Tahoma" w:cs="Tahoma"/>
          <w:color w:val="222222"/>
          <w:sz w:val="25"/>
          <w:szCs w:val="25"/>
          <w:lang w:eastAsia="en-US"/>
        </w:rPr>
        <w:t xml:space="preserve"> All Concerned HOD’s and Incharges for information and necessary action.</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76014" w14:textId="77777777" w:rsidR="00764733" w:rsidRDefault="00764733">
      <w:r>
        <w:separator/>
      </w:r>
    </w:p>
  </w:endnote>
  <w:endnote w:type="continuationSeparator" w:id="0">
    <w:p w14:paraId="5B2E6ADA" w14:textId="77777777" w:rsidR="00764733" w:rsidRDefault="00764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AF08" w14:textId="77777777" w:rsidR="00764733" w:rsidRDefault="00764733">
      <w:r>
        <w:separator/>
      </w:r>
    </w:p>
  </w:footnote>
  <w:footnote w:type="continuationSeparator" w:id="0">
    <w:p w14:paraId="7C322890" w14:textId="77777777" w:rsidR="00764733" w:rsidRDefault="00764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1"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2"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8"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2"/>
  </w:num>
  <w:num w:numId="12" w16cid:durableId="178743538">
    <w:abstractNumId w:val="23"/>
  </w:num>
  <w:num w:numId="13" w16cid:durableId="28265478">
    <w:abstractNumId w:val="19"/>
  </w:num>
  <w:num w:numId="14" w16cid:durableId="848176785">
    <w:abstractNumId w:val="37"/>
  </w:num>
  <w:num w:numId="15" w16cid:durableId="837620534">
    <w:abstractNumId w:val="35"/>
  </w:num>
  <w:num w:numId="16" w16cid:durableId="793408588">
    <w:abstractNumId w:val="30"/>
  </w:num>
  <w:num w:numId="17" w16cid:durableId="50344699">
    <w:abstractNumId w:val="25"/>
  </w:num>
  <w:num w:numId="18" w16cid:durableId="1406949506">
    <w:abstractNumId w:val="43"/>
  </w:num>
  <w:num w:numId="19" w16cid:durableId="2079209740">
    <w:abstractNumId w:val="44"/>
  </w:num>
  <w:num w:numId="20" w16cid:durableId="1492601536">
    <w:abstractNumId w:val="21"/>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41"/>
  </w:num>
  <w:num w:numId="27" w16cid:durableId="2060938987">
    <w:abstractNumId w:val="34"/>
  </w:num>
  <w:num w:numId="28" w16cid:durableId="338385314">
    <w:abstractNumId w:val="15"/>
  </w:num>
  <w:num w:numId="29" w16cid:durableId="2086100649">
    <w:abstractNumId w:val="28"/>
  </w:num>
  <w:num w:numId="30" w16cid:durableId="512956374">
    <w:abstractNumId w:val="39"/>
  </w:num>
  <w:num w:numId="31" w16cid:durableId="1113784418">
    <w:abstractNumId w:val="29"/>
  </w:num>
  <w:num w:numId="32" w16cid:durableId="23021908">
    <w:abstractNumId w:val="42"/>
  </w:num>
  <w:num w:numId="33" w16cid:durableId="1876114867">
    <w:abstractNumId w:val="38"/>
  </w:num>
  <w:num w:numId="34" w16cid:durableId="1135636904">
    <w:abstractNumId w:val="36"/>
  </w:num>
  <w:num w:numId="35" w16cid:durableId="1877427338">
    <w:abstractNumId w:val="46"/>
  </w:num>
  <w:num w:numId="36" w16cid:durableId="1220281744">
    <w:abstractNumId w:val="11"/>
  </w:num>
  <w:num w:numId="37" w16cid:durableId="153302962">
    <w:abstractNumId w:val="16"/>
  </w:num>
  <w:num w:numId="38" w16cid:durableId="108476727">
    <w:abstractNumId w:val="40"/>
  </w:num>
  <w:num w:numId="39" w16cid:durableId="1103067440">
    <w:abstractNumId w:val="32"/>
  </w:num>
  <w:num w:numId="40" w16cid:durableId="786898415">
    <w:abstractNumId w:val="33"/>
  </w:num>
  <w:num w:numId="41" w16cid:durableId="329913731">
    <w:abstractNumId w:val="31"/>
  </w:num>
  <w:num w:numId="42" w16cid:durableId="392772848">
    <w:abstractNumId w:val="24"/>
  </w:num>
  <w:num w:numId="43" w16cid:durableId="1419719240">
    <w:abstractNumId w:val="12"/>
  </w:num>
  <w:num w:numId="44" w16cid:durableId="34165389">
    <w:abstractNumId w:val="26"/>
  </w:num>
  <w:num w:numId="45" w16cid:durableId="821585307">
    <w:abstractNumId w:val="20"/>
  </w:num>
  <w:num w:numId="46" w16cid:durableId="1952274580">
    <w:abstractNumId w:val="27"/>
  </w:num>
  <w:num w:numId="47" w16cid:durableId="2518149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2026-02-25T08:30:00Z</cp:lastPrinted>
  <dcterms:created xsi:type="dcterms:W3CDTF">2026-02-25T08:39:00Z</dcterms:created>
  <dcterms:modified xsi:type="dcterms:W3CDTF">2026-02-25T08:39:00Z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