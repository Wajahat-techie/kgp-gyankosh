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13039318" w:rsidR="00BD636C" w:rsidRPr="00D6579E" w:rsidRDefault="00BD636C" w:rsidP="0015747D">
      <w:pPr>
        <w:ind w:left="284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The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Senior Drilling Engineer,</w:t>
      </w:r>
    </w:p>
    <w:p w14:paraId="3D8807A3" w14:textId="77777777" w:rsidR="0015747D" w:rsidRPr="00D6579E" w:rsidRDefault="0015747D" w:rsidP="0015747D">
      <w:pPr>
        <w:ind w:left="284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Geology and Mining Department,</w:t>
      </w:r>
    </w:p>
    <w:p w14:paraId="30C1F0A4" w14:textId="1E37C710" w:rsidR="00BD636C" w:rsidRPr="00D6579E" w:rsidRDefault="0015747D" w:rsidP="0015747D">
      <w:pPr>
        <w:ind w:left="284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Kashmir</w:t>
      </w:r>
      <w:r w:rsidR="00BD636C" w:rsidRPr="00D6579E">
        <w:rPr>
          <w:rFonts w:ascii="Tahoma" w:hAnsi="Tahoma" w:cs="Tahoma"/>
          <w:color w:val="1F1F1F"/>
          <w:sz w:val="24"/>
          <w:szCs w:val="24"/>
        </w:rPr>
        <w:t>.</w:t>
      </w:r>
    </w:p>
    <w:p w14:paraId="47F34C81" w14:textId="5BCAC395" w:rsidR="00900EE4" w:rsidRPr="00D6579E" w:rsidRDefault="00900EE4" w:rsidP="0015747D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0CBE195A" w14:textId="5CDC6DBA" w:rsidR="00900EE4" w:rsidRPr="00D6579E" w:rsidRDefault="00900EE4" w:rsidP="0015747D">
      <w:pPr>
        <w:ind w:left="284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KGP/Estt/2025/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  Dated:</w:t>
      </w:r>
    </w:p>
    <w:p w14:paraId="1B3984C5" w14:textId="77777777" w:rsidR="00BD636C" w:rsidRPr="00DE34B8" w:rsidRDefault="00BD636C" w:rsidP="0015747D">
      <w:pPr>
        <w:spacing w:line="360" w:lineRule="auto"/>
        <w:ind w:left="284"/>
        <w:rPr>
          <w:rFonts w:ascii="Tahoma" w:hAnsi="Tahoma" w:cs="Tahoma"/>
          <w:color w:val="1F1F1F"/>
          <w:sz w:val="25"/>
          <w:szCs w:val="25"/>
        </w:rPr>
      </w:pPr>
    </w:p>
    <w:p w14:paraId="480A84CD" w14:textId="69F55C0C" w:rsidR="0015747D" w:rsidRPr="00DE34B8" w:rsidRDefault="00BD636C" w:rsidP="0015747D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Request for arranging a training module in basic computer knowledge for three </w:t>
      </w:r>
      <w:r w:rsidR="00210EE4" w:rsidRPr="00DE34B8">
        <w:rPr>
          <w:rFonts w:ascii="Tahoma" w:hAnsi="Tahoma" w:cs="Tahoma"/>
          <w:b/>
          <w:bCs/>
          <w:color w:val="1F1F1F"/>
          <w:sz w:val="25"/>
          <w:szCs w:val="25"/>
        </w:rPr>
        <w:t>e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mployees of your </w:t>
      </w:r>
      <w:r w:rsidR="00210EE4" w:rsidRPr="00DE34B8">
        <w:rPr>
          <w:rFonts w:ascii="Tahoma" w:hAnsi="Tahoma" w:cs="Tahoma"/>
          <w:b/>
          <w:bCs/>
          <w:color w:val="1F1F1F"/>
          <w:sz w:val="25"/>
          <w:szCs w:val="25"/>
        </w:rPr>
        <w:t>d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>epartment-</w:t>
      </w:r>
      <w:r w:rsidR="00FB2688" w:rsidRPr="00DE34B8">
        <w:rPr>
          <w:rFonts w:ascii="Tahoma" w:hAnsi="Tahoma" w:cs="Tahoma"/>
          <w:b/>
          <w:bCs/>
          <w:color w:val="1F1F1F"/>
          <w:sz w:val="25"/>
          <w:szCs w:val="25"/>
        </w:rPr>
        <w:t>c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onfirmation of </w:t>
      </w:r>
      <w:r w:rsidR="00FB2688" w:rsidRPr="00DE34B8"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raining </w:t>
      </w:r>
      <w:r w:rsidR="00FB2688" w:rsidRPr="00DE34B8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>chedule thereof.</w:t>
      </w:r>
    </w:p>
    <w:p w14:paraId="0199ED76" w14:textId="09377BF2" w:rsidR="0015747D" w:rsidRDefault="0015747D" w:rsidP="0015747D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8AFDDC0" w14:textId="4651EBCB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Sir,</w:t>
      </w:r>
    </w:p>
    <w:p w14:paraId="16A2E2A9" w14:textId="30BEEA44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With reference to the above-cited subject and your office letter No: Adm/SDE/DGM/SGR/735-39, dated 10-02-2025,</w:t>
      </w:r>
      <w:r w:rsidR="00FB2688" w:rsidRPr="00D6579E">
        <w:rPr>
          <w:rFonts w:ascii="Tahoma" w:hAnsi="Tahoma" w:cs="Tahoma"/>
          <w:color w:val="1F1F1F"/>
          <w:sz w:val="24"/>
          <w:szCs w:val="24"/>
        </w:rPr>
        <w:t xml:space="preserve"> it is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to </w:t>
      </w:r>
      <w:r w:rsidR="00FB2688" w:rsidRPr="00D6579E">
        <w:rPr>
          <w:rFonts w:ascii="Tahoma" w:hAnsi="Tahoma" w:cs="Tahoma"/>
          <w:color w:val="1F1F1F"/>
          <w:sz w:val="24"/>
          <w:szCs w:val="24"/>
        </w:rPr>
        <w:t xml:space="preserve">mention that </w:t>
      </w:r>
      <w:r w:rsidRPr="00D6579E">
        <w:rPr>
          <w:rFonts w:ascii="Tahoma" w:hAnsi="Tahoma" w:cs="Tahoma"/>
          <w:color w:val="1F1F1F"/>
          <w:sz w:val="24"/>
          <w:szCs w:val="24"/>
        </w:rPr>
        <w:t>the training module for the three employees, whose details are mentioned in your correspondence, is scheduled to commence</w:t>
      </w:r>
      <w:r w:rsidR="0065245E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>from 22-02-2025.</w:t>
      </w:r>
    </w:p>
    <w:p w14:paraId="01DE1D34" w14:textId="00ED11D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You are kindly requested to inform the concerned employees to attend the training as per the schedule. For any further details or clarifications, they</w:t>
      </w:r>
      <w:r w:rsidR="00E7798A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>may contact Er. Wajahat at 9906457756.</w:t>
      </w:r>
    </w:p>
    <w:p w14:paraId="41130305" w14:textId="77777777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>We anticipate that this training will significantly enhance their proficiency in basic computer applications, thereby contributing to the efficiency of your department.</w:t>
      </w:r>
    </w:p>
    <w:p w14:paraId="1F07F5CA" w14:textId="0F6D06F9" w:rsidR="00683CF5" w:rsidRDefault="00683CF5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4B147F6" w14:textId="77777777" w:rsidR="00683CF5" w:rsidRDefault="00683CF5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219420C8" w:rsidR="00247F81" w:rsidRPr="00D6579E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AF292B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>Sincerely</w:t>
      </w:r>
    </w:p>
    <w:p w14:paraId="435F956D" w14:textId="2D65F9A4" w:rsidR="002A5606" w:rsidRPr="00D6579E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AB2CF2"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66A37623" w:rsidR="00247F81" w:rsidRPr="00D6579E" w:rsidRDefault="00247F8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D636C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AF292B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83CF5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>Principal</w:t>
      </w:r>
    </w:p>
    <w:p w14:paraId="6495290F" w14:textId="40114AC5" w:rsidR="00247F81" w:rsidRPr="00D6579E" w:rsidRDefault="00247F8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646F0D65" w14:textId="418B8C5A" w:rsidR="00A9467C" w:rsidRPr="00D6579E" w:rsidRDefault="00247F8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</w:t>
      </w:r>
      <w:r w:rsidR="00F909F8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683CF5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83CF5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>Srinagar</w:t>
      </w: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CF14C45" w14:textId="32E7497E" w:rsidR="00683CF5" w:rsidRPr="00D6579E" w:rsidRDefault="00683CF5" w:rsidP="003C3196">
      <w:pPr>
        <w:spacing w:line="360" w:lineRule="auto"/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Copy to the:</w:t>
      </w:r>
    </w:p>
    <w:p w14:paraId="0560FC90" w14:textId="255EF6B4" w:rsidR="00683CF5" w:rsidRPr="00D6579E" w:rsidRDefault="003C3196" w:rsidP="003C3196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683CF5" w:rsidRPr="00D6579E">
        <w:rPr>
          <w:rFonts w:ascii="Tahoma" w:hAnsi="Tahoma" w:cs="Tahoma"/>
          <w:color w:val="1F1F1F"/>
          <w:sz w:val="24"/>
          <w:szCs w:val="24"/>
        </w:rPr>
        <w:t>1.Er. Wajahat,Demonstrator ECE for information and necessary action.</w:t>
      </w: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6579E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D27A7" w14:textId="77777777" w:rsidR="0094030F" w:rsidRDefault="0094030F">
      <w:r>
        <w:separator/>
      </w:r>
    </w:p>
  </w:endnote>
  <w:endnote w:type="continuationSeparator" w:id="0">
    <w:p w14:paraId="39741B37" w14:textId="77777777" w:rsidR="0094030F" w:rsidRDefault="00940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A35A0" w14:textId="77777777" w:rsidR="0094030F" w:rsidRDefault="0094030F">
      <w:r>
        <w:separator/>
      </w:r>
    </w:p>
  </w:footnote>
  <w:footnote w:type="continuationSeparator" w:id="0">
    <w:p w14:paraId="73AD9A4A" w14:textId="77777777" w:rsidR="0094030F" w:rsidRDefault="00940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194</Words>
  <Characters>1217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13</cp:revision>
  <cp:lastPrinted>2025-02-19T05:50:00Z</cp:lastPrinted>
  <dcterms:created xsi:type="dcterms:W3CDTF">2025-02-19T05:43:00Z</dcterms:created>
  <dcterms:modified xsi:type="dcterms:W3CDTF">2025-02-19T05:56:00Z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