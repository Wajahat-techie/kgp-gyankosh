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558D6" w14:textId="77777777" w:rsidR="00712CF5" w:rsidRDefault="00712CF5" w:rsidP="002E51CA">
      <w:pPr>
        <w:ind w:left="-450" w:hanging="90"/>
        <w:rPr>
          <w:rFonts w:ascii="Tahoma" w:hAnsi="Tahoma" w:cs="Tahoma"/>
          <w:sz w:val="25"/>
          <w:szCs w:val="25"/>
        </w:rPr>
      </w:pPr>
    </w:p>
    <w:p w14:paraId="57141316" w14:textId="1BC3F6F2" w:rsidR="002E51CA" w:rsidRDefault="002E51CA" w:rsidP="002E51CA">
      <w:pPr>
        <w:ind w:left="-450" w:hanging="90"/>
        <w:rPr>
          <w:rFonts w:ascii="Tahoma" w:hAnsi="Tahoma" w:cs="Tahoma"/>
          <w:sz w:val="25"/>
          <w:szCs w:val="25"/>
        </w:rPr>
      </w:pPr>
      <w:r w:rsidRPr="0085781D">
        <w:rPr>
          <w:rFonts w:ascii="Tahoma" w:hAnsi="Tahoma" w:cs="Tahoma"/>
          <w:sz w:val="25"/>
          <w:szCs w:val="25"/>
        </w:rPr>
        <w:t>The Municipal Veterinary Officer</w:t>
      </w:r>
      <w:r w:rsidR="00247F81" w:rsidRPr="001E487E">
        <w:rPr>
          <w:rFonts w:ascii="Tahoma" w:hAnsi="Tahoma" w:cs="Tahoma"/>
          <w:sz w:val="25"/>
          <w:szCs w:val="25"/>
        </w:rPr>
        <w:t>,</w:t>
      </w:r>
    </w:p>
    <w:p w14:paraId="4C205F9B" w14:textId="77777777" w:rsidR="002E51CA" w:rsidRDefault="002E51CA" w:rsidP="002E51CA">
      <w:pPr>
        <w:ind w:left="-450" w:hanging="9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Srinagar Municipal Corporation,</w:t>
      </w:r>
    </w:p>
    <w:p w14:paraId="79A8DCC5" w14:textId="77777777" w:rsidR="002E51CA" w:rsidRDefault="00247F81" w:rsidP="002E51CA">
      <w:pPr>
        <w:ind w:left="-450" w:hanging="90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>Srinagar.</w:t>
      </w:r>
    </w:p>
    <w:p w14:paraId="23E91FD0" w14:textId="77777777" w:rsidR="00625A8E" w:rsidRDefault="00625A8E" w:rsidP="002E51CA">
      <w:pPr>
        <w:ind w:left="-450" w:hanging="90"/>
        <w:rPr>
          <w:rFonts w:ascii="Tahoma" w:hAnsi="Tahoma" w:cs="Tahoma"/>
          <w:sz w:val="25"/>
          <w:szCs w:val="25"/>
        </w:rPr>
      </w:pPr>
    </w:p>
    <w:p w14:paraId="68146F97" w14:textId="0FE0B5B8" w:rsidR="00BE22E6" w:rsidRDefault="002E51CA" w:rsidP="00BE22E6">
      <w:pPr>
        <w:ind w:left="-450" w:hanging="9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No: KGP/Estt/202</w:t>
      </w:r>
      <w:r w:rsidR="00491087">
        <w:rPr>
          <w:rFonts w:ascii="Tahoma" w:hAnsi="Tahoma" w:cs="Tahoma"/>
          <w:sz w:val="25"/>
          <w:szCs w:val="25"/>
        </w:rPr>
        <w:t>5</w:t>
      </w:r>
      <w:r>
        <w:rPr>
          <w:rFonts w:ascii="Tahoma" w:hAnsi="Tahoma" w:cs="Tahoma"/>
          <w:sz w:val="25"/>
          <w:szCs w:val="25"/>
        </w:rPr>
        <w:t>/</w:t>
      </w:r>
      <w:r w:rsidR="00B57033">
        <w:rPr>
          <w:rFonts w:ascii="Tahoma" w:hAnsi="Tahoma" w:cs="Tahoma"/>
          <w:sz w:val="25"/>
          <w:szCs w:val="25"/>
        </w:rPr>
        <w:t>15</w:t>
      </w:r>
      <w:r w:rsidR="00BE22E6">
        <w:rPr>
          <w:rFonts w:ascii="Tahoma" w:hAnsi="Tahoma" w:cs="Tahoma"/>
          <w:sz w:val="25"/>
          <w:szCs w:val="25"/>
        </w:rPr>
        <w:t>66</w:t>
      </w:r>
      <w:r>
        <w:rPr>
          <w:rFonts w:ascii="Tahoma" w:hAnsi="Tahoma" w:cs="Tahoma"/>
          <w:sz w:val="25"/>
          <w:szCs w:val="25"/>
        </w:rPr>
        <w:t xml:space="preserve">                                       Dated:</w:t>
      </w:r>
      <w:r w:rsidR="00BE22E6">
        <w:rPr>
          <w:rFonts w:ascii="Tahoma" w:hAnsi="Tahoma" w:cs="Tahoma"/>
          <w:sz w:val="25"/>
          <w:szCs w:val="25"/>
        </w:rPr>
        <w:t>10</w:t>
      </w:r>
      <w:r>
        <w:rPr>
          <w:rFonts w:ascii="Tahoma" w:hAnsi="Tahoma" w:cs="Tahoma"/>
          <w:sz w:val="25"/>
          <w:szCs w:val="25"/>
        </w:rPr>
        <w:t>-</w:t>
      </w:r>
      <w:r w:rsidR="00B57033">
        <w:rPr>
          <w:rFonts w:ascii="Tahoma" w:hAnsi="Tahoma" w:cs="Tahoma"/>
          <w:sz w:val="25"/>
          <w:szCs w:val="25"/>
        </w:rPr>
        <w:t>1</w:t>
      </w:r>
      <w:r w:rsidR="00BE22E6">
        <w:rPr>
          <w:rFonts w:ascii="Tahoma" w:hAnsi="Tahoma" w:cs="Tahoma"/>
          <w:sz w:val="25"/>
          <w:szCs w:val="25"/>
        </w:rPr>
        <w:t>1</w:t>
      </w:r>
      <w:r>
        <w:rPr>
          <w:rFonts w:ascii="Tahoma" w:hAnsi="Tahoma" w:cs="Tahoma"/>
          <w:sz w:val="25"/>
          <w:szCs w:val="25"/>
        </w:rPr>
        <w:t>-202</w:t>
      </w:r>
      <w:r w:rsidR="00491087">
        <w:rPr>
          <w:rFonts w:ascii="Tahoma" w:hAnsi="Tahoma" w:cs="Tahoma"/>
          <w:sz w:val="25"/>
          <w:szCs w:val="25"/>
        </w:rPr>
        <w:t>5</w:t>
      </w:r>
    </w:p>
    <w:p w14:paraId="5C136117" w14:textId="77777777" w:rsidR="00BE22E6" w:rsidRDefault="00BE22E6" w:rsidP="00BE22E6">
      <w:pPr>
        <w:ind w:left="-450" w:hanging="90"/>
        <w:rPr>
          <w:rFonts w:ascii="Tahoma" w:hAnsi="Tahoma" w:cs="Tahoma"/>
          <w:sz w:val="25"/>
          <w:szCs w:val="25"/>
        </w:rPr>
      </w:pPr>
    </w:p>
    <w:p w14:paraId="1095DD2A" w14:textId="3AA80526" w:rsidR="00BE22E6" w:rsidRPr="00BE22E6" w:rsidRDefault="00BE22E6" w:rsidP="00BE22E6">
      <w:pPr>
        <w:ind w:left="-540"/>
        <w:jc w:val="both"/>
        <w:rPr>
          <w:rFonts w:ascii="Tahoma" w:hAnsi="Tahoma" w:cs="Tahoma"/>
          <w:b/>
          <w:bCs/>
          <w:sz w:val="25"/>
          <w:szCs w:val="25"/>
        </w:rPr>
      </w:pPr>
      <w:r w:rsidRPr="00BE22E6">
        <w:rPr>
          <w:rFonts w:ascii="Tahoma" w:hAnsi="Tahoma" w:cs="Tahoma"/>
          <w:b/>
          <w:bCs/>
          <w:sz w:val="25"/>
          <w:szCs w:val="25"/>
        </w:rPr>
        <w:t>Subject: Reminder for Removal of Stray Dogs from the Campus of Kashmir Government Polytechnic College, Srinagar.</w:t>
      </w:r>
    </w:p>
    <w:p w14:paraId="75465EBF" w14:textId="74855E4E" w:rsidR="00BE22E6" w:rsidRDefault="00BE22E6" w:rsidP="00BE22E6">
      <w:pPr>
        <w:ind w:left="-540"/>
        <w:jc w:val="both"/>
        <w:rPr>
          <w:rFonts w:ascii="Tahoma" w:hAnsi="Tahoma" w:cs="Tahoma"/>
          <w:sz w:val="25"/>
          <w:szCs w:val="25"/>
        </w:rPr>
      </w:pPr>
      <w:r w:rsidRPr="00BE22E6">
        <w:rPr>
          <w:rFonts w:ascii="Tahoma" w:hAnsi="Tahoma" w:cs="Tahoma"/>
          <w:sz w:val="25"/>
          <w:szCs w:val="25"/>
        </w:rPr>
        <w:t>Ref: This office letter no. KGP/Estt/2025/1513, dated 03-11-2025; and earlier letter no. KGP/Estt/2025/1211, dated 30-09-2025.</w:t>
      </w:r>
    </w:p>
    <w:p w14:paraId="260B475B" w14:textId="77777777" w:rsidR="00BE22E6" w:rsidRPr="00BE22E6" w:rsidRDefault="00BE22E6" w:rsidP="00BE22E6">
      <w:pPr>
        <w:ind w:left="-540"/>
        <w:jc w:val="both"/>
        <w:rPr>
          <w:rFonts w:ascii="Tahoma" w:hAnsi="Tahoma" w:cs="Tahoma"/>
          <w:sz w:val="25"/>
          <w:szCs w:val="25"/>
        </w:rPr>
      </w:pPr>
    </w:p>
    <w:p w14:paraId="30984590" w14:textId="1BB99B9C" w:rsidR="00BE22E6" w:rsidRDefault="00BE22E6" w:rsidP="00BE22E6">
      <w:pPr>
        <w:spacing w:line="276" w:lineRule="auto"/>
        <w:ind w:left="-540"/>
        <w:jc w:val="both"/>
        <w:rPr>
          <w:rFonts w:ascii="Tahoma" w:hAnsi="Tahoma" w:cs="Tahoma"/>
          <w:sz w:val="25"/>
          <w:szCs w:val="25"/>
        </w:rPr>
      </w:pPr>
      <w:r w:rsidRPr="00BE22E6">
        <w:rPr>
          <w:rFonts w:ascii="Tahoma" w:hAnsi="Tahoma" w:cs="Tahoma"/>
          <w:sz w:val="25"/>
          <w:szCs w:val="25"/>
        </w:rPr>
        <w:t xml:space="preserve">With reference to the above-mentioned correspondence, </w:t>
      </w:r>
      <w:proofErr w:type="gramStart"/>
      <w:r>
        <w:rPr>
          <w:rFonts w:ascii="Tahoma" w:hAnsi="Tahoma" w:cs="Tahoma"/>
          <w:sz w:val="25"/>
          <w:szCs w:val="25"/>
        </w:rPr>
        <w:t>It</w:t>
      </w:r>
      <w:proofErr w:type="gramEnd"/>
      <w:r>
        <w:rPr>
          <w:rFonts w:ascii="Tahoma" w:hAnsi="Tahoma" w:cs="Tahoma"/>
          <w:sz w:val="25"/>
          <w:szCs w:val="25"/>
        </w:rPr>
        <w:t xml:space="preserve"> is to mention here that there are </w:t>
      </w:r>
      <w:r w:rsidRPr="00BE22E6">
        <w:rPr>
          <w:rFonts w:ascii="Tahoma" w:hAnsi="Tahoma" w:cs="Tahoma"/>
          <w:sz w:val="25"/>
          <w:szCs w:val="25"/>
        </w:rPr>
        <w:t>approximately 15 stray dogs residing on the campus of Kashmir Government Polytechnic College, Gogji Bagh, Srinagar. As previously highlighted, these animal</w:t>
      </w:r>
      <w:r>
        <w:rPr>
          <w:rFonts w:ascii="Tahoma" w:hAnsi="Tahoma" w:cs="Tahoma"/>
          <w:sz w:val="25"/>
          <w:szCs w:val="25"/>
        </w:rPr>
        <w:t xml:space="preserve">’s </w:t>
      </w:r>
      <w:r w:rsidRPr="00BE22E6">
        <w:rPr>
          <w:rFonts w:ascii="Tahoma" w:hAnsi="Tahoma" w:cs="Tahoma"/>
          <w:sz w:val="25"/>
          <w:szCs w:val="25"/>
        </w:rPr>
        <w:t xml:space="preserve">challenging street life has resulted in disruptive </w:t>
      </w:r>
      <w:r>
        <w:rPr>
          <w:rFonts w:ascii="Tahoma" w:hAnsi="Tahoma" w:cs="Tahoma"/>
          <w:sz w:val="25"/>
          <w:szCs w:val="25"/>
        </w:rPr>
        <w:t>behaviours</w:t>
      </w:r>
      <w:r w:rsidRPr="00BE22E6">
        <w:rPr>
          <w:rFonts w:ascii="Tahoma" w:hAnsi="Tahoma" w:cs="Tahoma"/>
          <w:sz w:val="25"/>
          <w:szCs w:val="25"/>
        </w:rPr>
        <w:t xml:space="preserve"> such as excessive barking, chasing, and aggressive encounters, leading to documented cases of student anxiety, emotional distress, minor injuries, and</w:t>
      </w:r>
      <w:r>
        <w:rPr>
          <w:rFonts w:ascii="Tahoma" w:hAnsi="Tahoma" w:cs="Tahoma"/>
          <w:sz w:val="25"/>
          <w:szCs w:val="25"/>
        </w:rPr>
        <w:t>,</w:t>
      </w:r>
      <w:r w:rsidRPr="00BE22E6">
        <w:rPr>
          <w:rFonts w:ascii="Tahoma" w:hAnsi="Tahoma" w:cs="Tahoma"/>
          <w:sz w:val="25"/>
          <w:szCs w:val="25"/>
        </w:rPr>
        <w:t xml:space="preserve"> regrettably, prior unfortunate casualties.</w:t>
      </w:r>
      <w:r>
        <w:rPr>
          <w:rFonts w:ascii="Tahoma" w:hAnsi="Tahoma" w:cs="Tahoma"/>
          <w:sz w:val="25"/>
          <w:szCs w:val="25"/>
        </w:rPr>
        <w:t xml:space="preserve"> </w:t>
      </w:r>
      <w:r w:rsidRPr="00BE22E6">
        <w:rPr>
          <w:rFonts w:ascii="Tahoma" w:hAnsi="Tahoma" w:cs="Tahoma"/>
          <w:sz w:val="25"/>
          <w:szCs w:val="25"/>
        </w:rPr>
        <w:t>The risks to our young student community cannot be overlooked any longer.</w:t>
      </w:r>
    </w:p>
    <w:p w14:paraId="2F4F7AE4" w14:textId="5E48C755" w:rsidR="00BE22E6" w:rsidRPr="00BE22E6" w:rsidRDefault="00BE22E6" w:rsidP="00BE22E6">
      <w:pPr>
        <w:spacing w:line="276" w:lineRule="auto"/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W</w:t>
      </w:r>
      <w:r w:rsidRPr="00BE22E6">
        <w:rPr>
          <w:rFonts w:ascii="Tahoma" w:hAnsi="Tahoma" w:cs="Tahoma"/>
          <w:sz w:val="25"/>
          <w:szCs w:val="25"/>
        </w:rPr>
        <w:t>e urgently request your department's immediate intervention to re</w:t>
      </w:r>
      <w:r>
        <w:rPr>
          <w:rFonts w:ascii="Tahoma" w:hAnsi="Tahoma" w:cs="Tahoma"/>
          <w:sz w:val="25"/>
          <w:szCs w:val="25"/>
        </w:rPr>
        <w:t>locate</w:t>
      </w:r>
      <w:r w:rsidRPr="00BE22E6">
        <w:rPr>
          <w:rFonts w:ascii="Tahoma" w:hAnsi="Tahoma" w:cs="Tahoma"/>
          <w:sz w:val="25"/>
          <w:szCs w:val="25"/>
        </w:rPr>
        <w:t xml:space="preserve"> the stray dogs from the campus. Your prompt response is critical to restoring a secure, harmonious environment for our students. For any queries</w:t>
      </w:r>
      <w:r>
        <w:rPr>
          <w:rFonts w:ascii="Tahoma" w:hAnsi="Tahoma" w:cs="Tahoma"/>
          <w:sz w:val="25"/>
          <w:szCs w:val="25"/>
        </w:rPr>
        <w:t>,</w:t>
      </w:r>
      <w:r w:rsidRPr="00BE22E6">
        <w:rPr>
          <w:rFonts w:ascii="Tahoma" w:hAnsi="Tahoma" w:cs="Tahoma"/>
          <w:sz w:val="25"/>
          <w:szCs w:val="25"/>
        </w:rPr>
        <w:t xml:space="preserve"> kindly</w:t>
      </w:r>
      <w:r>
        <w:rPr>
          <w:rFonts w:ascii="Tahoma" w:hAnsi="Tahoma" w:cs="Tahoma"/>
          <w:sz w:val="25"/>
          <w:szCs w:val="25"/>
        </w:rPr>
        <w:t xml:space="preserve"> ask your team to </w:t>
      </w:r>
      <w:r w:rsidRPr="00BE22E6">
        <w:rPr>
          <w:rFonts w:ascii="Tahoma" w:hAnsi="Tahoma" w:cs="Tahoma"/>
          <w:sz w:val="25"/>
          <w:szCs w:val="25"/>
        </w:rPr>
        <w:t>contact Mr. Bilal Shamas at 9906856446 immediately.</w:t>
      </w:r>
    </w:p>
    <w:p w14:paraId="084047AE" w14:textId="71E55125" w:rsidR="00B57033" w:rsidRPr="00B57033" w:rsidRDefault="00B57033" w:rsidP="00692746">
      <w:pPr>
        <w:ind w:left="-540"/>
        <w:jc w:val="both"/>
        <w:rPr>
          <w:rFonts w:ascii="Tahoma" w:hAnsi="Tahoma" w:cs="Tahoma"/>
          <w:sz w:val="25"/>
          <w:szCs w:val="25"/>
        </w:rPr>
      </w:pPr>
    </w:p>
    <w:p w14:paraId="17E78F72" w14:textId="77777777" w:rsidR="0085781D" w:rsidRPr="0085781D" w:rsidRDefault="0085781D" w:rsidP="002E51CA">
      <w:pPr>
        <w:ind w:left="-540"/>
        <w:rPr>
          <w:rFonts w:ascii="Tahoma" w:hAnsi="Tahoma" w:cs="Tahoma"/>
          <w:sz w:val="25"/>
          <w:szCs w:val="25"/>
        </w:rPr>
      </w:pPr>
    </w:p>
    <w:p w14:paraId="4F711931" w14:textId="401185ED" w:rsidR="0085781D" w:rsidRDefault="0085781D" w:rsidP="002E51CA">
      <w:pPr>
        <w:ind w:left="-540"/>
        <w:rPr>
          <w:rFonts w:ascii="Tahoma" w:hAnsi="Tahoma" w:cs="Tahoma"/>
          <w:sz w:val="25"/>
          <w:szCs w:val="25"/>
        </w:rPr>
      </w:pPr>
    </w:p>
    <w:p w14:paraId="1332735D" w14:textId="77777777" w:rsidR="00712CF5" w:rsidRDefault="00712CF5" w:rsidP="002E51CA">
      <w:pPr>
        <w:ind w:left="-540"/>
        <w:rPr>
          <w:rFonts w:ascii="Tahoma" w:hAnsi="Tahoma" w:cs="Tahoma"/>
          <w:sz w:val="25"/>
          <w:szCs w:val="25"/>
        </w:rPr>
      </w:pPr>
    </w:p>
    <w:p w14:paraId="0750F451" w14:textId="77777777" w:rsidR="00712CF5" w:rsidRPr="0085781D" w:rsidRDefault="00712CF5" w:rsidP="002E51CA">
      <w:pPr>
        <w:ind w:left="-540"/>
        <w:rPr>
          <w:rFonts w:ascii="Tahoma" w:hAnsi="Tahoma" w:cs="Tahoma"/>
          <w:sz w:val="25"/>
          <w:szCs w:val="25"/>
        </w:rPr>
      </w:pPr>
    </w:p>
    <w:p w14:paraId="4E0AC291" w14:textId="2631D4ED" w:rsidR="002E51CA" w:rsidRDefault="002E51CA" w:rsidP="002E51CA">
      <w:pPr>
        <w:ind w:left="-540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</w:t>
      </w:r>
      <w:r w:rsidR="00692746">
        <w:rPr>
          <w:rFonts w:ascii="Tahoma" w:hAnsi="Tahoma" w:cs="Tahoma"/>
          <w:sz w:val="25"/>
          <w:szCs w:val="25"/>
        </w:rPr>
        <w:t xml:space="preserve"> </w:t>
      </w:r>
      <w:r w:rsidR="00491087">
        <w:rPr>
          <w:rFonts w:ascii="Tahoma" w:hAnsi="Tahoma" w:cs="Tahoma"/>
          <w:sz w:val="25"/>
          <w:szCs w:val="25"/>
        </w:rPr>
        <w:t>Yours Faithfully</w:t>
      </w:r>
    </w:p>
    <w:p w14:paraId="45E863E2" w14:textId="26D00A28" w:rsidR="00491087" w:rsidRPr="001E487E" w:rsidRDefault="00491087" w:rsidP="002E51CA">
      <w:pPr>
        <w:ind w:left="-540"/>
        <w:rPr>
          <w:rFonts w:ascii="Tahoma" w:hAnsi="Tahoma" w:cs="Tahoma"/>
          <w:sz w:val="25"/>
          <w:szCs w:val="25"/>
        </w:rPr>
      </w:pPr>
    </w:p>
    <w:p w14:paraId="0DD70EF8" w14:textId="77777777" w:rsidR="002E51CA" w:rsidRPr="001E487E" w:rsidRDefault="002E51CA" w:rsidP="002E51CA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</w:t>
      </w:r>
    </w:p>
    <w:p w14:paraId="4FBD1CA2" w14:textId="77777777" w:rsidR="00692746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692746">
        <w:rPr>
          <w:rFonts w:ascii="Tahoma" w:hAnsi="Tahoma" w:cs="Tahoma"/>
          <w:sz w:val="25"/>
          <w:szCs w:val="25"/>
        </w:rPr>
        <w:t xml:space="preserve"> </w:t>
      </w:r>
    </w:p>
    <w:p w14:paraId="0E65EEDA" w14:textId="3E9FC4FA" w:rsidR="002E51CA" w:rsidRPr="001E487E" w:rsidRDefault="00692746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  </w:t>
      </w:r>
      <w:r w:rsidR="002E51CA" w:rsidRPr="001E487E">
        <w:rPr>
          <w:rFonts w:ascii="Tahoma" w:hAnsi="Tahoma" w:cs="Tahoma"/>
          <w:sz w:val="25"/>
          <w:szCs w:val="25"/>
        </w:rPr>
        <w:t>Principal</w:t>
      </w:r>
    </w:p>
    <w:p w14:paraId="7788E1DB" w14:textId="28779D7B" w:rsidR="002E51CA" w:rsidRPr="001E487E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Kashmir Government Polytechnic College</w:t>
      </w:r>
    </w:p>
    <w:p w14:paraId="594D8565" w14:textId="2F3F175F" w:rsidR="002E51CA" w:rsidRPr="001E487E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Srinagar</w:t>
      </w: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B57033">
      <w:headerReference w:type="default" r:id="rId7"/>
      <w:pgSz w:w="11906" w:h="16838"/>
      <w:pgMar w:top="1170" w:right="83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43E4F" w14:textId="77777777" w:rsidR="00B63147" w:rsidRDefault="00B63147">
      <w:r>
        <w:separator/>
      </w:r>
    </w:p>
  </w:endnote>
  <w:endnote w:type="continuationSeparator" w:id="0">
    <w:p w14:paraId="1AD0D049" w14:textId="77777777" w:rsidR="00B63147" w:rsidRDefault="00B63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ECED8" w14:textId="77777777" w:rsidR="00B63147" w:rsidRDefault="00B63147">
      <w:r>
        <w:separator/>
      </w:r>
    </w:p>
  </w:footnote>
  <w:footnote w:type="continuationSeparator" w:id="0">
    <w:p w14:paraId="67BD652B" w14:textId="77777777" w:rsidR="00B63147" w:rsidRDefault="00B631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77777777" w:rsidR="00B14580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77777777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AA201C0">
          <wp:simplePos x="0" y="0"/>
          <wp:positionH relativeFrom="column">
            <wp:posOffset>-31750</wp:posOffset>
          </wp:positionH>
          <wp:positionV relativeFrom="page">
            <wp:posOffset>521970</wp:posOffset>
          </wp:positionV>
          <wp:extent cx="609600" cy="590550"/>
          <wp:effectExtent l="0" t="0" r="0" b="0"/>
          <wp:wrapTight wrapText="bothSides">
            <wp:wrapPolygon edited="0">
              <wp:start x="0" y="0"/>
              <wp:lineTo x="0" y="20903"/>
              <wp:lineTo x="20925" y="20903"/>
              <wp:lineTo x="20925" y="0"/>
              <wp:lineTo x="0" y="0"/>
            </wp:wrapPolygon>
          </wp:wrapTight>
          <wp:docPr id="1843594736" name="Picture 18435947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Default="0069352F">
    <w:pPr>
      <w:ind w:left="720"/>
      <w:contextualSpacing/>
      <w:jc w:val="center"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>OFFICE OF THE PRINCIPAL,</w:t>
    </w:r>
  </w:p>
  <w:p w14:paraId="7E59A238" w14:textId="77777777" w:rsidR="00B14580" w:rsidRDefault="0069352F">
    <w:pPr>
      <w:ind w:left="720"/>
      <w:contextualSpacing/>
      <w:jc w:val="center"/>
      <w:rPr>
        <w:rFonts w:ascii="Century Gothic" w:eastAsia="Calibri" w:hAnsi="Century Gothic"/>
        <w:b/>
        <w:bCs/>
      </w:rPr>
    </w:pPr>
    <w:proofErr w:type="gramStart"/>
    <w:r>
      <w:rPr>
        <w:rFonts w:ascii="Century Gothic" w:eastAsia="Calibri" w:hAnsi="Century Gothic"/>
        <w:b/>
        <w:bCs/>
      </w:rPr>
      <w:t>KASHMIR  GOVT.</w:t>
    </w:r>
    <w:proofErr w:type="gramEnd"/>
    <w:r>
      <w:rPr>
        <w:rFonts w:ascii="Century Gothic" w:eastAsia="Calibri" w:hAnsi="Century Gothic"/>
        <w:b/>
        <w:bCs/>
      </w:rPr>
      <w:t xml:space="preserve"> POLYTECHNIC , COLLEGE GOGJI BAGH SRINAGAR.</w:t>
    </w:r>
  </w:p>
  <w:p w14:paraId="4FB12C90" w14:textId="78390614" w:rsidR="00B14580" w:rsidRDefault="00692746" w:rsidP="00692746">
    <w:pPr>
      <w:contextualSpacing/>
      <w:rPr>
        <w:sz w:val="20"/>
        <w:szCs w:val="20"/>
      </w:rPr>
    </w:pPr>
    <w:r>
      <w:t xml:space="preserve">                       </w:t>
    </w:r>
    <w:hyperlink r:id="rId2" w:history="1">
      <w:r w:rsidRPr="002B5337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83720B0" w:rsidR="00B14580" w:rsidRDefault="0069352F">
    <w:pPr>
      <w:jc w:val="center"/>
      <w:rPr>
        <w:sz w:val="20"/>
        <w:szCs w:val="20"/>
      </w:rPr>
    </w:pPr>
    <w:r>
      <w:rPr>
        <w:sz w:val="20"/>
        <w:szCs w:val="20"/>
      </w:rPr>
      <w:t xml:space="preserve">   </w:t>
    </w:r>
    <w:proofErr w:type="spellStart"/>
    <w:proofErr w:type="gramStart"/>
    <w:r>
      <w:rPr>
        <w:sz w:val="20"/>
        <w:szCs w:val="20"/>
      </w:rPr>
      <w:t>Email:</w:t>
    </w:r>
    <w:r w:rsidR="00692746">
      <w:rPr>
        <w:sz w:val="20"/>
        <w:szCs w:val="20"/>
      </w:rPr>
      <w:t>Kgp-srinagar@jk.gov.in</w:t>
    </w:r>
    <w:proofErr w:type="spellEnd"/>
    <w:proofErr w:type="gramEnd"/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A1D19"/>
    <w:multiLevelType w:val="multilevel"/>
    <w:tmpl w:val="E5D0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93086"/>
    <w:multiLevelType w:val="multilevel"/>
    <w:tmpl w:val="6E368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3958425">
    <w:abstractNumId w:val="9"/>
  </w:num>
  <w:num w:numId="2" w16cid:durableId="1814444435">
    <w:abstractNumId w:val="7"/>
  </w:num>
  <w:num w:numId="3" w16cid:durableId="1081217682">
    <w:abstractNumId w:val="6"/>
  </w:num>
  <w:num w:numId="4" w16cid:durableId="1820029013">
    <w:abstractNumId w:val="5"/>
  </w:num>
  <w:num w:numId="5" w16cid:durableId="807665742">
    <w:abstractNumId w:val="4"/>
  </w:num>
  <w:num w:numId="6" w16cid:durableId="117113483">
    <w:abstractNumId w:val="8"/>
  </w:num>
  <w:num w:numId="7" w16cid:durableId="1636523230">
    <w:abstractNumId w:val="3"/>
  </w:num>
  <w:num w:numId="8" w16cid:durableId="1743332173">
    <w:abstractNumId w:val="2"/>
  </w:num>
  <w:num w:numId="9" w16cid:durableId="847597463">
    <w:abstractNumId w:val="1"/>
  </w:num>
  <w:num w:numId="10" w16cid:durableId="1417557769">
    <w:abstractNumId w:val="0"/>
  </w:num>
  <w:num w:numId="11" w16cid:durableId="1276558">
    <w:abstractNumId w:val="10"/>
  </w:num>
  <w:num w:numId="12" w16cid:durableId="1311323089">
    <w:abstractNumId w:val="11"/>
  </w:num>
  <w:num w:numId="13" w16cid:durableId="11847071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94784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A37D6"/>
    <w:rsid w:val="001D02DE"/>
    <w:rsid w:val="001E487E"/>
    <w:rsid w:val="001F08DE"/>
    <w:rsid w:val="00201333"/>
    <w:rsid w:val="00210FA7"/>
    <w:rsid w:val="00216417"/>
    <w:rsid w:val="00247F81"/>
    <w:rsid w:val="0026631D"/>
    <w:rsid w:val="002C2F53"/>
    <w:rsid w:val="002D0BC4"/>
    <w:rsid w:val="002E51CA"/>
    <w:rsid w:val="0033518C"/>
    <w:rsid w:val="00342855"/>
    <w:rsid w:val="003437C2"/>
    <w:rsid w:val="00360589"/>
    <w:rsid w:val="00377186"/>
    <w:rsid w:val="0037797E"/>
    <w:rsid w:val="003A1C03"/>
    <w:rsid w:val="003B6BFC"/>
    <w:rsid w:val="00414627"/>
    <w:rsid w:val="00420B16"/>
    <w:rsid w:val="00425D63"/>
    <w:rsid w:val="004643D8"/>
    <w:rsid w:val="004831C3"/>
    <w:rsid w:val="00491087"/>
    <w:rsid w:val="00497C24"/>
    <w:rsid w:val="004C7BA5"/>
    <w:rsid w:val="004E5652"/>
    <w:rsid w:val="004E7628"/>
    <w:rsid w:val="004F48F2"/>
    <w:rsid w:val="005149B1"/>
    <w:rsid w:val="005511E0"/>
    <w:rsid w:val="005647F2"/>
    <w:rsid w:val="005662D1"/>
    <w:rsid w:val="00573A09"/>
    <w:rsid w:val="005744FF"/>
    <w:rsid w:val="00596C0C"/>
    <w:rsid w:val="005A4526"/>
    <w:rsid w:val="005C1B16"/>
    <w:rsid w:val="005E53D0"/>
    <w:rsid w:val="006002EB"/>
    <w:rsid w:val="006128EF"/>
    <w:rsid w:val="00625A8E"/>
    <w:rsid w:val="006264B4"/>
    <w:rsid w:val="00643033"/>
    <w:rsid w:val="00644CC3"/>
    <w:rsid w:val="00661468"/>
    <w:rsid w:val="006649F0"/>
    <w:rsid w:val="0067245D"/>
    <w:rsid w:val="0068470E"/>
    <w:rsid w:val="00692746"/>
    <w:rsid w:val="0069352F"/>
    <w:rsid w:val="00695DCD"/>
    <w:rsid w:val="006A05CC"/>
    <w:rsid w:val="006A35A7"/>
    <w:rsid w:val="006B0EA2"/>
    <w:rsid w:val="006C7C59"/>
    <w:rsid w:val="006D4655"/>
    <w:rsid w:val="006F5D2E"/>
    <w:rsid w:val="00705C8D"/>
    <w:rsid w:val="00712CF5"/>
    <w:rsid w:val="007152D7"/>
    <w:rsid w:val="00746C14"/>
    <w:rsid w:val="00773733"/>
    <w:rsid w:val="007C2C59"/>
    <w:rsid w:val="00801F23"/>
    <w:rsid w:val="008048EF"/>
    <w:rsid w:val="00837632"/>
    <w:rsid w:val="0085640F"/>
    <w:rsid w:val="008567AA"/>
    <w:rsid w:val="0085781D"/>
    <w:rsid w:val="00861283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85EE0"/>
    <w:rsid w:val="00A91424"/>
    <w:rsid w:val="00AA2C77"/>
    <w:rsid w:val="00AC3FB9"/>
    <w:rsid w:val="00AC702A"/>
    <w:rsid w:val="00AD226F"/>
    <w:rsid w:val="00AE2D6B"/>
    <w:rsid w:val="00B13A52"/>
    <w:rsid w:val="00B14580"/>
    <w:rsid w:val="00B24CF4"/>
    <w:rsid w:val="00B26993"/>
    <w:rsid w:val="00B4570C"/>
    <w:rsid w:val="00B45A7E"/>
    <w:rsid w:val="00B5208C"/>
    <w:rsid w:val="00B57033"/>
    <w:rsid w:val="00B60B3A"/>
    <w:rsid w:val="00B63147"/>
    <w:rsid w:val="00B74876"/>
    <w:rsid w:val="00BB36B5"/>
    <w:rsid w:val="00BB7C2B"/>
    <w:rsid w:val="00BC1664"/>
    <w:rsid w:val="00BC2546"/>
    <w:rsid w:val="00BE22E6"/>
    <w:rsid w:val="00BF289B"/>
    <w:rsid w:val="00C05085"/>
    <w:rsid w:val="00C1593D"/>
    <w:rsid w:val="00C56C7E"/>
    <w:rsid w:val="00C776A4"/>
    <w:rsid w:val="00CA2C6C"/>
    <w:rsid w:val="00CC04DE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327A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8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4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7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7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6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173</Words>
  <Characters>1133</Characters>
  <Application>Microsoft Office Word</Application>
  <DocSecurity>0</DocSecurity>
  <Lines>37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9</cp:revision>
  <cp:lastPrinted>2025-11-10T08:09:00Z</cp:lastPrinted>
  <dcterms:created xsi:type="dcterms:W3CDTF">2025-11-03T14:58:00Z</dcterms:created>
  <dcterms:modified xsi:type="dcterms:W3CDTF">2025-11-10T08:09:00Z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