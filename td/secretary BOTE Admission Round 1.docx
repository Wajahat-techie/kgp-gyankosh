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6B5ED" w14:textId="77777777" w:rsidR="001B113F" w:rsidRDefault="001B113F" w:rsidP="00B06AC4">
      <w:pPr>
        <w:rPr>
          <w:rFonts w:ascii="Tahoma" w:hAnsi="Tahoma" w:cs="Tahoma"/>
          <w:sz w:val="24"/>
          <w:szCs w:val="24"/>
        </w:rPr>
      </w:pPr>
    </w:p>
    <w:p w14:paraId="5C643E89" w14:textId="5F5327B2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The Secretary,</w:t>
      </w:r>
    </w:p>
    <w:p w14:paraId="0CBFE823" w14:textId="77777777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Board of Technical Education,</w:t>
      </w:r>
    </w:p>
    <w:p w14:paraId="39393C70" w14:textId="77777777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Srinagar.</w:t>
      </w:r>
    </w:p>
    <w:p w14:paraId="5EDBC08A" w14:textId="77777777" w:rsidR="005966EF" w:rsidRDefault="005966EF" w:rsidP="005966EF">
      <w:pPr>
        <w:ind w:left="-360"/>
        <w:rPr>
          <w:rFonts w:ascii="Tahoma" w:hAnsi="Tahoma" w:cs="Tahoma"/>
          <w:sz w:val="24"/>
          <w:szCs w:val="24"/>
        </w:rPr>
      </w:pPr>
    </w:p>
    <w:p w14:paraId="71A61163" w14:textId="675119A8" w:rsidR="001B113F" w:rsidRDefault="00247F81" w:rsidP="001B113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No:</w:t>
      </w:r>
      <w:r w:rsidR="00033893" w:rsidRPr="001F5E65">
        <w:rPr>
          <w:rFonts w:ascii="Tahoma" w:hAnsi="Tahoma" w:cs="Tahoma"/>
          <w:sz w:val="24"/>
          <w:szCs w:val="24"/>
        </w:rPr>
        <w:t xml:space="preserve"> </w:t>
      </w:r>
      <w:r w:rsidR="002D0BC4" w:rsidRPr="001F5E65">
        <w:rPr>
          <w:rFonts w:ascii="Tahoma" w:hAnsi="Tahoma" w:cs="Tahoma"/>
          <w:sz w:val="24"/>
          <w:szCs w:val="24"/>
        </w:rPr>
        <w:t>KGP/Estt/202</w:t>
      </w:r>
      <w:r w:rsidR="005772BE">
        <w:rPr>
          <w:rFonts w:ascii="Tahoma" w:hAnsi="Tahoma" w:cs="Tahoma"/>
          <w:sz w:val="24"/>
          <w:szCs w:val="24"/>
        </w:rPr>
        <w:t>5</w:t>
      </w:r>
      <w:r w:rsidR="002D0BC4" w:rsidRPr="001F5E65">
        <w:rPr>
          <w:rFonts w:ascii="Tahoma" w:hAnsi="Tahoma" w:cs="Tahoma"/>
          <w:sz w:val="24"/>
          <w:szCs w:val="24"/>
        </w:rPr>
        <w:t xml:space="preserve">/           </w:t>
      </w:r>
      <w:r w:rsidRPr="001F5E65">
        <w:rPr>
          <w:rFonts w:ascii="Tahoma" w:hAnsi="Tahoma" w:cs="Tahoma"/>
          <w:sz w:val="24"/>
          <w:szCs w:val="24"/>
        </w:rPr>
        <w:t xml:space="preserve">                        </w:t>
      </w:r>
      <w:r w:rsidR="001B113F">
        <w:rPr>
          <w:rFonts w:ascii="Tahoma" w:hAnsi="Tahoma" w:cs="Tahoma"/>
          <w:sz w:val="24"/>
          <w:szCs w:val="24"/>
        </w:rPr>
        <w:t xml:space="preserve"> </w:t>
      </w:r>
      <w:r w:rsidRPr="001F5E65">
        <w:rPr>
          <w:rFonts w:ascii="Tahoma" w:hAnsi="Tahoma" w:cs="Tahoma"/>
          <w:sz w:val="24"/>
          <w:szCs w:val="24"/>
        </w:rPr>
        <w:t xml:space="preserve">  </w:t>
      </w:r>
      <w:r w:rsidR="00635DE5">
        <w:rPr>
          <w:rFonts w:ascii="Tahoma" w:hAnsi="Tahoma" w:cs="Tahoma"/>
          <w:sz w:val="24"/>
          <w:szCs w:val="24"/>
        </w:rPr>
        <w:t xml:space="preserve">  </w:t>
      </w:r>
      <w:r w:rsidRPr="001F5E65">
        <w:rPr>
          <w:rFonts w:ascii="Tahoma" w:hAnsi="Tahoma" w:cs="Tahoma"/>
          <w:sz w:val="24"/>
          <w:szCs w:val="24"/>
        </w:rPr>
        <w:t xml:space="preserve">   Dated:</w:t>
      </w:r>
      <w:r w:rsidR="001F08DE" w:rsidRPr="001F5E65">
        <w:rPr>
          <w:rFonts w:ascii="Tahoma" w:hAnsi="Tahoma" w:cs="Tahoma"/>
          <w:sz w:val="24"/>
          <w:szCs w:val="24"/>
        </w:rPr>
        <w:t xml:space="preserve"> </w:t>
      </w:r>
      <w:r w:rsidR="001B113F">
        <w:rPr>
          <w:rFonts w:ascii="Tahoma" w:hAnsi="Tahoma" w:cs="Tahoma"/>
          <w:sz w:val="24"/>
          <w:szCs w:val="24"/>
        </w:rPr>
        <w:t>24</w:t>
      </w:r>
      <w:r w:rsidRPr="001F5E65">
        <w:rPr>
          <w:rFonts w:ascii="Tahoma" w:hAnsi="Tahoma" w:cs="Tahoma"/>
          <w:sz w:val="24"/>
          <w:szCs w:val="24"/>
        </w:rPr>
        <w:t>-</w:t>
      </w:r>
      <w:r w:rsidR="002D0BC4" w:rsidRPr="001F5E65">
        <w:rPr>
          <w:rFonts w:ascii="Tahoma" w:hAnsi="Tahoma" w:cs="Tahoma"/>
          <w:sz w:val="24"/>
          <w:szCs w:val="24"/>
        </w:rPr>
        <w:t>0</w:t>
      </w:r>
      <w:r w:rsidR="005772BE">
        <w:rPr>
          <w:rFonts w:ascii="Tahoma" w:hAnsi="Tahoma" w:cs="Tahoma"/>
          <w:sz w:val="24"/>
          <w:szCs w:val="24"/>
        </w:rPr>
        <w:t>6</w:t>
      </w:r>
      <w:r w:rsidRPr="001F5E65">
        <w:rPr>
          <w:rFonts w:ascii="Tahoma" w:hAnsi="Tahoma" w:cs="Tahoma"/>
          <w:sz w:val="24"/>
          <w:szCs w:val="24"/>
        </w:rPr>
        <w:t>-202</w:t>
      </w:r>
      <w:r w:rsidR="001B113F">
        <w:rPr>
          <w:rFonts w:ascii="Tahoma" w:hAnsi="Tahoma" w:cs="Tahoma"/>
          <w:sz w:val="24"/>
          <w:szCs w:val="24"/>
        </w:rPr>
        <w:t>5</w:t>
      </w:r>
    </w:p>
    <w:p w14:paraId="1710268C" w14:textId="77777777" w:rsidR="001B113F" w:rsidRPr="00DF00B7" w:rsidRDefault="001B113F" w:rsidP="001B113F">
      <w:pPr>
        <w:ind w:left="-360"/>
        <w:rPr>
          <w:rFonts w:ascii="Tahoma" w:hAnsi="Tahoma" w:cs="Tahoma"/>
          <w:sz w:val="25"/>
          <w:szCs w:val="25"/>
        </w:rPr>
      </w:pPr>
    </w:p>
    <w:p w14:paraId="3D6CFE5B" w14:textId="6D5D3973" w:rsidR="001B113F" w:rsidRPr="00DF00B7" w:rsidRDefault="001B113F" w:rsidP="00B06AC4">
      <w:pPr>
        <w:ind w:left="-360"/>
        <w:rPr>
          <w:rFonts w:ascii="Tahoma" w:hAnsi="Tahoma" w:cs="Tahoma"/>
          <w:b/>
          <w:bCs/>
          <w:color w:val="1F1F1F"/>
          <w:sz w:val="25"/>
          <w:szCs w:val="25"/>
        </w:rPr>
      </w:pPr>
      <w:r w:rsidRPr="00DF00B7">
        <w:rPr>
          <w:rFonts w:ascii="Tahoma" w:hAnsi="Tahoma" w:cs="Tahoma"/>
          <w:b/>
          <w:bCs/>
          <w:color w:val="1F1F1F"/>
          <w:sz w:val="25"/>
          <w:szCs w:val="25"/>
        </w:rPr>
        <w:t>Subject: Upload</w:t>
      </w:r>
      <w:r w:rsidR="00DF00B7" w:rsidRPr="00DF00B7">
        <w:rPr>
          <w:rFonts w:ascii="Tahoma" w:hAnsi="Tahoma" w:cs="Tahoma"/>
          <w:b/>
          <w:bCs/>
          <w:color w:val="1F1F1F"/>
          <w:sz w:val="25"/>
          <w:szCs w:val="25"/>
        </w:rPr>
        <w:t>ing of Round 1 Admission status on JKBOTE</w:t>
      </w:r>
      <w:r w:rsidRPr="00DF00B7">
        <w:rPr>
          <w:rFonts w:ascii="Tahoma" w:hAnsi="Tahoma" w:cs="Tahoma"/>
          <w:b/>
          <w:bCs/>
          <w:color w:val="1F1F1F"/>
          <w:sz w:val="25"/>
          <w:szCs w:val="25"/>
        </w:rPr>
        <w:t xml:space="preserve"> Admission Portal</w:t>
      </w:r>
      <w:r w:rsidRPr="00DF00B7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05C870EA" w14:textId="75A076F4" w:rsidR="001B113F" w:rsidRDefault="001B113F" w:rsidP="001B113F">
      <w:pPr>
        <w:ind w:left="-360"/>
        <w:rPr>
          <w:rFonts w:ascii="Tahoma" w:hAnsi="Tahoma" w:cs="Tahoma"/>
          <w:color w:val="1F1F1F"/>
          <w:sz w:val="26"/>
          <w:szCs w:val="26"/>
        </w:rPr>
      </w:pPr>
    </w:p>
    <w:p w14:paraId="28006674" w14:textId="1636ED17" w:rsidR="001B113F" w:rsidRPr="001B113F" w:rsidRDefault="001B113F" w:rsidP="001B113F">
      <w:pPr>
        <w:ind w:left="-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color w:val="1F1F1F"/>
          <w:sz w:val="26"/>
          <w:szCs w:val="26"/>
        </w:rPr>
        <w:t>Sir,</w:t>
      </w:r>
    </w:p>
    <w:p w14:paraId="1966C05A" w14:textId="77777777" w:rsidR="001B113F" w:rsidRPr="001B113F" w:rsidRDefault="001B113F" w:rsidP="001B113F">
      <w:pPr>
        <w:ind w:left="-360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2C1FDB1" w14:textId="253A4A68" w:rsidR="001B113F" w:rsidRDefault="001B113F" w:rsidP="001B113F">
      <w:pPr>
        <w:spacing w:line="276" w:lineRule="auto"/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  <w:r w:rsidRPr="001B113F">
        <w:rPr>
          <w:rFonts w:ascii="Tahoma" w:hAnsi="Tahoma" w:cs="Tahoma"/>
          <w:color w:val="1F1F1F"/>
          <w:sz w:val="26"/>
          <w:szCs w:val="26"/>
        </w:rPr>
        <w:t xml:space="preserve">This letter is to confirm that, with reference </w:t>
      </w:r>
      <w:r>
        <w:rPr>
          <w:rFonts w:ascii="Tahoma" w:hAnsi="Tahoma" w:cs="Tahoma"/>
          <w:color w:val="1F1F1F"/>
          <w:sz w:val="26"/>
          <w:szCs w:val="26"/>
        </w:rPr>
        <w:t xml:space="preserve">to your office </w:t>
      </w:r>
      <w:r w:rsidRPr="001B113F">
        <w:rPr>
          <w:rFonts w:ascii="Tahoma" w:hAnsi="Tahoma" w:cs="Tahoma"/>
          <w:color w:val="1F1F1F"/>
          <w:sz w:val="26"/>
          <w:szCs w:val="26"/>
        </w:rPr>
        <w:t>notification</w:t>
      </w:r>
      <w:r w:rsidRPr="001B113F">
        <w:rPr>
          <w:rFonts w:ascii="Tahoma" w:hAnsi="Tahoma" w:cs="Tahoma"/>
          <w:color w:val="1F1F1F"/>
          <w:sz w:val="26"/>
          <w:szCs w:val="26"/>
        </w:rPr>
        <w:t xml:space="preserve"> No. BOTE/Adm25/ 2423-30,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1B113F">
        <w:rPr>
          <w:rFonts w:ascii="Tahoma" w:hAnsi="Tahoma" w:cs="Tahoma"/>
          <w:color w:val="1F1F1F"/>
          <w:sz w:val="26"/>
          <w:szCs w:val="26"/>
        </w:rPr>
        <w:t>dated 17</w:t>
      </w:r>
      <w:r>
        <w:rPr>
          <w:rFonts w:ascii="Tahoma" w:hAnsi="Tahoma" w:cs="Tahoma"/>
          <w:color w:val="1F1F1F"/>
          <w:sz w:val="26"/>
          <w:szCs w:val="26"/>
        </w:rPr>
        <w:t>-</w:t>
      </w:r>
      <w:r w:rsidRPr="001B113F">
        <w:rPr>
          <w:rFonts w:ascii="Tahoma" w:hAnsi="Tahoma" w:cs="Tahoma"/>
          <w:color w:val="1F1F1F"/>
          <w:sz w:val="26"/>
          <w:szCs w:val="26"/>
        </w:rPr>
        <w:t>06</w:t>
      </w:r>
      <w:r>
        <w:rPr>
          <w:rFonts w:ascii="Tahoma" w:hAnsi="Tahoma" w:cs="Tahoma"/>
          <w:color w:val="1F1F1F"/>
          <w:sz w:val="26"/>
          <w:szCs w:val="26"/>
        </w:rPr>
        <w:t>-</w:t>
      </w:r>
      <w:r w:rsidRPr="001B113F">
        <w:rPr>
          <w:rFonts w:ascii="Tahoma" w:hAnsi="Tahoma" w:cs="Tahoma"/>
          <w:color w:val="1F1F1F"/>
          <w:sz w:val="26"/>
          <w:szCs w:val="26"/>
        </w:rPr>
        <w:t>2025</w:t>
      </w:r>
      <w:r>
        <w:rPr>
          <w:rFonts w:ascii="Tahoma" w:hAnsi="Tahoma" w:cs="Tahoma"/>
          <w:color w:val="1F1F1F"/>
          <w:sz w:val="26"/>
          <w:szCs w:val="26"/>
        </w:rPr>
        <w:t>,this Institution</w:t>
      </w:r>
      <w:r w:rsidRPr="001B113F">
        <w:rPr>
          <w:rFonts w:ascii="Tahoma" w:hAnsi="Tahoma" w:cs="Tahoma"/>
          <w:color w:val="1F1F1F"/>
          <w:sz w:val="26"/>
          <w:szCs w:val="26"/>
        </w:rPr>
        <w:t xml:space="preserve"> has uploaded </w:t>
      </w:r>
      <w:r>
        <w:rPr>
          <w:rFonts w:ascii="Tahoma" w:hAnsi="Tahoma" w:cs="Tahoma"/>
          <w:color w:val="1F1F1F"/>
          <w:sz w:val="26"/>
          <w:szCs w:val="26"/>
        </w:rPr>
        <w:t>the updated admission status of Round 1 on the BOTE Portal on 21-06-2025.</w:t>
      </w:r>
    </w:p>
    <w:p w14:paraId="569F4BA2" w14:textId="77777777" w:rsidR="001B113F" w:rsidRDefault="001B113F" w:rsidP="001B113F">
      <w:p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</w:p>
    <w:p w14:paraId="220CC60B" w14:textId="77777777" w:rsidR="001B113F" w:rsidRDefault="001B113F" w:rsidP="001B113F">
      <w:pPr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4075BED" w14:textId="77777777" w:rsidR="001B113F" w:rsidRPr="001B113F" w:rsidRDefault="001B113F" w:rsidP="001B113F">
      <w:pPr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0C305B69" w14:textId="77777777" w:rsidR="00676A3D" w:rsidRPr="001B113F" w:rsidRDefault="00676A3D" w:rsidP="005966EF">
      <w:pPr>
        <w:ind w:left="-360"/>
        <w:rPr>
          <w:rFonts w:ascii="Tahoma" w:hAnsi="Tahoma" w:cs="Tahoma"/>
          <w:sz w:val="26"/>
          <w:szCs w:val="26"/>
        </w:rPr>
      </w:pPr>
    </w:p>
    <w:p w14:paraId="3E930486" w14:textId="77777777" w:rsidR="005772BE" w:rsidRPr="005772BE" w:rsidRDefault="005772BE" w:rsidP="001B113F">
      <w:pPr>
        <w:spacing w:before="100" w:beforeAutospacing="1" w:after="100" w:afterAutospacing="1" w:line="276" w:lineRule="auto"/>
        <w:jc w:val="both"/>
        <w:rPr>
          <w:rFonts w:ascii="Tahoma" w:hAnsi="Tahoma" w:cs="Tahoma"/>
          <w:sz w:val="25"/>
          <w:szCs w:val="25"/>
        </w:rPr>
      </w:pPr>
    </w:p>
    <w:p w14:paraId="5E3DA5E6" w14:textId="0953172A" w:rsidR="00247F81" w:rsidRPr="001E487E" w:rsidRDefault="00247F81" w:rsidP="005966EF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</w:t>
      </w:r>
      <w:r w:rsidR="00B52214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Yours Faithfully</w:t>
      </w:r>
    </w:p>
    <w:p w14:paraId="7E125B31" w14:textId="4A42202B" w:rsidR="00247F81" w:rsidRDefault="00247F81" w:rsidP="005966EF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</w:t>
      </w:r>
    </w:p>
    <w:p w14:paraId="17BB8FB6" w14:textId="567661DA" w:rsidR="001B113F" w:rsidRPr="001E487E" w:rsidRDefault="001B113F" w:rsidP="005966EF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</w:p>
    <w:p w14:paraId="2141638F" w14:textId="5DDDCAF6" w:rsidR="00247F81" w:rsidRPr="001E487E" w:rsidRDefault="00247F81" w:rsidP="005966EF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  Principal</w:t>
      </w:r>
    </w:p>
    <w:p w14:paraId="6495290F" w14:textId="24F88311" w:rsidR="00247F81" w:rsidRPr="001E487E" w:rsidRDefault="00247F81" w:rsidP="005966EF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Kashmir Government Polytechnic College</w:t>
      </w:r>
    </w:p>
    <w:p w14:paraId="5D50072E" w14:textId="36810C50" w:rsidR="00247F81" w:rsidRDefault="00247F81" w:rsidP="005966EF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Srinagar</w:t>
      </w:r>
    </w:p>
    <w:p w14:paraId="0FC22F02" w14:textId="27922BC8" w:rsidR="00B06AC4" w:rsidRDefault="00B06AC4" w:rsidP="005966EF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2DA65925" w14:textId="61B6B0D6" w:rsidR="00B06AC4" w:rsidRDefault="00B06AC4" w:rsidP="005966EF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38AAFE20" w14:textId="01E252FB" w:rsidR="00B06AC4" w:rsidRDefault="00B06AC4" w:rsidP="00B06AC4">
      <w:pPr>
        <w:ind w:left="-900" w:firstLine="36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Copy to the:</w:t>
      </w:r>
    </w:p>
    <w:p w14:paraId="575928B2" w14:textId="127B22D0" w:rsidR="00B06AC4" w:rsidRDefault="00B06AC4" w:rsidP="00B06AC4">
      <w:pPr>
        <w:ind w:left="-900" w:firstLine="360"/>
        <w:jc w:val="both"/>
        <w:rPr>
          <w:rFonts w:ascii="Tahoma" w:hAnsi="Tahoma" w:cs="Tahoma"/>
          <w:sz w:val="25"/>
          <w:szCs w:val="25"/>
        </w:rPr>
      </w:pPr>
    </w:p>
    <w:p w14:paraId="18F3397E" w14:textId="46CC9317" w:rsidR="00B06AC4" w:rsidRDefault="00B06AC4" w:rsidP="00B06AC4">
      <w:pPr>
        <w:ind w:left="-900" w:firstLine="36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1.I/C IT Cell for information</w:t>
      </w:r>
    </w:p>
    <w:p w14:paraId="4169F4C8" w14:textId="796BE3CE" w:rsidR="00CB0652" w:rsidRPr="001E487E" w:rsidRDefault="00CB0652" w:rsidP="00B06AC4">
      <w:pPr>
        <w:ind w:left="-900" w:firstLine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B06AC4">
      <w:pPr>
        <w:spacing w:line="480" w:lineRule="auto"/>
        <w:ind w:left="-540" w:firstLine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B06AC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70" w:right="83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D14EB" w14:textId="77777777" w:rsidR="00D326B1" w:rsidRDefault="00D326B1">
      <w:r>
        <w:separator/>
      </w:r>
    </w:p>
  </w:endnote>
  <w:endnote w:type="continuationSeparator" w:id="0">
    <w:p w14:paraId="5B0947E8" w14:textId="77777777" w:rsidR="00D326B1" w:rsidRDefault="00D32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E4A5E" w14:textId="77777777" w:rsidR="00791CC2" w:rsidRDefault="00791C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6D30F" w14:textId="77777777" w:rsidR="00791CC2" w:rsidRDefault="00791C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64D01" w14:textId="77777777" w:rsidR="00791CC2" w:rsidRDefault="00791C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29666" w14:textId="77777777" w:rsidR="00D326B1" w:rsidRDefault="00D326B1">
      <w:r>
        <w:separator/>
      </w:r>
    </w:p>
  </w:footnote>
  <w:footnote w:type="continuationSeparator" w:id="0">
    <w:p w14:paraId="6D4BA21A" w14:textId="77777777" w:rsidR="00D326B1" w:rsidRDefault="00D326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E1112" w14:textId="77777777" w:rsidR="00791CC2" w:rsidRDefault="00791C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524CF" w14:textId="77777777" w:rsidR="00791CC2" w:rsidRDefault="00791CC2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79B45FDA">
          <wp:simplePos x="0" y="0"/>
          <wp:positionH relativeFrom="margin">
            <wp:posOffset>-295275</wp:posOffset>
          </wp:positionH>
          <wp:positionV relativeFrom="page">
            <wp:posOffset>592455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77777777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77777777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67CFD" w14:textId="77777777" w:rsidR="00791CC2" w:rsidRDefault="00791C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113F"/>
    <w:rsid w:val="001D02DE"/>
    <w:rsid w:val="001E487E"/>
    <w:rsid w:val="001F08DE"/>
    <w:rsid w:val="001F5E65"/>
    <w:rsid w:val="00201333"/>
    <w:rsid w:val="00210FA7"/>
    <w:rsid w:val="00216417"/>
    <w:rsid w:val="00247F81"/>
    <w:rsid w:val="0026631D"/>
    <w:rsid w:val="002C2F53"/>
    <w:rsid w:val="002D0BC4"/>
    <w:rsid w:val="0033518C"/>
    <w:rsid w:val="00342855"/>
    <w:rsid w:val="003437C2"/>
    <w:rsid w:val="00360589"/>
    <w:rsid w:val="00377186"/>
    <w:rsid w:val="0037797E"/>
    <w:rsid w:val="003A1C03"/>
    <w:rsid w:val="00414627"/>
    <w:rsid w:val="00420B16"/>
    <w:rsid w:val="0042469D"/>
    <w:rsid w:val="00425D63"/>
    <w:rsid w:val="004643D8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C1B1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46C14"/>
    <w:rsid w:val="00780DCF"/>
    <w:rsid w:val="00791CC2"/>
    <w:rsid w:val="007C2C59"/>
    <w:rsid w:val="007E433B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65C0F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06AC4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326B1"/>
    <w:rsid w:val="00D61B7B"/>
    <w:rsid w:val="00D65F07"/>
    <w:rsid w:val="00D92BB7"/>
    <w:rsid w:val="00DC76D2"/>
    <w:rsid w:val="00DD30ED"/>
    <w:rsid w:val="00DF00B7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116</Words>
  <Characters>723</Characters>
  <Application>Microsoft Office Word</Application>
  <DocSecurity>0</DocSecurity>
  <Lines>60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3</cp:revision>
  <cp:lastPrinted>2025-06-24T08:25:00Z</cp:lastPrinted>
  <dcterms:created xsi:type="dcterms:W3CDTF">2025-06-24T08:20:00Z</dcterms:created>
  <dcterms:modified xsi:type="dcterms:W3CDTF">2025-06-24T08:26:00Z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