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413C3" w14:textId="77777777" w:rsidR="00A14487" w:rsidRDefault="00721541" w:rsidP="00DB703B">
      <w:pPr>
        <w:ind w:left="284"/>
        <w:rPr>
          <w:rFonts w:ascii="Tahoma" w:hAnsi="Tahoma" w:cs="Tahoma"/>
          <w:color w:val="1F1F1F"/>
          <w:sz w:val="26"/>
          <w:szCs w:val="26"/>
        </w:rPr>
      </w:pPr>
      <w:r w:rsidRPr="00377397">
        <w:rPr>
          <w:rFonts w:ascii="Tahoma" w:hAnsi="Tahoma" w:cs="Tahoma"/>
          <w:color w:val="1F1F1F"/>
          <w:sz w:val="26"/>
          <w:szCs w:val="26"/>
        </w:rPr>
        <w:t xml:space="preserve">        </w:t>
      </w:r>
      <w:r w:rsidR="00DB703B">
        <w:rPr>
          <w:rFonts w:ascii="Tahoma" w:hAnsi="Tahoma" w:cs="Tahoma"/>
          <w:color w:val="1F1F1F"/>
          <w:sz w:val="26"/>
          <w:szCs w:val="26"/>
        </w:rPr>
        <w:t xml:space="preserve">               </w:t>
      </w:r>
      <w:r w:rsidR="007F1B5E">
        <w:rPr>
          <w:rFonts w:ascii="Tahoma" w:hAnsi="Tahoma" w:cs="Tahoma"/>
          <w:color w:val="1F1F1F"/>
          <w:sz w:val="26"/>
          <w:szCs w:val="26"/>
        </w:rPr>
        <w:t xml:space="preserve">   </w:t>
      </w:r>
      <w:r w:rsidR="00F956CC">
        <w:rPr>
          <w:rFonts w:ascii="Tahoma" w:hAnsi="Tahoma" w:cs="Tahoma"/>
          <w:color w:val="1F1F1F"/>
          <w:sz w:val="26"/>
          <w:szCs w:val="26"/>
        </w:rPr>
        <w:t xml:space="preserve"> </w:t>
      </w:r>
    </w:p>
    <w:p w14:paraId="7B8063FE" w14:textId="77777777" w:rsidR="00A14487" w:rsidRDefault="00A14487" w:rsidP="00DB703B">
      <w:pPr>
        <w:ind w:left="284"/>
        <w:rPr>
          <w:rFonts w:ascii="Tahoma" w:hAnsi="Tahoma" w:cs="Tahoma"/>
          <w:color w:val="1F1F1F"/>
          <w:sz w:val="26"/>
          <w:szCs w:val="26"/>
        </w:rPr>
      </w:pPr>
    </w:p>
    <w:p w14:paraId="6FC3C7A5" w14:textId="71350225" w:rsidR="00721541" w:rsidRDefault="00A14487" w:rsidP="00DB703B">
      <w:pPr>
        <w:ind w:left="284"/>
        <w:rPr>
          <w:rFonts w:ascii="Tahoma" w:hAnsi="Tahoma" w:cs="Tahoma"/>
          <w:b/>
          <w:bCs/>
          <w:color w:val="1F1F1F"/>
          <w:sz w:val="26"/>
          <w:szCs w:val="26"/>
        </w:rPr>
      </w:pPr>
      <w:r>
        <w:rPr>
          <w:rFonts w:ascii="Tahoma" w:hAnsi="Tahoma" w:cs="Tahoma"/>
          <w:color w:val="1F1F1F"/>
          <w:sz w:val="26"/>
          <w:szCs w:val="26"/>
        </w:rPr>
        <w:t xml:space="preserve">                           </w:t>
      </w:r>
      <w:r w:rsidR="007F1B5E">
        <w:rPr>
          <w:rFonts w:ascii="Tahoma" w:hAnsi="Tahoma" w:cs="Tahoma"/>
          <w:color w:val="1F1F1F"/>
          <w:sz w:val="26"/>
          <w:szCs w:val="26"/>
        </w:rPr>
        <w:t xml:space="preserve">   </w:t>
      </w:r>
      <w:r w:rsidR="00EF6040">
        <w:rPr>
          <w:rFonts w:ascii="Tahoma" w:hAnsi="Tahoma" w:cs="Tahoma"/>
          <w:color w:val="1F1F1F"/>
          <w:sz w:val="26"/>
          <w:szCs w:val="26"/>
        </w:rPr>
        <w:t xml:space="preserve"> </w:t>
      </w:r>
      <w:r w:rsidR="00721541" w:rsidRPr="00377397">
        <w:rPr>
          <w:rFonts w:ascii="Tahoma" w:hAnsi="Tahoma" w:cs="Tahoma"/>
          <w:b/>
          <w:bCs/>
          <w:color w:val="1F1F1F"/>
          <w:sz w:val="26"/>
          <w:szCs w:val="26"/>
        </w:rPr>
        <w:t>Order No</w:t>
      </w:r>
      <w:r w:rsidR="00AA7D82">
        <w:rPr>
          <w:rFonts w:ascii="Tahoma" w:hAnsi="Tahoma" w:cs="Tahoma"/>
          <w:b/>
          <w:bCs/>
          <w:color w:val="1F1F1F"/>
          <w:sz w:val="26"/>
          <w:szCs w:val="26"/>
        </w:rPr>
        <w:t>:</w:t>
      </w:r>
      <w:r w:rsidR="00E458AC">
        <w:rPr>
          <w:rFonts w:ascii="Tahoma" w:hAnsi="Tahoma" w:cs="Tahoma"/>
          <w:b/>
          <w:bCs/>
          <w:color w:val="1F1F1F"/>
          <w:sz w:val="26"/>
          <w:szCs w:val="26"/>
        </w:rPr>
        <w:t xml:space="preserve"> </w:t>
      </w:r>
      <w:r w:rsidR="00292351">
        <w:rPr>
          <w:rFonts w:ascii="Tahoma" w:hAnsi="Tahoma" w:cs="Tahoma"/>
          <w:b/>
          <w:bCs/>
          <w:color w:val="1F1F1F"/>
          <w:sz w:val="26"/>
          <w:szCs w:val="26"/>
        </w:rPr>
        <w:t xml:space="preserve"> </w:t>
      </w:r>
      <w:r w:rsidR="00F956CC">
        <w:rPr>
          <w:rFonts w:ascii="Tahoma" w:hAnsi="Tahoma" w:cs="Tahoma"/>
          <w:b/>
          <w:bCs/>
          <w:color w:val="1F1F1F"/>
          <w:sz w:val="26"/>
          <w:szCs w:val="26"/>
        </w:rPr>
        <w:t xml:space="preserve"> </w:t>
      </w:r>
      <w:r w:rsidR="00292351">
        <w:rPr>
          <w:rFonts w:ascii="Tahoma" w:hAnsi="Tahoma" w:cs="Tahoma"/>
          <w:b/>
          <w:bCs/>
          <w:color w:val="1F1F1F"/>
          <w:sz w:val="26"/>
          <w:szCs w:val="26"/>
        </w:rPr>
        <w:t xml:space="preserve"> </w:t>
      </w:r>
      <w:r w:rsidR="007F1B5E">
        <w:rPr>
          <w:rFonts w:ascii="Tahoma" w:hAnsi="Tahoma" w:cs="Tahoma"/>
          <w:b/>
          <w:bCs/>
          <w:color w:val="1F1F1F"/>
          <w:sz w:val="26"/>
          <w:szCs w:val="26"/>
        </w:rPr>
        <w:t>/</w:t>
      </w:r>
      <w:r w:rsidR="00721541" w:rsidRPr="00377397">
        <w:rPr>
          <w:rFonts w:ascii="Tahoma" w:hAnsi="Tahoma" w:cs="Tahoma"/>
          <w:b/>
          <w:bCs/>
          <w:color w:val="1F1F1F"/>
          <w:sz w:val="26"/>
          <w:szCs w:val="26"/>
        </w:rPr>
        <w:t>202</w:t>
      </w:r>
      <w:r w:rsidR="007F1B5E">
        <w:rPr>
          <w:rFonts w:ascii="Tahoma" w:hAnsi="Tahoma" w:cs="Tahoma"/>
          <w:b/>
          <w:bCs/>
          <w:color w:val="1F1F1F"/>
          <w:sz w:val="26"/>
          <w:szCs w:val="26"/>
        </w:rPr>
        <w:t>6</w:t>
      </w:r>
    </w:p>
    <w:p w14:paraId="0AA9CB2B" w14:textId="43DC8AFB" w:rsidR="00292351" w:rsidRDefault="00DB703B" w:rsidP="00292351">
      <w:pPr>
        <w:ind w:left="284"/>
        <w:rPr>
          <w:rFonts w:ascii="Tahoma" w:hAnsi="Tahoma" w:cs="Tahoma"/>
          <w:b/>
          <w:bCs/>
          <w:color w:val="1F1F1F"/>
          <w:sz w:val="26"/>
          <w:szCs w:val="26"/>
        </w:rPr>
      </w:pPr>
      <w:r>
        <w:rPr>
          <w:rFonts w:ascii="Tahoma" w:hAnsi="Tahoma" w:cs="Tahoma"/>
          <w:b/>
          <w:bCs/>
          <w:color w:val="1F1F1F"/>
          <w:sz w:val="26"/>
          <w:szCs w:val="26"/>
        </w:rPr>
        <w:t xml:space="preserve">                    </w:t>
      </w:r>
      <w:r w:rsidR="007F1B5E">
        <w:rPr>
          <w:rFonts w:ascii="Tahoma" w:hAnsi="Tahoma" w:cs="Tahoma"/>
          <w:b/>
          <w:bCs/>
          <w:color w:val="1F1F1F"/>
          <w:sz w:val="26"/>
          <w:szCs w:val="26"/>
        </w:rPr>
        <w:t xml:space="preserve">    </w:t>
      </w:r>
      <w:r w:rsidR="00F956CC">
        <w:rPr>
          <w:rFonts w:ascii="Tahoma" w:hAnsi="Tahoma" w:cs="Tahoma"/>
          <w:b/>
          <w:bCs/>
          <w:color w:val="1F1F1F"/>
          <w:sz w:val="26"/>
          <w:szCs w:val="26"/>
        </w:rPr>
        <w:t xml:space="preserve"> </w:t>
      </w:r>
      <w:r w:rsidR="007F1B5E">
        <w:rPr>
          <w:rFonts w:ascii="Tahoma" w:hAnsi="Tahoma" w:cs="Tahoma"/>
          <w:b/>
          <w:bCs/>
          <w:color w:val="1F1F1F"/>
          <w:sz w:val="26"/>
          <w:szCs w:val="26"/>
        </w:rPr>
        <w:t xml:space="preserve">  </w:t>
      </w:r>
      <w:r>
        <w:rPr>
          <w:rFonts w:ascii="Tahoma" w:hAnsi="Tahoma" w:cs="Tahoma"/>
          <w:b/>
          <w:bCs/>
          <w:color w:val="1F1F1F"/>
          <w:sz w:val="26"/>
          <w:szCs w:val="26"/>
        </w:rPr>
        <w:t>Dated:</w:t>
      </w:r>
      <w:r w:rsidR="009201BB">
        <w:rPr>
          <w:rFonts w:ascii="Tahoma" w:hAnsi="Tahoma" w:cs="Tahoma"/>
          <w:b/>
          <w:bCs/>
          <w:color w:val="1F1F1F"/>
          <w:sz w:val="26"/>
          <w:szCs w:val="26"/>
        </w:rPr>
        <w:t>1</w:t>
      </w:r>
      <w:r w:rsidR="00B20743">
        <w:rPr>
          <w:rFonts w:ascii="Tahoma" w:hAnsi="Tahoma" w:cs="Tahoma"/>
          <w:b/>
          <w:bCs/>
          <w:color w:val="1F1F1F"/>
          <w:sz w:val="26"/>
          <w:szCs w:val="26"/>
        </w:rPr>
        <w:t>8</w:t>
      </w:r>
      <w:r>
        <w:rPr>
          <w:rFonts w:ascii="Tahoma" w:hAnsi="Tahoma" w:cs="Tahoma"/>
          <w:b/>
          <w:bCs/>
          <w:color w:val="1F1F1F"/>
          <w:sz w:val="26"/>
          <w:szCs w:val="26"/>
        </w:rPr>
        <w:t>-</w:t>
      </w:r>
      <w:r w:rsidR="007F1B5E">
        <w:rPr>
          <w:rFonts w:ascii="Tahoma" w:hAnsi="Tahoma" w:cs="Tahoma"/>
          <w:b/>
          <w:bCs/>
          <w:color w:val="1F1F1F"/>
          <w:sz w:val="26"/>
          <w:szCs w:val="26"/>
        </w:rPr>
        <w:t>0</w:t>
      </w:r>
      <w:r w:rsidR="00254D6B">
        <w:rPr>
          <w:rFonts w:ascii="Tahoma" w:hAnsi="Tahoma" w:cs="Tahoma"/>
          <w:b/>
          <w:bCs/>
          <w:color w:val="1F1F1F"/>
          <w:sz w:val="26"/>
          <w:szCs w:val="26"/>
        </w:rPr>
        <w:t>2</w:t>
      </w:r>
      <w:r>
        <w:rPr>
          <w:rFonts w:ascii="Tahoma" w:hAnsi="Tahoma" w:cs="Tahoma"/>
          <w:b/>
          <w:bCs/>
          <w:color w:val="1F1F1F"/>
          <w:sz w:val="26"/>
          <w:szCs w:val="26"/>
        </w:rPr>
        <w:t>-202</w:t>
      </w:r>
      <w:r w:rsidR="007F1B5E">
        <w:rPr>
          <w:rFonts w:ascii="Tahoma" w:hAnsi="Tahoma" w:cs="Tahoma"/>
          <w:b/>
          <w:bCs/>
          <w:color w:val="1F1F1F"/>
          <w:sz w:val="26"/>
          <w:szCs w:val="26"/>
        </w:rPr>
        <w:t>6</w:t>
      </w:r>
    </w:p>
    <w:p w14:paraId="19F71537" w14:textId="77777777" w:rsidR="00B20743" w:rsidRPr="00292351" w:rsidRDefault="00B20743" w:rsidP="00292351">
      <w:pPr>
        <w:ind w:left="284"/>
        <w:rPr>
          <w:rFonts w:ascii="Tahoma" w:hAnsi="Tahoma" w:cs="Tahoma"/>
          <w:b/>
          <w:bCs/>
          <w:color w:val="1F1F1F"/>
          <w:sz w:val="26"/>
          <w:szCs w:val="26"/>
        </w:rPr>
      </w:pPr>
    </w:p>
    <w:p w14:paraId="29770D21" w14:textId="77777777" w:rsidR="00A14487" w:rsidRDefault="00A14487" w:rsidP="00B20743">
      <w:pPr>
        <w:shd w:val="clear" w:color="auto" w:fill="FFFFFF"/>
        <w:spacing w:line="360" w:lineRule="auto"/>
        <w:ind w:left="284"/>
        <w:jc w:val="both"/>
        <w:rPr>
          <w:rFonts w:ascii="Tahoma" w:hAnsi="Tahoma" w:cs="Tahoma"/>
          <w:color w:val="222222"/>
          <w:sz w:val="25"/>
          <w:szCs w:val="25"/>
          <w:lang w:eastAsia="en-US"/>
        </w:rPr>
      </w:pPr>
    </w:p>
    <w:p w14:paraId="6D5E4DED" w14:textId="3BC5AC7D" w:rsidR="00B20743" w:rsidRDefault="00B20743" w:rsidP="00B20743">
      <w:pPr>
        <w:shd w:val="clear" w:color="auto" w:fill="FFFFFF"/>
        <w:spacing w:line="360" w:lineRule="auto"/>
        <w:ind w:left="284"/>
        <w:jc w:val="both"/>
        <w:rPr>
          <w:rFonts w:ascii="Tahoma" w:hAnsi="Tahoma" w:cs="Tahoma"/>
          <w:color w:val="222222"/>
          <w:sz w:val="25"/>
          <w:szCs w:val="25"/>
          <w:lang w:eastAsia="en-US"/>
        </w:rPr>
      </w:pPr>
      <w:r w:rsidRPr="00B20743">
        <w:rPr>
          <w:rFonts w:ascii="Tahoma" w:hAnsi="Tahoma" w:cs="Tahoma"/>
          <w:color w:val="222222"/>
          <w:sz w:val="25"/>
          <w:szCs w:val="25"/>
          <w:lang w:eastAsia="en-US"/>
        </w:rPr>
        <w:t xml:space="preserve">In the interest of administration, the following internal transfers of supporting staff, whose details are mentioned in </w:t>
      </w:r>
      <w:r w:rsidRPr="00B20743">
        <w:rPr>
          <w:rFonts w:ascii="Tahoma" w:hAnsi="Tahoma" w:cs="Tahoma"/>
          <w:b/>
          <w:bCs/>
          <w:color w:val="222222"/>
          <w:sz w:val="25"/>
          <w:szCs w:val="25"/>
          <w:lang w:eastAsia="en-US"/>
        </w:rPr>
        <w:t>Annexure-A</w:t>
      </w:r>
      <w:r w:rsidRPr="00B20743">
        <w:rPr>
          <w:rFonts w:ascii="Tahoma" w:hAnsi="Tahoma" w:cs="Tahoma"/>
          <w:color w:val="222222"/>
          <w:sz w:val="25"/>
          <w:szCs w:val="25"/>
          <w:lang w:eastAsia="en-US"/>
        </w:rPr>
        <w:t xml:space="preserve">, are hereby ordered with immediate effect. All concerned </w:t>
      </w:r>
      <w:r>
        <w:rPr>
          <w:rFonts w:ascii="Tahoma" w:hAnsi="Tahoma" w:cs="Tahoma"/>
          <w:color w:val="222222"/>
          <w:sz w:val="25"/>
          <w:szCs w:val="25"/>
          <w:lang w:eastAsia="en-US"/>
        </w:rPr>
        <w:t xml:space="preserve">Officials </w:t>
      </w:r>
      <w:r w:rsidRPr="00B20743">
        <w:rPr>
          <w:rFonts w:ascii="Tahoma" w:hAnsi="Tahoma" w:cs="Tahoma"/>
          <w:color w:val="222222"/>
          <w:sz w:val="25"/>
          <w:szCs w:val="25"/>
          <w:lang w:eastAsia="en-US"/>
        </w:rPr>
        <w:t>shall stand relieved from their present places of posting forthwith and are directed to report to their new places of posting immediately, failing which necessary disciplinary action shall be initiated as per rules</w:t>
      </w:r>
      <w:r>
        <w:rPr>
          <w:rFonts w:ascii="Tahoma" w:hAnsi="Tahoma" w:cs="Tahoma"/>
          <w:color w:val="222222"/>
          <w:sz w:val="25"/>
          <w:szCs w:val="25"/>
          <w:lang w:eastAsia="en-US"/>
        </w:rPr>
        <w:t>.</w:t>
      </w:r>
    </w:p>
    <w:p w14:paraId="1F39AFE6" w14:textId="77777777" w:rsidR="00B20743" w:rsidRDefault="00B20743" w:rsidP="007F1B5E">
      <w:pPr>
        <w:shd w:val="clear" w:color="auto" w:fill="FFFFFF"/>
        <w:ind w:left="284"/>
        <w:jc w:val="both"/>
        <w:rPr>
          <w:rFonts w:ascii="Tahoma" w:hAnsi="Tahoma" w:cs="Tahoma"/>
          <w:color w:val="222222"/>
          <w:sz w:val="25"/>
          <w:szCs w:val="25"/>
          <w:lang w:eastAsia="en-US"/>
        </w:rPr>
      </w:pPr>
    </w:p>
    <w:p w14:paraId="28FB9477" w14:textId="77777777" w:rsidR="00B20743" w:rsidRDefault="00B20743" w:rsidP="007F1B5E">
      <w:pPr>
        <w:shd w:val="clear" w:color="auto" w:fill="FFFFFF"/>
        <w:ind w:left="284"/>
        <w:jc w:val="both"/>
        <w:rPr>
          <w:rFonts w:ascii="Tahoma" w:hAnsi="Tahoma" w:cs="Tahoma"/>
          <w:color w:val="222222"/>
          <w:sz w:val="25"/>
          <w:szCs w:val="25"/>
          <w:lang w:eastAsia="en-US"/>
        </w:rPr>
      </w:pPr>
    </w:p>
    <w:p w14:paraId="56C9DB6E" w14:textId="77777777" w:rsidR="00B20743" w:rsidRDefault="00B20743" w:rsidP="007F1B5E">
      <w:pPr>
        <w:shd w:val="clear" w:color="auto" w:fill="FFFFFF"/>
        <w:ind w:left="284"/>
        <w:jc w:val="both"/>
        <w:rPr>
          <w:rFonts w:ascii="Tahoma" w:hAnsi="Tahoma" w:cs="Tahoma"/>
          <w:color w:val="222222"/>
          <w:sz w:val="25"/>
          <w:szCs w:val="25"/>
          <w:lang w:eastAsia="en-US"/>
        </w:rPr>
      </w:pPr>
    </w:p>
    <w:p w14:paraId="63A26FD8" w14:textId="77777777" w:rsidR="00B20743" w:rsidRDefault="00B20743" w:rsidP="007F1B5E">
      <w:pPr>
        <w:shd w:val="clear" w:color="auto" w:fill="FFFFFF"/>
        <w:ind w:left="284"/>
        <w:jc w:val="both"/>
        <w:rPr>
          <w:rFonts w:ascii="Tahoma" w:hAnsi="Tahoma" w:cs="Tahoma"/>
          <w:color w:val="222222"/>
          <w:sz w:val="25"/>
          <w:szCs w:val="25"/>
          <w:lang w:eastAsia="en-US"/>
        </w:rPr>
      </w:pPr>
    </w:p>
    <w:p w14:paraId="2B600432" w14:textId="77777777" w:rsidR="00B20743" w:rsidRDefault="00B20743" w:rsidP="007F1B5E">
      <w:pPr>
        <w:shd w:val="clear" w:color="auto" w:fill="FFFFFF"/>
        <w:ind w:left="284"/>
        <w:jc w:val="both"/>
        <w:rPr>
          <w:rFonts w:ascii="Tahoma" w:hAnsi="Tahoma" w:cs="Tahoma"/>
          <w:color w:val="222222"/>
          <w:sz w:val="25"/>
          <w:szCs w:val="25"/>
          <w:lang w:eastAsia="en-US"/>
        </w:rPr>
      </w:pPr>
    </w:p>
    <w:p w14:paraId="6284E34B" w14:textId="77777777" w:rsidR="00B20743" w:rsidRDefault="00B20743" w:rsidP="007F1B5E">
      <w:pPr>
        <w:shd w:val="clear" w:color="auto" w:fill="FFFFFF"/>
        <w:ind w:left="284"/>
        <w:jc w:val="both"/>
        <w:rPr>
          <w:rFonts w:ascii="Tahoma" w:hAnsi="Tahoma" w:cs="Tahoma"/>
          <w:color w:val="222222"/>
          <w:sz w:val="25"/>
          <w:szCs w:val="25"/>
          <w:lang w:eastAsia="en-US"/>
        </w:rPr>
      </w:pPr>
    </w:p>
    <w:p w14:paraId="5CF907B1" w14:textId="77777777" w:rsidR="00B20743" w:rsidRDefault="00B20743" w:rsidP="007F1B5E">
      <w:pPr>
        <w:shd w:val="clear" w:color="auto" w:fill="FFFFFF"/>
        <w:ind w:left="284"/>
        <w:jc w:val="both"/>
        <w:rPr>
          <w:rFonts w:ascii="Tahoma" w:hAnsi="Tahoma" w:cs="Tahoma"/>
          <w:color w:val="222222"/>
          <w:sz w:val="25"/>
          <w:szCs w:val="25"/>
          <w:lang w:eastAsia="en-US"/>
        </w:rPr>
      </w:pPr>
    </w:p>
    <w:p w14:paraId="65FDB6F8" w14:textId="77777777" w:rsidR="00B20743" w:rsidRDefault="00B20743" w:rsidP="007F1B5E">
      <w:pPr>
        <w:shd w:val="clear" w:color="auto" w:fill="FFFFFF"/>
        <w:ind w:left="284"/>
        <w:jc w:val="both"/>
        <w:rPr>
          <w:rFonts w:ascii="Tahoma" w:hAnsi="Tahoma" w:cs="Tahoma"/>
          <w:color w:val="222222"/>
          <w:sz w:val="25"/>
          <w:szCs w:val="25"/>
          <w:lang w:eastAsia="en-US"/>
        </w:rPr>
      </w:pPr>
    </w:p>
    <w:p w14:paraId="7750BE24" w14:textId="58A8FCF9" w:rsidR="00766784" w:rsidRPr="00377397" w:rsidRDefault="00D72DDA" w:rsidP="007F1B5E">
      <w:pPr>
        <w:shd w:val="clear" w:color="auto" w:fill="FFFFFF"/>
        <w:ind w:left="284"/>
        <w:jc w:val="both"/>
        <w:rPr>
          <w:rFonts w:ascii="Tahoma" w:hAnsi="Tahoma" w:cs="Tahoma"/>
          <w:b/>
          <w:bCs/>
          <w:color w:val="1F1F1F"/>
          <w:sz w:val="24"/>
          <w:szCs w:val="24"/>
        </w:rPr>
      </w:pPr>
      <w:r>
        <w:rPr>
          <w:rFonts w:ascii="Tahoma" w:hAnsi="Tahoma" w:cs="Tahoma"/>
          <w:color w:val="222222"/>
          <w:lang w:val="en-US" w:eastAsia="en-US"/>
        </w:rPr>
        <w:t xml:space="preserve">                                                       </w:t>
      </w:r>
      <w:r w:rsidR="009B34AB">
        <w:rPr>
          <w:rFonts w:ascii="Tahoma" w:hAnsi="Tahoma" w:cs="Tahoma"/>
          <w:color w:val="222222"/>
          <w:lang w:val="en-US" w:eastAsia="en-US"/>
        </w:rPr>
        <w:t xml:space="preserve"> </w:t>
      </w:r>
      <w:r>
        <w:rPr>
          <w:rFonts w:ascii="Tahoma" w:hAnsi="Tahoma" w:cs="Tahoma"/>
          <w:color w:val="222222"/>
          <w:lang w:val="en-US" w:eastAsia="en-US"/>
        </w:rPr>
        <w:t xml:space="preserve"> </w:t>
      </w:r>
      <w:r w:rsidR="00215CA2">
        <w:rPr>
          <w:rFonts w:ascii="Tahoma" w:hAnsi="Tahoma" w:cs="Tahoma"/>
          <w:color w:val="222222"/>
          <w:lang w:val="en-US" w:eastAsia="en-US"/>
        </w:rPr>
        <w:t xml:space="preserve"> </w:t>
      </w:r>
      <w:r w:rsidR="009B34AB">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00292351">
        <w:rPr>
          <w:rFonts w:ascii="Tahoma" w:hAnsi="Tahoma" w:cs="Tahoma"/>
          <w:color w:val="222222"/>
          <w:lang w:val="en-US" w:eastAsia="en-US"/>
        </w:rPr>
        <w:t xml:space="preserve"> </w:t>
      </w:r>
      <w:r>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001E646F">
        <w:rPr>
          <w:rFonts w:ascii="Tahoma" w:hAnsi="Tahoma" w:cs="Tahoma"/>
          <w:color w:val="222222"/>
          <w:lang w:val="en-US" w:eastAsia="en-US"/>
        </w:rPr>
        <w:t xml:space="preserve"> </w:t>
      </w:r>
      <w:r w:rsidR="00282EDF">
        <w:rPr>
          <w:rFonts w:ascii="Tahoma" w:hAnsi="Tahoma" w:cs="Tahoma"/>
          <w:color w:val="222222"/>
          <w:lang w:val="en-US" w:eastAsia="en-US"/>
        </w:rPr>
        <w:t xml:space="preserve"> </w:t>
      </w:r>
      <w:r w:rsidR="00E71214">
        <w:rPr>
          <w:rFonts w:ascii="Tahoma" w:hAnsi="Tahoma" w:cs="Tahoma"/>
          <w:color w:val="222222"/>
          <w:lang w:val="en-US" w:eastAsia="en-US"/>
        </w:rPr>
        <w:t xml:space="preserve"> </w:t>
      </w:r>
      <w:r w:rsidR="009201BB">
        <w:rPr>
          <w:rFonts w:ascii="Tahoma" w:hAnsi="Tahoma" w:cs="Tahoma"/>
          <w:color w:val="222222"/>
          <w:lang w:val="en-US" w:eastAsia="en-US"/>
        </w:rPr>
        <w:t xml:space="preserve"> </w:t>
      </w:r>
      <w:r w:rsidR="00E71214">
        <w:rPr>
          <w:rFonts w:ascii="Tahoma" w:hAnsi="Tahoma" w:cs="Tahoma"/>
          <w:color w:val="222222"/>
          <w:lang w:val="en-US" w:eastAsia="en-US"/>
        </w:rPr>
        <w:t xml:space="preserve"> </w:t>
      </w:r>
      <w:r w:rsidRPr="00377397">
        <w:rPr>
          <w:rFonts w:ascii="Tahoma" w:hAnsi="Tahoma" w:cs="Tahoma"/>
          <w:b/>
          <w:bCs/>
          <w:color w:val="1F1F1F"/>
          <w:sz w:val="24"/>
          <w:szCs w:val="24"/>
        </w:rPr>
        <w:t>Dr. Shafquat</w:t>
      </w:r>
      <w:r w:rsidR="00721541" w:rsidRPr="00377397">
        <w:rPr>
          <w:rFonts w:ascii="Tahoma" w:hAnsi="Tahoma" w:cs="Tahoma"/>
          <w:b/>
          <w:bCs/>
          <w:color w:val="1F1F1F"/>
          <w:sz w:val="24"/>
          <w:szCs w:val="24"/>
        </w:rPr>
        <w:t xml:space="preserve"> Ara</w:t>
      </w:r>
    </w:p>
    <w:p w14:paraId="6F9B73AB" w14:textId="4D2ADF50" w:rsidR="00766784" w:rsidRPr="00377397" w:rsidRDefault="00721541" w:rsidP="007F1B5E">
      <w:pPr>
        <w:shd w:val="clear" w:color="auto" w:fill="FFFFFF"/>
        <w:ind w:left="284"/>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DB703B">
        <w:rPr>
          <w:rFonts w:ascii="Tahoma" w:hAnsi="Tahoma" w:cs="Tahoma"/>
          <w:b/>
          <w:bCs/>
          <w:color w:val="1F1F1F"/>
          <w:sz w:val="24"/>
          <w:szCs w:val="24"/>
        </w:rPr>
        <w:t xml:space="preserve"> </w:t>
      </w:r>
      <w:r w:rsidR="00E71214">
        <w:rPr>
          <w:rFonts w:ascii="Tahoma" w:hAnsi="Tahoma" w:cs="Tahoma"/>
          <w:b/>
          <w:bCs/>
          <w:color w:val="1F1F1F"/>
          <w:sz w:val="24"/>
          <w:szCs w:val="24"/>
        </w:rPr>
        <w:t xml:space="preserve"> </w:t>
      </w:r>
      <w:r w:rsidR="009201BB">
        <w:rPr>
          <w:rFonts w:ascii="Tahoma" w:hAnsi="Tahoma" w:cs="Tahoma"/>
          <w:b/>
          <w:bCs/>
          <w:color w:val="1F1F1F"/>
          <w:sz w:val="24"/>
          <w:szCs w:val="24"/>
        </w:rPr>
        <w:t xml:space="preserve">  </w:t>
      </w:r>
      <w:r w:rsidR="00722853">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9B34AB">
        <w:rPr>
          <w:rFonts w:ascii="Tahoma" w:hAnsi="Tahoma" w:cs="Tahoma"/>
          <w:b/>
          <w:bCs/>
          <w:color w:val="1F1F1F"/>
          <w:sz w:val="24"/>
          <w:szCs w:val="24"/>
        </w:rPr>
        <w:t xml:space="preserve"> </w:t>
      </w:r>
      <w:r w:rsidR="00766784" w:rsidRPr="00377397">
        <w:rPr>
          <w:rFonts w:ascii="Tahoma" w:hAnsi="Tahoma" w:cs="Tahoma"/>
          <w:b/>
          <w:bCs/>
          <w:color w:val="1F1F1F"/>
          <w:sz w:val="24"/>
          <w:szCs w:val="24"/>
        </w:rPr>
        <w:t>Principal</w:t>
      </w:r>
    </w:p>
    <w:p w14:paraId="61098261" w14:textId="1FE96326" w:rsidR="00292351" w:rsidRDefault="00D72DDA" w:rsidP="002168A3">
      <w:pPr>
        <w:shd w:val="clear" w:color="auto" w:fill="FFFFFF"/>
        <w:ind w:left="284"/>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063129">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721541" w:rsidRPr="00377397">
        <w:rPr>
          <w:rFonts w:ascii="Tahoma" w:hAnsi="Tahoma" w:cs="Tahoma"/>
          <w:b/>
          <w:bCs/>
          <w:color w:val="1F1F1F"/>
          <w:sz w:val="24"/>
          <w:szCs w:val="24"/>
        </w:rPr>
        <w:t>Kashmir Govt.Polytechnic College Srinaga</w:t>
      </w:r>
      <w:r w:rsidR="002168A3">
        <w:rPr>
          <w:rFonts w:ascii="Tahoma" w:hAnsi="Tahoma" w:cs="Tahoma"/>
          <w:b/>
          <w:bCs/>
          <w:color w:val="1F1F1F"/>
          <w:sz w:val="24"/>
          <w:szCs w:val="24"/>
        </w:rPr>
        <w:t>r</w:t>
      </w:r>
    </w:p>
    <w:p w14:paraId="60B41439" w14:textId="77777777" w:rsidR="00A14487" w:rsidRDefault="00A14487" w:rsidP="002168A3">
      <w:pPr>
        <w:shd w:val="clear" w:color="auto" w:fill="FFFFFF"/>
        <w:ind w:left="284"/>
        <w:jc w:val="both"/>
        <w:rPr>
          <w:rFonts w:ascii="Tahoma" w:hAnsi="Tahoma" w:cs="Tahoma"/>
          <w:b/>
          <w:bCs/>
          <w:color w:val="1F1F1F"/>
          <w:sz w:val="24"/>
          <w:szCs w:val="24"/>
        </w:rPr>
      </w:pPr>
    </w:p>
    <w:p w14:paraId="6C87B02A" w14:textId="77777777" w:rsidR="00A14487" w:rsidRDefault="00A14487" w:rsidP="002168A3">
      <w:pPr>
        <w:shd w:val="clear" w:color="auto" w:fill="FFFFFF"/>
        <w:ind w:left="284"/>
        <w:jc w:val="both"/>
        <w:rPr>
          <w:rFonts w:ascii="Tahoma" w:hAnsi="Tahoma" w:cs="Tahoma"/>
          <w:b/>
          <w:bCs/>
          <w:color w:val="1F1F1F"/>
          <w:sz w:val="24"/>
          <w:szCs w:val="24"/>
        </w:rPr>
      </w:pPr>
    </w:p>
    <w:p w14:paraId="7DA59EAF" w14:textId="77777777" w:rsidR="00A14487" w:rsidRDefault="00A14487" w:rsidP="002168A3">
      <w:pPr>
        <w:shd w:val="clear" w:color="auto" w:fill="FFFFFF"/>
        <w:ind w:left="284"/>
        <w:jc w:val="both"/>
        <w:rPr>
          <w:rFonts w:ascii="Tahoma" w:hAnsi="Tahoma" w:cs="Tahoma"/>
          <w:b/>
          <w:bCs/>
          <w:color w:val="1F1F1F"/>
          <w:sz w:val="24"/>
          <w:szCs w:val="24"/>
        </w:rPr>
      </w:pPr>
    </w:p>
    <w:p w14:paraId="63E874B7" w14:textId="5906E2CB" w:rsidR="00CC1512" w:rsidRDefault="00CC1512" w:rsidP="00CC1512">
      <w:pPr>
        <w:shd w:val="clear" w:color="auto" w:fill="FFFFFF"/>
        <w:jc w:val="both"/>
        <w:rPr>
          <w:rFonts w:ascii="Tahoma" w:hAnsi="Tahoma" w:cs="Tahoma"/>
          <w:sz w:val="24"/>
          <w:szCs w:val="24"/>
        </w:rPr>
      </w:pPr>
      <w:r w:rsidRPr="005204CF">
        <w:rPr>
          <w:rFonts w:ascii="Tahoma" w:hAnsi="Tahoma" w:cs="Tahoma"/>
          <w:b/>
          <w:bCs/>
          <w:sz w:val="24"/>
          <w:szCs w:val="24"/>
        </w:rPr>
        <w:t>No:</w:t>
      </w:r>
      <w:r w:rsidRPr="005204CF">
        <w:rPr>
          <w:rFonts w:ascii="Tahoma" w:hAnsi="Tahoma" w:cs="Tahoma"/>
          <w:sz w:val="24"/>
          <w:szCs w:val="24"/>
        </w:rPr>
        <w:t xml:space="preserve"> KGP/Estt/2026</w:t>
      </w:r>
      <w:r>
        <w:rPr>
          <w:rFonts w:ascii="Tahoma" w:hAnsi="Tahoma" w:cs="Tahoma"/>
          <w:sz w:val="24"/>
          <w:szCs w:val="24"/>
        </w:rPr>
        <w:t>/</w:t>
      </w:r>
      <w:r w:rsidRPr="005204CF">
        <w:rPr>
          <w:rFonts w:ascii="Tahoma" w:hAnsi="Tahoma" w:cs="Tahoma"/>
          <w:sz w:val="24"/>
          <w:szCs w:val="24"/>
        </w:rPr>
        <w:br/>
      </w:r>
      <w:r w:rsidRPr="005204CF">
        <w:rPr>
          <w:rFonts w:ascii="Tahoma" w:hAnsi="Tahoma" w:cs="Tahoma"/>
          <w:b/>
          <w:bCs/>
          <w:sz w:val="24"/>
          <w:szCs w:val="24"/>
        </w:rPr>
        <w:t>Dated:</w:t>
      </w:r>
      <w:r w:rsidRPr="005204CF">
        <w:rPr>
          <w:rFonts w:ascii="Tahoma" w:hAnsi="Tahoma" w:cs="Tahoma"/>
          <w:sz w:val="24"/>
          <w:szCs w:val="24"/>
        </w:rPr>
        <w:t xml:space="preserve"> </w:t>
      </w:r>
      <w:r>
        <w:rPr>
          <w:rFonts w:ascii="Tahoma" w:hAnsi="Tahoma" w:cs="Tahoma"/>
          <w:sz w:val="24"/>
          <w:szCs w:val="24"/>
        </w:rPr>
        <w:t>1</w:t>
      </w:r>
      <w:r w:rsidR="00B20743">
        <w:rPr>
          <w:rFonts w:ascii="Tahoma" w:hAnsi="Tahoma" w:cs="Tahoma"/>
          <w:sz w:val="24"/>
          <w:szCs w:val="24"/>
        </w:rPr>
        <w:t>8</w:t>
      </w:r>
      <w:r w:rsidRPr="005204CF">
        <w:rPr>
          <w:rFonts w:ascii="Tahoma" w:hAnsi="Tahoma" w:cs="Tahoma"/>
          <w:sz w:val="24"/>
          <w:szCs w:val="24"/>
        </w:rPr>
        <w:t>-02-2026</w:t>
      </w:r>
    </w:p>
    <w:p w14:paraId="7ACCA586" w14:textId="77777777" w:rsidR="00B20743" w:rsidRDefault="00B20743" w:rsidP="00CC1512">
      <w:pPr>
        <w:shd w:val="clear" w:color="auto" w:fill="FFFFFF"/>
        <w:jc w:val="both"/>
        <w:rPr>
          <w:rFonts w:ascii="Tahoma" w:hAnsi="Tahoma" w:cs="Tahoma"/>
          <w:sz w:val="24"/>
          <w:szCs w:val="24"/>
        </w:rPr>
      </w:pPr>
    </w:p>
    <w:p w14:paraId="78AF979B" w14:textId="77777777" w:rsidR="00B20743" w:rsidRDefault="00B20743" w:rsidP="00CC1512">
      <w:pPr>
        <w:shd w:val="clear" w:color="auto" w:fill="FFFFFF"/>
        <w:jc w:val="both"/>
        <w:rPr>
          <w:rFonts w:ascii="Tahoma" w:hAnsi="Tahoma" w:cs="Tahoma"/>
          <w:b/>
          <w:bCs/>
          <w:color w:val="1F1F1F"/>
          <w:sz w:val="24"/>
          <w:szCs w:val="24"/>
        </w:rPr>
      </w:pPr>
    </w:p>
    <w:p w14:paraId="34887D85" w14:textId="77777777" w:rsidR="00A14487" w:rsidRPr="002168A3" w:rsidRDefault="00A14487" w:rsidP="00CC1512">
      <w:pPr>
        <w:shd w:val="clear" w:color="auto" w:fill="FFFFFF"/>
        <w:jc w:val="both"/>
        <w:rPr>
          <w:rFonts w:ascii="Tahoma" w:hAnsi="Tahoma" w:cs="Tahoma"/>
          <w:b/>
          <w:bCs/>
          <w:color w:val="1F1F1F"/>
          <w:sz w:val="24"/>
          <w:szCs w:val="24"/>
        </w:rPr>
      </w:pPr>
    </w:p>
    <w:p w14:paraId="70C80929" w14:textId="4088F41B" w:rsidR="006F01FB" w:rsidRDefault="00722853" w:rsidP="00CC1512">
      <w:pPr>
        <w:jc w:val="both"/>
        <w:rPr>
          <w:rFonts w:ascii="Tahoma" w:hAnsi="Tahoma" w:cs="Tahoma"/>
          <w:b/>
          <w:bCs/>
          <w:color w:val="1F1F1F"/>
          <w:sz w:val="26"/>
          <w:szCs w:val="26"/>
        </w:rPr>
      </w:pPr>
      <w:r w:rsidRPr="00DB703B">
        <w:rPr>
          <w:rFonts w:ascii="Tahoma" w:hAnsi="Tahoma" w:cs="Tahoma"/>
          <w:b/>
          <w:bCs/>
          <w:color w:val="1F1F1F"/>
          <w:sz w:val="26"/>
          <w:szCs w:val="26"/>
        </w:rPr>
        <w:t>Copy to</w:t>
      </w:r>
      <w:r>
        <w:rPr>
          <w:rFonts w:ascii="Tahoma" w:hAnsi="Tahoma" w:cs="Tahoma"/>
          <w:b/>
          <w:bCs/>
          <w:color w:val="1F1F1F"/>
          <w:sz w:val="26"/>
          <w:szCs w:val="26"/>
        </w:rPr>
        <w:t xml:space="preserve"> the:</w:t>
      </w:r>
    </w:p>
    <w:p w14:paraId="7823DD72" w14:textId="364FBC09" w:rsidR="00B20743" w:rsidRDefault="00B20743" w:rsidP="00CC1512">
      <w:pPr>
        <w:jc w:val="both"/>
        <w:rPr>
          <w:rFonts w:ascii="Tahoma" w:hAnsi="Tahoma" w:cs="Tahoma"/>
          <w:color w:val="1F1F1F"/>
          <w:sz w:val="26"/>
          <w:szCs w:val="26"/>
        </w:rPr>
      </w:pPr>
      <w:r>
        <w:rPr>
          <w:rFonts w:ascii="Tahoma" w:hAnsi="Tahoma" w:cs="Tahoma"/>
          <w:sz w:val="24"/>
          <w:szCs w:val="24"/>
        </w:rPr>
        <w:t xml:space="preserve">1. </w:t>
      </w:r>
      <w:r w:rsidRPr="00CB5807">
        <w:rPr>
          <w:rFonts w:ascii="Tahoma" w:hAnsi="Tahoma" w:cs="Tahoma"/>
          <w:sz w:val="24"/>
          <w:szCs w:val="24"/>
        </w:rPr>
        <w:t xml:space="preserve">All Heads of Departments / Incharges for </w:t>
      </w:r>
      <w:r>
        <w:rPr>
          <w:rFonts w:ascii="Tahoma" w:hAnsi="Tahoma" w:cs="Tahoma"/>
          <w:sz w:val="24"/>
          <w:szCs w:val="24"/>
        </w:rPr>
        <w:t>information</w:t>
      </w:r>
      <w:r w:rsidRPr="00CB5807">
        <w:rPr>
          <w:rFonts w:ascii="Tahoma" w:hAnsi="Tahoma" w:cs="Tahoma"/>
          <w:sz w:val="24"/>
          <w:szCs w:val="24"/>
        </w:rPr>
        <w:t>.</w:t>
      </w:r>
      <w:r>
        <w:rPr>
          <w:rFonts w:ascii="Tahoma" w:hAnsi="Tahoma" w:cs="Tahoma"/>
          <w:color w:val="1F1F1F"/>
          <w:sz w:val="26"/>
          <w:szCs w:val="26"/>
        </w:rPr>
        <w:t xml:space="preserve"> </w:t>
      </w:r>
    </w:p>
    <w:p w14:paraId="76DB4283" w14:textId="15F79185" w:rsidR="00847C59" w:rsidRPr="002168A3" w:rsidRDefault="00B20743" w:rsidP="00292351">
      <w:pPr>
        <w:jc w:val="both"/>
        <w:rPr>
          <w:rFonts w:ascii="Tahoma" w:hAnsi="Tahoma" w:cs="Tahoma"/>
          <w:sz w:val="24"/>
          <w:szCs w:val="24"/>
        </w:rPr>
      </w:pPr>
      <w:r>
        <w:rPr>
          <w:rFonts w:ascii="Tahoma" w:hAnsi="Tahoma" w:cs="Tahoma"/>
          <w:sz w:val="24"/>
          <w:szCs w:val="24"/>
        </w:rPr>
        <w:t>2</w:t>
      </w:r>
      <w:r w:rsidR="002168A3">
        <w:rPr>
          <w:rFonts w:ascii="Tahoma" w:hAnsi="Tahoma" w:cs="Tahoma"/>
          <w:sz w:val="24"/>
          <w:szCs w:val="24"/>
        </w:rPr>
        <w:t>.</w:t>
      </w:r>
      <w:r w:rsidR="00CC1512">
        <w:rPr>
          <w:rFonts w:ascii="Tahoma" w:hAnsi="Tahoma" w:cs="Tahoma"/>
          <w:sz w:val="24"/>
          <w:szCs w:val="24"/>
        </w:rPr>
        <w:t xml:space="preserve"> </w:t>
      </w:r>
      <w:r>
        <w:rPr>
          <w:rFonts w:ascii="Tahoma" w:hAnsi="Tahoma" w:cs="Tahoma"/>
          <w:sz w:val="24"/>
          <w:szCs w:val="24"/>
        </w:rPr>
        <w:t>All the Concerned for information and Compliance.</w:t>
      </w:r>
      <w:r w:rsidR="00CC1512">
        <w:rPr>
          <w:rFonts w:ascii="Tahoma" w:hAnsi="Tahoma" w:cs="Tahoma"/>
          <w:sz w:val="24"/>
          <w:szCs w:val="24"/>
        </w:rPr>
        <w:t xml:space="preserve"> </w:t>
      </w:r>
    </w:p>
    <w:p w14:paraId="25984099" w14:textId="5607F8B1" w:rsidR="00847C59" w:rsidRPr="00E458AC" w:rsidRDefault="00847C59" w:rsidP="00E458AC">
      <w:pPr>
        <w:ind w:left="284"/>
        <w:jc w:val="both"/>
        <w:rPr>
          <w:rFonts w:ascii="Tahoma" w:hAnsi="Tahoma" w:cs="Tahoma"/>
          <w:color w:val="1F1F1F"/>
          <w:sz w:val="26"/>
          <w:szCs w:val="26"/>
        </w:rPr>
      </w:pPr>
    </w:p>
    <w:p w14:paraId="38CD67DD" w14:textId="5CF2FD4E" w:rsidR="00722853" w:rsidRPr="00847C59" w:rsidRDefault="00722853" w:rsidP="00847C59">
      <w:pPr>
        <w:ind w:left="284"/>
        <w:jc w:val="both"/>
        <w:rPr>
          <w:rFonts w:ascii="Tahoma" w:hAnsi="Tahoma" w:cs="Tahoma"/>
          <w:color w:val="1F1F1F"/>
          <w:sz w:val="26"/>
          <w:szCs w:val="26"/>
        </w:rPr>
      </w:pPr>
    </w:p>
    <w:p w14:paraId="17222DC3" w14:textId="389AC6A2" w:rsidR="00A80BE9" w:rsidRPr="00721541" w:rsidRDefault="00A80BE9" w:rsidP="00063129">
      <w:pPr>
        <w:shd w:val="clear" w:color="auto" w:fill="FFFFFF"/>
        <w:jc w:val="both"/>
        <w:rPr>
          <w:rFonts w:ascii="Tahoma" w:hAnsi="Tahoma" w:cs="Tahoma"/>
          <w:color w:val="222222"/>
          <w:lang w:val="en-US" w:eastAsia="en-US"/>
        </w:rPr>
      </w:pPr>
    </w:p>
    <w:p w14:paraId="1CED1811" w14:textId="4EC0F46E" w:rsidR="00766784" w:rsidRPr="00721541" w:rsidRDefault="00766784" w:rsidP="007F1B5E">
      <w:pPr>
        <w:shd w:val="clear" w:color="auto" w:fill="FFFFFF"/>
        <w:spacing w:before="100" w:beforeAutospacing="1"/>
        <w:ind w:left="284"/>
        <w:jc w:val="both"/>
        <w:rPr>
          <w:rFonts w:ascii="Tahoma" w:hAnsi="Tahoma" w:cs="Tahoma"/>
          <w:color w:val="222222"/>
          <w:lang w:val="en-US" w:eastAsia="en-US"/>
        </w:rPr>
      </w:pPr>
    </w:p>
    <w:p w14:paraId="5B6DF8E6" w14:textId="24F280B3" w:rsidR="00766784" w:rsidRDefault="00766784" w:rsidP="007F1B5E">
      <w:pPr>
        <w:shd w:val="clear" w:color="auto" w:fill="FFFFFF"/>
        <w:spacing w:before="100" w:beforeAutospacing="1"/>
        <w:ind w:left="284"/>
        <w:jc w:val="both"/>
        <w:rPr>
          <w:rFonts w:ascii="Tahoma" w:hAnsi="Tahoma" w:cs="Tahoma"/>
          <w:color w:val="222222"/>
          <w:sz w:val="24"/>
          <w:szCs w:val="24"/>
          <w:lang w:val="en-US" w:eastAsia="en-US"/>
        </w:rPr>
      </w:pPr>
    </w:p>
    <w:p w14:paraId="06401126" w14:textId="62DE822B" w:rsidR="00766784" w:rsidRDefault="00766784" w:rsidP="007F1B5E">
      <w:pPr>
        <w:shd w:val="clear" w:color="auto" w:fill="FFFFFF"/>
        <w:spacing w:before="100" w:beforeAutospacing="1"/>
        <w:ind w:left="284"/>
        <w:jc w:val="both"/>
        <w:rPr>
          <w:rFonts w:ascii="Tahoma" w:hAnsi="Tahoma" w:cs="Tahoma"/>
          <w:color w:val="222222"/>
          <w:sz w:val="24"/>
          <w:szCs w:val="24"/>
          <w:lang w:val="en-US" w:eastAsia="en-US"/>
        </w:rPr>
      </w:pPr>
    </w:p>
    <w:p w14:paraId="0D34A1A3" w14:textId="3729A0EA"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530EFB69" w14:textId="00CFD326"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69507B1D" w14:textId="77777777" w:rsidR="00F956CC" w:rsidRDefault="00F956CC" w:rsidP="00927DD1">
      <w:pPr>
        <w:rPr>
          <w:rFonts w:ascii="Tahoma" w:hAnsi="Tahoma" w:cs="Tahoma"/>
          <w:sz w:val="24"/>
          <w:szCs w:val="24"/>
        </w:rPr>
      </w:pPr>
    </w:p>
    <w:p w14:paraId="73C262E0" w14:textId="77777777" w:rsidR="00F956CC" w:rsidRDefault="00F956CC" w:rsidP="00F956CC">
      <w:pPr>
        <w:jc w:val="center"/>
        <w:rPr>
          <w:rFonts w:ascii="Tahoma" w:hAnsi="Tahoma" w:cs="Tahoma"/>
          <w:b/>
          <w:bCs/>
          <w:i/>
          <w:iCs/>
          <w:sz w:val="24"/>
          <w:szCs w:val="24"/>
        </w:rPr>
      </w:pPr>
      <w:r>
        <w:rPr>
          <w:rFonts w:ascii="Tahoma" w:hAnsi="Tahoma" w:cs="Tahoma"/>
          <w:b/>
          <w:bCs/>
          <w:i/>
          <w:iCs/>
          <w:sz w:val="24"/>
          <w:szCs w:val="24"/>
        </w:rPr>
        <w:lastRenderedPageBreak/>
        <w:t xml:space="preserve">                                                              </w:t>
      </w:r>
    </w:p>
    <w:p w14:paraId="4D78BB56" w14:textId="6B9CC6C5" w:rsidR="00F956CC" w:rsidRPr="00F956CC" w:rsidRDefault="00F956CC" w:rsidP="00F956CC">
      <w:pPr>
        <w:jc w:val="center"/>
        <w:rPr>
          <w:rFonts w:ascii="Tahoma" w:hAnsi="Tahoma" w:cs="Tahoma"/>
          <w:b/>
          <w:bCs/>
          <w:i/>
          <w:iCs/>
        </w:rPr>
      </w:pPr>
      <w:r w:rsidRPr="00F956CC">
        <w:rPr>
          <w:rFonts w:ascii="Tahoma" w:hAnsi="Tahoma" w:cs="Tahoma"/>
          <w:b/>
          <w:bCs/>
          <w:i/>
          <w:iCs/>
        </w:rPr>
        <w:t xml:space="preserve">                                                             Annexure A</w:t>
      </w:r>
    </w:p>
    <w:tbl>
      <w:tblPr>
        <w:tblW w:w="0" w:type="dxa"/>
        <w:tblLook w:val="04A0" w:firstRow="1" w:lastRow="0" w:firstColumn="1" w:lastColumn="0" w:noHBand="0" w:noVBand="1"/>
      </w:tblPr>
      <w:tblGrid>
        <w:gridCol w:w="683"/>
        <w:gridCol w:w="2219"/>
        <w:gridCol w:w="2297"/>
        <w:gridCol w:w="3945"/>
      </w:tblGrid>
      <w:tr w:rsidR="00E92A65" w:rsidRPr="00E92A65" w14:paraId="33B75F91" w14:textId="77777777" w:rsidTr="00E92A65">
        <w:trPr>
          <w:trHeight w:val="113"/>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976573A" w14:textId="77777777" w:rsidR="00E92A65" w:rsidRPr="00E92A65" w:rsidRDefault="00E92A65" w:rsidP="00E92A65">
            <w:pPr>
              <w:jc w:val="center"/>
              <w:rPr>
                <w:rFonts w:ascii="Tahoma" w:hAnsi="Tahoma" w:cs="Tahoma"/>
                <w:b/>
                <w:bCs/>
                <w:color w:val="000000"/>
                <w:sz w:val="20"/>
                <w:szCs w:val="20"/>
              </w:rPr>
            </w:pPr>
            <w:proofErr w:type="gramStart"/>
            <w:r w:rsidRPr="00E92A65">
              <w:rPr>
                <w:rFonts w:ascii="Tahoma" w:hAnsi="Tahoma" w:cs="Tahoma"/>
                <w:b/>
                <w:bCs/>
                <w:color w:val="000000"/>
                <w:sz w:val="20"/>
                <w:szCs w:val="20"/>
              </w:rPr>
              <w:t>S.No</w:t>
            </w:r>
            <w:proofErr w:type="gramEnd"/>
          </w:p>
        </w:tc>
        <w:tc>
          <w:tcPr>
            <w:tcW w:w="0" w:type="auto"/>
            <w:tcBorders>
              <w:top w:val="single" w:sz="4" w:space="0" w:color="auto"/>
              <w:left w:val="nil"/>
              <w:bottom w:val="single" w:sz="4" w:space="0" w:color="auto"/>
              <w:right w:val="single" w:sz="4" w:space="0" w:color="auto"/>
            </w:tcBorders>
            <w:noWrap/>
            <w:vAlign w:val="bottom"/>
            <w:hideMark/>
          </w:tcPr>
          <w:p w14:paraId="6BFD01F1" w14:textId="77777777" w:rsidR="00E92A65" w:rsidRPr="00E92A65" w:rsidRDefault="00E92A65" w:rsidP="00E92A65">
            <w:pPr>
              <w:jc w:val="center"/>
              <w:rPr>
                <w:rFonts w:ascii="Tahoma" w:hAnsi="Tahoma" w:cs="Tahoma"/>
                <w:b/>
                <w:bCs/>
                <w:color w:val="000000"/>
                <w:sz w:val="20"/>
                <w:szCs w:val="20"/>
              </w:rPr>
            </w:pPr>
            <w:r w:rsidRPr="00E92A65">
              <w:rPr>
                <w:rFonts w:ascii="Tahoma" w:hAnsi="Tahoma" w:cs="Tahoma"/>
                <w:b/>
                <w:bCs/>
                <w:color w:val="000000"/>
                <w:sz w:val="20"/>
                <w:szCs w:val="20"/>
              </w:rPr>
              <w:t>Name of the Official</w:t>
            </w:r>
          </w:p>
        </w:tc>
        <w:tc>
          <w:tcPr>
            <w:tcW w:w="0" w:type="auto"/>
            <w:tcBorders>
              <w:top w:val="single" w:sz="4" w:space="0" w:color="auto"/>
              <w:left w:val="nil"/>
              <w:bottom w:val="single" w:sz="4" w:space="0" w:color="auto"/>
              <w:right w:val="single" w:sz="4" w:space="0" w:color="auto"/>
            </w:tcBorders>
            <w:noWrap/>
            <w:vAlign w:val="bottom"/>
            <w:hideMark/>
          </w:tcPr>
          <w:p w14:paraId="64406B64" w14:textId="77777777" w:rsidR="00E92A65" w:rsidRPr="00E92A65" w:rsidRDefault="00E92A65" w:rsidP="00E92A65">
            <w:pPr>
              <w:jc w:val="center"/>
              <w:rPr>
                <w:rFonts w:ascii="Tahoma" w:hAnsi="Tahoma" w:cs="Tahoma"/>
                <w:b/>
                <w:bCs/>
                <w:color w:val="000000"/>
                <w:sz w:val="20"/>
                <w:szCs w:val="20"/>
              </w:rPr>
            </w:pPr>
            <w:r w:rsidRPr="00E92A65">
              <w:rPr>
                <w:rFonts w:ascii="Tahoma" w:hAnsi="Tahoma" w:cs="Tahoma"/>
                <w:b/>
                <w:bCs/>
                <w:color w:val="000000"/>
                <w:sz w:val="20"/>
                <w:szCs w:val="20"/>
              </w:rPr>
              <w:t>Designation</w:t>
            </w:r>
          </w:p>
        </w:tc>
        <w:tc>
          <w:tcPr>
            <w:tcW w:w="0" w:type="auto"/>
            <w:tcBorders>
              <w:top w:val="single" w:sz="4" w:space="0" w:color="auto"/>
              <w:left w:val="nil"/>
              <w:bottom w:val="single" w:sz="4" w:space="0" w:color="auto"/>
              <w:right w:val="single" w:sz="4" w:space="0" w:color="auto"/>
            </w:tcBorders>
            <w:noWrap/>
            <w:vAlign w:val="bottom"/>
            <w:hideMark/>
          </w:tcPr>
          <w:p w14:paraId="1664CA73" w14:textId="77777777" w:rsidR="00E92A65" w:rsidRPr="00E92A65" w:rsidRDefault="00E92A65" w:rsidP="00E92A65">
            <w:pPr>
              <w:jc w:val="center"/>
              <w:rPr>
                <w:rFonts w:ascii="Tahoma" w:hAnsi="Tahoma" w:cs="Tahoma"/>
                <w:b/>
                <w:bCs/>
                <w:color w:val="000000"/>
                <w:sz w:val="20"/>
                <w:szCs w:val="20"/>
              </w:rPr>
            </w:pPr>
            <w:r w:rsidRPr="00E92A65">
              <w:rPr>
                <w:rFonts w:ascii="Tahoma" w:hAnsi="Tahoma" w:cs="Tahoma"/>
                <w:b/>
                <w:bCs/>
                <w:color w:val="000000"/>
                <w:sz w:val="20"/>
                <w:szCs w:val="20"/>
              </w:rPr>
              <w:t>New Place of Posting</w:t>
            </w:r>
          </w:p>
        </w:tc>
      </w:tr>
      <w:tr w:rsidR="00E92A65" w:rsidRPr="00E92A65" w14:paraId="1D3AB52F"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CDA039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w:t>
            </w:r>
          </w:p>
        </w:tc>
        <w:tc>
          <w:tcPr>
            <w:tcW w:w="0" w:type="auto"/>
            <w:tcBorders>
              <w:top w:val="nil"/>
              <w:left w:val="nil"/>
              <w:bottom w:val="single" w:sz="4" w:space="0" w:color="auto"/>
              <w:right w:val="single" w:sz="4" w:space="0" w:color="auto"/>
            </w:tcBorders>
            <w:noWrap/>
            <w:vAlign w:val="bottom"/>
            <w:hideMark/>
          </w:tcPr>
          <w:p w14:paraId="72C8570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Riyaz Ahmad Bhat</w:t>
            </w:r>
          </w:p>
        </w:tc>
        <w:tc>
          <w:tcPr>
            <w:tcW w:w="0" w:type="auto"/>
            <w:tcBorders>
              <w:top w:val="nil"/>
              <w:left w:val="nil"/>
              <w:bottom w:val="single" w:sz="4" w:space="0" w:color="auto"/>
              <w:right w:val="single" w:sz="4" w:space="0" w:color="auto"/>
            </w:tcBorders>
            <w:noWrap/>
            <w:vAlign w:val="bottom"/>
            <w:hideMark/>
          </w:tcPr>
          <w:p w14:paraId="0ABF709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Daily Wager</w:t>
            </w:r>
          </w:p>
        </w:tc>
        <w:tc>
          <w:tcPr>
            <w:tcW w:w="0" w:type="auto"/>
            <w:tcBorders>
              <w:top w:val="nil"/>
              <w:left w:val="nil"/>
              <w:bottom w:val="single" w:sz="4" w:space="0" w:color="auto"/>
              <w:right w:val="single" w:sz="4" w:space="0" w:color="auto"/>
            </w:tcBorders>
            <w:noWrap/>
            <w:vAlign w:val="bottom"/>
            <w:hideMark/>
          </w:tcPr>
          <w:p w14:paraId="6D4F7B5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Accounts Section</w:t>
            </w:r>
          </w:p>
        </w:tc>
      </w:tr>
      <w:tr w:rsidR="00E92A65" w:rsidRPr="00E92A65" w14:paraId="6EBEFC57"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0458F2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w:t>
            </w:r>
          </w:p>
        </w:tc>
        <w:tc>
          <w:tcPr>
            <w:tcW w:w="0" w:type="auto"/>
            <w:tcBorders>
              <w:top w:val="nil"/>
              <w:left w:val="nil"/>
              <w:bottom w:val="single" w:sz="4" w:space="0" w:color="auto"/>
              <w:right w:val="single" w:sz="4" w:space="0" w:color="auto"/>
            </w:tcBorders>
            <w:noWrap/>
            <w:vAlign w:val="bottom"/>
            <w:hideMark/>
          </w:tcPr>
          <w:p w14:paraId="3790FAF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Shafi Bhat</w:t>
            </w:r>
          </w:p>
        </w:tc>
        <w:tc>
          <w:tcPr>
            <w:tcW w:w="0" w:type="auto"/>
            <w:tcBorders>
              <w:top w:val="nil"/>
              <w:left w:val="nil"/>
              <w:bottom w:val="single" w:sz="4" w:space="0" w:color="auto"/>
              <w:right w:val="single" w:sz="4" w:space="0" w:color="auto"/>
            </w:tcBorders>
            <w:noWrap/>
            <w:vAlign w:val="bottom"/>
            <w:hideMark/>
          </w:tcPr>
          <w:p w14:paraId="4FF9D4F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Chowkidar</w:t>
            </w:r>
          </w:p>
        </w:tc>
        <w:tc>
          <w:tcPr>
            <w:tcW w:w="0" w:type="auto"/>
            <w:tcBorders>
              <w:top w:val="nil"/>
              <w:left w:val="nil"/>
              <w:bottom w:val="single" w:sz="4" w:space="0" w:color="auto"/>
              <w:right w:val="single" w:sz="4" w:space="0" w:color="auto"/>
            </w:tcBorders>
            <w:noWrap/>
            <w:vAlign w:val="bottom"/>
            <w:hideMark/>
          </w:tcPr>
          <w:p w14:paraId="3E6CCB4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Administration</w:t>
            </w:r>
          </w:p>
        </w:tc>
      </w:tr>
      <w:tr w:rsidR="00E92A65" w:rsidRPr="00E92A65" w14:paraId="064DD15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FE3937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w:t>
            </w:r>
          </w:p>
        </w:tc>
        <w:tc>
          <w:tcPr>
            <w:tcW w:w="0" w:type="auto"/>
            <w:tcBorders>
              <w:top w:val="nil"/>
              <w:left w:val="nil"/>
              <w:bottom w:val="single" w:sz="4" w:space="0" w:color="auto"/>
              <w:right w:val="single" w:sz="4" w:space="0" w:color="auto"/>
            </w:tcBorders>
            <w:noWrap/>
            <w:vAlign w:val="bottom"/>
            <w:hideMark/>
          </w:tcPr>
          <w:p w14:paraId="489DDBE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Bilal Ahmad Mir</w:t>
            </w:r>
          </w:p>
        </w:tc>
        <w:tc>
          <w:tcPr>
            <w:tcW w:w="0" w:type="auto"/>
            <w:tcBorders>
              <w:top w:val="nil"/>
              <w:left w:val="nil"/>
              <w:bottom w:val="single" w:sz="4" w:space="0" w:color="auto"/>
              <w:right w:val="single" w:sz="4" w:space="0" w:color="auto"/>
            </w:tcBorders>
            <w:noWrap/>
            <w:vAlign w:val="bottom"/>
            <w:hideMark/>
          </w:tcPr>
          <w:p w14:paraId="6B092CC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5A082A5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Administration</w:t>
            </w:r>
          </w:p>
        </w:tc>
      </w:tr>
      <w:tr w:rsidR="00E92A65" w:rsidRPr="00E92A65" w14:paraId="72654CF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2646F6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w:t>
            </w:r>
          </w:p>
        </w:tc>
        <w:tc>
          <w:tcPr>
            <w:tcW w:w="0" w:type="auto"/>
            <w:tcBorders>
              <w:top w:val="nil"/>
              <w:left w:val="nil"/>
              <w:bottom w:val="single" w:sz="4" w:space="0" w:color="auto"/>
              <w:right w:val="single" w:sz="4" w:space="0" w:color="auto"/>
            </w:tcBorders>
            <w:noWrap/>
            <w:vAlign w:val="bottom"/>
            <w:hideMark/>
          </w:tcPr>
          <w:p w14:paraId="1212FE9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Rouf Ahmad Mir</w:t>
            </w:r>
          </w:p>
        </w:tc>
        <w:tc>
          <w:tcPr>
            <w:tcW w:w="0" w:type="auto"/>
            <w:tcBorders>
              <w:top w:val="nil"/>
              <w:left w:val="nil"/>
              <w:bottom w:val="single" w:sz="4" w:space="0" w:color="auto"/>
              <w:right w:val="single" w:sz="4" w:space="0" w:color="auto"/>
            </w:tcBorders>
            <w:noWrap/>
            <w:vAlign w:val="bottom"/>
            <w:hideMark/>
          </w:tcPr>
          <w:p w14:paraId="7DBCB80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Workshop Bearer</w:t>
            </w:r>
          </w:p>
        </w:tc>
        <w:tc>
          <w:tcPr>
            <w:tcW w:w="0" w:type="auto"/>
            <w:tcBorders>
              <w:top w:val="nil"/>
              <w:left w:val="nil"/>
              <w:bottom w:val="single" w:sz="4" w:space="0" w:color="auto"/>
              <w:right w:val="single" w:sz="4" w:space="0" w:color="auto"/>
            </w:tcBorders>
            <w:noWrap/>
            <w:vAlign w:val="bottom"/>
            <w:hideMark/>
          </w:tcPr>
          <w:p w14:paraId="4BED871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Admission Section</w:t>
            </w:r>
          </w:p>
        </w:tc>
      </w:tr>
      <w:tr w:rsidR="00E92A65" w:rsidRPr="00E92A65" w14:paraId="0F1743E7"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34642A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5</w:t>
            </w:r>
          </w:p>
        </w:tc>
        <w:tc>
          <w:tcPr>
            <w:tcW w:w="0" w:type="auto"/>
            <w:tcBorders>
              <w:top w:val="nil"/>
              <w:left w:val="nil"/>
              <w:bottom w:val="single" w:sz="4" w:space="0" w:color="auto"/>
              <w:right w:val="single" w:sz="4" w:space="0" w:color="auto"/>
            </w:tcBorders>
            <w:noWrap/>
            <w:vAlign w:val="bottom"/>
            <w:hideMark/>
          </w:tcPr>
          <w:p w14:paraId="2977A6A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Showkat Ahmad Dar</w:t>
            </w:r>
          </w:p>
        </w:tc>
        <w:tc>
          <w:tcPr>
            <w:tcW w:w="0" w:type="auto"/>
            <w:tcBorders>
              <w:top w:val="nil"/>
              <w:left w:val="nil"/>
              <w:bottom w:val="single" w:sz="4" w:space="0" w:color="auto"/>
              <w:right w:val="single" w:sz="4" w:space="0" w:color="auto"/>
            </w:tcBorders>
            <w:noWrap/>
            <w:vAlign w:val="bottom"/>
            <w:hideMark/>
          </w:tcPr>
          <w:p w14:paraId="6E41586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5BE8DA9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Automobile Engg</w:t>
            </w:r>
          </w:p>
        </w:tc>
      </w:tr>
      <w:tr w:rsidR="00E92A65" w:rsidRPr="00E92A65" w14:paraId="4543F6FE"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0A94B55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6</w:t>
            </w:r>
          </w:p>
        </w:tc>
        <w:tc>
          <w:tcPr>
            <w:tcW w:w="0" w:type="auto"/>
            <w:tcBorders>
              <w:top w:val="nil"/>
              <w:left w:val="nil"/>
              <w:bottom w:val="single" w:sz="4" w:space="0" w:color="auto"/>
              <w:right w:val="single" w:sz="4" w:space="0" w:color="auto"/>
            </w:tcBorders>
            <w:noWrap/>
            <w:vAlign w:val="bottom"/>
            <w:hideMark/>
          </w:tcPr>
          <w:p w14:paraId="05FE45FE" w14:textId="77777777" w:rsidR="00E92A65" w:rsidRPr="00E92A65" w:rsidRDefault="00E92A65" w:rsidP="00E92A65">
            <w:pPr>
              <w:jc w:val="center"/>
              <w:rPr>
                <w:rFonts w:ascii="Tahoma" w:hAnsi="Tahoma" w:cs="Tahoma"/>
                <w:color w:val="000000"/>
                <w:sz w:val="20"/>
                <w:szCs w:val="20"/>
              </w:rPr>
            </w:pPr>
            <w:proofErr w:type="spellStart"/>
            <w:r w:rsidRPr="00E92A65">
              <w:rPr>
                <w:rFonts w:ascii="Tahoma" w:hAnsi="Tahoma" w:cs="Tahoma"/>
                <w:color w:val="000000"/>
                <w:sz w:val="20"/>
                <w:szCs w:val="20"/>
              </w:rPr>
              <w:t>Gh</w:t>
            </w:r>
            <w:proofErr w:type="spellEnd"/>
            <w:r w:rsidRPr="00E92A65">
              <w:rPr>
                <w:rFonts w:ascii="Tahoma" w:hAnsi="Tahoma" w:cs="Tahoma"/>
                <w:color w:val="000000"/>
                <w:sz w:val="20"/>
                <w:szCs w:val="20"/>
              </w:rPr>
              <w:t>. Rasool Chachi</w:t>
            </w:r>
          </w:p>
        </w:tc>
        <w:tc>
          <w:tcPr>
            <w:tcW w:w="0" w:type="auto"/>
            <w:tcBorders>
              <w:top w:val="nil"/>
              <w:left w:val="nil"/>
              <w:bottom w:val="single" w:sz="4" w:space="0" w:color="auto"/>
              <w:right w:val="single" w:sz="4" w:space="0" w:color="auto"/>
            </w:tcBorders>
            <w:noWrap/>
            <w:vAlign w:val="bottom"/>
            <w:hideMark/>
          </w:tcPr>
          <w:p w14:paraId="06CFE44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7074A0A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Academic Coordinator/Academic Cell</w:t>
            </w:r>
          </w:p>
        </w:tc>
      </w:tr>
      <w:tr w:rsidR="00E92A65" w:rsidRPr="00E92A65" w14:paraId="5D50B43D"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B673D5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7</w:t>
            </w:r>
          </w:p>
        </w:tc>
        <w:tc>
          <w:tcPr>
            <w:tcW w:w="0" w:type="auto"/>
            <w:tcBorders>
              <w:top w:val="nil"/>
              <w:left w:val="nil"/>
              <w:bottom w:val="single" w:sz="4" w:space="0" w:color="auto"/>
              <w:right w:val="single" w:sz="4" w:space="0" w:color="auto"/>
            </w:tcBorders>
            <w:noWrap/>
            <w:vAlign w:val="bottom"/>
            <w:hideMark/>
          </w:tcPr>
          <w:p w14:paraId="22A864D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Syed Mueizah Younis</w:t>
            </w:r>
          </w:p>
        </w:tc>
        <w:tc>
          <w:tcPr>
            <w:tcW w:w="0" w:type="auto"/>
            <w:tcBorders>
              <w:top w:val="nil"/>
              <w:left w:val="nil"/>
              <w:bottom w:val="single" w:sz="4" w:space="0" w:color="auto"/>
              <w:right w:val="single" w:sz="4" w:space="0" w:color="auto"/>
            </w:tcBorders>
            <w:noWrap/>
            <w:vAlign w:val="bottom"/>
            <w:hideMark/>
          </w:tcPr>
          <w:p w14:paraId="3131046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40822EF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Civil Engg</w:t>
            </w:r>
          </w:p>
        </w:tc>
      </w:tr>
      <w:tr w:rsidR="00E92A65" w:rsidRPr="00E92A65" w14:paraId="0900284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C1F615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8</w:t>
            </w:r>
          </w:p>
        </w:tc>
        <w:tc>
          <w:tcPr>
            <w:tcW w:w="0" w:type="auto"/>
            <w:tcBorders>
              <w:top w:val="nil"/>
              <w:left w:val="nil"/>
              <w:bottom w:val="single" w:sz="4" w:space="0" w:color="auto"/>
              <w:right w:val="single" w:sz="4" w:space="0" w:color="auto"/>
            </w:tcBorders>
            <w:noWrap/>
            <w:vAlign w:val="bottom"/>
            <w:hideMark/>
          </w:tcPr>
          <w:p w14:paraId="5AE58CD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Anjit Kumar</w:t>
            </w:r>
          </w:p>
        </w:tc>
        <w:tc>
          <w:tcPr>
            <w:tcW w:w="0" w:type="auto"/>
            <w:tcBorders>
              <w:top w:val="nil"/>
              <w:left w:val="nil"/>
              <w:bottom w:val="single" w:sz="4" w:space="0" w:color="auto"/>
              <w:right w:val="single" w:sz="4" w:space="0" w:color="auto"/>
            </w:tcBorders>
            <w:noWrap/>
            <w:vAlign w:val="bottom"/>
            <w:hideMark/>
          </w:tcPr>
          <w:p w14:paraId="3358C5E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6FAE33A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Civil Engg</w:t>
            </w:r>
          </w:p>
        </w:tc>
      </w:tr>
      <w:tr w:rsidR="00E92A65" w:rsidRPr="00E92A65" w14:paraId="309782B1"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6615A51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9</w:t>
            </w:r>
          </w:p>
        </w:tc>
        <w:tc>
          <w:tcPr>
            <w:tcW w:w="0" w:type="auto"/>
            <w:tcBorders>
              <w:top w:val="nil"/>
              <w:left w:val="nil"/>
              <w:bottom w:val="single" w:sz="4" w:space="0" w:color="auto"/>
              <w:right w:val="single" w:sz="4" w:space="0" w:color="auto"/>
            </w:tcBorders>
            <w:noWrap/>
            <w:vAlign w:val="bottom"/>
            <w:hideMark/>
          </w:tcPr>
          <w:p w14:paraId="676C901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Saleem Farooq</w:t>
            </w:r>
          </w:p>
        </w:tc>
        <w:tc>
          <w:tcPr>
            <w:tcW w:w="0" w:type="auto"/>
            <w:tcBorders>
              <w:top w:val="nil"/>
              <w:left w:val="nil"/>
              <w:bottom w:val="single" w:sz="4" w:space="0" w:color="auto"/>
              <w:right w:val="single" w:sz="4" w:space="0" w:color="auto"/>
            </w:tcBorders>
            <w:noWrap/>
            <w:vAlign w:val="bottom"/>
            <w:hideMark/>
          </w:tcPr>
          <w:p w14:paraId="4AE0CFE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2D94629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Computer Engg</w:t>
            </w:r>
          </w:p>
        </w:tc>
      </w:tr>
      <w:tr w:rsidR="00E92A65" w:rsidRPr="00E92A65" w14:paraId="39D08073"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F7D847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10</w:t>
            </w:r>
          </w:p>
        </w:tc>
        <w:tc>
          <w:tcPr>
            <w:tcW w:w="0" w:type="auto"/>
            <w:tcBorders>
              <w:top w:val="nil"/>
              <w:left w:val="nil"/>
              <w:bottom w:val="single" w:sz="4" w:space="0" w:color="auto"/>
              <w:right w:val="single" w:sz="4" w:space="0" w:color="auto"/>
            </w:tcBorders>
            <w:noWrap/>
            <w:vAlign w:val="bottom"/>
            <w:hideMark/>
          </w:tcPr>
          <w:p w14:paraId="4D506E2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Hilal Ahmad Rather</w:t>
            </w:r>
          </w:p>
        </w:tc>
        <w:tc>
          <w:tcPr>
            <w:tcW w:w="0" w:type="auto"/>
            <w:tcBorders>
              <w:top w:val="nil"/>
              <w:left w:val="nil"/>
              <w:bottom w:val="single" w:sz="4" w:space="0" w:color="auto"/>
              <w:right w:val="single" w:sz="4" w:space="0" w:color="auto"/>
            </w:tcBorders>
            <w:noWrap/>
            <w:vAlign w:val="bottom"/>
            <w:hideMark/>
          </w:tcPr>
          <w:p w14:paraId="219D9CB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3692D3B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Computer Engg</w:t>
            </w:r>
          </w:p>
        </w:tc>
      </w:tr>
      <w:tr w:rsidR="00E92A65" w:rsidRPr="00E92A65" w14:paraId="0562230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0EDC906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11</w:t>
            </w:r>
          </w:p>
        </w:tc>
        <w:tc>
          <w:tcPr>
            <w:tcW w:w="0" w:type="auto"/>
            <w:tcBorders>
              <w:top w:val="nil"/>
              <w:left w:val="nil"/>
              <w:bottom w:val="single" w:sz="4" w:space="0" w:color="auto"/>
              <w:right w:val="single" w:sz="4" w:space="0" w:color="auto"/>
            </w:tcBorders>
            <w:noWrap/>
            <w:vAlign w:val="bottom"/>
            <w:hideMark/>
          </w:tcPr>
          <w:p w14:paraId="3E9B692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Bilal Ahmad Lone</w:t>
            </w:r>
          </w:p>
        </w:tc>
        <w:tc>
          <w:tcPr>
            <w:tcW w:w="0" w:type="auto"/>
            <w:tcBorders>
              <w:top w:val="nil"/>
              <w:left w:val="nil"/>
              <w:bottom w:val="single" w:sz="4" w:space="0" w:color="auto"/>
              <w:right w:val="single" w:sz="4" w:space="0" w:color="auto"/>
            </w:tcBorders>
            <w:noWrap/>
            <w:vAlign w:val="bottom"/>
            <w:hideMark/>
          </w:tcPr>
          <w:p w14:paraId="6B1CB79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47BBA97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Computer Engg</w:t>
            </w:r>
          </w:p>
        </w:tc>
      </w:tr>
      <w:tr w:rsidR="00E92A65" w:rsidRPr="00E92A65" w14:paraId="7DA5CF5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0E5F49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12</w:t>
            </w:r>
          </w:p>
        </w:tc>
        <w:tc>
          <w:tcPr>
            <w:tcW w:w="0" w:type="auto"/>
            <w:tcBorders>
              <w:top w:val="nil"/>
              <w:left w:val="nil"/>
              <w:bottom w:val="single" w:sz="4" w:space="0" w:color="auto"/>
              <w:right w:val="single" w:sz="4" w:space="0" w:color="auto"/>
            </w:tcBorders>
            <w:noWrap/>
            <w:vAlign w:val="bottom"/>
            <w:hideMark/>
          </w:tcPr>
          <w:p w14:paraId="30E44DA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Umer Bilal</w:t>
            </w:r>
          </w:p>
        </w:tc>
        <w:tc>
          <w:tcPr>
            <w:tcW w:w="0" w:type="auto"/>
            <w:tcBorders>
              <w:top w:val="nil"/>
              <w:left w:val="nil"/>
              <w:bottom w:val="single" w:sz="4" w:space="0" w:color="auto"/>
              <w:right w:val="single" w:sz="4" w:space="0" w:color="auto"/>
            </w:tcBorders>
            <w:noWrap/>
            <w:vAlign w:val="bottom"/>
            <w:hideMark/>
          </w:tcPr>
          <w:p w14:paraId="41838D2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6ECB05A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Driver/Automobile</w:t>
            </w:r>
          </w:p>
        </w:tc>
      </w:tr>
      <w:tr w:rsidR="00E92A65" w:rsidRPr="00E92A65" w14:paraId="4608D15E"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D10CCA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13</w:t>
            </w:r>
          </w:p>
        </w:tc>
        <w:tc>
          <w:tcPr>
            <w:tcW w:w="0" w:type="auto"/>
            <w:tcBorders>
              <w:top w:val="nil"/>
              <w:left w:val="nil"/>
              <w:bottom w:val="single" w:sz="4" w:space="0" w:color="auto"/>
              <w:right w:val="single" w:sz="4" w:space="0" w:color="auto"/>
            </w:tcBorders>
            <w:noWrap/>
            <w:vAlign w:val="bottom"/>
            <w:hideMark/>
          </w:tcPr>
          <w:p w14:paraId="6888AAA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Arif Beigh</w:t>
            </w:r>
          </w:p>
        </w:tc>
        <w:tc>
          <w:tcPr>
            <w:tcW w:w="0" w:type="auto"/>
            <w:tcBorders>
              <w:top w:val="nil"/>
              <w:left w:val="nil"/>
              <w:bottom w:val="single" w:sz="4" w:space="0" w:color="auto"/>
              <w:right w:val="single" w:sz="4" w:space="0" w:color="auto"/>
            </w:tcBorders>
            <w:noWrap/>
            <w:vAlign w:val="bottom"/>
            <w:hideMark/>
          </w:tcPr>
          <w:p w14:paraId="5E072C5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Instrument Repairer</w:t>
            </w:r>
          </w:p>
        </w:tc>
        <w:tc>
          <w:tcPr>
            <w:tcW w:w="0" w:type="auto"/>
            <w:tcBorders>
              <w:top w:val="nil"/>
              <w:left w:val="nil"/>
              <w:bottom w:val="single" w:sz="4" w:space="0" w:color="auto"/>
              <w:right w:val="single" w:sz="4" w:space="0" w:color="auto"/>
            </w:tcBorders>
            <w:noWrap/>
            <w:vAlign w:val="bottom"/>
            <w:hideMark/>
          </w:tcPr>
          <w:p w14:paraId="543D12D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E&amp;C Engg</w:t>
            </w:r>
          </w:p>
        </w:tc>
      </w:tr>
      <w:tr w:rsidR="00E92A65" w:rsidRPr="00E92A65" w14:paraId="1B266457"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B54E86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14</w:t>
            </w:r>
          </w:p>
        </w:tc>
        <w:tc>
          <w:tcPr>
            <w:tcW w:w="0" w:type="auto"/>
            <w:tcBorders>
              <w:top w:val="nil"/>
              <w:left w:val="nil"/>
              <w:bottom w:val="single" w:sz="4" w:space="0" w:color="auto"/>
              <w:right w:val="single" w:sz="4" w:space="0" w:color="auto"/>
            </w:tcBorders>
            <w:noWrap/>
            <w:vAlign w:val="bottom"/>
            <w:hideMark/>
          </w:tcPr>
          <w:p w14:paraId="636393E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Waseem Bhat</w:t>
            </w:r>
          </w:p>
        </w:tc>
        <w:tc>
          <w:tcPr>
            <w:tcW w:w="0" w:type="auto"/>
            <w:tcBorders>
              <w:top w:val="nil"/>
              <w:left w:val="nil"/>
              <w:bottom w:val="single" w:sz="4" w:space="0" w:color="auto"/>
              <w:right w:val="single" w:sz="4" w:space="0" w:color="auto"/>
            </w:tcBorders>
            <w:noWrap/>
            <w:vAlign w:val="bottom"/>
            <w:hideMark/>
          </w:tcPr>
          <w:p w14:paraId="7E2EB7E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Lab Technician</w:t>
            </w:r>
          </w:p>
        </w:tc>
        <w:tc>
          <w:tcPr>
            <w:tcW w:w="0" w:type="auto"/>
            <w:tcBorders>
              <w:top w:val="nil"/>
              <w:left w:val="nil"/>
              <w:bottom w:val="single" w:sz="4" w:space="0" w:color="auto"/>
              <w:right w:val="single" w:sz="4" w:space="0" w:color="auto"/>
            </w:tcBorders>
            <w:noWrap/>
            <w:vAlign w:val="bottom"/>
            <w:hideMark/>
          </w:tcPr>
          <w:p w14:paraId="6151D35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E&amp;C Engg</w:t>
            </w:r>
          </w:p>
        </w:tc>
      </w:tr>
      <w:tr w:rsidR="00E92A65" w:rsidRPr="00E92A65" w14:paraId="05E4DC7A"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AE4110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15</w:t>
            </w:r>
          </w:p>
        </w:tc>
        <w:tc>
          <w:tcPr>
            <w:tcW w:w="0" w:type="auto"/>
            <w:tcBorders>
              <w:top w:val="nil"/>
              <w:left w:val="nil"/>
              <w:bottom w:val="single" w:sz="4" w:space="0" w:color="auto"/>
              <w:right w:val="single" w:sz="4" w:space="0" w:color="auto"/>
            </w:tcBorders>
            <w:noWrap/>
            <w:vAlign w:val="bottom"/>
            <w:hideMark/>
          </w:tcPr>
          <w:p w14:paraId="0A6D446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Afrooza Bashir</w:t>
            </w:r>
          </w:p>
        </w:tc>
        <w:tc>
          <w:tcPr>
            <w:tcW w:w="0" w:type="auto"/>
            <w:tcBorders>
              <w:top w:val="nil"/>
              <w:left w:val="nil"/>
              <w:bottom w:val="single" w:sz="4" w:space="0" w:color="auto"/>
              <w:right w:val="single" w:sz="4" w:space="0" w:color="auto"/>
            </w:tcBorders>
            <w:noWrap/>
            <w:vAlign w:val="bottom"/>
            <w:hideMark/>
          </w:tcPr>
          <w:p w14:paraId="1CE70D7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Workers</w:t>
            </w:r>
          </w:p>
        </w:tc>
        <w:tc>
          <w:tcPr>
            <w:tcW w:w="0" w:type="auto"/>
            <w:tcBorders>
              <w:top w:val="nil"/>
              <w:left w:val="nil"/>
              <w:bottom w:val="single" w:sz="4" w:space="0" w:color="auto"/>
              <w:right w:val="single" w:sz="4" w:space="0" w:color="auto"/>
            </w:tcBorders>
            <w:noWrap/>
            <w:vAlign w:val="bottom"/>
            <w:hideMark/>
          </w:tcPr>
          <w:p w14:paraId="66FCA8C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E&amp;C Engg</w:t>
            </w:r>
          </w:p>
        </w:tc>
      </w:tr>
      <w:tr w:rsidR="00E92A65" w:rsidRPr="00E92A65" w14:paraId="1E6A577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7EAEE8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16</w:t>
            </w:r>
          </w:p>
        </w:tc>
        <w:tc>
          <w:tcPr>
            <w:tcW w:w="0" w:type="auto"/>
            <w:tcBorders>
              <w:top w:val="nil"/>
              <w:left w:val="nil"/>
              <w:bottom w:val="single" w:sz="4" w:space="0" w:color="auto"/>
              <w:right w:val="single" w:sz="4" w:space="0" w:color="auto"/>
            </w:tcBorders>
            <w:noWrap/>
            <w:vAlign w:val="bottom"/>
            <w:hideMark/>
          </w:tcPr>
          <w:p w14:paraId="4ACE032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Mushtaq Punjabi</w:t>
            </w:r>
          </w:p>
        </w:tc>
        <w:tc>
          <w:tcPr>
            <w:tcW w:w="0" w:type="auto"/>
            <w:tcBorders>
              <w:top w:val="nil"/>
              <w:left w:val="nil"/>
              <w:bottom w:val="single" w:sz="4" w:space="0" w:color="auto"/>
              <w:right w:val="single" w:sz="4" w:space="0" w:color="auto"/>
            </w:tcBorders>
            <w:noWrap/>
            <w:vAlign w:val="bottom"/>
            <w:hideMark/>
          </w:tcPr>
          <w:p w14:paraId="5C5B623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Workers</w:t>
            </w:r>
          </w:p>
        </w:tc>
        <w:tc>
          <w:tcPr>
            <w:tcW w:w="0" w:type="auto"/>
            <w:tcBorders>
              <w:top w:val="nil"/>
              <w:left w:val="nil"/>
              <w:bottom w:val="single" w:sz="4" w:space="0" w:color="auto"/>
              <w:right w:val="single" w:sz="4" w:space="0" w:color="auto"/>
            </w:tcBorders>
            <w:noWrap/>
            <w:vAlign w:val="bottom"/>
            <w:hideMark/>
          </w:tcPr>
          <w:p w14:paraId="38D354D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E&amp;C Engg</w:t>
            </w:r>
          </w:p>
        </w:tc>
      </w:tr>
      <w:tr w:rsidR="00E92A65" w:rsidRPr="00E92A65" w14:paraId="39C2EFF7"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0A9E27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17</w:t>
            </w:r>
          </w:p>
        </w:tc>
        <w:tc>
          <w:tcPr>
            <w:tcW w:w="0" w:type="auto"/>
            <w:tcBorders>
              <w:top w:val="nil"/>
              <w:left w:val="nil"/>
              <w:bottom w:val="single" w:sz="4" w:space="0" w:color="auto"/>
              <w:right w:val="single" w:sz="4" w:space="0" w:color="auto"/>
            </w:tcBorders>
            <w:noWrap/>
            <w:vAlign w:val="bottom"/>
            <w:hideMark/>
          </w:tcPr>
          <w:p w14:paraId="4060F912" w14:textId="77777777" w:rsidR="00E92A65" w:rsidRPr="00E92A65" w:rsidRDefault="00E92A65" w:rsidP="00E92A65">
            <w:pPr>
              <w:jc w:val="center"/>
              <w:rPr>
                <w:rFonts w:ascii="Tahoma" w:hAnsi="Tahoma" w:cs="Tahoma"/>
                <w:color w:val="000000"/>
                <w:sz w:val="20"/>
                <w:szCs w:val="20"/>
              </w:rPr>
            </w:pPr>
            <w:proofErr w:type="spellStart"/>
            <w:r w:rsidRPr="00E92A65">
              <w:rPr>
                <w:rFonts w:ascii="Tahoma" w:hAnsi="Tahoma" w:cs="Tahoma"/>
                <w:color w:val="000000"/>
                <w:sz w:val="20"/>
                <w:szCs w:val="20"/>
              </w:rPr>
              <w:t>Atiqua</w:t>
            </w:r>
            <w:proofErr w:type="spellEnd"/>
            <w:r w:rsidRPr="00E92A65">
              <w:rPr>
                <w:rFonts w:ascii="Tahoma" w:hAnsi="Tahoma" w:cs="Tahoma"/>
                <w:color w:val="000000"/>
                <w:sz w:val="20"/>
                <w:szCs w:val="20"/>
              </w:rPr>
              <w:t xml:space="preserve"> Bano</w:t>
            </w:r>
          </w:p>
        </w:tc>
        <w:tc>
          <w:tcPr>
            <w:tcW w:w="0" w:type="auto"/>
            <w:tcBorders>
              <w:top w:val="nil"/>
              <w:left w:val="nil"/>
              <w:bottom w:val="single" w:sz="4" w:space="0" w:color="auto"/>
              <w:right w:val="single" w:sz="4" w:space="0" w:color="auto"/>
            </w:tcBorders>
            <w:noWrap/>
            <w:vAlign w:val="bottom"/>
            <w:hideMark/>
          </w:tcPr>
          <w:p w14:paraId="633FF04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26F2556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Electrical Engg</w:t>
            </w:r>
          </w:p>
        </w:tc>
      </w:tr>
      <w:tr w:rsidR="00E92A65" w:rsidRPr="00E92A65" w14:paraId="1E2CF6A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067C9C4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18</w:t>
            </w:r>
          </w:p>
        </w:tc>
        <w:tc>
          <w:tcPr>
            <w:tcW w:w="0" w:type="auto"/>
            <w:tcBorders>
              <w:top w:val="nil"/>
              <w:left w:val="nil"/>
              <w:bottom w:val="single" w:sz="4" w:space="0" w:color="auto"/>
              <w:right w:val="single" w:sz="4" w:space="0" w:color="auto"/>
            </w:tcBorders>
            <w:noWrap/>
            <w:vAlign w:val="bottom"/>
            <w:hideMark/>
          </w:tcPr>
          <w:p w14:paraId="7583A5C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Shabir Ahmad Sheikh</w:t>
            </w:r>
          </w:p>
        </w:tc>
        <w:tc>
          <w:tcPr>
            <w:tcW w:w="0" w:type="auto"/>
            <w:tcBorders>
              <w:top w:val="nil"/>
              <w:left w:val="nil"/>
              <w:bottom w:val="single" w:sz="4" w:space="0" w:color="auto"/>
              <w:right w:val="single" w:sz="4" w:space="0" w:color="auto"/>
            </w:tcBorders>
            <w:noWrap/>
            <w:vAlign w:val="bottom"/>
            <w:hideMark/>
          </w:tcPr>
          <w:p w14:paraId="567AE12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Workers</w:t>
            </w:r>
          </w:p>
        </w:tc>
        <w:tc>
          <w:tcPr>
            <w:tcW w:w="0" w:type="auto"/>
            <w:tcBorders>
              <w:top w:val="nil"/>
              <w:left w:val="nil"/>
              <w:bottom w:val="single" w:sz="4" w:space="0" w:color="auto"/>
              <w:right w:val="single" w:sz="4" w:space="0" w:color="auto"/>
            </w:tcBorders>
            <w:noWrap/>
            <w:vAlign w:val="bottom"/>
            <w:hideMark/>
          </w:tcPr>
          <w:p w14:paraId="431BD7A7"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Electrical Engg</w:t>
            </w:r>
          </w:p>
        </w:tc>
      </w:tr>
      <w:tr w:rsidR="00E92A65" w:rsidRPr="00E92A65" w14:paraId="681C274E"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DFEA44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19</w:t>
            </w:r>
          </w:p>
        </w:tc>
        <w:tc>
          <w:tcPr>
            <w:tcW w:w="0" w:type="auto"/>
            <w:tcBorders>
              <w:top w:val="nil"/>
              <w:left w:val="nil"/>
              <w:bottom w:val="single" w:sz="4" w:space="0" w:color="auto"/>
              <w:right w:val="single" w:sz="4" w:space="0" w:color="auto"/>
            </w:tcBorders>
            <w:noWrap/>
            <w:vAlign w:val="bottom"/>
            <w:hideMark/>
          </w:tcPr>
          <w:p w14:paraId="6CF21D0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Aaqif Ahmad Lone</w:t>
            </w:r>
          </w:p>
        </w:tc>
        <w:tc>
          <w:tcPr>
            <w:tcW w:w="0" w:type="auto"/>
            <w:tcBorders>
              <w:top w:val="nil"/>
              <w:left w:val="nil"/>
              <w:bottom w:val="single" w:sz="4" w:space="0" w:color="auto"/>
              <w:right w:val="single" w:sz="4" w:space="0" w:color="auto"/>
            </w:tcBorders>
            <w:noWrap/>
            <w:vAlign w:val="bottom"/>
            <w:hideMark/>
          </w:tcPr>
          <w:p w14:paraId="1F5157F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0EA842E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Establishment Section</w:t>
            </w:r>
          </w:p>
        </w:tc>
      </w:tr>
      <w:tr w:rsidR="00E92A65" w:rsidRPr="00E92A65" w14:paraId="3A0DFFEA"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B1CD7C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20</w:t>
            </w:r>
          </w:p>
        </w:tc>
        <w:tc>
          <w:tcPr>
            <w:tcW w:w="0" w:type="auto"/>
            <w:tcBorders>
              <w:top w:val="nil"/>
              <w:left w:val="nil"/>
              <w:bottom w:val="single" w:sz="4" w:space="0" w:color="auto"/>
              <w:right w:val="single" w:sz="4" w:space="0" w:color="auto"/>
            </w:tcBorders>
            <w:noWrap/>
            <w:vAlign w:val="bottom"/>
            <w:hideMark/>
          </w:tcPr>
          <w:p w14:paraId="3C8F554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Saima Ibraheem</w:t>
            </w:r>
          </w:p>
        </w:tc>
        <w:tc>
          <w:tcPr>
            <w:tcW w:w="0" w:type="auto"/>
            <w:tcBorders>
              <w:top w:val="nil"/>
              <w:left w:val="nil"/>
              <w:bottom w:val="single" w:sz="4" w:space="0" w:color="auto"/>
              <w:right w:val="single" w:sz="4" w:space="0" w:color="auto"/>
            </w:tcBorders>
            <w:noWrap/>
            <w:vAlign w:val="bottom"/>
            <w:hideMark/>
          </w:tcPr>
          <w:p w14:paraId="61C71FB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2F17AB2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Establishment Section/LT</w:t>
            </w:r>
          </w:p>
        </w:tc>
      </w:tr>
      <w:tr w:rsidR="00E92A65" w:rsidRPr="00E92A65" w14:paraId="5D0F8749"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461F7A7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21</w:t>
            </w:r>
          </w:p>
        </w:tc>
        <w:tc>
          <w:tcPr>
            <w:tcW w:w="0" w:type="auto"/>
            <w:tcBorders>
              <w:top w:val="nil"/>
              <w:left w:val="nil"/>
              <w:bottom w:val="single" w:sz="4" w:space="0" w:color="auto"/>
              <w:right w:val="single" w:sz="4" w:space="0" w:color="auto"/>
            </w:tcBorders>
            <w:noWrap/>
            <w:vAlign w:val="bottom"/>
            <w:hideMark/>
          </w:tcPr>
          <w:p w14:paraId="40A9110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Suhail Sultan</w:t>
            </w:r>
          </w:p>
        </w:tc>
        <w:tc>
          <w:tcPr>
            <w:tcW w:w="0" w:type="auto"/>
            <w:tcBorders>
              <w:top w:val="nil"/>
              <w:left w:val="nil"/>
              <w:bottom w:val="single" w:sz="4" w:space="0" w:color="auto"/>
              <w:right w:val="single" w:sz="4" w:space="0" w:color="auto"/>
            </w:tcBorders>
            <w:noWrap/>
            <w:vAlign w:val="bottom"/>
            <w:hideMark/>
          </w:tcPr>
          <w:p w14:paraId="30FDFF9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Plumber</w:t>
            </w:r>
          </w:p>
        </w:tc>
        <w:tc>
          <w:tcPr>
            <w:tcW w:w="0" w:type="auto"/>
            <w:tcBorders>
              <w:top w:val="nil"/>
              <w:left w:val="nil"/>
              <w:bottom w:val="single" w:sz="4" w:space="0" w:color="auto"/>
              <w:right w:val="single" w:sz="4" w:space="0" w:color="auto"/>
            </w:tcBorders>
            <w:noWrap/>
            <w:vAlign w:val="bottom"/>
            <w:hideMark/>
          </w:tcPr>
          <w:p w14:paraId="1B42645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Estates/Establishment Office/Yuva Mission</w:t>
            </w:r>
          </w:p>
        </w:tc>
      </w:tr>
      <w:tr w:rsidR="00E92A65" w:rsidRPr="00E92A65" w14:paraId="2C729081"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7C5F22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22</w:t>
            </w:r>
          </w:p>
        </w:tc>
        <w:tc>
          <w:tcPr>
            <w:tcW w:w="0" w:type="auto"/>
            <w:tcBorders>
              <w:top w:val="nil"/>
              <w:left w:val="nil"/>
              <w:bottom w:val="single" w:sz="4" w:space="0" w:color="auto"/>
              <w:right w:val="single" w:sz="4" w:space="0" w:color="auto"/>
            </w:tcBorders>
            <w:noWrap/>
            <w:vAlign w:val="bottom"/>
            <w:hideMark/>
          </w:tcPr>
          <w:p w14:paraId="3FE6CA6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Umer Mushtaq</w:t>
            </w:r>
          </w:p>
        </w:tc>
        <w:tc>
          <w:tcPr>
            <w:tcW w:w="0" w:type="auto"/>
            <w:tcBorders>
              <w:top w:val="nil"/>
              <w:left w:val="nil"/>
              <w:bottom w:val="single" w:sz="4" w:space="0" w:color="auto"/>
              <w:right w:val="single" w:sz="4" w:space="0" w:color="auto"/>
            </w:tcBorders>
            <w:noWrap/>
            <w:vAlign w:val="bottom"/>
            <w:hideMark/>
          </w:tcPr>
          <w:p w14:paraId="13F0D42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Electrician</w:t>
            </w:r>
          </w:p>
        </w:tc>
        <w:tc>
          <w:tcPr>
            <w:tcW w:w="0" w:type="auto"/>
            <w:tcBorders>
              <w:top w:val="nil"/>
              <w:left w:val="nil"/>
              <w:bottom w:val="single" w:sz="4" w:space="0" w:color="auto"/>
              <w:right w:val="single" w:sz="4" w:space="0" w:color="auto"/>
            </w:tcBorders>
            <w:noWrap/>
            <w:vAlign w:val="bottom"/>
            <w:hideMark/>
          </w:tcPr>
          <w:p w14:paraId="1906944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Estates/Establishment Office/Yuva Mission</w:t>
            </w:r>
          </w:p>
        </w:tc>
      </w:tr>
      <w:tr w:rsidR="00E92A65" w:rsidRPr="00E92A65" w14:paraId="560CD93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421E674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23</w:t>
            </w:r>
          </w:p>
        </w:tc>
        <w:tc>
          <w:tcPr>
            <w:tcW w:w="0" w:type="auto"/>
            <w:tcBorders>
              <w:top w:val="nil"/>
              <w:left w:val="nil"/>
              <w:bottom w:val="single" w:sz="4" w:space="0" w:color="auto"/>
              <w:right w:val="single" w:sz="4" w:space="0" w:color="auto"/>
            </w:tcBorders>
            <w:noWrap/>
            <w:vAlign w:val="bottom"/>
            <w:hideMark/>
          </w:tcPr>
          <w:p w14:paraId="236BD98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Manish Kumar</w:t>
            </w:r>
          </w:p>
        </w:tc>
        <w:tc>
          <w:tcPr>
            <w:tcW w:w="0" w:type="auto"/>
            <w:tcBorders>
              <w:top w:val="nil"/>
              <w:left w:val="nil"/>
              <w:bottom w:val="single" w:sz="4" w:space="0" w:color="auto"/>
              <w:right w:val="single" w:sz="4" w:space="0" w:color="auto"/>
            </w:tcBorders>
            <w:noWrap/>
            <w:vAlign w:val="bottom"/>
            <w:hideMark/>
          </w:tcPr>
          <w:p w14:paraId="7B85746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49D045A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Estates/Wood</w:t>
            </w:r>
          </w:p>
        </w:tc>
      </w:tr>
      <w:tr w:rsidR="00E92A65" w:rsidRPr="00E92A65" w14:paraId="0FA254AC"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45F683C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24</w:t>
            </w:r>
          </w:p>
        </w:tc>
        <w:tc>
          <w:tcPr>
            <w:tcW w:w="0" w:type="auto"/>
            <w:tcBorders>
              <w:top w:val="nil"/>
              <w:left w:val="nil"/>
              <w:bottom w:val="single" w:sz="4" w:space="0" w:color="auto"/>
              <w:right w:val="single" w:sz="4" w:space="0" w:color="auto"/>
            </w:tcBorders>
            <w:noWrap/>
            <w:vAlign w:val="bottom"/>
            <w:hideMark/>
          </w:tcPr>
          <w:p w14:paraId="1D2B215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Bilal Ahmad Ganie</w:t>
            </w:r>
          </w:p>
        </w:tc>
        <w:tc>
          <w:tcPr>
            <w:tcW w:w="0" w:type="auto"/>
            <w:tcBorders>
              <w:top w:val="nil"/>
              <w:left w:val="nil"/>
              <w:bottom w:val="single" w:sz="4" w:space="0" w:color="auto"/>
              <w:right w:val="single" w:sz="4" w:space="0" w:color="auto"/>
            </w:tcBorders>
            <w:noWrap/>
            <w:vAlign w:val="bottom"/>
            <w:hideMark/>
          </w:tcPr>
          <w:p w14:paraId="1AAC017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Gardener</w:t>
            </w:r>
          </w:p>
        </w:tc>
        <w:tc>
          <w:tcPr>
            <w:tcW w:w="0" w:type="auto"/>
            <w:tcBorders>
              <w:top w:val="nil"/>
              <w:left w:val="nil"/>
              <w:bottom w:val="single" w:sz="4" w:space="0" w:color="auto"/>
              <w:right w:val="single" w:sz="4" w:space="0" w:color="auto"/>
            </w:tcBorders>
            <w:noWrap/>
            <w:vAlign w:val="bottom"/>
            <w:hideMark/>
          </w:tcPr>
          <w:p w14:paraId="53C0344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Gardens &amp; Parks</w:t>
            </w:r>
          </w:p>
        </w:tc>
      </w:tr>
      <w:tr w:rsidR="00E92A65" w:rsidRPr="00E92A65" w14:paraId="2766F90A"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61970BE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25</w:t>
            </w:r>
          </w:p>
        </w:tc>
        <w:tc>
          <w:tcPr>
            <w:tcW w:w="0" w:type="auto"/>
            <w:tcBorders>
              <w:top w:val="nil"/>
              <w:left w:val="nil"/>
              <w:bottom w:val="single" w:sz="4" w:space="0" w:color="auto"/>
              <w:right w:val="single" w:sz="4" w:space="0" w:color="auto"/>
            </w:tcBorders>
            <w:noWrap/>
            <w:vAlign w:val="bottom"/>
            <w:hideMark/>
          </w:tcPr>
          <w:p w14:paraId="7AB03FF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Abdul Majid Malik</w:t>
            </w:r>
          </w:p>
        </w:tc>
        <w:tc>
          <w:tcPr>
            <w:tcW w:w="0" w:type="auto"/>
            <w:tcBorders>
              <w:top w:val="nil"/>
              <w:left w:val="nil"/>
              <w:bottom w:val="single" w:sz="4" w:space="0" w:color="auto"/>
              <w:right w:val="single" w:sz="4" w:space="0" w:color="auto"/>
            </w:tcBorders>
            <w:noWrap/>
            <w:vAlign w:val="bottom"/>
            <w:hideMark/>
          </w:tcPr>
          <w:p w14:paraId="569380A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73BCA73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Gardens &amp; Parks</w:t>
            </w:r>
          </w:p>
        </w:tc>
      </w:tr>
      <w:tr w:rsidR="00E92A65" w:rsidRPr="00E92A65" w14:paraId="39BD651D"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46CC06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26</w:t>
            </w:r>
          </w:p>
        </w:tc>
        <w:tc>
          <w:tcPr>
            <w:tcW w:w="0" w:type="auto"/>
            <w:tcBorders>
              <w:top w:val="nil"/>
              <w:left w:val="nil"/>
              <w:bottom w:val="single" w:sz="4" w:space="0" w:color="auto"/>
              <w:right w:val="single" w:sz="4" w:space="0" w:color="auto"/>
            </w:tcBorders>
            <w:noWrap/>
            <w:vAlign w:val="bottom"/>
            <w:hideMark/>
          </w:tcPr>
          <w:p w14:paraId="4B1D61F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Iqbal Bhat</w:t>
            </w:r>
          </w:p>
        </w:tc>
        <w:tc>
          <w:tcPr>
            <w:tcW w:w="0" w:type="auto"/>
            <w:tcBorders>
              <w:top w:val="nil"/>
              <w:left w:val="nil"/>
              <w:bottom w:val="single" w:sz="4" w:space="0" w:color="auto"/>
              <w:right w:val="single" w:sz="4" w:space="0" w:color="auto"/>
            </w:tcBorders>
            <w:noWrap/>
            <w:vAlign w:val="bottom"/>
            <w:hideMark/>
          </w:tcPr>
          <w:p w14:paraId="41433B6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Workers</w:t>
            </w:r>
          </w:p>
        </w:tc>
        <w:tc>
          <w:tcPr>
            <w:tcW w:w="0" w:type="auto"/>
            <w:tcBorders>
              <w:top w:val="nil"/>
              <w:left w:val="nil"/>
              <w:bottom w:val="single" w:sz="4" w:space="0" w:color="auto"/>
              <w:right w:val="single" w:sz="4" w:space="0" w:color="auto"/>
            </w:tcBorders>
            <w:noWrap/>
            <w:vAlign w:val="bottom"/>
            <w:hideMark/>
          </w:tcPr>
          <w:p w14:paraId="4B4BE5D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Gardens &amp; Parks</w:t>
            </w:r>
          </w:p>
        </w:tc>
      </w:tr>
      <w:tr w:rsidR="00E92A65" w:rsidRPr="00E92A65" w14:paraId="375FD462"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1DCD49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27</w:t>
            </w:r>
          </w:p>
        </w:tc>
        <w:tc>
          <w:tcPr>
            <w:tcW w:w="0" w:type="auto"/>
            <w:tcBorders>
              <w:top w:val="nil"/>
              <w:left w:val="nil"/>
              <w:bottom w:val="single" w:sz="4" w:space="0" w:color="auto"/>
              <w:right w:val="single" w:sz="4" w:space="0" w:color="auto"/>
            </w:tcBorders>
            <w:noWrap/>
            <w:vAlign w:val="bottom"/>
            <w:hideMark/>
          </w:tcPr>
          <w:p w14:paraId="7FD5650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Khursheed Ahmad</w:t>
            </w:r>
          </w:p>
        </w:tc>
        <w:tc>
          <w:tcPr>
            <w:tcW w:w="0" w:type="auto"/>
            <w:tcBorders>
              <w:top w:val="nil"/>
              <w:left w:val="nil"/>
              <w:bottom w:val="single" w:sz="4" w:space="0" w:color="auto"/>
              <w:right w:val="single" w:sz="4" w:space="0" w:color="auto"/>
            </w:tcBorders>
            <w:noWrap/>
            <w:vAlign w:val="bottom"/>
            <w:hideMark/>
          </w:tcPr>
          <w:p w14:paraId="389176C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 Gatekeeper</w:t>
            </w:r>
          </w:p>
        </w:tc>
        <w:tc>
          <w:tcPr>
            <w:tcW w:w="0" w:type="auto"/>
            <w:tcBorders>
              <w:top w:val="nil"/>
              <w:left w:val="nil"/>
              <w:bottom w:val="single" w:sz="4" w:space="0" w:color="auto"/>
              <w:right w:val="single" w:sz="4" w:space="0" w:color="auto"/>
            </w:tcBorders>
            <w:noWrap/>
            <w:vAlign w:val="bottom"/>
            <w:hideMark/>
          </w:tcPr>
          <w:p w14:paraId="3F86F48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Gate Keeper</w:t>
            </w:r>
          </w:p>
        </w:tc>
      </w:tr>
      <w:tr w:rsidR="00E92A65" w:rsidRPr="00E92A65" w14:paraId="42F8E0C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263784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28</w:t>
            </w:r>
          </w:p>
        </w:tc>
        <w:tc>
          <w:tcPr>
            <w:tcW w:w="0" w:type="auto"/>
            <w:tcBorders>
              <w:top w:val="nil"/>
              <w:left w:val="nil"/>
              <w:bottom w:val="single" w:sz="4" w:space="0" w:color="auto"/>
              <w:right w:val="single" w:sz="4" w:space="0" w:color="auto"/>
            </w:tcBorders>
            <w:noWrap/>
            <w:vAlign w:val="bottom"/>
            <w:hideMark/>
          </w:tcPr>
          <w:p w14:paraId="6D0B5E3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Fayaz Ahmad</w:t>
            </w:r>
          </w:p>
        </w:tc>
        <w:tc>
          <w:tcPr>
            <w:tcW w:w="0" w:type="auto"/>
            <w:tcBorders>
              <w:top w:val="nil"/>
              <w:left w:val="nil"/>
              <w:bottom w:val="single" w:sz="4" w:space="0" w:color="auto"/>
              <w:right w:val="single" w:sz="4" w:space="0" w:color="auto"/>
            </w:tcBorders>
            <w:noWrap/>
            <w:vAlign w:val="bottom"/>
            <w:hideMark/>
          </w:tcPr>
          <w:p w14:paraId="6829626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 Gatekeeper</w:t>
            </w:r>
          </w:p>
        </w:tc>
        <w:tc>
          <w:tcPr>
            <w:tcW w:w="0" w:type="auto"/>
            <w:tcBorders>
              <w:top w:val="nil"/>
              <w:left w:val="nil"/>
              <w:bottom w:val="single" w:sz="4" w:space="0" w:color="auto"/>
              <w:right w:val="single" w:sz="4" w:space="0" w:color="auto"/>
            </w:tcBorders>
            <w:noWrap/>
            <w:vAlign w:val="bottom"/>
            <w:hideMark/>
          </w:tcPr>
          <w:p w14:paraId="16B1EDB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Gate Keeper</w:t>
            </w:r>
          </w:p>
        </w:tc>
      </w:tr>
      <w:tr w:rsidR="00E92A65" w:rsidRPr="00E92A65" w14:paraId="7145FEF0"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60D398E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29</w:t>
            </w:r>
          </w:p>
        </w:tc>
        <w:tc>
          <w:tcPr>
            <w:tcW w:w="0" w:type="auto"/>
            <w:tcBorders>
              <w:top w:val="nil"/>
              <w:left w:val="nil"/>
              <w:bottom w:val="single" w:sz="4" w:space="0" w:color="auto"/>
              <w:right w:val="single" w:sz="4" w:space="0" w:color="auto"/>
            </w:tcBorders>
            <w:noWrap/>
            <w:vAlign w:val="bottom"/>
            <w:hideMark/>
          </w:tcPr>
          <w:p w14:paraId="309D4CE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Sultan Ganie</w:t>
            </w:r>
          </w:p>
        </w:tc>
        <w:tc>
          <w:tcPr>
            <w:tcW w:w="0" w:type="auto"/>
            <w:tcBorders>
              <w:top w:val="nil"/>
              <w:left w:val="nil"/>
              <w:bottom w:val="single" w:sz="4" w:space="0" w:color="auto"/>
              <w:right w:val="single" w:sz="4" w:space="0" w:color="auto"/>
            </w:tcBorders>
            <w:noWrap/>
            <w:vAlign w:val="bottom"/>
            <w:hideMark/>
          </w:tcPr>
          <w:p w14:paraId="1D9D01B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 Safaiwala</w:t>
            </w:r>
          </w:p>
        </w:tc>
        <w:tc>
          <w:tcPr>
            <w:tcW w:w="0" w:type="auto"/>
            <w:tcBorders>
              <w:top w:val="nil"/>
              <w:left w:val="nil"/>
              <w:bottom w:val="single" w:sz="4" w:space="0" w:color="auto"/>
              <w:right w:val="single" w:sz="4" w:space="0" w:color="auto"/>
            </w:tcBorders>
            <w:noWrap/>
            <w:vAlign w:val="bottom"/>
            <w:hideMark/>
          </w:tcPr>
          <w:p w14:paraId="2B58306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General</w:t>
            </w:r>
          </w:p>
        </w:tc>
      </w:tr>
      <w:tr w:rsidR="00E92A65" w:rsidRPr="00E92A65" w14:paraId="1F4FFE19"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552326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30</w:t>
            </w:r>
          </w:p>
        </w:tc>
        <w:tc>
          <w:tcPr>
            <w:tcW w:w="0" w:type="auto"/>
            <w:tcBorders>
              <w:top w:val="nil"/>
              <w:left w:val="nil"/>
              <w:bottom w:val="single" w:sz="4" w:space="0" w:color="auto"/>
              <w:right w:val="single" w:sz="4" w:space="0" w:color="auto"/>
            </w:tcBorders>
            <w:noWrap/>
            <w:vAlign w:val="bottom"/>
            <w:hideMark/>
          </w:tcPr>
          <w:p w14:paraId="5D636A02" w14:textId="77777777" w:rsidR="00E92A65" w:rsidRPr="00E92A65" w:rsidRDefault="00E92A65" w:rsidP="00E92A65">
            <w:pPr>
              <w:jc w:val="center"/>
              <w:rPr>
                <w:rFonts w:ascii="Tahoma" w:hAnsi="Tahoma" w:cs="Tahoma"/>
                <w:color w:val="000000"/>
                <w:sz w:val="20"/>
                <w:szCs w:val="20"/>
              </w:rPr>
            </w:pPr>
            <w:proofErr w:type="spellStart"/>
            <w:r w:rsidRPr="00E92A65">
              <w:rPr>
                <w:rFonts w:ascii="Tahoma" w:hAnsi="Tahoma" w:cs="Tahoma"/>
                <w:color w:val="000000"/>
                <w:sz w:val="20"/>
                <w:szCs w:val="20"/>
              </w:rPr>
              <w:t>Gh</w:t>
            </w:r>
            <w:proofErr w:type="spellEnd"/>
            <w:r w:rsidRPr="00E92A65">
              <w:rPr>
                <w:rFonts w:ascii="Tahoma" w:hAnsi="Tahoma" w:cs="Tahoma"/>
                <w:color w:val="000000"/>
                <w:sz w:val="20"/>
                <w:szCs w:val="20"/>
              </w:rPr>
              <w:t>. Mohd. Wani</w:t>
            </w:r>
          </w:p>
        </w:tc>
        <w:tc>
          <w:tcPr>
            <w:tcW w:w="0" w:type="auto"/>
            <w:tcBorders>
              <w:top w:val="nil"/>
              <w:left w:val="nil"/>
              <w:bottom w:val="single" w:sz="4" w:space="0" w:color="auto"/>
              <w:right w:val="single" w:sz="4" w:space="0" w:color="auto"/>
            </w:tcBorders>
            <w:noWrap/>
            <w:vAlign w:val="bottom"/>
            <w:hideMark/>
          </w:tcPr>
          <w:p w14:paraId="49E6C67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 Safaiwala</w:t>
            </w:r>
          </w:p>
        </w:tc>
        <w:tc>
          <w:tcPr>
            <w:tcW w:w="0" w:type="auto"/>
            <w:tcBorders>
              <w:top w:val="nil"/>
              <w:left w:val="nil"/>
              <w:bottom w:val="single" w:sz="4" w:space="0" w:color="auto"/>
              <w:right w:val="single" w:sz="4" w:space="0" w:color="auto"/>
            </w:tcBorders>
            <w:noWrap/>
            <w:vAlign w:val="bottom"/>
            <w:hideMark/>
          </w:tcPr>
          <w:p w14:paraId="355880B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General</w:t>
            </w:r>
          </w:p>
        </w:tc>
      </w:tr>
      <w:tr w:rsidR="00E92A65" w:rsidRPr="00E92A65" w14:paraId="16CF449F"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AD3CF5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31</w:t>
            </w:r>
          </w:p>
        </w:tc>
        <w:tc>
          <w:tcPr>
            <w:tcW w:w="0" w:type="auto"/>
            <w:tcBorders>
              <w:top w:val="nil"/>
              <w:left w:val="nil"/>
              <w:bottom w:val="single" w:sz="4" w:space="0" w:color="auto"/>
              <w:right w:val="single" w:sz="4" w:space="0" w:color="auto"/>
            </w:tcBorders>
            <w:noWrap/>
            <w:vAlign w:val="bottom"/>
            <w:hideMark/>
          </w:tcPr>
          <w:p w14:paraId="0AC5F04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Gulzar Ahmad Sheikh</w:t>
            </w:r>
          </w:p>
        </w:tc>
        <w:tc>
          <w:tcPr>
            <w:tcW w:w="0" w:type="auto"/>
            <w:tcBorders>
              <w:top w:val="nil"/>
              <w:left w:val="nil"/>
              <w:bottom w:val="single" w:sz="4" w:space="0" w:color="auto"/>
              <w:right w:val="single" w:sz="4" w:space="0" w:color="auto"/>
            </w:tcBorders>
            <w:noWrap/>
            <w:vAlign w:val="bottom"/>
            <w:hideMark/>
          </w:tcPr>
          <w:p w14:paraId="66A0C6E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Safaiwala</w:t>
            </w:r>
          </w:p>
        </w:tc>
        <w:tc>
          <w:tcPr>
            <w:tcW w:w="0" w:type="auto"/>
            <w:tcBorders>
              <w:top w:val="nil"/>
              <w:left w:val="nil"/>
              <w:bottom w:val="single" w:sz="4" w:space="0" w:color="auto"/>
              <w:right w:val="single" w:sz="4" w:space="0" w:color="auto"/>
            </w:tcBorders>
            <w:noWrap/>
            <w:vAlign w:val="bottom"/>
            <w:hideMark/>
          </w:tcPr>
          <w:p w14:paraId="40FBCC0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General</w:t>
            </w:r>
          </w:p>
        </w:tc>
      </w:tr>
      <w:tr w:rsidR="00E92A65" w:rsidRPr="00E92A65" w14:paraId="027C2B1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88848F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32</w:t>
            </w:r>
          </w:p>
        </w:tc>
        <w:tc>
          <w:tcPr>
            <w:tcW w:w="0" w:type="auto"/>
            <w:tcBorders>
              <w:top w:val="nil"/>
              <w:left w:val="nil"/>
              <w:bottom w:val="single" w:sz="4" w:space="0" w:color="auto"/>
              <w:right w:val="single" w:sz="4" w:space="0" w:color="auto"/>
            </w:tcBorders>
            <w:noWrap/>
            <w:vAlign w:val="bottom"/>
            <w:hideMark/>
          </w:tcPr>
          <w:p w14:paraId="0F636D2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Fatima Banoo</w:t>
            </w:r>
          </w:p>
        </w:tc>
        <w:tc>
          <w:tcPr>
            <w:tcW w:w="0" w:type="auto"/>
            <w:tcBorders>
              <w:top w:val="nil"/>
              <w:left w:val="nil"/>
              <w:bottom w:val="single" w:sz="4" w:space="0" w:color="auto"/>
              <w:right w:val="single" w:sz="4" w:space="0" w:color="auto"/>
            </w:tcBorders>
            <w:noWrap/>
            <w:vAlign w:val="bottom"/>
            <w:hideMark/>
          </w:tcPr>
          <w:p w14:paraId="745FCAC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19F260E7"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General</w:t>
            </w:r>
          </w:p>
        </w:tc>
      </w:tr>
      <w:tr w:rsidR="00E92A65" w:rsidRPr="00E92A65" w14:paraId="1324E3CE"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08E4C3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33</w:t>
            </w:r>
          </w:p>
        </w:tc>
        <w:tc>
          <w:tcPr>
            <w:tcW w:w="0" w:type="auto"/>
            <w:tcBorders>
              <w:top w:val="nil"/>
              <w:left w:val="nil"/>
              <w:bottom w:val="single" w:sz="4" w:space="0" w:color="auto"/>
              <w:right w:val="single" w:sz="4" w:space="0" w:color="auto"/>
            </w:tcBorders>
            <w:noWrap/>
            <w:vAlign w:val="bottom"/>
            <w:hideMark/>
          </w:tcPr>
          <w:p w14:paraId="1E0F275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Fatima Hassan</w:t>
            </w:r>
          </w:p>
        </w:tc>
        <w:tc>
          <w:tcPr>
            <w:tcW w:w="0" w:type="auto"/>
            <w:tcBorders>
              <w:top w:val="nil"/>
              <w:left w:val="nil"/>
              <w:bottom w:val="single" w:sz="4" w:space="0" w:color="auto"/>
              <w:right w:val="single" w:sz="4" w:space="0" w:color="auto"/>
            </w:tcBorders>
            <w:noWrap/>
            <w:vAlign w:val="bottom"/>
            <w:hideMark/>
          </w:tcPr>
          <w:p w14:paraId="4665E08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w:t>
            </w:r>
          </w:p>
        </w:tc>
        <w:tc>
          <w:tcPr>
            <w:tcW w:w="0" w:type="auto"/>
            <w:tcBorders>
              <w:top w:val="nil"/>
              <w:left w:val="nil"/>
              <w:bottom w:val="single" w:sz="4" w:space="0" w:color="auto"/>
              <w:right w:val="single" w:sz="4" w:space="0" w:color="auto"/>
            </w:tcBorders>
            <w:noWrap/>
            <w:vAlign w:val="bottom"/>
            <w:hideMark/>
          </w:tcPr>
          <w:p w14:paraId="4D64127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Hostel Warden</w:t>
            </w:r>
          </w:p>
        </w:tc>
      </w:tr>
      <w:tr w:rsidR="00E92A65" w:rsidRPr="00E92A65" w14:paraId="7261972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09440C6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34</w:t>
            </w:r>
          </w:p>
        </w:tc>
        <w:tc>
          <w:tcPr>
            <w:tcW w:w="0" w:type="auto"/>
            <w:tcBorders>
              <w:top w:val="nil"/>
              <w:left w:val="nil"/>
              <w:bottom w:val="single" w:sz="4" w:space="0" w:color="auto"/>
              <w:right w:val="single" w:sz="4" w:space="0" w:color="auto"/>
            </w:tcBorders>
            <w:noWrap/>
            <w:vAlign w:val="bottom"/>
            <w:hideMark/>
          </w:tcPr>
          <w:p w14:paraId="129BEE6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Javaid Ahmad Bhat</w:t>
            </w:r>
          </w:p>
        </w:tc>
        <w:tc>
          <w:tcPr>
            <w:tcW w:w="0" w:type="auto"/>
            <w:tcBorders>
              <w:top w:val="nil"/>
              <w:left w:val="nil"/>
              <w:bottom w:val="single" w:sz="4" w:space="0" w:color="auto"/>
              <w:right w:val="single" w:sz="4" w:space="0" w:color="auto"/>
            </w:tcBorders>
            <w:noWrap/>
            <w:vAlign w:val="bottom"/>
            <w:hideMark/>
          </w:tcPr>
          <w:p w14:paraId="0316E23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1FF0C27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Information Technology</w:t>
            </w:r>
          </w:p>
        </w:tc>
      </w:tr>
      <w:tr w:rsidR="00E92A65" w:rsidRPr="00E92A65" w14:paraId="03FD06EC"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4F0223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35</w:t>
            </w:r>
          </w:p>
        </w:tc>
        <w:tc>
          <w:tcPr>
            <w:tcW w:w="0" w:type="auto"/>
            <w:tcBorders>
              <w:top w:val="nil"/>
              <w:left w:val="nil"/>
              <w:bottom w:val="single" w:sz="4" w:space="0" w:color="auto"/>
              <w:right w:val="single" w:sz="4" w:space="0" w:color="auto"/>
            </w:tcBorders>
            <w:noWrap/>
            <w:vAlign w:val="bottom"/>
            <w:hideMark/>
          </w:tcPr>
          <w:p w14:paraId="2B5E2FD7"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Kuldeep Singh</w:t>
            </w:r>
          </w:p>
        </w:tc>
        <w:tc>
          <w:tcPr>
            <w:tcW w:w="0" w:type="auto"/>
            <w:tcBorders>
              <w:top w:val="nil"/>
              <w:left w:val="nil"/>
              <w:bottom w:val="single" w:sz="4" w:space="0" w:color="auto"/>
              <w:right w:val="single" w:sz="4" w:space="0" w:color="auto"/>
            </w:tcBorders>
            <w:noWrap/>
            <w:vAlign w:val="bottom"/>
            <w:hideMark/>
          </w:tcPr>
          <w:p w14:paraId="575E0EF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4E71EF7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Information Technology</w:t>
            </w:r>
          </w:p>
        </w:tc>
      </w:tr>
      <w:tr w:rsidR="00E92A65" w:rsidRPr="00E92A65" w14:paraId="641EF8C9"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CFF38E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36</w:t>
            </w:r>
          </w:p>
        </w:tc>
        <w:tc>
          <w:tcPr>
            <w:tcW w:w="0" w:type="auto"/>
            <w:tcBorders>
              <w:top w:val="nil"/>
              <w:left w:val="nil"/>
              <w:bottom w:val="single" w:sz="4" w:space="0" w:color="auto"/>
              <w:right w:val="single" w:sz="4" w:space="0" w:color="auto"/>
            </w:tcBorders>
            <w:noWrap/>
            <w:vAlign w:val="bottom"/>
            <w:hideMark/>
          </w:tcPr>
          <w:p w14:paraId="0637572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Saleem Farooq Najar</w:t>
            </w:r>
          </w:p>
        </w:tc>
        <w:tc>
          <w:tcPr>
            <w:tcW w:w="0" w:type="auto"/>
            <w:tcBorders>
              <w:top w:val="nil"/>
              <w:left w:val="nil"/>
              <w:bottom w:val="single" w:sz="4" w:space="0" w:color="auto"/>
              <w:right w:val="single" w:sz="4" w:space="0" w:color="auto"/>
            </w:tcBorders>
            <w:noWrap/>
            <w:vAlign w:val="bottom"/>
            <w:hideMark/>
          </w:tcPr>
          <w:p w14:paraId="14174D7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5D03569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Leather Technology</w:t>
            </w:r>
          </w:p>
        </w:tc>
      </w:tr>
      <w:tr w:rsidR="00E92A65" w:rsidRPr="00E92A65" w14:paraId="45FB2A1C"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33B2DD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37</w:t>
            </w:r>
          </w:p>
        </w:tc>
        <w:tc>
          <w:tcPr>
            <w:tcW w:w="0" w:type="auto"/>
            <w:tcBorders>
              <w:top w:val="nil"/>
              <w:left w:val="nil"/>
              <w:bottom w:val="single" w:sz="4" w:space="0" w:color="auto"/>
              <w:right w:val="single" w:sz="4" w:space="0" w:color="auto"/>
            </w:tcBorders>
            <w:noWrap/>
            <w:vAlign w:val="bottom"/>
            <w:hideMark/>
          </w:tcPr>
          <w:p w14:paraId="605B078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Raja Bano</w:t>
            </w:r>
          </w:p>
        </w:tc>
        <w:tc>
          <w:tcPr>
            <w:tcW w:w="0" w:type="auto"/>
            <w:tcBorders>
              <w:top w:val="nil"/>
              <w:left w:val="nil"/>
              <w:bottom w:val="single" w:sz="4" w:space="0" w:color="auto"/>
              <w:right w:val="single" w:sz="4" w:space="0" w:color="auto"/>
            </w:tcBorders>
            <w:noWrap/>
            <w:vAlign w:val="bottom"/>
            <w:hideMark/>
          </w:tcPr>
          <w:p w14:paraId="1F3D494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0D31AE5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Library</w:t>
            </w:r>
          </w:p>
        </w:tc>
      </w:tr>
      <w:tr w:rsidR="00E92A65" w:rsidRPr="00E92A65" w14:paraId="33B24C1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4F8B457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38</w:t>
            </w:r>
          </w:p>
        </w:tc>
        <w:tc>
          <w:tcPr>
            <w:tcW w:w="0" w:type="auto"/>
            <w:tcBorders>
              <w:top w:val="nil"/>
              <w:left w:val="nil"/>
              <w:bottom w:val="single" w:sz="4" w:space="0" w:color="auto"/>
              <w:right w:val="single" w:sz="4" w:space="0" w:color="auto"/>
            </w:tcBorders>
            <w:noWrap/>
            <w:vAlign w:val="bottom"/>
            <w:hideMark/>
          </w:tcPr>
          <w:p w14:paraId="2CF4E98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Shahid Ul Majid</w:t>
            </w:r>
          </w:p>
        </w:tc>
        <w:tc>
          <w:tcPr>
            <w:tcW w:w="0" w:type="auto"/>
            <w:tcBorders>
              <w:top w:val="nil"/>
              <w:left w:val="nil"/>
              <w:bottom w:val="single" w:sz="4" w:space="0" w:color="auto"/>
              <w:right w:val="single" w:sz="4" w:space="0" w:color="auto"/>
            </w:tcBorders>
            <w:noWrap/>
            <w:vAlign w:val="bottom"/>
            <w:hideMark/>
          </w:tcPr>
          <w:p w14:paraId="4AAEDCB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3155628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Library</w:t>
            </w:r>
          </w:p>
        </w:tc>
      </w:tr>
      <w:tr w:rsidR="00E92A65" w:rsidRPr="00E92A65" w14:paraId="4AF5260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A1D967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39</w:t>
            </w:r>
          </w:p>
        </w:tc>
        <w:tc>
          <w:tcPr>
            <w:tcW w:w="0" w:type="auto"/>
            <w:tcBorders>
              <w:top w:val="nil"/>
              <w:left w:val="nil"/>
              <w:bottom w:val="single" w:sz="4" w:space="0" w:color="auto"/>
              <w:right w:val="single" w:sz="4" w:space="0" w:color="auto"/>
            </w:tcBorders>
            <w:noWrap/>
            <w:vAlign w:val="bottom"/>
            <w:hideMark/>
          </w:tcPr>
          <w:p w14:paraId="3C2184E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Ishaq Mir</w:t>
            </w:r>
          </w:p>
        </w:tc>
        <w:tc>
          <w:tcPr>
            <w:tcW w:w="0" w:type="auto"/>
            <w:tcBorders>
              <w:top w:val="nil"/>
              <w:left w:val="nil"/>
              <w:bottom w:val="single" w:sz="4" w:space="0" w:color="auto"/>
              <w:right w:val="single" w:sz="4" w:space="0" w:color="auto"/>
            </w:tcBorders>
            <w:noWrap/>
            <w:vAlign w:val="bottom"/>
            <w:hideMark/>
          </w:tcPr>
          <w:p w14:paraId="6CF57F6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 Bearer</w:t>
            </w:r>
          </w:p>
        </w:tc>
        <w:tc>
          <w:tcPr>
            <w:tcW w:w="0" w:type="auto"/>
            <w:tcBorders>
              <w:top w:val="nil"/>
              <w:left w:val="nil"/>
              <w:bottom w:val="single" w:sz="4" w:space="0" w:color="auto"/>
              <w:right w:val="single" w:sz="4" w:space="0" w:color="auto"/>
            </w:tcBorders>
            <w:noWrap/>
            <w:vAlign w:val="bottom"/>
            <w:hideMark/>
          </w:tcPr>
          <w:p w14:paraId="2126075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Library</w:t>
            </w:r>
          </w:p>
        </w:tc>
      </w:tr>
      <w:tr w:rsidR="00E92A65" w:rsidRPr="00E92A65" w14:paraId="28EA3D53"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9C0603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40</w:t>
            </w:r>
          </w:p>
        </w:tc>
        <w:tc>
          <w:tcPr>
            <w:tcW w:w="0" w:type="auto"/>
            <w:tcBorders>
              <w:top w:val="nil"/>
              <w:left w:val="nil"/>
              <w:bottom w:val="single" w:sz="4" w:space="0" w:color="auto"/>
              <w:right w:val="single" w:sz="4" w:space="0" w:color="auto"/>
            </w:tcBorders>
            <w:noWrap/>
            <w:vAlign w:val="bottom"/>
            <w:hideMark/>
          </w:tcPr>
          <w:p w14:paraId="2438D68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Sakeena Amin</w:t>
            </w:r>
          </w:p>
        </w:tc>
        <w:tc>
          <w:tcPr>
            <w:tcW w:w="0" w:type="auto"/>
            <w:tcBorders>
              <w:top w:val="nil"/>
              <w:left w:val="nil"/>
              <w:bottom w:val="single" w:sz="4" w:space="0" w:color="auto"/>
              <w:right w:val="single" w:sz="4" w:space="0" w:color="auto"/>
            </w:tcBorders>
            <w:noWrap/>
            <w:vAlign w:val="bottom"/>
            <w:hideMark/>
          </w:tcPr>
          <w:p w14:paraId="338A049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50DF7DC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Library</w:t>
            </w:r>
          </w:p>
        </w:tc>
      </w:tr>
      <w:tr w:rsidR="00E92A65" w:rsidRPr="00E92A65" w14:paraId="5AD49EA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D3F6BC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41</w:t>
            </w:r>
          </w:p>
        </w:tc>
        <w:tc>
          <w:tcPr>
            <w:tcW w:w="0" w:type="auto"/>
            <w:tcBorders>
              <w:top w:val="nil"/>
              <w:left w:val="nil"/>
              <w:bottom w:val="single" w:sz="4" w:space="0" w:color="auto"/>
              <w:right w:val="single" w:sz="4" w:space="0" w:color="auto"/>
            </w:tcBorders>
            <w:noWrap/>
            <w:vAlign w:val="bottom"/>
            <w:hideMark/>
          </w:tcPr>
          <w:p w14:paraId="4517585C" w14:textId="77777777" w:rsidR="00E92A65" w:rsidRPr="00E92A65" w:rsidRDefault="00E92A65" w:rsidP="00E92A65">
            <w:pPr>
              <w:jc w:val="center"/>
              <w:rPr>
                <w:rFonts w:ascii="Tahoma" w:hAnsi="Tahoma" w:cs="Tahoma"/>
                <w:color w:val="000000"/>
                <w:sz w:val="20"/>
                <w:szCs w:val="20"/>
              </w:rPr>
            </w:pPr>
            <w:proofErr w:type="spellStart"/>
            <w:r w:rsidRPr="00E92A65">
              <w:rPr>
                <w:rFonts w:ascii="Tahoma" w:hAnsi="Tahoma" w:cs="Tahoma"/>
                <w:color w:val="000000"/>
                <w:sz w:val="20"/>
                <w:szCs w:val="20"/>
              </w:rPr>
              <w:t>Gh</w:t>
            </w:r>
            <w:proofErr w:type="spellEnd"/>
            <w:r w:rsidRPr="00E92A65">
              <w:rPr>
                <w:rFonts w:ascii="Tahoma" w:hAnsi="Tahoma" w:cs="Tahoma"/>
                <w:color w:val="000000"/>
                <w:sz w:val="20"/>
                <w:szCs w:val="20"/>
              </w:rPr>
              <w:t>. Rasool Mir</w:t>
            </w:r>
          </w:p>
        </w:tc>
        <w:tc>
          <w:tcPr>
            <w:tcW w:w="0" w:type="auto"/>
            <w:tcBorders>
              <w:top w:val="nil"/>
              <w:left w:val="nil"/>
              <w:bottom w:val="single" w:sz="4" w:space="0" w:color="auto"/>
              <w:right w:val="single" w:sz="4" w:space="0" w:color="auto"/>
            </w:tcBorders>
            <w:noWrap/>
            <w:vAlign w:val="bottom"/>
            <w:hideMark/>
          </w:tcPr>
          <w:p w14:paraId="2BA5A6C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0CFCD71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Mechanical Engg</w:t>
            </w:r>
          </w:p>
        </w:tc>
      </w:tr>
      <w:tr w:rsidR="00E92A65" w:rsidRPr="00E92A65" w14:paraId="0D5D9D23"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9D6DB2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42</w:t>
            </w:r>
          </w:p>
        </w:tc>
        <w:tc>
          <w:tcPr>
            <w:tcW w:w="0" w:type="auto"/>
            <w:tcBorders>
              <w:top w:val="nil"/>
              <w:left w:val="nil"/>
              <w:bottom w:val="single" w:sz="4" w:space="0" w:color="auto"/>
              <w:right w:val="single" w:sz="4" w:space="0" w:color="auto"/>
            </w:tcBorders>
            <w:noWrap/>
            <w:vAlign w:val="bottom"/>
            <w:hideMark/>
          </w:tcPr>
          <w:p w14:paraId="32A1943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Shugufta Sultan</w:t>
            </w:r>
          </w:p>
        </w:tc>
        <w:tc>
          <w:tcPr>
            <w:tcW w:w="0" w:type="auto"/>
            <w:tcBorders>
              <w:top w:val="nil"/>
              <w:left w:val="nil"/>
              <w:bottom w:val="single" w:sz="4" w:space="0" w:color="auto"/>
              <w:right w:val="single" w:sz="4" w:space="0" w:color="auto"/>
            </w:tcBorders>
            <w:noWrap/>
            <w:vAlign w:val="bottom"/>
            <w:hideMark/>
          </w:tcPr>
          <w:p w14:paraId="7BC0259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1570399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Medical Lab Technology</w:t>
            </w:r>
          </w:p>
        </w:tc>
      </w:tr>
      <w:tr w:rsidR="00E92A65" w:rsidRPr="00E92A65" w14:paraId="58399FC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B620E4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43</w:t>
            </w:r>
          </w:p>
        </w:tc>
        <w:tc>
          <w:tcPr>
            <w:tcW w:w="0" w:type="auto"/>
            <w:tcBorders>
              <w:top w:val="nil"/>
              <w:left w:val="nil"/>
              <w:bottom w:val="single" w:sz="4" w:space="0" w:color="auto"/>
              <w:right w:val="single" w:sz="4" w:space="0" w:color="auto"/>
            </w:tcBorders>
            <w:noWrap/>
            <w:vAlign w:val="bottom"/>
            <w:hideMark/>
          </w:tcPr>
          <w:p w14:paraId="5BCB577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Manzoor Ahmad Ganie</w:t>
            </w:r>
          </w:p>
        </w:tc>
        <w:tc>
          <w:tcPr>
            <w:tcW w:w="0" w:type="auto"/>
            <w:tcBorders>
              <w:top w:val="nil"/>
              <w:left w:val="nil"/>
              <w:bottom w:val="single" w:sz="4" w:space="0" w:color="auto"/>
              <w:right w:val="single" w:sz="4" w:space="0" w:color="auto"/>
            </w:tcBorders>
            <w:noWrap/>
            <w:vAlign w:val="bottom"/>
            <w:hideMark/>
          </w:tcPr>
          <w:p w14:paraId="22E86D7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49BC4F4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Medical Lab Technology</w:t>
            </w:r>
          </w:p>
        </w:tc>
      </w:tr>
      <w:tr w:rsidR="00E92A65" w:rsidRPr="00E92A65" w14:paraId="4AE6C0D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5B4228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44</w:t>
            </w:r>
          </w:p>
        </w:tc>
        <w:tc>
          <w:tcPr>
            <w:tcW w:w="0" w:type="auto"/>
            <w:tcBorders>
              <w:top w:val="nil"/>
              <w:left w:val="nil"/>
              <w:bottom w:val="single" w:sz="4" w:space="0" w:color="auto"/>
              <w:right w:val="single" w:sz="4" w:space="0" w:color="auto"/>
            </w:tcBorders>
            <w:noWrap/>
            <w:vAlign w:val="bottom"/>
            <w:hideMark/>
          </w:tcPr>
          <w:p w14:paraId="5A9CC76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Javeed Ahmad Baba</w:t>
            </w:r>
          </w:p>
        </w:tc>
        <w:tc>
          <w:tcPr>
            <w:tcW w:w="0" w:type="auto"/>
            <w:tcBorders>
              <w:top w:val="nil"/>
              <w:left w:val="nil"/>
              <w:bottom w:val="single" w:sz="4" w:space="0" w:color="auto"/>
              <w:right w:val="single" w:sz="4" w:space="0" w:color="auto"/>
            </w:tcBorders>
            <w:noWrap/>
            <w:vAlign w:val="bottom"/>
            <w:hideMark/>
          </w:tcPr>
          <w:p w14:paraId="4B9B26D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Workshop Bearer</w:t>
            </w:r>
          </w:p>
        </w:tc>
        <w:tc>
          <w:tcPr>
            <w:tcW w:w="0" w:type="auto"/>
            <w:tcBorders>
              <w:top w:val="nil"/>
              <w:left w:val="nil"/>
              <w:bottom w:val="single" w:sz="4" w:space="0" w:color="auto"/>
              <w:right w:val="single" w:sz="4" w:space="0" w:color="auto"/>
            </w:tcBorders>
            <w:noWrap/>
            <w:vAlign w:val="bottom"/>
            <w:hideMark/>
          </w:tcPr>
          <w:p w14:paraId="1A2CFCB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Store</w:t>
            </w:r>
          </w:p>
        </w:tc>
      </w:tr>
      <w:tr w:rsidR="00E92A65" w:rsidRPr="00E92A65" w14:paraId="7823F268"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1807D8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45</w:t>
            </w:r>
          </w:p>
        </w:tc>
        <w:tc>
          <w:tcPr>
            <w:tcW w:w="0" w:type="auto"/>
            <w:tcBorders>
              <w:top w:val="nil"/>
              <w:left w:val="nil"/>
              <w:bottom w:val="single" w:sz="4" w:space="0" w:color="auto"/>
              <w:right w:val="single" w:sz="4" w:space="0" w:color="auto"/>
            </w:tcBorders>
            <w:noWrap/>
            <w:vAlign w:val="bottom"/>
            <w:hideMark/>
          </w:tcPr>
          <w:p w14:paraId="095B7457"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Adnan Saied</w:t>
            </w:r>
          </w:p>
        </w:tc>
        <w:tc>
          <w:tcPr>
            <w:tcW w:w="0" w:type="auto"/>
            <w:tcBorders>
              <w:top w:val="nil"/>
              <w:left w:val="nil"/>
              <w:bottom w:val="single" w:sz="4" w:space="0" w:color="auto"/>
              <w:right w:val="single" w:sz="4" w:space="0" w:color="auto"/>
            </w:tcBorders>
            <w:noWrap/>
            <w:vAlign w:val="bottom"/>
            <w:hideMark/>
          </w:tcPr>
          <w:p w14:paraId="148AE31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2F3750C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Store</w:t>
            </w:r>
          </w:p>
        </w:tc>
      </w:tr>
      <w:tr w:rsidR="00E92A65" w:rsidRPr="00E92A65" w14:paraId="3A3DAC41"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6177E7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46</w:t>
            </w:r>
          </w:p>
        </w:tc>
        <w:tc>
          <w:tcPr>
            <w:tcW w:w="0" w:type="auto"/>
            <w:tcBorders>
              <w:top w:val="nil"/>
              <w:left w:val="nil"/>
              <w:bottom w:val="single" w:sz="4" w:space="0" w:color="auto"/>
              <w:right w:val="single" w:sz="4" w:space="0" w:color="auto"/>
            </w:tcBorders>
            <w:noWrap/>
            <w:vAlign w:val="bottom"/>
            <w:hideMark/>
          </w:tcPr>
          <w:p w14:paraId="1E5C3AE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Parvez Ahmad Bhat</w:t>
            </w:r>
          </w:p>
        </w:tc>
        <w:tc>
          <w:tcPr>
            <w:tcW w:w="0" w:type="auto"/>
            <w:tcBorders>
              <w:top w:val="nil"/>
              <w:left w:val="nil"/>
              <w:bottom w:val="single" w:sz="4" w:space="0" w:color="auto"/>
              <w:right w:val="single" w:sz="4" w:space="0" w:color="auto"/>
            </w:tcBorders>
            <w:noWrap/>
            <w:vAlign w:val="bottom"/>
            <w:hideMark/>
          </w:tcPr>
          <w:p w14:paraId="534BAFC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19A3C15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Training and Placement Cell</w:t>
            </w:r>
          </w:p>
        </w:tc>
      </w:tr>
      <w:tr w:rsidR="00E92A65" w:rsidRPr="00E92A65" w14:paraId="2C2732CC"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6B061E8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47</w:t>
            </w:r>
          </w:p>
        </w:tc>
        <w:tc>
          <w:tcPr>
            <w:tcW w:w="0" w:type="auto"/>
            <w:tcBorders>
              <w:top w:val="nil"/>
              <w:left w:val="nil"/>
              <w:bottom w:val="single" w:sz="4" w:space="0" w:color="auto"/>
              <w:right w:val="single" w:sz="4" w:space="0" w:color="auto"/>
            </w:tcBorders>
            <w:noWrap/>
            <w:vAlign w:val="bottom"/>
            <w:hideMark/>
          </w:tcPr>
          <w:p w14:paraId="64CE87A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Rubeena</w:t>
            </w:r>
          </w:p>
        </w:tc>
        <w:tc>
          <w:tcPr>
            <w:tcW w:w="0" w:type="auto"/>
            <w:tcBorders>
              <w:top w:val="nil"/>
              <w:left w:val="nil"/>
              <w:bottom w:val="single" w:sz="4" w:space="0" w:color="auto"/>
              <w:right w:val="single" w:sz="4" w:space="0" w:color="auto"/>
            </w:tcBorders>
            <w:noWrap/>
            <w:vAlign w:val="bottom"/>
            <w:hideMark/>
          </w:tcPr>
          <w:p w14:paraId="6237AEE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0D3E5A9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Wood Technology</w:t>
            </w:r>
          </w:p>
        </w:tc>
      </w:tr>
      <w:tr w:rsidR="00E92A65" w:rsidRPr="00E92A65" w14:paraId="0C16AE6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6D475F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48</w:t>
            </w:r>
          </w:p>
        </w:tc>
        <w:tc>
          <w:tcPr>
            <w:tcW w:w="0" w:type="auto"/>
            <w:tcBorders>
              <w:top w:val="nil"/>
              <w:left w:val="nil"/>
              <w:bottom w:val="single" w:sz="4" w:space="0" w:color="auto"/>
              <w:right w:val="single" w:sz="4" w:space="0" w:color="auto"/>
            </w:tcBorders>
            <w:noWrap/>
            <w:vAlign w:val="bottom"/>
            <w:hideMark/>
          </w:tcPr>
          <w:p w14:paraId="4FBDF42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Shameen Ahmad Bhat</w:t>
            </w:r>
          </w:p>
        </w:tc>
        <w:tc>
          <w:tcPr>
            <w:tcW w:w="0" w:type="auto"/>
            <w:tcBorders>
              <w:top w:val="nil"/>
              <w:left w:val="nil"/>
              <w:bottom w:val="single" w:sz="4" w:space="0" w:color="auto"/>
              <w:right w:val="single" w:sz="4" w:space="0" w:color="auto"/>
            </w:tcBorders>
            <w:noWrap/>
            <w:vAlign w:val="bottom"/>
            <w:hideMark/>
          </w:tcPr>
          <w:p w14:paraId="454D106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Daily Wager</w:t>
            </w:r>
          </w:p>
        </w:tc>
        <w:tc>
          <w:tcPr>
            <w:tcW w:w="0" w:type="auto"/>
            <w:tcBorders>
              <w:top w:val="nil"/>
              <w:left w:val="nil"/>
              <w:bottom w:val="single" w:sz="4" w:space="0" w:color="auto"/>
              <w:right w:val="single" w:sz="4" w:space="0" w:color="auto"/>
            </w:tcBorders>
            <w:noWrap/>
            <w:vAlign w:val="bottom"/>
            <w:hideMark/>
          </w:tcPr>
          <w:p w14:paraId="387C1AA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Workshop</w:t>
            </w:r>
          </w:p>
        </w:tc>
      </w:tr>
      <w:tr w:rsidR="00E92A65" w:rsidRPr="00E92A65" w14:paraId="6B167240"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D2DF21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49</w:t>
            </w:r>
          </w:p>
        </w:tc>
        <w:tc>
          <w:tcPr>
            <w:tcW w:w="0" w:type="auto"/>
            <w:tcBorders>
              <w:top w:val="nil"/>
              <w:left w:val="nil"/>
              <w:bottom w:val="single" w:sz="4" w:space="0" w:color="auto"/>
              <w:right w:val="single" w:sz="4" w:space="0" w:color="auto"/>
            </w:tcBorders>
            <w:noWrap/>
            <w:vAlign w:val="bottom"/>
            <w:hideMark/>
          </w:tcPr>
          <w:p w14:paraId="46AE726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Haseena Akhter</w:t>
            </w:r>
          </w:p>
        </w:tc>
        <w:tc>
          <w:tcPr>
            <w:tcW w:w="0" w:type="auto"/>
            <w:tcBorders>
              <w:top w:val="nil"/>
              <w:left w:val="nil"/>
              <w:bottom w:val="single" w:sz="4" w:space="0" w:color="auto"/>
              <w:right w:val="single" w:sz="4" w:space="0" w:color="auto"/>
            </w:tcBorders>
            <w:noWrap/>
            <w:vAlign w:val="bottom"/>
            <w:hideMark/>
          </w:tcPr>
          <w:p w14:paraId="2D674C1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Daily Wager</w:t>
            </w:r>
          </w:p>
        </w:tc>
        <w:tc>
          <w:tcPr>
            <w:tcW w:w="0" w:type="auto"/>
            <w:tcBorders>
              <w:top w:val="nil"/>
              <w:left w:val="nil"/>
              <w:bottom w:val="single" w:sz="4" w:space="0" w:color="auto"/>
              <w:right w:val="single" w:sz="4" w:space="0" w:color="auto"/>
            </w:tcBorders>
            <w:noWrap/>
            <w:vAlign w:val="bottom"/>
            <w:hideMark/>
          </w:tcPr>
          <w:p w14:paraId="6EDE8EB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Workshop</w:t>
            </w:r>
          </w:p>
        </w:tc>
      </w:tr>
    </w:tbl>
    <w:p w14:paraId="6AE26043" w14:textId="77777777" w:rsidR="006C71E4" w:rsidRDefault="00F956CC" w:rsidP="00F956CC">
      <w:pPr>
        <w:shd w:val="clear" w:color="auto" w:fill="FFFFFF"/>
        <w:ind w:left="284"/>
        <w:jc w:val="both"/>
        <w:rPr>
          <w:rFonts w:ascii="Tahoma" w:hAnsi="Tahoma" w:cs="Tahoma"/>
          <w:b/>
          <w:bCs/>
          <w:color w:val="1F1F1F"/>
          <w:sz w:val="24"/>
          <w:szCs w:val="24"/>
        </w:rPr>
      </w:pPr>
      <w:r>
        <w:rPr>
          <w:rFonts w:ascii="Tahoma" w:hAnsi="Tahoma" w:cs="Tahoma"/>
          <w:b/>
          <w:bCs/>
          <w:color w:val="1F1F1F"/>
          <w:sz w:val="24"/>
          <w:szCs w:val="24"/>
        </w:rPr>
        <w:t xml:space="preserve">                                                             </w:t>
      </w:r>
    </w:p>
    <w:p w14:paraId="6AD389EF" w14:textId="0993D7F7" w:rsidR="00F956CC" w:rsidRDefault="00F956CC" w:rsidP="00F956CC">
      <w:pPr>
        <w:shd w:val="clear" w:color="auto" w:fill="FFFFFF"/>
        <w:ind w:left="284"/>
        <w:jc w:val="both"/>
        <w:rPr>
          <w:rFonts w:ascii="Tahoma" w:hAnsi="Tahoma" w:cs="Tahoma"/>
          <w:b/>
          <w:bCs/>
          <w:color w:val="1F1F1F"/>
          <w:sz w:val="24"/>
          <w:szCs w:val="24"/>
        </w:rPr>
      </w:pPr>
      <w:r>
        <w:rPr>
          <w:rFonts w:ascii="Tahoma" w:hAnsi="Tahoma" w:cs="Tahoma"/>
          <w:b/>
          <w:bCs/>
          <w:color w:val="1F1F1F"/>
          <w:sz w:val="24"/>
          <w:szCs w:val="24"/>
        </w:rPr>
        <w:t xml:space="preserve">                        </w:t>
      </w:r>
    </w:p>
    <w:p w14:paraId="25334D83" w14:textId="1F29B549" w:rsidR="00F956CC" w:rsidRPr="00F956CC" w:rsidRDefault="00F956CC" w:rsidP="00F956CC">
      <w:pPr>
        <w:shd w:val="clear" w:color="auto" w:fill="FFFFFF"/>
        <w:ind w:left="284"/>
        <w:jc w:val="both"/>
        <w:rPr>
          <w:rFonts w:ascii="Tahoma" w:hAnsi="Tahoma" w:cs="Tahoma"/>
          <w:b/>
          <w:bCs/>
          <w:color w:val="1F1F1F"/>
          <w:sz w:val="20"/>
          <w:szCs w:val="20"/>
        </w:rPr>
      </w:pPr>
      <w:r w:rsidRPr="00F956CC">
        <w:rPr>
          <w:rFonts w:ascii="Tahoma" w:hAnsi="Tahoma" w:cs="Tahoma"/>
          <w:b/>
          <w:bCs/>
          <w:color w:val="1F1F1F"/>
          <w:sz w:val="20"/>
          <w:szCs w:val="20"/>
        </w:rPr>
        <w:t xml:space="preserve">                                                       </w:t>
      </w:r>
      <w:r>
        <w:rPr>
          <w:rFonts w:ascii="Tahoma" w:hAnsi="Tahoma" w:cs="Tahoma"/>
          <w:b/>
          <w:bCs/>
          <w:color w:val="1F1F1F"/>
          <w:sz w:val="20"/>
          <w:szCs w:val="20"/>
        </w:rPr>
        <w:t xml:space="preserve">                  </w:t>
      </w:r>
      <w:r w:rsidRPr="00F956CC">
        <w:rPr>
          <w:rFonts w:ascii="Tahoma" w:hAnsi="Tahoma" w:cs="Tahoma"/>
          <w:b/>
          <w:bCs/>
          <w:color w:val="1F1F1F"/>
          <w:sz w:val="20"/>
          <w:szCs w:val="20"/>
        </w:rPr>
        <w:t xml:space="preserve"> Principal</w:t>
      </w:r>
    </w:p>
    <w:p w14:paraId="4C7390A2" w14:textId="74971221" w:rsidR="00F956CC" w:rsidRPr="00F956CC" w:rsidRDefault="00F956CC" w:rsidP="00F956CC">
      <w:pPr>
        <w:shd w:val="clear" w:color="auto" w:fill="FFFFFF"/>
        <w:ind w:left="284"/>
        <w:jc w:val="both"/>
        <w:rPr>
          <w:rFonts w:ascii="Tahoma" w:hAnsi="Tahoma" w:cs="Tahoma"/>
          <w:b/>
          <w:bCs/>
          <w:color w:val="1F1F1F"/>
          <w:sz w:val="20"/>
          <w:szCs w:val="20"/>
        </w:rPr>
      </w:pPr>
      <w:r w:rsidRPr="00F956CC">
        <w:rPr>
          <w:rFonts w:ascii="Tahoma" w:hAnsi="Tahoma" w:cs="Tahoma"/>
          <w:b/>
          <w:bCs/>
          <w:color w:val="1F1F1F"/>
          <w:sz w:val="20"/>
          <w:szCs w:val="20"/>
        </w:rPr>
        <w:t xml:space="preserve">                                         </w:t>
      </w:r>
      <w:r>
        <w:rPr>
          <w:rFonts w:ascii="Tahoma" w:hAnsi="Tahoma" w:cs="Tahoma"/>
          <w:b/>
          <w:bCs/>
          <w:color w:val="1F1F1F"/>
          <w:sz w:val="20"/>
          <w:szCs w:val="20"/>
        </w:rPr>
        <w:t xml:space="preserve">                 </w:t>
      </w:r>
      <w:r w:rsidRPr="00F956CC">
        <w:rPr>
          <w:rFonts w:ascii="Tahoma" w:hAnsi="Tahoma" w:cs="Tahoma"/>
          <w:b/>
          <w:bCs/>
          <w:color w:val="1F1F1F"/>
          <w:sz w:val="20"/>
          <w:szCs w:val="20"/>
        </w:rPr>
        <w:t xml:space="preserve"> </w:t>
      </w:r>
      <w:r w:rsidR="006C71E4">
        <w:rPr>
          <w:rFonts w:ascii="Tahoma" w:hAnsi="Tahoma" w:cs="Tahoma"/>
          <w:b/>
          <w:bCs/>
          <w:color w:val="1F1F1F"/>
          <w:sz w:val="20"/>
          <w:szCs w:val="20"/>
        </w:rPr>
        <w:t xml:space="preserve">  </w:t>
      </w:r>
      <w:r w:rsidRPr="00F956CC">
        <w:rPr>
          <w:rFonts w:ascii="Tahoma" w:hAnsi="Tahoma" w:cs="Tahoma"/>
          <w:b/>
          <w:bCs/>
          <w:color w:val="1F1F1F"/>
          <w:sz w:val="20"/>
          <w:szCs w:val="20"/>
        </w:rPr>
        <w:t>Kashmir Govt.Polytechnic College</w:t>
      </w:r>
    </w:p>
    <w:p w14:paraId="3C3157A8" w14:textId="120A051C" w:rsidR="00F956CC" w:rsidRPr="00F956CC" w:rsidRDefault="00F956CC" w:rsidP="00F956CC">
      <w:pPr>
        <w:shd w:val="clear" w:color="auto" w:fill="FFFFFF"/>
        <w:ind w:left="284"/>
        <w:jc w:val="both"/>
        <w:rPr>
          <w:rFonts w:ascii="Tahoma" w:hAnsi="Tahoma" w:cs="Tahoma"/>
          <w:b/>
          <w:bCs/>
          <w:color w:val="1F1F1F"/>
          <w:sz w:val="20"/>
          <w:szCs w:val="20"/>
        </w:rPr>
      </w:pPr>
      <w:r w:rsidRPr="00F956CC">
        <w:rPr>
          <w:rFonts w:ascii="Tahoma" w:hAnsi="Tahoma" w:cs="Tahoma"/>
          <w:b/>
          <w:bCs/>
          <w:color w:val="1F1F1F"/>
          <w:sz w:val="20"/>
          <w:szCs w:val="20"/>
        </w:rPr>
        <w:t xml:space="preserve">                                                     </w:t>
      </w:r>
      <w:r>
        <w:rPr>
          <w:rFonts w:ascii="Tahoma" w:hAnsi="Tahoma" w:cs="Tahoma"/>
          <w:b/>
          <w:bCs/>
          <w:color w:val="1F1F1F"/>
          <w:sz w:val="20"/>
          <w:szCs w:val="20"/>
        </w:rPr>
        <w:t xml:space="preserve">                  </w:t>
      </w:r>
      <w:r w:rsidRPr="00F956CC">
        <w:rPr>
          <w:rFonts w:ascii="Tahoma" w:hAnsi="Tahoma" w:cs="Tahoma"/>
          <w:b/>
          <w:bCs/>
          <w:color w:val="1F1F1F"/>
          <w:sz w:val="20"/>
          <w:szCs w:val="20"/>
        </w:rPr>
        <w:t xml:space="preserve">   Srinagar</w:t>
      </w:r>
    </w:p>
    <w:p w14:paraId="43DF3A55" w14:textId="77777777" w:rsidR="00F956CC" w:rsidRPr="00F956CC" w:rsidRDefault="00F956CC" w:rsidP="00F956CC">
      <w:pPr>
        <w:jc w:val="center"/>
        <w:rPr>
          <w:rFonts w:ascii="Tahoma" w:hAnsi="Tahoma" w:cs="Tahoma"/>
          <w:b/>
          <w:bCs/>
          <w:i/>
          <w:iCs/>
          <w:sz w:val="24"/>
          <w:szCs w:val="24"/>
        </w:rPr>
      </w:pPr>
    </w:p>
    <w:sectPr w:rsidR="00F956CC" w:rsidRPr="00F956CC" w:rsidSect="00F956CC">
      <w:headerReference w:type="default" r:id="rId7"/>
      <w:pgSz w:w="11906" w:h="16838"/>
      <w:pgMar w:top="964" w:right="707" w:bottom="0" w:left="709" w:header="3"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F75B9" w14:textId="77777777" w:rsidR="00686561" w:rsidRDefault="00686561">
      <w:r>
        <w:separator/>
      </w:r>
    </w:p>
  </w:endnote>
  <w:endnote w:type="continuationSeparator" w:id="0">
    <w:p w14:paraId="1CBA4155" w14:textId="77777777" w:rsidR="00686561" w:rsidRDefault="006865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07F9D" w14:textId="77777777" w:rsidR="00686561" w:rsidRDefault="00686561">
      <w:r>
        <w:separator/>
      </w:r>
    </w:p>
  </w:footnote>
  <w:footnote w:type="continuationSeparator" w:id="0">
    <w:p w14:paraId="0F050763" w14:textId="77777777" w:rsidR="00686561" w:rsidRDefault="006865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1D156" w14:textId="6D43587B" w:rsidR="00C160EC" w:rsidRDefault="00847C59" w:rsidP="00F956CC">
    <w:pPr>
      <w:tabs>
        <w:tab w:val="left" w:pos="2140"/>
        <w:tab w:val="center" w:pos="4410"/>
      </w:tabs>
      <w:rPr>
        <w:rFonts w:ascii="Algerian" w:eastAsia="Calibri" w:hAnsi="Algerian"/>
        <w:b/>
        <w:bCs/>
        <w:sz w:val="28"/>
        <w:szCs w:val="28"/>
      </w:rPr>
    </w:pPr>
    <w:r>
      <w:rPr>
        <w:rFonts w:ascii="Century Gothic" w:eastAsia="Calibri" w:hAnsi="Century Gothic"/>
        <w:sz w:val="16"/>
        <w:szCs w:val="16"/>
      </w:rPr>
      <w:t xml:space="preserve">  </w:t>
    </w:r>
  </w:p>
  <w:p w14:paraId="4DF18286" w14:textId="4BA6465E" w:rsidR="00C160EC" w:rsidRPr="00461DF9" w:rsidRDefault="00F956CC" w:rsidP="00C160EC">
    <w:pPr>
      <w:ind w:left="720" w:hanging="436"/>
      <w:contextualSpacing/>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58A591E2">
          <wp:simplePos x="0" y="0"/>
          <wp:positionH relativeFrom="margin">
            <wp:posOffset>190500</wp:posOffset>
          </wp:positionH>
          <wp:positionV relativeFrom="page">
            <wp:posOffset>240030</wp:posOffset>
          </wp:positionV>
          <wp:extent cx="768350" cy="743585"/>
          <wp:effectExtent l="0" t="0" r="0" b="0"/>
          <wp:wrapTight wrapText="bothSides">
            <wp:wrapPolygon edited="0">
              <wp:start x="0" y="0"/>
              <wp:lineTo x="0" y="21028"/>
              <wp:lineTo x="20886" y="21028"/>
              <wp:lineTo x="20886" y="0"/>
              <wp:lineTo x="0" y="0"/>
            </wp:wrapPolygon>
          </wp:wrapTight>
          <wp:docPr id="87965844" name="Picture 87965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68350" cy="743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60EC">
      <w:rPr>
        <w:rFonts w:ascii="Algerian" w:eastAsia="Calibri" w:hAnsi="Algerian"/>
        <w:b/>
        <w:bCs/>
        <w:sz w:val="28"/>
        <w:szCs w:val="28"/>
      </w:rPr>
      <w:t xml:space="preserve">             </w:t>
    </w:r>
    <w:r w:rsidR="00847C59">
      <w:rPr>
        <w:rFonts w:ascii="Algerian" w:eastAsia="Calibri" w:hAnsi="Algerian"/>
        <w:b/>
        <w:bCs/>
        <w:sz w:val="28"/>
        <w:szCs w:val="28"/>
      </w:rPr>
      <w:t xml:space="preserve">   </w:t>
    </w:r>
    <w:r w:rsidR="00C160EC">
      <w:rPr>
        <w:rFonts w:ascii="Algerian" w:eastAsia="Calibri" w:hAnsi="Algerian"/>
        <w:b/>
        <w:bCs/>
        <w:sz w:val="28"/>
        <w:szCs w:val="28"/>
      </w:rPr>
      <w:t xml:space="preserve"> </w:t>
    </w:r>
    <w:r w:rsidR="00C160EC" w:rsidRPr="00461DF9">
      <w:rPr>
        <w:rFonts w:ascii="Algerian" w:eastAsia="Calibri" w:hAnsi="Algerian"/>
        <w:b/>
        <w:bCs/>
        <w:sz w:val="28"/>
        <w:szCs w:val="28"/>
      </w:rPr>
      <w:t>OFFICE OF THE PRINCIPAL,</w:t>
    </w:r>
  </w:p>
  <w:p w14:paraId="45293BED" w14:textId="185578C9" w:rsidR="00C160EC" w:rsidRPr="00461DF9" w:rsidRDefault="00847C59" w:rsidP="00C160EC">
    <w:pPr>
      <w:ind w:left="720" w:hanging="436"/>
      <w:contextualSpacing/>
      <w:jc w:val="center"/>
      <w:rPr>
        <w:rFonts w:ascii="Algerian" w:eastAsia="Calibri" w:hAnsi="Algerian"/>
        <w:b/>
        <w:bCs/>
        <w:sz w:val="28"/>
        <w:szCs w:val="28"/>
      </w:rPr>
    </w:pPr>
    <w:r>
      <w:rPr>
        <w:rFonts w:ascii="Algerian" w:eastAsia="Calibri" w:hAnsi="Algerian"/>
        <w:b/>
        <w:bCs/>
        <w:sz w:val="28"/>
        <w:szCs w:val="28"/>
      </w:rPr>
      <w:t xml:space="preserve"> </w:t>
    </w:r>
    <w:r w:rsidR="00C160EC" w:rsidRPr="00461DF9">
      <w:rPr>
        <w:rFonts w:ascii="Algerian" w:eastAsia="Calibri" w:hAnsi="Algerian"/>
        <w:b/>
        <w:bCs/>
        <w:sz w:val="28"/>
        <w:szCs w:val="28"/>
      </w:rPr>
      <w:t>KASHMIR GOVT. POLYTECHNIC COLLEGE GOGJI BAGH SRINAGAR.</w:t>
    </w:r>
  </w:p>
  <w:p w14:paraId="59ECC67E" w14:textId="557AD17C" w:rsidR="00C160EC" w:rsidRDefault="00C160EC" w:rsidP="00C160EC">
    <w:pPr>
      <w:contextualSpacing/>
      <w:rPr>
        <w:sz w:val="20"/>
        <w:szCs w:val="20"/>
      </w:rPr>
    </w:pPr>
    <w:r>
      <w:t xml:space="preserve">                 </w:t>
    </w:r>
    <w:r w:rsidR="00626912">
      <w:t xml:space="preserve"> </w:t>
    </w:r>
    <w:r>
      <w:t xml:space="preserve"> </w:t>
    </w:r>
    <w:hyperlink r:id="rId2" w:history="1">
      <w:r w:rsidRPr="002C7B1B">
        <w:rPr>
          <w:rStyle w:val="Hyperlink"/>
          <w:rFonts w:ascii="Century Gothic" w:hAnsi="Century Gothic" w:cs="Calibri"/>
          <w:sz w:val="20"/>
          <w:szCs w:val="20"/>
        </w:rPr>
        <w:t>http://www.kgpsrinagar.edu.in.</w:t>
      </w:r>
    </w:hyperlink>
  </w:p>
  <w:p w14:paraId="6B87AFFB" w14:textId="4DB7A634" w:rsidR="00C160EC" w:rsidRDefault="00C160EC" w:rsidP="00C160EC">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3B73CCB8" w14:textId="63CD41C7"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04867B5"/>
    <w:multiLevelType w:val="multilevel"/>
    <w:tmpl w:val="AE2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766039"/>
    <w:multiLevelType w:val="multilevel"/>
    <w:tmpl w:val="7298B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66198B"/>
    <w:multiLevelType w:val="multilevel"/>
    <w:tmpl w:val="21AC1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1C1B4C"/>
    <w:multiLevelType w:val="multilevel"/>
    <w:tmpl w:val="B2D4D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3C0248"/>
    <w:multiLevelType w:val="multilevel"/>
    <w:tmpl w:val="5FFC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832000"/>
    <w:multiLevelType w:val="multilevel"/>
    <w:tmpl w:val="B5922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9455BC"/>
    <w:multiLevelType w:val="multilevel"/>
    <w:tmpl w:val="B2A0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467704"/>
    <w:multiLevelType w:val="multilevel"/>
    <w:tmpl w:val="40DA6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7B6C44"/>
    <w:multiLevelType w:val="multilevel"/>
    <w:tmpl w:val="9050E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0" w15:restartNumberingAfterBreak="0">
    <w:nsid w:val="21D1143C"/>
    <w:multiLevelType w:val="multilevel"/>
    <w:tmpl w:val="E2F6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3" w15:restartNumberingAfterBreak="0">
    <w:nsid w:val="2E13438D"/>
    <w:multiLevelType w:val="multilevel"/>
    <w:tmpl w:val="6E147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9C7F01"/>
    <w:multiLevelType w:val="multilevel"/>
    <w:tmpl w:val="49C69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4E74603"/>
    <w:multiLevelType w:val="hybridMultilevel"/>
    <w:tmpl w:val="6DBC5406"/>
    <w:lvl w:ilvl="0" w:tplc="B142AEF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28" w15:restartNumberingAfterBreak="0">
    <w:nsid w:val="376E419C"/>
    <w:multiLevelType w:val="hybridMultilevel"/>
    <w:tmpl w:val="B372A78C"/>
    <w:lvl w:ilvl="0" w:tplc="FA4AB072">
      <w:start w:val="1"/>
      <w:numFmt w:val="decimal"/>
      <w:lvlText w:val="%1."/>
      <w:lvlJc w:val="left"/>
      <w:pPr>
        <w:ind w:left="764" w:hanging="360"/>
      </w:pPr>
      <w:rPr>
        <w:rFonts w:hint="default"/>
        <w:color w:val="1F1F1F"/>
        <w:sz w:val="26"/>
      </w:rPr>
    </w:lvl>
    <w:lvl w:ilvl="1" w:tplc="40090019" w:tentative="1">
      <w:start w:val="1"/>
      <w:numFmt w:val="lowerLetter"/>
      <w:lvlText w:val="%2."/>
      <w:lvlJc w:val="left"/>
      <w:pPr>
        <w:ind w:left="1484" w:hanging="360"/>
      </w:pPr>
    </w:lvl>
    <w:lvl w:ilvl="2" w:tplc="4009001B" w:tentative="1">
      <w:start w:val="1"/>
      <w:numFmt w:val="lowerRoman"/>
      <w:lvlText w:val="%3."/>
      <w:lvlJc w:val="right"/>
      <w:pPr>
        <w:ind w:left="2204" w:hanging="180"/>
      </w:pPr>
    </w:lvl>
    <w:lvl w:ilvl="3" w:tplc="4009000F" w:tentative="1">
      <w:start w:val="1"/>
      <w:numFmt w:val="decimal"/>
      <w:lvlText w:val="%4."/>
      <w:lvlJc w:val="left"/>
      <w:pPr>
        <w:ind w:left="2924" w:hanging="360"/>
      </w:pPr>
    </w:lvl>
    <w:lvl w:ilvl="4" w:tplc="40090019" w:tentative="1">
      <w:start w:val="1"/>
      <w:numFmt w:val="lowerLetter"/>
      <w:lvlText w:val="%5."/>
      <w:lvlJc w:val="left"/>
      <w:pPr>
        <w:ind w:left="3644" w:hanging="360"/>
      </w:pPr>
    </w:lvl>
    <w:lvl w:ilvl="5" w:tplc="4009001B" w:tentative="1">
      <w:start w:val="1"/>
      <w:numFmt w:val="lowerRoman"/>
      <w:lvlText w:val="%6."/>
      <w:lvlJc w:val="right"/>
      <w:pPr>
        <w:ind w:left="4364" w:hanging="180"/>
      </w:pPr>
    </w:lvl>
    <w:lvl w:ilvl="6" w:tplc="4009000F" w:tentative="1">
      <w:start w:val="1"/>
      <w:numFmt w:val="decimal"/>
      <w:lvlText w:val="%7."/>
      <w:lvlJc w:val="left"/>
      <w:pPr>
        <w:ind w:left="5084" w:hanging="360"/>
      </w:pPr>
    </w:lvl>
    <w:lvl w:ilvl="7" w:tplc="40090019" w:tentative="1">
      <w:start w:val="1"/>
      <w:numFmt w:val="lowerLetter"/>
      <w:lvlText w:val="%8."/>
      <w:lvlJc w:val="left"/>
      <w:pPr>
        <w:ind w:left="5804" w:hanging="360"/>
      </w:pPr>
    </w:lvl>
    <w:lvl w:ilvl="8" w:tplc="4009001B" w:tentative="1">
      <w:start w:val="1"/>
      <w:numFmt w:val="lowerRoman"/>
      <w:lvlText w:val="%9."/>
      <w:lvlJc w:val="right"/>
      <w:pPr>
        <w:ind w:left="6524" w:hanging="180"/>
      </w:pPr>
    </w:lvl>
  </w:abstractNum>
  <w:abstractNum w:abstractNumId="29" w15:restartNumberingAfterBreak="0">
    <w:nsid w:val="3F113367"/>
    <w:multiLevelType w:val="multilevel"/>
    <w:tmpl w:val="CF662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44A2073"/>
    <w:multiLevelType w:val="hybridMultilevel"/>
    <w:tmpl w:val="43F435DE"/>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63512BD"/>
    <w:multiLevelType w:val="multilevel"/>
    <w:tmpl w:val="2FA8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1D34080"/>
    <w:multiLevelType w:val="multilevel"/>
    <w:tmpl w:val="81227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35" w15:restartNumberingAfterBreak="0">
    <w:nsid w:val="52E14D2C"/>
    <w:multiLevelType w:val="multilevel"/>
    <w:tmpl w:val="954C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5E7CA3"/>
    <w:multiLevelType w:val="multilevel"/>
    <w:tmpl w:val="9EAA4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49B7FDA"/>
    <w:multiLevelType w:val="hybridMultilevel"/>
    <w:tmpl w:val="546C04BC"/>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8" w15:restartNumberingAfterBreak="0">
    <w:nsid w:val="5A857B4B"/>
    <w:multiLevelType w:val="multilevel"/>
    <w:tmpl w:val="72408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68959A4"/>
    <w:multiLevelType w:val="hybridMultilevel"/>
    <w:tmpl w:val="E8AE11FE"/>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7197EE2"/>
    <w:multiLevelType w:val="hybridMultilevel"/>
    <w:tmpl w:val="703C396E"/>
    <w:lvl w:ilvl="0" w:tplc="475891F8">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41"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8662D2"/>
    <w:multiLevelType w:val="multilevel"/>
    <w:tmpl w:val="C53AC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0755391">
    <w:abstractNumId w:val="9"/>
  </w:num>
  <w:num w:numId="2" w16cid:durableId="910192046">
    <w:abstractNumId w:val="7"/>
  </w:num>
  <w:num w:numId="3" w16cid:durableId="1477379015">
    <w:abstractNumId w:val="6"/>
  </w:num>
  <w:num w:numId="4" w16cid:durableId="2063213886">
    <w:abstractNumId w:val="5"/>
  </w:num>
  <w:num w:numId="5" w16cid:durableId="56709459">
    <w:abstractNumId w:val="4"/>
  </w:num>
  <w:num w:numId="6" w16cid:durableId="1401253439">
    <w:abstractNumId w:val="8"/>
  </w:num>
  <w:num w:numId="7" w16cid:durableId="2074427239">
    <w:abstractNumId w:val="3"/>
  </w:num>
  <w:num w:numId="8" w16cid:durableId="1963926024">
    <w:abstractNumId w:val="2"/>
  </w:num>
  <w:num w:numId="9" w16cid:durableId="1413310412">
    <w:abstractNumId w:val="1"/>
  </w:num>
  <w:num w:numId="10" w16cid:durableId="2039155849">
    <w:abstractNumId w:val="0"/>
  </w:num>
  <w:num w:numId="11" w16cid:durableId="2084138098">
    <w:abstractNumId w:val="21"/>
  </w:num>
  <w:num w:numId="12" w16cid:durableId="178743538">
    <w:abstractNumId w:val="22"/>
  </w:num>
  <w:num w:numId="13" w16cid:durableId="28265478">
    <w:abstractNumId w:val="19"/>
  </w:num>
  <w:num w:numId="14" w16cid:durableId="848176785">
    <w:abstractNumId w:val="34"/>
  </w:num>
  <w:num w:numId="15" w16cid:durableId="837620534">
    <w:abstractNumId w:val="32"/>
  </w:num>
  <w:num w:numId="16" w16cid:durableId="793408588">
    <w:abstractNumId w:val="27"/>
  </w:num>
  <w:num w:numId="17" w16cid:durableId="50344699">
    <w:abstractNumId w:val="24"/>
  </w:num>
  <w:num w:numId="18" w16cid:durableId="1406949506">
    <w:abstractNumId w:val="40"/>
  </w:num>
  <w:num w:numId="19" w16cid:durableId="2079209740">
    <w:abstractNumId w:val="41"/>
  </w:num>
  <w:num w:numId="20" w16cid:durableId="1492601536">
    <w:abstractNumId w:val="20"/>
  </w:num>
  <w:num w:numId="21" w16cid:durableId="1653755293">
    <w:abstractNumId w:val="14"/>
  </w:num>
  <w:num w:numId="22" w16cid:durableId="1188638202">
    <w:abstractNumId w:val="10"/>
  </w:num>
  <w:num w:numId="23" w16cid:durableId="1895700139">
    <w:abstractNumId w:val="13"/>
  </w:num>
  <w:num w:numId="24" w16cid:durableId="982202028">
    <w:abstractNumId w:val="18"/>
  </w:num>
  <w:num w:numId="25" w16cid:durableId="570695246">
    <w:abstractNumId w:val="17"/>
  </w:num>
  <w:num w:numId="26" w16cid:durableId="1097335526">
    <w:abstractNumId w:val="38"/>
  </w:num>
  <w:num w:numId="27" w16cid:durableId="2060938987">
    <w:abstractNumId w:val="31"/>
  </w:num>
  <w:num w:numId="28" w16cid:durableId="338385314">
    <w:abstractNumId w:val="15"/>
  </w:num>
  <w:num w:numId="29" w16cid:durableId="2086100649">
    <w:abstractNumId w:val="25"/>
  </w:num>
  <w:num w:numId="30" w16cid:durableId="512956374">
    <w:abstractNumId w:val="36"/>
  </w:num>
  <w:num w:numId="31" w16cid:durableId="1113784418">
    <w:abstractNumId w:val="26"/>
  </w:num>
  <w:num w:numId="32" w16cid:durableId="23021908">
    <w:abstractNumId w:val="39"/>
  </w:num>
  <w:num w:numId="33" w16cid:durableId="1876114867">
    <w:abstractNumId w:val="35"/>
  </w:num>
  <w:num w:numId="34" w16cid:durableId="1135636904">
    <w:abstractNumId w:val="33"/>
  </w:num>
  <w:num w:numId="35" w16cid:durableId="1877427338">
    <w:abstractNumId w:val="42"/>
  </w:num>
  <w:num w:numId="36" w16cid:durableId="1220281744">
    <w:abstractNumId w:val="11"/>
  </w:num>
  <w:num w:numId="37" w16cid:durableId="153302962">
    <w:abstractNumId w:val="16"/>
  </w:num>
  <w:num w:numId="38" w16cid:durableId="108476727">
    <w:abstractNumId w:val="37"/>
  </w:num>
  <w:num w:numId="39" w16cid:durableId="1103067440">
    <w:abstractNumId w:val="29"/>
  </w:num>
  <w:num w:numId="40" w16cid:durableId="786898415">
    <w:abstractNumId w:val="30"/>
  </w:num>
  <w:num w:numId="41" w16cid:durableId="329913731">
    <w:abstractNumId w:val="28"/>
  </w:num>
  <w:num w:numId="42" w16cid:durableId="392772848">
    <w:abstractNumId w:val="23"/>
  </w:num>
  <w:num w:numId="43" w16cid:durableId="14197192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0C6C"/>
    <w:rsid w:val="00050A31"/>
    <w:rsid w:val="00063129"/>
    <w:rsid w:val="000716D2"/>
    <w:rsid w:val="00071AAB"/>
    <w:rsid w:val="000A2EB0"/>
    <w:rsid w:val="000B76C4"/>
    <w:rsid w:val="000C5610"/>
    <w:rsid w:val="000E6552"/>
    <w:rsid w:val="000F3A4F"/>
    <w:rsid w:val="000F59AC"/>
    <w:rsid w:val="000F662F"/>
    <w:rsid w:val="0010776C"/>
    <w:rsid w:val="001364FE"/>
    <w:rsid w:val="001368DD"/>
    <w:rsid w:val="00142453"/>
    <w:rsid w:val="00147DB3"/>
    <w:rsid w:val="001518A5"/>
    <w:rsid w:val="00160095"/>
    <w:rsid w:val="00170095"/>
    <w:rsid w:val="00170E4F"/>
    <w:rsid w:val="001743F4"/>
    <w:rsid w:val="00187C33"/>
    <w:rsid w:val="001936B7"/>
    <w:rsid w:val="00196AB1"/>
    <w:rsid w:val="001E646F"/>
    <w:rsid w:val="001E7EC2"/>
    <w:rsid w:val="001F1320"/>
    <w:rsid w:val="001F20C2"/>
    <w:rsid w:val="00201333"/>
    <w:rsid w:val="002045B5"/>
    <w:rsid w:val="00210FA7"/>
    <w:rsid w:val="00215347"/>
    <w:rsid w:val="00215CA2"/>
    <w:rsid w:val="00216417"/>
    <w:rsid w:val="002168A3"/>
    <w:rsid w:val="00230B3A"/>
    <w:rsid w:val="00231E89"/>
    <w:rsid w:val="00245DE8"/>
    <w:rsid w:val="00254D6B"/>
    <w:rsid w:val="00264F48"/>
    <w:rsid w:val="0026631D"/>
    <w:rsid w:val="00272FAA"/>
    <w:rsid w:val="00282EDF"/>
    <w:rsid w:val="00292351"/>
    <w:rsid w:val="002A7114"/>
    <w:rsid w:val="002C2F53"/>
    <w:rsid w:val="0033518C"/>
    <w:rsid w:val="003437C2"/>
    <w:rsid w:val="0037068E"/>
    <w:rsid w:val="003756E0"/>
    <w:rsid w:val="00377186"/>
    <w:rsid w:val="00377397"/>
    <w:rsid w:val="00382504"/>
    <w:rsid w:val="00392947"/>
    <w:rsid w:val="003A1C03"/>
    <w:rsid w:val="003A7892"/>
    <w:rsid w:val="003F5B25"/>
    <w:rsid w:val="00414627"/>
    <w:rsid w:val="0041554B"/>
    <w:rsid w:val="00425D63"/>
    <w:rsid w:val="0044478E"/>
    <w:rsid w:val="00457729"/>
    <w:rsid w:val="0046104B"/>
    <w:rsid w:val="004643D8"/>
    <w:rsid w:val="00466F6A"/>
    <w:rsid w:val="00477816"/>
    <w:rsid w:val="00497C24"/>
    <w:rsid w:val="004C0BDD"/>
    <w:rsid w:val="004C7BA5"/>
    <w:rsid w:val="004D79C9"/>
    <w:rsid w:val="004D7A7B"/>
    <w:rsid w:val="004E7628"/>
    <w:rsid w:val="004F3334"/>
    <w:rsid w:val="004F48F2"/>
    <w:rsid w:val="004F6EC1"/>
    <w:rsid w:val="005149B1"/>
    <w:rsid w:val="005155A1"/>
    <w:rsid w:val="005204CF"/>
    <w:rsid w:val="00522BE9"/>
    <w:rsid w:val="0052319A"/>
    <w:rsid w:val="005367F4"/>
    <w:rsid w:val="00536819"/>
    <w:rsid w:val="00541256"/>
    <w:rsid w:val="005647F2"/>
    <w:rsid w:val="005662D1"/>
    <w:rsid w:val="005706F9"/>
    <w:rsid w:val="00573933"/>
    <w:rsid w:val="00573A09"/>
    <w:rsid w:val="0058708E"/>
    <w:rsid w:val="005A4526"/>
    <w:rsid w:val="005A6289"/>
    <w:rsid w:val="005B6603"/>
    <w:rsid w:val="005C1B16"/>
    <w:rsid w:val="005D5698"/>
    <w:rsid w:val="005E53D0"/>
    <w:rsid w:val="005E64A1"/>
    <w:rsid w:val="006002EB"/>
    <w:rsid w:val="006004A6"/>
    <w:rsid w:val="00604D04"/>
    <w:rsid w:val="00604D34"/>
    <w:rsid w:val="006128EF"/>
    <w:rsid w:val="00624B0E"/>
    <w:rsid w:val="006264B4"/>
    <w:rsid w:val="00626912"/>
    <w:rsid w:val="0063188B"/>
    <w:rsid w:val="00643033"/>
    <w:rsid w:val="00644CC3"/>
    <w:rsid w:val="00661468"/>
    <w:rsid w:val="006649F0"/>
    <w:rsid w:val="0067245D"/>
    <w:rsid w:val="0068470E"/>
    <w:rsid w:val="00686561"/>
    <w:rsid w:val="00690E49"/>
    <w:rsid w:val="00695DCD"/>
    <w:rsid w:val="006A05CC"/>
    <w:rsid w:val="006A1E4D"/>
    <w:rsid w:val="006A35A7"/>
    <w:rsid w:val="006A59DF"/>
    <w:rsid w:val="006B2EDC"/>
    <w:rsid w:val="006C2F11"/>
    <w:rsid w:val="006C50F7"/>
    <w:rsid w:val="006C5D76"/>
    <w:rsid w:val="006C71E4"/>
    <w:rsid w:val="006F01FB"/>
    <w:rsid w:val="006F0CCE"/>
    <w:rsid w:val="006F267E"/>
    <w:rsid w:val="0070544A"/>
    <w:rsid w:val="007152D7"/>
    <w:rsid w:val="00721541"/>
    <w:rsid w:val="00722853"/>
    <w:rsid w:val="00746C14"/>
    <w:rsid w:val="00752D55"/>
    <w:rsid w:val="00766784"/>
    <w:rsid w:val="0077155C"/>
    <w:rsid w:val="0078386D"/>
    <w:rsid w:val="007A37AE"/>
    <w:rsid w:val="007C2C59"/>
    <w:rsid w:val="007F1B5E"/>
    <w:rsid w:val="007F3B24"/>
    <w:rsid w:val="00801F23"/>
    <w:rsid w:val="008334DD"/>
    <w:rsid w:val="00837632"/>
    <w:rsid w:val="00847C59"/>
    <w:rsid w:val="00852E5E"/>
    <w:rsid w:val="0085640F"/>
    <w:rsid w:val="008567AA"/>
    <w:rsid w:val="008612C5"/>
    <w:rsid w:val="0086256F"/>
    <w:rsid w:val="00892712"/>
    <w:rsid w:val="008A2601"/>
    <w:rsid w:val="008A46C2"/>
    <w:rsid w:val="008A680A"/>
    <w:rsid w:val="008B0BB0"/>
    <w:rsid w:val="008B6180"/>
    <w:rsid w:val="008D1070"/>
    <w:rsid w:val="008E6C4B"/>
    <w:rsid w:val="008E730F"/>
    <w:rsid w:val="008F18C0"/>
    <w:rsid w:val="00907648"/>
    <w:rsid w:val="009201BB"/>
    <w:rsid w:val="00927DD1"/>
    <w:rsid w:val="00930FDE"/>
    <w:rsid w:val="009344A3"/>
    <w:rsid w:val="009779B3"/>
    <w:rsid w:val="00982DBF"/>
    <w:rsid w:val="00984C93"/>
    <w:rsid w:val="00987CE1"/>
    <w:rsid w:val="0099405C"/>
    <w:rsid w:val="00994F30"/>
    <w:rsid w:val="009B34AB"/>
    <w:rsid w:val="009C600F"/>
    <w:rsid w:val="009D125F"/>
    <w:rsid w:val="009D3723"/>
    <w:rsid w:val="009E04F2"/>
    <w:rsid w:val="009E3959"/>
    <w:rsid w:val="009E3DE6"/>
    <w:rsid w:val="00A03B7B"/>
    <w:rsid w:val="00A119F0"/>
    <w:rsid w:val="00A14487"/>
    <w:rsid w:val="00A200C9"/>
    <w:rsid w:val="00A250D5"/>
    <w:rsid w:val="00A32F56"/>
    <w:rsid w:val="00A35293"/>
    <w:rsid w:val="00A36028"/>
    <w:rsid w:val="00A77585"/>
    <w:rsid w:val="00A80BE9"/>
    <w:rsid w:val="00A82F54"/>
    <w:rsid w:val="00A91424"/>
    <w:rsid w:val="00AA2C77"/>
    <w:rsid w:val="00AA7D82"/>
    <w:rsid w:val="00AC3FB9"/>
    <w:rsid w:val="00AC702A"/>
    <w:rsid w:val="00AD226F"/>
    <w:rsid w:val="00AD3B3B"/>
    <w:rsid w:val="00B03E5E"/>
    <w:rsid w:val="00B05ADC"/>
    <w:rsid w:val="00B13A52"/>
    <w:rsid w:val="00B20743"/>
    <w:rsid w:val="00B23262"/>
    <w:rsid w:val="00B24CF4"/>
    <w:rsid w:val="00B26993"/>
    <w:rsid w:val="00B355E3"/>
    <w:rsid w:val="00B4570C"/>
    <w:rsid w:val="00B5208C"/>
    <w:rsid w:val="00B74876"/>
    <w:rsid w:val="00B74B79"/>
    <w:rsid w:val="00B8218E"/>
    <w:rsid w:val="00B84D3E"/>
    <w:rsid w:val="00BB4D1F"/>
    <w:rsid w:val="00BB7485"/>
    <w:rsid w:val="00BB7C2B"/>
    <w:rsid w:val="00BC0805"/>
    <w:rsid w:val="00BC1664"/>
    <w:rsid w:val="00BC2546"/>
    <w:rsid w:val="00BC54DE"/>
    <w:rsid w:val="00C05085"/>
    <w:rsid w:val="00C1593D"/>
    <w:rsid w:val="00C160EC"/>
    <w:rsid w:val="00C37FC7"/>
    <w:rsid w:val="00C56C7E"/>
    <w:rsid w:val="00C66896"/>
    <w:rsid w:val="00C763DC"/>
    <w:rsid w:val="00C776A4"/>
    <w:rsid w:val="00CA2C6C"/>
    <w:rsid w:val="00CA43D3"/>
    <w:rsid w:val="00CB0F82"/>
    <w:rsid w:val="00CB5179"/>
    <w:rsid w:val="00CB5807"/>
    <w:rsid w:val="00CB5CDB"/>
    <w:rsid w:val="00CB79EE"/>
    <w:rsid w:val="00CC0600"/>
    <w:rsid w:val="00CC1512"/>
    <w:rsid w:val="00CC78AC"/>
    <w:rsid w:val="00CF5524"/>
    <w:rsid w:val="00CF7953"/>
    <w:rsid w:val="00D07232"/>
    <w:rsid w:val="00D10245"/>
    <w:rsid w:val="00D21BDD"/>
    <w:rsid w:val="00D243B1"/>
    <w:rsid w:val="00D24EAB"/>
    <w:rsid w:val="00D257BB"/>
    <w:rsid w:val="00D26A28"/>
    <w:rsid w:val="00D65F07"/>
    <w:rsid w:val="00D72DDA"/>
    <w:rsid w:val="00D748AC"/>
    <w:rsid w:val="00D75D3D"/>
    <w:rsid w:val="00D85272"/>
    <w:rsid w:val="00D87ED5"/>
    <w:rsid w:val="00D92BB7"/>
    <w:rsid w:val="00DA30EB"/>
    <w:rsid w:val="00DA75B0"/>
    <w:rsid w:val="00DB64A9"/>
    <w:rsid w:val="00DB703B"/>
    <w:rsid w:val="00DC76D2"/>
    <w:rsid w:val="00DD1000"/>
    <w:rsid w:val="00DD30ED"/>
    <w:rsid w:val="00E01251"/>
    <w:rsid w:val="00E17F4F"/>
    <w:rsid w:val="00E21D97"/>
    <w:rsid w:val="00E458AC"/>
    <w:rsid w:val="00E578DA"/>
    <w:rsid w:val="00E62E31"/>
    <w:rsid w:val="00E64C21"/>
    <w:rsid w:val="00E71214"/>
    <w:rsid w:val="00E826FF"/>
    <w:rsid w:val="00E92A65"/>
    <w:rsid w:val="00EA0CA6"/>
    <w:rsid w:val="00EC24C6"/>
    <w:rsid w:val="00EF2255"/>
    <w:rsid w:val="00EF2933"/>
    <w:rsid w:val="00EF434A"/>
    <w:rsid w:val="00EF6040"/>
    <w:rsid w:val="00F01BD2"/>
    <w:rsid w:val="00F05146"/>
    <w:rsid w:val="00F1115D"/>
    <w:rsid w:val="00F22817"/>
    <w:rsid w:val="00F3513C"/>
    <w:rsid w:val="00F37743"/>
    <w:rsid w:val="00F465C5"/>
    <w:rsid w:val="00F5180D"/>
    <w:rsid w:val="00F51B21"/>
    <w:rsid w:val="00F51D87"/>
    <w:rsid w:val="00F5256C"/>
    <w:rsid w:val="00F8142D"/>
    <w:rsid w:val="00F8455C"/>
    <w:rsid w:val="00F956CC"/>
    <w:rsid w:val="00FA566A"/>
    <w:rsid w:val="00FC5D70"/>
    <w:rsid w:val="00FD39E1"/>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85141233">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63770011">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698701676">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1507462">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77228763">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2004115146">
      <w:bodyDiv w:val="1"/>
      <w:marLeft w:val="0"/>
      <w:marRight w:val="0"/>
      <w:marTop w:val="0"/>
      <w:marBottom w:val="0"/>
      <w:divBdr>
        <w:top w:val="none" w:sz="0" w:space="0" w:color="auto"/>
        <w:left w:val="none" w:sz="0" w:space="0" w:color="auto"/>
        <w:bottom w:val="none" w:sz="0" w:space="0" w:color="auto"/>
        <w:right w:val="none" w:sz="0" w:space="0" w:color="auto"/>
      </w:divBdr>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Pages>
  <Words>569</Words>
  <Characters>3247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6</cp:revision>
  <cp:lastPrinted>2026-02-18T09:38:00Z</cp:lastPrinted>
  <dcterms:created xsi:type="dcterms:W3CDTF">2026-02-18T08:31:00Z</dcterms:created>
  <dcterms:modified xsi:type="dcterms:W3CDTF">2026-02-18T09:40:00Z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