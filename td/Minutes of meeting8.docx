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7958D1" w14:textId="0F5DB2CA" w:rsidR="00CF32EE" w:rsidRPr="00CB21D9" w:rsidRDefault="00CF32EE" w:rsidP="00CF32EE">
      <w:pPr>
        <w:spacing w:line="276" w:lineRule="auto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  <w:bookmarkStart w:id="0" w:name="_Hlk201083501"/>
      <w:r w:rsidRPr="00CB21D9">
        <w:rPr>
          <w:rFonts w:ascii="Tahoma" w:hAnsi="Tahoma" w:cs="Tahoma"/>
          <w:b/>
          <w:bCs/>
          <w:color w:val="1F1F1F"/>
          <w:sz w:val="20"/>
          <w:szCs w:val="20"/>
        </w:rPr>
        <w:t xml:space="preserve">Subject: Record note of the meeting regarding functioning </w:t>
      </w:r>
      <w:r w:rsidR="009B7271" w:rsidRPr="00CB21D9">
        <w:rPr>
          <w:rFonts w:ascii="Tahoma" w:hAnsi="Tahoma" w:cs="Tahoma"/>
          <w:b/>
          <w:bCs/>
          <w:color w:val="1F1F1F"/>
          <w:sz w:val="20"/>
          <w:szCs w:val="20"/>
        </w:rPr>
        <w:t>of Hostel</w:t>
      </w:r>
      <w:r w:rsidRPr="00CB21D9">
        <w:rPr>
          <w:rFonts w:ascii="Tahoma" w:hAnsi="Tahoma" w:cs="Tahoma"/>
          <w:b/>
          <w:bCs/>
          <w:color w:val="1F1F1F"/>
          <w:sz w:val="20"/>
          <w:szCs w:val="20"/>
        </w:rPr>
        <w:t xml:space="preserve"> </w:t>
      </w:r>
      <w:r w:rsidR="009B7271" w:rsidRPr="00CB21D9">
        <w:rPr>
          <w:rFonts w:ascii="Tahoma" w:hAnsi="Tahoma" w:cs="Tahoma"/>
          <w:b/>
          <w:bCs/>
          <w:color w:val="1F1F1F"/>
          <w:sz w:val="20"/>
          <w:szCs w:val="20"/>
        </w:rPr>
        <w:t>Facilities on</w:t>
      </w:r>
      <w:r w:rsidRPr="00CB21D9">
        <w:rPr>
          <w:rFonts w:ascii="Tahoma" w:hAnsi="Tahoma" w:cs="Tahoma"/>
          <w:b/>
          <w:bCs/>
          <w:color w:val="1F1F1F"/>
          <w:sz w:val="20"/>
          <w:szCs w:val="20"/>
        </w:rPr>
        <w:t xml:space="preserve"> 0</w:t>
      </w:r>
      <w:r w:rsidR="0040501A">
        <w:rPr>
          <w:rFonts w:ascii="Tahoma" w:hAnsi="Tahoma" w:cs="Tahoma"/>
          <w:b/>
          <w:bCs/>
          <w:color w:val="1F1F1F"/>
          <w:sz w:val="20"/>
          <w:szCs w:val="20"/>
        </w:rPr>
        <w:t>8</w:t>
      </w:r>
      <w:r w:rsidRPr="00CB21D9">
        <w:rPr>
          <w:rFonts w:ascii="Tahoma" w:hAnsi="Tahoma" w:cs="Tahoma"/>
          <w:b/>
          <w:bCs/>
          <w:color w:val="1F1F1F"/>
          <w:sz w:val="20"/>
          <w:szCs w:val="20"/>
        </w:rPr>
        <w:t>-08-2025.</w:t>
      </w:r>
    </w:p>
    <w:p w14:paraId="34A37A94" w14:textId="45446230" w:rsidR="00CF32EE" w:rsidRPr="003A14AD" w:rsidRDefault="008C1511" w:rsidP="008C1511">
      <w:pPr>
        <w:spacing w:before="100" w:beforeAutospacing="1" w:after="100" w:afterAutospacing="1"/>
        <w:jc w:val="both"/>
        <w:outlineLvl w:val="1"/>
        <w:rPr>
          <w:rFonts w:ascii="Tahoma" w:hAnsi="Tahoma" w:cs="Tahoma"/>
          <w:b/>
          <w:bCs/>
          <w:color w:val="1F1F1F"/>
          <w:sz w:val="20"/>
          <w:szCs w:val="20"/>
        </w:rPr>
      </w:pPr>
      <w:r w:rsidRPr="008C1511">
        <w:rPr>
          <w:rFonts w:ascii="Tahoma" w:hAnsi="Tahoma" w:cs="Tahoma"/>
          <w:color w:val="1F1F1F"/>
          <w:sz w:val="20"/>
          <w:szCs w:val="20"/>
        </w:rPr>
        <w:t xml:space="preserve">A meeting was held on 08-08-2025 at 02:30 PM in the office chamber of the Principal, Kashmir Government Polytechnic College, Srinagar, J&amp;K, to discuss the tendering of the Hostel Mess and Canteen. The meeting was chaired by the </w:t>
      </w:r>
      <w:proofErr w:type="gramStart"/>
      <w:r w:rsidRPr="008C1511">
        <w:rPr>
          <w:rFonts w:ascii="Tahoma" w:hAnsi="Tahoma" w:cs="Tahoma"/>
          <w:color w:val="1F1F1F"/>
          <w:sz w:val="20"/>
          <w:szCs w:val="20"/>
        </w:rPr>
        <w:t>Principal</w:t>
      </w:r>
      <w:proofErr w:type="gramEnd"/>
      <w:r w:rsidRPr="008C1511">
        <w:rPr>
          <w:rFonts w:ascii="Tahoma" w:hAnsi="Tahoma" w:cs="Tahoma"/>
          <w:color w:val="1F1F1F"/>
          <w:sz w:val="20"/>
          <w:szCs w:val="20"/>
        </w:rPr>
        <w:t xml:space="preserve"> and attended by the Hostel Superintendents, Deputy Superintendents, Heads of Departments (HODs), Incharge HODs, Training &amp; Placement Officer, and Incharge Procurement.</w:t>
      </w:r>
    </w:p>
    <w:p w14:paraId="5C06EDF3" w14:textId="77777777" w:rsidR="008C1511" w:rsidRPr="00997178" w:rsidRDefault="008C1511" w:rsidP="008C1511">
      <w:pPr>
        <w:spacing w:after="160" w:line="259" w:lineRule="auto"/>
      </w:pPr>
      <w:r w:rsidRPr="00997178">
        <w:t>Following a comprehensive discussion, the chair made the following decisions:</w:t>
      </w:r>
    </w:p>
    <w:p w14:paraId="10E36B81" w14:textId="77777777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The tendering process for the hostel mess and canteen to be initiated on priority.</w:t>
      </w:r>
    </w:p>
    <w:p w14:paraId="3E1712FC" w14:textId="77777777" w:rsidR="008C1511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 xml:space="preserve">The fees for the hostel mess to be fixed after thorough analysis, ensuring affordability for students while covering operational costs. </w:t>
      </w:r>
    </w:p>
    <w:p w14:paraId="38493A70" w14:textId="5857DF1C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The menu for the hostel mess and canteen to be finalized.</w:t>
      </w:r>
    </w:p>
    <w:p w14:paraId="5FCECCE8" w14:textId="77777777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Hygiene and quality standards for the hostel mess and canteen to be strictly enforced, with regular inspections scheduled.</w:t>
      </w:r>
    </w:p>
    <w:p w14:paraId="1B97C9B5" w14:textId="77777777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A feedback mechanism to be established to collect student inputs on food quality and service for continuous improvement.</w:t>
      </w:r>
    </w:p>
    <w:p w14:paraId="2921EE09" w14:textId="2C959FCC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 xml:space="preserve">The timeline for completing the tendering process and </w:t>
      </w:r>
      <w:r>
        <w:t>finalising</w:t>
      </w:r>
      <w:r w:rsidRPr="00997178">
        <w:t xml:space="preserve"> the menu </w:t>
      </w:r>
      <w:r w:rsidR="00E5070F">
        <w:t>is to</w:t>
      </w:r>
      <w:r>
        <w:t xml:space="preserve"> be</w:t>
      </w:r>
      <w:r w:rsidRPr="00997178">
        <w:t xml:space="preserve"> set within two weeks from the date of the meeting.</w:t>
      </w:r>
    </w:p>
    <w:p w14:paraId="15B59B79" w14:textId="77777777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Penalties to be imposed from the Earnest Money Deposit (EMD) at the rate of 20% for the first instance of non-compliance, 40% for the second instance, and 40% for the third instance, with termination of the contract upon the third instance.</w:t>
      </w:r>
    </w:p>
    <w:p w14:paraId="731A4061" w14:textId="77777777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The canteen must be operational one hour before and after college timings to ensure accessibility for students and staff.</w:t>
      </w:r>
    </w:p>
    <w:p w14:paraId="5124B7C2" w14:textId="19D34589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 xml:space="preserve">The rent for the canteen shall be </w:t>
      </w:r>
      <w:r>
        <w:t xml:space="preserve">fixed </w:t>
      </w:r>
      <w:r w:rsidRPr="00997178">
        <w:t xml:space="preserve">for a year, payable by the successful tenderer/contractor in two instalments: </w:t>
      </w:r>
      <w:r>
        <w:t>1</w:t>
      </w:r>
      <w:r w:rsidRPr="008C1511">
        <w:rPr>
          <w:vertAlign w:val="superscript"/>
        </w:rPr>
        <w:t>st</w:t>
      </w:r>
      <w:r>
        <w:t xml:space="preserve"> Instalment </w:t>
      </w:r>
      <w:r w:rsidRPr="00997178">
        <w:t xml:space="preserve">at the time of allotment of the contract and </w:t>
      </w:r>
      <w:r>
        <w:t>2</w:t>
      </w:r>
      <w:r w:rsidRPr="008C1511">
        <w:rPr>
          <w:vertAlign w:val="superscript"/>
        </w:rPr>
        <w:t>nd</w:t>
      </w:r>
      <w:r>
        <w:t xml:space="preserve"> Instalment </w:t>
      </w:r>
      <w:r w:rsidRPr="00997178">
        <w:t>after four months from the date of allotment. The rent is subject to change upon review by the College Administration.</w:t>
      </w:r>
    </w:p>
    <w:p w14:paraId="08AA6452" w14:textId="77777777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The contractor/successful tenderer shall be prohibited from selling smoking items, khaini, gutka, or other banned items in the college canteen.</w:t>
      </w:r>
    </w:p>
    <w:p w14:paraId="6154ECD8" w14:textId="77777777" w:rsidR="008C1511" w:rsidRPr="00997178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Kitchen and serving staff shall use disposable hand-gloves, headcovers, and aprons to maintain hygienic conditions in the canteen.</w:t>
      </w:r>
    </w:p>
    <w:p w14:paraId="120F0013" w14:textId="77777777" w:rsidR="008C1511" w:rsidRDefault="008C1511" w:rsidP="008C1511">
      <w:pPr>
        <w:numPr>
          <w:ilvl w:val="0"/>
          <w:numId w:val="36"/>
        </w:numPr>
        <w:spacing w:after="160"/>
        <w:ind w:left="440" w:hanging="440"/>
        <w:jc w:val="both"/>
      </w:pPr>
      <w:r w:rsidRPr="00997178">
        <w:t>The canteen contractor/successful tenderer shall obtain police verification reports for all staff personnel/workers before operating the college canteen.</w:t>
      </w:r>
    </w:p>
    <w:p w14:paraId="7E1C908A" w14:textId="2396AE65" w:rsidR="00E5070F" w:rsidRPr="00997178" w:rsidRDefault="00E5070F" w:rsidP="008C1511">
      <w:pPr>
        <w:numPr>
          <w:ilvl w:val="0"/>
          <w:numId w:val="36"/>
        </w:numPr>
        <w:spacing w:after="160"/>
        <w:ind w:left="440" w:hanging="440"/>
        <w:jc w:val="both"/>
      </w:pPr>
      <w:r>
        <w:t xml:space="preserve">Any Employee who wishes to avail the hostel facility can avail the facility by paying charges @3000 Per month per head. Advance of one month rent to be taken from the </w:t>
      </w:r>
      <w:r w:rsidR="009E094F">
        <w:t>employee. Further, rooms which are not utilized will be provided to the outsider students@3000 per person per month for the income generation of the institution.</w:t>
      </w:r>
    </w:p>
    <w:p w14:paraId="5D26A448" w14:textId="77777777" w:rsidR="00CF32EE" w:rsidRDefault="00CF32EE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p w14:paraId="5A788B52" w14:textId="77777777" w:rsidR="00C45A6D" w:rsidRDefault="00C45A6D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p w14:paraId="45EAA94C" w14:textId="33068F20" w:rsidR="00C45A6D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Mr. Mohd Amin Wani, Lecturer</w:t>
      </w:r>
      <w:r>
        <w:rPr>
          <w:rFonts w:ascii="Tahoma" w:hAnsi="Tahoma" w:cs="Tahoma"/>
          <w:b/>
          <w:bCs/>
          <w:color w:val="1F1F1F"/>
          <w:sz w:val="18"/>
          <w:szCs w:val="18"/>
        </w:rPr>
        <w:t>-I</w:t>
      </w:r>
      <w:r w:rsidRPr="00C45A6D">
        <w:rPr>
          <w:rFonts w:ascii="Tahoma" w:hAnsi="Tahoma" w:cs="Tahoma"/>
          <w:b/>
          <w:bCs/>
          <w:color w:val="1F1F1F"/>
          <w:sz w:val="18"/>
          <w:szCs w:val="18"/>
        </w:rPr>
        <w:t>, Electrical Engg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>M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>r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.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>Javeed Ahmad Najar, I/C Procurement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 xml:space="preserve">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</w:t>
      </w:r>
    </w:p>
    <w:p w14:paraId="3C67366A" w14:textId="77777777" w:rsidR="00C45A6D" w:rsidRPr="00C45A6D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715997B4" w14:textId="77777777" w:rsidR="00D93C74" w:rsidRDefault="00C45A6D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</w:rPr>
        <w:t xml:space="preserve">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Shabir Ahmad Ahanger, I/C Comp. Engg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Mr. Mudasir Rashid, Lecturer-I/TPO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</w:t>
      </w:r>
    </w:p>
    <w:p w14:paraId="098F5532" w14:textId="77777777" w:rsidR="00D93C74" w:rsidRDefault="00D93C74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4E2EDB76" w14:textId="2A94B5E1" w:rsidR="00711C3F" w:rsidRDefault="00D93C74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Mr. Mubarik Ibni Majid, Lecturer-I, Leather Technology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Tahir Amin, I/C Wood Technology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</w:t>
      </w:r>
      <w:r w:rsidR="009B7271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5E8359EE" w14:textId="77777777" w:rsidR="00711C3F" w:rsidRDefault="00711C3F" w:rsidP="00C45A6D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</w:p>
    <w:p w14:paraId="2E3B79F8" w14:textId="134AC87F" w:rsidR="00D93C74" w:rsidRPr="00482F8B" w:rsidRDefault="00D93C74" w:rsidP="00D93C74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9B7271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Mr. Bilal Ahmad Bhat, HOD Leather Technology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>Mr. Ali Mohd Khan, HOD E&amp;C Engg</w:t>
      </w:r>
    </w:p>
    <w:p w14:paraId="19B8C2B4" w14:textId="42948D4D" w:rsidR="00C45A6D" w:rsidRDefault="009B7271" w:rsidP="00D93C74">
      <w:pPr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</w:t>
      </w:r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</w:t>
      </w:r>
      <w:r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</w:t>
      </w:r>
      <w:r w:rsid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</w:t>
      </w:r>
    </w:p>
    <w:p w14:paraId="33C8C00E" w14:textId="64C8FBC4" w:rsidR="00C45A6D" w:rsidRPr="00482F8B" w:rsidRDefault="00711C3F" w:rsidP="00711C3F">
      <w:pPr>
        <w:tabs>
          <w:tab w:val="left" w:pos="10440"/>
        </w:tabs>
        <w:spacing w:line="276" w:lineRule="auto"/>
        <w:rPr>
          <w:rFonts w:ascii="Tahoma" w:hAnsi="Tahoma" w:cs="Tahoma"/>
          <w:b/>
          <w:bCs/>
          <w:color w:val="1F1F1F"/>
          <w:sz w:val="18"/>
          <w:szCs w:val="18"/>
        </w:rPr>
      </w:pPr>
      <w:r w:rsidRPr="00711C3F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   </w:t>
      </w:r>
      <w:r w:rsidR="00C45A6D"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</w:t>
      </w:r>
    </w:p>
    <w:p w14:paraId="6C5510CC" w14:textId="717A8203" w:rsidR="00C45A6D" w:rsidRPr="00711C3F" w:rsidRDefault="00C45A6D" w:rsidP="00711C3F">
      <w:pPr>
        <w:ind w:left="284"/>
        <w:jc w:val="both"/>
        <w:rPr>
          <w:rFonts w:ascii="Tahoma" w:hAnsi="Tahoma" w:cs="Tahoma"/>
          <w:b/>
          <w:bCs/>
          <w:color w:val="1F1F1F"/>
          <w:sz w:val="18"/>
          <w:szCs w:val="18"/>
        </w:rPr>
      </w:pPr>
      <w:bookmarkStart w:id="1" w:name="_Hlk201083524"/>
      <w:bookmarkStart w:id="2" w:name="_Hlk201083512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                                                  </w:t>
      </w:r>
      <w:bookmarkEnd w:id="1"/>
      <w:r w:rsidRPr="00482F8B">
        <w:rPr>
          <w:rFonts w:ascii="Tahoma" w:hAnsi="Tahoma" w:cs="Tahoma"/>
          <w:b/>
          <w:bCs/>
          <w:color w:val="1F1F1F"/>
          <w:sz w:val="18"/>
          <w:szCs w:val="18"/>
        </w:rPr>
        <w:t xml:space="preserve">               </w:t>
      </w:r>
      <w:bookmarkEnd w:id="2"/>
    </w:p>
    <w:p w14:paraId="3A4FAA1F" w14:textId="77777777" w:rsidR="00C45A6D" w:rsidRDefault="00C45A6D" w:rsidP="001632A4">
      <w:pPr>
        <w:spacing w:line="160" w:lineRule="exact"/>
        <w:rPr>
          <w:rFonts w:ascii="Tahoma" w:hAnsi="Tahoma" w:cs="Tahoma"/>
          <w:b/>
          <w:bCs/>
          <w:color w:val="1F1F1F"/>
        </w:rPr>
      </w:pPr>
    </w:p>
    <w:bookmarkEnd w:id="0"/>
    <w:p w14:paraId="511CAD62" w14:textId="40F93E4D" w:rsidR="000440D3" w:rsidRPr="001632A4" w:rsidRDefault="002A60B4" w:rsidP="00635DCB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C45A6D">
        <w:rPr>
          <w:rFonts w:ascii="Tahoma" w:hAnsi="Tahoma" w:cs="Tahoma"/>
        </w:rPr>
        <w:t xml:space="preserve">     </w:t>
      </w:r>
      <w:r w:rsidR="00635DCB" w:rsidRPr="00C45A6D">
        <w:rPr>
          <w:rFonts w:ascii="Tahoma" w:hAnsi="Tahoma" w:cs="Tahoma"/>
        </w:rPr>
        <w:t xml:space="preserve">                                                           </w:t>
      </w:r>
      <w:r w:rsidR="00C45A6D">
        <w:rPr>
          <w:rFonts w:ascii="Tahoma" w:hAnsi="Tahoma" w:cs="Tahoma"/>
        </w:rPr>
        <w:t xml:space="preserve">    </w:t>
      </w:r>
      <w:r w:rsidR="00635DCB" w:rsidRPr="00C45A6D">
        <w:rPr>
          <w:rFonts w:ascii="Tahoma" w:hAnsi="Tahoma" w:cs="Tahoma"/>
        </w:rPr>
        <w:t xml:space="preserve"> </w:t>
      </w:r>
      <w:r w:rsidR="00692719" w:rsidRPr="00C45A6D">
        <w:rPr>
          <w:rFonts w:ascii="Tahoma" w:hAnsi="Tahoma" w:cs="Tahoma"/>
        </w:rPr>
        <w:t xml:space="preserve">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>Dr. Shafquat Ara</w:t>
      </w:r>
    </w:p>
    <w:p w14:paraId="27433B45" w14:textId="77777777" w:rsid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Principal</w:t>
      </w:r>
    </w:p>
    <w:p w14:paraId="35B9D645" w14:textId="1BFA77CA" w:rsidR="000440D3" w:rsidRPr="001632A4" w:rsidRDefault="001632A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                                                                   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>Kashmir Govt.Polytechnic College Srinagar</w:t>
      </w:r>
    </w:p>
    <w:p w14:paraId="42854523" w14:textId="418D6420" w:rsidR="002A60B4" w:rsidRPr="001632A4" w:rsidRDefault="002A60B4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lastRenderedPageBreak/>
        <w:t xml:space="preserve">                                                          </w:t>
      </w:r>
      <w:r w:rsidR="00635DCB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C60AC8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            </w:t>
      </w:r>
      <w:r w:rsidR="00F7591E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</w:t>
      </w:r>
      <w:r w:rsidR="00692719"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  </w:t>
      </w: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6FDE23D7" w14:textId="3811D9BB" w:rsidR="000440D3" w:rsidRPr="001632A4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14"/>
          <w:szCs w:val="14"/>
        </w:rPr>
      </w:pPr>
      <w:r w:rsidRPr="001632A4">
        <w:rPr>
          <w:rFonts w:ascii="Tahoma" w:hAnsi="Tahoma" w:cs="Tahoma"/>
          <w:b/>
          <w:bCs/>
          <w:color w:val="1F1F1F"/>
          <w:sz w:val="14"/>
          <w:szCs w:val="14"/>
        </w:rPr>
        <w:t xml:space="preserve"> </w:t>
      </w:r>
    </w:p>
    <w:p w14:paraId="5FACE866" w14:textId="355DF19B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3CD9B84" w14:textId="075C78D6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711605CF" w14:textId="74E9D460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0"/>
          <w:szCs w:val="20"/>
        </w:rPr>
      </w:pPr>
    </w:p>
    <w:p w14:paraId="15F2EC46" w14:textId="772A6B30" w:rsidR="00076EA7" w:rsidRDefault="00AB2CF2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  <w:r w:rsidRPr="000440D3">
        <w:rPr>
          <w:rFonts w:ascii="Tahoma" w:hAnsi="Tahoma" w:cs="Tahoma"/>
          <w:color w:val="1F1F1F"/>
        </w:rPr>
        <w:t xml:space="preserve">                                          </w:t>
      </w:r>
    </w:p>
    <w:p w14:paraId="315F064D" w14:textId="2581872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752B7C98" w14:textId="2057DCB7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5BB17F1" w14:textId="559272FC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6E51FFBE" w14:textId="5ACCFFD4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057F3FC3" w14:textId="7DBDC3D9" w:rsidR="000440D3" w:rsidRDefault="000440D3" w:rsidP="000440D3">
      <w:pPr>
        <w:spacing w:line="276" w:lineRule="auto"/>
        <w:ind w:left="284"/>
        <w:jc w:val="both"/>
        <w:rPr>
          <w:rFonts w:ascii="Tahoma" w:hAnsi="Tahoma" w:cs="Tahoma"/>
          <w:color w:val="1F1F1F"/>
        </w:rPr>
      </w:pPr>
    </w:p>
    <w:p w14:paraId="3AE845C7" w14:textId="7BC9C24C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062FEA1B" w14:textId="7734B119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3B7AFB20" w14:textId="7800DBF4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4031DF8" w14:textId="0756B611" w:rsidR="00A47EA1" w:rsidRPr="000440D3" w:rsidRDefault="00A47EA1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24935796" w14:textId="4393CBD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17FEDEDB" w14:textId="27B8277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5ECDD026" w14:textId="18B72131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4481110B" w14:textId="2677AE56" w:rsidR="00076EA7" w:rsidRPr="000440D3" w:rsidRDefault="00076EA7" w:rsidP="00D6579E">
      <w:pPr>
        <w:ind w:left="284"/>
        <w:jc w:val="both"/>
        <w:rPr>
          <w:rFonts w:ascii="Tahoma" w:hAnsi="Tahoma" w:cs="Tahoma"/>
          <w:color w:val="1F1F1F"/>
        </w:rPr>
      </w:pPr>
    </w:p>
    <w:p w14:paraId="6FBE2CB0" w14:textId="6DC541B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4375F08D" w14:textId="1E9A358E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1D054462" w14:textId="6E1D1520" w:rsidR="00683CF5" w:rsidRPr="000440D3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27BFE598" w14:textId="07D7D06A" w:rsidR="00A9467C" w:rsidRPr="000440D3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</w:rPr>
      </w:pPr>
    </w:p>
    <w:p w14:paraId="7D631DF6" w14:textId="77777777" w:rsidR="00A9467C" w:rsidRPr="000440D3" w:rsidRDefault="00A9467C" w:rsidP="0015747D">
      <w:pPr>
        <w:ind w:left="284"/>
        <w:jc w:val="both"/>
        <w:rPr>
          <w:rFonts w:ascii="Tahoma" w:hAnsi="Tahoma" w:cs="Tahoma"/>
        </w:rPr>
      </w:pPr>
    </w:p>
    <w:p w14:paraId="407145E8" w14:textId="77777777" w:rsidR="00360589" w:rsidRPr="000440D3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</w:rPr>
      </w:pPr>
    </w:p>
    <w:p w14:paraId="5493BDBB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0440D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Pr="000440D3" w:rsidRDefault="00B14580"/>
    <w:sectPr w:rsidR="00B14580" w:rsidRPr="000440D3" w:rsidSect="008C1511">
      <w:headerReference w:type="default" r:id="rId7"/>
      <w:pgSz w:w="11906" w:h="16838"/>
      <w:pgMar w:top="1135" w:right="566" w:bottom="13" w:left="709" w:header="9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E90273" w14:textId="77777777" w:rsidR="00565382" w:rsidRDefault="00565382">
      <w:r>
        <w:separator/>
      </w:r>
    </w:p>
  </w:endnote>
  <w:endnote w:type="continuationSeparator" w:id="0">
    <w:p w14:paraId="78A1C3C5" w14:textId="77777777" w:rsidR="00565382" w:rsidRDefault="00565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92C5B" w14:textId="77777777" w:rsidR="00565382" w:rsidRDefault="00565382">
      <w:r>
        <w:separator/>
      </w:r>
    </w:p>
  </w:footnote>
  <w:footnote w:type="continuationSeparator" w:id="0">
    <w:p w14:paraId="0B7B906B" w14:textId="77777777" w:rsidR="00565382" w:rsidRDefault="00565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20052BF2" w:rsidR="00B14580" w:rsidRDefault="0069352F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                             </w:t>
    </w:r>
  </w:p>
  <w:p w14:paraId="66CA0FE2" w14:textId="70B93459" w:rsidR="00B14580" w:rsidRDefault="00840A25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0F03A686">
          <wp:simplePos x="0" y="0"/>
          <wp:positionH relativeFrom="margin">
            <wp:posOffset>35560</wp:posOffset>
          </wp:positionH>
          <wp:positionV relativeFrom="page">
            <wp:posOffset>184785</wp:posOffset>
          </wp:positionV>
          <wp:extent cx="892810" cy="864870"/>
          <wp:effectExtent l="0" t="0" r="2540" b="0"/>
          <wp:wrapTight wrapText="bothSides">
            <wp:wrapPolygon edited="0">
              <wp:start x="0" y="0"/>
              <wp:lineTo x="0" y="20934"/>
              <wp:lineTo x="21201" y="20934"/>
              <wp:lineTo x="21201" y="0"/>
              <wp:lineTo x="0" y="0"/>
            </wp:wrapPolygon>
          </wp:wrapTight>
          <wp:docPr id="1141122546" name="Picture 11411225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92810" cy="864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0D033A1" w14:textId="6923AEBF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0B338D05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41A14ED"/>
    <w:multiLevelType w:val="multilevel"/>
    <w:tmpl w:val="D8C2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571B51"/>
    <w:multiLevelType w:val="multilevel"/>
    <w:tmpl w:val="5D48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55A63C3"/>
    <w:multiLevelType w:val="multilevel"/>
    <w:tmpl w:val="D93A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C5A52"/>
    <w:multiLevelType w:val="multilevel"/>
    <w:tmpl w:val="82D4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B3311B"/>
    <w:multiLevelType w:val="multilevel"/>
    <w:tmpl w:val="28907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046D70"/>
    <w:multiLevelType w:val="multilevel"/>
    <w:tmpl w:val="AF36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0802D9B"/>
    <w:multiLevelType w:val="multilevel"/>
    <w:tmpl w:val="B5C2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502C89"/>
    <w:multiLevelType w:val="multilevel"/>
    <w:tmpl w:val="E212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10929"/>
    <w:multiLevelType w:val="hybridMultilevel"/>
    <w:tmpl w:val="04B26236"/>
    <w:lvl w:ilvl="0" w:tplc="E85EE3FE">
      <w:start w:val="1"/>
      <w:numFmt w:val="decimal"/>
      <w:lvlText w:val="%1."/>
      <w:lvlJc w:val="left"/>
      <w:pPr>
        <w:ind w:left="630" w:hanging="360"/>
      </w:pPr>
      <w:rPr>
        <w:rFonts w:ascii="Times New Roman" w:hAnsi="Symbol" w:cs="Times New Roman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350" w:hanging="360"/>
      </w:pPr>
    </w:lvl>
    <w:lvl w:ilvl="2" w:tplc="4009001B" w:tentative="1">
      <w:start w:val="1"/>
      <w:numFmt w:val="lowerRoman"/>
      <w:lvlText w:val="%3."/>
      <w:lvlJc w:val="right"/>
      <w:pPr>
        <w:ind w:left="2070" w:hanging="180"/>
      </w:pPr>
    </w:lvl>
    <w:lvl w:ilvl="3" w:tplc="4009000F" w:tentative="1">
      <w:start w:val="1"/>
      <w:numFmt w:val="decimal"/>
      <w:lvlText w:val="%4."/>
      <w:lvlJc w:val="left"/>
      <w:pPr>
        <w:ind w:left="2790" w:hanging="360"/>
      </w:pPr>
    </w:lvl>
    <w:lvl w:ilvl="4" w:tplc="40090019" w:tentative="1">
      <w:start w:val="1"/>
      <w:numFmt w:val="lowerLetter"/>
      <w:lvlText w:val="%5."/>
      <w:lvlJc w:val="left"/>
      <w:pPr>
        <w:ind w:left="3510" w:hanging="360"/>
      </w:pPr>
    </w:lvl>
    <w:lvl w:ilvl="5" w:tplc="4009001B" w:tentative="1">
      <w:start w:val="1"/>
      <w:numFmt w:val="lowerRoman"/>
      <w:lvlText w:val="%6."/>
      <w:lvlJc w:val="right"/>
      <w:pPr>
        <w:ind w:left="4230" w:hanging="180"/>
      </w:pPr>
    </w:lvl>
    <w:lvl w:ilvl="6" w:tplc="4009000F" w:tentative="1">
      <w:start w:val="1"/>
      <w:numFmt w:val="decimal"/>
      <w:lvlText w:val="%7."/>
      <w:lvlJc w:val="left"/>
      <w:pPr>
        <w:ind w:left="4950" w:hanging="360"/>
      </w:pPr>
    </w:lvl>
    <w:lvl w:ilvl="7" w:tplc="40090019" w:tentative="1">
      <w:start w:val="1"/>
      <w:numFmt w:val="lowerLetter"/>
      <w:lvlText w:val="%8."/>
      <w:lvlJc w:val="left"/>
      <w:pPr>
        <w:ind w:left="5670" w:hanging="360"/>
      </w:pPr>
    </w:lvl>
    <w:lvl w:ilvl="8" w:tplc="40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3" w15:restartNumberingAfterBreak="0">
    <w:nsid w:val="4DAD2DC5"/>
    <w:multiLevelType w:val="multilevel"/>
    <w:tmpl w:val="60DE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4E454F"/>
    <w:multiLevelType w:val="multilevel"/>
    <w:tmpl w:val="6414D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B829AD"/>
    <w:multiLevelType w:val="multilevel"/>
    <w:tmpl w:val="23CCB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545A5F"/>
    <w:multiLevelType w:val="multilevel"/>
    <w:tmpl w:val="49A0F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EE5E55"/>
    <w:multiLevelType w:val="hybridMultilevel"/>
    <w:tmpl w:val="432A38DE"/>
    <w:lvl w:ilvl="0" w:tplc="04D6F69A">
      <w:start w:val="1"/>
      <w:numFmt w:val="decimal"/>
      <w:lvlText w:val="%1."/>
      <w:lvlJc w:val="left"/>
      <w:pPr>
        <w:ind w:left="450" w:hanging="360"/>
      </w:pPr>
      <w:rPr>
        <w:rFonts w:ascii="Tahoma" w:hAnsi="Tahoma" w:cs="Tahoma"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70" w:hanging="360"/>
      </w:pPr>
    </w:lvl>
    <w:lvl w:ilvl="2" w:tplc="4009001B" w:tentative="1">
      <w:start w:val="1"/>
      <w:numFmt w:val="lowerRoman"/>
      <w:lvlText w:val="%3."/>
      <w:lvlJc w:val="right"/>
      <w:pPr>
        <w:ind w:left="1890" w:hanging="180"/>
      </w:pPr>
    </w:lvl>
    <w:lvl w:ilvl="3" w:tplc="4009000F" w:tentative="1">
      <w:start w:val="1"/>
      <w:numFmt w:val="decimal"/>
      <w:lvlText w:val="%4."/>
      <w:lvlJc w:val="left"/>
      <w:pPr>
        <w:ind w:left="2610" w:hanging="360"/>
      </w:pPr>
    </w:lvl>
    <w:lvl w:ilvl="4" w:tplc="40090019" w:tentative="1">
      <w:start w:val="1"/>
      <w:numFmt w:val="lowerLetter"/>
      <w:lvlText w:val="%5."/>
      <w:lvlJc w:val="left"/>
      <w:pPr>
        <w:ind w:left="3330" w:hanging="360"/>
      </w:pPr>
    </w:lvl>
    <w:lvl w:ilvl="5" w:tplc="4009001B" w:tentative="1">
      <w:start w:val="1"/>
      <w:numFmt w:val="lowerRoman"/>
      <w:lvlText w:val="%6."/>
      <w:lvlJc w:val="right"/>
      <w:pPr>
        <w:ind w:left="4050" w:hanging="180"/>
      </w:pPr>
    </w:lvl>
    <w:lvl w:ilvl="6" w:tplc="4009000F" w:tentative="1">
      <w:start w:val="1"/>
      <w:numFmt w:val="decimal"/>
      <w:lvlText w:val="%7."/>
      <w:lvlJc w:val="left"/>
      <w:pPr>
        <w:ind w:left="4770" w:hanging="360"/>
      </w:pPr>
    </w:lvl>
    <w:lvl w:ilvl="7" w:tplc="40090019" w:tentative="1">
      <w:start w:val="1"/>
      <w:numFmt w:val="lowerLetter"/>
      <w:lvlText w:val="%8."/>
      <w:lvlJc w:val="left"/>
      <w:pPr>
        <w:ind w:left="5490" w:hanging="360"/>
      </w:pPr>
    </w:lvl>
    <w:lvl w:ilvl="8" w:tplc="40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58B73ECE"/>
    <w:multiLevelType w:val="multilevel"/>
    <w:tmpl w:val="6BA8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7E50AD"/>
    <w:multiLevelType w:val="multilevel"/>
    <w:tmpl w:val="8D2A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076C01"/>
    <w:multiLevelType w:val="multilevel"/>
    <w:tmpl w:val="441E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662900DB"/>
    <w:multiLevelType w:val="multilevel"/>
    <w:tmpl w:val="0E7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B630D6"/>
    <w:multiLevelType w:val="multilevel"/>
    <w:tmpl w:val="78C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52183C"/>
    <w:multiLevelType w:val="hybridMultilevel"/>
    <w:tmpl w:val="168C3982"/>
    <w:lvl w:ilvl="0" w:tplc="5A9A407A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8"/>
  </w:num>
  <w:num w:numId="13">
    <w:abstractNumId w:val="12"/>
  </w:num>
  <w:num w:numId="14">
    <w:abstractNumId w:val="30"/>
  </w:num>
  <w:num w:numId="15">
    <w:abstractNumId w:val="19"/>
  </w:num>
  <w:num w:numId="16">
    <w:abstractNumId w:val="32"/>
  </w:num>
  <w:num w:numId="17">
    <w:abstractNumId w:val="35"/>
  </w:num>
  <w:num w:numId="18">
    <w:abstractNumId w:val="22"/>
  </w:num>
  <w:num w:numId="19">
    <w:abstractNumId w:val="27"/>
  </w:num>
  <w:num w:numId="20">
    <w:abstractNumId w:val="25"/>
  </w:num>
  <w:num w:numId="21">
    <w:abstractNumId w:val="23"/>
  </w:num>
  <w:num w:numId="22">
    <w:abstractNumId w:val="13"/>
  </w:num>
  <w:num w:numId="23">
    <w:abstractNumId w:val="21"/>
  </w:num>
  <w:num w:numId="24">
    <w:abstractNumId w:val="17"/>
  </w:num>
  <w:num w:numId="25">
    <w:abstractNumId w:val="34"/>
  </w:num>
  <w:num w:numId="26">
    <w:abstractNumId w:val="20"/>
  </w:num>
  <w:num w:numId="27">
    <w:abstractNumId w:val="28"/>
  </w:num>
  <w:num w:numId="28">
    <w:abstractNumId w:val="10"/>
  </w:num>
  <w:num w:numId="29">
    <w:abstractNumId w:val="15"/>
  </w:num>
  <w:num w:numId="30">
    <w:abstractNumId w:val="11"/>
  </w:num>
  <w:num w:numId="31">
    <w:abstractNumId w:val="33"/>
  </w:num>
  <w:num w:numId="32">
    <w:abstractNumId w:val="31"/>
  </w:num>
  <w:num w:numId="33">
    <w:abstractNumId w:val="29"/>
  </w:num>
  <w:num w:numId="34">
    <w:abstractNumId w:val="24"/>
  </w:num>
  <w:num w:numId="35">
    <w:abstractNumId w:val="14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17A0"/>
    <w:rsid w:val="00003790"/>
    <w:rsid w:val="00033893"/>
    <w:rsid w:val="00035D9D"/>
    <w:rsid w:val="000440D3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D3EF1"/>
    <w:rsid w:val="000D4D10"/>
    <w:rsid w:val="000E6552"/>
    <w:rsid w:val="000F334E"/>
    <w:rsid w:val="000F3A4F"/>
    <w:rsid w:val="000F59AC"/>
    <w:rsid w:val="001131DC"/>
    <w:rsid w:val="00121CFB"/>
    <w:rsid w:val="001364FE"/>
    <w:rsid w:val="001368DD"/>
    <w:rsid w:val="00147163"/>
    <w:rsid w:val="001476A0"/>
    <w:rsid w:val="00147DB3"/>
    <w:rsid w:val="001517A1"/>
    <w:rsid w:val="001518A5"/>
    <w:rsid w:val="001552B1"/>
    <w:rsid w:val="0015747D"/>
    <w:rsid w:val="001618D8"/>
    <w:rsid w:val="001632A4"/>
    <w:rsid w:val="00170095"/>
    <w:rsid w:val="00170E4F"/>
    <w:rsid w:val="001743F4"/>
    <w:rsid w:val="0017744B"/>
    <w:rsid w:val="0018575F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0671A"/>
    <w:rsid w:val="00207B37"/>
    <w:rsid w:val="00210EE4"/>
    <w:rsid w:val="00210FA7"/>
    <w:rsid w:val="00216417"/>
    <w:rsid w:val="00217E71"/>
    <w:rsid w:val="00245FF5"/>
    <w:rsid w:val="00247F81"/>
    <w:rsid w:val="0026631D"/>
    <w:rsid w:val="00272108"/>
    <w:rsid w:val="00282BF6"/>
    <w:rsid w:val="002A5606"/>
    <w:rsid w:val="002A60B4"/>
    <w:rsid w:val="002B0837"/>
    <w:rsid w:val="002C2F53"/>
    <w:rsid w:val="002D0BC4"/>
    <w:rsid w:val="002E6108"/>
    <w:rsid w:val="002F1995"/>
    <w:rsid w:val="003121E4"/>
    <w:rsid w:val="00321826"/>
    <w:rsid w:val="00322356"/>
    <w:rsid w:val="00324094"/>
    <w:rsid w:val="0033518C"/>
    <w:rsid w:val="00337606"/>
    <w:rsid w:val="0034016C"/>
    <w:rsid w:val="00342855"/>
    <w:rsid w:val="003437C2"/>
    <w:rsid w:val="0036038D"/>
    <w:rsid w:val="00360589"/>
    <w:rsid w:val="003735B5"/>
    <w:rsid w:val="00377186"/>
    <w:rsid w:val="0037797E"/>
    <w:rsid w:val="00390170"/>
    <w:rsid w:val="003A1C03"/>
    <w:rsid w:val="003A7BB3"/>
    <w:rsid w:val="003B7366"/>
    <w:rsid w:val="003C0F02"/>
    <w:rsid w:val="003C3196"/>
    <w:rsid w:val="003D1396"/>
    <w:rsid w:val="003D6F3F"/>
    <w:rsid w:val="0040501A"/>
    <w:rsid w:val="00414627"/>
    <w:rsid w:val="00420B16"/>
    <w:rsid w:val="00425D63"/>
    <w:rsid w:val="00446A64"/>
    <w:rsid w:val="0044707E"/>
    <w:rsid w:val="00457EEF"/>
    <w:rsid w:val="00461DF9"/>
    <w:rsid w:val="004643D8"/>
    <w:rsid w:val="0047116B"/>
    <w:rsid w:val="0048205E"/>
    <w:rsid w:val="004831C3"/>
    <w:rsid w:val="00497C24"/>
    <w:rsid w:val="004B1B25"/>
    <w:rsid w:val="004B3216"/>
    <w:rsid w:val="004C7BA5"/>
    <w:rsid w:val="004D2AEC"/>
    <w:rsid w:val="004E5652"/>
    <w:rsid w:val="004E7628"/>
    <w:rsid w:val="004F48F2"/>
    <w:rsid w:val="005065F5"/>
    <w:rsid w:val="0050696F"/>
    <w:rsid w:val="005121A1"/>
    <w:rsid w:val="005149B1"/>
    <w:rsid w:val="00527AED"/>
    <w:rsid w:val="005366CB"/>
    <w:rsid w:val="005511E0"/>
    <w:rsid w:val="00554BB2"/>
    <w:rsid w:val="005647F2"/>
    <w:rsid w:val="00565317"/>
    <w:rsid w:val="00565382"/>
    <w:rsid w:val="005662D1"/>
    <w:rsid w:val="00573A09"/>
    <w:rsid w:val="005A4526"/>
    <w:rsid w:val="005B473D"/>
    <w:rsid w:val="005C1B16"/>
    <w:rsid w:val="005D556B"/>
    <w:rsid w:val="005E53D0"/>
    <w:rsid w:val="005E759A"/>
    <w:rsid w:val="005F0F78"/>
    <w:rsid w:val="006002EB"/>
    <w:rsid w:val="006128EF"/>
    <w:rsid w:val="00614957"/>
    <w:rsid w:val="006264B4"/>
    <w:rsid w:val="00635DCB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2719"/>
    <w:rsid w:val="0069352F"/>
    <w:rsid w:val="00695DCD"/>
    <w:rsid w:val="006A05CC"/>
    <w:rsid w:val="006A203E"/>
    <w:rsid w:val="006A35A7"/>
    <w:rsid w:val="006B5F4C"/>
    <w:rsid w:val="006B7D04"/>
    <w:rsid w:val="006C1785"/>
    <w:rsid w:val="006C5D86"/>
    <w:rsid w:val="006C7C59"/>
    <w:rsid w:val="00705C8D"/>
    <w:rsid w:val="00711C3F"/>
    <w:rsid w:val="007152D7"/>
    <w:rsid w:val="00716A69"/>
    <w:rsid w:val="00730E8E"/>
    <w:rsid w:val="0074054D"/>
    <w:rsid w:val="00746C14"/>
    <w:rsid w:val="00757FC8"/>
    <w:rsid w:val="00762F19"/>
    <w:rsid w:val="007677B4"/>
    <w:rsid w:val="00780A11"/>
    <w:rsid w:val="007A65F9"/>
    <w:rsid w:val="007B083E"/>
    <w:rsid w:val="007B6B21"/>
    <w:rsid w:val="007C2C59"/>
    <w:rsid w:val="007C3556"/>
    <w:rsid w:val="007D3A14"/>
    <w:rsid w:val="007E25C8"/>
    <w:rsid w:val="007E433B"/>
    <w:rsid w:val="007F6994"/>
    <w:rsid w:val="00801F23"/>
    <w:rsid w:val="008048EF"/>
    <w:rsid w:val="00821E84"/>
    <w:rsid w:val="00830478"/>
    <w:rsid w:val="00831980"/>
    <w:rsid w:val="008332A4"/>
    <w:rsid w:val="00833598"/>
    <w:rsid w:val="00834240"/>
    <w:rsid w:val="00837632"/>
    <w:rsid w:val="00837A66"/>
    <w:rsid w:val="00840A25"/>
    <w:rsid w:val="0084171A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C1511"/>
    <w:rsid w:val="008D3FFD"/>
    <w:rsid w:val="008E6C4B"/>
    <w:rsid w:val="008F18C0"/>
    <w:rsid w:val="00900EE4"/>
    <w:rsid w:val="00907648"/>
    <w:rsid w:val="009260CB"/>
    <w:rsid w:val="00930FDE"/>
    <w:rsid w:val="00932BAF"/>
    <w:rsid w:val="00934C7C"/>
    <w:rsid w:val="00937AD8"/>
    <w:rsid w:val="0094030F"/>
    <w:rsid w:val="00944D09"/>
    <w:rsid w:val="00965277"/>
    <w:rsid w:val="00984C93"/>
    <w:rsid w:val="00987CE1"/>
    <w:rsid w:val="0099405C"/>
    <w:rsid w:val="009A1100"/>
    <w:rsid w:val="009B27AA"/>
    <w:rsid w:val="009B7271"/>
    <w:rsid w:val="009C0141"/>
    <w:rsid w:val="009C600F"/>
    <w:rsid w:val="009D3723"/>
    <w:rsid w:val="009E04F2"/>
    <w:rsid w:val="009E094F"/>
    <w:rsid w:val="009F4B53"/>
    <w:rsid w:val="00A00745"/>
    <w:rsid w:val="00A03B7B"/>
    <w:rsid w:val="00A05BB6"/>
    <w:rsid w:val="00A13D12"/>
    <w:rsid w:val="00A15065"/>
    <w:rsid w:val="00A200C9"/>
    <w:rsid w:val="00A250D5"/>
    <w:rsid w:val="00A32F56"/>
    <w:rsid w:val="00A36028"/>
    <w:rsid w:val="00A40FA1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1A43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616D6"/>
    <w:rsid w:val="00B649D2"/>
    <w:rsid w:val="00B70F32"/>
    <w:rsid w:val="00B74876"/>
    <w:rsid w:val="00B74A36"/>
    <w:rsid w:val="00B9683E"/>
    <w:rsid w:val="00BA4CE8"/>
    <w:rsid w:val="00BB045F"/>
    <w:rsid w:val="00BB51B1"/>
    <w:rsid w:val="00BB7C2B"/>
    <w:rsid w:val="00BC1578"/>
    <w:rsid w:val="00BC1664"/>
    <w:rsid w:val="00BC2546"/>
    <w:rsid w:val="00BD636C"/>
    <w:rsid w:val="00BE3D72"/>
    <w:rsid w:val="00BE41BC"/>
    <w:rsid w:val="00BF3E13"/>
    <w:rsid w:val="00C05085"/>
    <w:rsid w:val="00C1593D"/>
    <w:rsid w:val="00C17FA6"/>
    <w:rsid w:val="00C343E2"/>
    <w:rsid w:val="00C355D8"/>
    <w:rsid w:val="00C45227"/>
    <w:rsid w:val="00C45A6D"/>
    <w:rsid w:val="00C56C7E"/>
    <w:rsid w:val="00C60AC8"/>
    <w:rsid w:val="00C644CF"/>
    <w:rsid w:val="00C715DB"/>
    <w:rsid w:val="00C73C0F"/>
    <w:rsid w:val="00C75E5E"/>
    <w:rsid w:val="00C776A4"/>
    <w:rsid w:val="00C87E69"/>
    <w:rsid w:val="00C922F1"/>
    <w:rsid w:val="00CA2C6C"/>
    <w:rsid w:val="00CB030E"/>
    <w:rsid w:val="00CB0652"/>
    <w:rsid w:val="00CB21D9"/>
    <w:rsid w:val="00CB6871"/>
    <w:rsid w:val="00CC0600"/>
    <w:rsid w:val="00CC586C"/>
    <w:rsid w:val="00CC78AC"/>
    <w:rsid w:val="00CF3120"/>
    <w:rsid w:val="00CF32EE"/>
    <w:rsid w:val="00CF7953"/>
    <w:rsid w:val="00D05607"/>
    <w:rsid w:val="00D07232"/>
    <w:rsid w:val="00D10245"/>
    <w:rsid w:val="00D21BDD"/>
    <w:rsid w:val="00D34210"/>
    <w:rsid w:val="00D4229C"/>
    <w:rsid w:val="00D464E1"/>
    <w:rsid w:val="00D61A9F"/>
    <w:rsid w:val="00D6579E"/>
    <w:rsid w:val="00D65F07"/>
    <w:rsid w:val="00D704F3"/>
    <w:rsid w:val="00D87A4F"/>
    <w:rsid w:val="00D92BB7"/>
    <w:rsid w:val="00D93C74"/>
    <w:rsid w:val="00DC76D2"/>
    <w:rsid w:val="00DD0B4E"/>
    <w:rsid w:val="00DD30ED"/>
    <w:rsid w:val="00DE34B8"/>
    <w:rsid w:val="00DF03A7"/>
    <w:rsid w:val="00E005D3"/>
    <w:rsid w:val="00E03670"/>
    <w:rsid w:val="00E5070F"/>
    <w:rsid w:val="00E64C21"/>
    <w:rsid w:val="00E66F64"/>
    <w:rsid w:val="00E67631"/>
    <w:rsid w:val="00E7798A"/>
    <w:rsid w:val="00EC24C6"/>
    <w:rsid w:val="00EC6562"/>
    <w:rsid w:val="00EF2933"/>
    <w:rsid w:val="00EF5788"/>
    <w:rsid w:val="00F0305F"/>
    <w:rsid w:val="00F05146"/>
    <w:rsid w:val="00F1115D"/>
    <w:rsid w:val="00F27AD2"/>
    <w:rsid w:val="00F34C5D"/>
    <w:rsid w:val="00F3513C"/>
    <w:rsid w:val="00F465C5"/>
    <w:rsid w:val="00F5180D"/>
    <w:rsid w:val="00F51B21"/>
    <w:rsid w:val="00F51D87"/>
    <w:rsid w:val="00F52DA3"/>
    <w:rsid w:val="00F7591E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  <w:style w:type="character" w:customStyle="1" w:styleId="selected">
    <w:name w:val="selected"/>
    <w:basedOn w:val="DefaultParagraphFont"/>
    <w:rsid w:val="00446A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79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1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8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5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7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4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kgpolysgr58@gmail.com</cp:lastModifiedBy>
  <cp:revision>5</cp:revision>
  <cp:lastPrinted>2025-08-07T07:30:00Z</cp:lastPrinted>
  <dcterms:created xsi:type="dcterms:W3CDTF">2025-08-09T05:02:00Z</dcterms:created>
  <dcterms:modified xsi:type="dcterms:W3CDTF">2025-08-20T09:56:00Z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