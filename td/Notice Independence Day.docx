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AA7B" w14:textId="7F7E18F5" w:rsidR="00860118" w:rsidRDefault="0078386D" w:rsidP="00860118">
      <w:pPr>
        <w:jc w:val="right"/>
        <w:rPr>
          <w:rFonts w:ascii="Century Gothic" w:eastAsia="Calibri" w:hAnsi="Century Gothic"/>
          <w:sz w:val="16"/>
          <w:szCs w:val="16"/>
        </w:rPr>
      </w:pPr>
      <w:bookmarkStart w:id="0" w:name="_Hlk180267720"/>
      <w:r>
        <w:t xml:space="preserve"> </w:t>
      </w:r>
      <w:bookmarkStart w:id="1" w:name="_Hlk180267380"/>
      <w:bookmarkStart w:id="2" w:name="_Hlk140323098"/>
      <w:r w:rsidR="00860118">
        <w:rPr>
          <w:rFonts w:ascii="Century Gothic" w:eastAsia="Calibri" w:hAnsi="Century Gothic"/>
          <w:sz w:val="16"/>
          <w:szCs w:val="16"/>
        </w:rPr>
        <w:t xml:space="preserve">             </w:t>
      </w:r>
    </w:p>
    <w:bookmarkEnd w:id="1"/>
    <w:p w14:paraId="7D46136E" w14:textId="53FFC7C8" w:rsidR="00227A71" w:rsidRDefault="006E4252" w:rsidP="005F172F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1" allowOverlap="1" wp14:anchorId="754118C0" wp14:editId="166D483D">
            <wp:simplePos x="0" y="0"/>
            <wp:positionH relativeFrom="margin">
              <wp:posOffset>-241300</wp:posOffset>
            </wp:positionH>
            <wp:positionV relativeFrom="page">
              <wp:posOffset>347980</wp:posOffset>
            </wp:positionV>
            <wp:extent cx="790575" cy="765810"/>
            <wp:effectExtent l="0" t="0" r="9525" b="0"/>
            <wp:wrapTight wrapText="bothSides">
              <wp:wrapPolygon edited="0">
                <wp:start x="0" y="0"/>
                <wp:lineTo x="0" y="20955"/>
                <wp:lineTo x="21340" y="20955"/>
                <wp:lineTo x="21340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AB88F" w14:textId="5FF7E810" w:rsidR="008D0C7F" w:rsidRDefault="006E4252" w:rsidP="006E4252">
      <w:pPr>
        <w:tabs>
          <w:tab w:val="left" w:pos="3480"/>
          <w:tab w:val="right" w:pos="9780"/>
        </w:tabs>
        <w:rPr>
          <w:rFonts w:ascii="Century Gothic" w:eastAsia="Calibri" w:hAnsi="Century Gothic"/>
          <w:sz w:val="16"/>
          <w:szCs w:val="16"/>
        </w:rPr>
      </w:pPr>
      <w:r>
        <w:rPr>
          <w:rFonts w:ascii="Century Gothic" w:eastAsia="Calibri" w:hAnsi="Century Gothic"/>
          <w:sz w:val="16"/>
          <w:szCs w:val="16"/>
        </w:rPr>
        <w:tab/>
      </w:r>
      <w:r>
        <w:rPr>
          <w:rFonts w:ascii="Century Gothic" w:eastAsia="Calibri" w:hAnsi="Century Gothic"/>
          <w:sz w:val="16"/>
          <w:szCs w:val="16"/>
        </w:rPr>
        <w:tab/>
      </w:r>
      <w:r w:rsidR="008D0C7F">
        <w:rPr>
          <w:rFonts w:ascii="Century Gothic" w:eastAsia="Calibri" w:hAnsi="Century Gothic"/>
          <w:sz w:val="16"/>
          <w:szCs w:val="16"/>
        </w:rPr>
        <w:t xml:space="preserve">             Phone No:    </w:t>
      </w:r>
      <w:r>
        <w:rPr>
          <w:rFonts w:ascii="Century Gothic" w:eastAsia="Calibri" w:hAnsi="Century Gothic"/>
          <w:sz w:val="16"/>
          <w:szCs w:val="16"/>
        </w:rPr>
        <w:t>9906457756</w:t>
      </w:r>
    </w:p>
    <w:p w14:paraId="66470629" w14:textId="7EBF2302" w:rsidR="008D0C7F" w:rsidRDefault="008D0C7F" w:rsidP="008D0C7F">
      <w:pPr>
        <w:jc w:val="right"/>
        <w:rPr>
          <w:rFonts w:ascii="Century Gothic" w:eastAsia="Calibri" w:hAnsi="Century Gothic"/>
          <w:color w:val="FFFFFF"/>
          <w:sz w:val="16"/>
          <w:szCs w:val="16"/>
        </w:rPr>
      </w:pPr>
      <w:r>
        <w:rPr>
          <w:rFonts w:ascii="Century Gothic" w:eastAsia="Calibri" w:hAnsi="Century Gothic"/>
          <w:sz w:val="16"/>
          <w:szCs w:val="16"/>
        </w:rPr>
        <w:t xml:space="preserve">Fax:  </w:t>
      </w:r>
      <w:proofErr w:type="gramStart"/>
      <w:r>
        <w:rPr>
          <w:rFonts w:ascii="Century Gothic" w:eastAsia="Calibri" w:hAnsi="Century Gothic"/>
          <w:sz w:val="16"/>
          <w:szCs w:val="16"/>
        </w:rPr>
        <w:t xml:space="preserve">  :</w:t>
      </w:r>
      <w:proofErr w:type="gramEnd"/>
      <w:r>
        <w:rPr>
          <w:rFonts w:ascii="Century Gothic" w:eastAsia="Calibri" w:hAnsi="Century Gothic"/>
          <w:sz w:val="16"/>
          <w:szCs w:val="16"/>
        </w:rPr>
        <w:t xml:space="preserve">   0194-2310144</w:t>
      </w:r>
    </w:p>
    <w:p w14:paraId="4DC44649" w14:textId="77777777" w:rsidR="008D0C7F" w:rsidRPr="00461DF9" w:rsidRDefault="008D0C7F" w:rsidP="008D0C7F">
      <w:pPr>
        <w:ind w:left="720" w:hanging="436"/>
        <w:contextualSpacing/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OFFICE OF THE PRINCIPAL,</w:t>
      </w:r>
    </w:p>
    <w:p w14:paraId="7DC92DDD" w14:textId="77777777" w:rsidR="008D0C7F" w:rsidRPr="00461DF9" w:rsidRDefault="008D0C7F" w:rsidP="008D0C7F">
      <w:pPr>
        <w:ind w:left="720" w:hanging="436"/>
        <w:contextualSpacing/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KASHMIR GOVT. POLYTECHNIC COLLEGE GOGJI BAGH SRINAGAR.</w:t>
      </w:r>
    </w:p>
    <w:p w14:paraId="29F18533" w14:textId="2B4DE7AE" w:rsidR="008D0C7F" w:rsidRPr="006E4252" w:rsidRDefault="008D0C7F" w:rsidP="008D0C7F">
      <w:pPr>
        <w:contextualSpacing/>
        <w:rPr>
          <w:sz w:val="20"/>
          <w:szCs w:val="20"/>
        </w:rPr>
      </w:pPr>
      <w:r>
        <w:t xml:space="preserve">                </w:t>
      </w:r>
      <w:r w:rsidRPr="006E4252">
        <w:rPr>
          <w:sz w:val="20"/>
          <w:szCs w:val="20"/>
        </w:rPr>
        <w:t xml:space="preserve">   </w:t>
      </w:r>
      <w:r w:rsidR="006E4252">
        <w:rPr>
          <w:sz w:val="20"/>
          <w:szCs w:val="20"/>
        </w:rPr>
        <w:t xml:space="preserve"> </w:t>
      </w:r>
      <w:r w:rsidRPr="006E4252">
        <w:rPr>
          <w:sz w:val="20"/>
          <w:szCs w:val="20"/>
        </w:rPr>
        <w:t xml:space="preserve"> </w:t>
      </w:r>
      <w:r w:rsidR="006E4252">
        <w:rPr>
          <w:sz w:val="20"/>
          <w:szCs w:val="20"/>
        </w:rPr>
        <w:t xml:space="preserve">Web: </w:t>
      </w:r>
      <w:hyperlink r:id="rId8" w:history="1">
        <w:r w:rsidR="006E4252" w:rsidRPr="006E4252">
          <w:rPr>
            <w:rStyle w:val="Hyperlink"/>
            <w:rFonts w:asciiTheme="minorHAnsi" w:hAnsiTheme="minorHAnsi" w:cstheme="minorHAnsi"/>
            <w:sz w:val="20"/>
            <w:szCs w:val="20"/>
          </w:rPr>
          <w:t>http://www.kgpsrinagar.edu.in.</w:t>
        </w:r>
      </w:hyperlink>
    </w:p>
    <w:p w14:paraId="1D0208AF" w14:textId="5CA5CF11" w:rsidR="008D0C7F" w:rsidRDefault="008D0C7F" w:rsidP="006E4252">
      <w:pPr>
        <w:contextualSpacing/>
      </w:pPr>
      <w:r>
        <w:rPr>
          <w:sz w:val="20"/>
          <w:szCs w:val="20"/>
        </w:rPr>
        <w:t xml:space="preserve">                      </w:t>
      </w:r>
      <w:r w:rsidR="006E4252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Email: </w:t>
      </w:r>
      <w:r w:rsidR="006E4252">
        <w:rPr>
          <w:sz w:val="20"/>
          <w:szCs w:val="20"/>
        </w:rPr>
        <w:t xml:space="preserve"> </w:t>
      </w:r>
      <w:hyperlink r:id="rId9" w:history="1">
        <w:r w:rsidR="006E4252" w:rsidRPr="006A636A">
          <w:rPr>
            <w:rStyle w:val="Hyperlink"/>
            <w:sz w:val="20"/>
            <w:szCs w:val="20"/>
          </w:rPr>
          <w:t>kgpolysgr58@gmail.com</w:t>
        </w:r>
      </w:hyperlink>
    </w:p>
    <w:p w14:paraId="331D82FC" w14:textId="546C2A05" w:rsidR="006E4252" w:rsidRPr="006E4252" w:rsidRDefault="006E4252" w:rsidP="006E4252">
      <w:pPr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 w:rsidRPr="006E4252">
        <w:rPr>
          <w:sz w:val="20"/>
          <w:szCs w:val="20"/>
        </w:rPr>
        <w:t>Facebook: </w:t>
      </w:r>
      <w:hyperlink r:id="rId10" w:tgtFrame="_blank" w:history="1">
        <w:r w:rsidRPr="006E4252">
          <w:rPr>
            <w:rStyle w:val="Hyperlink"/>
            <w:sz w:val="20"/>
            <w:szCs w:val="20"/>
          </w:rPr>
          <w:t>facebook.com/KGPSRINAGAR</w:t>
        </w:r>
      </w:hyperlink>
    </w:p>
    <w:p w14:paraId="7A22A14E" w14:textId="77777777" w:rsidR="006E4252" w:rsidRPr="006E4252" w:rsidRDefault="006E4252" w:rsidP="006E4252">
      <w:pPr>
        <w:contextualSpacing/>
        <w:rPr>
          <w:sz w:val="20"/>
          <w:szCs w:val="20"/>
        </w:rPr>
      </w:pPr>
    </w:p>
    <w:p w14:paraId="2EF2331E" w14:textId="0DE99E29" w:rsidR="00BF4BBC" w:rsidRPr="00761EF4" w:rsidRDefault="00BF4BBC" w:rsidP="00BF4BBC">
      <w:pPr>
        <w:ind w:left="-284"/>
        <w:jc w:val="both"/>
        <w:rPr>
          <w:rFonts w:ascii="Tahoma" w:hAnsi="Tahoma" w:cs="Tahoma"/>
          <w:b/>
          <w:bCs/>
          <w:color w:val="1F1F1F"/>
          <w:sz w:val="26"/>
          <w:szCs w:val="26"/>
          <w:lang w:val="en-US" w:eastAsia="en-US"/>
        </w:rPr>
      </w:pPr>
      <w:r w:rsidRPr="00761EF4">
        <w:rPr>
          <w:rFonts w:ascii="Tahoma" w:hAnsi="Tahoma" w:cs="Tahoma"/>
          <w:b/>
          <w:bCs/>
          <w:color w:val="1F1F1F"/>
          <w:sz w:val="26"/>
          <w:szCs w:val="26"/>
          <w:lang w:val="en-US" w:eastAsia="en-US"/>
        </w:rPr>
        <w:t xml:space="preserve">                            </w:t>
      </w:r>
      <w:r w:rsidRPr="00761EF4">
        <w:rPr>
          <w:rFonts w:ascii="Tahoma" w:hAnsi="Tahoma" w:cs="Tahoma"/>
          <w:b/>
          <w:bCs/>
          <w:color w:val="1F1F1F"/>
          <w:sz w:val="26"/>
          <w:szCs w:val="26"/>
          <w:lang w:val="en-US" w:eastAsia="en-US"/>
        </w:rPr>
        <w:t>OFFICIAL NOTICE</w:t>
      </w:r>
    </w:p>
    <w:p w14:paraId="1C9FD540" w14:textId="7B989377" w:rsidR="00BF4BBC" w:rsidRPr="00761EF4" w:rsidRDefault="00BF4BBC" w:rsidP="00BF4BBC">
      <w:pPr>
        <w:ind w:left="-284"/>
        <w:jc w:val="both"/>
        <w:rPr>
          <w:rFonts w:ascii="Tahoma" w:hAnsi="Tahoma" w:cs="Tahoma"/>
          <w:b/>
          <w:bCs/>
          <w:color w:val="1F1F1F"/>
          <w:sz w:val="26"/>
          <w:szCs w:val="26"/>
          <w:lang w:val="en-US" w:eastAsia="en-US"/>
        </w:rPr>
      </w:pPr>
      <w:r w:rsidRPr="00761EF4">
        <w:rPr>
          <w:rFonts w:ascii="Tahoma" w:hAnsi="Tahoma" w:cs="Tahoma"/>
          <w:b/>
          <w:bCs/>
          <w:color w:val="1F1F1F"/>
          <w:sz w:val="26"/>
          <w:szCs w:val="26"/>
          <w:lang w:val="en-US" w:eastAsia="en-US"/>
        </w:rPr>
        <w:t xml:space="preserve">                  </w:t>
      </w:r>
      <w:r w:rsidRPr="00761EF4">
        <w:rPr>
          <w:rFonts w:ascii="Tahoma" w:hAnsi="Tahoma" w:cs="Tahoma"/>
          <w:b/>
          <w:bCs/>
          <w:color w:val="1F1F1F"/>
          <w:sz w:val="26"/>
          <w:szCs w:val="26"/>
          <w:lang w:val="en-US" w:eastAsia="en-US"/>
        </w:rPr>
        <w:t>Celebration of Independence Day, 2025</w:t>
      </w:r>
    </w:p>
    <w:p w14:paraId="1346805B" w14:textId="77777777" w:rsidR="00761EF4" w:rsidRPr="00BF4BBC" w:rsidRDefault="00761EF4" w:rsidP="00BF4BBC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</w:p>
    <w:p w14:paraId="3AC4B970" w14:textId="721730DB" w:rsidR="00BF4BBC" w:rsidRDefault="00BF4BBC" w:rsidP="00BF4BBC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F4BBC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Subject:</w:t>
      </w:r>
      <w:r w:rsidR="00761EF4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Pr="00BF4BBC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Participation in Independence Day Celebrations, 2025</w:t>
      </w:r>
      <w:r w:rsidR="00761EF4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.</w:t>
      </w:r>
    </w:p>
    <w:p w14:paraId="66F1B21F" w14:textId="77777777" w:rsidR="00761EF4" w:rsidRPr="00761EF4" w:rsidRDefault="00761EF4" w:rsidP="00761EF4">
      <w:pPr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40093B57" w14:textId="7544A3D7" w:rsidR="00BF4BBC" w:rsidRPr="00761EF4" w:rsidRDefault="00BF4BBC" w:rsidP="00761EF4">
      <w:pPr>
        <w:spacing w:line="276" w:lineRule="auto"/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In compliance with Circular No. 14-JK(GAD) of 2025, dated </w:t>
      </w:r>
      <w:r w:rsidR="00FA7496">
        <w:rPr>
          <w:rFonts w:ascii="Tahoma" w:hAnsi="Tahoma" w:cs="Tahoma"/>
          <w:color w:val="1F1F1F"/>
          <w:sz w:val="25"/>
          <w:szCs w:val="25"/>
          <w:lang w:val="en-US" w:eastAsia="en-US"/>
        </w:rPr>
        <w:t>29-07-</w:t>
      </w: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>2025, issued</w:t>
      </w:r>
      <w:r w:rsidR="00761EF4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 </w:t>
      </w: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>by the General Administration Department, Government of Jammu and Kashmir, all</w:t>
      </w:r>
      <w:r w:rsidR="00761EF4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 </w:t>
      </w: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>employees of</w:t>
      </w:r>
      <w:r w:rsidR="00761EF4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 this institution </w:t>
      </w: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>are hereby directed to participate in the Independence Day Celebrations, 2025, as an essential part of their official duties.</w:t>
      </w:r>
    </w:p>
    <w:p w14:paraId="3D364C13" w14:textId="77777777" w:rsidR="00BF4BBC" w:rsidRPr="00761EF4" w:rsidRDefault="00BF4BBC" w:rsidP="00761EF4">
      <w:pPr>
        <w:spacing w:line="276" w:lineRule="auto"/>
        <w:ind w:left="-284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761EF4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Details of Participation:</w:t>
      </w:r>
    </w:p>
    <w:p w14:paraId="200649AD" w14:textId="771026B0" w:rsidR="00BF4BBC" w:rsidRPr="00761EF4" w:rsidRDefault="00BF4BBC" w:rsidP="00761EF4">
      <w:pPr>
        <w:spacing w:line="276" w:lineRule="auto"/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>• Assembly at Institution Campus: All employees are required to assemble at the institution campus</w:t>
      </w:r>
      <w:r w:rsidR="00761EF4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 </w:t>
      </w: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at </w:t>
      </w:r>
      <w:r w:rsidR="00761EF4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sharp </w:t>
      </w:r>
      <w:r w:rsidRPr="003A4FF7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08:30 AM on</w:t>
      </w:r>
      <w:r w:rsidR="009B7568" w:rsidRPr="003A4FF7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Pr="003A4FF7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15</w:t>
      </w:r>
      <w:r w:rsidR="009B7568" w:rsidRPr="003A4FF7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-</w:t>
      </w:r>
      <w:r w:rsidR="00051DF2" w:rsidRPr="003A4FF7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08</w:t>
      </w:r>
      <w:r w:rsidR="009B7568" w:rsidRPr="003A4FF7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-</w:t>
      </w:r>
      <w:r w:rsidRPr="003A4FF7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2025</w:t>
      </w: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>, for the ceremonial hoisting of the National Flag.</w:t>
      </w:r>
    </w:p>
    <w:p w14:paraId="2C454698" w14:textId="77777777" w:rsidR="00BF4BBC" w:rsidRPr="00761EF4" w:rsidRDefault="00BF4BBC" w:rsidP="00761EF4">
      <w:pPr>
        <w:spacing w:line="276" w:lineRule="auto"/>
        <w:ind w:left="-284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>• Attendance at Main Function: Post the flag-hoisting ceremony, all employees shall</w:t>
      </w:r>
    </w:p>
    <w:p w14:paraId="78B1F966" w14:textId="77777777" w:rsidR="00BF4BBC" w:rsidRPr="00761EF4" w:rsidRDefault="00BF4BBC" w:rsidP="00761EF4">
      <w:pPr>
        <w:spacing w:line="276" w:lineRule="auto"/>
        <w:ind w:left="-284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>proceed to attend the main Independence Day function at Bakshi Stadium, Srinagar,</w:t>
      </w:r>
    </w:p>
    <w:p w14:paraId="5EB9C97F" w14:textId="77777777" w:rsidR="00BF4BBC" w:rsidRPr="00761EF4" w:rsidRDefault="00BF4BBC" w:rsidP="00761EF4">
      <w:pPr>
        <w:spacing w:line="276" w:lineRule="auto"/>
        <w:ind w:left="-284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>as mandated by the aforementioned circular.</w:t>
      </w:r>
    </w:p>
    <w:p w14:paraId="1873E854" w14:textId="77777777" w:rsidR="00BF4BBC" w:rsidRPr="00761EF4" w:rsidRDefault="00BF4BBC" w:rsidP="00761EF4">
      <w:pPr>
        <w:spacing w:line="276" w:lineRule="auto"/>
        <w:ind w:left="-284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761EF4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Compliance Requirements:</w:t>
      </w:r>
    </w:p>
    <w:p w14:paraId="1279FB54" w14:textId="7F012FCC" w:rsidR="00761EF4" w:rsidRDefault="00BF4BBC" w:rsidP="00761EF4">
      <w:pPr>
        <w:spacing w:line="276" w:lineRule="auto"/>
        <w:ind w:left="-284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• Attendance is mandatory for all </w:t>
      </w:r>
      <w:r w:rsidR="00761EF4">
        <w:rPr>
          <w:rFonts w:ascii="Tahoma" w:hAnsi="Tahoma" w:cs="Tahoma"/>
          <w:color w:val="1F1F1F"/>
          <w:sz w:val="25"/>
          <w:szCs w:val="25"/>
          <w:lang w:val="en-US" w:eastAsia="en-US"/>
        </w:rPr>
        <w:t>employees of this Institution.</w:t>
      </w:r>
    </w:p>
    <w:p w14:paraId="11D4EB33" w14:textId="52B20516" w:rsidR="00BF4BBC" w:rsidRPr="00761EF4" w:rsidRDefault="00BF4BBC" w:rsidP="00761EF4">
      <w:pPr>
        <w:spacing w:line="276" w:lineRule="auto"/>
        <w:ind w:left="-284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>• Any absence requires prior written permission from the immediate superior, with valid</w:t>
      </w:r>
    </w:p>
    <w:p w14:paraId="304FB222" w14:textId="77777777" w:rsidR="00BF4BBC" w:rsidRPr="00761EF4" w:rsidRDefault="00BF4BBC" w:rsidP="00761EF4">
      <w:pPr>
        <w:spacing w:line="276" w:lineRule="auto"/>
        <w:ind w:left="-284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>justification.</w:t>
      </w:r>
    </w:p>
    <w:p w14:paraId="498DFC79" w14:textId="19A20471" w:rsidR="00761EF4" w:rsidRDefault="00BF4BBC" w:rsidP="00761EF4">
      <w:pPr>
        <w:spacing w:line="276" w:lineRule="auto"/>
        <w:ind w:left="-284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>• Heads of Departments are responsible for ensuring full</w:t>
      </w:r>
      <w:r w:rsidR="00761EF4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 </w:t>
      </w: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>compliance by all personnel under their supervision.</w:t>
      </w:r>
    </w:p>
    <w:p w14:paraId="58F95746" w14:textId="77777777" w:rsidR="00FA1F3F" w:rsidRDefault="00761EF4" w:rsidP="00FA1F3F">
      <w:pPr>
        <w:spacing w:line="276" w:lineRule="auto"/>
        <w:ind w:left="-284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  <w:r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Further, </w:t>
      </w:r>
      <w:r w:rsidRPr="00761EF4">
        <w:rPr>
          <w:rFonts w:ascii="Tahoma" w:hAnsi="Tahoma" w:cs="Tahoma"/>
          <w:color w:val="1F1F1F"/>
          <w:sz w:val="25"/>
          <w:szCs w:val="25"/>
          <w:lang w:eastAsia="en-US"/>
        </w:rPr>
        <w:t xml:space="preserve">Mr. Bilal </w:t>
      </w:r>
      <w:r w:rsidRPr="00761EF4">
        <w:rPr>
          <w:rFonts w:ascii="Tahoma" w:hAnsi="Tahoma" w:cs="Tahoma"/>
          <w:color w:val="1F1F1F"/>
          <w:sz w:val="25"/>
          <w:szCs w:val="25"/>
          <w:lang w:eastAsia="en-US"/>
        </w:rPr>
        <w:t>Shamas,</w:t>
      </w:r>
      <w:r>
        <w:rPr>
          <w:rFonts w:ascii="Tahoma" w:hAnsi="Tahoma" w:cs="Tahoma"/>
          <w:color w:val="1F1F1F"/>
          <w:sz w:val="25"/>
          <w:szCs w:val="25"/>
          <w:lang w:eastAsia="en-US"/>
        </w:rPr>
        <w:t xml:space="preserve"> PEM,</w:t>
      </w:r>
      <w:r w:rsidRPr="00761EF4">
        <w:rPr>
          <w:rFonts w:ascii="Tahoma" w:hAnsi="Tahoma" w:cs="Tahoma"/>
          <w:color w:val="1F1F1F"/>
          <w:sz w:val="25"/>
          <w:szCs w:val="25"/>
          <w:lang w:eastAsia="en-US"/>
        </w:rPr>
        <w:t xml:space="preserve"> is hereby entrusted with the responsibility of making all necessary arrangements for the event, including coordination for the flag-hoisting ceremony</w:t>
      </w:r>
      <w:r w:rsidR="00FA1F3F">
        <w:rPr>
          <w:rFonts w:ascii="Tahoma" w:hAnsi="Tahoma" w:cs="Tahoma"/>
          <w:color w:val="1F1F1F"/>
          <w:sz w:val="25"/>
          <w:szCs w:val="25"/>
          <w:lang w:eastAsia="en-US"/>
        </w:rPr>
        <w:t>.</w:t>
      </w:r>
    </w:p>
    <w:p w14:paraId="1A273971" w14:textId="2F6536F0" w:rsidR="00BF4BBC" w:rsidRPr="00761EF4" w:rsidRDefault="00BF4BBC" w:rsidP="00FA1F3F">
      <w:pPr>
        <w:spacing w:line="276" w:lineRule="auto"/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>This notice is issued in strict adherence to the directives of the General Administration</w:t>
      </w:r>
    </w:p>
    <w:p w14:paraId="6DD36E87" w14:textId="77777777" w:rsidR="00BF4BBC" w:rsidRPr="00761EF4" w:rsidRDefault="00BF4BBC" w:rsidP="00761EF4">
      <w:pPr>
        <w:spacing w:line="276" w:lineRule="auto"/>
        <w:ind w:left="-284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>Department. Non-compliance will be viewed seriously and may invite disciplinary action</w:t>
      </w:r>
    </w:p>
    <w:p w14:paraId="63442003" w14:textId="02E5FE17" w:rsidR="00BF4BBC" w:rsidRPr="00761EF4" w:rsidRDefault="00BF4BBC" w:rsidP="00761EF4">
      <w:pPr>
        <w:spacing w:line="276" w:lineRule="auto"/>
        <w:ind w:left="-284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761EF4">
        <w:rPr>
          <w:rFonts w:ascii="Tahoma" w:hAnsi="Tahoma" w:cs="Tahoma"/>
          <w:color w:val="1F1F1F"/>
          <w:sz w:val="25"/>
          <w:szCs w:val="25"/>
          <w:lang w:val="en-US" w:eastAsia="en-US"/>
        </w:rPr>
        <w:t>as per government norms.</w:t>
      </w:r>
    </w:p>
    <w:p w14:paraId="4A2958B6" w14:textId="671B8C84" w:rsidR="00691752" w:rsidRDefault="008A606D" w:rsidP="00761EF4">
      <w:pPr>
        <w:ind w:left="-284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</w:t>
      </w:r>
      <w:r w:rsidR="006E4252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</w:t>
      </w:r>
    </w:p>
    <w:p w14:paraId="5850C6B5" w14:textId="641A981D" w:rsidR="00691752" w:rsidRDefault="00691752" w:rsidP="006E4252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5B22CD" wp14:editId="1BA3B7CE">
                <wp:simplePos x="0" y="0"/>
                <wp:positionH relativeFrom="column">
                  <wp:posOffset>-139700</wp:posOffset>
                </wp:positionH>
                <wp:positionV relativeFrom="paragraph">
                  <wp:posOffset>187960</wp:posOffset>
                </wp:positionV>
                <wp:extent cx="2228850" cy="1054100"/>
                <wp:effectExtent l="0" t="0" r="0" b="0"/>
                <wp:wrapNone/>
                <wp:docPr id="21319626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105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33D89" w14:textId="77777777" w:rsidR="006E4252" w:rsidRDefault="006E4252">
                            <w:pP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No: KGP/Estt/202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5</w:t>
                            </w: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/</w:t>
                            </w:r>
                          </w:p>
                          <w:p w14:paraId="07DC81FF" w14:textId="3EEADBB2" w:rsidR="006E4252" w:rsidRDefault="006E4252" w:rsidP="006E4252">
                            <w:pPr>
                              <w:spacing w:line="276" w:lineRule="auto"/>
                              <w:jc w:val="both"/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Dated:</w:t>
                            </w:r>
                            <w:r w:rsidR="00761EF4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14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-0</w:t>
                            </w:r>
                            <w:r w:rsidR="00761EF4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8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-2025</w:t>
                            </w:r>
                          </w:p>
                          <w:p w14:paraId="54B9F357" w14:textId="02D46DC1" w:rsidR="006E4252" w:rsidRDefault="006E4252"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B22C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1pt;margin-top:14.8pt;width:175.5pt;height:8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" filled="f" stroked="f" strokeweight=".5pt">
                <v:textbox>
                  <w:txbxContent>
                    <w:p w14:paraId="2A833D89" w14:textId="77777777" w:rsidR="006E4252" w:rsidRDefault="006E4252">
                      <w:pPr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No: KGP/Estt/202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5</w:t>
                      </w: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/</w:t>
                      </w:r>
                    </w:p>
                    <w:p w14:paraId="07DC81FF" w14:textId="3EEADBB2" w:rsidR="006E4252" w:rsidRDefault="006E4252" w:rsidP="006E4252">
                      <w:pPr>
                        <w:spacing w:line="276" w:lineRule="auto"/>
                        <w:jc w:val="both"/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Dated:</w:t>
                      </w:r>
                      <w:r w:rsidR="00761EF4">
                        <w:rPr>
                          <w:rFonts w:ascii="Tahoma" w:hAnsi="Tahoma" w:cs="Tahoma"/>
                          <w:sz w:val="25"/>
                          <w:szCs w:val="25"/>
                        </w:rPr>
                        <w:t>14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-0</w:t>
                      </w:r>
                      <w:r w:rsidR="00761EF4">
                        <w:rPr>
                          <w:rFonts w:ascii="Tahoma" w:hAnsi="Tahoma" w:cs="Tahoma"/>
                          <w:sz w:val="25"/>
                          <w:szCs w:val="25"/>
                        </w:rPr>
                        <w:t>8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-2025</w:t>
                      </w:r>
                    </w:p>
                    <w:p w14:paraId="54B9F357" w14:textId="02D46DC1" w:rsidR="006E4252" w:rsidRDefault="006E4252"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                                  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659D6FC" w14:textId="1ED79ADD" w:rsidR="008A606D" w:rsidRPr="00B0642F" w:rsidRDefault="00691752" w:rsidP="006E4252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               </w:t>
      </w:r>
      <w:r w:rsidR="00E47DAC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</w:t>
      </w:r>
      <w:r w:rsidR="008A606D"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Principal</w:t>
      </w:r>
    </w:p>
    <w:p w14:paraId="0F9941EA" w14:textId="1E0FED98" w:rsidR="008A606D" w:rsidRPr="00B0642F" w:rsidRDefault="008A606D" w:rsidP="006E4252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Kashmir Government Polytechnic College</w:t>
      </w:r>
    </w:p>
    <w:p w14:paraId="0582629D" w14:textId="77777777" w:rsidR="008A606D" w:rsidRPr="00B0642F" w:rsidRDefault="008A606D" w:rsidP="006E4252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            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Srinagar.</w:t>
      </w:r>
    </w:p>
    <w:p w14:paraId="728FEBE6" w14:textId="77777777" w:rsidR="008A606D" w:rsidRPr="005F172F" w:rsidRDefault="008A606D" w:rsidP="00B3554E">
      <w:pPr>
        <w:spacing w:line="276" w:lineRule="auto"/>
        <w:ind w:left="-284"/>
        <w:jc w:val="both"/>
        <w:rPr>
          <w:rFonts w:ascii="Tahoma" w:hAnsi="Tahoma" w:cs="Tahoma"/>
          <w:b/>
          <w:bCs/>
          <w:sz w:val="26"/>
          <w:szCs w:val="26"/>
        </w:rPr>
      </w:pPr>
    </w:p>
    <w:bookmarkEnd w:id="0"/>
    <w:bookmarkEnd w:id="2"/>
    <w:p w14:paraId="641AC9C5" w14:textId="72BB6946" w:rsidR="00860118" w:rsidRPr="006E4252" w:rsidRDefault="00860118" w:rsidP="005F172F">
      <w:pPr>
        <w:spacing w:line="276" w:lineRule="auto"/>
        <w:ind w:left="-284"/>
        <w:jc w:val="both"/>
        <w:rPr>
          <w:rFonts w:ascii="Tahoma" w:hAnsi="Tahoma" w:cs="Tahoma"/>
          <w:color w:val="FFFFFF" w:themeColor="background1"/>
          <w:sz w:val="25"/>
          <w:szCs w:val="25"/>
          <w:lang w:val="en-US" w:eastAsia="en-US"/>
          <w14:textFill>
            <w14:noFill/>
          </w14:textFill>
        </w:rPr>
      </w:pPr>
    </w:p>
    <w:p w14:paraId="092EA2CB" w14:textId="246B7B32" w:rsidR="00761EF4" w:rsidRPr="00761EF4" w:rsidRDefault="00761EF4" w:rsidP="00761EF4">
      <w:pPr>
        <w:spacing w:line="276" w:lineRule="auto"/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761EF4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Copy to the:</w:t>
      </w:r>
    </w:p>
    <w:p w14:paraId="619970FD" w14:textId="4C14F661" w:rsidR="00761EF4" w:rsidRDefault="00761EF4" w:rsidP="005F172F">
      <w:pPr>
        <w:spacing w:line="276" w:lineRule="auto"/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color w:val="1F1F1F"/>
          <w:sz w:val="25"/>
          <w:szCs w:val="25"/>
          <w:lang w:val="en-US" w:eastAsia="en-US"/>
        </w:rPr>
        <w:t>1. All employees of this Institution for information and compliance.</w:t>
      </w:r>
    </w:p>
    <w:p w14:paraId="7262AEAE" w14:textId="4ED4387B" w:rsidR="00860118" w:rsidRDefault="00860118" w:rsidP="00954587">
      <w:pPr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E87967C" w14:textId="72A4D7AE" w:rsidR="00860118" w:rsidRDefault="00860118" w:rsidP="00954587">
      <w:pPr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8F316BD" w14:textId="60BC131F" w:rsidR="00860118" w:rsidRDefault="00860118" w:rsidP="00954587">
      <w:pPr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2A366A86" w14:textId="04A15D7E" w:rsidR="00860118" w:rsidRDefault="00860118" w:rsidP="00954587">
      <w:pPr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D8C50D6" w14:textId="44AAB883" w:rsidR="00860118" w:rsidRDefault="00860118" w:rsidP="00503CD2">
      <w:pPr>
        <w:ind w:left="-90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sectPr w:rsidR="00860118" w:rsidSect="00761EF4">
      <w:pgSz w:w="11906" w:h="16838"/>
      <w:pgMar w:top="0" w:right="836" w:bottom="709" w:left="15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7236E" w14:textId="77777777" w:rsidR="001503B5" w:rsidRDefault="001503B5">
      <w:r>
        <w:separator/>
      </w:r>
    </w:p>
  </w:endnote>
  <w:endnote w:type="continuationSeparator" w:id="0">
    <w:p w14:paraId="78140A69" w14:textId="77777777" w:rsidR="001503B5" w:rsidRDefault="00150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F3518" w14:textId="77777777" w:rsidR="001503B5" w:rsidRDefault="001503B5">
      <w:r>
        <w:separator/>
      </w:r>
    </w:p>
  </w:footnote>
  <w:footnote w:type="continuationSeparator" w:id="0">
    <w:p w14:paraId="1DACC83B" w14:textId="77777777" w:rsidR="001503B5" w:rsidRDefault="001503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586094"/>
    <w:multiLevelType w:val="hybridMultilevel"/>
    <w:tmpl w:val="EBB06252"/>
    <w:lvl w:ilvl="0" w:tplc="F1165CF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1" w15:restartNumberingAfterBreak="0">
    <w:nsid w:val="01357A20"/>
    <w:multiLevelType w:val="multilevel"/>
    <w:tmpl w:val="C3E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E0B0F"/>
    <w:multiLevelType w:val="hybridMultilevel"/>
    <w:tmpl w:val="FF16836C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3" w15:restartNumberingAfterBreak="0">
    <w:nsid w:val="38EF60BE"/>
    <w:multiLevelType w:val="hybridMultilevel"/>
    <w:tmpl w:val="5374FAAE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4" w15:restartNumberingAfterBreak="0">
    <w:nsid w:val="4F4833D8"/>
    <w:multiLevelType w:val="hybridMultilevel"/>
    <w:tmpl w:val="036807D4"/>
    <w:lvl w:ilvl="0" w:tplc="6B54E704">
      <w:numFmt w:val="bullet"/>
      <w:lvlText w:val=""/>
      <w:lvlJc w:val="left"/>
      <w:pPr>
        <w:ind w:left="-633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5" w15:restartNumberingAfterBreak="0">
    <w:nsid w:val="56A25B95"/>
    <w:multiLevelType w:val="multilevel"/>
    <w:tmpl w:val="657C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0735B"/>
    <w:multiLevelType w:val="multilevel"/>
    <w:tmpl w:val="87F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C7611"/>
    <w:multiLevelType w:val="multilevel"/>
    <w:tmpl w:val="534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26642"/>
    <w:multiLevelType w:val="hybridMultilevel"/>
    <w:tmpl w:val="9BE41788"/>
    <w:lvl w:ilvl="0" w:tplc="04090001">
      <w:start w:val="1"/>
      <w:numFmt w:val="bullet"/>
      <w:lvlText w:val=""/>
      <w:lvlJc w:val="left"/>
      <w:pPr>
        <w:ind w:left="-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</w:abstractNum>
  <w:abstractNum w:abstractNumId="19" w15:restartNumberingAfterBreak="0">
    <w:nsid w:val="7898355A"/>
    <w:multiLevelType w:val="hybridMultilevel"/>
    <w:tmpl w:val="EAF086DE"/>
    <w:lvl w:ilvl="0" w:tplc="6B54E704">
      <w:numFmt w:val="bullet"/>
      <w:lvlText w:val=""/>
      <w:lvlJc w:val="left"/>
      <w:pPr>
        <w:ind w:left="-917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1535464436">
    <w:abstractNumId w:val="9"/>
  </w:num>
  <w:num w:numId="2" w16cid:durableId="366494529">
    <w:abstractNumId w:val="7"/>
  </w:num>
  <w:num w:numId="3" w16cid:durableId="1114058511">
    <w:abstractNumId w:val="6"/>
  </w:num>
  <w:num w:numId="4" w16cid:durableId="1085882036">
    <w:abstractNumId w:val="5"/>
  </w:num>
  <w:num w:numId="5" w16cid:durableId="2122718373">
    <w:abstractNumId w:val="4"/>
  </w:num>
  <w:num w:numId="6" w16cid:durableId="504824660">
    <w:abstractNumId w:val="8"/>
  </w:num>
  <w:num w:numId="7" w16cid:durableId="2064937488">
    <w:abstractNumId w:val="3"/>
  </w:num>
  <w:num w:numId="8" w16cid:durableId="628050086">
    <w:abstractNumId w:val="2"/>
  </w:num>
  <w:num w:numId="9" w16cid:durableId="95449660">
    <w:abstractNumId w:val="1"/>
  </w:num>
  <w:num w:numId="10" w16cid:durableId="2127263934">
    <w:abstractNumId w:val="0"/>
  </w:num>
  <w:num w:numId="11" w16cid:durableId="1217552011">
    <w:abstractNumId w:val="17"/>
  </w:num>
  <w:num w:numId="12" w16cid:durableId="195428439">
    <w:abstractNumId w:val="11"/>
  </w:num>
  <w:num w:numId="13" w16cid:durableId="939022786">
    <w:abstractNumId w:val="18"/>
  </w:num>
  <w:num w:numId="14" w16cid:durableId="1247304290">
    <w:abstractNumId w:val="13"/>
  </w:num>
  <w:num w:numId="15" w16cid:durableId="825320773">
    <w:abstractNumId w:val="12"/>
  </w:num>
  <w:num w:numId="16" w16cid:durableId="1675691951">
    <w:abstractNumId w:val="14"/>
  </w:num>
  <w:num w:numId="17" w16cid:durableId="974869942">
    <w:abstractNumId w:val="19"/>
  </w:num>
  <w:num w:numId="18" w16cid:durableId="1786122753">
    <w:abstractNumId w:val="10"/>
  </w:num>
  <w:num w:numId="19" w16cid:durableId="301348139">
    <w:abstractNumId w:val="15"/>
  </w:num>
  <w:num w:numId="20" w16cid:durableId="3588250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703A"/>
    <w:rsid w:val="00050A31"/>
    <w:rsid w:val="00051DF2"/>
    <w:rsid w:val="000716D2"/>
    <w:rsid w:val="00071AAB"/>
    <w:rsid w:val="000B76C4"/>
    <w:rsid w:val="000C5610"/>
    <w:rsid w:val="000E6552"/>
    <w:rsid w:val="000F3A4F"/>
    <w:rsid w:val="000F524C"/>
    <w:rsid w:val="000F59AC"/>
    <w:rsid w:val="00130E65"/>
    <w:rsid w:val="001364FE"/>
    <w:rsid w:val="001368DD"/>
    <w:rsid w:val="00147DB3"/>
    <w:rsid w:val="001503B5"/>
    <w:rsid w:val="001518A5"/>
    <w:rsid w:val="00170095"/>
    <w:rsid w:val="00170E4F"/>
    <w:rsid w:val="001743F4"/>
    <w:rsid w:val="00187C33"/>
    <w:rsid w:val="001936B7"/>
    <w:rsid w:val="00196AB1"/>
    <w:rsid w:val="001C302F"/>
    <w:rsid w:val="001E7EC2"/>
    <w:rsid w:val="001F1767"/>
    <w:rsid w:val="00201333"/>
    <w:rsid w:val="00210FA7"/>
    <w:rsid w:val="00216417"/>
    <w:rsid w:val="00227A71"/>
    <w:rsid w:val="0025526D"/>
    <w:rsid w:val="0026631D"/>
    <w:rsid w:val="00293107"/>
    <w:rsid w:val="002C2F53"/>
    <w:rsid w:val="00326881"/>
    <w:rsid w:val="0033518C"/>
    <w:rsid w:val="0034016C"/>
    <w:rsid w:val="003437C2"/>
    <w:rsid w:val="00377186"/>
    <w:rsid w:val="003A1C03"/>
    <w:rsid w:val="003A4FF7"/>
    <w:rsid w:val="003E6002"/>
    <w:rsid w:val="003F5B25"/>
    <w:rsid w:val="003F7621"/>
    <w:rsid w:val="00414627"/>
    <w:rsid w:val="00425D63"/>
    <w:rsid w:val="0044478E"/>
    <w:rsid w:val="004643D8"/>
    <w:rsid w:val="004814DF"/>
    <w:rsid w:val="004829B1"/>
    <w:rsid w:val="00497C24"/>
    <w:rsid w:val="004C2E95"/>
    <w:rsid w:val="004C7BA5"/>
    <w:rsid w:val="004D2F5B"/>
    <w:rsid w:val="004E7628"/>
    <w:rsid w:val="004F3334"/>
    <w:rsid w:val="004F48F2"/>
    <w:rsid w:val="00503CD2"/>
    <w:rsid w:val="005149B1"/>
    <w:rsid w:val="005367F4"/>
    <w:rsid w:val="005647F2"/>
    <w:rsid w:val="005662D1"/>
    <w:rsid w:val="00573A09"/>
    <w:rsid w:val="0059144E"/>
    <w:rsid w:val="005A4526"/>
    <w:rsid w:val="005C1B16"/>
    <w:rsid w:val="005E53D0"/>
    <w:rsid w:val="005F155B"/>
    <w:rsid w:val="005F172F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1752"/>
    <w:rsid w:val="00695DCD"/>
    <w:rsid w:val="006A05CC"/>
    <w:rsid w:val="006A35A7"/>
    <w:rsid w:val="006D0249"/>
    <w:rsid w:val="006E4252"/>
    <w:rsid w:val="007152D7"/>
    <w:rsid w:val="00746C14"/>
    <w:rsid w:val="00761EF4"/>
    <w:rsid w:val="007821E6"/>
    <w:rsid w:val="0078386D"/>
    <w:rsid w:val="00785202"/>
    <w:rsid w:val="007A6561"/>
    <w:rsid w:val="007C2C59"/>
    <w:rsid w:val="0080180D"/>
    <w:rsid w:val="00801F23"/>
    <w:rsid w:val="00835AC7"/>
    <w:rsid w:val="00837632"/>
    <w:rsid w:val="0085640F"/>
    <w:rsid w:val="008567AA"/>
    <w:rsid w:val="00860118"/>
    <w:rsid w:val="00892712"/>
    <w:rsid w:val="008A606D"/>
    <w:rsid w:val="008A680A"/>
    <w:rsid w:val="008B0BB0"/>
    <w:rsid w:val="008B3470"/>
    <w:rsid w:val="008B4286"/>
    <w:rsid w:val="008D0C7F"/>
    <w:rsid w:val="008E170B"/>
    <w:rsid w:val="008E6C4B"/>
    <w:rsid w:val="008F18C0"/>
    <w:rsid w:val="00907648"/>
    <w:rsid w:val="00917B02"/>
    <w:rsid w:val="00930FDE"/>
    <w:rsid w:val="00954587"/>
    <w:rsid w:val="00982DBF"/>
    <w:rsid w:val="00984C93"/>
    <w:rsid w:val="00987CE1"/>
    <w:rsid w:val="0099405C"/>
    <w:rsid w:val="00994F30"/>
    <w:rsid w:val="009B7568"/>
    <w:rsid w:val="009C600F"/>
    <w:rsid w:val="009D3723"/>
    <w:rsid w:val="009E04F2"/>
    <w:rsid w:val="00A03B7B"/>
    <w:rsid w:val="00A10370"/>
    <w:rsid w:val="00A200C9"/>
    <w:rsid w:val="00A250D5"/>
    <w:rsid w:val="00A32F56"/>
    <w:rsid w:val="00A36028"/>
    <w:rsid w:val="00A77585"/>
    <w:rsid w:val="00A82F54"/>
    <w:rsid w:val="00A91424"/>
    <w:rsid w:val="00AA2C77"/>
    <w:rsid w:val="00AB0CAE"/>
    <w:rsid w:val="00AC3FB9"/>
    <w:rsid w:val="00AC5C1F"/>
    <w:rsid w:val="00AC702A"/>
    <w:rsid w:val="00AD226F"/>
    <w:rsid w:val="00B0642F"/>
    <w:rsid w:val="00B13A52"/>
    <w:rsid w:val="00B2223B"/>
    <w:rsid w:val="00B24CF4"/>
    <w:rsid w:val="00B26993"/>
    <w:rsid w:val="00B3554E"/>
    <w:rsid w:val="00B4570C"/>
    <w:rsid w:val="00B50698"/>
    <w:rsid w:val="00B5208C"/>
    <w:rsid w:val="00B74876"/>
    <w:rsid w:val="00B74B21"/>
    <w:rsid w:val="00B82F9A"/>
    <w:rsid w:val="00B862CF"/>
    <w:rsid w:val="00BB7485"/>
    <w:rsid w:val="00BB7C2B"/>
    <w:rsid w:val="00BC1664"/>
    <w:rsid w:val="00BC2546"/>
    <w:rsid w:val="00BC3E35"/>
    <w:rsid w:val="00BF4BBC"/>
    <w:rsid w:val="00C02D4C"/>
    <w:rsid w:val="00C05085"/>
    <w:rsid w:val="00C1593D"/>
    <w:rsid w:val="00C45FBD"/>
    <w:rsid w:val="00C56C7E"/>
    <w:rsid w:val="00C776A4"/>
    <w:rsid w:val="00C80266"/>
    <w:rsid w:val="00CA2C6C"/>
    <w:rsid w:val="00CC0600"/>
    <w:rsid w:val="00CC78AC"/>
    <w:rsid w:val="00CF6EEC"/>
    <w:rsid w:val="00CF7953"/>
    <w:rsid w:val="00D07232"/>
    <w:rsid w:val="00D10245"/>
    <w:rsid w:val="00D21BDD"/>
    <w:rsid w:val="00D65F07"/>
    <w:rsid w:val="00D92BB7"/>
    <w:rsid w:val="00DC76D2"/>
    <w:rsid w:val="00DD30ED"/>
    <w:rsid w:val="00DF11EB"/>
    <w:rsid w:val="00E17F4F"/>
    <w:rsid w:val="00E35374"/>
    <w:rsid w:val="00E47DAC"/>
    <w:rsid w:val="00E64C21"/>
    <w:rsid w:val="00EC24C6"/>
    <w:rsid w:val="00EF2933"/>
    <w:rsid w:val="00F05146"/>
    <w:rsid w:val="00F1115D"/>
    <w:rsid w:val="00F22171"/>
    <w:rsid w:val="00F229C6"/>
    <w:rsid w:val="00F3513C"/>
    <w:rsid w:val="00F465C5"/>
    <w:rsid w:val="00F5180D"/>
    <w:rsid w:val="00F51B21"/>
    <w:rsid w:val="00F51D87"/>
    <w:rsid w:val="00F8455C"/>
    <w:rsid w:val="00FA1F3F"/>
    <w:rsid w:val="00FA7496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gpsrinagar.edu.in.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facebook.com/KGPSRINAG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gpolysgr58@gmail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254</Words>
  <Characters>1638</Characters>
  <Application>Microsoft Office Word</Application>
  <DocSecurity>0</DocSecurity>
  <Lines>51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11</cp:revision>
  <cp:lastPrinted>2025-08-14T06:43:00Z</cp:lastPrinted>
  <dcterms:created xsi:type="dcterms:W3CDTF">2025-08-14T06:30:00Z</dcterms:created>
  <dcterms:modified xsi:type="dcterms:W3CDTF">2025-08-14T06:51:00Z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51100d85c35d234cb1bcfe947cf6da50618ff0de60ef9d7b8f619e8c684134f9</vt:lpwstr>
  </property>
</Properties>
</file>