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205C0" w14:textId="77777777" w:rsidR="00DB39D0" w:rsidRDefault="00DB39D0" w:rsidP="00FC1042">
      <w:pPr>
        <w:rPr>
          <w:rFonts w:ascii="Tahoma" w:hAnsi="Tahoma" w:cs="Tahoma"/>
          <w:color w:val="1F1F1F"/>
          <w:sz w:val="25"/>
          <w:szCs w:val="25"/>
        </w:rPr>
      </w:pPr>
    </w:p>
    <w:p w14:paraId="74E0BA69" w14:textId="77777777" w:rsidR="00DB39D0" w:rsidRPr="0027445E" w:rsidRDefault="00DB39D0" w:rsidP="00DB39D0">
      <w:pPr>
        <w:ind w:left="284" w:hanging="644"/>
        <w:jc w:val="both"/>
        <w:rPr>
          <w:rFonts w:ascii="Tahoma" w:hAnsi="Tahoma" w:cs="Tahoma"/>
          <w:color w:val="1F1F1F"/>
          <w:sz w:val="24"/>
          <w:szCs w:val="24"/>
        </w:rPr>
      </w:pPr>
      <w:r w:rsidRPr="0027445E">
        <w:rPr>
          <w:rFonts w:ascii="Tahoma" w:hAnsi="Tahoma" w:cs="Tahoma"/>
          <w:color w:val="1F1F1F"/>
          <w:sz w:val="24"/>
          <w:szCs w:val="24"/>
        </w:rPr>
        <w:t>The Enquiry Officer,</w:t>
      </w:r>
    </w:p>
    <w:p w14:paraId="6C5C316C" w14:textId="30BC04E2" w:rsidR="00DB39D0" w:rsidRPr="0027445E" w:rsidRDefault="00DB39D0" w:rsidP="00DB39D0">
      <w:pPr>
        <w:ind w:left="284" w:hanging="644"/>
        <w:jc w:val="both"/>
        <w:rPr>
          <w:rFonts w:ascii="Tahoma" w:hAnsi="Tahoma" w:cs="Tahoma"/>
          <w:color w:val="1F1F1F"/>
          <w:sz w:val="24"/>
          <w:szCs w:val="24"/>
        </w:rPr>
      </w:pPr>
      <w:r>
        <w:rPr>
          <w:rFonts w:ascii="Tahoma" w:hAnsi="Tahoma" w:cs="Tahoma"/>
          <w:color w:val="1F1F1F"/>
          <w:sz w:val="24"/>
          <w:szCs w:val="24"/>
        </w:rPr>
        <w:t>Anti-Corruption</w:t>
      </w:r>
      <w:r w:rsidRPr="0027445E">
        <w:rPr>
          <w:rFonts w:ascii="Tahoma" w:hAnsi="Tahoma" w:cs="Tahoma"/>
          <w:color w:val="1F1F1F"/>
          <w:sz w:val="24"/>
          <w:szCs w:val="24"/>
        </w:rPr>
        <w:t xml:space="preserve"> Bureau,</w:t>
      </w:r>
    </w:p>
    <w:p w14:paraId="27E0F000" w14:textId="77777777" w:rsidR="00DB39D0" w:rsidRDefault="00DB39D0" w:rsidP="00DB39D0">
      <w:pPr>
        <w:ind w:left="284" w:hanging="644"/>
        <w:jc w:val="both"/>
        <w:rPr>
          <w:rFonts w:ascii="Tahoma" w:hAnsi="Tahoma" w:cs="Tahoma"/>
          <w:color w:val="1F1F1F"/>
          <w:sz w:val="24"/>
          <w:szCs w:val="24"/>
        </w:rPr>
      </w:pPr>
      <w:r w:rsidRPr="0027445E">
        <w:rPr>
          <w:rFonts w:ascii="Tahoma" w:hAnsi="Tahoma" w:cs="Tahoma"/>
          <w:color w:val="1F1F1F"/>
          <w:sz w:val="24"/>
          <w:szCs w:val="24"/>
        </w:rPr>
        <w:t>Srinagar, Jammu &amp; Kashmir.</w:t>
      </w:r>
    </w:p>
    <w:p w14:paraId="7F016DDD" w14:textId="1E4B0A8F" w:rsidR="00DB39D0" w:rsidRDefault="00DB39D0" w:rsidP="00DB39D0">
      <w:pPr>
        <w:rPr>
          <w:rFonts w:ascii="Tahoma" w:hAnsi="Tahoma" w:cs="Tahoma"/>
          <w:color w:val="1F1F1F"/>
          <w:sz w:val="25"/>
          <w:szCs w:val="25"/>
        </w:rPr>
      </w:pPr>
    </w:p>
    <w:p w14:paraId="0F848C23" w14:textId="2FCC91C6" w:rsidR="00DB39D0" w:rsidRDefault="00DB39D0" w:rsidP="00DB39D0">
      <w:pPr>
        <w:ind w:hanging="450"/>
        <w:rPr>
          <w:rFonts w:ascii="Tahoma" w:hAnsi="Tahoma" w:cs="Tahoma"/>
          <w:color w:val="1F1F1F"/>
          <w:sz w:val="25"/>
          <w:szCs w:val="25"/>
        </w:rPr>
      </w:pPr>
      <w:r>
        <w:rPr>
          <w:rFonts w:ascii="Tahoma" w:hAnsi="Tahoma" w:cs="Tahoma"/>
          <w:color w:val="1F1F1F"/>
          <w:sz w:val="25"/>
          <w:szCs w:val="25"/>
        </w:rPr>
        <w:t xml:space="preserve"> </w:t>
      </w:r>
      <w:r w:rsidR="00900EE4"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00900EE4" w:rsidRPr="003D1396">
        <w:rPr>
          <w:rFonts w:ascii="Tahoma" w:hAnsi="Tahoma" w:cs="Tahoma"/>
          <w:color w:val="1F1F1F"/>
          <w:sz w:val="25"/>
          <w:szCs w:val="25"/>
        </w:rPr>
        <w:t>KGP/</w:t>
      </w:r>
      <w:r w:rsidR="0060672C">
        <w:rPr>
          <w:rFonts w:ascii="Tahoma" w:hAnsi="Tahoma" w:cs="Tahoma"/>
          <w:color w:val="1F1F1F"/>
          <w:sz w:val="25"/>
          <w:szCs w:val="25"/>
        </w:rPr>
        <w:t>Estt</w:t>
      </w:r>
      <w:r w:rsidR="00900EE4" w:rsidRPr="003D1396">
        <w:rPr>
          <w:rFonts w:ascii="Tahoma" w:hAnsi="Tahoma" w:cs="Tahoma"/>
          <w:color w:val="1F1F1F"/>
          <w:sz w:val="25"/>
          <w:szCs w:val="25"/>
        </w:rPr>
        <w:t>/</w:t>
      </w:r>
      <w:r w:rsidR="0060672C">
        <w:rPr>
          <w:rFonts w:ascii="Tahoma" w:hAnsi="Tahoma" w:cs="Tahoma"/>
          <w:color w:val="1F1F1F"/>
          <w:sz w:val="25"/>
          <w:szCs w:val="25"/>
        </w:rPr>
        <w:t>2025/</w:t>
      </w:r>
      <w:r w:rsidR="001B086D">
        <w:rPr>
          <w:rFonts w:ascii="Tahoma" w:hAnsi="Tahoma" w:cs="Tahoma"/>
          <w:color w:val="1F1F1F"/>
          <w:sz w:val="25"/>
          <w:szCs w:val="25"/>
        </w:rPr>
        <w:t xml:space="preserve">        </w:t>
      </w:r>
      <w:r w:rsidR="00900EE4" w:rsidRPr="003D1396">
        <w:rPr>
          <w:rFonts w:ascii="Tahoma" w:hAnsi="Tahoma" w:cs="Tahoma"/>
          <w:color w:val="1F1F1F"/>
          <w:sz w:val="25"/>
          <w:szCs w:val="25"/>
        </w:rPr>
        <w:t xml:space="preserve">                               </w:t>
      </w:r>
      <w:r w:rsidR="0060672C">
        <w:rPr>
          <w:rFonts w:ascii="Tahoma" w:hAnsi="Tahoma" w:cs="Tahoma"/>
          <w:color w:val="1F1F1F"/>
          <w:sz w:val="25"/>
          <w:szCs w:val="25"/>
        </w:rPr>
        <w:t xml:space="preserve"> </w:t>
      </w:r>
      <w:r w:rsidR="00900EE4" w:rsidRPr="003D1396">
        <w:rPr>
          <w:rFonts w:ascii="Tahoma" w:hAnsi="Tahoma" w:cs="Tahoma"/>
          <w:color w:val="1F1F1F"/>
          <w:sz w:val="25"/>
          <w:szCs w:val="25"/>
        </w:rPr>
        <w:t>Dated:</w:t>
      </w:r>
      <w:r>
        <w:rPr>
          <w:rFonts w:ascii="Tahoma" w:hAnsi="Tahoma" w:cs="Tahoma"/>
          <w:color w:val="1F1F1F"/>
          <w:sz w:val="25"/>
          <w:szCs w:val="25"/>
        </w:rPr>
        <w:t>05</w:t>
      </w:r>
      <w:r w:rsidR="00086237">
        <w:rPr>
          <w:rFonts w:ascii="Tahoma" w:hAnsi="Tahoma" w:cs="Tahoma"/>
          <w:color w:val="1F1F1F"/>
          <w:sz w:val="25"/>
          <w:szCs w:val="25"/>
        </w:rPr>
        <w:t>-</w:t>
      </w:r>
      <w:r>
        <w:rPr>
          <w:rFonts w:ascii="Tahoma" w:hAnsi="Tahoma" w:cs="Tahoma"/>
          <w:color w:val="1F1F1F"/>
          <w:sz w:val="25"/>
          <w:szCs w:val="25"/>
        </w:rPr>
        <w:t>12</w:t>
      </w:r>
      <w:r w:rsidR="00086237">
        <w:rPr>
          <w:rFonts w:ascii="Tahoma" w:hAnsi="Tahoma" w:cs="Tahoma"/>
          <w:color w:val="1F1F1F"/>
          <w:sz w:val="25"/>
          <w:szCs w:val="25"/>
        </w:rPr>
        <w:t>-2025</w:t>
      </w:r>
    </w:p>
    <w:p w14:paraId="1A09D2EE" w14:textId="77777777" w:rsidR="00DB39D0" w:rsidRPr="00DB39D0" w:rsidRDefault="00DB39D0" w:rsidP="00DB39D0">
      <w:pPr>
        <w:ind w:hanging="450"/>
        <w:rPr>
          <w:rFonts w:ascii="Tahoma" w:hAnsi="Tahoma" w:cs="Tahoma"/>
          <w:b/>
          <w:bCs/>
          <w:color w:val="1F1F1F"/>
          <w:sz w:val="25"/>
          <w:szCs w:val="25"/>
        </w:rPr>
      </w:pPr>
    </w:p>
    <w:p w14:paraId="22DBF9BD" w14:textId="7985C129" w:rsidR="0027445E" w:rsidRDefault="00DB39D0" w:rsidP="00DB39D0">
      <w:pPr>
        <w:ind w:left="-360" w:hanging="90"/>
        <w:rPr>
          <w:rFonts w:ascii="Tahoma" w:hAnsi="Tahoma" w:cs="Tahoma"/>
          <w:b/>
          <w:bCs/>
          <w:color w:val="1F1F1F"/>
          <w:sz w:val="24"/>
          <w:szCs w:val="24"/>
        </w:rPr>
      </w:pPr>
      <w:r w:rsidRPr="00DB39D0">
        <w:rPr>
          <w:rFonts w:ascii="Tahoma" w:hAnsi="Tahoma" w:cs="Tahoma"/>
          <w:b/>
          <w:bCs/>
          <w:color w:val="1F1F1F"/>
          <w:sz w:val="25"/>
          <w:szCs w:val="25"/>
        </w:rPr>
        <w:t xml:space="preserve"> </w:t>
      </w:r>
      <w:r w:rsidR="0027445E" w:rsidRPr="00DB39D0">
        <w:rPr>
          <w:rFonts w:ascii="Tahoma" w:hAnsi="Tahoma" w:cs="Tahoma"/>
          <w:b/>
          <w:bCs/>
          <w:color w:val="1F1F1F"/>
          <w:sz w:val="24"/>
          <w:szCs w:val="24"/>
        </w:rPr>
        <w:t xml:space="preserve">Subject: </w:t>
      </w:r>
      <w:r>
        <w:rPr>
          <w:rFonts w:ascii="Tahoma" w:hAnsi="Tahoma" w:cs="Tahoma"/>
          <w:b/>
          <w:bCs/>
          <w:color w:val="1F1F1F"/>
          <w:sz w:val="24"/>
          <w:szCs w:val="24"/>
        </w:rPr>
        <w:t xml:space="preserve">Submission of Report in Reference to </w:t>
      </w:r>
      <w:r w:rsidR="0027445E" w:rsidRPr="00DB39D0">
        <w:rPr>
          <w:rFonts w:ascii="Tahoma" w:hAnsi="Tahoma" w:cs="Tahoma"/>
          <w:b/>
          <w:bCs/>
          <w:color w:val="1F1F1F"/>
          <w:sz w:val="24"/>
          <w:szCs w:val="24"/>
        </w:rPr>
        <w:t>Misc. Verification No. 64 of 2025 of PS ACB Srinagar.</w:t>
      </w:r>
    </w:p>
    <w:p w14:paraId="032258F8" w14:textId="77777777" w:rsidR="00DB39D0" w:rsidRPr="00DB39D0" w:rsidRDefault="00DB39D0" w:rsidP="00197727">
      <w:pPr>
        <w:rPr>
          <w:rFonts w:ascii="Tahoma" w:hAnsi="Tahoma" w:cs="Tahoma"/>
          <w:b/>
          <w:bCs/>
          <w:color w:val="1F1F1F"/>
          <w:sz w:val="25"/>
          <w:szCs w:val="25"/>
        </w:rPr>
      </w:pPr>
    </w:p>
    <w:p w14:paraId="6C087C55" w14:textId="77777777" w:rsidR="0027445E" w:rsidRPr="0027445E" w:rsidRDefault="0027445E" w:rsidP="00DB39D0">
      <w:pPr>
        <w:spacing w:line="360" w:lineRule="auto"/>
        <w:ind w:left="-360"/>
        <w:jc w:val="both"/>
        <w:rPr>
          <w:rFonts w:ascii="Tahoma" w:hAnsi="Tahoma" w:cs="Tahoma"/>
          <w:color w:val="1F1F1F"/>
          <w:sz w:val="24"/>
          <w:szCs w:val="24"/>
        </w:rPr>
      </w:pPr>
      <w:r w:rsidRPr="0027445E">
        <w:rPr>
          <w:rFonts w:ascii="Tahoma" w:hAnsi="Tahoma" w:cs="Tahoma"/>
          <w:color w:val="1F1F1F"/>
          <w:sz w:val="24"/>
          <w:szCs w:val="24"/>
        </w:rPr>
        <w:t>Sir,</w:t>
      </w:r>
    </w:p>
    <w:p w14:paraId="1C96BD52" w14:textId="30F4EE47" w:rsidR="0027445E" w:rsidRPr="0027445E" w:rsidRDefault="0027445E" w:rsidP="00DB39D0">
      <w:pPr>
        <w:spacing w:line="276" w:lineRule="auto"/>
        <w:ind w:left="-360"/>
        <w:jc w:val="both"/>
        <w:rPr>
          <w:rFonts w:ascii="Tahoma" w:hAnsi="Tahoma" w:cs="Tahoma"/>
          <w:color w:val="1F1F1F"/>
          <w:sz w:val="24"/>
          <w:szCs w:val="24"/>
        </w:rPr>
      </w:pPr>
      <w:r w:rsidRPr="0027445E">
        <w:rPr>
          <w:rFonts w:ascii="Tahoma" w:hAnsi="Tahoma" w:cs="Tahoma"/>
          <w:color w:val="1F1F1F"/>
          <w:sz w:val="24"/>
          <w:szCs w:val="24"/>
        </w:rPr>
        <w:t xml:space="preserve">With reference to your </w:t>
      </w:r>
      <w:r w:rsidR="00DB39D0">
        <w:rPr>
          <w:rFonts w:ascii="Tahoma" w:hAnsi="Tahoma" w:cs="Tahoma"/>
          <w:color w:val="1F1F1F"/>
          <w:sz w:val="24"/>
          <w:szCs w:val="24"/>
        </w:rPr>
        <w:t xml:space="preserve">office </w:t>
      </w:r>
      <w:r w:rsidRPr="0027445E">
        <w:rPr>
          <w:rFonts w:ascii="Tahoma" w:hAnsi="Tahoma" w:cs="Tahoma"/>
          <w:color w:val="1F1F1F"/>
          <w:sz w:val="24"/>
          <w:szCs w:val="24"/>
        </w:rPr>
        <w:t>communication No. ACB/SG/Misc-64-25/9432 dated 20-11-2025, regarding the complaint alleging corrupt practices against Assistant Accounts Officer Mr. Manzoor Ahmad Wanto and Orderly Mr. Aijaz Ahmad Hakeem, Directorate of Skill Development, the undersigned has thoroughly examined the matter.</w:t>
      </w:r>
    </w:p>
    <w:p w14:paraId="0ECDB6FF" w14:textId="2C7E1191" w:rsidR="00197727" w:rsidRDefault="0027445E" w:rsidP="00197727">
      <w:pPr>
        <w:spacing w:line="276" w:lineRule="auto"/>
        <w:ind w:left="-360"/>
        <w:jc w:val="both"/>
        <w:rPr>
          <w:rFonts w:ascii="Tahoma" w:hAnsi="Tahoma" w:cs="Tahoma"/>
          <w:color w:val="1F1F1F"/>
          <w:sz w:val="24"/>
          <w:szCs w:val="24"/>
        </w:rPr>
      </w:pPr>
      <w:r w:rsidRPr="0027445E">
        <w:rPr>
          <w:rFonts w:ascii="Tahoma" w:hAnsi="Tahoma" w:cs="Tahoma"/>
          <w:color w:val="1F1F1F"/>
          <w:sz w:val="24"/>
          <w:szCs w:val="24"/>
        </w:rPr>
        <w:t xml:space="preserve">Both officials, namely Mr. Manzoor Ahmad Wanto and Mr. Aijaz Ahmad Hakeem, appeared before the undersigned during the course of the inquiry. After detailed examination, they have stated that the allegations </w:t>
      </w:r>
      <w:r w:rsidR="00DB39D0">
        <w:rPr>
          <w:rFonts w:ascii="Tahoma" w:hAnsi="Tahoma" w:cs="Tahoma"/>
          <w:color w:val="1F1F1F"/>
          <w:sz w:val="24"/>
          <w:szCs w:val="24"/>
        </w:rPr>
        <w:t>levelled</w:t>
      </w:r>
      <w:r w:rsidRPr="0027445E">
        <w:rPr>
          <w:rFonts w:ascii="Tahoma" w:hAnsi="Tahoma" w:cs="Tahoma"/>
          <w:color w:val="1F1F1F"/>
          <w:sz w:val="24"/>
          <w:szCs w:val="24"/>
        </w:rPr>
        <w:t xml:space="preserve"> against them are </w:t>
      </w:r>
      <w:r w:rsidR="00197727" w:rsidRPr="0027445E">
        <w:rPr>
          <w:rFonts w:ascii="Tahoma" w:hAnsi="Tahoma" w:cs="Tahoma"/>
          <w:color w:val="1F1F1F"/>
          <w:sz w:val="24"/>
          <w:szCs w:val="24"/>
        </w:rPr>
        <w:t>baseless.</w:t>
      </w:r>
      <w:r w:rsidR="00197727">
        <w:rPr>
          <w:rFonts w:ascii="Tahoma" w:hAnsi="Tahoma" w:cs="Tahoma"/>
          <w:color w:val="1F1F1F"/>
          <w:sz w:val="24"/>
          <w:szCs w:val="24"/>
        </w:rPr>
        <w:t xml:space="preserve"> Additionally, the </w:t>
      </w:r>
      <w:r w:rsidR="00D50005">
        <w:rPr>
          <w:rFonts w:ascii="Tahoma" w:hAnsi="Tahoma" w:cs="Tahoma"/>
          <w:color w:val="1F1F1F"/>
          <w:sz w:val="24"/>
          <w:szCs w:val="24"/>
        </w:rPr>
        <w:t>A</w:t>
      </w:r>
      <w:r w:rsidR="00197727">
        <w:rPr>
          <w:rFonts w:ascii="Tahoma" w:hAnsi="Tahoma" w:cs="Tahoma"/>
          <w:color w:val="1F1F1F"/>
          <w:sz w:val="24"/>
          <w:szCs w:val="24"/>
        </w:rPr>
        <w:t xml:space="preserve">ccounts </w:t>
      </w:r>
      <w:r w:rsidR="00D50005">
        <w:rPr>
          <w:rFonts w:ascii="Tahoma" w:hAnsi="Tahoma" w:cs="Tahoma"/>
          <w:color w:val="1F1F1F"/>
          <w:sz w:val="24"/>
          <w:szCs w:val="24"/>
        </w:rPr>
        <w:t>O</w:t>
      </w:r>
      <w:r w:rsidR="00197727">
        <w:rPr>
          <w:rFonts w:ascii="Tahoma" w:hAnsi="Tahoma" w:cs="Tahoma"/>
          <w:color w:val="1F1F1F"/>
          <w:sz w:val="24"/>
          <w:szCs w:val="24"/>
        </w:rPr>
        <w:t>fficer</w:t>
      </w:r>
      <w:r w:rsidR="00D50005">
        <w:rPr>
          <w:rFonts w:ascii="Tahoma" w:hAnsi="Tahoma" w:cs="Tahoma"/>
          <w:color w:val="1F1F1F"/>
          <w:sz w:val="24"/>
          <w:szCs w:val="24"/>
        </w:rPr>
        <w:t>,</w:t>
      </w:r>
      <w:r w:rsidR="00197727">
        <w:rPr>
          <w:rFonts w:ascii="Tahoma" w:hAnsi="Tahoma" w:cs="Tahoma"/>
          <w:color w:val="1F1F1F"/>
          <w:sz w:val="24"/>
          <w:szCs w:val="24"/>
        </w:rPr>
        <w:t xml:space="preserve"> DSD was called by the undersigned regarding the same issue and the said officer also denied the same allegations of the complainant.</w:t>
      </w:r>
    </w:p>
    <w:p w14:paraId="692EBE44" w14:textId="6CB9BC6A" w:rsidR="0027445E" w:rsidRPr="0027445E" w:rsidRDefault="00197727" w:rsidP="00DB39D0">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In this </w:t>
      </w:r>
      <w:r w:rsidR="00D50005">
        <w:rPr>
          <w:rFonts w:ascii="Tahoma" w:hAnsi="Tahoma" w:cs="Tahoma"/>
          <w:color w:val="1F1F1F"/>
          <w:sz w:val="24"/>
          <w:szCs w:val="24"/>
        </w:rPr>
        <w:t>c</w:t>
      </w:r>
      <w:r>
        <w:rPr>
          <w:rFonts w:ascii="Tahoma" w:hAnsi="Tahoma" w:cs="Tahoma"/>
          <w:color w:val="1F1F1F"/>
          <w:sz w:val="24"/>
          <w:szCs w:val="24"/>
        </w:rPr>
        <w:t xml:space="preserve">onnection, </w:t>
      </w:r>
      <w:r w:rsidRPr="0027445E">
        <w:rPr>
          <w:rFonts w:ascii="Tahoma" w:hAnsi="Tahoma" w:cs="Tahoma"/>
          <w:color w:val="1F1F1F"/>
          <w:sz w:val="24"/>
          <w:szCs w:val="24"/>
        </w:rPr>
        <w:t>the</w:t>
      </w:r>
      <w:r w:rsidR="0027445E" w:rsidRPr="0027445E">
        <w:rPr>
          <w:rFonts w:ascii="Tahoma" w:hAnsi="Tahoma" w:cs="Tahoma"/>
          <w:color w:val="1F1F1F"/>
          <w:sz w:val="24"/>
          <w:szCs w:val="24"/>
        </w:rPr>
        <w:t xml:space="preserve"> alleged complainant, Mr. Wasim Ahmad Dar (resident of Habak Nishat, Srinagar, Mob: 7006792826), has submitted a declaration dated 03-12-2025, which is a written application made in front of witnesses, wherein he has categorically stated that no such complaint has been lodged by him against the aforesaid officials.</w:t>
      </w:r>
    </w:p>
    <w:p w14:paraId="414634F5" w14:textId="77777777" w:rsidR="0027445E" w:rsidRPr="0027445E" w:rsidRDefault="0027445E" w:rsidP="00DB39D0">
      <w:pPr>
        <w:spacing w:line="276" w:lineRule="auto"/>
        <w:ind w:left="-360"/>
        <w:jc w:val="both"/>
        <w:rPr>
          <w:rFonts w:ascii="Tahoma" w:hAnsi="Tahoma" w:cs="Tahoma"/>
          <w:color w:val="1F1F1F"/>
          <w:sz w:val="24"/>
          <w:szCs w:val="24"/>
        </w:rPr>
      </w:pPr>
      <w:r w:rsidRPr="0027445E">
        <w:rPr>
          <w:rFonts w:ascii="Tahoma" w:hAnsi="Tahoma" w:cs="Tahoma"/>
          <w:color w:val="1F1F1F"/>
          <w:sz w:val="24"/>
          <w:szCs w:val="24"/>
        </w:rPr>
        <w:t>The declaration submitted by Mr. Wasim Ahmad Dar is enclosed herewith for your kind perusal and necessary action.</w:t>
      </w:r>
    </w:p>
    <w:p w14:paraId="3D6A7751" w14:textId="0B6A06AC" w:rsidR="0027445E" w:rsidRDefault="00DB39D0" w:rsidP="00DB39D0">
      <w:pPr>
        <w:spacing w:line="276" w:lineRule="auto"/>
        <w:ind w:left="-360"/>
        <w:jc w:val="both"/>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Submitted for your kind information and further necessary action, please.</w:t>
      </w:r>
    </w:p>
    <w:p w14:paraId="743C2AB2" w14:textId="77777777" w:rsidR="00DB39D0" w:rsidRDefault="00DB39D0" w:rsidP="00DB39D0">
      <w:pPr>
        <w:spacing w:line="360" w:lineRule="auto"/>
        <w:rPr>
          <w:rFonts w:ascii="Tahoma" w:hAnsi="Tahoma" w:cs="Tahoma"/>
          <w:color w:val="1F1F1F"/>
          <w:sz w:val="24"/>
          <w:szCs w:val="24"/>
        </w:rPr>
      </w:pPr>
    </w:p>
    <w:p w14:paraId="38702FE0" w14:textId="3A83B01B" w:rsidR="0027445E" w:rsidRDefault="00DB39D0" w:rsidP="00DB39D0">
      <w:pPr>
        <w:spacing w:line="360" w:lineRule="auto"/>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Yours faithfully,</w:t>
      </w:r>
    </w:p>
    <w:p w14:paraId="594E4DCD" w14:textId="77777777" w:rsidR="00DB39D0" w:rsidRPr="0027445E" w:rsidRDefault="00DB39D0" w:rsidP="00DB39D0">
      <w:pPr>
        <w:spacing w:line="360" w:lineRule="auto"/>
        <w:rPr>
          <w:rFonts w:ascii="Tahoma" w:hAnsi="Tahoma" w:cs="Tahoma"/>
          <w:color w:val="1F1F1F"/>
          <w:sz w:val="24"/>
          <w:szCs w:val="24"/>
        </w:rPr>
      </w:pPr>
    </w:p>
    <w:p w14:paraId="0F689A83" w14:textId="06FB03AF" w:rsidR="0027445E" w:rsidRPr="0027445E" w:rsidRDefault="00DB39D0" w:rsidP="00DB39D0">
      <w:pPr>
        <w:spacing w:line="240" w:lineRule="exact"/>
        <w:ind w:left="-360"/>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Departmental Vigilance Officer</w:t>
      </w:r>
    </w:p>
    <w:p w14:paraId="3AFC5E38" w14:textId="1202303C" w:rsidR="0027445E" w:rsidRPr="0027445E" w:rsidRDefault="00DB39D0" w:rsidP="00DB39D0">
      <w:pPr>
        <w:spacing w:line="240" w:lineRule="exact"/>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Skill Development Department</w:t>
      </w:r>
    </w:p>
    <w:p w14:paraId="7EB760E2" w14:textId="0A8D59CD" w:rsidR="0027445E" w:rsidRPr="0027445E" w:rsidRDefault="00DB39D0" w:rsidP="00DB39D0">
      <w:pPr>
        <w:spacing w:line="240" w:lineRule="exact"/>
        <w:ind w:left="-360"/>
        <w:jc w:val="center"/>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Srinagar</w:t>
      </w:r>
    </w:p>
    <w:p w14:paraId="27BFE598" w14:textId="778EA72C" w:rsidR="00A9467C" w:rsidRPr="00823FC9" w:rsidRDefault="00DB39D0" w:rsidP="00DB39D0">
      <w:pPr>
        <w:spacing w:line="360" w:lineRule="auto"/>
        <w:ind w:left="-360"/>
        <w:jc w:val="both"/>
        <w:rPr>
          <w:rFonts w:ascii="Tahoma" w:hAnsi="Tahoma" w:cs="Tahoma"/>
          <w:color w:val="1F1F1F"/>
          <w:sz w:val="24"/>
          <w:szCs w:val="24"/>
        </w:rPr>
      </w:pPr>
      <w:r>
        <w:rPr>
          <w:rFonts w:ascii="Tahoma" w:hAnsi="Tahoma" w:cs="Tahoma"/>
          <w:color w:val="1F1F1F"/>
          <w:sz w:val="24"/>
          <w:szCs w:val="24"/>
        </w:rPr>
        <w:t xml:space="preserve">  </w:t>
      </w:r>
      <w:r w:rsidR="0027445E" w:rsidRPr="0027445E">
        <w:rPr>
          <w:rFonts w:ascii="Tahoma" w:hAnsi="Tahoma" w:cs="Tahoma"/>
          <w:color w:val="1F1F1F"/>
          <w:sz w:val="24"/>
          <w:szCs w:val="24"/>
        </w:rPr>
        <w:t>Enclosure: As above.</w:t>
      </w:r>
    </w:p>
    <w:p w14:paraId="7D631DF6" w14:textId="77777777" w:rsidR="00A9467C" w:rsidRPr="00823FC9" w:rsidRDefault="00A9467C" w:rsidP="0015747D">
      <w:pPr>
        <w:ind w:left="284"/>
        <w:jc w:val="both"/>
        <w:rPr>
          <w:rFonts w:ascii="Tahoma" w:hAnsi="Tahoma" w:cs="Tahoma"/>
          <w:sz w:val="25"/>
          <w:szCs w:val="25"/>
        </w:rPr>
      </w:pPr>
    </w:p>
    <w:p w14:paraId="77A58B25" w14:textId="24D7F4C4" w:rsidR="006A574C" w:rsidRPr="00823FC9" w:rsidRDefault="006A574C" w:rsidP="006A574C">
      <w:pPr>
        <w:rPr>
          <w:rFonts w:ascii="Verdana" w:hAnsi="Verdana"/>
          <w:color w:val="000000"/>
        </w:rPr>
      </w:pPr>
    </w:p>
    <w:p w14:paraId="0BD5D374" w14:textId="149B0A88" w:rsidR="006A574C" w:rsidRPr="00823FC9" w:rsidRDefault="006A574C" w:rsidP="006A574C">
      <w:pPr>
        <w:rPr>
          <w:rFonts w:ascii="Verdana" w:hAnsi="Verdana"/>
          <w:color w:val="000000"/>
        </w:rPr>
      </w:pPr>
      <w:r w:rsidRPr="00823FC9">
        <w:rPr>
          <w:sz w:val="32"/>
          <w:szCs w:val="32"/>
        </w:rPr>
        <w:t xml:space="preserve">                                       </w:t>
      </w:r>
    </w:p>
    <w:p w14:paraId="08D697E6" w14:textId="77777777" w:rsidR="00360589" w:rsidRPr="00823FC9" w:rsidRDefault="00360589" w:rsidP="00360589">
      <w:pPr>
        <w:spacing w:line="480" w:lineRule="auto"/>
        <w:ind w:left="-540"/>
        <w:jc w:val="both"/>
        <w:rPr>
          <w:rFonts w:ascii="Verdana" w:hAnsi="Verdana"/>
          <w:color w:val="000000"/>
          <w:sz w:val="24"/>
          <w:szCs w:val="24"/>
        </w:rPr>
      </w:pPr>
    </w:p>
    <w:p w14:paraId="6A8C05C6" w14:textId="6F010CF8" w:rsidR="00B14580" w:rsidRPr="00823FC9" w:rsidRDefault="00B14580"/>
    <w:p w14:paraId="2CE7F197" w14:textId="621CF647" w:rsidR="006A574C" w:rsidRPr="00823FC9" w:rsidRDefault="006A574C">
      <w:r w:rsidRPr="00823FC9">
        <w:t xml:space="preserve"> </w:t>
      </w:r>
    </w:p>
    <w:p w14:paraId="1A3B8A4D" w14:textId="36D1049B" w:rsidR="006A574C" w:rsidRPr="00823FC9" w:rsidRDefault="006A574C" w:rsidP="00C40F14">
      <w:pPr>
        <w:ind w:left="284"/>
        <w:jc w:val="both"/>
      </w:pPr>
      <w:r w:rsidRPr="00823FC9">
        <w:rPr>
          <w:rFonts w:ascii="Tahoma" w:hAnsi="Tahoma" w:cs="Tahoma"/>
          <w:color w:val="1F1F1F"/>
          <w:sz w:val="25"/>
          <w:szCs w:val="25"/>
        </w:rPr>
        <w:t xml:space="preserve">                                                            </w:t>
      </w:r>
      <w:r w:rsidR="009B7E04" w:rsidRPr="00823FC9">
        <w:rPr>
          <w:rFonts w:ascii="Tahoma" w:hAnsi="Tahoma" w:cs="Tahoma"/>
          <w:color w:val="1F1F1F"/>
          <w:sz w:val="25"/>
          <w:szCs w:val="25"/>
        </w:rPr>
        <w:t xml:space="preserve"> </w:t>
      </w:r>
      <w:r w:rsidRPr="00823FC9">
        <w:rPr>
          <w:rFonts w:ascii="Tahoma" w:hAnsi="Tahoma" w:cs="Tahoma"/>
          <w:color w:val="1F1F1F"/>
          <w:sz w:val="25"/>
          <w:szCs w:val="25"/>
        </w:rPr>
        <w:t xml:space="preserve"> </w:t>
      </w:r>
    </w:p>
    <w:p w14:paraId="105947EB" w14:textId="4C28B1F3" w:rsidR="006A574C" w:rsidRPr="00823FC9" w:rsidRDefault="006A574C"/>
    <w:p w14:paraId="503F9E3A" w14:textId="33A606F0" w:rsidR="006A574C" w:rsidRPr="00823FC9" w:rsidRDefault="006A574C"/>
    <w:p w14:paraId="68BF4632" w14:textId="0CF4DD3C" w:rsidR="006A574C" w:rsidRPr="00823FC9" w:rsidRDefault="006A574C"/>
    <w:p w14:paraId="28D7FDF2" w14:textId="0135FAC5" w:rsidR="006A574C" w:rsidRPr="00823FC9" w:rsidRDefault="006A574C"/>
    <w:p w14:paraId="73D59F96" w14:textId="46E7E146" w:rsidR="006A574C" w:rsidRDefault="006A574C" w:rsidP="00C40F14">
      <w:pPr>
        <w:ind w:left="284"/>
        <w:jc w:val="center"/>
      </w:pPr>
      <w:r>
        <w:rPr>
          <w:b/>
          <w:bCs/>
          <w:sz w:val="32"/>
          <w:szCs w:val="32"/>
        </w:rPr>
        <w:t xml:space="preserve">                                           </w:t>
      </w:r>
    </w:p>
    <w:sectPr w:rsidR="006A574C" w:rsidSect="00197727">
      <w:headerReference w:type="default" r:id="rId8"/>
      <w:pgSz w:w="11906" w:h="16838"/>
      <w:pgMar w:top="851" w:right="707" w:bottom="8" w:left="1276"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8A5C1" w14:textId="77777777" w:rsidR="00996783" w:rsidRDefault="00996783">
      <w:r>
        <w:separator/>
      </w:r>
    </w:p>
  </w:endnote>
  <w:endnote w:type="continuationSeparator" w:id="0">
    <w:p w14:paraId="248C1AB2" w14:textId="77777777" w:rsidR="00996783" w:rsidRDefault="00996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782A" w14:textId="77777777" w:rsidR="00996783" w:rsidRDefault="00996783">
      <w:r>
        <w:separator/>
      </w:r>
    </w:p>
  </w:footnote>
  <w:footnote w:type="continuationSeparator" w:id="0">
    <w:p w14:paraId="10FB1AB8" w14:textId="77777777" w:rsidR="00996783" w:rsidRDefault="00996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8"/>
  </w:num>
  <w:num w:numId="15">
    <w:abstractNumId w:val="16"/>
  </w:num>
  <w:num w:numId="16">
    <w:abstractNumId w:val="17"/>
  </w:num>
  <w:num w:numId="17">
    <w:abstractNumId w:val="10"/>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86237"/>
    <w:rsid w:val="000B095B"/>
    <w:rsid w:val="000B76C4"/>
    <w:rsid w:val="000C5610"/>
    <w:rsid w:val="000E3F6D"/>
    <w:rsid w:val="000E6552"/>
    <w:rsid w:val="000F334E"/>
    <w:rsid w:val="000F3A4F"/>
    <w:rsid w:val="000F59AC"/>
    <w:rsid w:val="00121CFB"/>
    <w:rsid w:val="0012611B"/>
    <w:rsid w:val="001364FE"/>
    <w:rsid w:val="001368DD"/>
    <w:rsid w:val="001476A0"/>
    <w:rsid w:val="00147DB3"/>
    <w:rsid w:val="001518A5"/>
    <w:rsid w:val="0015747D"/>
    <w:rsid w:val="00170095"/>
    <w:rsid w:val="00170E4F"/>
    <w:rsid w:val="00171CD1"/>
    <w:rsid w:val="00172FFF"/>
    <w:rsid w:val="001743F4"/>
    <w:rsid w:val="0017744B"/>
    <w:rsid w:val="00187C33"/>
    <w:rsid w:val="001936B7"/>
    <w:rsid w:val="00196AB1"/>
    <w:rsid w:val="00197727"/>
    <w:rsid w:val="001A21FE"/>
    <w:rsid w:val="001B086D"/>
    <w:rsid w:val="001C2A87"/>
    <w:rsid w:val="001D02DE"/>
    <w:rsid w:val="001D2BA0"/>
    <w:rsid w:val="001D5844"/>
    <w:rsid w:val="001E0D46"/>
    <w:rsid w:val="001E0FF6"/>
    <w:rsid w:val="001E3E29"/>
    <w:rsid w:val="001E487E"/>
    <w:rsid w:val="001F08DE"/>
    <w:rsid w:val="001F5E65"/>
    <w:rsid w:val="00201333"/>
    <w:rsid w:val="00210EE4"/>
    <w:rsid w:val="00210FA7"/>
    <w:rsid w:val="00216417"/>
    <w:rsid w:val="00217E71"/>
    <w:rsid w:val="00232F7E"/>
    <w:rsid w:val="0024218A"/>
    <w:rsid w:val="00247F81"/>
    <w:rsid w:val="0026631D"/>
    <w:rsid w:val="00272108"/>
    <w:rsid w:val="0027445E"/>
    <w:rsid w:val="00294D43"/>
    <w:rsid w:val="002A5606"/>
    <w:rsid w:val="002C2F53"/>
    <w:rsid w:val="002D0BC4"/>
    <w:rsid w:val="002D286F"/>
    <w:rsid w:val="002F1995"/>
    <w:rsid w:val="00322356"/>
    <w:rsid w:val="0033518C"/>
    <w:rsid w:val="0033606F"/>
    <w:rsid w:val="00342855"/>
    <w:rsid w:val="003437C2"/>
    <w:rsid w:val="0036038D"/>
    <w:rsid w:val="00360589"/>
    <w:rsid w:val="00364ACF"/>
    <w:rsid w:val="003735B5"/>
    <w:rsid w:val="00377186"/>
    <w:rsid w:val="0037797E"/>
    <w:rsid w:val="00381382"/>
    <w:rsid w:val="003905EA"/>
    <w:rsid w:val="003A1C03"/>
    <w:rsid w:val="003C3196"/>
    <w:rsid w:val="003D1396"/>
    <w:rsid w:val="003F02C2"/>
    <w:rsid w:val="00414627"/>
    <w:rsid w:val="00420B16"/>
    <w:rsid w:val="00425D63"/>
    <w:rsid w:val="00435224"/>
    <w:rsid w:val="00444D81"/>
    <w:rsid w:val="00461DF9"/>
    <w:rsid w:val="004643D8"/>
    <w:rsid w:val="00465100"/>
    <w:rsid w:val="0048205E"/>
    <w:rsid w:val="004831C3"/>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647F2"/>
    <w:rsid w:val="005662D1"/>
    <w:rsid w:val="005712AE"/>
    <w:rsid w:val="00573A09"/>
    <w:rsid w:val="0058245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994"/>
    <w:rsid w:val="00801F23"/>
    <w:rsid w:val="008048EF"/>
    <w:rsid w:val="0080588F"/>
    <w:rsid w:val="00823FC9"/>
    <w:rsid w:val="00830478"/>
    <w:rsid w:val="00831980"/>
    <w:rsid w:val="008332A4"/>
    <w:rsid w:val="00834240"/>
    <w:rsid w:val="00837632"/>
    <w:rsid w:val="00837CDD"/>
    <w:rsid w:val="0085640F"/>
    <w:rsid w:val="008567AA"/>
    <w:rsid w:val="00860AF6"/>
    <w:rsid w:val="008729B0"/>
    <w:rsid w:val="00892712"/>
    <w:rsid w:val="008955E7"/>
    <w:rsid w:val="008961CA"/>
    <w:rsid w:val="008A680A"/>
    <w:rsid w:val="008B0BB0"/>
    <w:rsid w:val="008B22E1"/>
    <w:rsid w:val="008C0DC9"/>
    <w:rsid w:val="008E6C4B"/>
    <w:rsid w:val="008F1159"/>
    <w:rsid w:val="008F18C0"/>
    <w:rsid w:val="00900EE4"/>
    <w:rsid w:val="00907648"/>
    <w:rsid w:val="009254DD"/>
    <w:rsid w:val="00930FDE"/>
    <w:rsid w:val="00932BAF"/>
    <w:rsid w:val="00934C7C"/>
    <w:rsid w:val="00937AD8"/>
    <w:rsid w:val="0094030F"/>
    <w:rsid w:val="00965277"/>
    <w:rsid w:val="00984C93"/>
    <w:rsid w:val="00984EBF"/>
    <w:rsid w:val="00987CE1"/>
    <w:rsid w:val="0099405C"/>
    <w:rsid w:val="00996783"/>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F56"/>
    <w:rsid w:val="00A35B75"/>
    <w:rsid w:val="00A36028"/>
    <w:rsid w:val="00A44BBC"/>
    <w:rsid w:val="00A47EA1"/>
    <w:rsid w:val="00A5786B"/>
    <w:rsid w:val="00A86E40"/>
    <w:rsid w:val="00A91424"/>
    <w:rsid w:val="00A9467C"/>
    <w:rsid w:val="00AA2C77"/>
    <w:rsid w:val="00AB2CF2"/>
    <w:rsid w:val="00AC0C19"/>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60B3A"/>
    <w:rsid w:val="00B60D01"/>
    <w:rsid w:val="00B67A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1A9B"/>
    <w:rsid w:val="00C56C7E"/>
    <w:rsid w:val="00C644CF"/>
    <w:rsid w:val="00C73C0F"/>
    <w:rsid w:val="00C776A4"/>
    <w:rsid w:val="00C97959"/>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50005"/>
    <w:rsid w:val="00D61B96"/>
    <w:rsid w:val="00D64DCD"/>
    <w:rsid w:val="00D6579E"/>
    <w:rsid w:val="00D65F07"/>
    <w:rsid w:val="00D704F3"/>
    <w:rsid w:val="00D92BB7"/>
    <w:rsid w:val="00DB39D0"/>
    <w:rsid w:val="00DC76D2"/>
    <w:rsid w:val="00DD30ED"/>
    <w:rsid w:val="00DE34B8"/>
    <w:rsid w:val="00DF03A7"/>
    <w:rsid w:val="00E03670"/>
    <w:rsid w:val="00E31573"/>
    <w:rsid w:val="00E32EAC"/>
    <w:rsid w:val="00E447C3"/>
    <w:rsid w:val="00E64C21"/>
    <w:rsid w:val="00E66F64"/>
    <w:rsid w:val="00E7798A"/>
    <w:rsid w:val="00E821D7"/>
    <w:rsid w:val="00E936E1"/>
    <w:rsid w:val="00EA7D3B"/>
    <w:rsid w:val="00EC24C6"/>
    <w:rsid w:val="00EF14E0"/>
    <w:rsid w:val="00EF1596"/>
    <w:rsid w:val="00EF2933"/>
    <w:rsid w:val="00EF52D9"/>
    <w:rsid w:val="00EF757A"/>
    <w:rsid w:val="00F02480"/>
    <w:rsid w:val="00F05146"/>
    <w:rsid w:val="00F1115D"/>
    <w:rsid w:val="00F240B5"/>
    <w:rsid w:val="00F34C5D"/>
    <w:rsid w:val="00F3513C"/>
    <w:rsid w:val="00F465C5"/>
    <w:rsid w:val="00F5180D"/>
    <w:rsid w:val="00F51B21"/>
    <w:rsid w:val="00F51D87"/>
    <w:rsid w:val="00F52DA3"/>
    <w:rsid w:val="00F651FC"/>
    <w:rsid w:val="00F8455C"/>
    <w:rsid w:val="00F909F8"/>
    <w:rsid w:val="00FA4982"/>
    <w:rsid w:val="00FB0BD8"/>
    <w:rsid w:val="00FB2688"/>
    <w:rsid w:val="00FB38B7"/>
    <w:rsid w:val="00FC1042"/>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19886">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36845870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1715643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38484732">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5940214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91066720">
      <w:bodyDiv w:val="1"/>
      <w:marLeft w:val="0"/>
      <w:marRight w:val="0"/>
      <w:marTop w:val="0"/>
      <w:marBottom w:val="0"/>
      <w:divBdr>
        <w:top w:val="none" w:sz="0" w:space="0" w:color="auto"/>
        <w:left w:val="none" w:sz="0" w:space="0" w:color="auto"/>
        <w:bottom w:val="none" w:sz="0" w:space="0" w:color="auto"/>
        <w:right w:val="none" w:sz="0" w:space="0" w:color="auto"/>
      </w:divBdr>
    </w:div>
    <w:div w:id="127579102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25147421">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4538500">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00936331">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D5C63-36EE-41E1-B084-9674E5D1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8</cp:revision>
  <cp:lastPrinted>2025-12-05T07:26:00Z</cp:lastPrinted>
  <dcterms:created xsi:type="dcterms:W3CDTF">2025-12-04T14:20:00Z</dcterms:created>
  <dcterms:modified xsi:type="dcterms:W3CDTF">2025-12-05T07:27:00Z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