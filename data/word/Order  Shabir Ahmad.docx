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E1A3C65" w:rsidR="00A14487" w:rsidRDefault="00DB703B" w:rsidP="009C0520">
      <w:pPr>
        <w:ind w:left="284"/>
        <w:rPr>
          <w:rFonts w:ascii="Tahoma" w:hAnsi="Tahoma" w:cs="Tahoma"/>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421C6848"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7B3185">
        <w:rPr>
          <w:rFonts w:ascii="Tahoma" w:hAnsi="Tahoma" w:cs="Tahoma"/>
          <w:b/>
          <w:bCs/>
          <w:color w:val="1F1F1F"/>
          <w:sz w:val="26"/>
          <w:szCs w:val="26"/>
        </w:rPr>
        <w:t xml:space="preserve">   </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E23A6F">
        <w:rPr>
          <w:rFonts w:ascii="Tahoma" w:hAnsi="Tahoma" w:cs="Tahoma"/>
          <w:b/>
          <w:bCs/>
          <w:color w:val="1F1F1F"/>
          <w:sz w:val="26"/>
          <w:szCs w:val="26"/>
        </w:rPr>
        <w:t>6</w:t>
      </w:r>
    </w:p>
    <w:p w14:paraId="0AA9CB2B" w14:textId="6F0DDBED"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E87742">
        <w:rPr>
          <w:rFonts w:ascii="Tahoma" w:hAnsi="Tahoma" w:cs="Tahoma"/>
          <w:b/>
          <w:bCs/>
          <w:color w:val="1F1F1F"/>
          <w:sz w:val="26"/>
          <w:szCs w:val="26"/>
        </w:rPr>
        <w:t>0</w:t>
      </w:r>
      <w:r w:rsidR="007B3185">
        <w:rPr>
          <w:rFonts w:ascii="Tahoma" w:hAnsi="Tahoma" w:cs="Tahoma"/>
          <w:b/>
          <w:bCs/>
          <w:color w:val="1F1F1F"/>
          <w:sz w:val="26"/>
          <w:szCs w:val="26"/>
        </w:rPr>
        <w:t>5</w:t>
      </w:r>
      <w:r w:rsidR="00E87742">
        <w:rPr>
          <w:rFonts w:ascii="Tahoma" w:hAnsi="Tahoma" w:cs="Tahoma"/>
          <w:b/>
          <w:bCs/>
          <w:color w:val="1F1F1F"/>
          <w:sz w:val="26"/>
          <w:szCs w:val="26"/>
        </w:rPr>
        <w:t>-05-2026</w:t>
      </w:r>
    </w:p>
    <w:p w14:paraId="7E34217F" w14:textId="77777777" w:rsidR="007B3185" w:rsidRDefault="007B3185" w:rsidP="00292351">
      <w:pPr>
        <w:ind w:left="284"/>
        <w:rPr>
          <w:rFonts w:ascii="Tahoma" w:hAnsi="Tahoma" w:cs="Tahoma"/>
          <w:b/>
          <w:bCs/>
          <w:color w:val="1F1F1F"/>
          <w:sz w:val="26"/>
          <w:szCs w:val="26"/>
        </w:rPr>
      </w:pPr>
    </w:p>
    <w:p w14:paraId="67B3B4D0" w14:textId="77777777" w:rsidR="007B3185" w:rsidRDefault="007B3185" w:rsidP="00292351">
      <w:pPr>
        <w:ind w:left="284"/>
        <w:rPr>
          <w:rFonts w:ascii="Tahoma" w:hAnsi="Tahoma" w:cs="Tahoma"/>
          <w:b/>
          <w:bCs/>
          <w:color w:val="1F1F1F"/>
          <w:sz w:val="26"/>
          <w:szCs w:val="26"/>
        </w:rPr>
      </w:pPr>
    </w:p>
    <w:p w14:paraId="3B93F2C8" w14:textId="31E3C86D" w:rsidR="007B3185" w:rsidRDefault="007B3185" w:rsidP="007B3185">
      <w:pPr>
        <w:shd w:val="clear" w:color="auto" w:fill="FFFFFF"/>
        <w:tabs>
          <w:tab w:val="num" w:pos="142"/>
        </w:tabs>
        <w:rPr>
          <w:rFonts w:ascii="Tahoma" w:hAnsi="Tahoma" w:cs="Tahoma"/>
          <w:b/>
          <w:bCs/>
          <w:color w:val="1F1F1F"/>
          <w:sz w:val="26"/>
          <w:szCs w:val="26"/>
        </w:rPr>
      </w:pPr>
      <w:r w:rsidRPr="007B3185">
        <w:rPr>
          <w:rFonts w:ascii="Tahoma" w:hAnsi="Tahoma" w:cs="Tahoma"/>
          <w:b/>
          <w:bCs/>
          <w:color w:val="1F1F1F"/>
          <w:sz w:val="26"/>
          <w:szCs w:val="26"/>
        </w:rPr>
        <w:t>Subject: Assignment of Incharge Computer Engineering Department</w:t>
      </w:r>
      <w:r>
        <w:rPr>
          <w:rFonts w:ascii="Tahoma" w:hAnsi="Tahoma" w:cs="Tahoma"/>
          <w:b/>
          <w:bCs/>
          <w:color w:val="1F1F1F"/>
          <w:sz w:val="26"/>
          <w:szCs w:val="26"/>
        </w:rPr>
        <w:t>.</w:t>
      </w:r>
    </w:p>
    <w:p w14:paraId="592BCA1B" w14:textId="77777777" w:rsidR="007B3185" w:rsidRDefault="007B3185" w:rsidP="007B3185">
      <w:pPr>
        <w:shd w:val="clear" w:color="auto" w:fill="FFFFFF"/>
        <w:tabs>
          <w:tab w:val="num" w:pos="142"/>
        </w:tabs>
        <w:rPr>
          <w:rFonts w:ascii="Tahoma" w:hAnsi="Tahoma" w:cs="Tahoma"/>
          <w:b/>
          <w:bCs/>
          <w:color w:val="1F1F1F"/>
          <w:sz w:val="26"/>
          <w:szCs w:val="26"/>
        </w:rPr>
      </w:pPr>
    </w:p>
    <w:p w14:paraId="15CFEF57" w14:textId="08D9446D" w:rsidR="007B3185" w:rsidRPr="007B3185" w:rsidRDefault="007B3185" w:rsidP="007B3185">
      <w:pPr>
        <w:shd w:val="clear" w:color="auto" w:fill="FFFFFF"/>
        <w:tabs>
          <w:tab w:val="num" w:pos="142"/>
        </w:tabs>
        <w:spacing w:line="360" w:lineRule="auto"/>
        <w:jc w:val="both"/>
        <w:rPr>
          <w:rFonts w:ascii="Tahoma" w:hAnsi="Tahoma" w:cs="Tahoma"/>
          <w:b/>
          <w:bCs/>
          <w:color w:val="1F1F1F"/>
          <w:sz w:val="26"/>
          <w:szCs w:val="26"/>
        </w:rPr>
      </w:pPr>
      <w:r w:rsidRPr="007B3185">
        <w:rPr>
          <w:rFonts w:ascii="Tahoma" w:hAnsi="Tahoma" w:cs="Tahoma"/>
          <w:color w:val="222222"/>
          <w:sz w:val="25"/>
          <w:szCs w:val="25"/>
          <w:lang w:eastAsia="en-US"/>
        </w:rPr>
        <w:t>In supersession of all previous orders, Er. Shabir Ahmad Aha</w:t>
      </w:r>
      <w:r>
        <w:rPr>
          <w:rFonts w:ascii="Tahoma" w:hAnsi="Tahoma" w:cs="Tahoma"/>
          <w:color w:val="222222"/>
          <w:sz w:val="25"/>
          <w:szCs w:val="25"/>
          <w:lang w:eastAsia="en-US"/>
        </w:rPr>
        <w:t>n</w:t>
      </w:r>
      <w:r w:rsidRPr="007B3185">
        <w:rPr>
          <w:rFonts w:ascii="Tahoma" w:hAnsi="Tahoma" w:cs="Tahoma"/>
          <w:color w:val="222222"/>
          <w:sz w:val="25"/>
          <w:szCs w:val="25"/>
          <w:lang w:eastAsia="en-US"/>
        </w:rPr>
        <w:t>ger is hereby assigned as Incharge of Computer Engineering Department of this institution with immediate effect.</w:t>
      </w:r>
    </w:p>
    <w:p w14:paraId="651D9300" w14:textId="77777777" w:rsidR="007B3185" w:rsidRDefault="007B3185" w:rsidP="007B3185">
      <w:pPr>
        <w:shd w:val="clear" w:color="auto" w:fill="FFFFFF"/>
        <w:tabs>
          <w:tab w:val="num" w:pos="142"/>
        </w:tabs>
        <w:spacing w:line="360" w:lineRule="auto"/>
        <w:jc w:val="both"/>
        <w:rPr>
          <w:rFonts w:ascii="Tahoma" w:hAnsi="Tahoma" w:cs="Tahoma"/>
          <w:color w:val="222222"/>
          <w:sz w:val="25"/>
          <w:szCs w:val="25"/>
          <w:lang w:eastAsia="en-US"/>
        </w:rPr>
      </w:pPr>
      <w:r w:rsidRPr="007B3185">
        <w:rPr>
          <w:rFonts w:ascii="Tahoma" w:hAnsi="Tahoma" w:cs="Tahoma"/>
          <w:color w:val="222222"/>
          <w:sz w:val="25"/>
          <w:szCs w:val="25"/>
          <w:lang w:eastAsia="en-US"/>
        </w:rPr>
        <w:t>He will look after all academic, administrative and developmental matters of the Computer Engineering Department. All faculty members and staff of the Computer Engineering Department shall work under his control and supervision until further orders.</w:t>
      </w:r>
    </w:p>
    <w:p w14:paraId="037C326F" w14:textId="77777777" w:rsidR="007B3185" w:rsidRDefault="007B3185" w:rsidP="007B3185">
      <w:pPr>
        <w:shd w:val="clear" w:color="auto" w:fill="FFFFFF"/>
        <w:tabs>
          <w:tab w:val="num" w:pos="142"/>
        </w:tabs>
        <w:spacing w:line="360" w:lineRule="auto"/>
        <w:jc w:val="both"/>
        <w:rPr>
          <w:rFonts w:ascii="Tahoma" w:hAnsi="Tahoma" w:cs="Tahoma"/>
          <w:color w:val="222222"/>
          <w:sz w:val="25"/>
          <w:szCs w:val="25"/>
          <w:lang w:eastAsia="en-US"/>
        </w:rPr>
      </w:pPr>
    </w:p>
    <w:p w14:paraId="0024FC19" w14:textId="77777777" w:rsidR="00362963" w:rsidRDefault="00362963" w:rsidP="007B3185">
      <w:pPr>
        <w:shd w:val="clear" w:color="auto" w:fill="FFFFFF"/>
        <w:tabs>
          <w:tab w:val="num" w:pos="142"/>
        </w:tabs>
        <w:spacing w:line="360" w:lineRule="auto"/>
        <w:jc w:val="both"/>
        <w:rPr>
          <w:rFonts w:ascii="Tahoma" w:hAnsi="Tahoma" w:cs="Tahoma"/>
          <w:color w:val="222222"/>
          <w:sz w:val="25"/>
          <w:szCs w:val="25"/>
          <w:lang w:eastAsia="en-US"/>
        </w:rPr>
      </w:pPr>
    </w:p>
    <w:p w14:paraId="4DE17F5C" w14:textId="77777777" w:rsidR="00362963" w:rsidRPr="007B3185" w:rsidRDefault="00362963" w:rsidP="007B3185">
      <w:pPr>
        <w:shd w:val="clear" w:color="auto" w:fill="FFFFFF"/>
        <w:tabs>
          <w:tab w:val="num" w:pos="142"/>
        </w:tabs>
        <w:spacing w:line="360" w:lineRule="auto"/>
        <w:jc w:val="both"/>
        <w:rPr>
          <w:rFonts w:ascii="Tahoma" w:hAnsi="Tahoma" w:cs="Tahoma"/>
          <w:color w:val="222222"/>
          <w:sz w:val="25"/>
          <w:szCs w:val="25"/>
          <w:lang w:eastAsia="en-US"/>
        </w:rPr>
      </w:pPr>
    </w:p>
    <w:p w14:paraId="7A63F5CB" w14:textId="77777777" w:rsidR="007B3185" w:rsidRPr="007B3185" w:rsidRDefault="007B3185" w:rsidP="007B3185">
      <w:pPr>
        <w:shd w:val="clear" w:color="auto" w:fill="FFFFFF"/>
        <w:tabs>
          <w:tab w:val="num" w:pos="142"/>
        </w:tabs>
        <w:rPr>
          <w:rFonts w:ascii="Tahoma" w:hAnsi="Tahoma" w:cs="Tahoma"/>
          <w:color w:val="222222"/>
          <w:sz w:val="25"/>
          <w:szCs w:val="25"/>
          <w:lang w:eastAsia="en-US"/>
        </w:rPr>
      </w:pPr>
    </w:p>
    <w:p w14:paraId="07400513" w14:textId="77777777" w:rsidR="00E87742" w:rsidRDefault="00E87742" w:rsidP="00E87742">
      <w:pPr>
        <w:shd w:val="clear" w:color="auto" w:fill="FFFFFF"/>
        <w:tabs>
          <w:tab w:val="num" w:pos="142"/>
        </w:tabs>
        <w:jc w:val="both"/>
        <w:rPr>
          <w:rFonts w:ascii="Tahoma" w:hAnsi="Tahoma" w:cs="Tahoma"/>
          <w:color w:val="222222"/>
          <w:sz w:val="25"/>
          <w:szCs w:val="25"/>
          <w:lang w:eastAsia="en-US"/>
        </w:rPr>
      </w:pPr>
    </w:p>
    <w:p w14:paraId="7750BE24" w14:textId="15787C72"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C93D92">
        <w:rPr>
          <w:rFonts w:ascii="Tahoma" w:hAnsi="Tahoma" w:cs="Tahoma"/>
          <w:color w:val="222222"/>
          <w:lang w:val="en-US" w:eastAsia="en-US"/>
        </w:rPr>
        <w:t xml:space="preserve">     </w:t>
      </w: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013C35F7" w:rsidR="00292351"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22116A23" w14:textId="77777777" w:rsidR="00362963" w:rsidRDefault="00362963" w:rsidP="00E23A6F">
      <w:pPr>
        <w:shd w:val="clear" w:color="auto" w:fill="FFFFFF"/>
        <w:tabs>
          <w:tab w:val="num" w:pos="142"/>
        </w:tabs>
        <w:ind w:left="142"/>
        <w:jc w:val="both"/>
        <w:rPr>
          <w:rFonts w:ascii="Tahoma" w:hAnsi="Tahoma" w:cs="Tahoma"/>
          <w:b/>
          <w:bCs/>
          <w:color w:val="1F1F1F"/>
          <w:sz w:val="24"/>
          <w:szCs w:val="24"/>
        </w:rPr>
      </w:pPr>
    </w:p>
    <w:p w14:paraId="50B770D1" w14:textId="77777777" w:rsidR="00362963" w:rsidRDefault="00362963" w:rsidP="00E23A6F">
      <w:pPr>
        <w:shd w:val="clear" w:color="auto" w:fill="FFFFFF"/>
        <w:tabs>
          <w:tab w:val="num" w:pos="142"/>
        </w:tabs>
        <w:ind w:left="142"/>
        <w:jc w:val="both"/>
        <w:rPr>
          <w:rFonts w:ascii="Tahoma" w:hAnsi="Tahoma" w:cs="Tahoma"/>
          <w:b/>
          <w:bCs/>
          <w:color w:val="1F1F1F"/>
          <w:sz w:val="24"/>
          <w:szCs w:val="24"/>
        </w:rPr>
      </w:pPr>
    </w:p>
    <w:p w14:paraId="7DA59EAF" w14:textId="77777777" w:rsidR="00A14487" w:rsidRDefault="00A14487" w:rsidP="00E87742">
      <w:pPr>
        <w:shd w:val="clear" w:color="auto" w:fill="FFFFFF"/>
        <w:tabs>
          <w:tab w:val="num" w:pos="142"/>
        </w:tabs>
        <w:jc w:val="both"/>
        <w:rPr>
          <w:rFonts w:ascii="Tahoma" w:hAnsi="Tahoma" w:cs="Tahoma"/>
          <w:b/>
          <w:bCs/>
          <w:color w:val="1F1F1F"/>
          <w:sz w:val="24"/>
          <w:szCs w:val="24"/>
        </w:rPr>
      </w:pPr>
    </w:p>
    <w:p w14:paraId="3F78246F" w14:textId="0D3BE7EE"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r w:rsidR="00E87742">
        <w:rPr>
          <w:rFonts w:ascii="Tahoma" w:hAnsi="Tahoma" w:cs="Tahoma"/>
          <w:sz w:val="24"/>
          <w:szCs w:val="24"/>
        </w:rPr>
        <w:t>0</w:t>
      </w:r>
      <w:r w:rsidR="007B3185">
        <w:rPr>
          <w:rFonts w:ascii="Tahoma" w:hAnsi="Tahoma" w:cs="Tahoma"/>
          <w:sz w:val="24"/>
          <w:szCs w:val="24"/>
        </w:rPr>
        <w:t>5</w:t>
      </w:r>
      <w:r w:rsidR="00E87742">
        <w:rPr>
          <w:rFonts w:ascii="Tahoma" w:hAnsi="Tahoma" w:cs="Tahoma"/>
          <w:sz w:val="24"/>
          <w:szCs w:val="24"/>
        </w:rPr>
        <w:t>-05-2026</w:t>
      </w:r>
    </w:p>
    <w:p w14:paraId="69CCB7A7" w14:textId="77777777" w:rsidR="00362963" w:rsidRDefault="00362963" w:rsidP="00E23A6F">
      <w:pPr>
        <w:shd w:val="clear" w:color="auto" w:fill="FFFFFF"/>
        <w:tabs>
          <w:tab w:val="num" w:pos="142"/>
        </w:tabs>
        <w:ind w:left="142"/>
        <w:jc w:val="both"/>
        <w:rPr>
          <w:rFonts w:ascii="Tahoma" w:hAnsi="Tahoma" w:cs="Tahoma"/>
          <w:sz w:val="24"/>
          <w:szCs w:val="24"/>
        </w:rPr>
      </w:pPr>
    </w:p>
    <w:p w14:paraId="584F157D" w14:textId="77777777" w:rsidR="00362963" w:rsidRDefault="00362963" w:rsidP="00E23A6F">
      <w:pPr>
        <w:shd w:val="clear" w:color="auto" w:fill="FFFFFF"/>
        <w:tabs>
          <w:tab w:val="num" w:pos="142"/>
        </w:tabs>
        <w:ind w:left="142"/>
        <w:jc w:val="both"/>
        <w:rPr>
          <w:rFonts w:ascii="Tahoma" w:hAnsi="Tahoma" w:cs="Tahoma"/>
          <w:sz w:val="24"/>
          <w:szCs w:val="24"/>
        </w:rPr>
      </w:pPr>
    </w:p>
    <w:p w14:paraId="073A8910" w14:textId="77777777" w:rsidR="00E23A6F" w:rsidRPr="004A434D" w:rsidRDefault="00E23A6F" w:rsidP="00E87742">
      <w:pPr>
        <w:shd w:val="clear" w:color="auto" w:fill="FFFFFF"/>
        <w:tabs>
          <w:tab w:val="num" w:pos="142"/>
        </w:tabs>
        <w:jc w:val="both"/>
        <w:rPr>
          <w:rFonts w:ascii="Tahoma" w:hAnsi="Tahoma" w:cs="Tahoma"/>
          <w:sz w:val="24"/>
          <w:szCs w:val="24"/>
        </w:rPr>
      </w:pPr>
    </w:p>
    <w:p w14:paraId="217FCCB7" w14:textId="59328432" w:rsidR="007B3185" w:rsidRDefault="00E23A6F" w:rsidP="007B3185">
      <w:pPr>
        <w:shd w:val="clear" w:color="auto" w:fill="FFFFFF"/>
        <w:tabs>
          <w:tab w:val="num" w:pos="142"/>
        </w:tabs>
        <w:ind w:left="142"/>
        <w:jc w:val="both"/>
        <w:rPr>
          <w:rFonts w:ascii="Tahoma" w:hAnsi="Tahoma" w:cs="Tahoma"/>
          <w:color w:val="222222"/>
          <w:sz w:val="25"/>
          <w:szCs w:val="25"/>
          <w:lang w:eastAsia="en-US"/>
        </w:rPr>
      </w:pPr>
      <w:r w:rsidRPr="00E23A6F">
        <w:rPr>
          <w:rFonts w:ascii="Tahoma" w:hAnsi="Tahoma" w:cs="Tahoma"/>
          <w:b/>
          <w:bCs/>
          <w:color w:val="222222"/>
          <w:sz w:val="25"/>
          <w:szCs w:val="25"/>
          <w:lang w:eastAsia="en-US"/>
        </w:rPr>
        <w:t>Copy to the:</w:t>
      </w:r>
    </w:p>
    <w:p w14:paraId="46E950AC" w14:textId="77777777" w:rsidR="007B3185" w:rsidRPr="007B3185" w:rsidRDefault="007B3185" w:rsidP="007B3185">
      <w:pPr>
        <w:shd w:val="clear" w:color="auto" w:fill="FFFFFF"/>
        <w:tabs>
          <w:tab w:val="num" w:pos="142"/>
        </w:tabs>
        <w:ind w:left="142"/>
        <w:jc w:val="both"/>
        <w:rPr>
          <w:rFonts w:ascii="Tahoma" w:hAnsi="Tahoma" w:cs="Tahoma"/>
          <w:color w:val="222222"/>
          <w:sz w:val="25"/>
          <w:szCs w:val="25"/>
          <w:lang w:eastAsia="en-US"/>
        </w:rPr>
      </w:pPr>
    </w:p>
    <w:p w14:paraId="3EDD4A45" w14:textId="3A889F16" w:rsidR="007B3185" w:rsidRPr="007B3185" w:rsidRDefault="007B3185" w:rsidP="007B3185">
      <w:pPr>
        <w:pStyle w:val="ListParagraph"/>
        <w:numPr>
          <w:ilvl w:val="0"/>
          <w:numId w:val="54"/>
        </w:numPr>
        <w:shd w:val="clear" w:color="auto" w:fill="FFFFFF"/>
        <w:tabs>
          <w:tab w:val="num" w:pos="142"/>
        </w:tabs>
        <w:rPr>
          <w:rFonts w:ascii="Tahoma" w:hAnsi="Tahoma" w:cs="Tahoma"/>
          <w:color w:val="222222"/>
          <w:sz w:val="25"/>
          <w:szCs w:val="25"/>
          <w:lang w:eastAsia="en-US"/>
        </w:rPr>
      </w:pPr>
      <w:r w:rsidRPr="007B3185">
        <w:rPr>
          <w:rFonts w:ascii="Tahoma" w:hAnsi="Tahoma" w:cs="Tahoma"/>
          <w:color w:val="222222"/>
          <w:sz w:val="25"/>
          <w:szCs w:val="25"/>
          <w:lang w:eastAsia="en-US"/>
        </w:rPr>
        <w:t>Er. Shabir Ahmad A</w:t>
      </w:r>
      <w:r w:rsidR="00362963">
        <w:rPr>
          <w:rFonts w:ascii="Tahoma" w:hAnsi="Tahoma" w:cs="Tahoma"/>
          <w:color w:val="222222"/>
          <w:sz w:val="25"/>
          <w:szCs w:val="25"/>
          <w:lang w:eastAsia="en-US"/>
        </w:rPr>
        <w:t>han</w:t>
      </w:r>
      <w:r w:rsidRPr="007B3185">
        <w:rPr>
          <w:rFonts w:ascii="Tahoma" w:hAnsi="Tahoma" w:cs="Tahoma"/>
          <w:color w:val="222222"/>
          <w:sz w:val="25"/>
          <w:szCs w:val="25"/>
          <w:lang w:eastAsia="en-US"/>
        </w:rPr>
        <w:t>ger, for information and necessary action.</w:t>
      </w:r>
    </w:p>
    <w:p w14:paraId="4A76FEF9" w14:textId="1BB2063F" w:rsidR="007B3185" w:rsidRPr="007B3185" w:rsidRDefault="007B3185" w:rsidP="007B3185">
      <w:pPr>
        <w:pStyle w:val="ListParagraph"/>
        <w:numPr>
          <w:ilvl w:val="0"/>
          <w:numId w:val="54"/>
        </w:numPr>
        <w:shd w:val="clear" w:color="auto" w:fill="FFFFFF"/>
        <w:tabs>
          <w:tab w:val="num" w:pos="142"/>
        </w:tabs>
        <w:rPr>
          <w:rFonts w:ascii="Tahoma" w:hAnsi="Tahoma" w:cs="Tahoma"/>
          <w:color w:val="222222"/>
          <w:sz w:val="25"/>
          <w:szCs w:val="25"/>
          <w:lang w:eastAsia="en-US"/>
        </w:rPr>
      </w:pPr>
      <w:r w:rsidRPr="007B3185">
        <w:rPr>
          <w:rFonts w:ascii="Tahoma" w:hAnsi="Tahoma" w:cs="Tahoma"/>
          <w:color w:val="222222"/>
          <w:sz w:val="25"/>
          <w:szCs w:val="25"/>
          <w:lang w:eastAsia="en-US"/>
        </w:rPr>
        <w:t>All Faculty &amp; Staff Members, Computer Engineering Department.</w:t>
      </w:r>
    </w:p>
    <w:p w14:paraId="4435A61D" w14:textId="25C2B992" w:rsidR="007B3185" w:rsidRPr="007B3185" w:rsidRDefault="007B3185" w:rsidP="007B3185">
      <w:pPr>
        <w:pStyle w:val="ListParagraph"/>
        <w:numPr>
          <w:ilvl w:val="0"/>
          <w:numId w:val="54"/>
        </w:numPr>
        <w:shd w:val="clear" w:color="auto" w:fill="FFFFFF"/>
        <w:tabs>
          <w:tab w:val="num" w:pos="142"/>
        </w:tabs>
        <w:rPr>
          <w:rFonts w:ascii="Tahoma" w:hAnsi="Tahoma" w:cs="Tahoma"/>
          <w:color w:val="222222"/>
          <w:sz w:val="25"/>
          <w:szCs w:val="25"/>
          <w:lang w:eastAsia="en-US"/>
        </w:rPr>
      </w:pPr>
      <w:r w:rsidRPr="007B3185">
        <w:rPr>
          <w:rFonts w:ascii="Tahoma" w:hAnsi="Tahoma" w:cs="Tahoma"/>
          <w:color w:val="222222"/>
          <w:sz w:val="25"/>
          <w:szCs w:val="25"/>
          <w:lang w:eastAsia="en-US"/>
        </w:rPr>
        <w:t>Office Record.</w:t>
      </w: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D16EB77" w14:textId="77777777" w:rsidR="00362963" w:rsidRDefault="00362963" w:rsidP="00927DD1">
      <w:pPr>
        <w:rPr>
          <w:rFonts w:ascii="Tahoma" w:hAnsi="Tahoma" w:cs="Tahoma"/>
          <w:sz w:val="24"/>
          <w:szCs w:val="24"/>
        </w:rPr>
      </w:pPr>
    </w:p>
    <w:p w14:paraId="7F3BA5C7" w14:textId="77777777" w:rsidR="00362963" w:rsidRDefault="00362963" w:rsidP="00927DD1">
      <w:pPr>
        <w:rPr>
          <w:rFonts w:ascii="Tahoma" w:hAnsi="Tahoma" w:cs="Tahoma"/>
          <w:sz w:val="24"/>
          <w:szCs w:val="24"/>
        </w:rPr>
      </w:pPr>
    </w:p>
    <w:p w14:paraId="5BF60E1C" w14:textId="77777777" w:rsidR="00362963" w:rsidRDefault="00362963" w:rsidP="00927DD1">
      <w:pPr>
        <w:rPr>
          <w:rFonts w:ascii="Tahoma" w:hAnsi="Tahoma" w:cs="Tahoma"/>
          <w:sz w:val="24"/>
          <w:szCs w:val="24"/>
        </w:rPr>
      </w:pPr>
    </w:p>
    <w:p w14:paraId="491FE125" w14:textId="77777777" w:rsidR="00362963" w:rsidRDefault="00362963"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Gh.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Gh.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Gh.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7B3185">
      <w:headerReference w:type="default" r:id="rId7"/>
      <w:pgSz w:w="11906" w:h="16838"/>
      <w:pgMar w:top="964"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F83C" w14:textId="77777777" w:rsidR="00591F14" w:rsidRDefault="00591F14">
      <w:r>
        <w:separator/>
      </w:r>
    </w:p>
  </w:endnote>
  <w:endnote w:type="continuationSeparator" w:id="0">
    <w:p w14:paraId="6DC2F2BC" w14:textId="77777777" w:rsidR="00591F14" w:rsidRDefault="00591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D9C9" w14:textId="77777777" w:rsidR="00591F14" w:rsidRDefault="00591F14">
      <w:r>
        <w:separator/>
      </w:r>
    </w:p>
  </w:footnote>
  <w:footnote w:type="continuationSeparator" w:id="0">
    <w:p w14:paraId="0853D9C3" w14:textId="77777777" w:rsidR="00591F14" w:rsidRDefault="00591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66383233" name="Picture 86638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51F6B"/>
    <w:multiLevelType w:val="multilevel"/>
    <w:tmpl w:val="256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817E3"/>
    <w:multiLevelType w:val="hybridMultilevel"/>
    <w:tmpl w:val="36605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9F0688"/>
    <w:multiLevelType w:val="multilevel"/>
    <w:tmpl w:val="8242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4"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5"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1"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4"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7" w15:restartNumberingAfterBreak="0">
    <w:nsid w:val="6EF04256"/>
    <w:multiLevelType w:val="multilevel"/>
    <w:tmpl w:val="B380C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641AA"/>
    <w:multiLevelType w:val="hybridMultilevel"/>
    <w:tmpl w:val="263C2A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D76EEE"/>
    <w:multiLevelType w:val="multilevel"/>
    <w:tmpl w:val="CCF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4577A"/>
    <w:multiLevelType w:val="hybridMultilevel"/>
    <w:tmpl w:val="31B65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5"/>
  </w:num>
  <w:num w:numId="12" w16cid:durableId="178743538">
    <w:abstractNumId w:val="26"/>
  </w:num>
  <w:num w:numId="13" w16cid:durableId="28265478">
    <w:abstractNumId w:val="22"/>
  </w:num>
  <w:num w:numId="14" w16cid:durableId="848176785">
    <w:abstractNumId w:val="40"/>
  </w:num>
  <w:num w:numId="15" w16cid:durableId="837620534">
    <w:abstractNumId w:val="38"/>
  </w:num>
  <w:num w:numId="16" w16cid:durableId="793408588">
    <w:abstractNumId w:val="33"/>
  </w:num>
  <w:num w:numId="17" w16cid:durableId="50344699">
    <w:abstractNumId w:val="28"/>
  </w:num>
  <w:num w:numId="18" w16cid:durableId="1406949506">
    <w:abstractNumId w:val="46"/>
  </w:num>
  <w:num w:numId="19" w16cid:durableId="2079209740">
    <w:abstractNumId w:val="49"/>
  </w:num>
  <w:num w:numId="20" w16cid:durableId="1492601536">
    <w:abstractNumId w:val="24"/>
  </w:num>
  <w:num w:numId="21" w16cid:durableId="1653755293">
    <w:abstractNumId w:val="15"/>
  </w:num>
  <w:num w:numId="22" w16cid:durableId="1188638202">
    <w:abstractNumId w:val="10"/>
  </w:num>
  <w:num w:numId="23" w16cid:durableId="1895700139">
    <w:abstractNumId w:val="14"/>
  </w:num>
  <w:num w:numId="24" w16cid:durableId="982202028">
    <w:abstractNumId w:val="19"/>
  </w:num>
  <w:num w:numId="25" w16cid:durableId="570695246">
    <w:abstractNumId w:val="18"/>
  </w:num>
  <w:num w:numId="26" w16cid:durableId="1097335526">
    <w:abstractNumId w:val="44"/>
  </w:num>
  <w:num w:numId="27" w16cid:durableId="2060938987">
    <w:abstractNumId w:val="37"/>
  </w:num>
  <w:num w:numId="28" w16cid:durableId="338385314">
    <w:abstractNumId w:val="16"/>
  </w:num>
  <w:num w:numId="29" w16cid:durableId="2086100649">
    <w:abstractNumId w:val="31"/>
  </w:num>
  <w:num w:numId="30" w16cid:durableId="512956374">
    <w:abstractNumId w:val="42"/>
  </w:num>
  <w:num w:numId="31" w16cid:durableId="1113784418">
    <w:abstractNumId w:val="32"/>
  </w:num>
  <w:num w:numId="32" w16cid:durableId="23021908">
    <w:abstractNumId w:val="45"/>
  </w:num>
  <w:num w:numId="33" w16cid:durableId="1876114867">
    <w:abstractNumId w:val="41"/>
  </w:num>
  <w:num w:numId="34" w16cid:durableId="1135636904">
    <w:abstractNumId w:val="39"/>
  </w:num>
  <w:num w:numId="35" w16cid:durableId="1877427338">
    <w:abstractNumId w:val="51"/>
  </w:num>
  <w:num w:numId="36" w16cid:durableId="1220281744">
    <w:abstractNumId w:val="12"/>
  </w:num>
  <w:num w:numId="37" w16cid:durableId="153302962">
    <w:abstractNumId w:val="17"/>
  </w:num>
  <w:num w:numId="38" w16cid:durableId="108476727">
    <w:abstractNumId w:val="43"/>
  </w:num>
  <w:num w:numId="39" w16cid:durableId="1103067440">
    <w:abstractNumId w:val="35"/>
  </w:num>
  <w:num w:numId="40" w16cid:durableId="786898415">
    <w:abstractNumId w:val="36"/>
  </w:num>
  <w:num w:numId="41" w16cid:durableId="329913731">
    <w:abstractNumId w:val="34"/>
  </w:num>
  <w:num w:numId="42" w16cid:durableId="392772848">
    <w:abstractNumId w:val="27"/>
  </w:num>
  <w:num w:numId="43" w16cid:durableId="1419719240">
    <w:abstractNumId w:val="13"/>
  </w:num>
  <w:num w:numId="44" w16cid:durableId="34165389">
    <w:abstractNumId w:val="29"/>
  </w:num>
  <w:num w:numId="45" w16cid:durableId="821585307">
    <w:abstractNumId w:val="23"/>
  </w:num>
  <w:num w:numId="46" w16cid:durableId="1952274580">
    <w:abstractNumId w:val="30"/>
  </w:num>
  <w:num w:numId="47" w16cid:durableId="251814960">
    <w:abstractNumId w:val="50"/>
  </w:num>
  <w:num w:numId="48" w16cid:durableId="1413501296">
    <w:abstractNumId w:val="11"/>
  </w:num>
  <w:num w:numId="49" w16cid:durableId="541594250">
    <w:abstractNumId w:val="47"/>
  </w:num>
  <w:num w:numId="50" w16cid:durableId="1609315708">
    <w:abstractNumId w:val="48"/>
  </w:num>
  <w:num w:numId="51" w16cid:durableId="1474834264">
    <w:abstractNumId w:val="21"/>
  </w:num>
  <w:num w:numId="52" w16cid:durableId="1045954665">
    <w:abstractNumId w:val="52"/>
  </w:num>
  <w:num w:numId="53" w16cid:durableId="295764511">
    <w:abstractNumId w:val="20"/>
  </w:num>
  <w:num w:numId="54" w16cid:durableId="114427270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46877"/>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3518C"/>
    <w:rsid w:val="003437C2"/>
    <w:rsid w:val="00362963"/>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91F14"/>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A37AE"/>
    <w:rsid w:val="007B3185"/>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60F28"/>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B261B"/>
    <w:rsid w:val="00AC1AEF"/>
    <w:rsid w:val="00AC3FB9"/>
    <w:rsid w:val="00AC702A"/>
    <w:rsid w:val="00AD226F"/>
    <w:rsid w:val="00AD3B3B"/>
    <w:rsid w:val="00B03E5E"/>
    <w:rsid w:val="00B05ADC"/>
    <w:rsid w:val="00B1271A"/>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93D92"/>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DF73E9"/>
    <w:rsid w:val="00E01251"/>
    <w:rsid w:val="00E17F4F"/>
    <w:rsid w:val="00E21D97"/>
    <w:rsid w:val="00E23A6F"/>
    <w:rsid w:val="00E458AC"/>
    <w:rsid w:val="00E578DA"/>
    <w:rsid w:val="00E62E31"/>
    <w:rsid w:val="00E64C21"/>
    <w:rsid w:val="00E71214"/>
    <w:rsid w:val="00E826FF"/>
    <w:rsid w:val="00E87742"/>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2026-05-05T07:47:00Z</cp:lastPrinted>
  <dcterms:created xsi:type="dcterms:W3CDTF">2026-05-05T07:46:00Z</dcterms:created>
  <dcterms:modified xsi:type="dcterms:W3CDTF">2026-05-05T07:47:00Z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