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1F046579" w:rsidR="00247F81" w:rsidRPr="007F61ED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5E278F">
        <w:rPr>
          <w:rFonts w:ascii="Tahoma" w:hAnsi="Tahoma" w:cs="Tahoma"/>
          <w:sz w:val="24"/>
          <w:szCs w:val="24"/>
        </w:rPr>
        <w:t>2</w:t>
      </w:r>
      <w:r w:rsidR="007F61ED">
        <w:rPr>
          <w:rFonts w:ascii="Tahoma" w:hAnsi="Tahoma" w:cs="Tahoma"/>
          <w:sz w:val="24"/>
          <w:szCs w:val="24"/>
        </w:rPr>
        <w:t>8-06-2025</w:t>
      </w:r>
    </w:p>
    <w:p w14:paraId="445DFACE" w14:textId="2E508355" w:rsidR="007630D9" w:rsidRDefault="00BB6F6B" w:rsidP="007630D9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7F61ED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5E278F" w:rsidRPr="007F61ED">
        <w:rPr>
          <w:rFonts w:ascii="Tahoma" w:hAnsi="Tahoma" w:cs="Tahoma"/>
          <w:b/>
          <w:bCs/>
          <w:sz w:val="26"/>
          <w:szCs w:val="26"/>
        </w:rPr>
        <w:t>Urgent Request for Intervention</w:t>
      </w:r>
      <w:r w:rsidR="00940BA1" w:rsidRPr="007F61ED">
        <w:rPr>
          <w:rFonts w:ascii="Tahoma" w:hAnsi="Tahoma" w:cs="Tahoma"/>
          <w:b/>
          <w:bCs/>
          <w:sz w:val="26"/>
          <w:szCs w:val="26"/>
        </w:rPr>
        <w:t>-</w:t>
      </w:r>
      <w:r w:rsidR="005E278F" w:rsidRPr="007F61ED">
        <w:rPr>
          <w:rFonts w:ascii="Tahoma" w:hAnsi="Tahoma" w:cs="Tahoma"/>
          <w:b/>
          <w:bCs/>
          <w:sz w:val="26"/>
          <w:szCs w:val="26"/>
        </w:rPr>
        <w:t xml:space="preserve">Detention </w:t>
      </w:r>
      <w:r w:rsidR="007F61ED" w:rsidRPr="007F61ED">
        <w:rPr>
          <w:rFonts w:ascii="Tahoma" w:hAnsi="Tahoma" w:cs="Tahoma"/>
          <w:b/>
          <w:bCs/>
          <w:sz w:val="26"/>
          <w:szCs w:val="26"/>
        </w:rPr>
        <w:t>of Students of 2</w:t>
      </w:r>
      <w:r w:rsidR="007F61ED" w:rsidRPr="007F61ED">
        <w:rPr>
          <w:rFonts w:ascii="Tahoma" w:hAnsi="Tahoma" w:cs="Tahoma"/>
          <w:b/>
          <w:bCs/>
          <w:sz w:val="26"/>
          <w:szCs w:val="26"/>
          <w:vertAlign w:val="superscript"/>
        </w:rPr>
        <w:t xml:space="preserve">nd </w:t>
      </w:r>
      <w:r w:rsidR="007F61ED" w:rsidRPr="007F61ED">
        <w:rPr>
          <w:rFonts w:ascii="Tahoma" w:hAnsi="Tahoma" w:cs="Tahoma"/>
          <w:b/>
          <w:bCs/>
          <w:sz w:val="25"/>
          <w:szCs w:val="25"/>
        </w:rPr>
        <w:t>Semester</w:t>
      </w:r>
      <w:r w:rsidR="0046195E">
        <w:rPr>
          <w:rFonts w:ascii="Tahoma" w:hAnsi="Tahoma" w:cs="Tahoma"/>
          <w:b/>
          <w:bCs/>
          <w:sz w:val="25"/>
          <w:szCs w:val="25"/>
        </w:rPr>
        <w:t>-</w:t>
      </w:r>
      <w:r w:rsidR="007F61ED" w:rsidRPr="007F61ED">
        <w:rPr>
          <w:rFonts w:ascii="Tahoma" w:hAnsi="Tahoma" w:cs="Tahoma"/>
          <w:b/>
          <w:bCs/>
          <w:sz w:val="25"/>
          <w:szCs w:val="25"/>
        </w:rPr>
        <w:t xml:space="preserve"> MJ25 Session</w:t>
      </w:r>
      <w:r w:rsidR="007630D9">
        <w:rPr>
          <w:rFonts w:ascii="Tahoma" w:hAnsi="Tahoma" w:cs="Tahoma"/>
          <w:b/>
          <w:bCs/>
          <w:sz w:val="25"/>
          <w:szCs w:val="25"/>
        </w:rPr>
        <w:t>.</w:t>
      </w:r>
    </w:p>
    <w:p w14:paraId="5E9E35AD" w14:textId="77777777" w:rsidR="007630D9" w:rsidRPr="007630D9" w:rsidRDefault="007630D9" w:rsidP="007630D9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03AF333B" w14:textId="19A31924" w:rsidR="00BB6F6B" w:rsidRPr="005E278F" w:rsidRDefault="005E278F" w:rsidP="007630D9">
      <w:pPr>
        <w:spacing w:line="276" w:lineRule="auto"/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Sir,</w:t>
      </w:r>
    </w:p>
    <w:p w14:paraId="1B030175" w14:textId="5C1025B5" w:rsidR="007F61ED" w:rsidRDefault="005E278F" w:rsidP="007630D9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With reference to the above captioned subject, It is to mention that</w:t>
      </w:r>
      <w:r w:rsidR="007F61ED">
        <w:rPr>
          <w:rFonts w:ascii="Tahoma" w:hAnsi="Tahoma" w:cs="Tahoma"/>
          <w:sz w:val="25"/>
          <w:szCs w:val="25"/>
        </w:rPr>
        <w:t xml:space="preserve"> the </w:t>
      </w:r>
      <w:r w:rsidR="007630D9">
        <w:rPr>
          <w:rFonts w:ascii="Tahoma" w:hAnsi="Tahoma" w:cs="Tahoma"/>
          <w:sz w:val="25"/>
          <w:szCs w:val="25"/>
        </w:rPr>
        <w:t>below-mentioned</w:t>
      </w:r>
      <w:r w:rsidR="007F61ED">
        <w:rPr>
          <w:rFonts w:ascii="Tahoma" w:hAnsi="Tahoma" w:cs="Tahoma"/>
          <w:sz w:val="25"/>
          <w:szCs w:val="25"/>
        </w:rPr>
        <w:t xml:space="preserve"> students </w:t>
      </w:r>
      <w:r>
        <w:rPr>
          <w:rFonts w:ascii="Tahoma" w:hAnsi="Tahoma" w:cs="Tahoma"/>
          <w:sz w:val="25"/>
          <w:szCs w:val="25"/>
        </w:rPr>
        <w:t>w</w:t>
      </w:r>
      <w:r w:rsidR="007F61ED">
        <w:rPr>
          <w:rFonts w:ascii="Tahoma" w:hAnsi="Tahoma" w:cs="Tahoma"/>
          <w:sz w:val="25"/>
          <w:szCs w:val="25"/>
        </w:rPr>
        <w:t>ere</w:t>
      </w:r>
      <w:r>
        <w:rPr>
          <w:rFonts w:ascii="Tahoma" w:hAnsi="Tahoma" w:cs="Tahoma"/>
          <w:sz w:val="25"/>
          <w:szCs w:val="25"/>
        </w:rPr>
        <w:t xml:space="preserve"> </w:t>
      </w:r>
      <w:r w:rsidR="00BB6F6B" w:rsidRPr="00BB6F6B">
        <w:rPr>
          <w:rFonts w:ascii="Tahoma" w:hAnsi="Tahoma" w:cs="Tahoma"/>
          <w:sz w:val="25"/>
          <w:szCs w:val="25"/>
        </w:rPr>
        <w:t xml:space="preserve">marked as "detained" on the </w:t>
      </w:r>
      <w:r>
        <w:rPr>
          <w:rFonts w:ascii="Tahoma" w:hAnsi="Tahoma" w:cs="Tahoma"/>
          <w:sz w:val="25"/>
          <w:szCs w:val="25"/>
        </w:rPr>
        <w:t xml:space="preserve">JKBOTE </w:t>
      </w:r>
      <w:r w:rsidR="00BB6F6B" w:rsidRPr="00BB6F6B">
        <w:rPr>
          <w:rFonts w:ascii="Tahoma" w:hAnsi="Tahoma" w:cs="Tahoma"/>
          <w:sz w:val="25"/>
          <w:szCs w:val="25"/>
        </w:rPr>
        <w:t>port</w:t>
      </w:r>
      <w:r>
        <w:rPr>
          <w:rFonts w:ascii="Tahoma" w:hAnsi="Tahoma" w:cs="Tahoma"/>
          <w:sz w:val="25"/>
          <w:szCs w:val="25"/>
        </w:rPr>
        <w:t>al.</w:t>
      </w:r>
      <w:r w:rsidR="00BB6F6B" w:rsidRPr="00BB6F6B">
        <w:rPr>
          <w:rFonts w:ascii="Tahoma" w:hAnsi="Tahoma" w:cs="Tahoma"/>
          <w:sz w:val="25"/>
          <w:szCs w:val="25"/>
        </w:rPr>
        <w:t xml:space="preserve"> </w:t>
      </w:r>
      <w:r w:rsidRPr="00BB6F6B">
        <w:rPr>
          <w:rFonts w:ascii="Tahoma" w:hAnsi="Tahoma" w:cs="Tahoma"/>
          <w:sz w:val="25"/>
          <w:szCs w:val="25"/>
        </w:rPr>
        <w:t xml:space="preserve">However, </w:t>
      </w:r>
      <w:r w:rsidR="007F61ED">
        <w:rPr>
          <w:rFonts w:ascii="Tahoma" w:hAnsi="Tahoma" w:cs="Tahoma"/>
          <w:sz w:val="25"/>
          <w:szCs w:val="25"/>
        </w:rPr>
        <w:t>their</w:t>
      </w:r>
      <w:r w:rsidR="00BB6F6B" w:rsidRPr="00BB6F6B">
        <w:rPr>
          <w:rFonts w:ascii="Tahoma" w:hAnsi="Tahoma" w:cs="Tahoma"/>
          <w:sz w:val="25"/>
          <w:szCs w:val="25"/>
        </w:rPr>
        <w:t xml:space="preserve"> parents ha</w:t>
      </w:r>
      <w:r>
        <w:rPr>
          <w:rFonts w:ascii="Tahoma" w:hAnsi="Tahoma" w:cs="Tahoma"/>
          <w:sz w:val="25"/>
          <w:szCs w:val="25"/>
        </w:rPr>
        <w:t>ve</w:t>
      </w:r>
      <w:r w:rsidR="00BB6F6B" w:rsidRPr="00BB6F6B">
        <w:rPr>
          <w:rFonts w:ascii="Tahoma" w:hAnsi="Tahoma" w:cs="Tahoma"/>
          <w:sz w:val="25"/>
          <w:szCs w:val="25"/>
        </w:rPr>
        <w:t xml:space="preserve"> submitted all necessary </w:t>
      </w:r>
      <w:r w:rsidRPr="00BB6F6B">
        <w:rPr>
          <w:rFonts w:ascii="Tahoma" w:hAnsi="Tahoma" w:cs="Tahoma"/>
          <w:sz w:val="25"/>
          <w:szCs w:val="25"/>
        </w:rPr>
        <w:t>documents, including</w:t>
      </w:r>
      <w:r w:rsidR="00BB6F6B" w:rsidRPr="00BB6F6B">
        <w:rPr>
          <w:rFonts w:ascii="Tahoma" w:hAnsi="Tahoma" w:cs="Tahoma"/>
          <w:sz w:val="25"/>
          <w:szCs w:val="25"/>
        </w:rPr>
        <w:t xml:space="preserve"> medical certificates and related </w:t>
      </w:r>
      <w:r w:rsidRPr="00BB6F6B">
        <w:rPr>
          <w:rFonts w:ascii="Tahoma" w:hAnsi="Tahoma" w:cs="Tahoma"/>
          <w:sz w:val="25"/>
          <w:szCs w:val="25"/>
        </w:rPr>
        <w:t>proofs, to</w:t>
      </w:r>
      <w:r w:rsidR="00BB6F6B" w:rsidRPr="00BB6F6B">
        <w:rPr>
          <w:rFonts w:ascii="Tahoma" w:hAnsi="Tahoma" w:cs="Tahoma"/>
          <w:sz w:val="25"/>
          <w:szCs w:val="25"/>
        </w:rPr>
        <w:t xml:space="preserve"> account for </w:t>
      </w:r>
      <w:r w:rsidR="007F61ED">
        <w:rPr>
          <w:rFonts w:ascii="Tahoma" w:hAnsi="Tahoma" w:cs="Tahoma"/>
          <w:sz w:val="25"/>
          <w:szCs w:val="25"/>
        </w:rPr>
        <w:t>their</w:t>
      </w:r>
      <w:r w:rsidR="00BB6F6B" w:rsidRPr="00BB6F6B">
        <w:rPr>
          <w:rFonts w:ascii="Tahoma" w:hAnsi="Tahoma" w:cs="Tahoma"/>
          <w:sz w:val="25"/>
          <w:szCs w:val="25"/>
        </w:rPr>
        <w:t xml:space="preserve"> inability to attend classes during that period.</w:t>
      </w:r>
    </w:p>
    <w:tbl>
      <w:tblPr>
        <w:tblW w:w="5860" w:type="dxa"/>
        <w:tblInd w:w="887" w:type="dxa"/>
        <w:tblLook w:val="04A0" w:firstRow="1" w:lastRow="0" w:firstColumn="1" w:lastColumn="0" w:noHBand="0" w:noVBand="1"/>
      </w:tblPr>
      <w:tblGrid>
        <w:gridCol w:w="3151"/>
        <w:gridCol w:w="2709"/>
      </w:tblGrid>
      <w:tr w:rsidR="00981035" w:rsidRPr="00981035" w14:paraId="2F26F13F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04014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2nd Semester Students-MJ25</w:t>
            </w:r>
          </w:p>
        </w:tc>
      </w:tr>
      <w:tr w:rsidR="00981035" w:rsidRPr="00981035" w14:paraId="50E1243D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B749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AUTOMOBILE ENGG</w:t>
            </w:r>
          </w:p>
        </w:tc>
      </w:tr>
      <w:tr w:rsidR="00981035" w:rsidRPr="00981035" w14:paraId="31D4FCC7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82541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Name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1A6F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Board Registration No</w:t>
            </w:r>
          </w:p>
        </w:tc>
      </w:tr>
      <w:tr w:rsidR="00981035" w:rsidRPr="00981035" w14:paraId="7125C9F5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19B6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 xml:space="preserve">Mohsin Ishtiaq 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13688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11-05-R24-1343</w:t>
            </w:r>
          </w:p>
        </w:tc>
      </w:tr>
      <w:tr w:rsidR="00981035" w:rsidRPr="00981035" w14:paraId="7FC68834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B1F1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Aman Tariq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440CC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11-05-R24-1345</w:t>
            </w:r>
          </w:p>
        </w:tc>
      </w:tr>
      <w:tr w:rsidR="00981035" w:rsidRPr="00981035" w14:paraId="037EDE94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38A2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Adam Adil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DA7E5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11-05-R24-1348</w:t>
            </w:r>
          </w:p>
        </w:tc>
      </w:tr>
      <w:tr w:rsidR="00981035" w:rsidRPr="00981035" w14:paraId="2BC1A8B1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D73D6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CIVIL ENGINEERING</w:t>
            </w:r>
          </w:p>
        </w:tc>
      </w:tr>
      <w:tr w:rsidR="00981035" w:rsidRPr="00981035" w14:paraId="7DEFC5BE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160DF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Mohammad Amneed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2B4B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11-01-R24-1218</w:t>
            </w:r>
          </w:p>
        </w:tc>
      </w:tr>
      <w:tr w:rsidR="00981035" w:rsidRPr="00981035" w14:paraId="5F8F545A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00A2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Owais Haseeb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3560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11-01-R24-1231</w:t>
            </w:r>
          </w:p>
        </w:tc>
      </w:tr>
      <w:tr w:rsidR="00981035" w:rsidRPr="00981035" w14:paraId="65A19F6A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3EE8B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Murtaza Farooq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3174C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11-31-R24-1467</w:t>
            </w:r>
          </w:p>
        </w:tc>
      </w:tr>
      <w:tr w:rsidR="00981035" w:rsidRPr="00981035" w14:paraId="7BA39DFF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D996D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COMPUTER  ENGINEERING</w:t>
            </w:r>
          </w:p>
        </w:tc>
      </w:tr>
      <w:tr w:rsidR="00981035" w:rsidRPr="00981035" w14:paraId="3E3DB9A4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130B4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Bazila Sajad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46FB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11-07-R24-1369</w:t>
            </w:r>
          </w:p>
        </w:tc>
      </w:tr>
      <w:tr w:rsidR="00981035" w:rsidRPr="00981035" w14:paraId="7EA7FF50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793BB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Syed Aehsan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B4DE3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11-07-R24-1373</w:t>
            </w:r>
          </w:p>
        </w:tc>
      </w:tr>
      <w:tr w:rsidR="00981035" w:rsidRPr="00981035" w14:paraId="5C6BF629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9807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Eqan Hamid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6F0AD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11-07-R24-1396</w:t>
            </w:r>
          </w:p>
        </w:tc>
      </w:tr>
      <w:tr w:rsidR="00981035" w:rsidRPr="00981035" w14:paraId="78FC5B9D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7084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47D4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981035" w:rsidRPr="00981035" w14:paraId="174CC19A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A0CE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ELECTRONICS &amp; COMMUNICATION  ENGINEERING</w:t>
            </w:r>
          </w:p>
        </w:tc>
      </w:tr>
      <w:tr w:rsidR="00981035" w:rsidRPr="00981035" w14:paraId="0EBB209B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BDE59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Mohammad Amaar Thakur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DFF62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11-04-R24-1326</w:t>
            </w:r>
          </w:p>
        </w:tc>
      </w:tr>
      <w:tr w:rsidR="00981035" w:rsidRPr="00981035" w14:paraId="3E96E1C5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9128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Dayim Ahsan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383DF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11-04-R24-1313</w:t>
            </w:r>
          </w:p>
        </w:tc>
      </w:tr>
      <w:tr w:rsidR="00981035" w:rsidRPr="00981035" w14:paraId="2BF7CA67" w14:textId="77777777" w:rsidTr="00981035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021A7" w14:textId="77777777" w:rsidR="00981035" w:rsidRPr="00981035" w:rsidRDefault="00981035" w:rsidP="00981035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981035">
              <w:rPr>
                <w:rFonts w:ascii="Aptos Narrow" w:hAnsi="Aptos Narrow"/>
                <w:b/>
                <w:bCs/>
                <w:color w:val="000000"/>
              </w:rPr>
              <w:t>INFORMATION TECHNOLOGY</w:t>
            </w:r>
          </w:p>
        </w:tc>
      </w:tr>
      <w:tr w:rsidR="00981035" w:rsidRPr="00981035" w14:paraId="38343B6F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96E0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Uzair Ahmad Bhat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F7D3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11-28-R24-1400</w:t>
            </w:r>
          </w:p>
        </w:tc>
      </w:tr>
      <w:tr w:rsidR="00981035" w:rsidRPr="00981035" w14:paraId="6DDFE28D" w14:textId="77777777" w:rsidTr="00981035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ECBD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Aman Ayaz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ED938" w14:textId="77777777" w:rsidR="00981035" w:rsidRPr="00981035" w:rsidRDefault="00981035" w:rsidP="00981035">
            <w:pPr>
              <w:rPr>
                <w:rFonts w:ascii="Aptos Narrow" w:hAnsi="Aptos Narrow"/>
                <w:color w:val="000000"/>
              </w:rPr>
            </w:pPr>
            <w:r w:rsidRPr="00981035">
              <w:rPr>
                <w:rFonts w:ascii="Aptos Narrow" w:hAnsi="Aptos Narrow"/>
                <w:color w:val="000000"/>
              </w:rPr>
              <w:t>11-28-R24-1408</w:t>
            </w:r>
          </w:p>
        </w:tc>
      </w:tr>
    </w:tbl>
    <w:p w14:paraId="3D7E4634" w14:textId="153EC9BE" w:rsidR="005E278F" w:rsidRDefault="007F61ED" w:rsidP="007630D9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It is </w:t>
      </w:r>
      <w:r w:rsidR="00BB6F6B" w:rsidRPr="00BB6F6B">
        <w:rPr>
          <w:rFonts w:ascii="Tahoma" w:hAnsi="Tahoma" w:cs="Tahoma"/>
          <w:sz w:val="25"/>
          <w:szCs w:val="25"/>
        </w:rPr>
        <w:t xml:space="preserve">kindly </w:t>
      </w:r>
      <w:r w:rsidR="005E278F" w:rsidRPr="00BB6F6B">
        <w:rPr>
          <w:rFonts w:ascii="Tahoma" w:hAnsi="Tahoma" w:cs="Tahoma"/>
          <w:sz w:val="25"/>
          <w:szCs w:val="25"/>
        </w:rPr>
        <w:t>request</w:t>
      </w:r>
      <w:r>
        <w:rPr>
          <w:rFonts w:ascii="Tahoma" w:hAnsi="Tahoma" w:cs="Tahoma"/>
          <w:sz w:val="25"/>
          <w:szCs w:val="25"/>
        </w:rPr>
        <w:t>ed</w:t>
      </w:r>
      <w:r w:rsidR="007630D9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to</w:t>
      </w:r>
      <w:r w:rsidR="00BB6F6B" w:rsidRPr="00BB6F6B">
        <w:rPr>
          <w:rFonts w:ascii="Tahoma" w:hAnsi="Tahoma" w:cs="Tahoma"/>
          <w:sz w:val="25"/>
          <w:szCs w:val="25"/>
        </w:rPr>
        <w:t xml:space="preserve"> </w:t>
      </w:r>
      <w:r w:rsidR="005E278F">
        <w:rPr>
          <w:rFonts w:ascii="Tahoma" w:hAnsi="Tahoma" w:cs="Tahoma"/>
          <w:sz w:val="25"/>
          <w:szCs w:val="25"/>
        </w:rPr>
        <w:t xml:space="preserve">either allow </w:t>
      </w:r>
      <w:r>
        <w:rPr>
          <w:rFonts w:ascii="Tahoma" w:hAnsi="Tahoma" w:cs="Tahoma"/>
          <w:sz w:val="25"/>
          <w:szCs w:val="25"/>
        </w:rPr>
        <w:t>them</w:t>
      </w:r>
      <w:r w:rsidR="005E278F">
        <w:rPr>
          <w:rFonts w:ascii="Tahoma" w:hAnsi="Tahoma" w:cs="Tahoma"/>
          <w:sz w:val="25"/>
          <w:szCs w:val="25"/>
        </w:rPr>
        <w:t xml:space="preserve"> from the backend and assign Roll number</w:t>
      </w:r>
      <w:r>
        <w:rPr>
          <w:rFonts w:ascii="Tahoma" w:hAnsi="Tahoma" w:cs="Tahoma"/>
          <w:sz w:val="25"/>
          <w:szCs w:val="25"/>
        </w:rPr>
        <w:t>s</w:t>
      </w:r>
      <w:r w:rsidR="005E278F">
        <w:rPr>
          <w:rFonts w:ascii="Tahoma" w:hAnsi="Tahoma" w:cs="Tahoma"/>
          <w:sz w:val="25"/>
          <w:szCs w:val="25"/>
        </w:rPr>
        <w:t xml:space="preserve"> to </w:t>
      </w:r>
      <w:r>
        <w:rPr>
          <w:rFonts w:ascii="Tahoma" w:hAnsi="Tahoma" w:cs="Tahoma"/>
          <w:sz w:val="25"/>
          <w:szCs w:val="25"/>
        </w:rPr>
        <w:t>them</w:t>
      </w:r>
      <w:r w:rsidR="005E278F">
        <w:rPr>
          <w:rFonts w:ascii="Tahoma" w:hAnsi="Tahoma" w:cs="Tahoma"/>
          <w:sz w:val="25"/>
          <w:szCs w:val="25"/>
        </w:rPr>
        <w:t xml:space="preserve"> such that we can update</w:t>
      </w:r>
      <w:r w:rsidR="007630D9">
        <w:rPr>
          <w:rFonts w:ascii="Tahoma" w:hAnsi="Tahoma" w:cs="Tahoma"/>
          <w:sz w:val="25"/>
          <w:szCs w:val="25"/>
        </w:rPr>
        <w:t xml:space="preserve"> their </w:t>
      </w:r>
      <w:r w:rsidR="005E278F">
        <w:rPr>
          <w:rFonts w:ascii="Tahoma" w:hAnsi="Tahoma" w:cs="Tahoma"/>
          <w:sz w:val="25"/>
          <w:szCs w:val="25"/>
        </w:rPr>
        <w:t>sessionals on the portal</w:t>
      </w:r>
      <w:r w:rsidR="007630D9">
        <w:rPr>
          <w:rFonts w:ascii="Tahoma" w:hAnsi="Tahoma" w:cs="Tahoma"/>
          <w:sz w:val="25"/>
          <w:szCs w:val="25"/>
        </w:rPr>
        <w:t>,</w:t>
      </w:r>
      <w:r w:rsidR="005E278F">
        <w:rPr>
          <w:rFonts w:ascii="Tahoma" w:hAnsi="Tahoma" w:cs="Tahoma"/>
          <w:sz w:val="25"/>
          <w:szCs w:val="25"/>
        </w:rPr>
        <w:t xml:space="preserve"> or allow the undersigned to once again permit the</w:t>
      </w:r>
      <w:r>
        <w:rPr>
          <w:rFonts w:ascii="Tahoma" w:hAnsi="Tahoma" w:cs="Tahoma"/>
          <w:sz w:val="25"/>
          <w:szCs w:val="25"/>
        </w:rPr>
        <w:t xml:space="preserve">se </w:t>
      </w:r>
      <w:r w:rsidR="005E278F">
        <w:rPr>
          <w:rFonts w:ascii="Tahoma" w:hAnsi="Tahoma" w:cs="Tahoma"/>
          <w:sz w:val="25"/>
          <w:szCs w:val="25"/>
        </w:rPr>
        <w:t>student</w:t>
      </w:r>
      <w:r w:rsidR="00940BA1">
        <w:rPr>
          <w:rFonts w:ascii="Tahoma" w:hAnsi="Tahoma" w:cs="Tahoma"/>
          <w:sz w:val="25"/>
          <w:szCs w:val="25"/>
        </w:rPr>
        <w:t>s</w:t>
      </w:r>
      <w:r w:rsidR="005E278F">
        <w:rPr>
          <w:rFonts w:ascii="Tahoma" w:hAnsi="Tahoma" w:cs="Tahoma"/>
          <w:sz w:val="25"/>
          <w:szCs w:val="25"/>
        </w:rPr>
        <w:t xml:space="preserve"> on the BOTE Portal.</w:t>
      </w:r>
    </w:p>
    <w:p w14:paraId="5E3DA5E6" w14:textId="02320083" w:rsidR="00247F81" w:rsidRPr="001E487E" w:rsidRDefault="00247F81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12F0A59" w14:textId="175653E2" w:rsidR="005E278F" w:rsidRDefault="005E278F" w:rsidP="007630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6CE97128" w14:textId="65AB5EFA" w:rsidR="005E278F" w:rsidRDefault="005E278F" w:rsidP="007630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7630D9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Incharge</w:t>
      </w:r>
      <w:r w:rsidR="007630D9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IT Cell JKBOTE for information.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81035">
      <w:headerReference w:type="default" r:id="rId7"/>
      <w:pgSz w:w="11906" w:h="16838"/>
      <w:pgMar w:top="797" w:right="47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5ADA" w14:textId="77777777" w:rsidR="00396538" w:rsidRDefault="00396538">
      <w:r>
        <w:separator/>
      </w:r>
    </w:p>
  </w:endnote>
  <w:endnote w:type="continuationSeparator" w:id="0">
    <w:p w14:paraId="7A7D59C8" w14:textId="77777777" w:rsidR="00396538" w:rsidRDefault="00396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F935" w14:textId="77777777" w:rsidR="00396538" w:rsidRDefault="00396538">
      <w:r>
        <w:separator/>
      </w:r>
    </w:p>
  </w:footnote>
  <w:footnote w:type="continuationSeparator" w:id="0">
    <w:p w14:paraId="22606B2B" w14:textId="77777777" w:rsidR="00396538" w:rsidRDefault="00396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83681330" name="Picture 6836813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43D19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1545</Characters>
  <Application>Microsoft Office Word</Application>
  <DocSecurity>0</DocSecurity>
  <Lines>81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5</cp:revision>
  <cp:lastPrinted>2025-06-28T08:20:00Z</cp:lastPrinted>
  <dcterms:created xsi:type="dcterms:W3CDTF">2025-06-28T08:11:00Z</dcterms:created>
  <dcterms:modified xsi:type="dcterms:W3CDTF">2025-06-28T08:23:00Z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