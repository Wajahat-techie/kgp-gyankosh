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26207" w14:textId="77777777" w:rsidR="00596483" w:rsidRDefault="00596483" w:rsidP="00C63B7A">
      <w:pPr>
        <w:ind w:left="284"/>
        <w:jc w:val="both"/>
        <w:rPr>
          <w:rFonts w:ascii="Tahoma" w:hAnsi="Tahoma" w:cs="Tahoma"/>
          <w:color w:val="1F1F1F"/>
          <w:sz w:val="25"/>
          <w:szCs w:val="25"/>
        </w:rPr>
      </w:pPr>
    </w:p>
    <w:p w14:paraId="61EBD168" w14:textId="77777777" w:rsidR="00596483" w:rsidRPr="00596483" w:rsidRDefault="00596483" w:rsidP="00596483">
      <w:pPr>
        <w:ind w:left="284"/>
        <w:jc w:val="both"/>
        <w:rPr>
          <w:rFonts w:ascii="Tahoma" w:hAnsi="Tahoma" w:cs="Tahoma"/>
          <w:color w:val="1F1F1F"/>
          <w:sz w:val="25"/>
          <w:szCs w:val="25"/>
        </w:rPr>
      </w:pPr>
      <w:r w:rsidRPr="00596483">
        <w:rPr>
          <w:rFonts w:ascii="Tahoma" w:hAnsi="Tahoma" w:cs="Tahoma"/>
          <w:color w:val="1F1F1F"/>
          <w:sz w:val="25"/>
          <w:szCs w:val="25"/>
        </w:rPr>
        <w:t>The Tehsildar,</w:t>
      </w:r>
    </w:p>
    <w:p w14:paraId="1977F9A4" w14:textId="77777777" w:rsidR="00596483" w:rsidRPr="00596483" w:rsidRDefault="00596483" w:rsidP="00596483">
      <w:pPr>
        <w:ind w:left="284"/>
        <w:jc w:val="both"/>
        <w:rPr>
          <w:rFonts w:ascii="Tahoma" w:hAnsi="Tahoma" w:cs="Tahoma"/>
          <w:color w:val="1F1F1F"/>
          <w:sz w:val="25"/>
          <w:szCs w:val="25"/>
        </w:rPr>
      </w:pPr>
      <w:r w:rsidRPr="00596483">
        <w:rPr>
          <w:rFonts w:ascii="Tahoma" w:hAnsi="Tahoma" w:cs="Tahoma"/>
          <w:color w:val="1F1F1F"/>
          <w:sz w:val="25"/>
          <w:szCs w:val="25"/>
        </w:rPr>
        <w:t xml:space="preserve">Tehsil Chanapora, </w:t>
      </w:r>
    </w:p>
    <w:p w14:paraId="43754959" w14:textId="246A1FCB" w:rsidR="00596483" w:rsidRDefault="00596483" w:rsidP="00596483">
      <w:pPr>
        <w:ind w:left="284"/>
        <w:jc w:val="both"/>
        <w:rPr>
          <w:rFonts w:ascii="Tahoma" w:hAnsi="Tahoma" w:cs="Tahoma"/>
          <w:color w:val="1F1F1F"/>
          <w:sz w:val="25"/>
          <w:szCs w:val="25"/>
        </w:rPr>
      </w:pPr>
      <w:r w:rsidRPr="00596483">
        <w:rPr>
          <w:rFonts w:ascii="Tahoma" w:hAnsi="Tahoma" w:cs="Tahoma"/>
          <w:color w:val="1F1F1F"/>
          <w:sz w:val="25"/>
          <w:szCs w:val="25"/>
        </w:rPr>
        <w:t>District Srinagar</w:t>
      </w:r>
      <w:r w:rsidR="00621FA0">
        <w:rPr>
          <w:rFonts w:ascii="Tahoma" w:hAnsi="Tahoma" w:cs="Tahoma"/>
          <w:color w:val="1F1F1F"/>
          <w:sz w:val="25"/>
          <w:szCs w:val="25"/>
        </w:rPr>
        <w:t>.</w:t>
      </w:r>
      <w:r w:rsidRPr="00596483">
        <w:rPr>
          <w:rFonts w:ascii="Tahoma" w:hAnsi="Tahoma" w:cs="Tahoma"/>
          <w:color w:val="1F1F1F"/>
          <w:sz w:val="25"/>
          <w:szCs w:val="25"/>
        </w:rPr>
        <w:t xml:space="preserve"> </w:t>
      </w:r>
    </w:p>
    <w:p w14:paraId="053BB168" w14:textId="77777777" w:rsidR="00596483" w:rsidRDefault="00596483" w:rsidP="00596483">
      <w:pPr>
        <w:ind w:left="284"/>
        <w:jc w:val="both"/>
        <w:rPr>
          <w:rFonts w:ascii="Tahoma" w:hAnsi="Tahoma" w:cs="Tahoma"/>
          <w:color w:val="1F1F1F"/>
          <w:sz w:val="25"/>
          <w:szCs w:val="25"/>
        </w:rPr>
      </w:pPr>
    </w:p>
    <w:p w14:paraId="38C522BA" w14:textId="241F6E23" w:rsidR="009A75D1" w:rsidRPr="00596483" w:rsidRDefault="009A75D1" w:rsidP="009A75D1">
      <w:pPr>
        <w:ind w:left="284"/>
        <w:rPr>
          <w:rFonts w:ascii="Tahoma" w:hAnsi="Tahoma" w:cs="Tahoma"/>
          <w:color w:val="1F1F1F"/>
          <w:sz w:val="25"/>
          <w:szCs w:val="25"/>
        </w:rPr>
      </w:pPr>
      <w:r w:rsidRPr="0071188C">
        <w:rPr>
          <w:rFonts w:ascii="Tahoma" w:hAnsi="Tahoma" w:cs="Tahoma"/>
          <w:color w:val="1F1F1F"/>
          <w:sz w:val="25"/>
          <w:szCs w:val="25"/>
        </w:rPr>
        <w:t>No: KGP/Estt/2025-26/</w:t>
      </w:r>
      <w:r>
        <w:rPr>
          <w:rFonts w:ascii="Tahoma" w:hAnsi="Tahoma" w:cs="Tahoma"/>
          <w:color w:val="1F1F1F"/>
          <w:sz w:val="25"/>
          <w:szCs w:val="25"/>
        </w:rPr>
        <w:t>151</w:t>
      </w:r>
      <w:r>
        <w:rPr>
          <w:rFonts w:ascii="Tahoma" w:hAnsi="Tahoma" w:cs="Tahoma"/>
          <w:color w:val="1F1F1F"/>
          <w:sz w:val="25"/>
          <w:szCs w:val="25"/>
        </w:rPr>
        <w:t>7</w:t>
      </w:r>
      <w:r w:rsidRPr="0071188C">
        <w:rPr>
          <w:rFonts w:ascii="Tahoma" w:hAnsi="Tahoma" w:cs="Tahoma"/>
          <w:color w:val="1F1F1F"/>
          <w:sz w:val="25"/>
          <w:szCs w:val="25"/>
        </w:rPr>
        <w:t xml:space="preserve">                           </w:t>
      </w:r>
      <w:r>
        <w:rPr>
          <w:rFonts w:ascii="Tahoma" w:hAnsi="Tahoma" w:cs="Tahoma"/>
          <w:color w:val="1F1F1F"/>
          <w:sz w:val="25"/>
          <w:szCs w:val="25"/>
        </w:rPr>
        <w:t xml:space="preserve">  </w:t>
      </w:r>
      <w:r>
        <w:rPr>
          <w:rFonts w:ascii="Tahoma" w:hAnsi="Tahoma" w:cs="Tahoma"/>
          <w:color w:val="1F1F1F"/>
          <w:sz w:val="25"/>
          <w:szCs w:val="25"/>
        </w:rPr>
        <w:t xml:space="preserve">     </w:t>
      </w:r>
      <w:r>
        <w:rPr>
          <w:rFonts w:ascii="Tahoma" w:hAnsi="Tahoma" w:cs="Tahoma"/>
          <w:color w:val="1F1F1F"/>
          <w:sz w:val="25"/>
          <w:szCs w:val="25"/>
        </w:rPr>
        <w:t xml:space="preserve"> </w:t>
      </w:r>
      <w:r w:rsidRPr="0071188C">
        <w:rPr>
          <w:rFonts w:ascii="Tahoma" w:hAnsi="Tahoma" w:cs="Tahoma"/>
          <w:color w:val="1F1F1F"/>
          <w:sz w:val="25"/>
          <w:szCs w:val="25"/>
        </w:rPr>
        <w:t>Dated:</w:t>
      </w:r>
      <w:r>
        <w:rPr>
          <w:rFonts w:ascii="Tahoma" w:hAnsi="Tahoma" w:cs="Tahoma"/>
          <w:color w:val="1F1F1F"/>
          <w:sz w:val="25"/>
          <w:szCs w:val="25"/>
        </w:rPr>
        <w:t>03</w:t>
      </w:r>
      <w:r w:rsidRPr="0071188C">
        <w:rPr>
          <w:rFonts w:ascii="Tahoma" w:hAnsi="Tahoma" w:cs="Tahoma"/>
          <w:color w:val="1F1F1F"/>
          <w:sz w:val="25"/>
          <w:szCs w:val="25"/>
        </w:rPr>
        <w:t>-1</w:t>
      </w:r>
      <w:r>
        <w:rPr>
          <w:rFonts w:ascii="Tahoma" w:hAnsi="Tahoma" w:cs="Tahoma"/>
          <w:color w:val="1F1F1F"/>
          <w:sz w:val="25"/>
          <w:szCs w:val="25"/>
        </w:rPr>
        <w:t>1</w:t>
      </w:r>
      <w:r w:rsidRPr="0071188C">
        <w:rPr>
          <w:rFonts w:ascii="Tahoma" w:hAnsi="Tahoma" w:cs="Tahoma"/>
          <w:color w:val="1F1F1F"/>
          <w:sz w:val="25"/>
          <w:szCs w:val="25"/>
        </w:rPr>
        <w:t>-2025</w:t>
      </w:r>
    </w:p>
    <w:p w14:paraId="058BA1FE" w14:textId="700B7F3F" w:rsidR="00596483" w:rsidRDefault="00596483" w:rsidP="00596483">
      <w:pPr>
        <w:ind w:left="284"/>
        <w:jc w:val="both"/>
        <w:rPr>
          <w:rFonts w:ascii="Tahoma" w:hAnsi="Tahoma" w:cs="Tahoma"/>
          <w:b/>
          <w:bCs/>
          <w:color w:val="1F1F1F"/>
          <w:sz w:val="25"/>
          <w:szCs w:val="25"/>
        </w:rPr>
      </w:pPr>
      <w:r w:rsidRPr="00596483">
        <w:rPr>
          <w:rFonts w:ascii="Tahoma" w:hAnsi="Tahoma" w:cs="Tahoma"/>
          <w:b/>
          <w:bCs/>
          <w:color w:val="1F1F1F"/>
          <w:sz w:val="25"/>
          <w:szCs w:val="25"/>
        </w:rPr>
        <w:t xml:space="preserve">Subject: Request for </w:t>
      </w:r>
      <w:r w:rsidR="009A75D1" w:rsidRPr="009A75D1">
        <w:rPr>
          <w:rFonts w:ascii="Tahoma" w:hAnsi="Tahoma" w:cs="Tahoma"/>
          <w:b/>
          <w:bCs/>
          <w:color w:val="1F1F1F"/>
          <w:sz w:val="25"/>
          <w:szCs w:val="25"/>
        </w:rPr>
        <w:t>Familial</w:t>
      </w:r>
      <w:r w:rsidR="009A75D1">
        <w:rPr>
          <w:rFonts w:ascii="Tahoma" w:hAnsi="Tahoma" w:cs="Tahoma"/>
          <w:b/>
          <w:bCs/>
          <w:color w:val="1F1F1F"/>
          <w:sz w:val="25"/>
          <w:szCs w:val="25"/>
        </w:rPr>
        <w:t xml:space="preserve"> Relationship</w:t>
      </w:r>
      <w:r w:rsidRPr="00596483">
        <w:rPr>
          <w:rFonts w:ascii="Tahoma" w:hAnsi="Tahoma" w:cs="Tahoma"/>
          <w:b/>
          <w:bCs/>
          <w:color w:val="1F1F1F"/>
          <w:sz w:val="25"/>
          <w:szCs w:val="25"/>
        </w:rPr>
        <w:t xml:space="preserve"> between Shri Firdoce Ahmed Itoo and Mr. Mudassar Nazir in connection with verification required for Case under FIR No.11/2018 u/s Economic Offences Wing, Crime Branch Kashmir, Srinagar.</w:t>
      </w:r>
    </w:p>
    <w:p w14:paraId="32800626" w14:textId="77777777" w:rsidR="009A75D1" w:rsidRDefault="009A75D1" w:rsidP="00596483">
      <w:pPr>
        <w:ind w:left="284"/>
        <w:jc w:val="both"/>
        <w:rPr>
          <w:rFonts w:ascii="Tahoma" w:hAnsi="Tahoma" w:cs="Tahoma"/>
          <w:b/>
          <w:bCs/>
          <w:color w:val="1F1F1F"/>
          <w:sz w:val="25"/>
          <w:szCs w:val="25"/>
        </w:rPr>
      </w:pPr>
    </w:p>
    <w:p w14:paraId="2C15DA43" w14:textId="205B1804" w:rsidR="009A75D1" w:rsidRPr="009A75D1" w:rsidRDefault="009A75D1" w:rsidP="009A75D1">
      <w:pPr>
        <w:ind w:left="284"/>
        <w:jc w:val="both"/>
        <w:rPr>
          <w:rFonts w:ascii="Tahoma" w:hAnsi="Tahoma" w:cs="Tahoma"/>
          <w:color w:val="1F1F1F"/>
          <w:sz w:val="25"/>
          <w:szCs w:val="25"/>
        </w:rPr>
      </w:pPr>
      <w:r w:rsidRPr="009A75D1">
        <w:rPr>
          <w:rFonts w:ascii="Tahoma" w:hAnsi="Tahoma" w:cs="Tahoma"/>
          <w:color w:val="1F1F1F"/>
          <w:sz w:val="25"/>
          <w:szCs w:val="25"/>
        </w:rPr>
        <w:t>Sir,</w:t>
      </w:r>
    </w:p>
    <w:p w14:paraId="3E9A92D1" w14:textId="77777777" w:rsidR="009A75D1" w:rsidRPr="009A75D1" w:rsidRDefault="009A75D1" w:rsidP="009A75D1">
      <w:pPr>
        <w:tabs>
          <w:tab w:val="num" w:pos="720"/>
        </w:tabs>
        <w:ind w:left="284"/>
        <w:jc w:val="both"/>
        <w:rPr>
          <w:rFonts w:ascii="Tahoma" w:hAnsi="Tahoma" w:cs="Tahoma"/>
          <w:color w:val="1F1F1F"/>
          <w:sz w:val="25"/>
          <w:szCs w:val="25"/>
        </w:rPr>
      </w:pPr>
      <w:r w:rsidRPr="009A75D1">
        <w:rPr>
          <w:rFonts w:ascii="Tahoma" w:hAnsi="Tahoma" w:cs="Tahoma"/>
          <w:color w:val="1F1F1F"/>
          <w:sz w:val="25"/>
          <w:szCs w:val="25"/>
        </w:rPr>
        <w:t>With reference to the above-mentioned subject, the Directorate of Skill Development seeks your kind assistance in verifying any familial relationship, if existing, between the following individuals, as part of the ongoing investigation under FIR No. 11/2018:</w:t>
      </w:r>
    </w:p>
    <w:p w14:paraId="4AFF30E5" w14:textId="77777777" w:rsidR="009A75D1" w:rsidRPr="009A75D1" w:rsidRDefault="009A75D1" w:rsidP="009A75D1">
      <w:pPr>
        <w:numPr>
          <w:ilvl w:val="0"/>
          <w:numId w:val="25"/>
        </w:numPr>
        <w:jc w:val="both"/>
        <w:rPr>
          <w:rFonts w:ascii="Tahoma" w:hAnsi="Tahoma" w:cs="Tahoma"/>
          <w:color w:val="1F1F1F"/>
          <w:sz w:val="25"/>
          <w:szCs w:val="25"/>
        </w:rPr>
      </w:pPr>
      <w:r w:rsidRPr="009A75D1">
        <w:rPr>
          <w:rFonts w:ascii="Tahoma" w:hAnsi="Tahoma" w:cs="Tahoma"/>
          <w:b/>
          <w:bCs/>
          <w:color w:val="1F1F1F"/>
          <w:sz w:val="25"/>
          <w:szCs w:val="25"/>
        </w:rPr>
        <w:t>Shri Firdoce Ahmed Itoo</w:t>
      </w:r>
      <w:r w:rsidRPr="009A75D1">
        <w:rPr>
          <w:rFonts w:ascii="Tahoma" w:hAnsi="Tahoma" w:cs="Tahoma"/>
          <w:color w:val="1F1F1F"/>
          <w:sz w:val="25"/>
          <w:szCs w:val="25"/>
        </w:rPr>
        <w:t>, S/o Shri Nazir Ahmed Itoo, R/o 423, Al-</w:t>
      </w:r>
      <w:proofErr w:type="spellStart"/>
      <w:r w:rsidRPr="009A75D1">
        <w:rPr>
          <w:rFonts w:ascii="Tahoma" w:hAnsi="Tahoma" w:cs="Tahoma"/>
          <w:color w:val="1F1F1F"/>
          <w:sz w:val="25"/>
          <w:szCs w:val="25"/>
        </w:rPr>
        <w:t>Qadous</w:t>
      </w:r>
      <w:proofErr w:type="spellEnd"/>
      <w:r w:rsidRPr="009A75D1">
        <w:rPr>
          <w:rFonts w:ascii="Tahoma" w:hAnsi="Tahoma" w:cs="Tahoma"/>
          <w:color w:val="1F1F1F"/>
          <w:sz w:val="25"/>
          <w:szCs w:val="25"/>
        </w:rPr>
        <w:t xml:space="preserve"> Lane, Naik Bagh, </w:t>
      </w:r>
      <w:proofErr w:type="spellStart"/>
      <w:r w:rsidRPr="009A75D1">
        <w:rPr>
          <w:rFonts w:ascii="Tahoma" w:hAnsi="Tahoma" w:cs="Tahoma"/>
          <w:color w:val="1F1F1F"/>
          <w:sz w:val="25"/>
          <w:szCs w:val="25"/>
        </w:rPr>
        <w:t>Natipora</w:t>
      </w:r>
      <w:proofErr w:type="spellEnd"/>
      <w:r w:rsidRPr="009A75D1">
        <w:rPr>
          <w:rFonts w:ascii="Tahoma" w:hAnsi="Tahoma" w:cs="Tahoma"/>
          <w:color w:val="1F1F1F"/>
          <w:sz w:val="25"/>
          <w:szCs w:val="25"/>
        </w:rPr>
        <w:t>, Srinagar, Jammu &amp; Kashmir (UT) - 190015 (Petitioner).</w:t>
      </w:r>
    </w:p>
    <w:p w14:paraId="3B039A48" w14:textId="77777777" w:rsidR="009A75D1" w:rsidRPr="009A75D1" w:rsidRDefault="009A75D1" w:rsidP="009A75D1">
      <w:pPr>
        <w:numPr>
          <w:ilvl w:val="0"/>
          <w:numId w:val="25"/>
        </w:numPr>
        <w:jc w:val="both"/>
        <w:rPr>
          <w:rFonts w:ascii="Tahoma" w:hAnsi="Tahoma" w:cs="Tahoma"/>
          <w:color w:val="1F1F1F"/>
          <w:sz w:val="25"/>
          <w:szCs w:val="25"/>
        </w:rPr>
      </w:pPr>
      <w:r w:rsidRPr="009A75D1">
        <w:rPr>
          <w:rFonts w:ascii="Tahoma" w:hAnsi="Tahoma" w:cs="Tahoma"/>
          <w:b/>
          <w:bCs/>
          <w:color w:val="1F1F1F"/>
          <w:sz w:val="25"/>
          <w:szCs w:val="25"/>
        </w:rPr>
        <w:t>Shri Mudassar Nazir</w:t>
      </w:r>
      <w:r w:rsidRPr="009A75D1">
        <w:rPr>
          <w:rFonts w:ascii="Tahoma" w:hAnsi="Tahoma" w:cs="Tahoma"/>
          <w:color w:val="1F1F1F"/>
          <w:sz w:val="25"/>
          <w:szCs w:val="25"/>
        </w:rPr>
        <w:t xml:space="preserve">, S/o Shri Nazir Ahmed </w:t>
      </w:r>
      <w:proofErr w:type="spellStart"/>
      <w:r w:rsidRPr="009A75D1">
        <w:rPr>
          <w:rFonts w:ascii="Tahoma" w:hAnsi="Tahoma" w:cs="Tahoma"/>
          <w:color w:val="1F1F1F"/>
          <w:sz w:val="25"/>
          <w:szCs w:val="25"/>
        </w:rPr>
        <w:t>Yatoo</w:t>
      </w:r>
      <w:proofErr w:type="spellEnd"/>
      <w:r w:rsidRPr="009A75D1">
        <w:rPr>
          <w:rFonts w:ascii="Tahoma" w:hAnsi="Tahoma" w:cs="Tahoma"/>
          <w:color w:val="1F1F1F"/>
          <w:sz w:val="25"/>
          <w:szCs w:val="25"/>
        </w:rPr>
        <w:t>, R/o Shahi Hamdan Colony, Sector-A, Lal Mandi, Srinagar, Jammu &amp; Kashmir (UT).</w:t>
      </w:r>
    </w:p>
    <w:p w14:paraId="144294E0" w14:textId="77777777" w:rsidR="009A75D1" w:rsidRPr="009A75D1" w:rsidRDefault="009A75D1" w:rsidP="009A75D1">
      <w:pPr>
        <w:tabs>
          <w:tab w:val="num" w:pos="720"/>
        </w:tabs>
        <w:ind w:left="284"/>
        <w:jc w:val="both"/>
        <w:rPr>
          <w:rFonts w:ascii="Tahoma" w:hAnsi="Tahoma" w:cs="Tahoma"/>
          <w:color w:val="1F1F1F"/>
          <w:sz w:val="25"/>
          <w:szCs w:val="25"/>
        </w:rPr>
      </w:pPr>
      <w:r w:rsidRPr="009A75D1">
        <w:rPr>
          <w:rFonts w:ascii="Tahoma" w:hAnsi="Tahoma" w:cs="Tahoma"/>
          <w:color w:val="1F1F1F"/>
          <w:sz w:val="25"/>
          <w:szCs w:val="25"/>
        </w:rPr>
        <w:t>In compliance with the ongoing legal proceedings and the directions issued by the Hon'ble Court, it is imperative for this Directorate to ascertain the precise nature of the relationship (if any) between the aforesaid individuals to facilitate further progress in the matter.</w:t>
      </w:r>
    </w:p>
    <w:p w14:paraId="59560B3F" w14:textId="77777777" w:rsidR="009A75D1" w:rsidRPr="009A75D1" w:rsidRDefault="009A75D1" w:rsidP="009A75D1">
      <w:pPr>
        <w:tabs>
          <w:tab w:val="num" w:pos="720"/>
        </w:tabs>
        <w:ind w:left="284"/>
        <w:jc w:val="both"/>
        <w:rPr>
          <w:rFonts w:ascii="Tahoma" w:hAnsi="Tahoma" w:cs="Tahoma"/>
          <w:color w:val="1F1F1F"/>
          <w:sz w:val="25"/>
          <w:szCs w:val="25"/>
        </w:rPr>
      </w:pPr>
      <w:r w:rsidRPr="009A75D1">
        <w:rPr>
          <w:rFonts w:ascii="Tahoma" w:hAnsi="Tahoma" w:cs="Tahoma"/>
          <w:color w:val="1F1F1F"/>
          <w:sz w:val="25"/>
          <w:szCs w:val="25"/>
        </w:rPr>
        <w:t>You are, therefore, earnestly requested to extend your full cooperation in this regard on a top-priority basis. Your prompt response and support will be highly appreciated and shall significantly aid the administrative and judicial processes.</w:t>
      </w:r>
    </w:p>
    <w:p w14:paraId="54FA60BA" w14:textId="77777777" w:rsidR="009A75D1" w:rsidRPr="009A75D1" w:rsidRDefault="009A75D1" w:rsidP="009A75D1">
      <w:pPr>
        <w:tabs>
          <w:tab w:val="num" w:pos="720"/>
        </w:tabs>
        <w:ind w:left="284"/>
        <w:jc w:val="both"/>
        <w:rPr>
          <w:rFonts w:ascii="Tahoma" w:hAnsi="Tahoma" w:cs="Tahoma"/>
          <w:color w:val="1F1F1F"/>
          <w:sz w:val="25"/>
          <w:szCs w:val="25"/>
        </w:rPr>
      </w:pPr>
      <w:r w:rsidRPr="009A75D1">
        <w:rPr>
          <w:rFonts w:ascii="Tahoma" w:hAnsi="Tahoma" w:cs="Tahoma"/>
          <w:color w:val="1F1F1F"/>
          <w:sz w:val="25"/>
          <w:szCs w:val="25"/>
        </w:rPr>
        <w:t>Should you require any additional information or clarification, kindly contact the undersigned at the mobile number 6005573143.</w:t>
      </w:r>
    </w:p>
    <w:p w14:paraId="0A1EFC92" w14:textId="77777777" w:rsidR="009A75D1" w:rsidRDefault="009A75D1" w:rsidP="009A75D1">
      <w:pPr>
        <w:tabs>
          <w:tab w:val="num" w:pos="720"/>
        </w:tabs>
        <w:ind w:left="284"/>
        <w:jc w:val="both"/>
        <w:rPr>
          <w:rFonts w:ascii="Tahoma" w:hAnsi="Tahoma" w:cs="Tahoma"/>
          <w:color w:val="1F1F1F"/>
          <w:sz w:val="25"/>
          <w:szCs w:val="25"/>
        </w:rPr>
      </w:pPr>
    </w:p>
    <w:p w14:paraId="6D19CFDE" w14:textId="77777777" w:rsidR="009A75D1" w:rsidRPr="00596483" w:rsidRDefault="009A75D1" w:rsidP="009A75D1">
      <w:pPr>
        <w:tabs>
          <w:tab w:val="num" w:pos="720"/>
        </w:tabs>
        <w:ind w:left="284"/>
        <w:jc w:val="both"/>
        <w:rPr>
          <w:rFonts w:ascii="Tahoma" w:hAnsi="Tahoma" w:cs="Tahoma"/>
          <w:color w:val="1F1F1F"/>
          <w:sz w:val="25"/>
          <w:szCs w:val="25"/>
        </w:rPr>
      </w:pPr>
    </w:p>
    <w:p w14:paraId="070F9A17" w14:textId="578222DE" w:rsidR="00F96FD2" w:rsidRDefault="00C63B7A"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F96FD2">
        <w:rPr>
          <w:rFonts w:ascii="Tahoma" w:hAnsi="Tahoma" w:cs="Tahoma"/>
          <w:color w:val="1F1F1F"/>
          <w:sz w:val="25"/>
          <w:szCs w:val="25"/>
        </w:rPr>
        <w:t xml:space="preserve">      </w:t>
      </w:r>
      <w:r w:rsidR="009F0D34">
        <w:rPr>
          <w:rFonts w:ascii="Tahoma" w:hAnsi="Tahoma" w:cs="Tahoma"/>
          <w:color w:val="1F1F1F"/>
          <w:sz w:val="25"/>
          <w:szCs w:val="25"/>
        </w:rPr>
        <w:t xml:space="preserve"> </w:t>
      </w:r>
      <w:r w:rsidR="009A75D1">
        <w:rPr>
          <w:rFonts w:ascii="Tahoma" w:hAnsi="Tahoma" w:cs="Tahoma"/>
          <w:color w:val="1F1F1F"/>
          <w:sz w:val="25"/>
          <w:szCs w:val="25"/>
        </w:rPr>
        <w:t xml:space="preserve">   </w:t>
      </w:r>
      <w:r w:rsidR="009F0D34">
        <w:rPr>
          <w:rFonts w:ascii="Tahoma" w:hAnsi="Tahoma" w:cs="Tahoma"/>
          <w:color w:val="1F1F1F"/>
          <w:sz w:val="25"/>
          <w:szCs w:val="25"/>
        </w:rPr>
        <w:t xml:space="preserve"> </w:t>
      </w:r>
      <w:r w:rsidR="00F96FD2" w:rsidRPr="00337606">
        <w:rPr>
          <w:rFonts w:ascii="Tahoma" w:hAnsi="Tahoma" w:cs="Tahoma"/>
          <w:color w:val="1F1F1F"/>
          <w:sz w:val="25"/>
          <w:szCs w:val="25"/>
        </w:rPr>
        <w:t>Yours Faithfully</w:t>
      </w:r>
      <w:r>
        <w:rPr>
          <w:rFonts w:ascii="Tahoma" w:hAnsi="Tahoma" w:cs="Tahoma"/>
          <w:color w:val="1F1F1F"/>
          <w:sz w:val="25"/>
          <w:szCs w:val="25"/>
        </w:rPr>
        <w:t xml:space="preserve">    </w:t>
      </w:r>
    </w:p>
    <w:p w14:paraId="4D2944A7" w14:textId="73A1799D" w:rsidR="00F96FD2" w:rsidRDefault="00F96FD2" w:rsidP="00C63B7A">
      <w:pPr>
        <w:ind w:left="284"/>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134F7A70" wp14:editId="0EF2D591">
            <wp:simplePos x="0" y="0"/>
            <wp:positionH relativeFrom="column">
              <wp:posOffset>4286885</wp:posOffset>
            </wp:positionH>
            <wp:positionV relativeFrom="paragraph">
              <wp:posOffset>8255</wp:posOffset>
            </wp:positionV>
            <wp:extent cx="1079500" cy="577215"/>
            <wp:effectExtent l="0" t="0" r="6350" b="0"/>
            <wp:wrapTight wrapText="bothSides">
              <wp:wrapPolygon edited="0">
                <wp:start x="12960" y="0"/>
                <wp:lineTo x="8386" y="0"/>
                <wp:lineTo x="0" y="7842"/>
                <wp:lineTo x="0" y="13545"/>
                <wp:lineTo x="6480" y="20673"/>
                <wp:lineTo x="8386" y="20673"/>
                <wp:lineTo x="9911" y="11406"/>
                <wp:lineTo x="21346" y="4990"/>
                <wp:lineTo x="21346" y="1426"/>
                <wp:lineTo x="14485" y="0"/>
                <wp:lineTo x="12960" y="0"/>
              </wp:wrapPolygon>
            </wp:wrapTight>
            <wp:docPr id="91967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9500" cy="577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DAC108" w14:textId="7B9AF104" w:rsidR="00F96FD2" w:rsidRDefault="00F96FD2" w:rsidP="009F0D34">
      <w:pPr>
        <w:jc w:val="both"/>
        <w:rPr>
          <w:rFonts w:ascii="Tahoma" w:hAnsi="Tahoma" w:cs="Tahoma"/>
          <w:color w:val="1F1F1F"/>
          <w:sz w:val="25"/>
          <w:szCs w:val="25"/>
        </w:rPr>
      </w:pPr>
    </w:p>
    <w:p w14:paraId="1A846279" w14:textId="00D0ECC3" w:rsidR="009F0D34" w:rsidRDefault="00F96FD2" w:rsidP="009F0D34">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7F571CB6" w:rsidR="00247F81" w:rsidRPr="003D1396" w:rsidRDefault="009F0D34"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C63B7A">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867DCD4" w14:textId="1100795E" w:rsidR="00076EA7" w:rsidRDefault="00247F81" w:rsidP="00DF0AEB">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4B2C1CDC" w14:textId="77777777" w:rsidR="00F96FD2" w:rsidRDefault="00F96FD2" w:rsidP="00DF0AEB">
      <w:pPr>
        <w:ind w:left="284"/>
        <w:jc w:val="both"/>
        <w:rPr>
          <w:rFonts w:ascii="Tahoma" w:hAnsi="Tahoma" w:cs="Tahoma"/>
          <w:b/>
          <w:bCs/>
          <w:color w:val="1F1F1F"/>
          <w:sz w:val="25"/>
          <w:szCs w:val="25"/>
        </w:rPr>
      </w:pPr>
    </w:p>
    <w:p w14:paraId="3C74F09E" w14:textId="77777777" w:rsidR="00F96FD2" w:rsidRDefault="00F96FD2" w:rsidP="00DF0AEB">
      <w:pPr>
        <w:ind w:left="284"/>
        <w:jc w:val="both"/>
        <w:rPr>
          <w:rFonts w:ascii="Tahoma" w:hAnsi="Tahoma" w:cs="Tahoma"/>
          <w:b/>
          <w:bCs/>
          <w:color w:val="1F1F1F"/>
          <w:sz w:val="25"/>
          <w:szCs w:val="25"/>
        </w:rPr>
      </w:pPr>
    </w:p>
    <w:p w14:paraId="13C574A0" w14:textId="61B7F1DF" w:rsidR="009A75D1" w:rsidRPr="00596483" w:rsidRDefault="009A75D1" w:rsidP="009A75D1">
      <w:pPr>
        <w:ind w:left="284"/>
        <w:jc w:val="both"/>
        <w:rPr>
          <w:rFonts w:ascii="Tahoma" w:hAnsi="Tahoma" w:cs="Tahoma"/>
          <w:color w:val="1F1F1F"/>
          <w:sz w:val="25"/>
          <w:szCs w:val="25"/>
        </w:rPr>
      </w:pPr>
      <w:r w:rsidRPr="00596483">
        <w:rPr>
          <w:rFonts w:ascii="Tahoma" w:hAnsi="Tahoma" w:cs="Tahoma"/>
          <w:b/>
          <w:bCs/>
          <w:color w:val="1F1F1F"/>
          <w:sz w:val="25"/>
          <w:szCs w:val="25"/>
        </w:rPr>
        <w:t>Copy to</w:t>
      </w:r>
      <w:r>
        <w:rPr>
          <w:rFonts w:ascii="Tahoma" w:hAnsi="Tahoma" w:cs="Tahoma"/>
          <w:b/>
          <w:bCs/>
          <w:color w:val="1F1F1F"/>
          <w:sz w:val="25"/>
          <w:szCs w:val="25"/>
        </w:rPr>
        <w:t xml:space="preserve"> </w:t>
      </w:r>
      <w:proofErr w:type="gramStart"/>
      <w:r>
        <w:rPr>
          <w:rFonts w:ascii="Tahoma" w:hAnsi="Tahoma" w:cs="Tahoma"/>
          <w:b/>
          <w:bCs/>
          <w:color w:val="1F1F1F"/>
          <w:sz w:val="25"/>
          <w:szCs w:val="25"/>
        </w:rPr>
        <w:t xml:space="preserve">the </w:t>
      </w:r>
      <w:r w:rsidRPr="00596483">
        <w:rPr>
          <w:rFonts w:ascii="Tahoma" w:hAnsi="Tahoma" w:cs="Tahoma"/>
          <w:b/>
          <w:bCs/>
          <w:color w:val="1F1F1F"/>
          <w:sz w:val="25"/>
          <w:szCs w:val="25"/>
        </w:rPr>
        <w:t>:</w:t>
      </w:r>
      <w:proofErr w:type="gramEnd"/>
    </w:p>
    <w:p w14:paraId="1917D55A" w14:textId="77777777" w:rsidR="009A75D1" w:rsidRPr="00596483" w:rsidRDefault="009A75D1" w:rsidP="009A75D1">
      <w:pPr>
        <w:numPr>
          <w:ilvl w:val="0"/>
          <w:numId w:val="24"/>
        </w:numPr>
        <w:jc w:val="both"/>
        <w:rPr>
          <w:rFonts w:ascii="Tahoma" w:hAnsi="Tahoma" w:cs="Tahoma"/>
          <w:color w:val="1F1F1F"/>
          <w:sz w:val="25"/>
          <w:szCs w:val="25"/>
        </w:rPr>
      </w:pPr>
      <w:r w:rsidRPr="00596483">
        <w:rPr>
          <w:rFonts w:ascii="Tahoma" w:hAnsi="Tahoma" w:cs="Tahoma"/>
          <w:color w:val="1F1F1F"/>
          <w:sz w:val="25"/>
          <w:szCs w:val="25"/>
        </w:rPr>
        <w:t>SSP, Economic Offences Wing, Crime Branch Kashmir, Srinagar – for information and follow-up.</w:t>
      </w:r>
    </w:p>
    <w:p w14:paraId="3FDB770A" w14:textId="77777777" w:rsidR="00F96FD2" w:rsidRDefault="00F96FD2" w:rsidP="00DF0AEB">
      <w:pPr>
        <w:ind w:left="284"/>
        <w:jc w:val="both"/>
        <w:rPr>
          <w:rFonts w:ascii="Tahoma" w:hAnsi="Tahoma" w:cs="Tahoma"/>
          <w:b/>
          <w:bCs/>
          <w:color w:val="1F1F1F"/>
          <w:sz w:val="25"/>
          <w:szCs w:val="25"/>
        </w:rPr>
      </w:pP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9F0D34">
      <w:headerReference w:type="default" r:id="rId9"/>
      <w:pgSz w:w="11906" w:h="16838"/>
      <w:pgMar w:top="1338" w:right="566"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DA5D" w14:textId="77777777" w:rsidR="00290895" w:rsidRDefault="00290895">
      <w:r>
        <w:separator/>
      </w:r>
    </w:p>
  </w:endnote>
  <w:endnote w:type="continuationSeparator" w:id="0">
    <w:p w14:paraId="51C10DA0" w14:textId="77777777" w:rsidR="00290895" w:rsidRDefault="00290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12170" w14:textId="77777777" w:rsidR="00290895" w:rsidRDefault="00290895">
      <w:r>
        <w:separator/>
      </w:r>
    </w:p>
  </w:footnote>
  <w:footnote w:type="continuationSeparator" w:id="0">
    <w:p w14:paraId="7C788B5F" w14:textId="77777777" w:rsidR="00290895" w:rsidRDefault="00290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D76165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1524096678" name="Picture 1524096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1135CE5"/>
    <w:multiLevelType w:val="multilevel"/>
    <w:tmpl w:val="0C740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C03CB0"/>
    <w:multiLevelType w:val="multilevel"/>
    <w:tmpl w:val="F3CC9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812030C"/>
    <w:multiLevelType w:val="multilevel"/>
    <w:tmpl w:val="41002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5100355E"/>
    <w:multiLevelType w:val="multilevel"/>
    <w:tmpl w:val="275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2"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3" w15:restartNumberingAfterBreak="0">
    <w:nsid w:val="768B75A4"/>
    <w:multiLevelType w:val="multilevel"/>
    <w:tmpl w:val="A7F6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93A75"/>
    <w:multiLevelType w:val="multilevel"/>
    <w:tmpl w:val="9648C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3"/>
  </w:num>
  <w:num w:numId="12" w16cid:durableId="22899715">
    <w:abstractNumId w:val="14"/>
  </w:num>
  <w:num w:numId="13" w16cid:durableId="1082605787">
    <w:abstractNumId w:val="12"/>
  </w:num>
  <w:num w:numId="14" w16cid:durableId="1987121665">
    <w:abstractNumId w:val="20"/>
  </w:num>
  <w:num w:numId="15" w16cid:durableId="197470814">
    <w:abstractNumId w:val="16"/>
  </w:num>
  <w:num w:numId="16" w16cid:durableId="1182625237">
    <w:abstractNumId w:val="21"/>
  </w:num>
  <w:num w:numId="17" w16cid:durableId="683215562">
    <w:abstractNumId w:val="22"/>
  </w:num>
  <w:num w:numId="18" w16cid:durableId="1559392209">
    <w:abstractNumId w:val="18"/>
  </w:num>
  <w:num w:numId="19" w16cid:durableId="959844241">
    <w:abstractNumId w:val="19"/>
  </w:num>
  <w:num w:numId="20" w16cid:durableId="1044523236">
    <w:abstractNumId w:val="11"/>
  </w:num>
  <w:num w:numId="21" w16cid:durableId="1421557532">
    <w:abstractNumId w:val="23"/>
  </w:num>
  <w:num w:numId="22" w16cid:durableId="1361323928">
    <w:abstractNumId w:val="17"/>
  </w:num>
  <w:num w:numId="23" w16cid:durableId="2031490008">
    <w:abstractNumId w:val="15"/>
  </w:num>
  <w:num w:numId="24" w16cid:durableId="1207067386">
    <w:abstractNumId w:val="24"/>
  </w:num>
  <w:num w:numId="25" w16cid:durableId="2465006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2EF2"/>
    <w:rsid w:val="00064205"/>
    <w:rsid w:val="000716D2"/>
    <w:rsid w:val="00071AAB"/>
    <w:rsid w:val="00076EA7"/>
    <w:rsid w:val="00082091"/>
    <w:rsid w:val="00095053"/>
    <w:rsid w:val="000B2C46"/>
    <w:rsid w:val="000B76C4"/>
    <w:rsid w:val="000C5610"/>
    <w:rsid w:val="000E6552"/>
    <w:rsid w:val="000F334E"/>
    <w:rsid w:val="000F3A4F"/>
    <w:rsid w:val="000F59AC"/>
    <w:rsid w:val="00121CFB"/>
    <w:rsid w:val="00127C91"/>
    <w:rsid w:val="001364FE"/>
    <w:rsid w:val="001368DD"/>
    <w:rsid w:val="001476A0"/>
    <w:rsid w:val="00147DB3"/>
    <w:rsid w:val="001517A1"/>
    <w:rsid w:val="001518A5"/>
    <w:rsid w:val="0015747D"/>
    <w:rsid w:val="00170095"/>
    <w:rsid w:val="00170E4F"/>
    <w:rsid w:val="001743F4"/>
    <w:rsid w:val="00176C2B"/>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509BD"/>
    <w:rsid w:val="00254246"/>
    <w:rsid w:val="0026631D"/>
    <w:rsid w:val="00272108"/>
    <w:rsid w:val="00290895"/>
    <w:rsid w:val="002A5606"/>
    <w:rsid w:val="002C2F53"/>
    <w:rsid w:val="002C350F"/>
    <w:rsid w:val="002D0BC4"/>
    <w:rsid w:val="002E17D5"/>
    <w:rsid w:val="002F1995"/>
    <w:rsid w:val="00322356"/>
    <w:rsid w:val="0033518C"/>
    <w:rsid w:val="00335CF5"/>
    <w:rsid w:val="00337606"/>
    <w:rsid w:val="00342855"/>
    <w:rsid w:val="003437C2"/>
    <w:rsid w:val="0036038D"/>
    <w:rsid w:val="00360589"/>
    <w:rsid w:val="003735B5"/>
    <w:rsid w:val="00377186"/>
    <w:rsid w:val="0037797E"/>
    <w:rsid w:val="003A1C03"/>
    <w:rsid w:val="003C3196"/>
    <w:rsid w:val="003D1396"/>
    <w:rsid w:val="003D7B76"/>
    <w:rsid w:val="004031EC"/>
    <w:rsid w:val="00404215"/>
    <w:rsid w:val="00414627"/>
    <w:rsid w:val="00420B16"/>
    <w:rsid w:val="00421AFA"/>
    <w:rsid w:val="00425D63"/>
    <w:rsid w:val="004333D6"/>
    <w:rsid w:val="00454054"/>
    <w:rsid w:val="00461DF9"/>
    <w:rsid w:val="004643D8"/>
    <w:rsid w:val="0048205E"/>
    <w:rsid w:val="004831C3"/>
    <w:rsid w:val="00497C24"/>
    <w:rsid w:val="004A6FEC"/>
    <w:rsid w:val="004B3216"/>
    <w:rsid w:val="004C191F"/>
    <w:rsid w:val="004C7BA5"/>
    <w:rsid w:val="004D2AEC"/>
    <w:rsid w:val="004E5652"/>
    <w:rsid w:val="004E7628"/>
    <w:rsid w:val="004F48F2"/>
    <w:rsid w:val="005065F5"/>
    <w:rsid w:val="0050696F"/>
    <w:rsid w:val="005149B1"/>
    <w:rsid w:val="005205B6"/>
    <w:rsid w:val="00527AED"/>
    <w:rsid w:val="005366CB"/>
    <w:rsid w:val="005511E0"/>
    <w:rsid w:val="00554BB2"/>
    <w:rsid w:val="005647F2"/>
    <w:rsid w:val="005662D1"/>
    <w:rsid w:val="00573A09"/>
    <w:rsid w:val="00596483"/>
    <w:rsid w:val="005A4526"/>
    <w:rsid w:val="005B473D"/>
    <w:rsid w:val="005C1B16"/>
    <w:rsid w:val="005D2983"/>
    <w:rsid w:val="005D7302"/>
    <w:rsid w:val="005E53D0"/>
    <w:rsid w:val="005E759A"/>
    <w:rsid w:val="005F0F78"/>
    <w:rsid w:val="006002EB"/>
    <w:rsid w:val="006128EF"/>
    <w:rsid w:val="00621FA0"/>
    <w:rsid w:val="006264B4"/>
    <w:rsid w:val="00635DE5"/>
    <w:rsid w:val="006404B3"/>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4BAE"/>
    <w:rsid w:val="006C5D86"/>
    <w:rsid w:val="006C7C59"/>
    <w:rsid w:val="00705C8D"/>
    <w:rsid w:val="0071188C"/>
    <w:rsid w:val="007152D7"/>
    <w:rsid w:val="0074054D"/>
    <w:rsid w:val="00746C14"/>
    <w:rsid w:val="00757FC8"/>
    <w:rsid w:val="00762F19"/>
    <w:rsid w:val="007A65F9"/>
    <w:rsid w:val="007B4E2D"/>
    <w:rsid w:val="007B6B21"/>
    <w:rsid w:val="007C2C59"/>
    <w:rsid w:val="007C3556"/>
    <w:rsid w:val="007E433B"/>
    <w:rsid w:val="007F6994"/>
    <w:rsid w:val="00801F23"/>
    <w:rsid w:val="008048EF"/>
    <w:rsid w:val="008272AF"/>
    <w:rsid w:val="00830478"/>
    <w:rsid w:val="00831980"/>
    <w:rsid w:val="008332A4"/>
    <w:rsid w:val="00834240"/>
    <w:rsid w:val="00837632"/>
    <w:rsid w:val="0085640F"/>
    <w:rsid w:val="008567AA"/>
    <w:rsid w:val="00862B1C"/>
    <w:rsid w:val="008729B0"/>
    <w:rsid w:val="00892712"/>
    <w:rsid w:val="008961CA"/>
    <w:rsid w:val="008A680A"/>
    <w:rsid w:val="008B0BB0"/>
    <w:rsid w:val="008B22E1"/>
    <w:rsid w:val="008C0DC9"/>
    <w:rsid w:val="008E6C4B"/>
    <w:rsid w:val="008F18C0"/>
    <w:rsid w:val="008F29C4"/>
    <w:rsid w:val="00900EE4"/>
    <w:rsid w:val="00907648"/>
    <w:rsid w:val="00930FDE"/>
    <w:rsid w:val="00932BAF"/>
    <w:rsid w:val="00934C7C"/>
    <w:rsid w:val="00937AD8"/>
    <w:rsid w:val="0094030F"/>
    <w:rsid w:val="00965277"/>
    <w:rsid w:val="009721F9"/>
    <w:rsid w:val="009831D7"/>
    <w:rsid w:val="00984C93"/>
    <w:rsid w:val="00987CE1"/>
    <w:rsid w:val="0099405C"/>
    <w:rsid w:val="009A1100"/>
    <w:rsid w:val="009A75D1"/>
    <w:rsid w:val="009B27AA"/>
    <w:rsid w:val="009C600F"/>
    <w:rsid w:val="009D3723"/>
    <w:rsid w:val="009E04F2"/>
    <w:rsid w:val="009E1A29"/>
    <w:rsid w:val="009F0D34"/>
    <w:rsid w:val="00A00745"/>
    <w:rsid w:val="00A03B7B"/>
    <w:rsid w:val="00A05BB6"/>
    <w:rsid w:val="00A13D12"/>
    <w:rsid w:val="00A200C9"/>
    <w:rsid w:val="00A243AC"/>
    <w:rsid w:val="00A250D5"/>
    <w:rsid w:val="00A32F56"/>
    <w:rsid w:val="00A36028"/>
    <w:rsid w:val="00A47EA1"/>
    <w:rsid w:val="00A50DA1"/>
    <w:rsid w:val="00A50F95"/>
    <w:rsid w:val="00A6374D"/>
    <w:rsid w:val="00A86E40"/>
    <w:rsid w:val="00A91424"/>
    <w:rsid w:val="00A9467C"/>
    <w:rsid w:val="00AA2C77"/>
    <w:rsid w:val="00AB2CF2"/>
    <w:rsid w:val="00AC3FB9"/>
    <w:rsid w:val="00AC702A"/>
    <w:rsid w:val="00AD0FA7"/>
    <w:rsid w:val="00AD226F"/>
    <w:rsid w:val="00AF292B"/>
    <w:rsid w:val="00AF5BA8"/>
    <w:rsid w:val="00B05F8C"/>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9785D"/>
    <w:rsid w:val="00BB7C2B"/>
    <w:rsid w:val="00BC1664"/>
    <w:rsid w:val="00BC2546"/>
    <w:rsid w:val="00BD3823"/>
    <w:rsid w:val="00BD636C"/>
    <w:rsid w:val="00BE098D"/>
    <w:rsid w:val="00BE41BC"/>
    <w:rsid w:val="00BF3E13"/>
    <w:rsid w:val="00C05085"/>
    <w:rsid w:val="00C1593D"/>
    <w:rsid w:val="00C17FA6"/>
    <w:rsid w:val="00C45227"/>
    <w:rsid w:val="00C56C7E"/>
    <w:rsid w:val="00C63B7A"/>
    <w:rsid w:val="00C644CF"/>
    <w:rsid w:val="00C73C0F"/>
    <w:rsid w:val="00C776A4"/>
    <w:rsid w:val="00CA2C6C"/>
    <w:rsid w:val="00CB030E"/>
    <w:rsid w:val="00CB0652"/>
    <w:rsid w:val="00CC0600"/>
    <w:rsid w:val="00CC586C"/>
    <w:rsid w:val="00CC78AC"/>
    <w:rsid w:val="00CF3120"/>
    <w:rsid w:val="00CF7953"/>
    <w:rsid w:val="00D011EC"/>
    <w:rsid w:val="00D07232"/>
    <w:rsid w:val="00D10245"/>
    <w:rsid w:val="00D140C6"/>
    <w:rsid w:val="00D21BDD"/>
    <w:rsid w:val="00D34210"/>
    <w:rsid w:val="00D34425"/>
    <w:rsid w:val="00D42D1A"/>
    <w:rsid w:val="00D464E1"/>
    <w:rsid w:val="00D6579E"/>
    <w:rsid w:val="00D65F07"/>
    <w:rsid w:val="00D677E1"/>
    <w:rsid w:val="00D704F3"/>
    <w:rsid w:val="00D9049C"/>
    <w:rsid w:val="00D92BB7"/>
    <w:rsid w:val="00DC76D2"/>
    <w:rsid w:val="00DD30ED"/>
    <w:rsid w:val="00DE34B8"/>
    <w:rsid w:val="00DF03A7"/>
    <w:rsid w:val="00DF0AEB"/>
    <w:rsid w:val="00DF4937"/>
    <w:rsid w:val="00E00548"/>
    <w:rsid w:val="00E03670"/>
    <w:rsid w:val="00E64C21"/>
    <w:rsid w:val="00E66F64"/>
    <w:rsid w:val="00E67631"/>
    <w:rsid w:val="00E7798A"/>
    <w:rsid w:val="00EC24C6"/>
    <w:rsid w:val="00EF2933"/>
    <w:rsid w:val="00F05146"/>
    <w:rsid w:val="00F1115D"/>
    <w:rsid w:val="00F329F3"/>
    <w:rsid w:val="00F34C5D"/>
    <w:rsid w:val="00F3513C"/>
    <w:rsid w:val="00F465C5"/>
    <w:rsid w:val="00F5180D"/>
    <w:rsid w:val="00F51B21"/>
    <w:rsid w:val="00F51D87"/>
    <w:rsid w:val="00F52DA3"/>
    <w:rsid w:val="00F72D67"/>
    <w:rsid w:val="00F73110"/>
    <w:rsid w:val="00F8455C"/>
    <w:rsid w:val="00F86DFD"/>
    <w:rsid w:val="00F909F8"/>
    <w:rsid w:val="00F96FD2"/>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51387113">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06434931">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880553616">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1944414368">
      <w:bodyDiv w:val="1"/>
      <w:marLeft w:val="0"/>
      <w:marRight w:val="0"/>
      <w:marTop w:val="0"/>
      <w:marBottom w:val="0"/>
      <w:divBdr>
        <w:top w:val="none" w:sz="0" w:space="0" w:color="auto"/>
        <w:left w:val="none" w:sz="0" w:space="0" w:color="auto"/>
        <w:bottom w:val="none" w:sz="0" w:space="0" w:color="auto"/>
        <w:right w:val="none" w:sz="0" w:space="0" w:color="auto"/>
      </w:divBdr>
      <w:divsChild>
        <w:div w:id="1575778576">
          <w:marLeft w:val="0"/>
          <w:marRight w:val="0"/>
          <w:marTop w:val="0"/>
          <w:marBottom w:val="0"/>
          <w:divBdr>
            <w:top w:val="none" w:sz="0" w:space="0" w:color="auto"/>
            <w:left w:val="none" w:sz="0" w:space="0" w:color="auto"/>
            <w:bottom w:val="none" w:sz="0" w:space="0" w:color="auto"/>
            <w:right w:val="none" w:sz="0" w:space="0" w:color="auto"/>
          </w:divBdr>
          <w:divsChild>
            <w:div w:id="28145676">
              <w:marLeft w:val="0"/>
              <w:marRight w:val="0"/>
              <w:marTop w:val="0"/>
              <w:marBottom w:val="0"/>
              <w:divBdr>
                <w:top w:val="none" w:sz="0" w:space="0" w:color="auto"/>
                <w:left w:val="none" w:sz="0" w:space="0" w:color="auto"/>
                <w:bottom w:val="none" w:sz="0" w:space="0" w:color="auto"/>
                <w:right w:val="none" w:sz="0" w:space="0" w:color="auto"/>
              </w:divBdr>
              <w:divsChild>
                <w:div w:id="1000473967">
                  <w:marLeft w:val="0"/>
                  <w:marRight w:val="0"/>
                  <w:marTop w:val="0"/>
                  <w:marBottom w:val="0"/>
                  <w:divBdr>
                    <w:top w:val="none" w:sz="0" w:space="0" w:color="auto"/>
                    <w:left w:val="none" w:sz="0" w:space="0" w:color="auto"/>
                    <w:bottom w:val="none" w:sz="0" w:space="0" w:color="auto"/>
                    <w:right w:val="none" w:sz="0" w:space="0" w:color="auto"/>
                  </w:divBdr>
                  <w:divsChild>
                    <w:div w:id="261378532">
                      <w:marLeft w:val="0"/>
                      <w:marRight w:val="0"/>
                      <w:marTop w:val="0"/>
                      <w:marBottom w:val="0"/>
                      <w:divBdr>
                        <w:top w:val="none" w:sz="0" w:space="0" w:color="auto"/>
                        <w:left w:val="none" w:sz="0" w:space="0" w:color="auto"/>
                        <w:bottom w:val="none" w:sz="0" w:space="0" w:color="auto"/>
                        <w:right w:val="none" w:sz="0" w:space="0" w:color="auto"/>
                      </w:divBdr>
                      <w:divsChild>
                        <w:div w:id="1393652611">
                          <w:marLeft w:val="0"/>
                          <w:marRight w:val="0"/>
                          <w:marTop w:val="0"/>
                          <w:marBottom w:val="0"/>
                          <w:divBdr>
                            <w:top w:val="none" w:sz="0" w:space="0" w:color="auto"/>
                            <w:left w:val="none" w:sz="0" w:space="0" w:color="auto"/>
                            <w:bottom w:val="none" w:sz="0" w:space="0" w:color="auto"/>
                            <w:right w:val="none" w:sz="0" w:space="0" w:color="auto"/>
                          </w:divBdr>
                          <w:divsChild>
                            <w:div w:id="15303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78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13181">
      <w:bodyDiv w:val="1"/>
      <w:marLeft w:val="0"/>
      <w:marRight w:val="0"/>
      <w:marTop w:val="0"/>
      <w:marBottom w:val="0"/>
      <w:divBdr>
        <w:top w:val="none" w:sz="0" w:space="0" w:color="auto"/>
        <w:left w:val="none" w:sz="0" w:space="0" w:color="auto"/>
        <w:bottom w:val="none" w:sz="0" w:space="0" w:color="auto"/>
        <w:right w:val="none" w:sz="0" w:space="0" w:color="auto"/>
      </w:divBdr>
      <w:divsChild>
        <w:div w:id="2078894464">
          <w:marLeft w:val="0"/>
          <w:marRight w:val="0"/>
          <w:marTop w:val="0"/>
          <w:marBottom w:val="0"/>
          <w:divBdr>
            <w:top w:val="none" w:sz="0" w:space="0" w:color="auto"/>
            <w:left w:val="none" w:sz="0" w:space="0" w:color="auto"/>
            <w:bottom w:val="none" w:sz="0" w:space="0" w:color="auto"/>
            <w:right w:val="none" w:sz="0" w:space="0" w:color="auto"/>
          </w:divBdr>
          <w:divsChild>
            <w:div w:id="8723192">
              <w:marLeft w:val="0"/>
              <w:marRight w:val="0"/>
              <w:marTop w:val="0"/>
              <w:marBottom w:val="0"/>
              <w:divBdr>
                <w:top w:val="none" w:sz="0" w:space="0" w:color="auto"/>
                <w:left w:val="none" w:sz="0" w:space="0" w:color="auto"/>
                <w:bottom w:val="none" w:sz="0" w:space="0" w:color="auto"/>
                <w:right w:val="none" w:sz="0" w:space="0" w:color="auto"/>
              </w:divBdr>
              <w:divsChild>
                <w:div w:id="1337803744">
                  <w:marLeft w:val="0"/>
                  <w:marRight w:val="0"/>
                  <w:marTop w:val="0"/>
                  <w:marBottom w:val="0"/>
                  <w:divBdr>
                    <w:top w:val="none" w:sz="0" w:space="0" w:color="auto"/>
                    <w:left w:val="none" w:sz="0" w:space="0" w:color="auto"/>
                    <w:bottom w:val="none" w:sz="0" w:space="0" w:color="auto"/>
                    <w:right w:val="none" w:sz="0" w:space="0" w:color="auto"/>
                  </w:divBdr>
                  <w:divsChild>
                    <w:div w:id="1989280707">
                      <w:marLeft w:val="0"/>
                      <w:marRight w:val="0"/>
                      <w:marTop w:val="0"/>
                      <w:marBottom w:val="0"/>
                      <w:divBdr>
                        <w:top w:val="none" w:sz="0" w:space="0" w:color="auto"/>
                        <w:left w:val="none" w:sz="0" w:space="0" w:color="auto"/>
                        <w:bottom w:val="none" w:sz="0" w:space="0" w:color="auto"/>
                        <w:right w:val="none" w:sz="0" w:space="0" w:color="auto"/>
                      </w:divBdr>
                      <w:divsChild>
                        <w:div w:id="1746798656">
                          <w:marLeft w:val="0"/>
                          <w:marRight w:val="0"/>
                          <w:marTop w:val="0"/>
                          <w:marBottom w:val="0"/>
                          <w:divBdr>
                            <w:top w:val="none" w:sz="0" w:space="0" w:color="auto"/>
                            <w:left w:val="none" w:sz="0" w:space="0" w:color="auto"/>
                            <w:bottom w:val="none" w:sz="0" w:space="0" w:color="auto"/>
                            <w:right w:val="none" w:sz="0" w:space="0" w:color="auto"/>
                          </w:divBdr>
                          <w:divsChild>
                            <w:div w:id="32547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2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243</Words>
  <Characters>1461</Characters>
  <Application>Microsoft Office Word</Application>
  <DocSecurity>0</DocSecurity>
  <Lines>43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3</cp:revision>
  <cp:lastPrinted>2025-10-25T09:56:00Z</cp:lastPrinted>
  <dcterms:created xsi:type="dcterms:W3CDTF">2025-11-04T03:59:00Z</dcterms:created>
  <dcterms:modified xsi:type="dcterms:W3CDTF">2025-11-04T04:14:00Z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