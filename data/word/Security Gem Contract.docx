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95ED2" w14:textId="3FEAEA95" w:rsidR="00897B88" w:rsidRPr="0008230D" w:rsidRDefault="00897B88" w:rsidP="00D40370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6C705CF5" w14:textId="051AEB1D" w:rsidR="00D40370" w:rsidRDefault="00D40370" w:rsidP="00D40370">
      <w:pPr>
        <w:spacing w:line="276" w:lineRule="auto"/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  <w:r w:rsidRPr="00D40370">
        <w:rPr>
          <w:rFonts w:ascii="Tahoma" w:hAnsi="Tahoma" w:cs="Tahoma"/>
          <w:b/>
          <w:bCs/>
          <w:sz w:val="25"/>
          <w:szCs w:val="25"/>
        </w:rPr>
        <w:t>Subject: Cancellation of Sanction Order No. 511687769083593</w:t>
      </w:r>
      <w:r>
        <w:rPr>
          <w:rFonts w:ascii="Tahoma" w:hAnsi="Tahoma" w:cs="Tahoma"/>
          <w:b/>
          <w:bCs/>
          <w:sz w:val="25"/>
          <w:szCs w:val="25"/>
        </w:rPr>
        <w:t>,</w:t>
      </w:r>
      <w:r w:rsidRPr="00D40370">
        <w:rPr>
          <w:rFonts w:ascii="Tahoma" w:hAnsi="Tahoma" w:cs="Tahoma"/>
          <w:b/>
          <w:bCs/>
          <w:sz w:val="25"/>
          <w:szCs w:val="25"/>
        </w:rPr>
        <w:t xml:space="preserve"> dated 03</w:t>
      </w:r>
      <w:r>
        <w:rPr>
          <w:rFonts w:ascii="Tahoma" w:hAnsi="Tahoma" w:cs="Tahoma"/>
          <w:b/>
          <w:bCs/>
          <w:sz w:val="25"/>
          <w:szCs w:val="25"/>
        </w:rPr>
        <w:t>-12-2025</w:t>
      </w:r>
      <w:r w:rsidRPr="00D40370">
        <w:rPr>
          <w:rFonts w:ascii="Tahoma" w:hAnsi="Tahoma" w:cs="Tahoma"/>
          <w:b/>
          <w:bCs/>
          <w:sz w:val="25"/>
          <w:szCs w:val="25"/>
        </w:rPr>
        <w:t xml:space="preserve"> for </w:t>
      </w:r>
      <w:r>
        <w:rPr>
          <w:rFonts w:ascii="Tahoma" w:hAnsi="Tahoma" w:cs="Tahoma"/>
          <w:b/>
          <w:bCs/>
          <w:sz w:val="25"/>
          <w:szCs w:val="25"/>
        </w:rPr>
        <w:t xml:space="preserve">manpower services on GeM </w:t>
      </w:r>
      <w:r w:rsidRPr="00D40370">
        <w:rPr>
          <w:rFonts w:ascii="Tahoma" w:hAnsi="Tahoma" w:cs="Tahoma"/>
          <w:b/>
          <w:bCs/>
          <w:sz w:val="25"/>
          <w:szCs w:val="25"/>
        </w:rPr>
        <w:t>in favour of M/s BlackCats Security Services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6ABC81F3" w14:textId="77777777" w:rsidR="00D40370" w:rsidRPr="00D40370" w:rsidRDefault="00D40370" w:rsidP="00D40370">
      <w:pPr>
        <w:spacing w:line="276" w:lineRule="auto"/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2A627584" w14:textId="129CC866" w:rsidR="00D40370" w:rsidRPr="00D40370" w:rsidRDefault="00D40370" w:rsidP="00D40370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D40370">
        <w:rPr>
          <w:rFonts w:ascii="Tahoma" w:hAnsi="Tahoma" w:cs="Tahoma"/>
          <w:sz w:val="25"/>
          <w:szCs w:val="25"/>
        </w:rPr>
        <w:t>Reference is invited to Sanction Order No. 511687769083593 dated 03</w:t>
      </w:r>
      <w:r>
        <w:rPr>
          <w:rFonts w:ascii="Tahoma" w:hAnsi="Tahoma" w:cs="Tahoma"/>
          <w:sz w:val="25"/>
          <w:szCs w:val="25"/>
        </w:rPr>
        <w:t>-12-</w:t>
      </w:r>
      <w:r w:rsidRPr="00D40370">
        <w:rPr>
          <w:rFonts w:ascii="Tahoma" w:hAnsi="Tahoma" w:cs="Tahoma"/>
          <w:sz w:val="25"/>
          <w:szCs w:val="25"/>
        </w:rPr>
        <w:t xml:space="preserve">2025 </w:t>
      </w:r>
      <w:r>
        <w:rPr>
          <w:rFonts w:ascii="Tahoma" w:hAnsi="Tahoma" w:cs="Tahoma"/>
          <w:sz w:val="25"/>
          <w:szCs w:val="25"/>
        </w:rPr>
        <w:t xml:space="preserve">generated from </w:t>
      </w:r>
      <w:r w:rsidRPr="00D40370">
        <w:rPr>
          <w:rFonts w:ascii="Tahoma" w:hAnsi="Tahoma" w:cs="Tahoma"/>
          <w:sz w:val="25"/>
          <w:szCs w:val="25"/>
        </w:rPr>
        <w:t>the Government e-Marketplace (GeM) portal</w:t>
      </w:r>
      <w:r>
        <w:rPr>
          <w:rFonts w:ascii="Tahoma" w:hAnsi="Tahoma" w:cs="Tahoma"/>
          <w:sz w:val="25"/>
          <w:szCs w:val="25"/>
        </w:rPr>
        <w:t xml:space="preserve"> </w:t>
      </w:r>
      <w:r w:rsidRPr="00D40370">
        <w:rPr>
          <w:rFonts w:ascii="Tahoma" w:hAnsi="Tahoma" w:cs="Tahoma"/>
          <w:sz w:val="25"/>
          <w:szCs w:val="25"/>
        </w:rPr>
        <w:t>in favour M/s BlackCats Security Services</w:t>
      </w:r>
      <w:r>
        <w:rPr>
          <w:rFonts w:ascii="Tahoma" w:hAnsi="Tahoma" w:cs="Tahoma"/>
          <w:sz w:val="25"/>
          <w:szCs w:val="25"/>
        </w:rPr>
        <w:t xml:space="preserve"> for providing</w:t>
      </w:r>
      <w:r w:rsidRPr="00D4037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manpower </w:t>
      </w:r>
      <w:r w:rsidRPr="00D40370">
        <w:rPr>
          <w:rFonts w:ascii="Tahoma" w:hAnsi="Tahoma" w:cs="Tahoma"/>
          <w:sz w:val="25"/>
          <w:szCs w:val="25"/>
        </w:rPr>
        <w:t>services</w:t>
      </w:r>
      <w:r>
        <w:rPr>
          <w:rFonts w:ascii="Tahoma" w:hAnsi="Tahoma" w:cs="Tahoma"/>
          <w:sz w:val="25"/>
          <w:szCs w:val="25"/>
        </w:rPr>
        <w:t xml:space="preserve"> to this Institution.</w:t>
      </w:r>
    </w:p>
    <w:p w14:paraId="1E4300C7" w14:textId="20DC5663" w:rsidR="00D40370" w:rsidRPr="00D40370" w:rsidRDefault="00D40370" w:rsidP="00D40370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D40370">
        <w:rPr>
          <w:rFonts w:ascii="Tahoma" w:hAnsi="Tahoma" w:cs="Tahoma"/>
          <w:sz w:val="25"/>
          <w:szCs w:val="25"/>
        </w:rPr>
        <w:t xml:space="preserve">It has come to the notice of this office that the duration of the contract in the aforementioned sanction order has been erroneously </w:t>
      </w:r>
      <w:r>
        <w:rPr>
          <w:rFonts w:ascii="Tahoma" w:hAnsi="Tahoma" w:cs="Tahoma"/>
          <w:sz w:val="25"/>
          <w:szCs w:val="25"/>
        </w:rPr>
        <w:t>generated</w:t>
      </w:r>
      <w:r w:rsidRPr="00D40370">
        <w:rPr>
          <w:rFonts w:ascii="Tahoma" w:hAnsi="Tahoma" w:cs="Tahoma"/>
          <w:sz w:val="25"/>
          <w:szCs w:val="25"/>
        </w:rPr>
        <w:t xml:space="preserve"> due to a clerical/typographical mistake</w:t>
      </w:r>
      <w:r>
        <w:rPr>
          <w:rFonts w:ascii="Tahoma" w:hAnsi="Tahoma" w:cs="Tahoma"/>
          <w:sz w:val="25"/>
          <w:szCs w:val="25"/>
        </w:rPr>
        <w:t>,</w:t>
      </w:r>
      <w:r w:rsidRPr="00D4037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therefore, </w:t>
      </w:r>
      <w:r w:rsidRPr="00D40370">
        <w:rPr>
          <w:rFonts w:ascii="Tahoma" w:hAnsi="Tahoma" w:cs="Tahoma"/>
          <w:sz w:val="25"/>
          <w:szCs w:val="25"/>
        </w:rPr>
        <w:t>rendering the sanction order defective and non-executable.</w:t>
      </w:r>
    </w:p>
    <w:p w14:paraId="34E4668A" w14:textId="2C9B860E" w:rsidR="00D40370" w:rsidRDefault="00D40370" w:rsidP="00D40370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D40370">
        <w:rPr>
          <w:rFonts w:ascii="Tahoma" w:hAnsi="Tahoma" w:cs="Tahoma"/>
          <w:sz w:val="25"/>
          <w:szCs w:val="25"/>
        </w:rPr>
        <w:t xml:space="preserve">In view of the above, and to avoid any unintended financial or administrative implications, the </w:t>
      </w:r>
      <w:r>
        <w:rPr>
          <w:rFonts w:ascii="Tahoma" w:hAnsi="Tahoma" w:cs="Tahoma"/>
          <w:sz w:val="25"/>
          <w:szCs w:val="25"/>
        </w:rPr>
        <w:t>s</w:t>
      </w:r>
      <w:r w:rsidRPr="00D40370">
        <w:rPr>
          <w:rFonts w:ascii="Tahoma" w:hAnsi="Tahoma" w:cs="Tahoma"/>
          <w:sz w:val="25"/>
          <w:szCs w:val="25"/>
        </w:rPr>
        <w:t xml:space="preserve">anction </w:t>
      </w:r>
      <w:r>
        <w:rPr>
          <w:rFonts w:ascii="Tahoma" w:hAnsi="Tahoma" w:cs="Tahoma"/>
          <w:sz w:val="25"/>
          <w:szCs w:val="25"/>
        </w:rPr>
        <w:t>o</w:t>
      </w:r>
      <w:r w:rsidRPr="00D40370">
        <w:rPr>
          <w:rFonts w:ascii="Tahoma" w:hAnsi="Tahoma" w:cs="Tahoma"/>
          <w:sz w:val="25"/>
          <w:szCs w:val="25"/>
        </w:rPr>
        <w:t>rder No. 511687769083593 dated 03</w:t>
      </w:r>
      <w:r>
        <w:rPr>
          <w:rFonts w:ascii="Tahoma" w:hAnsi="Tahoma" w:cs="Tahoma"/>
          <w:sz w:val="25"/>
          <w:szCs w:val="25"/>
        </w:rPr>
        <w:t>-12-</w:t>
      </w:r>
      <w:r w:rsidRPr="00D40370">
        <w:rPr>
          <w:rFonts w:ascii="Tahoma" w:hAnsi="Tahoma" w:cs="Tahoma"/>
          <w:sz w:val="25"/>
          <w:szCs w:val="25"/>
        </w:rPr>
        <w:t xml:space="preserve">2025 </w:t>
      </w:r>
      <w:r>
        <w:rPr>
          <w:rFonts w:ascii="Tahoma" w:hAnsi="Tahoma" w:cs="Tahoma"/>
          <w:sz w:val="25"/>
          <w:szCs w:val="25"/>
        </w:rPr>
        <w:t xml:space="preserve">is cancelled </w:t>
      </w:r>
      <w:r w:rsidRPr="00D40370">
        <w:rPr>
          <w:rFonts w:ascii="Tahoma" w:hAnsi="Tahoma" w:cs="Tahoma"/>
          <w:sz w:val="25"/>
          <w:szCs w:val="25"/>
        </w:rPr>
        <w:t xml:space="preserve">with immediate effect. </w:t>
      </w:r>
    </w:p>
    <w:p w14:paraId="2CC51467" w14:textId="77777777" w:rsidR="00D40370" w:rsidRDefault="00D40370" w:rsidP="00D40370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24944EEF" w14:textId="7B70642D" w:rsidR="003B2403" w:rsidRDefault="003B2403" w:rsidP="00D40370">
      <w:pPr>
        <w:spacing w:line="276" w:lineRule="auto"/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1C50F45B" w14:textId="7E252B02" w:rsidR="003B2403" w:rsidRDefault="003B2403" w:rsidP="003B2403">
      <w:pPr>
        <w:spacing w:line="360" w:lineRule="auto"/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6A7770ED" w14:textId="251944E8" w:rsidR="003B2403" w:rsidRDefault="00D40370" w:rsidP="003B2403">
      <w:pPr>
        <w:spacing w:line="360" w:lineRule="auto"/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14DB03" wp14:editId="168C8E45">
                <wp:simplePos x="0" y="0"/>
                <wp:positionH relativeFrom="margin">
                  <wp:posOffset>-514350</wp:posOffset>
                </wp:positionH>
                <wp:positionV relativeFrom="paragraph">
                  <wp:posOffset>152400</wp:posOffset>
                </wp:positionV>
                <wp:extent cx="1949450" cy="527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945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613B3" w14:textId="56C7EA19" w:rsidR="003B2403" w:rsidRPr="00DC69B0" w:rsidRDefault="003B2403" w:rsidP="00D40370">
                            <w:pPr>
                              <w:shd w:val="clear" w:color="auto" w:fill="FFFFFF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KGP/Estt/2025/</w:t>
                            </w:r>
                            <w:r w:rsidR="003C278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17</w:t>
                            </w:r>
                            <w:r w:rsidR="00D4037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62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</w:t>
                            </w:r>
                          </w:p>
                          <w:p w14:paraId="7D6E900B" w14:textId="710D9ABA" w:rsidR="003B2403" w:rsidRPr="00DC69B0" w:rsidRDefault="003B2403" w:rsidP="00D40370">
                            <w:pPr>
                              <w:shd w:val="clear" w:color="auto" w:fill="FFFFFF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Dated: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</w:t>
                            </w:r>
                            <w:r w:rsidR="00D4037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-1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 </w:t>
                            </w:r>
                          </w:p>
                          <w:p w14:paraId="1598E3EB" w14:textId="77777777" w:rsidR="003B2403" w:rsidRDefault="003B2403" w:rsidP="003B24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14DB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0.5pt;margin-top:12pt;width:153.5pt;height:4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" filled="f" stroked="f">
                <v:textbox>
                  <w:txbxContent>
                    <w:p w14:paraId="4A4613B3" w14:textId="56C7EA19" w:rsidR="003B2403" w:rsidRPr="00DC69B0" w:rsidRDefault="003B2403" w:rsidP="00D40370">
                      <w:pPr>
                        <w:shd w:val="clear" w:color="auto" w:fill="FFFFFF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KGP/Estt/2025/</w:t>
                      </w:r>
                      <w:r w:rsidR="003C278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17</w:t>
                      </w:r>
                      <w:r w:rsidR="00D4037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62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</w:t>
                      </w:r>
                    </w:p>
                    <w:p w14:paraId="7D6E900B" w14:textId="710D9ABA" w:rsidR="003B2403" w:rsidRPr="00DC69B0" w:rsidRDefault="003B2403" w:rsidP="00D40370">
                      <w:pPr>
                        <w:shd w:val="clear" w:color="auto" w:fill="FFFFFF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Dated: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</w:t>
                      </w:r>
                      <w:r w:rsidR="00D4037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-1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 </w:t>
                      </w:r>
                    </w:p>
                    <w:p w14:paraId="1598E3EB" w14:textId="77777777" w:rsidR="003B2403" w:rsidRDefault="003B2403" w:rsidP="003B2403"/>
                  </w:txbxContent>
                </v:textbox>
                <w10:wrap type="square" anchorx="margin"/>
              </v:shape>
            </w:pict>
          </mc:Fallback>
        </mc:AlternateContent>
      </w:r>
    </w:p>
    <w:p w14:paraId="462945DC" w14:textId="148121CC" w:rsidR="003B2403" w:rsidRDefault="003B2403" w:rsidP="003B2403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1E574BBC" w14:textId="77777777" w:rsidR="00D40370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  <w:r w:rsidR="003B2403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</w:t>
      </w:r>
    </w:p>
    <w:p w14:paraId="2141638F" w14:textId="48358C85" w:rsidR="00247F81" w:rsidRPr="001E487E" w:rsidRDefault="00D40370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D40370">
      <w:headerReference w:type="default" r:id="rId7"/>
      <w:pgSz w:w="11906" w:h="16838"/>
      <w:pgMar w:top="797" w:right="65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A7350" w14:textId="77777777" w:rsidR="003303E7" w:rsidRDefault="003303E7">
      <w:r>
        <w:separator/>
      </w:r>
    </w:p>
  </w:endnote>
  <w:endnote w:type="continuationSeparator" w:id="0">
    <w:p w14:paraId="4F48FF42" w14:textId="77777777" w:rsidR="003303E7" w:rsidRDefault="0033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0E753" w14:textId="77777777" w:rsidR="003303E7" w:rsidRDefault="003303E7">
      <w:r>
        <w:separator/>
      </w:r>
    </w:p>
  </w:footnote>
  <w:footnote w:type="continuationSeparator" w:id="0">
    <w:p w14:paraId="0276F3A4" w14:textId="77777777" w:rsidR="003303E7" w:rsidRDefault="00330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39760834" name="Picture 83976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8230D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670A1"/>
    <w:rsid w:val="00170095"/>
    <w:rsid w:val="00170E4F"/>
    <w:rsid w:val="001743F4"/>
    <w:rsid w:val="0017744B"/>
    <w:rsid w:val="00187C33"/>
    <w:rsid w:val="001936B7"/>
    <w:rsid w:val="00196AB1"/>
    <w:rsid w:val="001C2246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2832"/>
    <w:rsid w:val="002C2F53"/>
    <w:rsid w:val="002D0BC4"/>
    <w:rsid w:val="003303E7"/>
    <w:rsid w:val="0033518C"/>
    <w:rsid w:val="00342855"/>
    <w:rsid w:val="003437C2"/>
    <w:rsid w:val="00360589"/>
    <w:rsid w:val="00377186"/>
    <w:rsid w:val="0037797E"/>
    <w:rsid w:val="00394E05"/>
    <w:rsid w:val="003A1509"/>
    <w:rsid w:val="003A1C03"/>
    <w:rsid w:val="003B2403"/>
    <w:rsid w:val="003C2787"/>
    <w:rsid w:val="00414627"/>
    <w:rsid w:val="00420B16"/>
    <w:rsid w:val="0042469D"/>
    <w:rsid w:val="00425D63"/>
    <w:rsid w:val="00441FB3"/>
    <w:rsid w:val="004643D8"/>
    <w:rsid w:val="00472363"/>
    <w:rsid w:val="004831C3"/>
    <w:rsid w:val="00497C24"/>
    <w:rsid w:val="004C7BA5"/>
    <w:rsid w:val="004E5652"/>
    <w:rsid w:val="004E7628"/>
    <w:rsid w:val="004F48F2"/>
    <w:rsid w:val="005149B1"/>
    <w:rsid w:val="00526AA1"/>
    <w:rsid w:val="005342A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3327C"/>
    <w:rsid w:val="00746C14"/>
    <w:rsid w:val="007630D9"/>
    <w:rsid w:val="007746DF"/>
    <w:rsid w:val="00780DCF"/>
    <w:rsid w:val="00791CC2"/>
    <w:rsid w:val="007C2C59"/>
    <w:rsid w:val="007C49C9"/>
    <w:rsid w:val="007E433B"/>
    <w:rsid w:val="007E7B9A"/>
    <w:rsid w:val="007F61ED"/>
    <w:rsid w:val="00801F23"/>
    <w:rsid w:val="008048EF"/>
    <w:rsid w:val="00837632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30FDE"/>
    <w:rsid w:val="00934FE7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294D"/>
    <w:rsid w:val="00A03B7B"/>
    <w:rsid w:val="00A200C9"/>
    <w:rsid w:val="00A250D5"/>
    <w:rsid w:val="00A268BF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9306B"/>
    <w:rsid w:val="00CA2C6C"/>
    <w:rsid w:val="00CB0652"/>
    <w:rsid w:val="00CC0600"/>
    <w:rsid w:val="00CC4532"/>
    <w:rsid w:val="00CC78AC"/>
    <w:rsid w:val="00CF7953"/>
    <w:rsid w:val="00D07232"/>
    <w:rsid w:val="00D10245"/>
    <w:rsid w:val="00D1781D"/>
    <w:rsid w:val="00D21BDD"/>
    <w:rsid w:val="00D2622E"/>
    <w:rsid w:val="00D40370"/>
    <w:rsid w:val="00D45619"/>
    <w:rsid w:val="00D61B7B"/>
    <w:rsid w:val="00D65F07"/>
    <w:rsid w:val="00D7212F"/>
    <w:rsid w:val="00D92BB7"/>
    <w:rsid w:val="00DC76D2"/>
    <w:rsid w:val="00DD30ED"/>
    <w:rsid w:val="00E64C21"/>
    <w:rsid w:val="00E81F3B"/>
    <w:rsid w:val="00EB56B3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7</cp:revision>
  <cp:lastPrinted>2025-12-07T03:36:00Z</cp:lastPrinted>
  <dcterms:created xsi:type="dcterms:W3CDTF">2025-12-06T10:32:00Z</dcterms:created>
  <dcterms:modified xsi:type="dcterms:W3CDTF">2025-12-07T03:36:00Z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