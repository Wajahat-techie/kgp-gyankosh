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1FCC4" w14:textId="77777777" w:rsidR="00814BFA" w:rsidRDefault="00814BFA" w:rsidP="00D55B49">
      <w:pPr>
        <w:spacing w:line="276" w:lineRule="auto"/>
        <w:ind w:left="-450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87C8DC6" w14:textId="0B37A167" w:rsidR="00C40F14" w:rsidRPr="00D55B49" w:rsidRDefault="00814BFA" w:rsidP="00D55B49">
      <w:pPr>
        <w:spacing w:line="276" w:lineRule="auto"/>
        <w:ind w:left="-450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  <w:r w:rsidR="00F64000">
        <w:rPr>
          <w:rFonts w:ascii="Tahoma" w:hAnsi="Tahoma" w:cs="Tahoma"/>
          <w:b/>
          <w:bCs/>
          <w:color w:val="1F1F1F"/>
          <w:sz w:val="25"/>
          <w:szCs w:val="25"/>
        </w:rPr>
        <w:t>POSTING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D55B49" w:rsidRPr="00D55B49">
        <w:rPr>
          <w:rFonts w:ascii="Tahoma" w:hAnsi="Tahoma" w:cs="Tahoma"/>
          <w:b/>
          <w:bCs/>
          <w:color w:val="1F1F1F"/>
          <w:sz w:val="25"/>
          <w:szCs w:val="25"/>
        </w:rPr>
        <w:t>DETAILS OF DR. SHAFQUAT ARA, PRINCIPAL KASHMIR GOVT.POLYTECHNIC COLLEGE SRINAGAR</w:t>
      </w:r>
    </w:p>
    <w:tbl>
      <w:tblPr>
        <w:tblW w:w="9560" w:type="dxa"/>
        <w:tblLook w:val="04A0" w:firstRow="1" w:lastRow="0" w:firstColumn="1" w:lastColumn="0" w:noHBand="0" w:noVBand="1"/>
      </w:tblPr>
      <w:tblGrid>
        <w:gridCol w:w="3480"/>
        <w:gridCol w:w="6080"/>
      </w:tblGrid>
      <w:tr w:rsidR="00493C0E" w:rsidRPr="00493C0E" w14:paraId="32309D30" w14:textId="77777777" w:rsidTr="00493C0E">
        <w:trPr>
          <w:trHeight w:val="290"/>
        </w:trPr>
        <w:tc>
          <w:tcPr>
            <w:tcW w:w="3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E27BD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743CC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b/>
                <w:bCs/>
                <w:color w:val="000000"/>
                <w:sz w:val="24"/>
                <w:szCs w:val="24"/>
              </w:rPr>
              <w:t>Details</w:t>
            </w:r>
          </w:p>
        </w:tc>
      </w:tr>
      <w:tr w:rsidR="00493C0E" w:rsidRPr="00493C0E" w14:paraId="7D79FC26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AF722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78BC6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J&amp;K SKILL DEVELOPMENT DEPARTMENT</w:t>
            </w:r>
          </w:p>
        </w:tc>
      </w:tr>
      <w:tr w:rsidR="00493C0E" w:rsidRPr="00493C0E" w14:paraId="4C631400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3A1C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CPIS ID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12B33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ATTHED00020004</w:t>
            </w:r>
          </w:p>
        </w:tc>
      </w:tr>
      <w:tr w:rsidR="00493C0E" w:rsidRPr="00493C0E" w14:paraId="43451517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20FD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54D58" w14:textId="03F937AE" w:rsidR="00493C0E" w:rsidRPr="00493C0E" w:rsidRDefault="00232F7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Dr. Shafquat</w:t>
            </w:r>
            <w:r w:rsidR="00493C0E" w:rsidRPr="00493C0E">
              <w:rPr>
                <w:rFonts w:ascii="Aptos Narrow" w:hAnsi="Aptos Narrow"/>
                <w:color w:val="000000"/>
                <w:sz w:val="24"/>
                <w:szCs w:val="24"/>
              </w:rPr>
              <w:t xml:space="preserve"> Ara</w:t>
            </w:r>
          </w:p>
        </w:tc>
      </w:tr>
      <w:tr w:rsidR="00493C0E" w:rsidRPr="00493C0E" w14:paraId="3A11731E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6F151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Parentage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481B9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 xml:space="preserve">Mushtaq Ahmed Sheikh </w:t>
            </w:r>
          </w:p>
        </w:tc>
      </w:tr>
      <w:tr w:rsidR="00493C0E" w:rsidRPr="00493C0E" w14:paraId="092AA427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A28BB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Permanent Address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957D0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H. No. 5 The Clay Model Barzulla Srinagar J&amp;K UT-190005</w:t>
            </w:r>
          </w:p>
        </w:tc>
      </w:tr>
      <w:tr w:rsidR="00493C0E" w:rsidRPr="00493C0E" w14:paraId="7F1F7FBF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81AA0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Present Address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23747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H. No. 5 The Clay Model Barzulla Srinagar J&amp;K UT-190005</w:t>
            </w:r>
          </w:p>
        </w:tc>
      </w:tr>
      <w:tr w:rsidR="00493C0E" w:rsidRPr="00493C0E" w14:paraId="26E3C9F9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C43C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Present Designation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929C1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I/c Principal</w:t>
            </w:r>
          </w:p>
        </w:tc>
      </w:tr>
      <w:tr w:rsidR="00493C0E" w:rsidRPr="00493C0E" w14:paraId="10FA5034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82EDA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Date of Birth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A090F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20-05-1971</w:t>
            </w:r>
          </w:p>
        </w:tc>
      </w:tr>
      <w:tr w:rsidR="00493C0E" w:rsidRPr="00493C0E" w14:paraId="07ADFD01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3A6DE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Date of Appointment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57388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10/8/2000</w:t>
            </w:r>
          </w:p>
        </w:tc>
      </w:tr>
      <w:tr w:rsidR="00493C0E" w:rsidRPr="00493C0E" w14:paraId="556390A3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C59D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Mobile No.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CDEFF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941908222</w:t>
            </w:r>
          </w:p>
        </w:tc>
      </w:tr>
      <w:tr w:rsidR="00493C0E" w:rsidRPr="00493C0E" w14:paraId="04B2E597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0994D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601E0" w14:textId="77777777" w:rsidR="00493C0E" w:rsidRPr="00493C0E" w:rsidRDefault="008E3E1B" w:rsidP="00493C0E">
            <w:pPr>
              <w:jc w:val="center"/>
              <w:rPr>
                <w:rFonts w:ascii="Aptos Narrow" w:hAnsi="Aptos Narrow"/>
                <w:color w:val="467886"/>
                <w:sz w:val="24"/>
                <w:szCs w:val="24"/>
                <w:u w:val="single"/>
              </w:rPr>
            </w:pPr>
            <w:hyperlink r:id="rId7" w:history="1">
              <w:r w:rsidR="00493C0E" w:rsidRPr="00493C0E">
                <w:rPr>
                  <w:rFonts w:ascii="Aptos Narrow" w:hAnsi="Aptos Narrow"/>
                  <w:color w:val="467886"/>
                  <w:sz w:val="24"/>
                  <w:szCs w:val="24"/>
                  <w:u w:val="single"/>
                </w:rPr>
                <w:t>shafquatara@gmail.com</w:t>
              </w:r>
            </w:hyperlink>
          </w:p>
        </w:tc>
      </w:tr>
      <w:tr w:rsidR="00493C0E" w:rsidRPr="00493C0E" w14:paraId="2E8C560D" w14:textId="77777777" w:rsidTr="00493C0E">
        <w:trPr>
          <w:trHeight w:val="290"/>
        </w:trPr>
        <w:tc>
          <w:tcPr>
            <w:tcW w:w="3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E8508" w14:textId="7777777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Property Returns Filed</w:t>
            </w:r>
          </w:p>
        </w:tc>
        <w:tc>
          <w:tcPr>
            <w:tcW w:w="6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26011" w14:textId="272AEC97" w:rsidR="00493C0E" w:rsidRPr="00493C0E" w:rsidRDefault="00493C0E" w:rsidP="00493C0E">
            <w:pPr>
              <w:jc w:val="center"/>
              <w:rPr>
                <w:rFonts w:ascii="Aptos Narrow" w:hAnsi="Aptos Narrow"/>
                <w:color w:val="000000"/>
                <w:sz w:val="24"/>
                <w:szCs w:val="24"/>
              </w:rPr>
            </w:pPr>
            <w:r w:rsidRPr="00493C0E">
              <w:rPr>
                <w:rFonts w:ascii="Aptos Narrow" w:hAnsi="Aptos Narrow"/>
                <w:color w:val="000000"/>
                <w:sz w:val="24"/>
                <w:szCs w:val="24"/>
              </w:rPr>
              <w:t>Yes</w:t>
            </w:r>
            <w:r w:rsidR="00B71E95">
              <w:rPr>
                <w:rFonts w:ascii="Aptos Narrow" w:hAnsi="Aptos Narrow"/>
                <w:color w:val="000000"/>
                <w:sz w:val="24"/>
                <w:szCs w:val="24"/>
              </w:rPr>
              <w:t xml:space="preserve">- </w:t>
            </w:r>
            <w:r w:rsidR="00B71E95" w:rsidRPr="00B71E95">
              <w:rPr>
                <w:rFonts w:ascii="Aptos Narrow" w:hAnsi="Aptos Narrow"/>
                <w:color w:val="000000"/>
                <w:sz w:val="24"/>
                <w:szCs w:val="24"/>
              </w:rPr>
              <w:t>01/02/2025 12:20:05</w:t>
            </w:r>
          </w:p>
        </w:tc>
      </w:tr>
    </w:tbl>
    <w:p w14:paraId="25AD5402" w14:textId="4562953C" w:rsidR="007E0D47" w:rsidRPr="00493C0E" w:rsidRDefault="00493C0E" w:rsidP="007E0D47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93C0E">
        <w:rPr>
          <w:rFonts w:ascii="Tahoma" w:hAnsi="Tahoma" w:cs="Tahoma"/>
          <w:b/>
          <w:bCs/>
          <w:color w:val="1F1F1F"/>
          <w:sz w:val="25"/>
          <w:szCs w:val="25"/>
        </w:rPr>
        <w:t>Posting Details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tbl>
      <w:tblPr>
        <w:tblW w:w="10098" w:type="dxa"/>
        <w:tblInd w:w="-563" w:type="dxa"/>
        <w:tblLayout w:type="fixed"/>
        <w:tblLook w:val="04A0" w:firstRow="1" w:lastRow="0" w:firstColumn="1" w:lastColumn="0" w:noHBand="0" w:noVBand="1"/>
      </w:tblPr>
      <w:tblGrid>
        <w:gridCol w:w="5778"/>
        <w:gridCol w:w="1347"/>
        <w:gridCol w:w="1643"/>
        <w:gridCol w:w="1330"/>
      </w:tblGrid>
      <w:tr w:rsidR="00232F7E" w:rsidRPr="00232F7E" w14:paraId="5293F0A6" w14:textId="77777777" w:rsidTr="00232F7E">
        <w:trPr>
          <w:trHeight w:val="290"/>
        </w:trPr>
        <w:tc>
          <w:tcPr>
            <w:tcW w:w="5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C45F" w14:textId="77777777" w:rsidR="00232F7E" w:rsidRPr="00232F7E" w:rsidRDefault="00232F7E" w:rsidP="00232F7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32F7E">
              <w:rPr>
                <w:rFonts w:ascii="Aptos Narrow" w:hAnsi="Aptos Narrow"/>
                <w:b/>
                <w:bCs/>
                <w:color w:val="000000"/>
              </w:rPr>
              <w:t>Place of Posting</w:t>
            </w:r>
          </w:p>
        </w:tc>
        <w:tc>
          <w:tcPr>
            <w:tcW w:w="1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42172" w14:textId="77777777" w:rsidR="00232F7E" w:rsidRPr="00232F7E" w:rsidRDefault="00232F7E" w:rsidP="00232F7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32F7E">
              <w:rPr>
                <w:rFonts w:ascii="Aptos Narrow" w:hAnsi="Aptos Narrow"/>
                <w:b/>
                <w:bCs/>
                <w:color w:val="000000"/>
              </w:rPr>
              <w:t>Designation</w:t>
            </w:r>
          </w:p>
        </w:tc>
        <w:tc>
          <w:tcPr>
            <w:tcW w:w="1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3B6FB" w14:textId="77777777" w:rsidR="00232F7E" w:rsidRPr="00232F7E" w:rsidRDefault="00232F7E" w:rsidP="00232F7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32F7E">
              <w:rPr>
                <w:rFonts w:ascii="Aptos Narrow" w:hAnsi="Aptos Narrow"/>
                <w:b/>
                <w:bCs/>
                <w:color w:val="000000"/>
              </w:rPr>
              <w:t>From Date</w:t>
            </w:r>
          </w:p>
        </w:tc>
        <w:tc>
          <w:tcPr>
            <w:tcW w:w="13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F873D" w14:textId="77777777" w:rsidR="00232F7E" w:rsidRPr="00232F7E" w:rsidRDefault="00232F7E" w:rsidP="00232F7E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232F7E">
              <w:rPr>
                <w:rFonts w:ascii="Aptos Narrow" w:hAnsi="Aptos Narrow"/>
                <w:b/>
                <w:bCs/>
                <w:color w:val="000000"/>
              </w:rPr>
              <w:t>To Date</w:t>
            </w:r>
          </w:p>
        </w:tc>
      </w:tr>
      <w:tr w:rsidR="00232F7E" w:rsidRPr="00232F7E" w14:paraId="3B315969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3E0B5" w14:textId="0FACFFD0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GOVERNMENT POLYTECHNIC COLLEGE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02F69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796B3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11/6/2025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D3CC6" w14:textId="35375D16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 </w:t>
            </w:r>
            <w:r w:rsidR="00465100">
              <w:rPr>
                <w:rFonts w:ascii="Aptos Narrow" w:hAnsi="Aptos Narrow"/>
                <w:color w:val="000000"/>
              </w:rPr>
              <w:t>Till Date</w:t>
            </w:r>
          </w:p>
        </w:tc>
      </w:tr>
      <w:tr w:rsidR="00232F7E" w:rsidRPr="00232F7E" w14:paraId="41FC66E2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FF70B" w14:textId="7ADE790B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GOVERNMENT POLYTECHNIC COLLEGE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232F7E">
              <w:rPr>
                <w:rFonts w:ascii="Aptos Narrow" w:hAnsi="Aptos Narrow"/>
                <w:color w:val="000000"/>
              </w:rPr>
              <w:t xml:space="preserve">BANDIPORA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56267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CB134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13/05/2025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030B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10/6/2025</w:t>
            </w:r>
          </w:p>
        </w:tc>
      </w:tr>
      <w:tr w:rsidR="00232F7E" w:rsidRPr="00232F7E" w14:paraId="4349AB40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3B430" w14:textId="43D69AD3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 xml:space="preserve">GOVERNMENT POLYTECHNIC COLLEGE BUDGAM 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455E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F544F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26/04/2023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21DB0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13/05/2025</w:t>
            </w:r>
          </w:p>
        </w:tc>
      </w:tr>
      <w:tr w:rsidR="00232F7E" w:rsidRPr="00232F7E" w14:paraId="5EC9C480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B8692" w14:textId="1AFE6600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 POLYTECHNIC FOR WOMEN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68474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421E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9/9/2021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51A2C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26/04/2023</w:t>
            </w:r>
          </w:p>
        </w:tc>
      </w:tr>
      <w:tr w:rsidR="00232F7E" w:rsidRPr="00232F7E" w14:paraId="792989F6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5D6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DIRECTOR, TECHNICAL EDUCATION SRINAGAR/ JAMMU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F5C1B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5A0A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3/5/2021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107E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8/9/2021</w:t>
            </w:r>
          </w:p>
        </w:tc>
      </w:tr>
      <w:tr w:rsidR="00232F7E" w:rsidRPr="00232F7E" w14:paraId="1445C16A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E9A8D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COLLEGE, BARAMULLA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BFA8C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B93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22/01/2021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8F2C2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29/04/2021</w:t>
            </w:r>
          </w:p>
        </w:tc>
      </w:tr>
      <w:tr w:rsidR="00232F7E" w:rsidRPr="00232F7E" w14:paraId="4001EF19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9B72E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FOR WOMEN,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537FB" w14:textId="2E0081B1" w:rsidR="00232F7E" w:rsidRPr="00232F7E" w:rsidRDefault="0097162B" w:rsidP="00232F7E">
            <w:pPr>
              <w:rPr>
                <w:rFonts w:ascii="Aptos Narrow" w:hAnsi="Aptos Narrow"/>
                <w:color w:val="000000"/>
              </w:rPr>
            </w:pPr>
            <w:r w:rsidRPr="0097162B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14A9D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30/11/2015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25E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21/01/2021</w:t>
            </w:r>
          </w:p>
        </w:tc>
      </w:tr>
      <w:tr w:rsidR="00232F7E" w:rsidRPr="00232F7E" w14:paraId="65D91458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E5B10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COLLEGE, BUDGAM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84B81" w14:textId="31BC95A5" w:rsidR="00232F7E" w:rsidRPr="00232F7E" w:rsidRDefault="0097162B" w:rsidP="00232F7E">
            <w:pPr>
              <w:rPr>
                <w:rFonts w:ascii="Aptos Narrow" w:hAnsi="Aptos Narrow"/>
                <w:color w:val="000000"/>
              </w:rPr>
            </w:pPr>
            <w:r w:rsidRPr="0097162B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573C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28/02/2014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73996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29/11/2015</w:t>
            </w:r>
          </w:p>
        </w:tc>
      </w:tr>
      <w:tr w:rsidR="00232F7E" w:rsidRPr="00232F7E" w14:paraId="16E6FE8E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60B0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COLLEGE, BANDIPORA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02F47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Principal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2B3D9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27/04/2012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A6BD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27/02/2014</w:t>
            </w:r>
          </w:p>
        </w:tc>
      </w:tr>
      <w:tr w:rsidR="00232F7E" w:rsidRPr="00232F7E" w14:paraId="394442B5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47F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FOR WOMEN,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54897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HOD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E8061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22/07/2011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FD392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26/04/2012</w:t>
            </w:r>
          </w:p>
        </w:tc>
      </w:tr>
      <w:tr w:rsidR="00232F7E" w:rsidRPr="00232F7E" w14:paraId="1B4D2C3B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FFC37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FOR WOMEN,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7106" w14:textId="5CE4BEB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Lecturer-I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B98A5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11/8/2004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C4E3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21/07/2011</w:t>
            </w:r>
          </w:p>
        </w:tc>
      </w:tr>
      <w:tr w:rsidR="00232F7E" w:rsidRPr="00232F7E" w14:paraId="44A806BC" w14:textId="77777777" w:rsidTr="00232F7E">
        <w:trPr>
          <w:trHeight w:val="290"/>
        </w:trPr>
        <w:tc>
          <w:tcPr>
            <w:tcW w:w="57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9F42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GOVT. POLYTECHNIC FOR WOMEN, SRINAGAR</w:t>
            </w:r>
          </w:p>
        </w:tc>
        <w:tc>
          <w:tcPr>
            <w:tcW w:w="1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8A049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Teacher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9ED5B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29/08/2000</w:t>
            </w:r>
          </w:p>
        </w:tc>
        <w:tc>
          <w:tcPr>
            <w:tcW w:w="1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97EC" w14:textId="77777777" w:rsidR="00232F7E" w:rsidRPr="00232F7E" w:rsidRDefault="00232F7E" w:rsidP="00232F7E">
            <w:pPr>
              <w:rPr>
                <w:rFonts w:ascii="Aptos Narrow" w:hAnsi="Aptos Narrow"/>
                <w:color w:val="000000"/>
              </w:rPr>
            </w:pPr>
            <w:r w:rsidRPr="00232F7E">
              <w:rPr>
                <w:rFonts w:ascii="Aptos Narrow" w:hAnsi="Aptos Narrow"/>
                <w:color w:val="000000"/>
              </w:rPr>
              <w:t>10/8/2004</w:t>
            </w:r>
          </w:p>
        </w:tc>
      </w:tr>
    </w:tbl>
    <w:p w14:paraId="46E8FFF6" w14:textId="77777777" w:rsidR="00493C0E" w:rsidRDefault="00493C0E" w:rsidP="00232F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C2CA5" w14:textId="77777777" w:rsidR="00493C0E" w:rsidRPr="003D1396" w:rsidRDefault="00493C0E" w:rsidP="00232F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FCCCFB7" w:rsidR="00247F81" w:rsidRPr="003D1396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14BFA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32F7E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lastRenderedPageBreak/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232F7E">
      <w:headerReference w:type="default" r:id="rId8"/>
      <w:pgSz w:w="11906" w:h="16838"/>
      <w:pgMar w:top="851" w:right="656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EE4E1" w14:textId="77777777" w:rsidR="008E3E1B" w:rsidRDefault="008E3E1B">
      <w:r>
        <w:separator/>
      </w:r>
    </w:p>
  </w:endnote>
  <w:endnote w:type="continuationSeparator" w:id="0">
    <w:p w14:paraId="79B3F3DA" w14:textId="77777777" w:rsidR="008E3E1B" w:rsidRDefault="008E3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32EE30" w14:textId="77777777" w:rsidR="008E3E1B" w:rsidRDefault="008E3E1B">
      <w:r>
        <w:separator/>
      </w:r>
    </w:p>
  </w:footnote>
  <w:footnote w:type="continuationSeparator" w:id="0">
    <w:p w14:paraId="32A64A22" w14:textId="77777777" w:rsidR="008E3E1B" w:rsidRDefault="008E3E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AAEF41">
          <wp:simplePos x="0" y="0"/>
          <wp:positionH relativeFrom="margin">
            <wp:posOffset>-234950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95959311" name="Picture 5959593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6"/>
  </w:num>
  <w:num w:numId="15">
    <w:abstractNumId w:val="14"/>
  </w:num>
  <w:num w:numId="16">
    <w:abstractNumId w:val="15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95919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65100"/>
    <w:rsid w:val="0048205E"/>
    <w:rsid w:val="004831C3"/>
    <w:rsid w:val="00493C0E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12AE"/>
    <w:rsid w:val="00573A09"/>
    <w:rsid w:val="005751F7"/>
    <w:rsid w:val="005A4526"/>
    <w:rsid w:val="005B473D"/>
    <w:rsid w:val="005C1B16"/>
    <w:rsid w:val="005C3044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14BFA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61CA"/>
    <w:rsid w:val="008A680A"/>
    <w:rsid w:val="008B0BB0"/>
    <w:rsid w:val="008B22E1"/>
    <w:rsid w:val="008C0DC9"/>
    <w:rsid w:val="008E3E1B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7162B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6C7E"/>
    <w:rsid w:val="00C62D4B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7232"/>
    <w:rsid w:val="00D10245"/>
    <w:rsid w:val="00D21BDD"/>
    <w:rsid w:val="00D34210"/>
    <w:rsid w:val="00D464E1"/>
    <w:rsid w:val="00D55B49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4000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fquata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4</cp:revision>
  <cp:lastPrinted>2025-11-11T06:14:00Z</cp:lastPrinted>
  <dcterms:created xsi:type="dcterms:W3CDTF">2026-03-18T09:14:00Z</dcterms:created>
  <dcterms:modified xsi:type="dcterms:W3CDTF">2026-03-18T09:23:00Z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