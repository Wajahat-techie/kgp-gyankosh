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A9EB" w14:textId="75B2857B" w:rsidR="008522EE" w:rsidRDefault="008522EE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59C21DE" w14:textId="77777777" w:rsidR="00D118C5" w:rsidRDefault="00D118C5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B56D647" w14:textId="4CC7B293" w:rsidR="00E2732D" w:rsidRDefault="00221B39" w:rsidP="00E2732D">
      <w:pPr>
        <w:ind w:left="-426"/>
        <w:rPr>
          <w:rFonts w:ascii="Tahoma" w:hAnsi="Tahoma" w:cs="Tahoma"/>
          <w:b/>
          <w:bCs/>
          <w:color w:val="1F1F1F"/>
          <w:sz w:val="36"/>
          <w:szCs w:val="36"/>
        </w:rPr>
      </w:pPr>
      <w:r w:rsidRPr="00221B39">
        <w:rPr>
          <w:rFonts w:ascii="Tahoma" w:hAnsi="Tahoma" w:cs="Tahoma"/>
          <w:b/>
          <w:bCs/>
          <w:color w:val="1F1F1F"/>
          <w:sz w:val="32"/>
          <w:szCs w:val="32"/>
        </w:rPr>
        <w:t xml:space="preserve">                     </w:t>
      </w:r>
      <w:r w:rsidRPr="004E52AC">
        <w:rPr>
          <w:rFonts w:ascii="Tahoma" w:hAnsi="Tahoma" w:cs="Tahoma"/>
          <w:b/>
          <w:bCs/>
          <w:color w:val="1F1F1F"/>
          <w:sz w:val="36"/>
          <w:szCs w:val="36"/>
        </w:rPr>
        <w:t xml:space="preserve"> </w:t>
      </w:r>
      <w:r w:rsidR="00910724">
        <w:rPr>
          <w:rFonts w:ascii="Tahoma" w:hAnsi="Tahoma" w:cs="Tahoma"/>
          <w:b/>
          <w:bCs/>
          <w:color w:val="1F1F1F"/>
          <w:sz w:val="36"/>
          <w:szCs w:val="36"/>
        </w:rPr>
        <w:t xml:space="preserve"> </w:t>
      </w:r>
      <w:r w:rsidRPr="004E52AC">
        <w:rPr>
          <w:rFonts w:ascii="Tahoma" w:hAnsi="Tahoma" w:cs="Tahoma"/>
          <w:b/>
          <w:bCs/>
          <w:color w:val="1F1F1F"/>
          <w:sz w:val="36"/>
          <w:szCs w:val="36"/>
        </w:rPr>
        <w:t xml:space="preserve"> </w:t>
      </w:r>
      <w:r w:rsidR="0070743C">
        <w:rPr>
          <w:rFonts w:ascii="Tahoma" w:hAnsi="Tahoma" w:cs="Tahoma"/>
          <w:b/>
          <w:bCs/>
          <w:color w:val="1F1F1F"/>
          <w:sz w:val="36"/>
          <w:szCs w:val="36"/>
        </w:rPr>
        <w:t>Meeting</w:t>
      </w:r>
      <w:r w:rsidRPr="004E52AC">
        <w:rPr>
          <w:rFonts w:ascii="Tahoma" w:hAnsi="Tahoma" w:cs="Tahoma"/>
          <w:b/>
          <w:bCs/>
          <w:color w:val="1F1F1F"/>
          <w:sz w:val="36"/>
          <w:szCs w:val="36"/>
        </w:rPr>
        <w:t xml:space="preserve"> </w:t>
      </w:r>
      <w:r w:rsidR="00910724">
        <w:rPr>
          <w:rFonts w:ascii="Tahoma" w:hAnsi="Tahoma" w:cs="Tahoma"/>
          <w:b/>
          <w:bCs/>
          <w:color w:val="1F1F1F"/>
          <w:sz w:val="36"/>
          <w:szCs w:val="36"/>
        </w:rPr>
        <w:t xml:space="preserve">Notice </w:t>
      </w:r>
    </w:p>
    <w:p w14:paraId="7EB1B74B" w14:textId="77777777" w:rsidR="00D118C5" w:rsidRPr="004E52AC" w:rsidRDefault="00D118C5" w:rsidP="00E2732D">
      <w:pPr>
        <w:ind w:left="-426"/>
        <w:rPr>
          <w:rFonts w:ascii="Tahoma" w:hAnsi="Tahoma" w:cs="Tahoma"/>
          <w:b/>
          <w:bCs/>
          <w:color w:val="1F1F1F"/>
          <w:sz w:val="36"/>
          <w:szCs w:val="36"/>
        </w:rPr>
      </w:pPr>
    </w:p>
    <w:p w14:paraId="3FA0767D" w14:textId="4914BC6E" w:rsidR="0070743C" w:rsidRDefault="00910724" w:rsidP="00786835">
      <w:pPr>
        <w:shd w:val="clear" w:color="auto" w:fill="FFFFFF"/>
        <w:spacing w:line="360" w:lineRule="auto"/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910724">
        <w:rPr>
          <w:rFonts w:ascii="Tahoma" w:hAnsi="Tahoma" w:cs="Tahoma"/>
          <w:color w:val="1F1F1F"/>
          <w:sz w:val="26"/>
          <w:szCs w:val="26"/>
        </w:rPr>
        <w:t xml:space="preserve">All </w:t>
      </w:r>
      <w:r w:rsidR="0070743C">
        <w:rPr>
          <w:rFonts w:ascii="Tahoma" w:hAnsi="Tahoma" w:cs="Tahoma"/>
          <w:color w:val="1F1F1F"/>
          <w:sz w:val="26"/>
          <w:szCs w:val="26"/>
        </w:rPr>
        <w:t>the members of the Disciplinary committee</w:t>
      </w:r>
      <w:r w:rsidRPr="00786835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910724">
        <w:rPr>
          <w:rFonts w:ascii="Tahoma" w:hAnsi="Tahoma" w:cs="Tahoma"/>
          <w:color w:val="1F1F1F"/>
          <w:sz w:val="26"/>
          <w:szCs w:val="26"/>
        </w:rPr>
        <w:t xml:space="preserve">are hereby directed to attend a mandatory meeting on </w:t>
      </w:r>
      <w:r w:rsidR="0070743C">
        <w:rPr>
          <w:rFonts w:ascii="Tahoma" w:hAnsi="Tahoma" w:cs="Tahoma"/>
          <w:color w:val="1F1F1F"/>
          <w:sz w:val="26"/>
          <w:szCs w:val="26"/>
        </w:rPr>
        <w:t>07</w:t>
      </w:r>
      <w:r w:rsidR="00786835">
        <w:rPr>
          <w:rFonts w:ascii="Tahoma" w:hAnsi="Tahoma" w:cs="Tahoma"/>
          <w:color w:val="1F1F1F"/>
          <w:sz w:val="26"/>
          <w:szCs w:val="26"/>
        </w:rPr>
        <w:t>-</w:t>
      </w:r>
      <w:r w:rsidR="0070743C">
        <w:rPr>
          <w:rFonts w:ascii="Tahoma" w:hAnsi="Tahoma" w:cs="Tahoma"/>
          <w:color w:val="1F1F1F"/>
          <w:sz w:val="26"/>
          <w:szCs w:val="26"/>
        </w:rPr>
        <w:t>10</w:t>
      </w:r>
      <w:r w:rsidR="00786835">
        <w:rPr>
          <w:rFonts w:ascii="Tahoma" w:hAnsi="Tahoma" w:cs="Tahoma"/>
          <w:color w:val="1F1F1F"/>
          <w:sz w:val="26"/>
          <w:szCs w:val="26"/>
        </w:rPr>
        <w:t>-</w:t>
      </w:r>
      <w:r w:rsidRPr="00910724">
        <w:rPr>
          <w:rFonts w:ascii="Tahoma" w:hAnsi="Tahoma" w:cs="Tahoma"/>
          <w:color w:val="1F1F1F"/>
          <w:sz w:val="26"/>
          <w:szCs w:val="26"/>
        </w:rPr>
        <w:t xml:space="preserve">2025, at </w:t>
      </w:r>
      <w:r w:rsidR="00786835">
        <w:rPr>
          <w:rFonts w:ascii="Tahoma" w:hAnsi="Tahoma" w:cs="Tahoma"/>
          <w:color w:val="1F1F1F"/>
          <w:sz w:val="26"/>
          <w:szCs w:val="26"/>
        </w:rPr>
        <w:t>0</w:t>
      </w:r>
      <w:r w:rsidR="0070743C">
        <w:rPr>
          <w:rFonts w:ascii="Tahoma" w:hAnsi="Tahoma" w:cs="Tahoma"/>
          <w:color w:val="1F1F1F"/>
          <w:sz w:val="26"/>
          <w:szCs w:val="26"/>
        </w:rPr>
        <w:t>1</w:t>
      </w:r>
      <w:r w:rsidRPr="00910724">
        <w:rPr>
          <w:rFonts w:ascii="Tahoma" w:hAnsi="Tahoma" w:cs="Tahoma"/>
          <w:color w:val="1F1F1F"/>
          <w:sz w:val="26"/>
          <w:szCs w:val="26"/>
        </w:rPr>
        <w:t>:</w:t>
      </w:r>
      <w:r w:rsidR="0070743C">
        <w:rPr>
          <w:rFonts w:ascii="Tahoma" w:hAnsi="Tahoma" w:cs="Tahoma"/>
          <w:color w:val="1F1F1F"/>
          <w:sz w:val="26"/>
          <w:szCs w:val="26"/>
        </w:rPr>
        <w:t>45</w:t>
      </w:r>
      <w:r w:rsidRPr="00910724">
        <w:rPr>
          <w:rFonts w:ascii="Tahoma" w:hAnsi="Tahoma" w:cs="Tahoma"/>
          <w:color w:val="1F1F1F"/>
          <w:sz w:val="26"/>
          <w:szCs w:val="26"/>
        </w:rPr>
        <w:t xml:space="preserve"> </w:t>
      </w:r>
      <w:r w:rsidR="009F57E7">
        <w:rPr>
          <w:rFonts w:ascii="Tahoma" w:hAnsi="Tahoma" w:cs="Tahoma"/>
          <w:color w:val="1F1F1F"/>
          <w:sz w:val="26"/>
          <w:szCs w:val="26"/>
        </w:rPr>
        <w:t>P</w:t>
      </w:r>
      <w:r w:rsidR="009F57E7" w:rsidRPr="00910724">
        <w:rPr>
          <w:rFonts w:ascii="Tahoma" w:hAnsi="Tahoma" w:cs="Tahoma"/>
          <w:color w:val="1F1F1F"/>
          <w:sz w:val="26"/>
          <w:szCs w:val="26"/>
        </w:rPr>
        <w:t>M</w:t>
      </w:r>
      <w:r w:rsidR="009F57E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9F57E7" w:rsidRPr="00910724">
        <w:rPr>
          <w:rFonts w:ascii="Tahoma" w:hAnsi="Tahoma" w:cs="Tahoma"/>
          <w:color w:val="1F1F1F"/>
          <w:sz w:val="26"/>
          <w:szCs w:val="26"/>
        </w:rPr>
        <w:t>in</w:t>
      </w:r>
      <w:r w:rsidRPr="00910724">
        <w:rPr>
          <w:rFonts w:ascii="Tahoma" w:hAnsi="Tahoma" w:cs="Tahoma"/>
          <w:color w:val="1F1F1F"/>
          <w:sz w:val="26"/>
          <w:szCs w:val="26"/>
        </w:rPr>
        <w:t xml:space="preserve"> the </w:t>
      </w:r>
      <w:r w:rsidR="00786835">
        <w:rPr>
          <w:rFonts w:ascii="Tahoma" w:hAnsi="Tahoma" w:cs="Tahoma"/>
          <w:color w:val="1F1F1F"/>
          <w:sz w:val="26"/>
          <w:szCs w:val="26"/>
        </w:rPr>
        <w:t xml:space="preserve">office of the </w:t>
      </w:r>
      <w:r w:rsidR="0070743C">
        <w:rPr>
          <w:rFonts w:ascii="Tahoma" w:hAnsi="Tahoma" w:cs="Tahoma"/>
          <w:color w:val="1F1F1F"/>
          <w:sz w:val="26"/>
          <w:szCs w:val="26"/>
        </w:rPr>
        <w:t>undersigned.</w:t>
      </w:r>
    </w:p>
    <w:p w14:paraId="044E97A7" w14:textId="534D11EB" w:rsidR="0070743C" w:rsidRDefault="00910724" w:rsidP="00786835">
      <w:pPr>
        <w:shd w:val="clear" w:color="auto" w:fill="FFFFFF"/>
        <w:spacing w:line="360" w:lineRule="auto"/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910724">
        <w:rPr>
          <w:rFonts w:ascii="Tahoma" w:hAnsi="Tahoma" w:cs="Tahoma"/>
          <w:color w:val="1F1F1F"/>
          <w:sz w:val="26"/>
          <w:szCs w:val="26"/>
        </w:rPr>
        <w:t>Non-compliance or absence without prior approval will be noted.</w:t>
      </w:r>
    </w:p>
    <w:p w14:paraId="21E8BA3C" w14:textId="4F7F9CAE" w:rsidR="0070743C" w:rsidRDefault="0070743C" w:rsidP="00786835">
      <w:pPr>
        <w:shd w:val="clear" w:color="auto" w:fill="FFFFFF"/>
        <w:spacing w:line="360" w:lineRule="auto"/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5B17367" w14:textId="0A3BBABB" w:rsidR="0070743C" w:rsidRDefault="0070743C" w:rsidP="00786835">
      <w:pPr>
        <w:shd w:val="clear" w:color="auto" w:fill="FFFFFF"/>
        <w:spacing w:line="360" w:lineRule="auto"/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5380CB31" w14:textId="19806592" w:rsidR="0070743C" w:rsidRDefault="0070743C" w:rsidP="00786835">
      <w:pPr>
        <w:shd w:val="clear" w:color="auto" w:fill="FFFFFF"/>
        <w:spacing w:line="360" w:lineRule="auto"/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DAB4333" w14:textId="071817A4" w:rsidR="009308F6" w:rsidRDefault="00910724" w:rsidP="00786835">
      <w:pPr>
        <w:shd w:val="clear" w:color="auto" w:fill="FFFFFF"/>
        <w:spacing w:line="360" w:lineRule="auto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 w:rsidRPr="00910724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</w:p>
    <w:p w14:paraId="2FB487EF" w14:textId="49E97C0B" w:rsidR="009308F6" w:rsidRPr="00D05B94" w:rsidRDefault="009308F6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</w:p>
    <w:p w14:paraId="1B9452FF" w14:textId="2C95727E" w:rsidR="0070743C" w:rsidRDefault="0088511B" w:rsidP="0070743C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150A035F" w14:textId="7C56064A" w:rsidR="00786835" w:rsidRDefault="0070743C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A3FA62" wp14:editId="59F1A98B">
                <wp:simplePos x="0" y="0"/>
                <wp:positionH relativeFrom="column">
                  <wp:posOffset>-171450</wp:posOffset>
                </wp:positionH>
                <wp:positionV relativeFrom="paragraph">
                  <wp:posOffset>157480</wp:posOffset>
                </wp:positionV>
                <wp:extent cx="1885950" cy="508000"/>
                <wp:effectExtent l="0" t="0" r="0" b="6350"/>
                <wp:wrapNone/>
                <wp:docPr id="15392137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65D7F" w14:textId="77777777" w:rsidR="0070743C" w:rsidRPr="008522EE" w:rsidRDefault="0070743C" w:rsidP="0070743C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222222"/>
                                <w:lang w:val="en-US" w:eastAsia="en-US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8522EE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No: KGP/Estt/2025/                                                            </w:t>
                            </w:r>
                          </w:p>
                          <w:p w14:paraId="246DA07D" w14:textId="29F1B324" w:rsidR="0070743C" w:rsidRPr="008522EE" w:rsidRDefault="0070743C" w:rsidP="0070743C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8522EE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</w:t>
                            </w:r>
                            <w:r w:rsidRPr="008522EE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Dated: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07</w:t>
                            </w:r>
                            <w:r w:rsidRPr="008522EE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10</w:t>
                            </w:r>
                            <w:r w:rsidRPr="008522EE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-2025     </w:t>
                            </w:r>
                          </w:p>
                          <w:p w14:paraId="4DAD285D" w14:textId="77777777" w:rsidR="0070743C" w:rsidRDefault="007074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A3FA6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3.5pt;margin-top:12.4pt;width:148.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" filled="f" stroked="f" strokeweight=".5pt">
                <v:textbox>
                  <w:txbxContent>
                    <w:p w14:paraId="36F65D7F" w14:textId="77777777" w:rsidR="0070743C" w:rsidRPr="008522EE" w:rsidRDefault="0070743C" w:rsidP="0070743C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>
                        <w:rPr>
                          <w:rFonts w:ascii="Tahoma" w:hAnsi="Tahoma" w:cs="Tahoma"/>
                          <w:color w:val="222222"/>
                          <w:lang w:val="en-US" w:eastAsia="en-US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</w:t>
                      </w:r>
                      <w:r w:rsidRPr="008522EE"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No: KGP/Estt/2025/                                                            </w:t>
                      </w:r>
                    </w:p>
                    <w:p w14:paraId="246DA07D" w14:textId="29F1B324" w:rsidR="0070743C" w:rsidRPr="008522EE" w:rsidRDefault="0070743C" w:rsidP="0070743C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8522EE"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</w:t>
                      </w:r>
                      <w:r w:rsidRPr="008522EE">
                        <w:rPr>
                          <w:rFonts w:ascii="Tahoma" w:hAnsi="Tahoma" w:cs="Tahoma"/>
                          <w:sz w:val="25"/>
                          <w:szCs w:val="25"/>
                        </w:rPr>
                        <w:t>Dated: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07</w:t>
                      </w:r>
                      <w:r w:rsidRPr="008522EE">
                        <w:rPr>
                          <w:rFonts w:ascii="Tahoma" w:hAnsi="Tahoma" w:cs="Tahoma"/>
                          <w:sz w:val="25"/>
                          <w:szCs w:val="25"/>
                        </w:rPr>
                        <w:t>-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10</w:t>
                      </w:r>
                      <w:r w:rsidRPr="008522EE"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-2025     </w:t>
                      </w:r>
                    </w:p>
                    <w:p w14:paraId="4DAD285D" w14:textId="77777777" w:rsidR="0070743C" w:rsidRDefault="0070743C"/>
                  </w:txbxContent>
                </v:textbox>
              </v:shape>
            </w:pict>
          </mc:Fallback>
        </mc:AlternateContent>
      </w:r>
      <w:r w:rsidR="00D72DDA">
        <w:rPr>
          <w:rFonts w:ascii="Tahoma" w:hAnsi="Tahoma" w:cs="Tahoma"/>
          <w:color w:val="222222"/>
          <w:lang w:val="en-US" w:eastAsia="en-US"/>
        </w:rPr>
        <w:t xml:space="preserve">                           </w:t>
      </w:r>
    </w:p>
    <w:p w14:paraId="7750BE24" w14:textId="2AB89790" w:rsidR="00766784" w:rsidRPr="00D05B94" w:rsidRDefault="00786835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</w:t>
      </w:r>
      <w:r w:rsidR="0070743C">
        <w:rPr>
          <w:rFonts w:ascii="Tahoma" w:hAnsi="Tahoma" w:cs="Tahoma"/>
          <w:color w:val="222222"/>
          <w:lang w:val="en-US" w:eastAsia="en-US"/>
        </w:rPr>
        <w:t xml:space="preserve">   </w:t>
      </w:r>
      <w:r w:rsidR="009F57E7">
        <w:rPr>
          <w:rFonts w:ascii="Tahoma" w:hAnsi="Tahoma" w:cs="Tahoma"/>
          <w:color w:val="222222"/>
          <w:lang w:val="en-US" w:eastAsia="en-US"/>
        </w:rPr>
        <w:t xml:space="preserve"> 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72DDA"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236E65AE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</w:t>
      </w:r>
      <w:r w:rsidR="003D0B98">
        <w:rPr>
          <w:rFonts w:ascii="Tahoma" w:hAnsi="Tahoma" w:cs="Tahoma"/>
          <w:b/>
          <w:bCs/>
          <w:color w:val="1F1F1F"/>
        </w:rPr>
        <w:t xml:space="preserve">   </w:t>
      </w:r>
      <w:r w:rsidRP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2E6463EE" w:rsidR="0070544A" w:rsidRPr="00D05B94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</w:t>
      </w:r>
      <w:r w:rsidR="003D0B98">
        <w:rPr>
          <w:rFonts w:ascii="Tahoma" w:hAnsi="Tahoma" w:cs="Tahoma"/>
          <w:b/>
          <w:bCs/>
          <w:color w:val="1F1F1F"/>
        </w:rPr>
        <w:t xml:space="preserve">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86835">
      <w:headerReference w:type="default" r:id="rId7"/>
      <w:pgSz w:w="11906" w:h="16838"/>
      <w:pgMar w:top="90" w:right="926" w:bottom="8" w:left="144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C2271" w14:textId="77777777" w:rsidR="001D1814" w:rsidRDefault="001D1814">
      <w:r>
        <w:separator/>
      </w:r>
    </w:p>
  </w:endnote>
  <w:endnote w:type="continuationSeparator" w:id="0">
    <w:p w14:paraId="6AAE82EE" w14:textId="77777777" w:rsidR="001D1814" w:rsidRDefault="001D1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B03FB" w14:textId="77777777" w:rsidR="001D1814" w:rsidRDefault="001D1814">
      <w:r>
        <w:separator/>
      </w:r>
    </w:p>
  </w:footnote>
  <w:footnote w:type="continuationSeparator" w:id="0">
    <w:p w14:paraId="0454702B" w14:textId="77777777" w:rsidR="001D1814" w:rsidRDefault="001D1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871346E">
          <wp:simplePos x="0" y="0"/>
          <wp:positionH relativeFrom="margin">
            <wp:posOffset>-308610</wp:posOffset>
          </wp:positionH>
          <wp:positionV relativeFrom="page">
            <wp:posOffset>446405</wp:posOffset>
          </wp:positionV>
          <wp:extent cx="790575" cy="765175"/>
          <wp:effectExtent l="0" t="0" r="9525" b="0"/>
          <wp:wrapTight wrapText="bothSides">
            <wp:wrapPolygon edited="0">
              <wp:start x="0" y="0"/>
              <wp:lineTo x="0" y="20973"/>
              <wp:lineTo x="21340" y="20973"/>
              <wp:lineTo x="21340" y="0"/>
              <wp:lineTo x="0" y="0"/>
            </wp:wrapPolygon>
          </wp:wrapTight>
          <wp:docPr id="1603598461" name="Picture 16035984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5D2D92D3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3F095B7A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221B39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5DFA061B"/>
    <w:multiLevelType w:val="multilevel"/>
    <w:tmpl w:val="E704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89973">
    <w:abstractNumId w:val="9"/>
  </w:num>
  <w:num w:numId="2" w16cid:durableId="95247795">
    <w:abstractNumId w:val="7"/>
  </w:num>
  <w:num w:numId="3" w16cid:durableId="760495733">
    <w:abstractNumId w:val="6"/>
  </w:num>
  <w:num w:numId="4" w16cid:durableId="535050443">
    <w:abstractNumId w:val="5"/>
  </w:num>
  <w:num w:numId="5" w16cid:durableId="1664236738">
    <w:abstractNumId w:val="4"/>
  </w:num>
  <w:num w:numId="6" w16cid:durableId="1786922220">
    <w:abstractNumId w:val="8"/>
  </w:num>
  <w:num w:numId="7" w16cid:durableId="1374770770">
    <w:abstractNumId w:val="3"/>
  </w:num>
  <w:num w:numId="8" w16cid:durableId="800345363">
    <w:abstractNumId w:val="2"/>
  </w:num>
  <w:num w:numId="9" w16cid:durableId="663244738">
    <w:abstractNumId w:val="1"/>
  </w:num>
  <w:num w:numId="10" w16cid:durableId="121267515">
    <w:abstractNumId w:val="0"/>
  </w:num>
  <w:num w:numId="11" w16cid:durableId="1286428153">
    <w:abstractNumId w:val="11"/>
  </w:num>
  <w:num w:numId="12" w16cid:durableId="1084913088">
    <w:abstractNumId w:val="12"/>
  </w:num>
  <w:num w:numId="13" w16cid:durableId="1379544934">
    <w:abstractNumId w:val="10"/>
  </w:num>
  <w:num w:numId="14" w16cid:durableId="255797368">
    <w:abstractNumId w:val="16"/>
  </w:num>
  <w:num w:numId="15" w16cid:durableId="780876696">
    <w:abstractNumId w:val="15"/>
  </w:num>
  <w:num w:numId="16" w16cid:durableId="271909844">
    <w:abstractNumId w:val="14"/>
  </w:num>
  <w:num w:numId="17" w16cid:durableId="932543411">
    <w:abstractNumId w:val="13"/>
  </w:num>
  <w:num w:numId="18" w16cid:durableId="14739068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9B7"/>
    <w:rsid w:val="000F3A4F"/>
    <w:rsid w:val="000F46DC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D1814"/>
    <w:rsid w:val="001E7EC2"/>
    <w:rsid w:val="001F1320"/>
    <w:rsid w:val="00201333"/>
    <w:rsid w:val="00210FA7"/>
    <w:rsid w:val="00215347"/>
    <w:rsid w:val="00216417"/>
    <w:rsid w:val="00221B39"/>
    <w:rsid w:val="0026631D"/>
    <w:rsid w:val="00281682"/>
    <w:rsid w:val="002C2F53"/>
    <w:rsid w:val="00324DAA"/>
    <w:rsid w:val="0033518C"/>
    <w:rsid w:val="003437C2"/>
    <w:rsid w:val="0035174C"/>
    <w:rsid w:val="003536B0"/>
    <w:rsid w:val="003715B0"/>
    <w:rsid w:val="003756E0"/>
    <w:rsid w:val="00377186"/>
    <w:rsid w:val="00377397"/>
    <w:rsid w:val="003A1C03"/>
    <w:rsid w:val="003A7892"/>
    <w:rsid w:val="003D0B98"/>
    <w:rsid w:val="003D208D"/>
    <w:rsid w:val="003D4650"/>
    <w:rsid w:val="003F5B25"/>
    <w:rsid w:val="00414627"/>
    <w:rsid w:val="00425D63"/>
    <w:rsid w:val="0044478E"/>
    <w:rsid w:val="00454D2E"/>
    <w:rsid w:val="00457729"/>
    <w:rsid w:val="0046104B"/>
    <w:rsid w:val="004643D8"/>
    <w:rsid w:val="00477816"/>
    <w:rsid w:val="00497C24"/>
    <w:rsid w:val="004C7BA5"/>
    <w:rsid w:val="004D50CB"/>
    <w:rsid w:val="004D7A7B"/>
    <w:rsid w:val="004E52AC"/>
    <w:rsid w:val="004E7628"/>
    <w:rsid w:val="004F1F33"/>
    <w:rsid w:val="004F3334"/>
    <w:rsid w:val="004F48F2"/>
    <w:rsid w:val="005149B1"/>
    <w:rsid w:val="005155A1"/>
    <w:rsid w:val="0052040A"/>
    <w:rsid w:val="0052173E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28E0"/>
    <w:rsid w:val="005D5698"/>
    <w:rsid w:val="005E53D0"/>
    <w:rsid w:val="005E64A1"/>
    <w:rsid w:val="005F0AA3"/>
    <w:rsid w:val="005F3F99"/>
    <w:rsid w:val="006002EB"/>
    <w:rsid w:val="00604D34"/>
    <w:rsid w:val="006128EF"/>
    <w:rsid w:val="00614340"/>
    <w:rsid w:val="00615E8A"/>
    <w:rsid w:val="00624B0E"/>
    <w:rsid w:val="006264B4"/>
    <w:rsid w:val="00643033"/>
    <w:rsid w:val="00644CC3"/>
    <w:rsid w:val="00661468"/>
    <w:rsid w:val="006649F0"/>
    <w:rsid w:val="0067245D"/>
    <w:rsid w:val="00674238"/>
    <w:rsid w:val="0067677C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2EAE"/>
    <w:rsid w:val="0070544A"/>
    <w:rsid w:val="0070743C"/>
    <w:rsid w:val="007152D7"/>
    <w:rsid w:val="00721541"/>
    <w:rsid w:val="00746C14"/>
    <w:rsid w:val="00766784"/>
    <w:rsid w:val="0078386D"/>
    <w:rsid w:val="00786835"/>
    <w:rsid w:val="007C2C59"/>
    <w:rsid w:val="007E2E93"/>
    <w:rsid w:val="007F3B24"/>
    <w:rsid w:val="00801F23"/>
    <w:rsid w:val="008356A9"/>
    <w:rsid w:val="00837632"/>
    <w:rsid w:val="008522EE"/>
    <w:rsid w:val="0085640F"/>
    <w:rsid w:val="008567AA"/>
    <w:rsid w:val="008749D5"/>
    <w:rsid w:val="0088511B"/>
    <w:rsid w:val="00892712"/>
    <w:rsid w:val="008A46C2"/>
    <w:rsid w:val="008A680A"/>
    <w:rsid w:val="008B0BB0"/>
    <w:rsid w:val="008D3BB0"/>
    <w:rsid w:val="008E6C4B"/>
    <w:rsid w:val="008E730F"/>
    <w:rsid w:val="008F18C0"/>
    <w:rsid w:val="00907648"/>
    <w:rsid w:val="00910724"/>
    <w:rsid w:val="00927DD1"/>
    <w:rsid w:val="009308F6"/>
    <w:rsid w:val="00930FDE"/>
    <w:rsid w:val="009344A3"/>
    <w:rsid w:val="009779B3"/>
    <w:rsid w:val="00982DBF"/>
    <w:rsid w:val="00984AD3"/>
    <w:rsid w:val="00984C93"/>
    <w:rsid w:val="00987CE1"/>
    <w:rsid w:val="0099405C"/>
    <w:rsid w:val="00994F30"/>
    <w:rsid w:val="009C600F"/>
    <w:rsid w:val="009D125F"/>
    <w:rsid w:val="009D3723"/>
    <w:rsid w:val="009E04F2"/>
    <w:rsid w:val="009F57E7"/>
    <w:rsid w:val="00A03B7B"/>
    <w:rsid w:val="00A119F0"/>
    <w:rsid w:val="00A200C9"/>
    <w:rsid w:val="00A21625"/>
    <w:rsid w:val="00A24B0C"/>
    <w:rsid w:val="00A250D5"/>
    <w:rsid w:val="00A32F56"/>
    <w:rsid w:val="00A3537A"/>
    <w:rsid w:val="00A36028"/>
    <w:rsid w:val="00A77585"/>
    <w:rsid w:val="00A80BE9"/>
    <w:rsid w:val="00A82F54"/>
    <w:rsid w:val="00A91424"/>
    <w:rsid w:val="00AA2C77"/>
    <w:rsid w:val="00AC3FB9"/>
    <w:rsid w:val="00AC702A"/>
    <w:rsid w:val="00AD1F45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5D4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5B94"/>
    <w:rsid w:val="00D07232"/>
    <w:rsid w:val="00D10245"/>
    <w:rsid w:val="00D118C5"/>
    <w:rsid w:val="00D21BDD"/>
    <w:rsid w:val="00D24D6C"/>
    <w:rsid w:val="00D257BB"/>
    <w:rsid w:val="00D65F07"/>
    <w:rsid w:val="00D72DDA"/>
    <w:rsid w:val="00D92BB7"/>
    <w:rsid w:val="00DA75B0"/>
    <w:rsid w:val="00DC76D2"/>
    <w:rsid w:val="00DD30ED"/>
    <w:rsid w:val="00DE0BF1"/>
    <w:rsid w:val="00E17F4F"/>
    <w:rsid w:val="00E21D97"/>
    <w:rsid w:val="00E2732D"/>
    <w:rsid w:val="00E32434"/>
    <w:rsid w:val="00E578DA"/>
    <w:rsid w:val="00E64C21"/>
    <w:rsid w:val="00E80A8C"/>
    <w:rsid w:val="00E826FF"/>
    <w:rsid w:val="00E849CC"/>
    <w:rsid w:val="00EA0CA6"/>
    <w:rsid w:val="00EC0ECC"/>
    <w:rsid w:val="00EC24C6"/>
    <w:rsid w:val="00EE7F7E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95D3F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260</Characters>
  <Application>Microsoft Office Word</Application>
  <DocSecurity>0</DocSecurity>
  <Lines>26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3</cp:revision>
  <cp:lastPrinted>2025-10-07T05:50:00Z</cp:lastPrinted>
  <dcterms:created xsi:type="dcterms:W3CDTF">2025-10-07T05:50:00Z</dcterms:created>
  <dcterms:modified xsi:type="dcterms:W3CDTF">2025-10-07T05:50:00Z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