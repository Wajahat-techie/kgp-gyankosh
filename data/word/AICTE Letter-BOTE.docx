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2F4BC9CC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The Secretary,</w:t>
      </w:r>
    </w:p>
    <w:p w14:paraId="0CBFE823" w14:textId="77777777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Board of Technical Education,</w:t>
      </w:r>
    </w:p>
    <w:p w14:paraId="39393C70" w14:textId="08E8A258" w:rsidR="00247F81" w:rsidRPr="00897B88" w:rsidRDefault="00212852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Jammu and Kashmir</w:t>
      </w:r>
      <w:r w:rsidR="00247F81" w:rsidRPr="00897B88">
        <w:rPr>
          <w:rFonts w:ascii="Tahoma" w:hAnsi="Tahoma" w:cs="Tahoma"/>
          <w:sz w:val="26"/>
          <w:szCs w:val="26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166BFD36" w14:textId="174DBD4E" w:rsidR="002651AB" w:rsidRDefault="00247F81" w:rsidP="002651AB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No:</w:t>
      </w:r>
      <w:r w:rsidR="00033893" w:rsidRPr="00897B88">
        <w:rPr>
          <w:rFonts w:ascii="Tahoma" w:hAnsi="Tahoma" w:cs="Tahoma"/>
          <w:sz w:val="26"/>
          <w:szCs w:val="26"/>
        </w:rPr>
        <w:t xml:space="preserve"> </w:t>
      </w:r>
      <w:r w:rsidR="002D0BC4" w:rsidRPr="00897B88">
        <w:rPr>
          <w:rFonts w:ascii="Tahoma" w:hAnsi="Tahoma" w:cs="Tahoma"/>
          <w:sz w:val="26"/>
          <w:szCs w:val="26"/>
        </w:rPr>
        <w:t>KGP/Estt/202</w:t>
      </w:r>
      <w:r w:rsidR="002651AB">
        <w:rPr>
          <w:rFonts w:ascii="Tahoma" w:hAnsi="Tahoma" w:cs="Tahoma"/>
          <w:sz w:val="26"/>
          <w:szCs w:val="26"/>
        </w:rPr>
        <w:t>6</w:t>
      </w:r>
      <w:r w:rsidR="002D0BC4" w:rsidRPr="00897B88">
        <w:rPr>
          <w:rFonts w:ascii="Tahoma" w:hAnsi="Tahoma" w:cs="Tahoma"/>
          <w:sz w:val="26"/>
          <w:szCs w:val="26"/>
        </w:rPr>
        <w:t>/</w:t>
      </w:r>
      <w:r w:rsidR="00C9747E">
        <w:rPr>
          <w:rFonts w:ascii="Tahoma" w:hAnsi="Tahoma" w:cs="Tahoma"/>
          <w:sz w:val="26"/>
          <w:szCs w:val="26"/>
        </w:rPr>
        <w:t>471</w:t>
      </w:r>
      <w:r w:rsidR="007F61ED" w:rsidRPr="00897B88">
        <w:rPr>
          <w:rFonts w:ascii="Tahoma" w:hAnsi="Tahoma" w:cs="Tahoma"/>
          <w:sz w:val="26"/>
          <w:szCs w:val="26"/>
        </w:rPr>
        <w:t xml:space="preserve">       </w:t>
      </w:r>
      <w:r w:rsidR="002D0BC4" w:rsidRPr="00897B88">
        <w:rPr>
          <w:rFonts w:ascii="Tahoma" w:hAnsi="Tahoma" w:cs="Tahoma"/>
          <w:sz w:val="26"/>
          <w:szCs w:val="26"/>
        </w:rPr>
        <w:t xml:space="preserve">          </w:t>
      </w:r>
      <w:r w:rsidRPr="00897B88">
        <w:rPr>
          <w:rFonts w:ascii="Tahoma" w:hAnsi="Tahoma" w:cs="Tahoma"/>
          <w:sz w:val="26"/>
          <w:szCs w:val="26"/>
        </w:rPr>
        <w:t xml:space="preserve">                 Dated:</w:t>
      </w:r>
      <w:r w:rsidR="001F08DE" w:rsidRPr="00897B88">
        <w:rPr>
          <w:rFonts w:ascii="Tahoma" w:hAnsi="Tahoma" w:cs="Tahoma"/>
          <w:sz w:val="26"/>
          <w:szCs w:val="26"/>
        </w:rPr>
        <w:t xml:space="preserve"> </w:t>
      </w:r>
      <w:r w:rsidR="002651AB">
        <w:rPr>
          <w:rFonts w:ascii="Tahoma" w:hAnsi="Tahoma" w:cs="Tahoma"/>
          <w:sz w:val="26"/>
          <w:szCs w:val="26"/>
        </w:rPr>
        <w:t>16</w:t>
      </w:r>
      <w:r w:rsidR="007F61ED" w:rsidRPr="00897B88">
        <w:rPr>
          <w:rFonts w:ascii="Tahoma" w:hAnsi="Tahoma" w:cs="Tahoma"/>
          <w:sz w:val="26"/>
          <w:szCs w:val="26"/>
        </w:rPr>
        <w:t>-</w:t>
      </w:r>
      <w:r w:rsidR="002651AB">
        <w:rPr>
          <w:rFonts w:ascii="Tahoma" w:hAnsi="Tahoma" w:cs="Tahoma"/>
          <w:sz w:val="26"/>
          <w:szCs w:val="26"/>
        </w:rPr>
        <w:t>06</w:t>
      </w:r>
      <w:r w:rsidR="007F61ED" w:rsidRPr="00897B88">
        <w:rPr>
          <w:rFonts w:ascii="Tahoma" w:hAnsi="Tahoma" w:cs="Tahoma"/>
          <w:sz w:val="26"/>
          <w:szCs w:val="26"/>
        </w:rPr>
        <w:t>-202</w:t>
      </w:r>
      <w:r w:rsidR="002651AB">
        <w:rPr>
          <w:rFonts w:ascii="Tahoma" w:hAnsi="Tahoma" w:cs="Tahoma"/>
          <w:sz w:val="26"/>
          <w:szCs w:val="26"/>
        </w:rPr>
        <w:t>6</w:t>
      </w:r>
    </w:p>
    <w:p w14:paraId="1F0DD17F" w14:textId="77777777" w:rsidR="002651AB" w:rsidRDefault="002651AB" w:rsidP="002651AB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7B33097A" w14:textId="47DDB24B" w:rsidR="002651AB" w:rsidRPr="002651AB" w:rsidRDefault="002651AB" w:rsidP="002651AB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2651AB">
        <w:rPr>
          <w:rFonts w:ascii="Tahoma" w:hAnsi="Tahoma" w:cs="Tahoma"/>
          <w:b/>
          <w:bCs/>
          <w:sz w:val="26"/>
          <w:szCs w:val="26"/>
        </w:rPr>
        <w:t>Subject: Submission of AICTE Extension of Approval (EOA) for the Academic Session 2026-27 — regarding.</w:t>
      </w:r>
    </w:p>
    <w:p w14:paraId="6FFF7DC9" w14:textId="77777777" w:rsidR="002651AB" w:rsidRPr="002651AB" w:rsidRDefault="002651AB" w:rsidP="002651AB">
      <w:pPr>
        <w:spacing w:line="276" w:lineRule="auto"/>
        <w:ind w:left="-450"/>
        <w:jc w:val="both"/>
        <w:rPr>
          <w:rFonts w:ascii="Tahoma" w:hAnsi="Tahoma" w:cs="Tahoma"/>
          <w:sz w:val="24"/>
          <w:szCs w:val="24"/>
        </w:rPr>
      </w:pPr>
      <w:r w:rsidRPr="002651AB">
        <w:rPr>
          <w:rFonts w:ascii="Tahoma" w:hAnsi="Tahoma" w:cs="Tahoma"/>
          <w:sz w:val="24"/>
          <w:szCs w:val="24"/>
        </w:rPr>
        <w:t>Reference: Your letter No. BOTE/Adm/AICTE/26/1735-50 dated 16/06/2026.</w:t>
      </w:r>
    </w:p>
    <w:p w14:paraId="37897A96" w14:textId="77777777" w:rsidR="002651AB" w:rsidRPr="002651AB" w:rsidRDefault="002651AB" w:rsidP="002651AB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2651AB">
        <w:rPr>
          <w:rFonts w:ascii="Tahoma" w:hAnsi="Tahoma" w:cs="Tahoma"/>
          <w:sz w:val="26"/>
          <w:szCs w:val="26"/>
        </w:rPr>
        <w:t>Sir,</w:t>
      </w:r>
    </w:p>
    <w:p w14:paraId="53DD2E66" w14:textId="12B0C8BD" w:rsidR="002651AB" w:rsidRDefault="002651AB" w:rsidP="002651AB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2651AB">
        <w:rPr>
          <w:rFonts w:ascii="Tahoma" w:hAnsi="Tahoma" w:cs="Tahoma"/>
          <w:sz w:val="26"/>
          <w:szCs w:val="26"/>
        </w:rPr>
        <w:t xml:space="preserve">With reference to the subject cited above, please find enclosed herewith the AICTE Extension of Approval (EOA) for the Academic Year 2026-27 for the various diploma courses being offered by this </w:t>
      </w:r>
      <w:r w:rsidRPr="002651AB">
        <w:rPr>
          <w:rFonts w:ascii="Tahoma" w:hAnsi="Tahoma" w:cs="Tahoma"/>
          <w:sz w:val="26"/>
          <w:szCs w:val="26"/>
        </w:rPr>
        <w:t>Institut</w:t>
      </w:r>
      <w:r>
        <w:rPr>
          <w:rFonts w:ascii="Tahoma" w:hAnsi="Tahoma" w:cs="Tahoma"/>
          <w:sz w:val="26"/>
          <w:szCs w:val="26"/>
        </w:rPr>
        <w:t>ion</w:t>
      </w:r>
      <w:r w:rsidRPr="002651AB">
        <w:rPr>
          <w:rFonts w:ascii="Tahoma" w:hAnsi="Tahoma" w:cs="Tahoma"/>
          <w:sz w:val="26"/>
          <w:szCs w:val="26"/>
        </w:rPr>
        <w:t>. This</w:t>
      </w:r>
      <w:r w:rsidRPr="002651AB">
        <w:rPr>
          <w:rFonts w:ascii="Tahoma" w:hAnsi="Tahoma" w:cs="Tahoma"/>
          <w:sz w:val="26"/>
          <w:szCs w:val="26"/>
        </w:rPr>
        <w:t xml:space="preserve"> is submitted for your kind information and further necessary action.</w:t>
      </w:r>
    </w:p>
    <w:p w14:paraId="043B254D" w14:textId="77777777" w:rsidR="002651AB" w:rsidRDefault="002651AB" w:rsidP="002651AB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9EE2DB9" w14:textId="77777777" w:rsidR="002651AB" w:rsidRDefault="002651AB" w:rsidP="002651AB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14:paraId="6564342B" w14:textId="0381E9AC" w:rsidR="002651AB" w:rsidRPr="002651AB" w:rsidRDefault="002651AB" w:rsidP="002651AB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 w:rsidRPr="002651AB">
        <w:rPr>
          <w:rFonts w:ascii="Tahoma" w:hAnsi="Tahoma" w:cs="Tahoma"/>
          <w:b/>
          <w:bCs/>
          <w:sz w:val="26"/>
          <w:szCs w:val="26"/>
        </w:rPr>
        <w:t>Encl.: AICTE EOA letter (2026-27)</w:t>
      </w:r>
    </w:p>
    <w:p w14:paraId="666BF42F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49E6E729" w14:textId="24225E98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0FBC4C44" w14:textId="42466295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E3DA5E6" w14:textId="3318F9CE" w:rsidR="00247F81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Yours Faithfully</w:t>
      </w:r>
    </w:p>
    <w:p w14:paraId="03F02DA1" w14:textId="60341074" w:rsidR="002651AB" w:rsidRDefault="002651AB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7FBE5A" wp14:editId="6E2D61BD">
            <wp:simplePos x="0" y="0"/>
            <wp:positionH relativeFrom="column">
              <wp:posOffset>3867150</wp:posOffset>
            </wp:positionH>
            <wp:positionV relativeFrom="paragraph">
              <wp:posOffset>103505</wp:posOffset>
            </wp:positionV>
            <wp:extent cx="1631315" cy="873760"/>
            <wp:effectExtent l="0" t="0" r="6985" b="2540"/>
            <wp:wrapTight wrapText="bothSides">
              <wp:wrapPolygon edited="0">
                <wp:start x="13116" y="0"/>
                <wp:lineTo x="8828" y="471"/>
                <wp:lineTo x="2018" y="5180"/>
                <wp:lineTo x="2018" y="8006"/>
                <wp:lineTo x="0" y="12244"/>
                <wp:lineTo x="0" y="13186"/>
                <wp:lineTo x="6810" y="15541"/>
                <wp:lineTo x="6810" y="21192"/>
                <wp:lineTo x="8324" y="21192"/>
                <wp:lineTo x="8576" y="20721"/>
                <wp:lineTo x="9585" y="15541"/>
                <wp:lineTo x="14378" y="8006"/>
                <wp:lineTo x="21440" y="6593"/>
                <wp:lineTo x="21440" y="1884"/>
                <wp:lineTo x="14378" y="0"/>
                <wp:lineTo x="13116" y="0"/>
              </wp:wrapPolygon>
            </wp:wrapTight>
            <wp:docPr id="4793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82DDB" w14:textId="31154A38" w:rsidR="002651AB" w:rsidRPr="001E487E" w:rsidRDefault="002651AB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64BE196" w14:textId="0E3A0E1E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6D35BBD" w14:textId="2F779359" w:rsidR="005F1793" w:rsidRDefault="005F1793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2651AB">
      <w:headerReference w:type="default" r:id="rId8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4719" w14:textId="77777777" w:rsidR="00742375" w:rsidRDefault="00742375">
      <w:r>
        <w:separator/>
      </w:r>
    </w:p>
  </w:endnote>
  <w:endnote w:type="continuationSeparator" w:id="0">
    <w:p w14:paraId="3988965F" w14:textId="77777777" w:rsidR="00742375" w:rsidRDefault="00742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C13E" w14:textId="77777777" w:rsidR="00742375" w:rsidRDefault="00742375">
      <w:r>
        <w:separator/>
      </w:r>
    </w:p>
  </w:footnote>
  <w:footnote w:type="continuationSeparator" w:id="0">
    <w:p w14:paraId="0B73A1E1" w14:textId="77777777" w:rsidR="00742375" w:rsidRDefault="00742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44445863" name="Picture 244445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51AB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2375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266F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9747E"/>
    <w:rsid w:val="00CA2C6C"/>
    <w:rsid w:val="00CB0652"/>
    <w:rsid w:val="00CC0600"/>
    <w:rsid w:val="00CC78AC"/>
    <w:rsid w:val="00CF7953"/>
    <w:rsid w:val="00D07232"/>
    <w:rsid w:val="00D10245"/>
    <w:rsid w:val="00D15F68"/>
    <w:rsid w:val="00D21BDD"/>
    <w:rsid w:val="00D2622E"/>
    <w:rsid w:val="00D45619"/>
    <w:rsid w:val="00D61B7B"/>
    <w:rsid w:val="00D65F07"/>
    <w:rsid w:val="00D7212F"/>
    <w:rsid w:val="00D92BB7"/>
    <w:rsid w:val="00DC76D2"/>
    <w:rsid w:val="00DD30ED"/>
    <w:rsid w:val="00E64C21"/>
    <w:rsid w:val="00E81F3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2026-06-16T09:38:00Z</cp:lastPrinted>
  <dcterms:created xsi:type="dcterms:W3CDTF">2026-06-16T09:37:00Z</dcterms:created>
  <dcterms:modified xsi:type="dcterms:W3CDTF">2026-06-16T09:38:00Z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