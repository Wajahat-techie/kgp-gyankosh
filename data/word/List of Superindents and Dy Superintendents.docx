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B453" w14:textId="77777777" w:rsidR="001E0D46" w:rsidRPr="001F5E65" w:rsidRDefault="001E0D46" w:rsidP="001E0D46">
      <w:pPr>
        <w:ind w:hanging="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3FE5969D" w14:textId="77777777" w:rsidR="001E0D46" w:rsidRPr="001F5E65" w:rsidRDefault="001E0D46" w:rsidP="001E0D46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65CFE34B" w14:textId="0974F025" w:rsidR="001E0D46" w:rsidRPr="001F5E65" w:rsidRDefault="008C0DC9" w:rsidP="001E0D46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J&amp;K</w:t>
      </w:r>
      <w:r w:rsidR="001E0D46" w:rsidRPr="001F5E65">
        <w:rPr>
          <w:rFonts w:ascii="Tahoma" w:hAnsi="Tahoma" w:cs="Tahoma"/>
          <w:sz w:val="24"/>
          <w:szCs w:val="24"/>
        </w:rPr>
        <w:t>.</w:t>
      </w:r>
    </w:p>
    <w:p w14:paraId="734FA16A" w14:textId="77777777" w:rsidR="001E0D46" w:rsidRPr="001F5E65" w:rsidRDefault="001E0D46" w:rsidP="001E0D46">
      <w:pPr>
        <w:rPr>
          <w:rFonts w:ascii="Tahoma" w:hAnsi="Tahoma" w:cs="Tahoma"/>
          <w:sz w:val="24"/>
          <w:szCs w:val="24"/>
        </w:rPr>
      </w:pPr>
    </w:p>
    <w:p w14:paraId="50F0524C" w14:textId="273508DB" w:rsidR="001E0D46" w:rsidRPr="001F5E65" w:rsidRDefault="001E0D46" w:rsidP="001E0D46">
      <w:pPr>
        <w:ind w:hanging="284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 KGP/</w:t>
      </w:r>
      <w:r>
        <w:rPr>
          <w:rFonts w:ascii="Tahoma" w:hAnsi="Tahoma" w:cs="Tahoma"/>
          <w:sz w:val="24"/>
          <w:szCs w:val="24"/>
        </w:rPr>
        <w:t>Exam/</w:t>
      </w:r>
      <w:r w:rsidRPr="001F5E65">
        <w:rPr>
          <w:rFonts w:ascii="Tahoma" w:hAnsi="Tahoma" w:cs="Tahoma"/>
          <w:sz w:val="24"/>
          <w:szCs w:val="24"/>
        </w:rPr>
        <w:t>202</w:t>
      </w:r>
      <w:r>
        <w:rPr>
          <w:rFonts w:ascii="Tahoma" w:hAnsi="Tahoma" w:cs="Tahoma"/>
          <w:sz w:val="24"/>
          <w:szCs w:val="24"/>
        </w:rPr>
        <w:t>5</w:t>
      </w:r>
      <w:r w:rsidRPr="001F5E65">
        <w:rPr>
          <w:rFonts w:ascii="Tahoma" w:hAnsi="Tahoma" w:cs="Tahoma"/>
          <w:sz w:val="24"/>
          <w:szCs w:val="24"/>
        </w:rPr>
        <w:t>/</w:t>
      </w:r>
      <w:r>
        <w:rPr>
          <w:rFonts w:ascii="Tahoma" w:hAnsi="Tahoma" w:cs="Tahoma"/>
          <w:sz w:val="24"/>
          <w:szCs w:val="24"/>
        </w:rPr>
        <w:t>2193</w:t>
      </w:r>
      <w:r w:rsidRPr="001F5E65">
        <w:rPr>
          <w:rFonts w:ascii="Tahoma" w:hAnsi="Tahoma" w:cs="Tahoma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  Dated: </w:t>
      </w:r>
      <w:r>
        <w:rPr>
          <w:rFonts w:ascii="Tahoma" w:hAnsi="Tahoma" w:cs="Tahoma"/>
          <w:sz w:val="24"/>
          <w:szCs w:val="24"/>
        </w:rPr>
        <w:t>20</w:t>
      </w:r>
      <w:r w:rsidRPr="001F5E65">
        <w:rPr>
          <w:rFonts w:ascii="Tahoma" w:hAnsi="Tahoma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>01</w:t>
      </w:r>
      <w:r w:rsidRPr="001F5E65">
        <w:rPr>
          <w:rFonts w:ascii="Tahoma" w:hAnsi="Tahoma" w:cs="Tahoma"/>
          <w:sz w:val="24"/>
          <w:szCs w:val="24"/>
        </w:rPr>
        <w:t>-202</w:t>
      </w:r>
      <w:r>
        <w:rPr>
          <w:rFonts w:ascii="Tahoma" w:hAnsi="Tahoma" w:cs="Tahoma"/>
          <w:sz w:val="24"/>
          <w:szCs w:val="24"/>
        </w:rPr>
        <w:t>5</w:t>
      </w:r>
    </w:p>
    <w:p w14:paraId="2E9211F1" w14:textId="77777777" w:rsidR="001E0D46" w:rsidRPr="001F5E65" w:rsidRDefault="001E0D46" w:rsidP="001E0D46">
      <w:pPr>
        <w:ind w:hanging="284"/>
        <w:rPr>
          <w:rFonts w:ascii="Tahoma" w:hAnsi="Tahoma" w:cs="Tahoma"/>
          <w:sz w:val="24"/>
          <w:szCs w:val="24"/>
        </w:rPr>
      </w:pPr>
    </w:p>
    <w:p w14:paraId="34C70658" w14:textId="0EC1A3CB" w:rsidR="001E0D46" w:rsidRPr="001F5E65" w:rsidRDefault="001E0D46" w:rsidP="001E0D46">
      <w:pPr>
        <w:ind w:left="-360"/>
        <w:rPr>
          <w:rFonts w:ascii="Tahoma" w:hAnsi="Tahoma" w:cs="Tahoma"/>
          <w:b/>
          <w:bCs/>
          <w:color w:val="1F1F1F"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 xml:space="preserve">Sub: </w:t>
      </w:r>
      <w:r w:rsidRPr="001E0D46">
        <w:rPr>
          <w:rFonts w:ascii="Tahoma" w:hAnsi="Tahoma" w:cs="Tahoma"/>
          <w:b/>
          <w:bCs/>
          <w:color w:val="1F1F1F"/>
          <w:sz w:val="24"/>
          <w:szCs w:val="24"/>
        </w:rPr>
        <w:t>List of Superintendents and Dy. Superintendents</w:t>
      </w:r>
      <w:r w:rsidR="00A05BB6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524B35DC" w14:textId="77777777" w:rsidR="001E0D46" w:rsidRPr="001F5E65" w:rsidRDefault="001E0D46" w:rsidP="001E0D46">
      <w:pPr>
        <w:ind w:left="-360"/>
        <w:rPr>
          <w:rFonts w:ascii="Tahoma" w:hAnsi="Tahoma" w:cs="Tahoma"/>
          <w:b/>
          <w:bCs/>
          <w:sz w:val="24"/>
          <w:szCs w:val="24"/>
        </w:rPr>
      </w:pPr>
    </w:p>
    <w:p w14:paraId="7796563D" w14:textId="4A647F65" w:rsidR="008C0DC9" w:rsidRPr="001F5E65" w:rsidRDefault="008C0DC9" w:rsidP="008C0DC9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Sir</w:t>
      </w:r>
      <w:r w:rsidR="001E0D46" w:rsidRPr="001F5E65">
        <w:rPr>
          <w:rFonts w:ascii="Tahoma" w:hAnsi="Tahoma" w:cs="Tahoma"/>
          <w:sz w:val="24"/>
          <w:szCs w:val="24"/>
        </w:rPr>
        <w:t>,</w:t>
      </w:r>
    </w:p>
    <w:p w14:paraId="757A743F" w14:textId="73E404C4" w:rsidR="008C0DC9" w:rsidRDefault="001E0D46" w:rsidP="008C0DC9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With reference to the above-captioned subject</w:t>
      </w:r>
      <w:r w:rsidR="008C0DC9">
        <w:rPr>
          <w:rFonts w:ascii="Tahoma" w:hAnsi="Tahoma" w:cs="Tahoma"/>
          <w:sz w:val="24"/>
          <w:szCs w:val="24"/>
        </w:rPr>
        <w:t xml:space="preserve"> and your office circular </w:t>
      </w:r>
      <w:r w:rsidR="008C0DC9" w:rsidRPr="008C0DC9">
        <w:rPr>
          <w:rFonts w:ascii="Tahoma" w:hAnsi="Tahoma" w:cs="Tahoma"/>
          <w:sz w:val="24"/>
          <w:szCs w:val="24"/>
        </w:rPr>
        <w:t>No. BOTE/Cir/24/</w:t>
      </w:r>
      <w:r w:rsidR="008C0DC9">
        <w:rPr>
          <w:rFonts w:ascii="Tahoma" w:hAnsi="Tahoma" w:cs="Tahoma"/>
          <w:sz w:val="24"/>
          <w:szCs w:val="24"/>
        </w:rPr>
        <w:t xml:space="preserve">9-29 </w:t>
      </w:r>
      <w:r w:rsidR="008C0DC9" w:rsidRPr="008C0DC9">
        <w:rPr>
          <w:rFonts w:ascii="Tahoma" w:hAnsi="Tahoma" w:cs="Tahoma"/>
          <w:sz w:val="24"/>
          <w:szCs w:val="24"/>
        </w:rPr>
        <w:t>Dated:</w:t>
      </w:r>
      <w:r w:rsidR="008C0DC9">
        <w:rPr>
          <w:rFonts w:ascii="Tahoma" w:hAnsi="Tahoma" w:cs="Tahoma"/>
          <w:sz w:val="24"/>
          <w:szCs w:val="24"/>
        </w:rPr>
        <w:t>02-01-</w:t>
      </w:r>
      <w:r w:rsidR="008C0DC9" w:rsidRPr="008C0DC9">
        <w:rPr>
          <w:rFonts w:ascii="Tahoma" w:hAnsi="Tahoma" w:cs="Tahoma"/>
          <w:sz w:val="24"/>
          <w:szCs w:val="24"/>
        </w:rPr>
        <w:t>202</w:t>
      </w:r>
      <w:r w:rsidR="008C0DC9">
        <w:rPr>
          <w:rFonts w:ascii="Tahoma" w:hAnsi="Tahoma" w:cs="Tahoma"/>
          <w:sz w:val="24"/>
          <w:szCs w:val="24"/>
        </w:rPr>
        <w:t>5.Kindly find the below mentioned required details of the officers/officials of this Institution.</w:t>
      </w:r>
    </w:p>
    <w:tbl>
      <w:tblPr>
        <w:tblW w:w="11058" w:type="dxa"/>
        <w:tblInd w:w="-434" w:type="dxa"/>
        <w:tblLayout w:type="fixed"/>
        <w:tblLook w:val="0000" w:firstRow="0" w:lastRow="0" w:firstColumn="0" w:lastColumn="0" w:noHBand="0" w:noVBand="0"/>
      </w:tblPr>
      <w:tblGrid>
        <w:gridCol w:w="642"/>
        <w:gridCol w:w="1911"/>
        <w:gridCol w:w="2126"/>
        <w:gridCol w:w="1843"/>
        <w:gridCol w:w="567"/>
        <w:gridCol w:w="1275"/>
        <w:gridCol w:w="2694"/>
      </w:tblGrid>
      <w:tr w:rsidR="008C0DC9" w:rsidRPr="008C0DC9" w14:paraId="64EE6A06" w14:textId="77777777" w:rsidTr="008C0DC9">
        <w:trPr>
          <w:trHeight w:val="574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3E9F4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S.No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306A4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Name of the Officer/Official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2829D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Designation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9B45A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To be appointed as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7B317" w14:textId="77777777" w:rsid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Exp</w:t>
            </w:r>
          </w:p>
          <w:p w14:paraId="4218B48A" w14:textId="4AF16836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 in </w:t>
            </w:r>
            <w:proofErr w:type="spellStart"/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Yrs</w:t>
            </w:r>
            <w:proofErr w:type="spellEnd"/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2F5CA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Mobile </w:t>
            </w:r>
          </w:p>
          <w:p w14:paraId="602C102F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Number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5D80F" w14:textId="77777777" w:rsidR="008C0DC9" w:rsidRPr="008C0DC9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8C0DC9">
              <w:rPr>
                <w:rFonts w:eastAsiaTheme="minorEastAsia" w:cs="Calibri"/>
                <w:b/>
                <w:bCs/>
                <w:color w:val="000000"/>
                <w:sz w:val="20"/>
                <w:szCs w:val="20"/>
                <w:lang w:eastAsia="en-US"/>
              </w:rPr>
              <w:t>Email ID</w:t>
            </w:r>
          </w:p>
        </w:tc>
      </w:tr>
      <w:tr w:rsidR="008C0DC9" w:rsidRPr="008C0DC9" w14:paraId="4D3E35E7" w14:textId="77777777" w:rsidTr="008C0DC9">
        <w:trPr>
          <w:trHeight w:val="574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65953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D8344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Ali Mohd Khan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1B7CC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HoD Electronics and Communication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4DCC2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5DB89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20+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40789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9419528991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1FAC6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amkhanang@gmail.com</w:t>
            </w:r>
          </w:p>
        </w:tc>
      </w:tr>
      <w:tr w:rsidR="008C0DC9" w:rsidRPr="008C0DC9" w14:paraId="76C57E33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6ACB1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BF0F9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Javeed Ahmad Najar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83ECC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Lecturer-I Leather Technology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F6BE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FC0AD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10+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F64AC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9419002409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DA53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jangcelt.lt@gmail.com</w:t>
            </w:r>
          </w:p>
        </w:tc>
      </w:tr>
      <w:tr w:rsidR="008C0DC9" w:rsidRPr="008C0DC9" w14:paraId="4892C0EB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75D2C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E112B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Mudasir Rashid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4A3A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Lecturer-I Automobile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D8855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408FB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10+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978CC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9906112210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C0E70" w14:textId="77777777" w:rsidR="008C0DC9" w:rsidRPr="00AB2CF2" w:rsidRDefault="008C0DC9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mudasirauto@gmail.com</w:t>
            </w:r>
          </w:p>
        </w:tc>
      </w:tr>
      <w:tr w:rsidR="00217E71" w:rsidRPr="008C0DC9" w14:paraId="51A5EF9B" w14:textId="77777777" w:rsidTr="008C0DC9">
        <w:trPr>
          <w:trHeight w:val="574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FD64E" w14:textId="51FEAF40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D4D7F" w14:textId="0B0DA7EA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Shabir Ahmad Ahanger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2CED7" w14:textId="701E5C7D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Lecturer-I Computer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CF71" w14:textId="3F8616E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40AE0" w14:textId="6CBAB58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10+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211A3" w14:textId="3E731692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9906802803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B6106" w14:textId="04ACA7D3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shabir8918@gmail.com</w:t>
            </w:r>
          </w:p>
        </w:tc>
      </w:tr>
      <w:tr w:rsidR="00217E71" w:rsidRPr="008C0DC9" w14:paraId="5DB92E7F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5F1A3" w14:textId="3EA6895B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3DC5F" w14:textId="2E2A99F7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Sheeraz Bashir Shah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A0068" w14:textId="3A0278E8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Lecturer-I Leather Technology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E4BBC" w14:textId="6FF03C3F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661" w14:textId="48DD44A4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10+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37216" w14:textId="5139A9E8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7006954730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C90BC" w14:textId="7D40FDE5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shah.shiraz786@gmail.com</w:t>
            </w:r>
          </w:p>
        </w:tc>
      </w:tr>
      <w:tr w:rsidR="00217E71" w:rsidRPr="008C0DC9" w14:paraId="177B9D63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9B2CD" w14:textId="3F504CE1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3531" w14:textId="6D626EFE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Mohammad Younis Nabi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E8705" w14:textId="2C3799EF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Lecturer-I Electrical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AC13" w14:textId="1E02C193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C25E7" w14:textId="356DABA7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1+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6CFF5" w14:textId="16886F62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7889444274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4B6F4" w14:textId="43FD09F3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myounisnabi@gmail.com</w:t>
            </w:r>
          </w:p>
        </w:tc>
      </w:tr>
      <w:tr w:rsidR="00217E71" w:rsidRPr="008C0DC9" w14:paraId="710DB1F7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9EF95" w14:textId="5F8D2F2B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90995" w14:textId="3AE4449D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Farooq Ahmed </w:t>
            </w:r>
            <w:proofErr w:type="spellStart"/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Chopan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9ECDD" w14:textId="77777777" w:rsidR="00834240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 xml:space="preserve">Lecturer-II </w:t>
            </w:r>
          </w:p>
          <w:p w14:paraId="73A18CE4" w14:textId="5DAB9F44" w:rsidR="00217E71" w:rsidRPr="00AB2CF2" w:rsidRDefault="00834240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Wood Technology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6F906" w14:textId="5178638F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Superintendent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C07C2" w14:textId="42DF7BE4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2A09B" w14:textId="25E3E8A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9906041342</w:t>
            </w:r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808FE" w14:textId="3361E747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217E71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farooqchopain@gmail.com</w:t>
            </w:r>
          </w:p>
        </w:tc>
      </w:tr>
      <w:tr w:rsidR="00217E71" w:rsidRPr="008C0DC9" w14:paraId="52E4D360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1A445" w14:textId="35E703F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7EBF1" w14:textId="18D2F4C4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Raies Ahmad Khan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36693" w14:textId="00BB790F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Demonstrator Mechanical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2F012" w14:textId="69144C26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Dy.Superintendent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08DC6" w14:textId="66D29592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BB759" w14:textId="7E8C03B7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9018857519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5CA0B" w14:textId="6EDE6F82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raieskhannit@gmail.com</w:t>
            </w:r>
          </w:p>
        </w:tc>
      </w:tr>
      <w:tr w:rsidR="00217E71" w:rsidRPr="008C0DC9" w14:paraId="47D90458" w14:textId="77777777" w:rsidTr="008C0DC9">
        <w:trPr>
          <w:trHeight w:val="287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DD960" w14:textId="5E7EFB3A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906FF" w14:textId="5A8990ED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Wajahat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E5DA5" w14:textId="42B6D5C2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Demonstrator Electronics and Communication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6A45" w14:textId="7C37F66D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Dy.Superintendent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89F1F" w14:textId="33E83B3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D6219" w14:textId="695C92F6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9906457756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91A0B" w14:textId="62C01B1F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wajahat.shreemal@gmail.com</w:t>
            </w:r>
          </w:p>
        </w:tc>
      </w:tr>
      <w:tr w:rsidR="00217E71" w:rsidRPr="008C0DC9" w14:paraId="2F2FFB72" w14:textId="77777777" w:rsidTr="008C0DC9">
        <w:trPr>
          <w:trHeight w:val="574"/>
        </w:trPr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87078" w14:textId="0FDE1583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F96E4" w14:textId="5720C94C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Farooq Ahmad Bhat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C86DD" w14:textId="2108BCD9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Demonstrator Electrical Engineering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EA4A1" w14:textId="58861079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Dy.Superintendent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E6DE2" w14:textId="7A5C5BCB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7+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A562F" w14:textId="139F819D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6005743534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9362B" w14:textId="408CF7B4" w:rsidR="00217E71" w:rsidRPr="00AB2CF2" w:rsidRDefault="00217E71">
            <w:pPr>
              <w:autoSpaceDE w:val="0"/>
              <w:autoSpaceDN w:val="0"/>
              <w:adjustRightInd w:val="0"/>
              <w:jc w:val="center"/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</w:pPr>
            <w:r w:rsidRPr="00AB2CF2">
              <w:rPr>
                <w:rFonts w:eastAsiaTheme="minorEastAsia" w:cs="Calibri"/>
                <w:color w:val="000000"/>
                <w:sz w:val="20"/>
                <w:szCs w:val="20"/>
                <w:lang w:eastAsia="en-US"/>
              </w:rPr>
              <w:t>farooqbhat416@gmail.com</w:t>
            </w:r>
          </w:p>
        </w:tc>
      </w:tr>
    </w:tbl>
    <w:p w14:paraId="71ED9417" w14:textId="235F8588" w:rsidR="008C0DC9" w:rsidRPr="00E93D9F" w:rsidRDefault="008C0DC9" w:rsidP="008C0DC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704F85E4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9B27AA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762F19">
        <w:rPr>
          <w:rFonts w:ascii="Tahoma" w:hAnsi="Tahoma" w:cs="Tahoma"/>
          <w:sz w:val="25"/>
          <w:szCs w:val="25"/>
        </w:rPr>
        <w:t>Faithfully</w:t>
      </w:r>
    </w:p>
    <w:p w14:paraId="435F956D" w14:textId="13E8DD19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AB2CF2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AB2CF2">
        <w:rPr>
          <w:noProof/>
        </w:rPr>
        <w:drawing>
          <wp:inline distT="0" distB="0" distL="0" distR="0" wp14:anchorId="4C20CD90" wp14:editId="6F44E39D">
            <wp:extent cx="933450" cy="512482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12" cy="51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638F" w14:textId="40F774FB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646F0D65" w14:textId="290F829E" w:rsidR="00A9467C" w:rsidRDefault="00247F81" w:rsidP="008C0DC9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C0DC9">
      <w:headerReference w:type="default" r:id="rId8"/>
      <w:pgSz w:w="11906" w:h="16838"/>
      <w:pgMar w:top="1170" w:right="991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B7010" w14:textId="77777777" w:rsidR="00D464E1" w:rsidRDefault="00D464E1">
      <w:r>
        <w:separator/>
      </w:r>
    </w:p>
  </w:endnote>
  <w:endnote w:type="continuationSeparator" w:id="0">
    <w:p w14:paraId="0A4D2BBF" w14:textId="77777777" w:rsidR="00D464E1" w:rsidRDefault="00D4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448AA" w14:textId="77777777" w:rsidR="00D464E1" w:rsidRDefault="00D464E1">
      <w:r>
        <w:separator/>
      </w:r>
    </w:p>
  </w:footnote>
  <w:footnote w:type="continuationSeparator" w:id="0">
    <w:p w14:paraId="2E0F1845" w14:textId="77777777" w:rsidR="00D464E1" w:rsidRDefault="00D46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3CFFE17">
          <wp:simplePos x="0" y="0"/>
          <wp:positionH relativeFrom="column">
            <wp:posOffset>-384051</wp:posOffset>
          </wp:positionH>
          <wp:positionV relativeFrom="page">
            <wp:posOffset>551170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AC15A42" w:rsidR="00965277" w:rsidRDefault="00D464E1" w:rsidP="00965277">
    <w:pPr>
      <w:contextualSpacing/>
      <w:jc w:val="center"/>
      <w:rPr>
        <w:sz w:val="20"/>
        <w:szCs w:val="20"/>
      </w:rPr>
    </w:pPr>
    <w:hyperlink r:id="rId2" w:history="1">
      <w:r w:rsidR="005065F5" w:rsidRPr="0073543E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2BA0"/>
    <w:rsid w:val="001E0D46"/>
    <w:rsid w:val="001E3E29"/>
    <w:rsid w:val="001E487E"/>
    <w:rsid w:val="001F08DE"/>
    <w:rsid w:val="001F5E65"/>
    <w:rsid w:val="00201333"/>
    <w:rsid w:val="00210FA7"/>
    <w:rsid w:val="00216417"/>
    <w:rsid w:val="00217E71"/>
    <w:rsid w:val="00247F81"/>
    <w:rsid w:val="0026631D"/>
    <w:rsid w:val="002A5606"/>
    <w:rsid w:val="002C2F53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32A4"/>
    <w:rsid w:val="00834240"/>
    <w:rsid w:val="00837632"/>
    <w:rsid w:val="0085640F"/>
    <w:rsid w:val="008567AA"/>
    <w:rsid w:val="008729B0"/>
    <w:rsid w:val="00892712"/>
    <w:rsid w:val="008A680A"/>
    <w:rsid w:val="008B0BB0"/>
    <w:rsid w:val="008C0DC9"/>
    <w:rsid w:val="008E6C4B"/>
    <w:rsid w:val="008F18C0"/>
    <w:rsid w:val="00907648"/>
    <w:rsid w:val="00930FDE"/>
    <w:rsid w:val="00937AD8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F07"/>
    <w:rsid w:val="00D704F3"/>
    <w:rsid w:val="00D92BB7"/>
    <w:rsid w:val="00DC76D2"/>
    <w:rsid w:val="00DD30ED"/>
    <w:rsid w:val="00DF03A7"/>
    <w:rsid w:val="00E03670"/>
    <w:rsid w:val="00E64C21"/>
    <w:rsid w:val="00E66F64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224</Words>
  <Characters>1795</Characters>
  <Application>Microsoft Office Word</Application>
  <DocSecurity>0</DocSecurity>
  <Lines>163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2025-01-20T10:07:00Z</cp:lastPrinted>
  <dcterms:created xsi:type="dcterms:W3CDTF">2025-01-20T09:17:00Z</dcterms:created>
  <dcterms:modified xsi:type="dcterms:W3CDTF">2025-01-20T10:10:00Z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