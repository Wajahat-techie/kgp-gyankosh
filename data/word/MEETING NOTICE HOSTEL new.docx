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2E09969D" w:rsidR="00723FFC" w:rsidRPr="00107E00" w:rsidRDefault="00723FFC" w:rsidP="00C61443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25"/>
          <w:szCs w:val="25"/>
        </w:rPr>
        <w:t xml:space="preserve">                            </w:t>
      </w:r>
      <w:r w:rsidR="00107E0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C61443" w:rsidRPr="00107E00">
        <w:rPr>
          <w:rFonts w:ascii="Tahoma" w:hAnsi="Tahoma" w:cs="Tahoma"/>
          <w:b/>
          <w:bCs/>
          <w:sz w:val="36"/>
          <w:szCs w:val="36"/>
        </w:rPr>
        <w:t xml:space="preserve">MEETING </w:t>
      </w:r>
      <w:r w:rsidRPr="00107E00">
        <w:rPr>
          <w:rFonts w:ascii="Tahoma" w:hAnsi="Tahoma" w:cs="Tahoma"/>
          <w:b/>
          <w:bCs/>
          <w:sz w:val="36"/>
          <w:szCs w:val="36"/>
        </w:rPr>
        <w:t>NOTICE</w:t>
      </w:r>
    </w:p>
    <w:p w14:paraId="403F9674" w14:textId="77777777" w:rsidR="007C663E" w:rsidRDefault="007C663E" w:rsidP="007C663E">
      <w:pPr>
        <w:jc w:val="both"/>
        <w:rPr>
          <w:rFonts w:ascii="Tahoma" w:hAnsi="Tahoma" w:cs="Tahoma"/>
          <w:sz w:val="25"/>
          <w:szCs w:val="25"/>
        </w:rPr>
      </w:pPr>
    </w:p>
    <w:p w14:paraId="136C763C" w14:textId="5D15B87C" w:rsidR="007C663E" w:rsidRDefault="007C663E" w:rsidP="007C663E">
      <w:pPr>
        <w:ind w:left="-540"/>
        <w:jc w:val="both"/>
        <w:rPr>
          <w:rFonts w:ascii="Tahoma" w:hAnsi="Tahoma" w:cs="Tahoma"/>
          <w:b/>
          <w:bCs/>
          <w:sz w:val="30"/>
          <w:szCs w:val="30"/>
        </w:rPr>
      </w:pPr>
      <w:r w:rsidRPr="007C663E">
        <w:rPr>
          <w:rFonts w:ascii="Tahoma" w:hAnsi="Tahoma" w:cs="Tahoma"/>
          <w:b/>
          <w:bCs/>
          <w:sz w:val="30"/>
          <w:szCs w:val="30"/>
        </w:rPr>
        <w:t>Subject: Meeting of Hostel Committee and Hostel Superintendents (Boys and Girls)</w:t>
      </w:r>
      <w:r>
        <w:rPr>
          <w:rFonts w:ascii="Tahoma" w:hAnsi="Tahoma" w:cs="Tahoma"/>
          <w:b/>
          <w:bCs/>
          <w:sz w:val="30"/>
          <w:szCs w:val="30"/>
        </w:rPr>
        <w:t>.</w:t>
      </w:r>
    </w:p>
    <w:p w14:paraId="1DC30132" w14:textId="77777777" w:rsidR="00C423A8" w:rsidRPr="007C663E" w:rsidRDefault="00C423A8" w:rsidP="007C663E">
      <w:pPr>
        <w:ind w:left="-540"/>
        <w:jc w:val="both"/>
        <w:rPr>
          <w:rFonts w:ascii="Tahoma" w:hAnsi="Tahoma" w:cs="Tahoma"/>
          <w:b/>
          <w:bCs/>
          <w:sz w:val="30"/>
          <w:szCs w:val="30"/>
        </w:rPr>
      </w:pPr>
    </w:p>
    <w:p w14:paraId="00374E97" w14:textId="375C6882" w:rsidR="00BF09A1" w:rsidRPr="00BF09A1" w:rsidRDefault="007C663E" w:rsidP="00C93A8C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7C663E">
        <w:rPr>
          <w:rFonts w:ascii="Tahoma" w:hAnsi="Tahoma" w:cs="Tahoma"/>
          <w:sz w:val="26"/>
          <w:szCs w:val="26"/>
        </w:rPr>
        <w:t>All members of the Hostel Committee and Hostel Superintendents (both Boy</w:t>
      </w:r>
      <w:r w:rsidR="00C93A8C">
        <w:rPr>
          <w:rFonts w:ascii="Tahoma" w:hAnsi="Tahoma" w:cs="Tahoma"/>
          <w:sz w:val="26"/>
          <w:szCs w:val="26"/>
        </w:rPr>
        <w:t>’</w:t>
      </w:r>
      <w:r w:rsidRPr="007C663E">
        <w:rPr>
          <w:rFonts w:ascii="Tahoma" w:hAnsi="Tahoma" w:cs="Tahoma"/>
          <w:sz w:val="26"/>
          <w:szCs w:val="26"/>
        </w:rPr>
        <w:t>s and Girl</w:t>
      </w:r>
      <w:r w:rsidR="00C93A8C">
        <w:rPr>
          <w:rFonts w:ascii="Tahoma" w:hAnsi="Tahoma" w:cs="Tahoma"/>
          <w:sz w:val="26"/>
          <w:szCs w:val="26"/>
        </w:rPr>
        <w:t xml:space="preserve">’s </w:t>
      </w:r>
      <w:r w:rsidRPr="007C663E">
        <w:rPr>
          <w:rFonts w:ascii="Tahoma" w:hAnsi="Tahoma" w:cs="Tahoma"/>
          <w:sz w:val="26"/>
          <w:szCs w:val="26"/>
        </w:rPr>
        <w:t>Hostels) are hereby informed that a meeting will be held in the Office of the</w:t>
      </w:r>
      <w:r w:rsidR="00C93A8C" w:rsidRPr="00C93A8C">
        <w:rPr>
          <w:rFonts w:ascii="Tahoma" w:hAnsi="Tahoma" w:cs="Tahoma"/>
          <w:sz w:val="26"/>
          <w:szCs w:val="26"/>
        </w:rPr>
        <w:t xml:space="preserve"> </w:t>
      </w:r>
      <w:r w:rsidR="006909CE">
        <w:rPr>
          <w:rFonts w:ascii="Tahoma" w:hAnsi="Tahoma" w:cs="Tahoma"/>
          <w:sz w:val="26"/>
          <w:szCs w:val="26"/>
        </w:rPr>
        <w:t xml:space="preserve">Principal, Kashmir Government Polytechnic </w:t>
      </w:r>
      <w:r w:rsidR="00C93A8C">
        <w:rPr>
          <w:rFonts w:ascii="Tahoma" w:hAnsi="Tahoma" w:cs="Tahoma"/>
          <w:sz w:val="26"/>
          <w:szCs w:val="26"/>
        </w:rPr>
        <w:t>College,</w:t>
      </w:r>
      <w:r w:rsidR="006909CE">
        <w:rPr>
          <w:rFonts w:ascii="Tahoma" w:hAnsi="Tahoma" w:cs="Tahoma"/>
          <w:sz w:val="26"/>
          <w:szCs w:val="26"/>
        </w:rPr>
        <w:t xml:space="preserve"> Srinagar on </w:t>
      </w:r>
      <w:r w:rsidR="00C423A8">
        <w:rPr>
          <w:rFonts w:ascii="Tahoma" w:hAnsi="Tahoma" w:cs="Tahoma"/>
          <w:sz w:val="26"/>
          <w:szCs w:val="26"/>
        </w:rPr>
        <w:t>09</w:t>
      </w:r>
      <w:r w:rsidR="006909CE">
        <w:rPr>
          <w:rFonts w:ascii="Tahoma" w:hAnsi="Tahoma" w:cs="Tahoma"/>
          <w:sz w:val="26"/>
          <w:szCs w:val="26"/>
        </w:rPr>
        <w:t>-</w:t>
      </w:r>
      <w:r w:rsidR="00C423A8">
        <w:rPr>
          <w:rFonts w:ascii="Tahoma" w:hAnsi="Tahoma" w:cs="Tahoma"/>
          <w:sz w:val="26"/>
          <w:szCs w:val="26"/>
        </w:rPr>
        <w:t>12</w:t>
      </w:r>
      <w:r w:rsidR="006909CE">
        <w:rPr>
          <w:rFonts w:ascii="Tahoma" w:hAnsi="Tahoma" w:cs="Tahoma"/>
          <w:sz w:val="26"/>
          <w:szCs w:val="26"/>
        </w:rPr>
        <w:t>-2025 at 12:00 P.m.</w:t>
      </w:r>
    </w:p>
    <w:p w14:paraId="7BFAE55C" w14:textId="7A9D5724" w:rsidR="00103253" w:rsidRPr="00BF09A1" w:rsidRDefault="00103253" w:rsidP="00BF09A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B7141B2" w14:textId="471A8C21" w:rsidR="00103253" w:rsidRPr="003F31D1" w:rsidRDefault="00BF09A1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607E9B9D">
                <wp:simplePos x="0" y="0"/>
                <wp:positionH relativeFrom="column">
                  <wp:posOffset>-280035</wp:posOffset>
                </wp:positionH>
                <wp:positionV relativeFrom="paragraph">
                  <wp:posOffset>184150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56201E95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KGP/Estt/2025/</w:t>
                            </w:r>
                            <w:r w:rsidR="00C423A8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1775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45097B8F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6909CE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0</w:t>
                            </w:r>
                            <w:r w:rsidR="00C423A8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9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C423A8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12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2.05pt;margin-top:14.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56201E95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KGP/Estt/2025/</w:t>
                      </w:r>
                      <w:r w:rsidR="00C423A8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1775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45097B8F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6909CE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0</w:t>
                      </w:r>
                      <w:r w:rsidR="00C423A8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9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C423A8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12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40F7DEA0" w14:textId="7082B942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623A4A3F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1089CAB3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2B4CFFE0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</w:t>
      </w:r>
      <w:r w:rsidR="00BF09A1">
        <w:rPr>
          <w:rFonts w:ascii="Tahoma" w:hAnsi="Tahoma" w:cs="Tahoma"/>
          <w:sz w:val="26"/>
          <w:szCs w:val="26"/>
        </w:rPr>
        <w:t xml:space="preserve">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3F31D1">
      <w:headerReference w:type="default" r:id="rId7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8CEC2" w14:textId="77777777" w:rsidR="00EE694A" w:rsidRDefault="00EE694A">
      <w:r>
        <w:separator/>
      </w:r>
    </w:p>
  </w:endnote>
  <w:endnote w:type="continuationSeparator" w:id="0">
    <w:p w14:paraId="79112ED6" w14:textId="77777777" w:rsidR="00EE694A" w:rsidRDefault="00EE6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17AD8" w14:textId="77777777" w:rsidR="00EE694A" w:rsidRDefault="00EE694A">
      <w:r>
        <w:separator/>
      </w:r>
    </w:p>
  </w:footnote>
  <w:footnote w:type="continuationSeparator" w:id="0">
    <w:p w14:paraId="02BE988B" w14:textId="77777777" w:rsidR="00EE694A" w:rsidRDefault="00EE6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A22C5"/>
    <w:rsid w:val="000B3257"/>
    <w:rsid w:val="000B76C4"/>
    <w:rsid w:val="000C5610"/>
    <w:rsid w:val="000E6552"/>
    <w:rsid w:val="000F334E"/>
    <w:rsid w:val="000F3A4F"/>
    <w:rsid w:val="000F59AC"/>
    <w:rsid w:val="00103253"/>
    <w:rsid w:val="00107E00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643D8"/>
    <w:rsid w:val="004816F1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09CE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C663E"/>
    <w:rsid w:val="007E433B"/>
    <w:rsid w:val="007F61ED"/>
    <w:rsid w:val="00801F23"/>
    <w:rsid w:val="008048EF"/>
    <w:rsid w:val="00837632"/>
    <w:rsid w:val="00852AC7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37063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F4A4B"/>
    <w:rsid w:val="00B13A52"/>
    <w:rsid w:val="00B14580"/>
    <w:rsid w:val="00B24CF4"/>
    <w:rsid w:val="00B26993"/>
    <w:rsid w:val="00B309DB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F09A1"/>
    <w:rsid w:val="00C05085"/>
    <w:rsid w:val="00C1593D"/>
    <w:rsid w:val="00C423A8"/>
    <w:rsid w:val="00C44390"/>
    <w:rsid w:val="00C56C7E"/>
    <w:rsid w:val="00C61443"/>
    <w:rsid w:val="00C776A4"/>
    <w:rsid w:val="00C93A8C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541FD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E694A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00FE07E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5</cp:revision>
  <cp:lastPrinted>2025-12-09T04:39:00Z</cp:lastPrinted>
  <dcterms:created xsi:type="dcterms:W3CDTF">2025-12-08T16:01:00Z</dcterms:created>
  <dcterms:modified xsi:type="dcterms:W3CDTF">2025-12-09T04:40:00Z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