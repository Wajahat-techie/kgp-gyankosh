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098DCD0A" w:rsidR="00D5141B" w:rsidRPr="00F81CD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M/s</w:t>
      </w:r>
      <w:r w:rsidR="009A77FB">
        <w:rPr>
          <w:rFonts w:ascii="Tahoma" w:hAnsi="Tahoma" w:cs="Tahoma"/>
          <w:b/>
          <w:bCs/>
          <w:sz w:val="24"/>
          <w:szCs w:val="24"/>
          <w:lang w:val="en-US" w:eastAsia="en-US"/>
        </w:rPr>
        <w:t xml:space="preserve"> </w:t>
      </w:r>
      <w:r w:rsidR="00280E90">
        <w:rPr>
          <w:rFonts w:ascii="Tahoma" w:hAnsi="Tahoma" w:cs="Tahoma"/>
          <w:b/>
          <w:bCs/>
          <w:sz w:val="24"/>
          <w:szCs w:val="24"/>
          <w:lang w:val="en-US" w:eastAsia="en-US"/>
        </w:rPr>
        <w:t>Moon Electronics</w:t>
      </w:r>
    </w:p>
    <w:p w14:paraId="74D2CB18" w14:textId="5AE61BE2" w:rsidR="00D5141B" w:rsidRPr="00F81CDB" w:rsidRDefault="00280E90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sz w:val="24"/>
          <w:szCs w:val="24"/>
          <w:lang w:val="en-US" w:eastAsia="en-US"/>
        </w:rPr>
        <w:t xml:space="preserve">Aftab </w:t>
      </w:r>
      <w:proofErr w:type="spellStart"/>
      <w:proofErr w:type="gramStart"/>
      <w:r>
        <w:rPr>
          <w:rFonts w:ascii="Tahoma" w:hAnsi="Tahoma" w:cs="Tahoma"/>
          <w:b/>
          <w:bCs/>
          <w:sz w:val="24"/>
          <w:szCs w:val="24"/>
          <w:lang w:val="en-US" w:eastAsia="en-US"/>
        </w:rPr>
        <w:t>Market</w:t>
      </w:r>
      <w:r w:rsidR="00F42F5E">
        <w:rPr>
          <w:rFonts w:ascii="Tahoma" w:hAnsi="Tahoma" w:cs="Tahoma"/>
          <w:b/>
          <w:bCs/>
          <w:sz w:val="24"/>
          <w:szCs w:val="24"/>
          <w:lang w:val="en-US" w:eastAsia="en-US"/>
        </w:rPr>
        <w:t>,</w:t>
      </w:r>
      <w:r w:rsidR="00F81CDB"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Srinagar</w:t>
      </w:r>
      <w:proofErr w:type="spellEnd"/>
      <w:proofErr w:type="gramEnd"/>
      <w:r w:rsidR="00D5141B"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6FB62A1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</w:t>
      </w:r>
      <w:r w:rsidR="00706B2F">
        <w:rPr>
          <w:rFonts w:ascii="Tahoma" w:hAnsi="Tahoma" w:cs="Tahoma"/>
          <w:sz w:val="24"/>
          <w:szCs w:val="24"/>
          <w:lang w:eastAsia="en-US"/>
        </w:rPr>
        <w:t>KGP</w:t>
      </w:r>
      <w:proofErr w:type="gramEnd"/>
      <w:r w:rsidR="00706B2F">
        <w:rPr>
          <w:rFonts w:ascii="Tahoma" w:hAnsi="Tahoma" w:cs="Tahoma"/>
          <w:sz w:val="24"/>
          <w:szCs w:val="24"/>
          <w:lang w:eastAsia="en-US"/>
        </w:rPr>
        <w:t xml:space="preserve">/Estt/2025/          </w:t>
      </w: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 Dated: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7917B35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 order</w:t>
      </w:r>
      <w:r w:rsidR="00E932CC">
        <w:rPr>
          <w:rFonts w:ascii="Tahoma" w:hAnsi="Tahoma" w:cs="Tahoma"/>
          <w:b/>
          <w:bCs/>
          <w:sz w:val="24"/>
          <w:szCs w:val="24"/>
          <w:lang w:eastAsia="en-US"/>
        </w:rPr>
        <w:t>.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4C473F2" w14:textId="1F6A6CAD" w:rsidR="00D5141B" w:rsidRPr="00D5141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569340A" w14:textId="7FE3A122" w:rsidR="00F81CDB" w:rsidRDefault="00D5141B" w:rsidP="00280E90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Your rates have been approved by the market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745E3A">
        <w:rPr>
          <w:rFonts w:ascii="Tahoma" w:hAnsi="Tahoma" w:cs="Tahoma"/>
          <w:sz w:val="24"/>
          <w:szCs w:val="24"/>
          <w:lang w:eastAsia="en-US"/>
        </w:rPr>
        <w:t xml:space="preserve">of this </w:t>
      </w:r>
      <w:r w:rsidR="00E932CC">
        <w:rPr>
          <w:rFonts w:ascii="Tahoma" w:hAnsi="Tahoma" w:cs="Tahoma"/>
          <w:sz w:val="24"/>
          <w:szCs w:val="24"/>
          <w:lang w:eastAsia="en-US"/>
        </w:rPr>
        <w:t>Institution.</w:t>
      </w:r>
      <w:r w:rsidR="00E932CC" w:rsidRPr="00D5141B">
        <w:rPr>
          <w:rFonts w:ascii="Tahoma" w:hAnsi="Tahoma" w:cs="Tahoma"/>
          <w:sz w:val="24"/>
          <w:szCs w:val="24"/>
          <w:lang w:eastAsia="en-US"/>
        </w:rPr>
        <w:t xml:space="preserve"> You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are as such requested to supply the</w:t>
      </w:r>
      <w:r w:rsidR="00745E3A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280E90">
        <w:rPr>
          <w:rFonts w:ascii="Tahoma" w:hAnsi="Tahoma" w:cs="Tahoma"/>
          <w:sz w:val="24"/>
          <w:szCs w:val="24"/>
          <w:lang w:eastAsia="en-US"/>
        </w:rPr>
        <w:t xml:space="preserve">below mentioned items 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to this institution within </w:t>
      </w:r>
      <w:r w:rsidR="00745E3A">
        <w:rPr>
          <w:rFonts w:ascii="Tahoma" w:hAnsi="Tahoma" w:cs="Tahoma"/>
          <w:sz w:val="24"/>
          <w:szCs w:val="24"/>
          <w:lang w:eastAsia="en-US"/>
        </w:rPr>
        <w:t>ten</w:t>
      </w:r>
      <w:r w:rsidR="0064054E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days from the date of this supply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9"/>
        <w:gridCol w:w="2438"/>
        <w:gridCol w:w="2634"/>
        <w:gridCol w:w="699"/>
        <w:gridCol w:w="558"/>
      </w:tblGrid>
      <w:tr w:rsidR="00280E90" w:rsidRPr="00280E90" w14:paraId="7AD9EB13" w14:textId="77777777" w:rsidTr="00280E90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1ACE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280E9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2404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7DB45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3E838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UOM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07374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Qty</w:t>
            </w:r>
          </w:p>
        </w:tc>
      </w:tr>
      <w:tr w:rsidR="00280E90" w:rsidRPr="00280E90" w14:paraId="62427CA2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C321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B3FE6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Rechargeable Cells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F51B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AA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DC5F3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FBC2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6</w:t>
            </w:r>
          </w:p>
        </w:tc>
      </w:tr>
      <w:tr w:rsidR="00280E90" w:rsidRPr="00280E90" w14:paraId="78ACFB78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49D7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181A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Extension Cord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8385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6AMP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41F0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F44B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280E90" w:rsidRPr="00280E90" w14:paraId="300FBAF6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8319E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43A2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Speaker Wire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826D6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50 </w:t>
            </w:r>
            <w:proofErr w:type="gramStart"/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meter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6C7D2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proofErr w:type="spellStart"/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Mtr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824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50</w:t>
            </w:r>
          </w:p>
        </w:tc>
      </w:tr>
      <w:tr w:rsidR="00280E90" w:rsidRPr="00280E90" w14:paraId="3F70D788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433E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8ECA7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Cell Charger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BAF8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4 cell slots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A1820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C590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280E90" w:rsidRPr="00280E90" w14:paraId="74DEB6B4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962C2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E8AF5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Rechargeable cells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DB15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AAA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274B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38FC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</w:tr>
      <w:tr w:rsidR="00280E90" w:rsidRPr="00280E90" w14:paraId="262ED371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3FE32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B7FBB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HDMI Splitter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01249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1 </w:t>
            </w:r>
            <w:proofErr w:type="gramStart"/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input  to</w:t>
            </w:r>
            <w:proofErr w:type="gramEnd"/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 xml:space="preserve"> 4 output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A3CD4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C87B4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280E90" w:rsidRPr="00280E90" w14:paraId="3B3DE5F8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261B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C07F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HDMI Cable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8DA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5 meters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B349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DCCF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</w:tr>
      <w:tr w:rsidR="00280E90" w:rsidRPr="00280E90" w14:paraId="4F6A98B5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C2FB0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E4F8C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Projector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E9B2E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Universal Projector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40E26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FAADB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280E90" w:rsidRPr="00280E90" w14:paraId="3158B364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1290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0B4A2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HDMI Cable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E8DAE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10 meters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E3C74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0BBA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</w:tr>
      <w:tr w:rsidR="00280E90" w:rsidRPr="00280E90" w14:paraId="5771103A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6CE7B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C25A4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VGA to HDMI Converter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CE011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A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CBDB2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6477B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</w:tr>
      <w:tr w:rsidR="00280E90" w:rsidRPr="00280E90" w14:paraId="5AC7C989" w14:textId="77777777" w:rsidTr="00280E90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8530B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69BE6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VGA to HDMI Converter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7844C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B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B24D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1F02D" w14:textId="77777777" w:rsidR="00280E90" w:rsidRPr="00280E90" w:rsidRDefault="00280E90" w:rsidP="00280E9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280E9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</w:tbl>
    <w:p w14:paraId="58B69D90" w14:textId="77777777" w:rsidR="00280E90" w:rsidRPr="00280E90" w:rsidRDefault="00280E90" w:rsidP="00280E90">
      <w:pPr>
        <w:spacing w:line="360" w:lineRule="auto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</w:p>
    <w:p w14:paraId="60F21921" w14:textId="353F388C" w:rsidR="00A06569" w:rsidRPr="00F81CD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eastAsia="en-US"/>
        </w:rPr>
        <w:t>Terms and Conditions:</w:t>
      </w:r>
    </w:p>
    <w:p w14:paraId="611F6227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6FEFF467" w:rsidR="00A06569" w:rsidRP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</w:t>
      </w:r>
      <w:r w:rsidR="00706B2F">
        <w:rPr>
          <w:rFonts w:ascii="Tahoma" w:hAnsi="Tahoma" w:cs="Tahoma"/>
          <w:sz w:val="24"/>
          <w:szCs w:val="24"/>
          <w:lang w:eastAsia="en-US"/>
        </w:rPr>
        <w:t>s are successfully delivered.</w:t>
      </w:r>
    </w:p>
    <w:p w14:paraId="0FBDFB93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intimation.</w:t>
      </w:r>
    </w:p>
    <w:p w14:paraId="3810C89E" w14:textId="7DBC7BCC" w:rsidR="00D5141B" w:rsidRPr="00280E90" w:rsidRDefault="00A06569" w:rsidP="00280E90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</w:t>
      </w:r>
      <w:r w:rsidR="00280E90">
        <w:rPr>
          <w:rFonts w:ascii="Tahoma" w:hAnsi="Tahoma" w:cs="Tahoma"/>
          <w:sz w:val="24"/>
          <w:szCs w:val="24"/>
          <w:lang w:eastAsia="en-US"/>
        </w:rPr>
        <w:t>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6882A18B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2CDB66E" w14:textId="77777777" w:rsidR="00F81CDB" w:rsidRDefault="00D5141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1B46DDF3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1. 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BCE4112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lastRenderedPageBreak/>
        <w:t xml:space="preserve">2.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F81CDB">
      <w:headerReference w:type="default" r:id="rId7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FE11" w14:textId="77777777" w:rsidR="005C7B7A" w:rsidRDefault="005C7B7A">
      <w:r>
        <w:separator/>
      </w:r>
    </w:p>
  </w:endnote>
  <w:endnote w:type="continuationSeparator" w:id="0">
    <w:p w14:paraId="188C0419" w14:textId="77777777" w:rsidR="005C7B7A" w:rsidRDefault="005C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8E4F" w14:textId="77777777" w:rsidR="005C7B7A" w:rsidRDefault="005C7B7A">
      <w:r>
        <w:separator/>
      </w:r>
    </w:p>
  </w:footnote>
  <w:footnote w:type="continuationSeparator" w:id="0">
    <w:p w14:paraId="16288B4B" w14:textId="77777777" w:rsidR="005C7B7A" w:rsidRDefault="005C7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BA0993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390513">
    <w:abstractNumId w:val="9"/>
  </w:num>
  <w:num w:numId="2" w16cid:durableId="725685152">
    <w:abstractNumId w:val="7"/>
  </w:num>
  <w:num w:numId="3" w16cid:durableId="2138141902">
    <w:abstractNumId w:val="6"/>
  </w:num>
  <w:num w:numId="4" w16cid:durableId="2047950666">
    <w:abstractNumId w:val="5"/>
  </w:num>
  <w:num w:numId="5" w16cid:durableId="648096228">
    <w:abstractNumId w:val="4"/>
  </w:num>
  <w:num w:numId="6" w16cid:durableId="1620645339">
    <w:abstractNumId w:val="8"/>
  </w:num>
  <w:num w:numId="7" w16cid:durableId="1097362594">
    <w:abstractNumId w:val="3"/>
  </w:num>
  <w:num w:numId="8" w16cid:durableId="496767766">
    <w:abstractNumId w:val="2"/>
  </w:num>
  <w:num w:numId="9" w16cid:durableId="733235286">
    <w:abstractNumId w:val="1"/>
  </w:num>
  <w:num w:numId="10" w16cid:durableId="1453548706">
    <w:abstractNumId w:val="0"/>
  </w:num>
  <w:num w:numId="11" w16cid:durableId="1530408567">
    <w:abstractNumId w:val="11"/>
  </w:num>
  <w:num w:numId="12" w16cid:durableId="13206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C3E"/>
    <w:rsid w:val="001F43EF"/>
    <w:rsid w:val="00201333"/>
    <w:rsid w:val="00210FA7"/>
    <w:rsid w:val="00216417"/>
    <w:rsid w:val="0026631D"/>
    <w:rsid w:val="00280797"/>
    <w:rsid w:val="00280E90"/>
    <w:rsid w:val="0028206C"/>
    <w:rsid w:val="002B457C"/>
    <w:rsid w:val="002C2F53"/>
    <w:rsid w:val="003207C1"/>
    <w:rsid w:val="0033518C"/>
    <w:rsid w:val="003437C2"/>
    <w:rsid w:val="00372D46"/>
    <w:rsid w:val="00377186"/>
    <w:rsid w:val="003A1C03"/>
    <w:rsid w:val="00414627"/>
    <w:rsid w:val="00425D63"/>
    <w:rsid w:val="00460AE6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0DE2"/>
    <w:rsid w:val="005C1B16"/>
    <w:rsid w:val="005C7B7A"/>
    <w:rsid w:val="005E53D0"/>
    <w:rsid w:val="005F3A43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B0C55"/>
    <w:rsid w:val="007C2C59"/>
    <w:rsid w:val="00801F23"/>
    <w:rsid w:val="00837632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84C93"/>
    <w:rsid w:val="00987CE1"/>
    <w:rsid w:val="0099405C"/>
    <w:rsid w:val="009A77FB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92BB7"/>
    <w:rsid w:val="00DC76D2"/>
    <w:rsid w:val="00DD30ED"/>
    <w:rsid w:val="00E020F7"/>
    <w:rsid w:val="00E53A14"/>
    <w:rsid w:val="00E64C21"/>
    <w:rsid w:val="00E932CC"/>
    <w:rsid w:val="00EC24C6"/>
    <w:rsid w:val="00EF2933"/>
    <w:rsid w:val="00F05146"/>
    <w:rsid w:val="00F1115D"/>
    <w:rsid w:val="00F3513C"/>
    <w:rsid w:val="00F42F5E"/>
    <w:rsid w:val="00F465C5"/>
    <w:rsid w:val="00F5180D"/>
    <w:rsid w:val="00F51B21"/>
    <w:rsid w:val="00F51D87"/>
    <w:rsid w:val="00F81CDB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231</Words>
  <Characters>1159</Characters>
  <Application>Microsoft Office Word</Application>
  <DocSecurity>0</DocSecurity>
  <Lines>90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2025-10-18T05:55:00Z</cp:lastPrinted>
  <dcterms:created xsi:type="dcterms:W3CDTF">2025-10-14T09:14:00Z</dcterms:created>
  <dcterms:modified xsi:type="dcterms:W3CDTF">2025-10-18T06:04:00Z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