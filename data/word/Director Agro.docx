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77777777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>The Deputy Manager,</w:t>
      </w:r>
    </w:p>
    <w:p w14:paraId="6DE315EC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proofErr w:type="spellStart"/>
      <w:r w:rsidRPr="00A03137">
        <w:rPr>
          <w:rFonts w:ascii="Tahoma" w:hAnsi="Tahoma" w:cs="Tahoma"/>
          <w:sz w:val="25"/>
          <w:szCs w:val="25"/>
        </w:rPr>
        <w:t>Agro</w:t>
      </w:r>
      <w:proofErr w:type="spellEnd"/>
      <w:r w:rsidRPr="00A03137">
        <w:rPr>
          <w:rFonts w:ascii="Tahoma" w:hAnsi="Tahoma" w:cs="Tahoma"/>
          <w:sz w:val="25"/>
          <w:szCs w:val="25"/>
        </w:rPr>
        <w:t xml:space="preserve"> Industries,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5689B51F" w14:textId="3BCCF4BF" w:rsidR="00173553" w:rsidRPr="00173553" w:rsidRDefault="00173553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Dated: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F649D8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-06-2025</w:t>
      </w:r>
    </w:p>
    <w:bookmarkEnd w:id="0"/>
    <w:p w14:paraId="338B2B63" w14:textId="7777777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7FF3722" w14:textId="2B5A24F2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3137">
        <w:rPr>
          <w:rFonts w:ascii="Tahoma" w:hAnsi="Tahoma" w:cs="Tahoma"/>
          <w:b/>
          <w:bCs/>
          <w:color w:val="1F1F1F"/>
          <w:sz w:val="25"/>
          <w:szCs w:val="25"/>
        </w:rPr>
        <w:t>Subject: Request for Proforma Bills for Vermicompost and Brush Cutters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8B5A920" w14:textId="4A523996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03137">
        <w:rPr>
          <w:rFonts w:ascii="Tahoma" w:hAnsi="Tahoma" w:cs="Tahoma"/>
          <w:color w:val="1F1F1F"/>
          <w:sz w:val="25"/>
          <w:szCs w:val="25"/>
        </w:rPr>
        <w:t>Dear Sir/Madam,</w:t>
      </w:r>
    </w:p>
    <w:p w14:paraId="3A104D0B" w14:textId="4F780AD4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03137">
        <w:rPr>
          <w:rFonts w:ascii="Tahoma" w:hAnsi="Tahoma" w:cs="Tahoma"/>
          <w:color w:val="1F1F1F"/>
          <w:sz w:val="25"/>
          <w:szCs w:val="25"/>
        </w:rPr>
        <w:t>We are writing to respectfully request proforma bills for the following items:</w:t>
      </w:r>
    </w:p>
    <w:p w14:paraId="1EE9615A" w14:textId="7777777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3137">
        <w:rPr>
          <w:rFonts w:ascii="Tahoma" w:hAnsi="Tahoma" w:cs="Tahoma"/>
          <w:b/>
          <w:bCs/>
          <w:color w:val="1F1F1F"/>
          <w:sz w:val="25"/>
          <w:szCs w:val="25"/>
        </w:rPr>
        <w:t>Vermicompost:</w:t>
      </w:r>
    </w:p>
    <w:p w14:paraId="7A486AFF" w14:textId="7777777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03137">
        <w:rPr>
          <w:rFonts w:ascii="Tahoma" w:hAnsi="Tahoma" w:cs="Tahoma"/>
          <w:color w:val="1F1F1F"/>
          <w:sz w:val="25"/>
          <w:szCs w:val="25"/>
        </w:rPr>
        <w:t>1.    5 Kg bags</w:t>
      </w:r>
    </w:p>
    <w:p w14:paraId="63CDE80B" w14:textId="40B1AFF3" w:rsid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03137">
        <w:rPr>
          <w:rFonts w:ascii="Tahoma" w:hAnsi="Tahoma" w:cs="Tahoma"/>
          <w:color w:val="1F1F1F"/>
          <w:sz w:val="25"/>
          <w:szCs w:val="25"/>
        </w:rPr>
        <w:t>2.    10 Kg bags</w:t>
      </w:r>
    </w:p>
    <w:tbl>
      <w:tblPr>
        <w:tblW w:w="4380" w:type="dxa"/>
        <w:tblLook w:val="04A0" w:firstRow="1" w:lastRow="0" w:firstColumn="1" w:lastColumn="0" w:noHBand="0" w:noVBand="1"/>
      </w:tblPr>
      <w:tblGrid>
        <w:gridCol w:w="4380"/>
      </w:tblGrid>
      <w:tr w:rsidR="00A03137" w:rsidRPr="00A03137" w14:paraId="2FE2794D" w14:textId="77777777" w:rsidTr="00A03137">
        <w:trPr>
          <w:trHeight w:val="29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F4B8F" w14:textId="796AF84E" w:rsidR="00A03137" w:rsidRPr="00A03137" w:rsidRDefault="00A03137" w:rsidP="00A03137">
            <w:pPr>
              <w:ind w:left="360"/>
              <w:jc w:val="both"/>
              <w:rPr>
                <w:rFonts w:cs="Calibri"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 xml:space="preserve"> </w:t>
            </w:r>
            <w:r w:rsidRPr="00A03137">
              <w:rPr>
                <w:rFonts w:ascii="Tahoma" w:hAnsi="Tahoma" w:cs="Tahoma"/>
                <w:b/>
                <w:bCs/>
                <w:color w:val="1F1F1F"/>
                <w:sz w:val="25"/>
                <w:szCs w:val="25"/>
              </w:rPr>
              <w:t>Brush Cutters:</w:t>
            </w:r>
          </w:p>
        </w:tc>
      </w:tr>
      <w:tr w:rsidR="00A03137" w:rsidRPr="00A03137" w14:paraId="25670F28" w14:textId="77777777" w:rsidTr="00A03137">
        <w:trPr>
          <w:trHeight w:val="29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5C56" w14:textId="77777777" w:rsidR="00A03137" w:rsidRPr="00A03137" w:rsidRDefault="00A03137" w:rsidP="00A03137">
            <w:pPr>
              <w:ind w:left="360"/>
              <w:rPr>
                <w:rFonts w:cs="Calibri"/>
                <w:color w:val="000000"/>
              </w:rPr>
            </w:pPr>
          </w:p>
        </w:tc>
      </w:tr>
      <w:tr w:rsidR="00A03137" w:rsidRPr="00A03137" w14:paraId="61A83131" w14:textId="77777777" w:rsidTr="00A03137">
        <w:trPr>
          <w:trHeight w:val="29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D490B" w14:textId="33BE6CA1" w:rsidR="00A03137" w:rsidRPr="00A03137" w:rsidRDefault="00A03137" w:rsidP="00A03137">
            <w:pPr>
              <w:ind w:left="360"/>
              <w:jc w:val="both"/>
              <w:rPr>
                <w:rFonts w:cs="Calibri"/>
                <w:color w:val="000000"/>
              </w:rPr>
            </w:pPr>
            <w:r>
              <w:rPr>
                <w:rFonts w:ascii="Tahoma" w:hAnsi="Tahoma" w:cs="Tahoma"/>
                <w:color w:val="1F1F1F"/>
                <w:sz w:val="25"/>
                <w:szCs w:val="25"/>
              </w:rPr>
              <w:t xml:space="preserve"> </w:t>
            </w:r>
            <w:r w:rsidRPr="00A03137">
              <w:rPr>
                <w:rFonts w:ascii="Tahoma" w:hAnsi="Tahoma" w:cs="Tahoma"/>
                <w:color w:val="1F1F1F"/>
                <w:sz w:val="25"/>
                <w:szCs w:val="25"/>
              </w:rPr>
              <w:t xml:space="preserve">Quantity: 2 </w:t>
            </w:r>
            <w:r>
              <w:rPr>
                <w:rFonts w:ascii="Tahoma" w:hAnsi="Tahoma" w:cs="Tahoma"/>
                <w:color w:val="1F1F1F"/>
                <w:sz w:val="25"/>
                <w:szCs w:val="25"/>
              </w:rPr>
              <w:t>No’s</w:t>
            </w:r>
          </w:p>
        </w:tc>
      </w:tr>
    </w:tbl>
    <w:p w14:paraId="110E5870" w14:textId="7777777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6EE8969" w14:textId="67EB15D6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03137">
        <w:rPr>
          <w:rFonts w:ascii="Tahoma" w:hAnsi="Tahoma" w:cs="Tahoma"/>
          <w:color w:val="1F1F1F"/>
          <w:sz w:val="25"/>
          <w:szCs w:val="25"/>
        </w:rPr>
        <w:t>Please provide the proforma bills at your earliest convenience, including all relevant details such as unit price, total cost, applicable taxes, and any other charges.</w:t>
      </w:r>
    </w:p>
    <w:p w14:paraId="346C5AE1" w14:textId="7777777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220B7E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51F4583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F2290" w14:textId="77777777" w:rsidR="00164730" w:rsidRDefault="00164730">
      <w:r>
        <w:separator/>
      </w:r>
    </w:p>
  </w:endnote>
  <w:endnote w:type="continuationSeparator" w:id="0">
    <w:p w14:paraId="1535A19F" w14:textId="77777777" w:rsidR="00164730" w:rsidRDefault="00164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ED554" w14:textId="77777777" w:rsidR="00164730" w:rsidRDefault="00164730">
      <w:r>
        <w:separator/>
      </w:r>
    </w:p>
  </w:footnote>
  <w:footnote w:type="continuationSeparator" w:id="0">
    <w:p w14:paraId="4F143C6D" w14:textId="77777777" w:rsidR="00164730" w:rsidRDefault="00164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5"/>
  </w:num>
  <w:num w:numId="15">
    <w:abstractNumId w:val="1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793</Characters>
  <Application>Microsoft Office Word</Application>
  <DocSecurity>0</DocSecurity>
  <Lines>56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2</cp:revision>
  <cp:lastPrinted>2025-06-27T05:14:00Z</cp:lastPrinted>
  <dcterms:created xsi:type="dcterms:W3CDTF">2025-06-27T06:06:00Z</dcterms:created>
  <dcterms:modified xsi:type="dcterms:W3CDTF">2025-06-27T06:06:00Z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