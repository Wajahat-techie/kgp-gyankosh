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48B498" w14:textId="77777777" w:rsidR="007F0EC6" w:rsidRDefault="007F0EC6" w:rsidP="004A7F93">
      <w:pPr>
        <w:tabs>
          <w:tab w:val="left" w:pos="-142"/>
        </w:tabs>
        <w:jc w:val="both"/>
        <w:rPr>
          <w:rFonts w:ascii="Tahoma" w:hAnsi="Tahoma" w:cs="Tahoma"/>
          <w:color w:val="1F1F1F"/>
          <w:sz w:val="26"/>
          <w:szCs w:val="26"/>
        </w:rPr>
      </w:pPr>
    </w:p>
    <w:p w14:paraId="7552985F" w14:textId="24D9A982" w:rsidR="004A7F93" w:rsidRPr="004A7F93" w:rsidRDefault="004A7F93" w:rsidP="004A7F93">
      <w:pPr>
        <w:tabs>
          <w:tab w:val="left" w:pos="-142"/>
        </w:tabs>
        <w:jc w:val="both"/>
        <w:rPr>
          <w:rFonts w:ascii="Tahoma" w:hAnsi="Tahoma" w:cs="Tahoma"/>
          <w:color w:val="1F1F1F"/>
          <w:sz w:val="26"/>
          <w:szCs w:val="26"/>
        </w:rPr>
      </w:pPr>
      <w:r w:rsidRPr="004A7F93">
        <w:rPr>
          <w:rFonts w:ascii="Tahoma" w:hAnsi="Tahoma" w:cs="Tahoma"/>
          <w:color w:val="1F1F1F"/>
          <w:sz w:val="26"/>
          <w:szCs w:val="26"/>
        </w:rPr>
        <w:t>The Officer on Special Duty,</w:t>
      </w:r>
    </w:p>
    <w:p w14:paraId="39F085C9" w14:textId="77777777" w:rsidR="004A7F93" w:rsidRPr="004A7F93" w:rsidRDefault="004A7F93" w:rsidP="004A7F93">
      <w:pPr>
        <w:tabs>
          <w:tab w:val="left" w:pos="-142"/>
        </w:tabs>
        <w:jc w:val="both"/>
        <w:rPr>
          <w:rFonts w:ascii="Tahoma" w:hAnsi="Tahoma" w:cs="Tahoma"/>
          <w:color w:val="1F1F1F"/>
          <w:sz w:val="26"/>
          <w:szCs w:val="26"/>
        </w:rPr>
      </w:pPr>
      <w:r w:rsidRPr="004A7F93">
        <w:rPr>
          <w:rFonts w:ascii="Tahoma" w:hAnsi="Tahoma" w:cs="Tahoma"/>
          <w:color w:val="1F1F1F"/>
          <w:sz w:val="26"/>
          <w:szCs w:val="26"/>
        </w:rPr>
        <w:t>J&amp;K Skill Development Mission,</w:t>
      </w:r>
    </w:p>
    <w:p w14:paraId="4BD7AA43" w14:textId="4235B339" w:rsidR="004A7F93" w:rsidRDefault="004A7F93" w:rsidP="004A7F93">
      <w:pPr>
        <w:tabs>
          <w:tab w:val="left" w:pos="-142"/>
        </w:tabs>
        <w:jc w:val="both"/>
        <w:rPr>
          <w:rFonts w:ascii="Tahoma" w:hAnsi="Tahoma" w:cs="Tahoma"/>
          <w:color w:val="1F1F1F"/>
          <w:sz w:val="26"/>
          <w:szCs w:val="26"/>
        </w:rPr>
      </w:pPr>
      <w:r w:rsidRPr="004A7F93">
        <w:rPr>
          <w:rFonts w:ascii="Tahoma" w:hAnsi="Tahoma" w:cs="Tahoma"/>
          <w:color w:val="1F1F1F"/>
          <w:sz w:val="26"/>
          <w:szCs w:val="26"/>
        </w:rPr>
        <w:t>Government Women Polytechnic, Bemina.</w:t>
      </w:r>
    </w:p>
    <w:p w14:paraId="6AE7FF33" w14:textId="77777777" w:rsidR="007F0EC6" w:rsidRPr="004A7F93" w:rsidRDefault="007F0EC6" w:rsidP="004A7F93">
      <w:pPr>
        <w:tabs>
          <w:tab w:val="left" w:pos="-142"/>
        </w:tabs>
        <w:jc w:val="both"/>
        <w:rPr>
          <w:rFonts w:ascii="Tahoma" w:hAnsi="Tahoma" w:cs="Tahoma"/>
          <w:color w:val="1F1F1F"/>
          <w:sz w:val="26"/>
          <w:szCs w:val="26"/>
        </w:rPr>
      </w:pPr>
    </w:p>
    <w:p w14:paraId="49FEEED6" w14:textId="28A47A84" w:rsidR="004A7F93" w:rsidRPr="004A7F93" w:rsidRDefault="000F0DFA" w:rsidP="004A7F93">
      <w:pPr>
        <w:tabs>
          <w:tab w:val="left" w:pos="-142"/>
        </w:tabs>
        <w:jc w:val="both"/>
        <w:rPr>
          <w:rFonts w:ascii="Tahoma" w:hAnsi="Tahoma" w:cs="Tahoma"/>
          <w:color w:val="1F1F1F"/>
          <w:sz w:val="26"/>
          <w:szCs w:val="26"/>
        </w:rPr>
      </w:pPr>
      <w:proofErr w:type="gramStart"/>
      <w:r>
        <w:rPr>
          <w:rFonts w:ascii="Tahoma" w:hAnsi="Tahoma" w:cs="Tahoma"/>
          <w:color w:val="1F1F1F"/>
          <w:sz w:val="26"/>
          <w:szCs w:val="26"/>
        </w:rPr>
        <w:t>No:KGP</w:t>
      </w:r>
      <w:proofErr w:type="gramEnd"/>
      <w:r>
        <w:rPr>
          <w:rFonts w:ascii="Tahoma" w:hAnsi="Tahoma" w:cs="Tahoma"/>
          <w:color w:val="1F1F1F"/>
          <w:sz w:val="26"/>
          <w:szCs w:val="26"/>
        </w:rPr>
        <w:t>/Estt/2026/</w:t>
      </w:r>
      <w:r w:rsidR="00C905FA">
        <w:rPr>
          <w:rFonts w:ascii="Tahoma" w:hAnsi="Tahoma" w:cs="Tahoma"/>
          <w:color w:val="1F1F1F"/>
          <w:sz w:val="26"/>
          <w:szCs w:val="26"/>
        </w:rPr>
        <w:t>2065</w:t>
      </w:r>
      <w:r>
        <w:rPr>
          <w:rFonts w:ascii="Tahoma" w:hAnsi="Tahoma" w:cs="Tahoma"/>
          <w:color w:val="1F1F1F"/>
          <w:sz w:val="26"/>
          <w:szCs w:val="26"/>
        </w:rPr>
        <w:t xml:space="preserve">                                      Dated:02-02-2026</w:t>
      </w:r>
    </w:p>
    <w:p w14:paraId="2BABB072" w14:textId="77777777" w:rsidR="004A7F93" w:rsidRPr="004A7F93" w:rsidRDefault="004A7F93" w:rsidP="004A7F93">
      <w:pPr>
        <w:tabs>
          <w:tab w:val="left" w:pos="-142"/>
        </w:tabs>
        <w:jc w:val="both"/>
        <w:rPr>
          <w:rFonts w:ascii="Tahoma" w:hAnsi="Tahoma" w:cs="Tahoma"/>
          <w:b/>
          <w:bCs/>
          <w:color w:val="1F1F1F"/>
          <w:sz w:val="26"/>
          <w:szCs w:val="26"/>
        </w:rPr>
      </w:pPr>
      <w:r w:rsidRPr="004A7F93">
        <w:rPr>
          <w:rFonts w:ascii="Tahoma" w:hAnsi="Tahoma" w:cs="Tahoma"/>
          <w:b/>
          <w:bCs/>
          <w:color w:val="1F1F1F"/>
          <w:sz w:val="26"/>
          <w:szCs w:val="26"/>
        </w:rPr>
        <w:t>Subject: Arrangement of Hostel Accommodation &amp; Mess Charges for Candidates of India Skills Competition – Reg.</w:t>
      </w:r>
    </w:p>
    <w:p w14:paraId="749CD2AA" w14:textId="627F9DEB" w:rsidR="004A7F93" w:rsidRPr="004A7F93" w:rsidRDefault="004A7F93" w:rsidP="004A7F93">
      <w:pPr>
        <w:tabs>
          <w:tab w:val="left" w:pos="-142"/>
        </w:tabs>
        <w:jc w:val="both"/>
        <w:rPr>
          <w:rFonts w:ascii="Tahoma" w:hAnsi="Tahoma" w:cs="Tahoma"/>
          <w:color w:val="1F1F1F"/>
          <w:sz w:val="26"/>
          <w:szCs w:val="26"/>
        </w:rPr>
      </w:pPr>
      <w:r w:rsidRPr="004A7F93">
        <w:rPr>
          <w:rFonts w:ascii="Tahoma" w:hAnsi="Tahoma" w:cs="Tahoma"/>
          <w:b/>
          <w:bCs/>
          <w:color w:val="1F1F1F"/>
          <w:sz w:val="26"/>
          <w:szCs w:val="26"/>
        </w:rPr>
        <w:t>Reference:</w:t>
      </w:r>
      <w:r w:rsidRPr="004A7F93">
        <w:rPr>
          <w:rFonts w:ascii="Tahoma" w:hAnsi="Tahoma" w:cs="Tahoma"/>
          <w:color w:val="1F1F1F"/>
          <w:sz w:val="26"/>
          <w:szCs w:val="26"/>
        </w:rPr>
        <w:t xml:space="preserve"> Your letter No. JKSDM/2026/CC-7703698/62 dated 28-01-2026.</w:t>
      </w:r>
    </w:p>
    <w:p w14:paraId="4EC4B46F" w14:textId="77777777" w:rsidR="004A7F93" w:rsidRPr="004A7F93" w:rsidRDefault="004A7F93" w:rsidP="004A7F93">
      <w:pPr>
        <w:tabs>
          <w:tab w:val="left" w:pos="-142"/>
        </w:tabs>
        <w:jc w:val="both"/>
        <w:rPr>
          <w:rFonts w:ascii="Tahoma" w:hAnsi="Tahoma" w:cs="Tahoma"/>
          <w:color w:val="1F1F1F"/>
          <w:sz w:val="26"/>
          <w:szCs w:val="26"/>
        </w:rPr>
      </w:pPr>
    </w:p>
    <w:p w14:paraId="3F4AA803" w14:textId="0828ACD5" w:rsidR="004A7F93" w:rsidRPr="004A7F93" w:rsidRDefault="004A7F93" w:rsidP="004A7F93">
      <w:pPr>
        <w:tabs>
          <w:tab w:val="left" w:pos="-142"/>
        </w:tabs>
        <w:jc w:val="both"/>
        <w:rPr>
          <w:rFonts w:ascii="Tahoma" w:hAnsi="Tahoma" w:cs="Tahoma"/>
          <w:color w:val="1F1F1F"/>
          <w:sz w:val="26"/>
          <w:szCs w:val="26"/>
        </w:rPr>
      </w:pPr>
      <w:r w:rsidRPr="004A7F93">
        <w:rPr>
          <w:rFonts w:ascii="Tahoma" w:hAnsi="Tahoma" w:cs="Tahoma"/>
          <w:color w:val="1F1F1F"/>
          <w:sz w:val="26"/>
          <w:szCs w:val="26"/>
        </w:rPr>
        <w:t>Sir,</w:t>
      </w:r>
    </w:p>
    <w:p w14:paraId="2E1C566E" w14:textId="77777777" w:rsidR="004A7F93" w:rsidRPr="004A7F93" w:rsidRDefault="004A7F93" w:rsidP="004A7F93">
      <w:pPr>
        <w:tabs>
          <w:tab w:val="left" w:pos="-142"/>
        </w:tabs>
        <w:jc w:val="both"/>
        <w:rPr>
          <w:rFonts w:ascii="Tahoma" w:hAnsi="Tahoma" w:cs="Tahoma"/>
          <w:color w:val="1F1F1F"/>
          <w:sz w:val="26"/>
          <w:szCs w:val="26"/>
        </w:rPr>
      </w:pPr>
      <w:r w:rsidRPr="004A7F93">
        <w:rPr>
          <w:rFonts w:ascii="Tahoma" w:hAnsi="Tahoma" w:cs="Tahoma"/>
          <w:color w:val="1F1F1F"/>
          <w:sz w:val="26"/>
          <w:szCs w:val="26"/>
        </w:rPr>
        <w:t>This is in reference to your above-cited letter requesting arrangement of stay (accommodation along with food/mess facilities) in the hostel of this institution for the following four candidates participating in boot camp training for the Regional-Level India Skills Competitions:</w:t>
      </w:r>
    </w:p>
    <w:p w14:paraId="102C7D8D" w14:textId="77777777" w:rsidR="004A7F93" w:rsidRPr="004A7F93" w:rsidRDefault="004A7F93" w:rsidP="004A7F93">
      <w:pPr>
        <w:numPr>
          <w:ilvl w:val="0"/>
          <w:numId w:val="26"/>
        </w:numPr>
        <w:tabs>
          <w:tab w:val="left" w:pos="-142"/>
        </w:tabs>
        <w:jc w:val="both"/>
        <w:rPr>
          <w:rFonts w:ascii="Tahoma" w:hAnsi="Tahoma" w:cs="Tahoma"/>
          <w:color w:val="1F1F1F"/>
          <w:sz w:val="26"/>
          <w:szCs w:val="26"/>
        </w:rPr>
      </w:pPr>
      <w:r w:rsidRPr="004A7F93">
        <w:rPr>
          <w:rFonts w:ascii="Tahoma" w:hAnsi="Tahoma" w:cs="Tahoma"/>
          <w:color w:val="1F1F1F"/>
          <w:sz w:val="26"/>
          <w:szCs w:val="26"/>
        </w:rPr>
        <w:t>Mr. Kifayat Yousuf (Budgam) – Contact: 9906777472</w:t>
      </w:r>
    </w:p>
    <w:p w14:paraId="15D9378F" w14:textId="77777777" w:rsidR="004A7F93" w:rsidRPr="004A7F93" w:rsidRDefault="004A7F93" w:rsidP="004A7F93">
      <w:pPr>
        <w:numPr>
          <w:ilvl w:val="0"/>
          <w:numId w:val="26"/>
        </w:numPr>
        <w:tabs>
          <w:tab w:val="left" w:pos="-142"/>
        </w:tabs>
        <w:jc w:val="both"/>
        <w:rPr>
          <w:rFonts w:ascii="Tahoma" w:hAnsi="Tahoma" w:cs="Tahoma"/>
          <w:color w:val="1F1F1F"/>
          <w:sz w:val="26"/>
          <w:szCs w:val="26"/>
        </w:rPr>
      </w:pPr>
      <w:r w:rsidRPr="004A7F93">
        <w:rPr>
          <w:rFonts w:ascii="Tahoma" w:hAnsi="Tahoma" w:cs="Tahoma"/>
          <w:color w:val="1F1F1F"/>
          <w:sz w:val="26"/>
          <w:szCs w:val="26"/>
        </w:rPr>
        <w:t>Mr. Jasir Bhat (Anantnag) – Contact: 9906250239</w:t>
      </w:r>
    </w:p>
    <w:p w14:paraId="4935184E" w14:textId="77777777" w:rsidR="004A7F93" w:rsidRPr="004A7F93" w:rsidRDefault="004A7F93" w:rsidP="004A7F93">
      <w:pPr>
        <w:numPr>
          <w:ilvl w:val="0"/>
          <w:numId w:val="26"/>
        </w:numPr>
        <w:tabs>
          <w:tab w:val="left" w:pos="-142"/>
        </w:tabs>
        <w:jc w:val="both"/>
        <w:rPr>
          <w:rFonts w:ascii="Tahoma" w:hAnsi="Tahoma" w:cs="Tahoma"/>
          <w:color w:val="1F1F1F"/>
          <w:sz w:val="26"/>
          <w:szCs w:val="26"/>
        </w:rPr>
      </w:pPr>
      <w:r w:rsidRPr="004A7F93">
        <w:rPr>
          <w:rFonts w:ascii="Tahoma" w:hAnsi="Tahoma" w:cs="Tahoma"/>
          <w:color w:val="1F1F1F"/>
          <w:sz w:val="26"/>
          <w:szCs w:val="26"/>
        </w:rPr>
        <w:t>Ms. Zeenat Assad (Bandipora) – Contact: 9541456382</w:t>
      </w:r>
    </w:p>
    <w:p w14:paraId="14F23A63" w14:textId="77777777" w:rsidR="004A7F93" w:rsidRDefault="004A7F93" w:rsidP="004A7F93">
      <w:pPr>
        <w:numPr>
          <w:ilvl w:val="0"/>
          <w:numId w:val="26"/>
        </w:numPr>
        <w:tabs>
          <w:tab w:val="left" w:pos="-142"/>
        </w:tabs>
        <w:jc w:val="both"/>
        <w:rPr>
          <w:rFonts w:ascii="Tahoma" w:hAnsi="Tahoma" w:cs="Tahoma"/>
          <w:color w:val="1F1F1F"/>
          <w:sz w:val="26"/>
          <w:szCs w:val="26"/>
        </w:rPr>
      </w:pPr>
      <w:r w:rsidRPr="004A7F93">
        <w:rPr>
          <w:rFonts w:ascii="Tahoma" w:hAnsi="Tahoma" w:cs="Tahoma"/>
          <w:color w:val="1F1F1F"/>
          <w:sz w:val="26"/>
          <w:szCs w:val="26"/>
        </w:rPr>
        <w:t>Mr. Shahid Sofi (Pulwama) – Contact: 6006919076</w:t>
      </w:r>
    </w:p>
    <w:p w14:paraId="77D43CD2" w14:textId="77777777" w:rsidR="000F0DFA" w:rsidRPr="004A7F93" w:rsidRDefault="000F0DFA" w:rsidP="000F0DFA">
      <w:pPr>
        <w:tabs>
          <w:tab w:val="left" w:pos="-142"/>
        </w:tabs>
        <w:ind w:left="360"/>
        <w:jc w:val="both"/>
        <w:rPr>
          <w:rFonts w:ascii="Tahoma" w:hAnsi="Tahoma" w:cs="Tahoma"/>
          <w:color w:val="1F1F1F"/>
          <w:sz w:val="26"/>
          <w:szCs w:val="26"/>
        </w:rPr>
      </w:pPr>
    </w:p>
    <w:p w14:paraId="2BB69779" w14:textId="77777777" w:rsidR="004A7F93" w:rsidRPr="004A7F93" w:rsidRDefault="004A7F93" w:rsidP="004A7F93">
      <w:pPr>
        <w:tabs>
          <w:tab w:val="left" w:pos="-142"/>
        </w:tabs>
        <w:jc w:val="both"/>
        <w:rPr>
          <w:rFonts w:ascii="Tahoma" w:hAnsi="Tahoma" w:cs="Tahoma"/>
          <w:color w:val="1F1F1F"/>
          <w:sz w:val="26"/>
          <w:szCs w:val="26"/>
        </w:rPr>
      </w:pPr>
      <w:r w:rsidRPr="004A7F93">
        <w:rPr>
          <w:rFonts w:ascii="Tahoma" w:hAnsi="Tahoma" w:cs="Tahoma"/>
          <w:color w:val="1F1F1F"/>
          <w:sz w:val="26"/>
          <w:szCs w:val="26"/>
        </w:rPr>
        <w:t>The matter was placed before the Hostel Committee for consideration. After due discussion and keeping in view that the stay is required only for a period of 10 days, it has been decided to provide hostel accommodation along with mess facilities to the above candidates.</w:t>
      </w:r>
    </w:p>
    <w:p w14:paraId="16DDB694" w14:textId="77777777" w:rsidR="004A7F93" w:rsidRPr="004A7F93" w:rsidRDefault="004A7F93" w:rsidP="004A7F93">
      <w:pPr>
        <w:tabs>
          <w:tab w:val="left" w:pos="-142"/>
        </w:tabs>
        <w:jc w:val="both"/>
        <w:rPr>
          <w:rFonts w:ascii="Tahoma" w:hAnsi="Tahoma" w:cs="Tahoma"/>
          <w:color w:val="1F1F1F"/>
          <w:sz w:val="26"/>
          <w:szCs w:val="26"/>
        </w:rPr>
      </w:pPr>
      <w:r w:rsidRPr="004A7F93">
        <w:rPr>
          <w:rFonts w:ascii="Tahoma" w:hAnsi="Tahoma" w:cs="Tahoma"/>
          <w:color w:val="1F1F1F"/>
          <w:sz w:val="26"/>
          <w:szCs w:val="26"/>
        </w:rPr>
        <w:t>The committee has finalized the mess charges at Rs. 200/- (Rupees Two Hundred only) per day per candidate (covering food/mess only; no separate room rent is being charged).</w:t>
      </w:r>
    </w:p>
    <w:p w14:paraId="52B21964" w14:textId="77777777" w:rsidR="004A7F93" w:rsidRPr="004A7F93" w:rsidRDefault="004A7F93" w:rsidP="004A7F93">
      <w:pPr>
        <w:tabs>
          <w:tab w:val="left" w:pos="-142"/>
        </w:tabs>
        <w:jc w:val="both"/>
        <w:rPr>
          <w:rFonts w:ascii="Tahoma" w:hAnsi="Tahoma" w:cs="Tahoma"/>
          <w:color w:val="1F1F1F"/>
          <w:sz w:val="26"/>
          <w:szCs w:val="26"/>
        </w:rPr>
      </w:pPr>
      <w:r w:rsidRPr="004A7F93">
        <w:rPr>
          <w:rFonts w:ascii="Tahoma" w:hAnsi="Tahoma" w:cs="Tahoma"/>
          <w:color w:val="1F1F1F"/>
          <w:sz w:val="26"/>
          <w:szCs w:val="26"/>
        </w:rPr>
        <w:t xml:space="preserve">Accordingly, the total amount payable in advance for 10 days for all four candidates shall be: 4 candidates × 10 days × Rs. 200/- = </w:t>
      </w:r>
      <w:r w:rsidRPr="004A7F93">
        <w:rPr>
          <w:rFonts w:ascii="Tahoma" w:hAnsi="Tahoma" w:cs="Tahoma"/>
          <w:b/>
          <w:bCs/>
          <w:color w:val="1F1F1F"/>
          <w:sz w:val="26"/>
          <w:szCs w:val="26"/>
        </w:rPr>
        <w:t>Rs. 8,000/- (Rupees Eight Thousand only)</w:t>
      </w:r>
    </w:p>
    <w:p w14:paraId="2F6A3B87" w14:textId="7CE10818" w:rsidR="007F0EC6" w:rsidRPr="007F0EC6" w:rsidRDefault="004A7F93" w:rsidP="007F0EC6">
      <w:pPr>
        <w:tabs>
          <w:tab w:val="left" w:pos="-142"/>
        </w:tabs>
        <w:jc w:val="both"/>
        <w:rPr>
          <w:rFonts w:ascii="Tahoma" w:hAnsi="Tahoma" w:cs="Tahoma"/>
          <w:color w:val="1F1F1F"/>
          <w:sz w:val="26"/>
          <w:szCs w:val="26"/>
        </w:rPr>
      </w:pPr>
      <w:r w:rsidRPr="004A7F93">
        <w:rPr>
          <w:rFonts w:ascii="Tahoma" w:hAnsi="Tahoma" w:cs="Tahoma"/>
          <w:color w:val="1F1F1F"/>
          <w:sz w:val="26"/>
          <w:szCs w:val="26"/>
        </w:rPr>
        <w:t xml:space="preserve">The amount may kindly </w:t>
      </w:r>
      <w:r w:rsidR="007F0EC6">
        <w:rPr>
          <w:rFonts w:ascii="Tahoma" w:hAnsi="Tahoma" w:cs="Tahoma"/>
          <w:color w:val="1F1F1F"/>
          <w:sz w:val="26"/>
          <w:szCs w:val="26"/>
        </w:rPr>
        <w:t xml:space="preserve">be deposited </w:t>
      </w:r>
      <w:r w:rsidR="007F0EC6" w:rsidRPr="007F0EC6">
        <w:rPr>
          <w:rFonts w:ascii="Tahoma" w:hAnsi="Tahoma" w:cs="Tahoma"/>
          <w:color w:val="1F1F1F"/>
          <w:sz w:val="26"/>
          <w:szCs w:val="26"/>
        </w:rPr>
        <w:t xml:space="preserve">online through the link: </w:t>
      </w:r>
      <w:hyperlink r:id="rId7" w:tgtFrame="_blank" w:history="1">
        <w:r w:rsidR="007F0EC6" w:rsidRPr="007F0EC6">
          <w:rPr>
            <w:rStyle w:val="Hyperlink"/>
            <w:rFonts w:ascii="Tahoma" w:hAnsi="Tahoma" w:cs="Tahoma"/>
            <w:sz w:val="26"/>
            <w:szCs w:val="26"/>
          </w:rPr>
          <w:t>https://ecollect.jkbank.com</w:t>
        </w:r>
      </w:hyperlink>
      <w:r w:rsidR="007F0EC6" w:rsidRPr="007F0EC6">
        <w:rPr>
          <w:rFonts w:ascii="Tahoma" w:hAnsi="Tahoma" w:cs="Tahoma"/>
          <w:color w:val="1F1F1F"/>
          <w:sz w:val="26"/>
          <w:szCs w:val="26"/>
        </w:rPr>
        <w:t xml:space="preserve"> (Select the institution → Choose “Hostel fee Monthly” option)</w:t>
      </w:r>
      <w:r w:rsidR="007F0EC6">
        <w:rPr>
          <w:rFonts w:ascii="Tahoma" w:hAnsi="Tahoma" w:cs="Tahoma"/>
          <w:color w:val="1F1F1F"/>
          <w:sz w:val="26"/>
          <w:szCs w:val="26"/>
        </w:rPr>
        <w:t>.</w:t>
      </w:r>
      <w:r w:rsidR="007F0EC6" w:rsidRPr="007F0EC6">
        <w:rPr>
          <w:rFonts w:ascii="Tahoma" w:hAnsi="Tahoma" w:cs="Tahoma"/>
          <w:color w:val="1F1F1F"/>
          <w:sz w:val="26"/>
          <w:szCs w:val="26"/>
        </w:rPr>
        <w:t xml:space="preserve"> A screenshot of the payment process is enclosed for reference.</w:t>
      </w:r>
    </w:p>
    <w:p w14:paraId="28471666" w14:textId="197A6DDB" w:rsidR="004A7F93" w:rsidRPr="004A7F93" w:rsidRDefault="004A7F93" w:rsidP="004A7F93">
      <w:pPr>
        <w:tabs>
          <w:tab w:val="left" w:pos="-142"/>
        </w:tabs>
        <w:jc w:val="both"/>
        <w:rPr>
          <w:rFonts w:ascii="Tahoma" w:hAnsi="Tahoma" w:cs="Tahoma"/>
          <w:color w:val="1F1F1F"/>
          <w:sz w:val="26"/>
          <w:szCs w:val="26"/>
        </w:rPr>
      </w:pPr>
      <w:r w:rsidRPr="004A7F93">
        <w:rPr>
          <w:rFonts w:ascii="Tahoma" w:hAnsi="Tahoma" w:cs="Tahoma"/>
          <w:color w:val="1F1F1F"/>
          <w:sz w:val="26"/>
          <w:szCs w:val="26"/>
        </w:rPr>
        <w:t>You are requested to intimate the likely date of arrival of the candidates so that necessary arrangements can be made accordingly.</w:t>
      </w:r>
    </w:p>
    <w:p w14:paraId="374B3996" w14:textId="46C15EB0" w:rsidR="004340BC" w:rsidRDefault="004340BC" w:rsidP="009724A1">
      <w:pPr>
        <w:tabs>
          <w:tab w:val="left" w:pos="-142"/>
        </w:tabs>
        <w:jc w:val="both"/>
        <w:rPr>
          <w:rFonts w:ascii="Tahoma" w:hAnsi="Tahoma" w:cs="Tahoma"/>
          <w:color w:val="1F1F1F"/>
          <w:sz w:val="24"/>
          <w:szCs w:val="24"/>
        </w:rPr>
      </w:pPr>
    </w:p>
    <w:p w14:paraId="48415EC2" w14:textId="180B0E93" w:rsidR="004340BC" w:rsidRDefault="004340BC" w:rsidP="004340BC">
      <w:pPr>
        <w:tabs>
          <w:tab w:val="left" w:pos="-142"/>
        </w:tabs>
        <w:jc w:val="both"/>
        <w:rPr>
          <w:rFonts w:ascii="Tahoma" w:hAnsi="Tahoma" w:cs="Tahoma"/>
          <w:color w:val="1F1F1F"/>
          <w:sz w:val="25"/>
          <w:szCs w:val="25"/>
        </w:rPr>
      </w:pPr>
      <w:r w:rsidRPr="00C9369C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</w:t>
      </w:r>
      <w:r w:rsidR="004145A5" w:rsidRPr="00C9369C">
        <w:rPr>
          <w:rFonts w:ascii="Tahoma" w:hAnsi="Tahoma" w:cs="Tahoma"/>
          <w:color w:val="1F1F1F"/>
          <w:sz w:val="25"/>
          <w:szCs w:val="25"/>
        </w:rPr>
        <w:t xml:space="preserve">  </w:t>
      </w:r>
      <w:r w:rsidRPr="00C9369C">
        <w:rPr>
          <w:rFonts w:ascii="Tahoma" w:hAnsi="Tahoma" w:cs="Tahoma"/>
          <w:color w:val="1F1F1F"/>
          <w:sz w:val="25"/>
          <w:szCs w:val="25"/>
        </w:rPr>
        <w:t xml:space="preserve"> </w:t>
      </w:r>
      <w:r w:rsidR="007F0EC6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C9369C">
        <w:rPr>
          <w:rFonts w:ascii="Tahoma" w:hAnsi="Tahoma" w:cs="Tahoma"/>
          <w:color w:val="1F1F1F"/>
          <w:sz w:val="25"/>
          <w:szCs w:val="25"/>
        </w:rPr>
        <w:t xml:space="preserve">    </w:t>
      </w:r>
      <w:r w:rsidR="009724A1" w:rsidRPr="00C9369C">
        <w:rPr>
          <w:rFonts w:ascii="Tahoma" w:hAnsi="Tahoma" w:cs="Tahoma"/>
          <w:color w:val="1F1F1F"/>
          <w:sz w:val="25"/>
          <w:szCs w:val="25"/>
        </w:rPr>
        <w:t>Yours faithfully</w:t>
      </w:r>
    </w:p>
    <w:p w14:paraId="0B2D77C6" w14:textId="7B3AECD3" w:rsidR="00C9369C" w:rsidRDefault="00A35B21" w:rsidP="004340BC">
      <w:pPr>
        <w:tabs>
          <w:tab w:val="left" w:pos="-142"/>
        </w:tabs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6C83513B" wp14:editId="26C45DC0">
            <wp:simplePos x="0" y="0"/>
            <wp:positionH relativeFrom="column">
              <wp:posOffset>4221210</wp:posOffset>
            </wp:positionH>
            <wp:positionV relativeFrom="paragraph">
              <wp:posOffset>5715</wp:posOffset>
            </wp:positionV>
            <wp:extent cx="1520825" cy="817245"/>
            <wp:effectExtent l="0" t="0" r="3175" b="1905"/>
            <wp:wrapTight wrapText="bothSides">
              <wp:wrapPolygon edited="0">
                <wp:start x="12987" y="0"/>
                <wp:lineTo x="8387" y="503"/>
                <wp:lineTo x="1894" y="5538"/>
                <wp:lineTo x="1894" y="8559"/>
                <wp:lineTo x="0" y="11580"/>
                <wp:lineTo x="0" y="13594"/>
                <wp:lineTo x="6764" y="16615"/>
                <wp:lineTo x="6764" y="21147"/>
                <wp:lineTo x="8387" y="21147"/>
                <wp:lineTo x="9470" y="16615"/>
                <wp:lineTo x="14069" y="8559"/>
                <wp:lineTo x="21375" y="5538"/>
                <wp:lineTo x="21375" y="1510"/>
                <wp:lineTo x="14610" y="0"/>
                <wp:lineTo x="12987" y="0"/>
              </wp:wrapPolygon>
            </wp:wrapTight>
            <wp:docPr id="158434134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0825" cy="817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3FF1616" w14:textId="5A67F0CD" w:rsidR="00C9369C" w:rsidRPr="00C9369C" w:rsidRDefault="00C9369C" w:rsidP="004340BC">
      <w:pPr>
        <w:tabs>
          <w:tab w:val="left" w:pos="-142"/>
        </w:tabs>
        <w:jc w:val="both"/>
        <w:rPr>
          <w:rFonts w:ascii="Tahoma" w:hAnsi="Tahoma" w:cs="Tahoma"/>
          <w:color w:val="1F1F1F"/>
          <w:sz w:val="25"/>
          <w:szCs w:val="25"/>
        </w:rPr>
      </w:pPr>
    </w:p>
    <w:p w14:paraId="7DCA8078" w14:textId="42E7DEB8" w:rsidR="004340BC" w:rsidRPr="00602844" w:rsidRDefault="004340BC" w:rsidP="004340BC">
      <w:pPr>
        <w:tabs>
          <w:tab w:val="left" w:pos="-142"/>
        </w:tabs>
        <w:jc w:val="both"/>
        <w:rPr>
          <w:rFonts w:ascii="Tahoma" w:hAnsi="Tahoma" w:cs="Tahoma"/>
          <w:color w:val="1F1F1F"/>
          <w:sz w:val="24"/>
          <w:szCs w:val="24"/>
        </w:rPr>
      </w:pPr>
    </w:p>
    <w:p w14:paraId="095D445D" w14:textId="1C8B6E22" w:rsidR="004340BC" w:rsidRPr="009724A1" w:rsidRDefault="00247F81" w:rsidP="004340BC">
      <w:pPr>
        <w:tabs>
          <w:tab w:val="left" w:pos="-142"/>
        </w:tabs>
        <w:jc w:val="both"/>
        <w:rPr>
          <w:rFonts w:ascii="Tahoma" w:hAnsi="Tahoma" w:cs="Tahoma"/>
          <w:color w:val="1F1F1F"/>
          <w:sz w:val="24"/>
          <w:szCs w:val="24"/>
        </w:rPr>
      </w:pPr>
      <w:r w:rsidRPr="00602844">
        <w:rPr>
          <w:rFonts w:ascii="Tahoma" w:hAnsi="Tahoma" w:cs="Tahoma"/>
          <w:color w:val="1F1F1F"/>
          <w:sz w:val="24"/>
          <w:szCs w:val="24"/>
        </w:rPr>
        <w:t xml:space="preserve">  </w:t>
      </w:r>
      <w:r w:rsidR="004340BC">
        <w:rPr>
          <w:rFonts w:ascii="Tahoma" w:hAnsi="Tahoma" w:cs="Tahoma"/>
          <w:color w:val="1F1F1F"/>
          <w:sz w:val="24"/>
          <w:szCs w:val="24"/>
        </w:rPr>
        <w:t xml:space="preserve">                                                          </w:t>
      </w:r>
    </w:p>
    <w:p w14:paraId="0CDF5F17" w14:textId="77777777" w:rsidR="00A35B21" w:rsidRDefault="00247F81" w:rsidP="004340BC">
      <w:pPr>
        <w:ind w:left="284"/>
        <w:jc w:val="both"/>
        <w:rPr>
          <w:rFonts w:ascii="Tahoma" w:hAnsi="Tahoma" w:cs="Tahoma"/>
          <w:color w:val="1F1F1F"/>
          <w:sz w:val="24"/>
          <w:szCs w:val="24"/>
        </w:rPr>
      </w:pPr>
      <w:r w:rsidRPr="00602844">
        <w:rPr>
          <w:rFonts w:ascii="Tahoma" w:hAnsi="Tahoma" w:cs="Tahoma"/>
          <w:color w:val="1F1F1F"/>
          <w:sz w:val="24"/>
          <w:szCs w:val="24"/>
        </w:rPr>
        <w:t xml:space="preserve">                                    </w:t>
      </w:r>
      <w:r w:rsidR="004340BC">
        <w:rPr>
          <w:rFonts w:ascii="Tahoma" w:hAnsi="Tahoma" w:cs="Tahoma"/>
          <w:color w:val="1F1F1F"/>
          <w:sz w:val="24"/>
          <w:szCs w:val="24"/>
        </w:rPr>
        <w:t xml:space="preserve">                     </w:t>
      </w:r>
      <w:r w:rsidR="00F80197">
        <w:rPr>
          <w:rFonts w:ascii="Tahoma" w:hAnsi="Tahoma" w:cs="Tahoma"/>
          <w:color w:val="1F1F1F"/>
          <w:sz w:val="24"/>
          <w:szCs w:val="24"/>
        </w:rPr>
        <w:t xml:space="preserve">    </w:t>
      </w:r>
      <w:r w:rsidRPr="00602844">
        <w:rPr>
          <w:rFonts w:ascii="Tahoma" w:hAnsi="Tahoma" w:cs="Tahoma"/>
          <w:color w:val="1F1F1F"/>
          <w:sz w:val="24"/>
          <w:szCs w:val="24"/>
        </w:rPr>
        <w:t xml:space="preserve"> </w:t>
      </w:r>
    </w:p>
    <w:p w14:paraId="315EB4DE" w14:textId="04C1D692" w:rsidR="00716985" w:rsidRPr="00602844" w:rsidRDefault="00A35B21" w:rsidP="004340BC">
      <w:pPr>
        <w:ind w:left="284"/>
        <w:jc w:val="both"/>
        <w:rPr>
          <w:rFonts w:ascii="Tahoma" w:hAnsi="Tahoma" w:cs="Tahoma"/>
          <w:color w:val="1F1F1F"/>
          <w:sz w:val="24"/>
          <w:szCs w:val="24"/>
        </w:rPr>
      </w:pPr>
      <w:r>
        <w:rPr>
          <w:rFonts w:ascii="Tahoma" w:hAnsi="Tahoma" w:cs="Tahoma"/>
          <w:color w:val="1F1F1F"/>
          <w:sz w:val="24"/>
          <w:szCs w:val="24"/>
        </w:rPr>
        <w:t xml:space="preserve">                                                           </w:t>
      </w:r>
      <w:r w:rsidR="004340BC" w:rsidRPr="009724A1">
        <w:rPr>
          <w:rFonts w:ascii="Tahoma" w:hAnsi="Tahoma" w:cs="Tahoma"/>
          <w:b/>
          <w:bCs/>
          <w:color w:val="1F1F1F"/>
          <w:sz w:val="24"/>
          <w:szCs w:val="24"/>
        </w:rPr>
        <w:t>Dr. Shafq</w:t>
      </w:r>
      <w:r w:rsidR="004340BC">
        <w:rPr>
          <w:rFonts w:ascii="Tahoma" w:hAnsi="Tahoma" w:cs="Tahoma"/>
          <w:b/>
          <w:bCs/>
          <w:color w:val="1F1F1F"/>
          <w:sz w:val="24"/>
          <w:szCs w:val="24"/>
        </w:rPr>
        <w:t>u</w:t>
      </w:r>
      <w:r w:rsidR="004340BC" w:rsidRPr="009724A1">
        <w:rPr>
          <w:rFonts w:ascii="Tahoma" w:hAnsi="Tahoma" w:cs="Tahoma"/>
          <w:b/>
          <w:bCs/>
          <w:color w:val="1F1F1F"/>
          <w:sz w:val="24"/>
          <w:szCs w:val="24"/>
        </w:rPr>
        <w:t>at Ara</w:t>
      </w:r>
      <w:r w:rsidR="004340BC" w:rsidRPr="009724A1">
        <w:rPr>
          <w:rFonts w:ascii="Tahoma" w:hAnsi="Tahoma" w:cs="Tahoma"/>
          <w:color w:val="1F1F1F"/>
          <w:sz w:val="24"/>
          <w:szCs w:val="24"/>
        </w:rPr>
        <w:t xml:space="preserve"> </w:t>
      </w:r>
    </w:p>
    <w:p w14:paraId="2141638F" w14:textId="5D1D91E5" w:rsidR="00247F81" w:rsidRPr="00C9369C" w:rsidRDefault="00716985" w:rsidP="00C9369C">
      <w:pPr>
        <w:tabs>
          <w:tab w:val="left" w:pos="-142"/>
        </w:tabs>
        <w:jc w:val="both"/>
        <w:rPr>
          <w:rFonts w:ascii="Tahoma" w:hAnsi="Tahoma" w:cs="Tahoma"/>
          <w:color w:val="1F1F1F"/>
          <w:sz w:val="25"/>
          <w:szCs w:val="25"/>
        </w:rPr>
      </w:pPr>
      <w:r w:rsidRPr="00C9369C">
        <w:rPr>
          <w:rFonts w:ascii="Tahoma" w:hAnsi="Tahoma" w:cs="Tahoma"/>
          <w:color w:val="1F1F1F"/>
          <w:sz w:val="25"/>
          <w:szCs w:val="25"/>
        </w:rPr>
        <w:t xml:space="preserve">                                        </w:t>
      </w:r>
      <w:r w:rsidR="00602844" w:rsidRPr="00C9369C">
        <w:rPr>
          <w:rFonts w:ascii="Tahoma" w:hAnsi="Tahoma" w:cs="Tahoma"/>
          <w:color w:val="1F1F1F"/>
          <w:sz w:val="25"/>
          <w:szCs w:val="25"/>
        </w:rPr>
        <w:t xml:space="preserve">                   </w:t>
      </w:r>
      <w:r w:rsidR="0009792E" w:rsidRPr="00C9369C">
        <w:rPr>
          <w:rFonts w:ascii="Tahoma" w:hAnsi="Tahoma" w:cs="Tahoma"/>
          <w:color w:val="1F1F1F"/>
          <w:sz w:val="25"/>
          <w:szCs w:val="25"/>
        </w:rPr>
        <w:t xml:space="preserve">  </w:t>
      </w:r>
      <w:r w:rsidR="004340BC" w:rsidRPr="00C9369C">
        <w:rPr>
          <w:rFonts w:ascii="Tahoma" w:hAnsi="Tahoma" w:cs="Tahoma"/>
          <w:color w:val="1F1F1F"/>
          <w:sz w:val="25"/>
          <w:szCs w:val="25"/>
        </w:rPr>
        <w:t xml:space="preserve"> </w:t>
      </w:r>
      <w:r w:rsidR="00F80197" w:rsidRPr="00C9369C">
        <w:rPr>
          <w:rFonts w:ascii="Tahoma" w:hAnsi="Tahoma" w:cs="Tahoma"/>
          <w:color w:val="1F1F1F"/>
          <w:sz w:val="25"/>
          <w:szCs w:val="25"/>
        </w:rPr>
        <w:t xml:space="preserve">  </w:t>
      </w:r>
      <w:r w:rsidR="004340BC" w:rsidRPr="00C9369C">
        <w:rPr>
          <w:rFonts w:ascii="Tahoma" w:hAnsi="Tahoma" w:cs="Tahoma"/>
          <w:color w:val="1F1F1F"/>
          <w:sz w:val="25"/>
          <w:szCs w:val="25"/>
        </w:rPr>
        <w:t xml:space="preserve"> </w:t>
      </w:r>
      <w:r w:rsidR="00602844" w:rsidRPr="00C9369C">
        <w:rPr>
          <w:rFonts w:ascii="Tahoma" w:hAnsi="Tahoma" w:cs="Tahoma"/>
          <w:color w:val="1F1F1F"/>
          <w:sz w:val="25"/>
          <w:szCs w:val="25"/>
        </w:rPr>
        <w:t xml:space="preserve"> </w:t>
      </w:r>
      <w:r w:rsidR="00247F81" w:rsidRPr="00C9369C">
        <w:rPr>
          <w:rFonts w:ascii="Tahoma" w:hAnsi="Tahoma" w:cs="Tahoma"/>
          <w:color w:val="1F1F1F"/>
          <w:sz w:val="25"/>
          <w:szCs w:val="25"/>
        </w:rPr>
        <w:t>Principal</w:t>
      </w:r>
    </w:p>
    <w:p w14:paraId="6495290F" w14:textId="5887574B" w:rsidR="00247F81" w:rsidRPr="00C9369C" w:rsidRDefault="00247F81" w:rsidP="00C9369C">
      <w:pPr>
        <w:tabs>
          <w:tab w:val="left" w:pos="-142"/>
        </w:tabs>
        <w:jc w:val="both"/>
        <w:rPr>
          <w:rFonts w:ascii="Tahoma" w:hAnsi="Tahoma" w:cs="Tahoma"/>
          <w:color w:val="1F1F1F"/>
          <w:sz w:val="25"/>
          <w:szCs w:val="25"/>
        </w:rPr>
      </w:pPr>
      <w:r w:rsidRPr="00C9369C">
        <w:rPr>
          <w:rFonts w:ascii="Tahoma" w:hAnsi="Tahoma" w:cs="Tahoma"/>
          <w:color w:val="1F1F1F"/>
          <w:sz w:val="25"/>
          <w:szCs w:val="25"/>
        </w:rPr>
        <w:t xml:space="preserve">    </w:t>
      </w:r>
      <w:r w:rsidR="00E936E1" w:rsidRPr="00C9369C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C9369C">
        <w:rPr>
          <w:rFonts w:ascii="Tahoma" w:hAnsi="Tahoma" w:cs="Tahoma"/>
          <w:color w:val="1F1F1F"/>
          <w:sz w:val="25"/>
          <w:szCs w:val="25"/>
        </w:rPr>
        <w:t xml:space="preserve">                                        </w:t>
      </w:r>
      <w:r w:rsidR="0009792E" w:rsidRPr="00C9369C">
        <w:rPr>
          <w:rFonts w:ascii="Tahoma" w:hAnsi="Tahoma" w:cs="Tahoma"/>
          <w:color w:val="1F1F1F"/>
          <w:sz w:val="25"/>
          <w:szCs w:val="25"/>
        </w:rPr>
        <w:t xml:space="preserve"> </w:t>
      </w:r>
      <w:r w:rsidR="00F80197" w:rsidRPr="00C9369C">
        <w:rPr>
          <w:rFonts w:ascii="Tahoma" w:hAnsi="Tahoma" w:cs="Tahoma"/>
          <w:color w:val="1F1F1F"/>
          <w:sz w:val="25"/>
          <w:szCs w:val="25"/>
        </w:rPr>
        <w:t xml:space="preserve">   </w:t>
      </w:r>
      <w:r w:rsidR="0009792E" w:rsidRPr="00C9369C">
        <w:rPr>
          <w:rFonts w:ascii="Tahoma" w:hAnsi="Tahoma" w:cs="Tahoma"/>
          <w:color w:val="1F1F1F"/>
          <w:sz w:val="25"/>
          <w:szCs w:val="25"/>
        </w:rPr>
        <w:t xml:space="preserve">  </w:t>
      </w:r>
      <w:r w:rsidRPr="00C9369C">
        <w:rPr>
          <w:rFonts w:ascii="Tahoma" w:hAnsi="Tahoma" w:cs="Tahoma"/>
          <w:color w:val="1F1F1F"/>
          <w:sz w:val="25"/>
          <w:szCs w:val="25"/>
        </w:rPr>
        <w:t>Kashmir Government Polytechnic College</w:t>
      </w:r>
    </w:p>
    <w:p w14:paraId="4C5B6C55" w14:textId="6DB3AD6C" w:rsidR="00602844" w:rsidRPr="00C9369C" w:rsidRDefault="00716985" w:rsidP="00C9369C">
      <w:pPr>
        <w:tabs>
          <w:tab w:val="left" w:pos="-142"/>
        </w:tabs>
        <w:jc w:val="both"/>
        <w:rPr>
          <w:rFonts w:ascii="Tahoma" w:hAnsi="Tahoma" w:cs="Tahoma"/>
          <w:color w:val="1F1F1F"/>
          <w:sz w:val="25"/>
          <w:szCs w:val="25"/>
        </w:rPr>
      </w:pPr>
      <w:r w:rsidRPr="00C9369C">
        <w:rPr>
          <w:rFonts w:ascii="Tahoma" w:hAnsi="Tahoma" w:cs="Tahoma"/>
          <w:color w:val="1F1F1F"/>
          <w:sz w:val="25"/>
          <w:szCs w:val="25"/>
        </w:rPr>
        <w:t xml:space="preserve"> </w:t>
      </w:r>
      <w:r w:rsidR="00247F81" w:rsidRPr="00C9369C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 </w:t>
      </w:r>
      <w:r w:rsidR="00421154" w:rsidRPr="00C9369C">
        <w:rPr>
          <w:rFonts w:ascii="Tahoma" w:hAnsi="Tahoma" w:cs="Tahoma"/>
          <w:color w:val="1F1F1F"/>
          <w:sz w:val="25"/>
          <w:szCs w:val="25"/>
        </w:rPr>
        <w:t xml:space="preserve"> </w:t>
      </w:r>
      <w:r w:rsidR="0009792E" w:rsidRPr="00C9369C">
        <w:rPr>
          <w:rFonts w:ascii="Tahoma" w:hAnsi="Tahoma" w:cs="Tahoma"/>
          <w:color w:val="1F1F1F"/>
          <w:sz w:val="25"/>
          <w:szCs w:val="25"/>
        </w:rPr>
        <w:t xml:space="preserve">   </w:t>
      </w:r>
      <w:r w:rsidR="004340BC" w:rsidRPr="00C9369C">
        <w:rPr>
          <w:rFonts w:ascii="Tahoma" w:hAnsi="Tahoma" w:cs="Tahoma"/>
          <w:color w:val="1F1F1F"/>
          <w:sz w:val="25"/>
          <w:szCs w:val="25"/>
        </w:rPr>
        <w:t xml:space="preserve">   </w:t>
      </w:r>
      <w:r w:rsidR="00247F81" w:rsidRPr="00C9369C">
        <w:rPr>
          <w:rFonts w:ascii="Tahoma" w:hAnsi="Tahoma" w:cs="Tahoma"/>
          <w:color w:val="1F1F1F"/>
          <w:sz w:val="25"/>
          <w:szCs w:val="25"/>
        </w:rPr>
        <w:t>Srinaga</w:t>
      </w:r>
      <w:r w:rsidRPr="00C9369C">
        <w:rPr>
          <w:rFonts w:ascii="Tahoma" w:hAnsi="Tahoma" w:cs="Tahoma"/>
          <w:color w:val="1F1F1F"/>
          <w:sz w:val="25"/>
          <w:szCs w:val="25"/>
        </w:rPr>
        <w:t>r</w:t>
      </w:r>
    </w:p>
    <w:p w14:paraId="7CE58936" w14:textId="482D6DB0" w:rsidR="004340BC" w:rsidRPr="00C9369C" w:rsidRDefault="00C9369C" w:rsidP="004340BC">
      <w:pPr>
        <w:tabs>
          <w:tab w:val="left" w:pos="-142"/>
        </w:tabs>
        <w:jc w:val="both"/>
        <w:rPr>
          <w:rFonts w:ascii="Tahoma" w:hAnsi="Tahoma" w:cs="Tahoma"/>
          <w:color w:val="1F1F1F"/>
          <w:sz w:val="25"/>
          <w:szCs w:val="25"/>
        </w:rPr>
      </w:pPr>
      <w:r w:rsidRPr="00C9369C">
        <w:rPr>
          <w:rFonts w:ascii="Tahoma" w:hAnsi="Tahoma" w:cs="Tahoma"/>
          <w:b/>
          <w:bCs/>
          <w:color w:val="1F1F1F"/>
          <w:sz w:val="25"/>
          <w:szCs w:val="25"/>
        </w:rPr>
        <w:t>Copy to the</w:t>
      </w:r>
      <w:r w:rsidR="004340BC" w:rsidRPr="00C9369C">
        <w:rPr>
          <w:rFonts w:ascii="Tahoma" w:hAnsi="Tahoma" w:cs="Tahoma"/>
          <w:b/>
          <w:bCs/>
          <w:color w:val="1F1F1F"/>
          <w:sz w:val="25"/>
          <w:szCs w:val="25"/>
        </w:rPr>
        <w:t>:</w:t>
      </w:r>
    </w:p>
    <w:p w14:paraId="3AE845C7" w14:textId="0C1B4BB2" w:rsidR="00A47EA1" w:rsidRPr="00C9369C" w:rsidRDefault="000F0DFA" w:rsidP="00C9369C">
      <w:pPr>
        <w:pStyle w:val="ListParagraph"/>
        <w:numPr>
          <w:ilvl w:val="0"/>
          <w:numId w:val="25"/>
        </w:numPr>
        <w:tabs>
          <w:tab w:val="left" w:pos="-142"/>
        </w:tabs>
        <w:ind w:left="284" w:hanging="284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>Hostel Superintendents/</w:t>
      </w:r>
      <w:proofErr w:type="gramStart"/>
      <w:r>
        <w:rPr>
          <w:rFonts w:ascii="Tahoma" w:hAnsi="Tahoma" w:cs="Tahoma"/>
          <w:color w:val="1F1F1F"/>
          <w:sz w:val="25"/>
          <w:szCs w:val="25"/>
        </w:rPr>
        <w:t>Wardens,KGP</w:t>
      </w:r>
      <w:proofErr w:type="gramEnd"/>
      <w:r w:rsidR="00C9369C" w:rsidRPr="00C9369C">
        <w:rPr>
          <w:rFonts w:ascii="Tahoma" w:hAnsi="Tahoma" w:cs="Tahoma"/>
          <w:color w:val="1F1F1F"/>
          <w:sz w:val="25"/>
          <w:szCs w:val="25"/>
        </w:rPr>
        <w:t xml:space="preserve"> Srinagar for information.</w:t>
      </w:r>
    </w:p>
    <w:p w14:paraId="54031DF8" w14:textId="16A19687" w:rsidR="00A47EA1" w:rsidRPr="006D627E" w:rsidRDefault="00A47EA1" w:rsidP="006D627E">
      <w:pPr>
        <w:jc w:val="both"/>
        <w:rPr>
          <w:rFonts w:ascii="Tahoma" w:hAnsi="Tahoma" w:cs="Tahoma"/>
          <w:color w:val="1F1F1F"/>
          <w:sz w:val="25"/>
          <w:szCs w:val="25"/>
        </w:rPr>
      </w:pPr>
    </w:p>
    <w:p w14:paraId="1D054462" w14:textId="015A39F8" w:rsidR="00683CF5" w:rsidRPr="006D627E" w:rsidRDefault="00683CF5" w:rsidP="006D627E">
      <w:pPr>
        <w:spacing w:line="360" w:lineRule="auto"/>
        <w:ind w:left="284"/>
        <w:jc w:val="both"/>
        <w:rPr>
          <w:rFonts w:ascii="Tahoma" w:hAnsi="Tahoma" w:cs="Tahoma"/>
          <w:color w:val="1F1F1F"/>
          <w:sz w:val="25"/>
          <w:szCs w:val="25"/>
        </w:rPr>
      </w:pPr>
    </w:p>
    <w:p w14:paraId="27BFE598" w14:textId="17D2877C" w:rsidR="00A9467C" w:rsidRPr="006D627E" w:rsidRDefault="00A9467C" w:rsidP="006D627E">
      <w:pPr>
        <w:spacing w:line="360" w:lineRule="auto"/>
        <w:ind w:left="284"/>
        <w:jc w:val="both"/>
        <w:rPr>
          <w:rFonts w:ascii="Tahoma" w:hAnsi="Tahoma" w:cs="Tahoma"/>
          <w:color w:val="1F1F1F"/>
          <w:sz w:val="25"/>
          <w:szCs w:val="25"/>
        </w:rPr>
      </w:pPr>
    </w:p>
    <w:p w14:paraId="7D631DF6" w14:textId="00E1CD0B" w:rsidR="00A9467C" w:rsidRPr="006D627E" w:rsidRDefault="00A9467C" w:rsidP="006D627E">
      <w:pPr>
        <w:ind w:left="284"/>
        <w:jc w:val="both"/>
        <w:rPr>
          <w:rFonts w:ascii="Tahoma" w:hAnsi="Tahoma" w:cs="Tahoma"/>
          <w:sz w:val="25"/>
          <w:szCs w:val="25"/>
        </w:rPr>
      </w:pPr>
    </w:p>
    <w:p w14:paraId="77A58B25" w14:textId="24D7F4C4" w:rsidR="006A574C" w:rsidRPr="006D627E" w:rsidRDefault="006A574C" w:rsidP="006D627E">
      <w:pPr>
        <w:jc w:val="both"/>
        <w:rPr>
          <w:rFonts w:ascii="Tahoma" w:hAnsi="Tahoma" w:cs="Tahoma"/>
          <w:color w:val="000000"/>
          <w:sz w:val="25"/>
          <w:szCs w:val="25"/>
        </w:rPr>
      </w:pPr>
    </w:p>
    <w:p w14:paraId="0BD5D374" w14:textId="149B0A88" w:rsidR="006A574C" w:rsidRPr="006D627E" w:rsidRDefault="006A574C" w:rsidP="006D627E">
      <w:pPr>
        <w:jc w:val="both"/>
        <w:rPr>
          <w:rFonts w:ascii="Tahoma" w:hAnsi="Tahoma" w:cs="Tahoma"/>
          <w:color w:val="000000"/>
          <w:sz w:val="25"/>
          <w:szCs w:val="25"/>
        </w:rPr>
      </w:pPr>
      <w:r w:rsidRPr="006D627E">
        <w:rPr>
          <w:rFonts w:ascii="Tahoma" w:hAnsi="Tahoma" w:cs="Tahoma"/>
          <w:b/>
          <w:bCs/>
          <w:sz w:val="25"/>
          <w:szCs w:val="25"/>
        </w:rPr>
        <w:t xml:space="preserve">                                       </w:t>
      </w:r>
    </w:p>
    <w:p w14:paraId="08D697E6" w14:textId="77777777" w:rsidR="00360589" w:rsidRPr="006D627E" w:rsidRDefault="00360589" w:rsidP="006D627E">
      <w:pPr>
        <w:spacing w:line="480" w:lineRule="auto"/>
        <w:ind w:left="-540"/>
        <w:jc w:val="both"/>
        <w:rPr>
          <w:rFonts w:ascii="Tahoma" w:hAnsi="Tahoma" w:cs="Tahoma"/>
          <w:color w:val="000000"/>
          <w:sz w:val="25"/>
          <w:szCs w:val="25"/>
        </w:rPr>
      </w:pPr>
    </w:p>
    <w:p w14:paraId="6A8C05C6" w14:textId="6F010CF8" w:rsidR="00B14580" w:rsidRPr="006D627E" w:rsidRDefault="00B14580" w:rsidP="006D627E">
      <w:pPr>
        <w:jc w:val="both"/>
        <w:rPr>
          <w:rFonts w:ascii="Tahoma" w:hAnsi="Tahoma" w:cs="Tahoma"/>
          <w:sz w:val="25"/>
          <w:szCs w:val="25"/>
        </w:rPr>
      </w:pPr>
    </w:p>
    <w:p w14:paraId="2CE7F197" w14:textId="621CF647" w:rsidR="006A574C" w:rsidRPr="006D627E" w:rsidRDefault="006A574C" w:rsidP="006D627E">
      <w:pPr>
        <w:jc w:val="both"/>
        <w:rPr>
          <w:rFonts w:ascii="Tahoma" w:hAnsi="Tahoma" w:cs="Tahoma"/>
          <w:sz w:val="25"/>
          <w:szCs w:val="25"/>
        </w:rPr>
      </w:pPr>
      <w:r w:rsidRPr="006D627E">
        <w:rPr>
          <w:rFonts w:ascii="Tahoma" w:hAnsi="Tahoma" w:cs="Tahoma"/>
          <w:sz w:val="25"/>
          <w:szCs w:val="25"/>
        </w:rPr>
        <w:t xml:space="preserve"> </w:t>
      </w:r>
    </w:p>
    <w:p w14:paraId="1A3B8A4D" w14:textId="36D1049B" w:rsidR="006A574C" w:rsidRPr="006D627E" w:rsidRDefault="006A574C" w:rsidP="006D627E">
      <w:pPr>
        <w:ind w:left="284"/>
        <w:jc w:val="both"/>
        <w:rPr>
          <w:rFonts w:ascii="Tahoma" w:hAnsi="Tahoma" w:cs="Tahoma"/>
          <w:sz w:val="25"/>
          <w:szCs w:val="25"/>
        </w:rPr>
      </w:pPr>
      <w:r w:rsidRPr="006D627E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   </w:t>
      </w:r>
      <w:r w:rsidR="009B7E04" w:rsidRPr="006D627E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6D627E">
        <w:rPr>
          <w:rFonts w:ascii="Tahoma" w:hAnsi="Tahoma" w:cs="Tahoma"/>
          <w:color w:val="1F1F1F"/>
          <w:sz w:val="25"/>
          <w:szCs w:val="25"/>
        </w:rPr>
        <w:t xml:space="preserve"> </w:t>
      </w:r>
    </w:p>
    <w:p w14:paraId="105947EB" w14:textId="4C28B1F3" w:rsidR="006A574C" w:rsidRPr="006D627E" w:rsidRDefault="006A574C" w:rsidP="006D627E">
      <w:pPr>
        <w:jc w:val="both"/>
        <w:rPr>
          <w:rFonts w:ascii="Tahoma" w:hAnsi="Tahoma" w:cs="Tahoma"/>
          <w:sz w:val="25"/>
          <w:szCs w:val="25"/>
        </w:rPr>
      </w:pPr>
    </w:p>
    <w:p w14:paraId="503F9E3A" w14:textId="30DB0650" w:rsidR="006A574C" w:rsidRPr="006D627E" w:rsidRDefault="007F0EC6" w:rsidP="006D627E">
      <w:pPr>
        <w:jc w:val="both"/>
        <w:rPr>
          <w:rFonts w:ascii="Tahoma" w:hAnsi="Tahoma" w:cs="Tahoma"/>
          <w:sz w:val="25"/>
          <w:szCs w:val="25"/>
        </w:rPr>
      </w:pPr>
      <w:r>
        <w:rPr>
          <w:noProof/>
        </w:rPr>
        <w:drawing>
          <wp:inline distT="0" distB="0" distL="0" distR="0" wp14:anchorId="2A2A2191" wp14:editId="48FCF1B2">
            <wp:extent cx="6570980" cy="3331845"/>
            <wp:effectExtent l="38100" t="38100" r="39370" b="40005"/>
            <wp:docPr id="1876234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0980" cy="3331845"/>
                    </a:xfrm>
                    <a:prstGeom prst="rect">
                      <a:avLst/>
                    </a:prstGeom>
                    <a:noFill/>
                    <a:ln w="285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8BF4632" w14:textId="0CF4DD3C" w:rsidR="006A574C" w:rsidRPr="006D627E" w:rsidRDefault="006A574C" w:rsidP="006D627E">
      <w:pPr>
        <w:jc w:val="both"/>
        <w:rPr>
          <w:rFonts w:ascii="Tahoma" w:hAnsi="Tahoma" w:cs="Tahoma"/>
          <w:sz w:val="25"/>
          <w:szCs w:val="25"/>
        </w:rPr>
      </w:pPr>
    </w:p>
    <w:p w14:paraId="28D7FDF2" w14:textId="0135FAC5" w:rsidR="006A574C" w:rsidRPr="006D627E" w:rsidRDefault="006A574C" w:rsidP="006D627E">
      <w:pPr>
        <w:jc w:val="both"/>
        <w:rPr>
          <w:rFonts w:ascii="Tahoma" w:hAnsi="Tahoma" w:cs="Tahoma"/>
          <w:sz w:val="25"/>
          <w:szCs w:val="25"/>
        </w:rPr>
      </w:pPr>
    </w:p>
    <w:p w14:paraId="73D59F96" w14:textId="46E7E146" w:rsidR="006A574C" w:rsidRPr="006D627E" w:rsidRDefault="006A574C" w:rsidP="006D627E">
      <w:pPr>
        <w:ind w:left="284"/>
        <w:jc w:val="both"/>
        <w:rPr>
          <w:rFonts w:ascii="Tahoma" w:hAnsi="Tahoma" w:cs="Tahoma"/>
          <w:sz w:val="25"/>
          <w:szCs w:val="25"/>
        </w:rPr>
      </w:pPr>
      <w:r w:rsidRPr="006D627E">
        <w:rPr>
          <w:rFonts w:ascii="Tahoma" w:hAnsi="Tahoma" w:cs="Tahoma"/>
          <w:b/>
          <w:bCs/>
          <w:sz w:val="25"/>
          <w:szCs w:val="25"/>
        </w:rPr>
        <w:t xml:space="preserve">                                           </w:t>
      </w:r>
    </w:p>
    <w:sectPr w:rsidR="006A574C" w:rsidRPr="006D627E" w:rsidSect="009724A1">
      <w:headerReference w:type="default" r:id="rId10"/>
      <w:pgSz w:w="11906" w:h="16838"/>
      <w:pgMar w:top="851" w:right="707" w:bottom="8" w:left="851" w:header="28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CBACBA" w14:textId="77777777" w:rsidR="00000F0E" w:rsidRDefault="00000F0E">
      <w:r>
        <w:separator/>
      </w:r>
    </w:p>
  </w:endnote>
  <w:endnote w:type="continuationSeparator" w:id="0">
    <w:p w14:paraId="19AB4A2A" w14:textId="77777777" w:rsidR="00000F0E" w:rsidRDefault="00000F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9E24E2" w14:textId="77777777" w:rsidR="00000F0E" w:rsidRDefault="00000F0E">
      <w:r>
        <w:separator/>
      </w:r>
    </w:p>
  </w:footnote>
  <w:footnote w:type="continuationSeparator" w:id="0">
    <w:p w14:paraId="57959141" w14:textId="77777777" w:rsidR="00000F0E" w:rsidRDefault="00000F0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D033A1" w14:textId="1F65D3B9" w:rsidR="00B14580" w:rsidRPr="00461DF9" w:rsidRDefault="00860AF6" w:rsidP="00493C0E">
    <w:pPr>
      <w:jc w:val="center"/>
      <w:rPr>
        <w:rFonts w:ascii="Algerian" w:eastAsia="Calibri" w:hAnsi="Algerian"/>
        <w:b/>
        <w:bCs/>
        <w:sz w:val="28"/>
        <w:szCs w:val="28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60288" behindDoc="1" locked="0" layoutInCell="1" allowOverlap="1" wp14:anchorId="044BCA71" wp14:editId="7DF53052">
          <wp:simplePos x="0" y="0"/>
          <wp:positionH relativeFrom="margin">
            <wp:posOffset>-38100</wp:posOffset>
          </wp:positionH>
          <wp:positionV relativeFrom="page">
            <wp:posOffset>160655</wp:posOffset>
          </wp:positionV>
          <wp:extent cx="790575" cy="765810"/>
          <wp:effectExtent l="0" t="0" r="9525" b="0"/>
          <wp:wrapTight wrapText="bothSides">
            <wp:wrapPolygon edited="0">
              <wp:start x="0" y="0"/>
              <wp:lineTo x="0" y="20955"/>
              <wp:lineTo x="21340" y="20955"/>
              <wp:lineTo x="21340" y="0"/>
              <wp:lineTo x="0" y="0"/>
            </wp:wrapPolygon>
          </wp:wrapTight>
          <wp:docPr id="15095499" name="Picture 1509549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0575" cy="7658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69352F" w:rsidRPr="00461DF9">
      <w:rPr>
        <w:rFonts w:ascii="Algerian" w:eastAsia="Calibri" w:hAnsi="Algerian"/>
        <w:b/>
        <w:bCs/>
        <w:sz w:val="28"/>
        <w:szCs w:val="28"/>
      </w:rPr>
      <w:t>OFFICE OF THE PRINCIPAL,</w:t>
    </w:r>
  </w:p>
  <w:p w14:paraId="7E59A238" w14:textId="7C424FF9" w:rsidR="00B14580" w:rsidRPr="00461DF9" w:rsidRDefault="0069352F" w:rsidP="00493C0E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KASHMIR GOVT. POLYTECHNIC COLLEGE GOGJI BAGH SRINAGAR.</w:t>
    </w:r>
  </w:p>
  <w:p w14:paraId="1DB13F17" w14:textId="712F4148" w:rsidR="00965277" w:rsidRDefault="008B22E1" w:rsidP="008B22E1">
    <w:pPr>
      <w:contextualSpacing/>
      <w:rPr>
        <w:sz w:val="20"/>
        <w:szCs w:val="20"/>
      </w:rPr>
    </w:pPr>
    <w:r>
      <w:t xml:space="preserve">                    </w:t>
    </w:r>
    <w:hyperlink r:id="rId2" w:history="1">
      <w:r w:rsidR="00FB2688" w:rsidRPr="002C7B1B">
        <w:rPr>
          <w:rStyle w:val="Hyperlink"/>
          <w:rFonts w:ascii="Century Gothic" w:hAnsi="Century Gothic" w:cs="Calibri"/>
          <w:sz w:val="20"/>
          <w:szCs w:val="20"/>
        </w:rPr>
        <w:t>http://www.kgpsrinagar.edu.in.</w:t>
      </w:r>
    </w:hyperlink>
  </w:p>
  <w:p w14:paraId="5B0771A5" w14:textId="114F8FB1" w:rsidR="00B14580" w:rsidRDefault="00965277" w:rsidP="00965277">
    <w:pPr>
      <w:contextualSpacing/>
      <w:rPr>
        <w:sz w:val="20"/>
        <w:szCs w:val="20"/>
      </w:rPr>
    </w:pPr>
    <w:r>
      <w:rPr>
        <w:sz w:val="20"/>
        <w:szCs w:val="20"/>
      </w:rPr>
      <w:t xml:space="preserve">                   </w:t>
    </w:r>
    <w:r w:rsidR="00493C0E">
      <w:rPr>
        <w:sz w:val="20"/>
        <w:szCs w:val="20"/>
      </w:rPr>
      <w:t xml:space="preserve">   </w:t>
    </w:r>
    <w:r w:rsidR="0069352F">
      <w:rPr>
        <w:sz w:val="20"/>
        <w:szCs w:val="20"/>
      </w:rPr>
      <w:t xml:space="preserve">Email: </w:t>
    </w:r>
    <w:hyperlink r:id="rId3" w:history="1">
      <w:r w:rsidR="008729B0" w:rsidRPr="002450CA">
        <w:rPr>
          <w:rStyle w:val="Hyperlink"/>
          <w:sz w:val="20"/>
          <w:szCs w:val="20"/>
        </w:rPr>
        <w:t>kgpolysgr58@gmail.com</w:t>
      </w:r>
    </w:hyperlink>
  </w:p>
  <w:p w14:paraId="479F9EE8" w14:textId="77777777" w:rsidR="00B14580" w:rsidRDefault="00B1458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0D6E6CC7"/>
    <w:multiLevelType w:val="hybridMultilevel"/>
    <w:tmpl w:val="CEC4E5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DD72C2D"/>
    <w:multiLevelType w:val="multilevel"/>
    <w:tmpl w:val="EB7A41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14402AA"/>
    <w:multiLevelType w:val="multilevel"/>
    <w:tmpl w:val="A10E3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2F0324C"/>
    <w:multiLevelType w:val="hybridMultilevel"/>
    <w:tmpl w:val="9342C8B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14790EE2"/>
    <w:multiLevelType w:val="multilevel"/>
    <w:tmpl w:val="558679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DC658FF"/>
    <w:multiLevelType w:val="hybridMultilevel"/>
    <w:tmpl w:val="23A25F0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1BF425F"/>
    <w:multiLevelType w:val="multilevel"/>
    <w:tmpl w:val="D2882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7A65645"/>
    <w:multiLevelType w:val="hybridMultilevel"/>
    <w:tmpl w:val="D2CC66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32DB47A2"/>
    <w:multiLevelType w:val="hybridMultilevel"/>
    <w:tmpl w:val="A25C4232"/>
    <w:lvl w:ilvl="0" w:tplc="04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9" w15:restartNumberingAfterBreak="0">
    <w:nsid w:val="4D0C14FD"/>
    <w:multiLevelType w:val="hybridMultilevel"/>
    <w:tmpl w:val="16DAF9EE"/>
    <w:lvl w:ilvl="0" w:tplc="2EE42D74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506" w:hanging="360"/>
      </w:pPr>
    </w:lvl>
    <w:lvl w:ilvl="2" w:tplc="4009001B" w:tentative="1">
      <w:start w:val="1"/>
      <w:numFmt w:val="lowerRoman"/>
      <w:lvlText w:val="%3."/>
      <w:lvlJc w:val="right"/>
      <w:pPr>
        <w:ind w:left="2226" w:hanging="180"/>
      </w:pPr>
    </w:lvl>
    <w:lvl w:ilvl="3" w:tplc="4009000F" w:tentative="1">
      <w:start w:val="1"/>
      <w:numFmt w:val="decimal"/>
      <w:lvlText w:val="%4."/>
      <w:lvlJc w:val="left"/>
      <w:pPr>
        <w:ind w:left="2946" w:hanging="360"/>
      </w:pPr>
    </w:lvl>
    <w:lvl w:ilvl="4" w:tplc="40090019" w:tentative="1">
      <w:start w:val="1"/>
      <w:numFmt w:val="lowerLetter"/>
      <w:lvlText w:val="%5."/>
      <w:lvlJc w:val="left"/>
      <w:pPr>
        <w:ind w:left="3666" w:hanging="360"/>
      </w:pPr>
    </w:lvl>
    <w:lvl w:ilvl="5" w:tplc="4009001B" w:tentative="1">
      <w:start w:val="1"/>
      <w:numFmt w:val="lowerRoman"/>
      <w:lvlText w:val="%6."/>
      <w:lvlJc w:val="right"/>
      <w:pPr>
        <w:ind w:left="4386" w:hanging="180"/>
      </w:pPr>
    </w:lvl>
    <w:lvl w:ilvl="6" w:tplc="4009000F" w:tentative="1">
      <w:start w:val="1"/>
      <w:numFmt w:val="decimal"/>
      <w:lvlText w:val="%7."/>
      <w:lvlJc w:val="left"/>
      <w:pPr>
        <w:ind w:left="5106" w:hanging="360"/>
      </w:pPr>
    </w:lvl>
    <w:lvl w:ilvl="7" w:tplc="40090019" w:tentative="1">
      <w:start w:val="1"/>
      <w:numFmt w:val="lowerLetter"/>
      <w:lvlText w:val="%8."/>
      <w:lvlJc w:val="left"/>
      <w:pPr>
        <w:ind w:left="5826" w:hanging="360"/>
      </w:pPr>
    </w:lvl>
    <w:lvl w:ilvl="8" w:tplc="40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0" w15:restartNumberingAfterBreak="0">
    <w:nsid w:val="5BB04315"/>
    <w:multiLevelType w:val="hybridMultilevel"/>
    <w:tmpl w:val="866454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E5A6500"/>
    <w:multiLevelType w:val="hybridMultilevel"/>
    <w:tmpl w:val="01F459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5FA32B8C"/>
    <w:multiLevelType w:val="multilevel"/>
    <w:tmpl w:val="C9E4C2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E9921BA"/>
    <w:multiLevelType w:val="multilevel"/>
    <w:tmpl w:val="12580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90E5E7A"/>
    <w:multiLevelType w:val="multilevel"/>
    <w:tmpl w:val="8BB052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C3A057A"/>
    <w:multiLevelType w:val="multilevel"/>
    <w:tmpl w:val="947CBC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96703585">
    <w:abstractNumId w:val="9"/>
  </w:num>
  <w:num w:numId="2" w16cid:durableId="288320513">
    <w:abstractNumId w:val="7"/>
  </w:num>
  <w:num w:numId="3" w16cid:durableId="830559517">
    <w:abstractNumId w:val="6"/>
  </w:num>
  <w:num w:numId="4" w16cid:durableId="1798641082">
    <w:abstractNumId w:val="5"/>
  </w:num>
  <w:num w:numId="5" w16cid:durableId="543955489">
    <w:abstractNumId w:val="4"/>
  </w:num>
  <w:num w:numId="6" w16cid:durableId="562716173">
    <w:abstractNumId w:val="8"/>
  </w:num>
  <w:num w:numId="7" w16cid:durableId="1268808174">
    <w:abstractNumId w:val="3"/>
  </w:num>
  <w:num w:numId="8" w16cid:durableId="658651898">
    <w:abstractNumId w:val="2"/>
  </w:num>
  <w:num w:numId="9" w16cid:durableId="764618198">
    <w:abstractNumId w:val="1"/>
  </w:num>
  <w:num w:numId="10" w16cid:durableId="1504975594">
    <w:abstractNumId w:val="0"/>
  </w:num>
  <w:num w:numId="11" w16cid:durableId="1015574016">
    <w:abstractNumId w:val="16"/>
  </w:num>
  <w:num w:numId="12" w16cid:durableId="1238247403">
    <w:abstractNumId w:val="17"/>
  </w:num>
  <w:num w:numId="13" w16cid:durableId="1842115250">
    <w:abstractNumId w:val="13"/>
  </w:num>
  <w:num w:numId="14" w16cid:durableId="1856142404">
    <w:abstractNumId w:val="21"/>
  </w:num>
  <w:num w:numId="15" w16cid:durableId="770468745">
    <w:abstractNumId w:val="18"/>
  </w:num>
  <w:num w:numId="16" w16cid:durableId="502548540">
    <w:abstractNumId w:val="19"/>
  </w:num>
  <w:num w:numId="17" w16cid:durableId="917251015">
    <w:abstractNumId w:val="10"/>
  </w:num>
  <w:num w:numId="18" w16cid:durableId="769816562">
    <w:abstractNumId w:val="22"/>
  </w:num>
  <w:num w:numId="19" w16cid:durableId="498546869">
    <w:abstractNumId w:val="25"/>
  </w:num>
  <w:num w:numId="20" w16cid:durableId="183591037">
    <w:abstractNumId w:val="12"/>
  </w:num>
  <w:num w:numId="21" w16cid:durableId="20860143">
    <w:abstractNumId w:val="11"/>
  </w:num>
  <w:num w:numId="22" w16cid:durableId="774714656">
    <w:abstractNumId w:val="24"/>
  </w:num>
  <w:num w:numId="23" w16cid:durableId="1855026908">
    <w:abstractNumId w:val="20"/>
  </w:num>
  <w:num w:numId="24" w16cid:durableId="1747148554">
    <w:abstractNumId w:val="23"/>
  </w:num>
  <w:num w:numId="25" w16cid:durableId="684016100">
    <w:abstractNumId w:val="15"/>
  </w:num>
  <w:num w:numId="26" w16cid:durableId="57563267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displayBackgroundShape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00F0E"/>
    <w:rsid w:val="00003790"/>
    <w:rsid w:val="00017B89"/>
    <w:rsid w:val="00024237"/>
    <w:rsid w:val="00033893"/>
    <w:rsid w:val="00035D9D"/>
    <w:rsid w:val="000450C6"/>
    <w:rsid w:val="00045AAD"/>
    <w:rsid w:val="00050A31"/>
    <w:rsid w:val="0005118B"/>
    <w:rsid w:val="00064C45"/>
    <w:rsid w:val="000716D2"/>
    <w:rsid w:val="00071AAB"/>
    <w:rsid w:val="00074AC2"/>
    <w:rsid w:val="00082091"/>
    <w:rsid w:val="0009792E"/>
    <w:rsid w:val="000B76C4"/>
    <w:rsid w:val="000C0D4A"/>
    <w:rsid w:val="000C5610"/>
    <w:rsid w:val="000E6552"/>
    <w:rsid w:val="000F0DFA"/>
    <w:rsid w:val="000F334E"/>
    <w:rsid w:val="000F3A4F"/>
    <w:rsid w:val="000F59AC"/>
    <w:rsid w:val="00121CFB"/>
    <w:rsid w:val="001364FE"/>
    <w:rsid w:val="001368DD"/>
    <w:rsid w:val="001476A0"/>
    <w:rsid w:val="00147DB3"/>
    <w:rsid w:val="001518A5"/>
    <w:rsid w:val="0015747D"/>
    <w:rsid w:val="0016135D"/>
    <w:rsid w:val="00170095"/>
    <w:rsid w:val="00170E4F"/>
    <w:rsid w:val="00173F2F"/>
    <w:rsid w:val="001743F4"/>
    <w:rsid w:val="0017744B"/>
    <w:rsid w:val="00187C33"/>
    <w:rsid w:val="001936B7"/>
    <w:rsid w:val="00196AB1"/>
    <w:rsid w:val="001A21FE"/>
    <w:rsid w:val="001D02DE"/>
    <w:rsid w:val="001D2BA0"/>
    <w:rsid w:val="001D5844"/>
    <w:rsid w:val="001E0D46"/>
    <w:rsid w:val="001E3E29"/>
    <w:rsid w:val="001E487E"/>
    <w:rsid w:val="001F08DE"/>
    <w:rsid w:val="001F5E65"/>
    <w:rsid w:val="00201333"/>
    <w:rsid w:val="00207586"/>
    <w:rsid w:val="00210EE4"/>
    <w:rsid w:val="00210FA7"/>
    <w:rsid w:val="00216417"/>
    <w:rsid w:val="00217E71"/>
    <w:rsid w:val="00232F7E"/>
    <w:rsid w:val="00246E68"/>
    <w:rsid w:val="00247F81"/>
    <w:rsid w:val="0025209F"/>
    <w:rsid w:val="0026631D"/>
    <w:rsid w:val="00272108"/>
    <w:rsid w:val="002878B2"/>
    <w:rsid w:val="002A5606"/>
    <w:rsid w:val="002C2F53"/>
    <w:rsid w:val="002D0BC4"/>
    <w:rsid w:val="002F1995"/>
    <w:rsid w:val="00322356"/>
    <w:rsid w:val="0033518C"/>
    <w:rsid w:val="00342855"/>
    <w:rsid w:val="003437C2"/>
    <w:rsid w:val="00343E70"/>
    <w:rsid w:val="0036038D"/>
    <w:rsid w:val="00360589"/>
    <w:rsid w:val="003735B5"/>
    <w:rsid w:val="00377186"/>
    <w:rsid w:val="0037797E"/>
    <w:rsid w:val="003929C9"/>
    <w:rsid w:val="003A1C03"/>
    <w:rsid w:val="003B0B6E"/>
    <w:rsid w:val="003C3196"/>
    <w:rsid w:val="003D1396"/>
    <w:rsid w:val="003E5FCE"/>
    <w:rsid w:val="003F28EF"/>
    <w:rsid w:val="004145A5"/>
    <w:rsid w:val="00414627"/>
    <w:rsid w:val="00420B16"/>
    <w:rsid w:val="00421154"/>
    <w:rsid w:val="00425D63"/>
    <w:rsid w:val="004340BC"/>
    <w:rsid w:val="00461DF9"/>
    <w:rsid w:val="004643D8"/>
    <w:rsid w:val="00465100"/>
    <w:rsid w:val="00476566"/>
    <w:rsid w:val="0048205E"/>
    <w:rsid w:val="004831C3"/>
    <w:rsid w:val="00493C0E"/>
    <w:rsid w:val="00497C24"/>
    <w:rsid w:val="004A7F93"/>
    <w:rsid w:val="004B3216"/>
    <w:rsid w:val="004B4DA7"/>
    <w:rsid w:val="004C7BA5"/>
    <w:rsid w:val="004D2AEC"/>
    <w:rsid w:val="004E5652"/>
    <w:rsid w:val="004E7628"/>
    <w:rsid w:val="004F48F2"/>
    <w:rsid w:val="005065F5"/>
    <w:rsid w:val="0050696F"/>
    <w:rsid w:val="005149B1"/>
    <w:rsid w:val="00527AED"/>
    <w:rsid w:val="005366CB"/>
    <w:rsid w:val="005511E0"/>
    <w:rsid w:val="005647F2"/>
    <w:rsid w:val="005662D1"/>
    <w:rsid w:val="005712AE"/>
    <w:rsid w:val="00573A09"/>
    <w:rsid w:val="005751F7"/>
    <w:rsid w:val="00595FCA"/>
    <w:rsid w:val="005A09E2"/>
    <w:rsid w:val="005A4526"/>
    <w:rsid w:val="005B473D"/>
    <w:rsid w:val="005C1B16"/>
    <w:rsid w:val="005C3044"/>
    <w:rsid w:val="005D51BA"/>
    <w:rsid w:val="005E1A9F"/>
    <w:rsid w:val="005E53D0"/>
    <w:rsid w:val="005E759A"/>
    <w:rsid w:val="005F0F78"/>
    <w:rsid w:val="006002EB"/>
    <w:rsid w:val="00602844"/>
    <w:rsid w:val="0060672C"/>
    <w:rsid w:val="006128EF"/>
    <w:rsid w:val="0062593F"/>
    <w:rsid w:val="006264B4"/>
    <w:rsid w:val="00635DE5"/>
    <w:rsid w:val="00643033"/>
    <w:rsid w:val="00644CC3"/>
    <w:rsid w:val="00644D80"/>
    <w:rsid w:val="0065245E"/>
    <w:rsid w:val="00652A71"/>
    <w:rsid w:val="00661468"/>
    <w:rsid w:val="006649F0"/>
    <w:rsid w:val="0067245D"/>
    <w:rsid w:val="00676A3D"/>
    <w:rsid w:val="00683CF5"/>
    <w:rsid w:val="0068470E"/>
    <w:rsid w:val="006865BA"/>
    <w:rsid w:val="0069352F"/>
    <w:rsid w:val="00695DCD"/>
    <w:rsid w:val="006A05CC"/>
    <w:rsid w:val="006A203E"/>
    <w:rsid w:val="006A35A7"/>
    <w:rsid w:val="006A574C"/>
    <w:rsid w:val="006B1D31"/>
    <w:rsid w:val="006C1785"/>
    <w:rsid w:val="006C5D86"/>
    <w:rsid w:val="006C7C59"/>
    <w:rsid w:val="006D627E"/>
    <w:rsid w:val="00704516"/>
    <w:rsid w:val="00705C8D"/>
    <w:rsid w:val="007152D7"/>
    <w:rsid w:val="00716985"/>
    <w:rsid w:val="00723658"/>
    <w:rsid w:val="007272BE"/>
    <w:rsid w:val="0074054D"/>
    <w:rsid w:val="00746C14"/>
    <w:rsid w:val="00757FC8"/>
    <w:rsid w:val="00762F19"/>
    <w:rsid w:val="007A65F9"/>
    <w:rsid w:val="007A71D8"/>
    <w:rsid w:val="007B6B21"/>
    <w:rsid w:val="007C2C59"/>
    <w:rsid w:val="007C3556"/>
    <w:rsid w:val="007C4B82"/>
    <w:rsid w:val="007E0D47"/>
    <w:rsid w:val="007E433B"/>
    <w:rsid w:val="007E4F32"/>
    <w:rsid w:val="007F0EC6"/>
    <w:rsid w:val="007F6994"/>
    <w:rsid w:val="00801F23"/>
    <w:rsid w:val="008048EF"/>
    <w:rsid w:val="0080588F"/>
    <w:rsid w:val="00813B53"/>
    <w:rsid w:val="00830478"/>
    <w:rsid w:val="00831980"/>
    <w:rsid w:val="008332A4"/>
    <w:rsid w:val="00834240"/>
    <w:rsid w:val="00836A1D"/>
    <w:rsid w:val="00837632"/>
    <w:rsid w:val="0085640F"/>
    <w:rsid w:val="008567AA"/>
    <w:rsid w:val="00860AF6"/>
    <w:rsid w:val="008729B0"/>
    <w:rsid w:val="00892712"/>
    <w:rsid w:val="008961CA"/>
    <w:rsid w:val="008A680A"/>
    <w:rsid w:val="008B0BB0"/>
    <w:rsid w:val="008B22E1"/>
    <w:rsid w:val="008C0DC9"/>
    <w:rsid w:val="008E6C4B"/>
    <w:rsid w:val="008F18C0"/>
    <w:rsid w:val="00900EE4"/>
    <w:rsid w:val="00907648"/>
    <w:rsid w:val="00930FDE"/>
    <w:rsid w:val="00932BAF"/>
    <w:rsid w:val="00934C7C"/>
    <w:rsid w:val="00937AD8"/>
    <w:rsid w:val="0094030F"/>
    <w:rsid w:val="00965277"/>
    <w:rsid w:val="0097162B"/>
    <w:rsid w:val="009724A1"/>
    <w:rsid w:val="00983AE3"/>
    <w:rsid w:val="00984C93"/>
    <w:rsid w:val="00985201"/>
    <w:rsid w:val="00987CE1"/>
    <w:rsid w:val="0099405C"/>
    <w:rsid w:val="009A1100"/>
    <w:rsid w:val="009A199D"/>
    <w:rsid w:val="009A7942"/>
    <w:rsid w:val="009B27AA"/>
    <w:rsid w:val="009B7E04"/>
    <w:rsid w:val="009C600F"/>
    <w:rsid w:val="009D3723"/>
    <w:rsid w:val="009D6012"/>
    <w:rsid w:val="009E04F2"/>
    <w:rsid w:val="009F3FF6"/>
    <w:rsid w:val="00A00745"/>
    <w:rsid w:val="00A03B7B"/>
    <w:rsid w:val="00A05BB6"/>
    <w:rsid w:val="00A13D12"/>
    <w:rsid w:val="00A200C9"/>
    <w:rsid w:val="00A250D5"/>
    <w:rsid w:val="00A32F56"/>
    <w:rsid w:val="00A35B21"/>
    <w:rsid w:val="00A36028"/>
    <w:rsid w:val="00A432EC"/>
    <w:rsid w:val="00A47EA1"/>
    <w:rsid w:val="00A54D4C"/>
    <w:rsid w:val="00A86E40"/>
    <w:rsid w:val="00A91424"/>
    <w:rsid w:val="00A9467C"/>
    <w:rsid w:val="00AA2C77"/>
    <w:rsid w:val="00AB2CF2"/>
    <w:rsid w:val="00AC3FB9"/>
    <w:rsid w:val="00AC702A"/>
    <w:rsid w:val="00AD0FA7"/>
    <w:rsid w:val="00AD226F"/>
    <w:rsid w:val="00AE2E13"/>
    <w:rsid w:val="00AF292B"/>
    <w:rsid w:val="00B00CF9"/>
    <w:rsid w:val="00B13A52"/>
    <w:rsid w:val="00B14580"/>
    <w:rsid w:val="00B161E7"/>
    <w:rsid w:val="00B2303C"/>
    <w:rsid w:val="00B24CF4"/>
    <w:rsid w:val="00B26993"/>
    <w:rsid w:val="00B275F5"/>
    <w:rsid w:val="00B3568A"/>
    <w:rsid w:val="00B4531B"/>
    <w:rsid w:val="00B4570C"/>
    <w:rsid w:val="00B51D14"/>
    <w:rsid w:val="00B5208C"/>
    <w:rsid w:val="00B5709B"/>
    <w:rsid w:val="00B60B3A"/>
    <w:rsid w:val="00B60D01"/>
    <w:rsid w:val="00B70F32"/>
    <w:rsid w:val="00B71E95"/>
    <w:rsid w:val="00B7389B"/>
    <w:rsid w:val="00B74876"/>
    <w:rsid w:val="00B74A36"/>
    <w:rsid w:val="00B9683E"/>
    <w:rsid w:val="00BB7C2B"/>
    <w:rsid w:val="00BC1664"/>
    <w:rsid w:val="00BC2546"/>
    <w:rsid w:val="00BD636C"/>
    <w:rsid w:val="00BE41BC"/>
    <w:rsid w:val="00BF3E13"/>
    <w:rsid w:val="00C03BFB"/>
    <w:rsid w:val="00C05085"/>
    <w:rsid w:val="00C1593D"/>
    <w:rsid w:val="00C17FA6"/>
    <w:rsid w:val="00C40F14"/>
    <w:rsid w:val="00C45227"/>
    <w:rsid w:val="00C56C7E"/>
    <w:rsid w:val="00C62D4B"/>
    <w:rsid w:val="00C644CF"/>
    <w:rsid w:val="00C73C0F"/>
    <w:rsid w:val="00C776A4"/>
    <w:rsid w:val="00C905FA"/>
    <w:rsid w:val="00C9369C"/>
    <w:rsid w:val="00CA2C6C"/>
    <w:rsid w:val="00CB030E"/>
    <w:rsid w:val="00CB0652"/>
    <w:rsid w:val="00CC0600"/>
    <w:rsid w:val="00CC586C"/>
    <w:rsid w:val="00CC78AC"/>
    <w:rsid w:val="00CE11C0"/>
    <w:rsid w:val="00CF3120"/>
    <w:rsid w:val="00CF5F48"/>
    <w:rsid w:val="00CF7953"/>
    <w:rsid w:val="00D07232"/>
    <w:rsid w:val="00D10245"/>
    <w:rsid w:val="00D16A4D"/>
    <w:rsid w:val="00D21BDD"/>
    <w:rsid w:val="00D34210"/>
    <w:rsid w:val="00D464E1"/>
    <w:rsid w:val="00D6579E"/>
    <w:rsid w:val="00D65F07"/>
    <w:rsid w:val="00D704F3"/>
    <w:rsid w:val="00D92BB7"/>
    <w:rsid w:val="00DC76D2"/>
    <w:rsid w:val="00DD30ED"/>
    <w:rsid w:val="00DE34B8"/>
    <w:rsid w:val="00DF03A7"/>
    <w:rsid w:val="00DF6C0C"/>
    <w:rsid w:val="00E03670"/>
    <w:rsid w:val="00E059BA"/>
    <w:rsid w:val="00E13C0B"/>
    <w:rsid w:val="00E2406D"/>
    <w:rsid w:val="00E32EAC"/>
    <w:rsid w:val="00E447C3"/>
    <w:rsid w:val="00E64C21"/>
    <w:rsid w:val="00E66F64"/>
    <w:rsid w:val="00E7798A"/>
    <w:rsid w:val="00E821D7"/>
    <w:rsid w:val="00E936E1"/>
    <w:rsid w:val="00EC24C6"/>
    <w:rsid w:val="00EC2A54"/>
    <w:rsid w:val="00EF14E0"/>
    <w:rsid w:val="00EF1596"/>
    <w:rsid w:val="00EF2933"/>
    <w:rsid w:val="00EF52D9"/>
    <w:rsid w:val="00F05146"/>
    <w:rsid w:val="00F1115D"/>
    <w:rsid w:val="00F22672"/>
    <w:rsid w:val="00F22E75"/>
    <w:rsid w:val="00F34C5D"/>
    <w:rsid w:val="00F3513C"/>
    <w:rsid w:val="00F465C5"/>
    <w:rsid w:val="00F5180D"/>
    <w:rsid w:val="00F51B21"/>
    <w:rsid w:val="00F51D87"/>
    <w:rsid w:val="00F52DA3"/>
    <w:rsid w:val="00F651FC"/>
    <w:rsid w:val="00F80197"/>
    <w:rsid w:val="00F8455C"/>
    <w:rsid w:val="00F909F8"/>
    <w:rsid w:val="00FB0BD8"/>
    <w:rsid w:val="00FB2688"/>
    <w:rsid w:val="00FC5DF3"/>
    <w:rsid w:val="00FD4C5F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ED77EA"/>
  <w15:docId w15:val="{8B9A9984-B5DC-4963-8D6E-FF155AC74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  <w:lang w:val="en-IN" w:eastAsia="en-IN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0589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unhideWhenUsed/>
    <w:rsid w:val="008332A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237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07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92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79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5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1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0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38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20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94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75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51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17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4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36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8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15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77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1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95953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69672990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1247149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7932556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443698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200994363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235161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525563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962688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909654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295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67018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1382540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5375464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29858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4121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82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178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55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358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971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80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330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923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522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970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402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76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169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665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975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912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1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85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93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91091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191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9724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6952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7520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622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40217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101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8884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538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1761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024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07135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92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3645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472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17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36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44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5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08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8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82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990307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438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4993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47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8814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65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89048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489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0397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95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86064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710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03444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384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08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s://ecollect.jkbank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kgpolysgr58@gmail.com" TargetMode="External"/><Relationship Id="rId2" Type="http://schemas.openxmlformats.org/officeDocument/2006/relationships/hyperlink" Target="http://www.kgpsrinagar.edu.in." TargetMode="External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390</Words>
  <Characters>2229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kgp srinagar</dc:creator>
  <cp:lastModifiedBy>wajahat .</cp:lastModifiedBy>
  <cp:revision>5</cp:revision>
  <cp:lastPrinted>2026-02-02T08:49:00Z</cp:lastPrinted>
  <dcterms:created xsi:type="dcterms:W3CDTF">2026-02-02T08:22:00Z</dcterms:created>
  <dcterms:modified xsi:type="dcterms:W3CDTF">2026-02-02T09:01:00Z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b609a4a8bdbb119095be9077ae6fd03b0fd97f7622405cf8f6351366482c21a2</vt:lpwstr>
  </property>
</Properties>
</file>