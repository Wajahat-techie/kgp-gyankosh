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C3C7A5" w14:textId="6172BDAE" w:rsidR="00721541" w:rsidRPr="00377397" w:rsidRDefault="00377397" w:rsidP="00721541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color w:val="1F1F1F"/>
          <w:sz w:val="26"/>
          <w:szCs w:val="26"/>
        </w:rPr>
        <w:t xml:space="preserve">           </w:t>
      </w:r>
      <w:r w:rsidR="00721541" w:rsidRPr="00377397">
        <w:rPr>
          <w:rFonts w:ascii="Tahoma" w:hAnsi="Tahoma" w:cs="Tahoma"/>
          <w:color w:val="1F1F1F"/>
          <w:sz w:val="26"/>
          <w:szCs w:val="26"/>
        </w:rPr>
        <w:t xml:space="preserve">               </w:t>
      </w:r>
      <w:r w:rsidR="0070544A">
        <w:rPr>
          <w:rFonts w:ascii="Tahoma" w:hAnsi="Tahoma" w:cs="Tahoma"/>
          <w:color w:val="1F1F1F"/>
          <w:sz w:val="26"/>
          <w:szCs w:val="26"/>
        </w:rPr>
        <w:t xml:space="preserve"> </w:t>
      </w:r>
      <w:r w:rsidR="00721541" w:rsidRPr="00377397">
        <w:rPr>
          <w:rFonts w:ascii="Tahoma" w:hAnsi="Tahoma" w:cs="Tahoma"/>
          <w:color w:val="1F1F1F"/>
          <w:sz w:val="26"/>
          <w:szCs w:val="26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 xml:space="preserve">Order No: </w:t>
      </w:r>
      <w:r w:rsidR="003D0B98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 xml:space="preserve"> of 2025</w:t>
      </w:r>
    </w:p>
    <w:p w14:paraId="4AA90ED9" w14:textId="09E39D2C" w:rsidR="00D05B94" w:rsidRPr="00377397" w:rsidRDefault="00721541" w:rsidP="005F3F99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 xml:space="preserve">                       </w:t>
      </w:r>
      <w:r w:rsidR="00377397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 xml:space="preserve"> Dated: </w:t>
      </w:r>
      <w:r w:rsidR="00A24B0C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3D0B98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>-0</w:t>
      </w:r>
      <w:r w:rsidR="00A24B0C">
        <w:rPr>
          <w:rFonts w:ascii="Tahoma" w:hAnsi="Tahoma" w:cs="Tahoma"/>
          <w:b/>
          <w:bCs/>
          <w:color w:val="1F1F1F"/>
          <w:sz w:val="26"/>
          <w:szCs w:val="26"/>
        </w:rPr>
        <w:t>7</w:t>
      </w: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>-2025</w:t>
      </w:r>
    </w:p>
    <w:p w14:paraId="12AE727C" w14:textId="7565345C" w:rsidR="005F3F99" w:rsidRDefault="006D74B5" w:rsidP="005F3F99">
      <w:pPr>
        <w:ind w:left="-270"/>
        <w:rPr>
          <w:rFonts w:ascii="Tahoma" w:hAnsi="Tahoma" w:cs="Tahoma"/>
          <w:b/>
          <w:bCs/>
          <w:color w:val="1F1F1F"/>
          <w:sz w:val="26"/>
          <w:szCs w:val="26"/>
        </w:rPr>
      </w:pPr>
      <w:r w:rsidRPr="006D74B5">
        <w:rPr>
          <w:rFonts w:ascii="Tahoma" w:hAnsi="Tahoma" w:cs="Tahoma"/>
          <w:b/>
          <w:bCs/>
          <w:color w:val="1F1F1F"/>
          <w:sz w:val="26"/>
          <w:szCs w:val="26"/>
        </w:rPr>
        <w:t>Subject: Constitution of</w:t>
      </w:r>
      <w:r w:rsidR="005D28E0">
        <w:rPr>
          <w:rFonts w:ascii="Tahoma" w:hAnsi="Tahoma" w:cs="Tahoma"/>
          <w:b/>
          <w:bCs/>
          <w:color w:val="1F1F1F"/>
          <w:sz w:val="26"/>
          <w:szCs w:val="26"/>
        </w:rPr>
        <w:t xml:space="preserve"> Auction Committee</w:t>
      </w:r>
      <w:r>
        <w:rPr>
          <w:rFonts w:ascii="Tahoma" w:hAnsi="Tahoma" w:cs="Tahoma"/>
          <w:b/>
          <w:bCs/>
          <w:color w:val="1F1F1F"/>
          <w:sz w:val="26"/>
          <w:szCs w:val="26"/>
        </w:rPr>
        <w:t>.</w:t>
      </w:r>
    </w:p>
    <w:p w14:paraId="5AD05D02" w14:textId="77777777" w:rsidR="00EE7F7E" w:rsidRDefault="00EE7F7E" w:rsidP="00EE7F7E">
      <w:pPr>
        <w:ind w:left="-270"/>
        <w:rPr>
          <w:rFonts w:ascii="Tahoma" w:hAnsi="Tahoma" w:cs="Tahoma"/>
          <w:color w:val="1F1F1F"/>
          <w:sz w:val="26"/>
          <w:szCs w:val="26"/>
        </w:rPr>
      </w:pPr>
    </w:p>
    <w:p w14:paraId="01CF6C3A" w14:textId="2DB42780" w:rsidR="00EE7F7E" w:rsidRPr="00EE7F7E" w:rsidRDefault="00EE7F7E" w:rsidP="003D0B98">
      <w:pPr>
        <w:ind w:left="-270"/>
        <w:jc w:val="both"/>
        <w:rPr>
          <w:rFonts w:ascii="Tahoma" w:hAnsi="Tahoma" w:cs="Tahoma"/>
          <w:color w:val="1F1F1F"/>
          <w:sz w:val="26"/>
          <w:szCs w:val="26"/>
        </w:rPr>
      </w:pPr>
      <w:r w:rsidRPr="00EE7F7E">
        <w:rPr>
          <w:rFonts w:ascii="Tahoma" w:hAnsi="Tahoma" w:cs="Tahoma"/>
          <w:color w:val="1F1F1F"/>
          <w:sz w:val="26"/>
          <w:szCs w:val="26"/>
        </w:rPr>
        <w:t>A committee consisting of the following members has been established to manage and supervise the auction process for the disposal of various equipment and materials belonging to this institution.</w:t>
      </w:r>
    </w:p>
    <w:p w14:paraId="066FE1D4" w14:textId="77777777" w:rsidR="003536B0" w:rsidRDefault="003536B0" w:rsidP="005F3F99">
      <w:pPr>
        <w:ind w:left="-270"/>
        <w:rPr>
          <w:rFonts w:ascii="Tahoma" w:hAnsi="Tahoma" w:cs="Tahoma"/>
          <w:color w:val="1F1F1F"/>
          <w:sz w:val="26"/>
          <w:szCs w:val="2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48"/>
        <w:gridCol w:w="7215"/>
      </w:tblGrid>
      <w:tr w:rsidR="005D28E0" w:rsidRPr="00D05B94" w14:paraId="0D123954" w14:textId="77777777" w:rsidTr="003536B0">
        <w:trPr>
          <w:trHeight w:val="29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860A24" w14:textId="77777777" w:rsidR="005D28E0" w:rsidRPr="00D05B94" w:rsidRDefault="005D28E0" w:rsidP="00E80A8C">
            <w:pPr>
              <w:spacing w:line="276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D05B94">
              <w:rPr>
                <w:rFonts w:ascii="Tahoma" w:hAnsi="Tahoma" w:cs="Tahoma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3FE304" w14:textId="61FB09AD" w:rsidR="005D28E0" w:rsidRPr="00D05B94" w:rsidRDefault="005D28E0" w:rsidP="00E80A8C">
            <w:pPr>
              <w:spacing w:line="276" w:lineRule="auto"/>
              <w:rPr>
                <w:rFonts w:ascii="Tahoma" w:hAnsi="Tahoma" w:cs="Tahoma"/>
                <w:sz w:val="24"/>
                <w:szCs w:val="24"/>
              </w:rPr>
            </w:pPr>
            <w:r w:rsidRPr="00D05B94">
              <w:rPr>
                <w:rFonts w:ascii="Tahoma" w:hAnsi="Tahoma" w:cs="Tahoma"/>
                <w:sz w:val="24"/>
                <w:szCs w:val="24"/>
              </w:rPr>
              <w:t xml:space="preserve">Mr. </w:t>
            </w:r>
            <w:r>
              <w:rPr>
                <w:rFonts w:ascii="Tahoma" w:hAnsi="Tahoma" w:cs="Tahoma"/>
                <w:sz w:val="24"/>
                <w:szCs w:val="24"/>
              </w:rPr>
              <w:t>Ali Mohammad Khan, HOD Electronics &amp; Communication Engg</w:t>
            </w:r>
          </w:p>
        </w:tc>
      </w:tr>
      <w:tr w:rsidR="005D28E0" w:rsidRPr="00D05B94" w14:paraId="732AF3AB" w14:textId="77777777" w:rsidTr="003536B0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2DFDDF" w14:textId="77777777" w:rsidR="005D28E0" w:rsidRPr="00D05B94" w:rsidRDefault="005D28E0" w:rsidP="00E80A8C">
            <w:pPr>
              <w:spacing w:line="276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D05B94">
              <w:rPr>
                <w:rFonts w:ascii="Tahoma" w:hAnsi="Tahoma" w:cs="Tahoma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7109E2" w14:textId="3099BB42" w:rsidR="005D28E0" w:rsidRPr="00D05B94" w:rsidRDefault="005D28E0" w:rsidP="00E80A8C">
            <w:pPr>
              <w:spacing w:line="276" w:lineRule="auto"/>
              <w:rPr>
                <w:rFonts w:ascii="Tahoma" w:hAnsi="Tahoma" w:cs="Tahoma"/>
                <w:sz w:val="24"/>
                <w:szCs w:val="24"/>
              </w:rPr>
            </w:pPr>
            <w:r w:rsidRPr="00D05B94">
              <w:rPr>
                <w:rFonts w:ascii="Tahoma" w:hAnsi="Tahoma" w:cs="Tahoma"/>
                <w:sz w:val="24"/>
                <w:szCs w:val="24"/>
              </w:rPr>
              <w:t xml:space="preserve">Mr. </w:t>
            </w:r>
            <w:r>
              <w:rPr>
                <w:rFonts w:ascii="Tahoma" w:hAnsi="Tahoma" w:cs="Tahoma"/>
                <w:sz w:val="24"/>
                <w:szCs w:val="24"/>
              </w:rPr>
              <w:t>Tahir Amin Wani, HOD Wood Technology</w:t>
            </w:r>
          </w:p>
        </w:tc>
      </w:tr>
      <w:tr w:rsidR="003D0B98" w:rsidRPr="00D05B94" w14:paraId="011DD527" w14:textId="77777777" w:rsidTr="003536B0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98E848" w14:textId="478C818F" w:rsidR="003D0B98" w:rsidRPr="00D05B94" w:rsidRDefault="003D0B98" w:rsidP="00E80A8C">
            <w:pPr>
              <w:spacing w:line="276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13E3FA" w14:textId="418ED869" w:rsidR="003D0B98" w:rsidRPr="00D05B94" w:rsidRDefault="003D0B98" w:rsidP="00E80A8C">
            <w:pPr>
              <w:spacing w:line="276" w:lineRule="auto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Mr. Bilal Ahmad Bhat, HOD Leather Technology</w:t>
            </w:r>
          </w:p>
        </w:tc>
      </w:tr>
      <w:tr w:rsidR="005D28E0" w:rsidRPr="00D05B94" w14:paraId="104FC13B" w14:textId="77777777" w:rsidTr="003536B0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D2CF58" w14:textId="334FDB39" w:rsidR="005D28E0" w:rsidRPr="00D05B94" w:rsidRDefault="003D0B98" w:rsidP="00E80A8C">
            <w:pPr>
              <w:spacing w:line="276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695649" w14:textId="59256545" w:rsidR="005D28E0" w:rsidRPr="00D05B94" w:rsidRDefault="005D28E0" w:rsidP="00E80A8C">
            <w:pPr>
              <w:spacing w:line="276" w:lineRule="auto"/>
              <w:rPr>
                <w:rFonts w:ascii="Tahoma" w:hAnsi="Tahoma" w:cs="Tahoma"/>
                <w:sz w:val="24"/>
                <w:szCs w:val="24"/>
              </w:rPr>
            </w:pPr>
            <w:r w:rsidRPr="00D05B94">
              <w:rPr>
                <w:rFonts w:ascii="Tahoma" w:hAnsi="Tahoma" w:cs="Tahoma"/>
                <w:sz w:val="24"/>
                <w:szCs w:val="24"/>
              </w:rPr>
              <w:t>M</w:t>
            </w:r>
            <w:r>
              <w:rPr>
                <w:rFonts w:ascii="Tahoma" w:hAnsi="Tahoma" w:cs="Tahoma"/>
                <w:sz w:val="24"/>
                <w:szCs w:val="24"/>
              </w:rPr>
              <w:t>r. Mudasir Rashid, Training and Placement Officer</w:t>
            </w:r>
          </w:p>
        </w:tc>
      </w:tr>
      <w:tr w:rsidR="005D28E0" w:rsidRPr="00D05B94" w14:paraId="419C5CFA" w14:textId="77777777" w:rsidTr="003536B0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B4A895" w14:textId="6B8E563B" w:rsidR="005D28E0" w:rsidRPr="00D05B94" w:rsidRDefault="003D0B98" w:rsidP="00E80A8C">
            <w:pPr>
              <w:spacing w:line="276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B44627" w14:textId="71EAB446" w:rsidR="005D28E0" w:rsidRPr="00D05B94" w:rsidRDefault="005D28E0" w:rsidP="00E80A8C">
            <w:pPr>
              <w:spacing w:line="276" w:lineRule="auto"/>
              <w:rPr>
                <w:rFonts w:ascii="Tahoma" w:hAnsi="Tahoma" w:cs="Tahoma"/>
                <w:sz w:val="24"/>
                <w:szCs w:val="24"/>
              </w:rPr>
            </w:pPr>
            <w:r w:rsidRPr="00D05B94">
              <w:rPr>
                <w:rFonts w:ascii="Tahoma" w:hAnsi="Tahoma" w:cs="Tahoma"/>
                <w:sz w:val="24"/>
                <w:szCs w:val="24"/>
              </w:rPr>
              <w:t>M</w:t>
            </w:r>
            <w:r>
              <w:rPr>
                <w:rFonts w:ascii="Tahoma" w:hAnsi="Tahoma" w:cs="Tahoma"/>
                <w:sz w:val="24"/>
                <w:szCs w:val="24"/>
              </w:rPr>
              <w:t>r. Javeed Ahmad Najar, Lecturer-I Leather Technology</w:t>
            </w:r>
          </w:p>
        </w:tc>
      </w:tr>
      <w:tr w:rsidR="003D0B98" w:rsidRPr="00D05B94" w14:paraId="5292B98D" w14:textId="77777777" w:rsidTr="003536B0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885480" w14:textId="4E8F1316" w:rsidR="003D0B98" w:rsidRDefault="003D0B98" w:rsidP="00E80A8C">
            <w:pPr>
              <w:spacing w:line="276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1E9DA7" w14:textId="08D6D95F" w:rsidR="003D0B98" w:rsidRPr="00D05B94" w:rsidRDefault="003D0B98" w:rsidP="00E80A8C">
            <w:pPr>
              <w:spacing w:line="276" w:lineRule="auto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Mr. Mohd Amin Wani, Lecturer-I Electrical Engineering</w:t>
            </w:r>
          </w:p>
        </w:tc>
      </w:tr>
      <w:tr w:rsidR="005D28E0" w:rsidRPr="00D05B94" w14:paraId="479FEED4" w14:textId="77777777" w:rsidTr="003536B0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7B53E" w14:textId="1846C409" w:rsidR="005D28E0" w:rsidRPr="00D05B94" w:rsidRDefault="003D0B98" w:rsidP="00E80A8C">
            <w:pPr>
              <w:spacing w:line="276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E0DDE0" w14:textId="64C04F79" w:rsidR="005D28E0" w:rsidRPr="00D05B94" w:rsidRDefault="005D28E0" w:rsidP="00E80A8C">
            <w:pPr>
              <w:spacing w:line="276" w:lineRule="auto"/>
              <w:rPr>
                <w:rFonts w:ascii="Tahoma" w:hAnsi="Tahoma" w:cs="Tahoma"/>
                <w:sz w:val="24"/>
                <w:szCs w:val="24"/>
              </w:rPr>
            </w:pPr>
            <w:r w:rsidRPr="00D05B94">
              <w:rPr>
                <w:rFonts w:ascii="Tahoma" w:hAnsi="Tahoma" w:cs="Tahoma"/>
                <w:sz w:val="24"/>
                <w:szCs w:val="24"/>
              </w:rPr>
              <w:t>M</w:t>
            </w:r>
            <w:r>
              <w:rPr>
                <w:rFonts w:ascii="Tahoma" w:hAnsi="Tahoma" w:cs="Tahoma"/>
                <w:sz w:val="24"/>
                <w:szCs w:val="24"/>
              </w:rPr>
              <w:t>s</w:t>
            </w:r>
            <w:r w:rsidRPr="00D05B94">
              <w:rPr>
                <w:rFonts w:ascii="Tahoma" w:hAnsi="Tahoma" w:cs="Tahoma"/>
                <w:sz w:val="24"/>
                <w:szCs w:val="24"/>
              </w:rPr>
              <w:t xml:space="preserve">. </w:t>
            </w:r>
            <w:r>
              <w:rPr>
                <w:rFonts w:ascii="Tahoma" w:hAnsi="Tahoma" w:cs="Tahoma"/>
                <w:sz w:val="24"/>
                <w:szCs w:val="24"/>
              </w:rPr>
              <w:t>Gulshan, Section Officer</w:t>
            </w:r>
          </w:p>
        </w:tc>
      </w:tr>
      <w:tr w:rsidR="005D28E0" w:rsidRPr="00D05B94" w14:paraId="2AA73F29" w14:textId="77777777" w:rsidTr="003536B0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9A0A37" w14:textId="1351E2E4" w:rsidR="005D28E0" w:rsidRPr="00D05B94" w:rsidRDefault="003D0B98" w:rsidP="00E80A8C">
            <w:pPr>
              <w:spacing w:line="276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86B997" w14:textId="659FC0BF" w:rsidR="005D28E0" w:rsidRPr="00D05B94" w:rsidRDefault="005D28E0" w:rsidP="00E80A8C">
            <w:pPr>
              <w:spacing w:line="276" w:lineRule="auto"/>
              <w:rPr>
                <w:rFonts w:ascii="Tahoma" w:hAnsi="Tahoma" w:cs="Tahoma"/>
                <w:sz w:val="24"/>
                <w:szCs w:val="24"/>
              </w:rPr>
            </w:pPr>
            <w:r w:rsidRPr="00D05B94">
              <w:rPr>
                <w:rFonts w:ascii="Tahoma" w:hAnsi="Tahoma" w:cs="Tahoma"/>
                <w:sz w:val="24"/>
                <w:szCs w:val="24"/>
              </w:rPr>
              <w:t xml:space="preserve">Mr. </w:t>
            </w:r>
            <w:r>
              <w:rPr>
                <w:rFonts w:ascii="Tahoma" w:hAnsi="Tahoma" w:cs="Tahoma"/>
                <w:sz w:val="24"/>
                <w:szCs w:val="24"/>
              </w:rPr>
              <w:t>Parvaiz Ahmad, Accounts Assistant</w:t>
            </w:r>
          </w:p>
        </w:tc>
      </w:tr>
    </w:tbl>
    <w:p w14:paraId="781561C7" w14:textId="77777777" w:rsidR="00E80A8C" w:rsidRDefault="00E80A8C" w:rsidP="00E80A8C">
      <w:pPr>
        <w:rPr>
          <w:rFonts w:ascii="Tahoma" w:hAnsi="Tahoma" w:cs="Tahoma"/>
          <w:color w:val="1F1F1F"/>
          <w:sz w:val="24"/>
          <w:szCs w:val="24"/>
        </w:rPr>
      </w:pPr>
    </w:p>
    <w:p w14:paraId="564C73A1" w14:textId="77777777" w:rsidR="005D28E0" w:rsidRDefault="005D28E0" w:rsidP="00E80A8C">
      <w:pPr>
        <w:shd w:val="clear" w:color="auto" w:fill="FFFFFF"/>
        <w:ind w:left="-270"/>
        <w:rPr>
          <w:rFonts w:ascii="Tahoma" w:hAnsi="Tahoma" w:cs="Tahoma"/>
          <w:color w:val="1F1F1F"/>
          <w:sz w:val="24"/>
          <w:szCs w:val="24"/>
        </w:rPr>
      </w:pPr>
    </w:p>
    <w:p w14:paraId="778B42EA" w14:textId="77777777" w:rsidR="005D28E0" w:rsidRDefault="005D28E0" w:rsidP="003D0B98">
      <w:pPr>
        <w:ind w:left="-27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6BA1A4DA" w14:textId="77777777" w:rsidR="005D28E0" w:rsidRDefault="005D28E0" w:rsidP="00E80A8C">
      <w:pPr>
        <w:shd w:val="clear" w:color="auto" w:fill="FFFFFF"/>
        <w:ind w:left="-270"/>
        <w:rPr>
          <w:rFonts w:ascii="Tahoma" w:hAnsi="Tahoma" w:cs="Tahoma"/>
          <w:color w:val="1F1F1F"/>
          <w:sz w:val="24"/>
          <w:szCs w:val="24"/>
        </w:rPr>
      </w:pPr>
    </w:p>
    <w:p w14:paraId="323DEC10" w14:textId="6849A090" w:rsidR="0088511B" w:rsidRPr="00D05B94" w:rsidRDefault="00721541" w:rsidP="00E80A8C">
      <w:pPr>
        <w:shd w:val="clear" w:color="auto" w:fill="FFFFFF"/>
        <w:ind w:left="-270"/>
        <w:rPr>
          <w:rFonts w:ascii="Tahoma" w:hAnsi="Tahoma" w:cs="Tahoma"/>
          <w:color w:val="1F1F1F"/>
          <w:sz w:val="24"/>
          <w:szCs w:val="24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 xml:space="preserve">          </w:t>
      </w:r>
    </w:p>
    <w:p w14:paraId="0C95FA62" w14:textId="4D5549C8" w:rsidR="0088511B" w:rsidRPr="00D05B94" w:rsidRDefault="0088511B" w:rsidP="0088511B">
      <w:pPr>
        <w:shd w:val="clear" w:color="auto" w:fill="FFFFFF"/>
        <w:ind w:left="-540"/>
        <w:jc w:val="both"/>
        <w:rPr>
          <w:rFonts w:ascii="Tahoma" w:hAnsi="Tahoma" w:cs="Tahoma"/>
          <w:color w:val="1F1F1F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 xml:space="preserve">   </w:t>
      </w:r>
      <w:r w:rsidRPr="00D05B94">
        <w:rPr>
          <w:rFonts w:ascii="Tahoma" w:hAnsi="Tahoma" w:cs="Tahoma"/>
          <w:color w:val="1F1F1F"/>
        </w:rPr>
        <w:t xml:space="preserve">No: KGP/Estt/2025/                                                                    </w:t>
      </w:r>
    </w:p>
    <w:p w14:paraId="70B32989" w14:textId="4E4BA34B" w:rsidR="0088511B" w:rsidRPr="00D05B94" w:rsidRDefault="0088511B" w:rsidP="0088511B">
      <w:pPr>
        <w:shd w:val="clear" w:color="auto" w:fill="FFFFFF"/>
        <w:ind w:left="-540"/>
        <w:rPr>
          <w:rFonts w:ascii="Tahoma" w:hAnsi="Tahoma" w:cs="Tahoma"/>
          <w:color w:val="1F1F1F"/>
        </w:rPr>
      </w:pPr>
      <w:r w:rsidRPr="00D05B94">
        <w:rPr>
          <w:rFonts w:ascii="Tahoma" w:hAnsi="Tahoma" w:cs="Tahoma"/>
          <w:color w:val="1F1F1F"/>
        </w:rPr>
        <w:t xml:space="preserve">   Dated:2</w:t>
      </w:r>
      <w:r w:rsidR="00A21625">
        <w:rPr>
          <w:rFonts w:ascii="Tahoma" w:hAnsi="Tahoma" w:cs="Tahoma"/>
          <w:color w:val="1F1F1F"/>
        </w:rPr>
        <w:t>9</w:t>
      </w:r>
      <w:r w:rsidRPr="00D05B94">
        <w:rPr>
          <w:rFonts w:ascii="Tahoma" w:hAnsi="Tahoma" w:cs="Tahoma"/>
          <w:color w:val="1F1F1F"/>
        </w:rPr>
        <w:t>-0</w:t>
      </w:r>
      <w:r w:rsidR="00A21625">
        <w:rPr>
          <w:rFonts w:ascii="Tahoma" w:hAnsi="Tahoma" w:cs="Tahoma"/>
          <w:color w:val="1F1F1F"/>
        </w:rPr>
        <w:t>7</w:t>
      </w:r>
      <w:r w:rsidRPr="00D05B94">
        <w:rPr>
          <w:rFonts w:ascii="Tahoma" w:hAnsi="Tahoma" w:cs="Tahoma"/>
          <w:color w:val="1F1F1F"/>
        </w:rPr>
        <w:t xml:space="preserve">-2025     </w:t>
      </w:r>
    </w:p>
    <w:p w14:paraId="7750BE24" w14:textId="30177CC4" w:rsidR="00766784" w:rsidRPr="00D05B94" w:rsidRDefault="00D72DDA" w:rsidP="00377397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</w:rPr>
      </w:pPr>
      <w:r>
        <w:rPr>
          <w:rFonts w:ascii="Tahoma" w:hAnsi="Tahoma" w:cs="Tahoma"/>
          <w:color w:val="222222"/>
          <w:lang w:val="en-US" w:eastAsia="en-US"/>
        </w:rPr>
        <w:t xml:space="preserve">                                                           </w:t>
      </w:r>
      <w:r w:rsidR="003D0B98">
        <w:rPr>
          <w:rFonts w:ascii="Tahoma" w:hAnsi="Tahoma" w:cs="Tahoma"/>
          <w:color w:val="222222"/>
          <w:lang w:val="en-US" w:eastAsia="en-US"/>
        </w:rPr>
        <w:t xml:space="preserve"> 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 w:rsidR="00D05B94">
        <w:rPr>
          <w:rFonts w:ascii="Tahoma" w:hAnsi="Tahoma" w:cs="Tahoma"/>
          <w:color w:val="222222"/>
          <w:lang w:val="en-US" w:eastAsia="en-US"/>
        </w:rPr>
        <w:t xml:space="preserve">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 w:rsidRPr="00D05B94">
        <w:rPr>
          <w:rFonts w:ascii="Tahoma" w:hAnsi="Tahoma" w:cs="Tahoma"/>
          <w:b/>
          <w:bCs/>
          <w:color w:val="1F1F1F"/>
        </w:rPr>
        <w:t>Dr. Shafquat</w:t>
      </w:r>
      <w:r w:rsidR="00721541" w:rsidRPr="00D05B94">
        <w:rPr>
          <w:rFonts w:ascii="Tahoma" w:hAnsi="Tahoma" w:cs="Tahoma"/>
          <w:b/>
          <w:bCs/>
          <w:color w:val="1F1F1F"/>
        </w:rPr>
        <w:t xml:space="preserve"> Ara</w:t>
      </w:r>
    </w:p>
    <w:p w14:paraId="6F9B73AB" w14:textId="2B9AB1D6" w:rsidR="00766784" w:rsidRPr="00D05B94" w:rsidRDefault="00721541" w:rsidP="00377397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</w:rPr>
      </w:pPr>
      <w:r w:rsidRPr="00D05B94">
        <w:rPr>
          <w:rFonts w:ascii="Tahoma" w:hAnsi="Tahoma" w:cs="Tahoma"/>
          <w:b/>
          <w:bCs/>
          <w:color w:val="1F1F1F"/>
        </w:rPr>
        <w:t xml:space="preserve">                                                  </w:t>
      </w:r>
      <w:r w:rsidR="00377397" w:rsidRPr="00D05B94">
        <w:rPr>
          <w:rFonts w:ascii="Tahoma" w:hAnsi="Tahoma" w:cs="Tahoma"/>
          <w:b/>
          <w:bCs/>
          <w:color w:val="1F1F1F"/>
        </w:rPr>
        <w:t xml:space="preserve"> </w:t>
      </w:r>
      <w:r w:rsidRPr="00D05B94">
        <w:rPr>
          <w:rFonts w:ascii="Tahoma" w:hAnsi="Tahoma" w:cs="Tahoma"/>
          <w:b/>
          <w:bCs/>
          <w:color w:val="1F1F1F"/>
        </w:rPr>
        <w:t xml:space="preserve">  </w:t>
      </w:r>
      <w:r w:rsidR="003D0B98">
        <w:rPr>
          <w:rFonts w:ascii="Tahoma" w:hAnsi="Tahoma" w:cs="Tahoma"/>
          <w:b/>
          <w:bCs/>
          <w:color w:val="1F1F1F"/>
        </w:rPr>
        <w:t xml:space="preserve">   </w:t>
      </w:r>
      <w:r w:rsidRPr="00D05B94">
        <w:rPr>
          <w:rFonts w:ascii="Tahoma" w:hAnsi="Tahoma" w:cs="Tahoma"/>
          <w:b/>
          <w:bCs/>
          <w:color w:val="1F1F1F"/>
        </w:rPr>
        <w:t xml:space="preserve"> </w:t>
      </w:r>
      <w:r w:rsidR="00377397" w:rsidRPr="00D05B94">
        <w:rPr>
          <w:rFonts w:ascii="Tahoma" w:hAnsi="Tahoma" w:cs="Tahoma"/>
          <w:b/>
          <w:bCs/>
          <w:color w:val="1F1F1F"/>
        </w:rPr>
        <w:t xml:space="preserve">   </w:t>
      </w:r>
      <w:r w:rsidR="00D05B94">
        <w:rPr>
          <w:rFonts w:ascii="Tahoma" w:hAnsi="Tahoma" w:cs="Tahoma"/>
          <w:b/>
          <w:bCs/>
          <w:color w:val="1F1F1F"/>
        </w:rPr>
        <w:t xml:space="preserve"> </w:t>
      </w:r>
      <w:r w:rsidR="00766784" w:rsidRPr="00D05B94">
        <w:rPr>
          <w:rFonts w:ascii="Tahoma" w:hAnsi="Tahoma" w:cs="Tahoma"/>
          <w:b/>
          <w:bCs/>
          <w:color w:val="1F1F1F"/>
        </w:rPr>
        <w:t>Principal</w:t>
      </w:r>
    </w:p>
    <w:p w14:paraId="412965F7" w14:textId="005A9288" w:rsidR="0070544A" w:rsidRPr="00D05B94" w:rsidRDefault="00D72DDA" w:rsidP="005F0AA3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</w:rPr>
      </w:pPr>
      <w:r w:rsidRPr="00D05B94">
        <w:rPr>
          <w:rFonts w:ascii="Tahoma" w:hAnsi="Tahoma" w:cs="Tahoma"/>
          <w:b/>
          <w:bCs/>
          <w:color w:val="1F1F1F"/>
        </w:rPr>
        <w:t xml:space="preserve">                                       </w:t>
      </w:r>
      <w:r w:rsidR="003D0B98">
        <w:rPr>
          <w:rFonts w:ascii="Tahoma" w:hAnsi="Tahoma" w:cs="Tahoma"/>
          <w:b/>
          <w:bCs/>
          <w:color w:val="1F1F1F"/>
        </w:rPr>
        <w:t xml:space="preserve">     </w:t>
      </w:r>
      <w:r w:rsidR="00377397" w:rsidRPr="00D05B94">
        <w:rPr>
          <w:rFonts w:ascii="Tahoma" w:hAnsi="Tahoma" w:cs="Tahoma"/>
          <w:b/>
          <w:bCs/>
          <w:color w:val="1F1F1F"/>
        </w:rPr>
        <w:t xml:space="preserve"> </w:t>
      </w:r>
      <w:r w:rsidR="00721541" w:rsidRPr="00D05B94">
        <w:rPr>
          <w:rFonts w:ascii="Tahoma" w:hAnsi="Tahoma" w:cs="Tahoma"/>
          <w:b/>
          <w:bCs/>
          <w:color w:val="1F1F1F"/>
        </w:rPr>
        <w:t>Kashmir Govt.Polytechnic College Srinagar</w:t>
      </w:r>
    </w:p>
    <w:p w14:paraId="341EF324" w14:textId="7049C2DD" w:rsidR="00766784" w:rsidRPr="00377397" w:rsidRDefault="00766784" w:rsidP="00377397">
      <w:pPr>
        <w:spacing w:line="276" w:lineRule="auto"/>
        <w:ind w:left="-180"/>
        <w:jc w:val="both"/>
        <w:rPr>
          <w:rFonts w:ascii="Tahoma" w:hAnsi="Tahoma" w:cs="Tahoma"/>
          <w:color w:val="1F1F1F"/>
          <w:sz w:val="24"/>
          <w:szCs w:val="24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>Copy to</w:t>
      </w:r>
      <w:r w:rsidR="003D208D">
        <w:rPr>
          <w:rFonts w:ascii="Tahoma" w:hAnsi="Tahoma" w:cs="Tahoma"/>
          <w:color w:val="1F1F1F"/>
          <w:sz w:val="24"/>
          <w:szCs w:val="24"/>
        </w:rPr>
        <w:t xml:space="preserve"> the</w:t>
      </w:r>
      <w:r w:rsidRPr="00377397">
        <w:rPr>
          <w:rFonts w:ascii="Tahoma" w:hAnsi="Tahoma" w:cs="Tahoma"/>
          <w:color w:val="1F1F1F"/>
          <w:sz w:val="24"/>
          <w:szCs w:val="24"/>
        </w:rPr>
        <w:t>:</w:t>
      </w:r>
    </w:p>
    <w:p w14:paraId="66839EDD" w14:textId="276F22AF" w:rsidR="00721541" w:rsidRPr="00377397" w:rsidRDefault="00721541" w:rsidP="00377397">
      <w:pPr>
        <w:spacing w:line="276" w:lineRule="auto"/>
        <w:ind w:left="-180"/>
        <w:jc w:val="both"/>
        <w:rPr>
          <w:rFonts w:ascii="Tahoma" w:hAnsi="Tahoma" w:cs="Tahoma"/>
          <w:color w:val="1F1F1F"/>
          <w:sz w:val="24"/>
          <w:szCs w:val="24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 xml:space="preserve">1. </w:t>
      </w:r>
      <w:r w:rsidR="00766784" w:rsidRPr="00377397">
        <w:rPr>
          <w:rFonts w:ascii="Tahoma" w:hAnsi="Tahoma" w:cs="Tahoma"/>
          <w:color w:val="1F1F1F"/>
          <w:sz w:val="24"/>
          <w:szCs w:val="24"/>
        </w:rPr>
        <w:t xml:space="preserve">All </w:t>
      </w:r>
      <w:r w:rsidR="00377397">
        <w:rPr>
          <w:rFonts w:ascii="Tahoma" w:hAnsi="Tahoma" w:cs="Tahoma"/>
          <w:color w:val="1F1F1F"/>
          <w:sz w:val="24"/>
          <w:szCs w:val="24"/>
        </w:rPr>
        <w:t>c</w:t>
      </w:r>
      <w:r w:rsidR="00766784" w:rsidRPr="00377397">
        <w:rPr>
          <w:rFonts w:ascii="Tahoma" w:hAnsi="Tahoma" w:cs="Tahoma"/>
          <w:color w:val="1F1F1F"/>
          <w:sz w:val="24"/>
          <w:szCs w:val="24"/>
        </w:rPr>
        <w:t xml:space="preserve">ommittee </w:t>
      </w:r>
      <w:r w:rsidR="00377397">
        <w:rPr>
          <w:rFonts w:ascii="Tahoma" w:hAnsi="Tahoma" w:cs="Tahoma"/>
          <w:color w:val="1F1F1F"/>
          <w:sz w:val="24"/>
          <w:szCs w:val="24"/>
        </w:rPr>
        <w:t>m</w:t>
      </w:r>
      <w:r w:rsidR="00766784" w:rsidRPr="00377397">
        <w:rPr>
          <w:rFonts w:ascii="Tahoma" w:hAnsi="Tahoma" w:cs="Tahoma"/>
          <w:color w:val="1F1F1F"/>
          <w:sz w:val="24"/>
          <w:szCs w:val="24"/>
        </w:rPr>
        <w:t>embers for compliance.</w:t>
      </w:r>
    </w:p>
    <w:p w14:paraId="54EA7B93" w14:textId="646539D0" w:rsidR="00D72DDA" w:rsidRPr="00721541" w:rsidRDefault="00D72DDA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7222DC3" w14:textId="782B9634" w:rsidR="00A80BE9" w:rsidRPr="00721541" w:rsidRDefault="00A80BE9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CED1811" w14:textId="4EC0F46E" w:rsidR="00766784" w:rsidRPr="00721541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lang w:val="en-US" w:eastAsia="en-US"/>
        </w:rPr>
      </w:pPr>
    </w:p>
    <w:p w14:paraId="5B6DF8E6" w14:textId="24F280B3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6401126" w14:textId="62DE822B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34A1A3" w14:textId="3729A0EA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530EFB69" w14:textId="00CFD326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FE410C7" w14:textId="77777777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43B9CB51" w14:textId="5BF9AC86" w:rsidR="00A80BE9" w:rsidRPr="00EA0CA6" w:rsidRDefault="00A80BE9" w:rsidP="00A80BE9">
      <w:pPr>
        <w:shd w:val="clear" w:color="auto" w:fill="FFFFFF"/>
        <w:spacing w:before="100" w:beforeAutospacing="1" w:after="100" w:afterAutospacing="1" w:line="360" w:lineRule="auto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E4CE913" w14:textId="27965233" w:rsidR="004D7A7B" w:rsidRDefault="004D7A7B" w:rsidP="00A80BE9">
      <w:pPr>
        <w:jc w:val="center"/>
        <w:rPr>
          <w:rFonts w:ascii="Tahoma" w:hAnsi="Tahoma" w:cs="Tahoma"/>
          <w:b/>
          <w:bCs/>
          <w:sz w:val="24"/>
          <w:szCs w:val="24"/>
        </w:rPr>
      </w:pPr>
    </w:p>
    <w:p w14:paraId="03B0D835" w14:textId="0C687E94" w:rsidR="004D7A7B" w:rsidRPr="00766784" w:rsidRDefault="004D7A7B" w:rsidP="00927DD1">
      <w:pPr>
        <w:rPr>
          <w:rFonts w:ascii="Tahoma" w:hAnsi="Tahoma" w:cs="Tahoma"/>
          <w:sz w:val="24"/>
          <w:szCs w:val="24"/>
        </w:rPr>
      </w:pPr>
    </w:p>
    <w:sectPr w:rsidR="004D7A7B" w:rsidRPr="00766784" w:rsidSect="003D0B9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90" w:right="707" w:bottom="8" w:left="1440" w:header="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83544B" w14:textId="77777777" w:rsidR="008749D5" w:rsidRDefault="008749D5">
      <w:r>
        <w:separator/>
      </w:r>
    </w:p>
  </w:endnote>
  <w:endnote w:type="continuationSeparator" w:id="0">
    <w:p w14:paraId="3C24A39D" w14:textId="77777777" w:rsidR="008749D5" w:rsidRDefault="008749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E9C8E4" w14:textId="77777777" w:rsidR="0052173E" w:rsidRDefault="0052173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206F49" w14:textId="77777777" w:rsidR="0052173E" w:rsidRDefault="0052173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69B28B" w14:textId="77777777" w:rsidR="0052173E" w:rsidRDefault="005217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8E5108" w14:textId="77777777" w:rsidR="008749D5" w:rsidRDefault="008749D5">
      <w:r>
        <w:separator/>
      </w:r>
    </w:p>
  </w:footnote>
  <w:footnote w:type="continuationSeparator" w:id="0">
    <w:p w14:paraId="46D03A7E" w14:textId="77777777" w:rsidR="008749D5" w:rsidRDefault="008749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29A4EC" w14:textId="77777777" w:rsidR="0052173E" w:rsidRDefault="0052173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F70F69" w14:textId="77777777" w:rsidR="00D05B94" w:rsidRDefault="00D05B94" w:rsidP="00D05B94">
    <w:pPr>
      <w:jc w:val="right"/>
      <w:rPr>
        <w:rFonts w:ascii="Century Gothic" w:eastAsia="Calibri" w:hAnsi="Century Gothic"/>
        <w:sz w:val="16"/>
        <w:szCs w:val="16"/>
      </w:rPr>
    </w:pPr>
  </w:p>
  <w:p w14:paraId="0D781061" w14:textId="7E82813E" w:rsidR="00C160EC" w:rsidRPr="00D05B94" w:rsidRDefault="00C160EC" w:rsidP="00D05B94">
    <w:pPr>
      <w:jc w:val="right"/>
      <w:rPr>
        <w:rFonts w:ascii="Century Gothic" w:eastAsia="Calibri" w:hAnsi="Century Gothic"/>
        <w:sz w:val="16"/>
        <w:szCs w:val="16"/>
      </w:rPr>
    </w:pPr>
  </w:p>
  <w:p w14:paraId="4381D156" w14:textId="7F35A0F1" w:rsidR="00C160EC" w:rsidRDefault="00D05B94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476C2EFE">
          <wp:simplePos x="0" y="0"/>
          <wp:positionH relativeFrom="margin">
            <wp:align>left</wp:align>
          </wp:positionH>
          <wp:positionV relativeFrom="page">
            <wp:posOffset>412750</wp:posOffset>
          </wp:positionV>
          <wp:extent cx="723900" cy="701040"/>
          <wp:effectExtent l="0" t="0" r="0" b="3810"/>
          <wp:wrapTight wrapText="bothSides">
            <wp:wrapPolygon edited="0">
              <wp:start x="0" y="0"/>
              <wp:lineTo x="0" y="21130"/>
              <wp:lineTo x="21032" y="21130"/>
              <wp:lineTo x="21032" y="0"/>
              <wp:lineTo x="0" y="0"/>
            </wp:wrapPolygon>
          </wp:wrapTight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701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DF18286" w14:textId="383909B1" w:rsidR="00C160EC" w:rsidRPr="00461DF9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</w:t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07509163" w:rsidR="00C160EC" w:rsidRPr="00461DF9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7469FE7F" w:rsidR="00C160EC" w:rsidRDefault="00C160EC" w:rsidP="00C160EC">
    <w:pPr>
      <w:contextualSpacing/>
      <w:rPr>
        <w:sz w:val="20"/>
        <w:szCs w:val="20"/>
      </w:rPr>
    </w:pPr>
    <w:r>
      <w:t xml:space="preserve">                </w:t>
    </w:r>
    <w:r w:rsidR="00D05B94">
      <w:t xml:space="preserve"> </w:t>
    </w:r>
    <w:r>
      <w:t xml:space="preserve">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B87AFFB" w14:textId="4C6598AE" w:rsidR="00C160EC" w:rsidRDefault="00C160EC" w:rsidP="00C160EC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</w:t>
    </w:r>
    <w:r w:rsidR="00D05B94">
      <w:rPr>
        <w:sz w:val="20"/>
        <w:szCs w:val="20"/>
      </w:rPr>
      <w:t xml:space="preserve"> </w:t>
    </w:r>
    <w:r w:rsidR="0052173E">
      <w:rPr>
        <w:sz w:val="20"/>
        <w:szCs w:val="20"/>
      </w:rPr>
      <w:t xml:space="preserve">            </w:t>
    </w:r>
    <w:r>
      <w:rPr>
        <w:sz w:val="20"/>
        <w:szCs w:val="20"/>
      </w:rPr>
      <w:t xml:space="preserve"> 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3B73CCB8" w14:textId="73EFFA4B" w:rsidR="0044478E" w:rsidRDefault="00E21D97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CE0E6D" w14:textId="77777777" w:rsidR="0052173E" w:rsidRDefault="0052173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1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3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5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2"/>
  </w:num>
  <w:num w:numId="13">
    <w:abstractNumId w:val="10"/>
  </w:num>
  <w:num w:numId="14">
    <w:abstractNumId w:val="16"/>
  </w:num>
  <w:num w:numId="15">
    <w:abstractNumId w:val="15"/>
  </w:num>
  <w:num w:numId="16">
    <w:abstractNumId w:val="14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50A31"/>
    <w:rsid w:val="000716D2"/>
    <w:rsid w:val="00071AAB"/>
    <w:rsid w:val="000A2EB0"/>
    <w:rsid w:val="000B76C4"/>
    <w:rsid w:val="000C5610"/>
    <w:rsid w:val="000E6552"/>
    <w:rsid w:val="000F39B7"/>
    <w:rsid w:val="000F3A4F"/>
    <w:rsid w:val="000F59AC"/>
    <w:rsid w:val="001364FE"/>
    <w:rsid w:val="001368DD"/>
    <w:rsid w:val="00147DB3"/>
    <w:rsid w:val="001518A5"/>
    <w:rsid w:val="00160095"/>
    <w:rsid w:val="00170095"/>
    <w:rsid w:val="00170E4F"/>
    <w:rsid w:val="001743F4"/>
    <w:rsid w:val="00186DE5"/>
    <w:rsid w:val="00187C33"/>
    <w:rsid w:val="001936B7"/>
    <w:rsid w:val="00196AB1"/>
    <w:rsid w:val="001E7EC2"/>
    <w:rsid w:val="001F1320"/>
    <w:rsid w:val="00201333"/>
    <w:rsid w:val="00210FA7"/>
    <w:rsid w:val="00215347"/>
    <w:rsid w:val="00216417"/>
    <w:rsid w:val="0026631D"/>
    <w:rsid w:val="002C2F53"/>
    <w:rsid w:val="00324DAA"/>
    <w:rsid w:val="0033518C"/>
    <w:rsid w:val="003437C2"/>
    <w:rsid w:val="003536B0"/>
    <w:rsid w:val="003715B0"/>
    <w:rsid w:val="003756E0"/>
    <w:rsid w:val="00377186"/>
    <w:rsid w:val="00377397"/>
    <w:rsid w:val="003A1C03"/>
    <w:rsid w:val="003A7892"/>
    <w:rsid w:val="003D0B98"/>
    <w:rsid w:val="003D208D"/>
    <w:rsid w:val="003F5B25"/>
    <w:rsid w:val="00414627"/>
    <w:rsid w:val="00425D63"/>
    <w:rsid w:val="0044478E"/>
    <w:rsid w:val="00454D2E"/>
    <w:rsid w:val="00457729"/>
    <w:rsid w:val="0046104B"/>
    <w:rsid w:val="004643D8"/>
    <w:rsid w:val="00477816"/>
    <w:rsid w:val="00497C24"/>
    <w:rsid w:val="004C7BA5"/>
    <w:rsid w:val="004D50CB"/>
    <w:rsid w:val="004D7A7B"/>
    <w:rsid w:val="004E7628"/>
    <w:rsid w:val="004F3334"/>
    <w:rsid w:val="004F48F2"/>
    <w:rsid w:val="005149B1"/>
    <w:rsid w:val="005155A1"/>
    <w:rsid w:val="0052040A"/>
    <w:rsid w:val="0052173E"/>
    <w:rsid w:val="00522BE9"/>
    <w:rsid w:val="005367F4"/>
    <w:rsid w:val="00536819"/>
    <w:rsid w:val="005647F2"/>
    <w:rsid w:val="005662D1"/>
    <w:rsid w:val="005706F9"/>
    <w:rsid w:val="00573A09"/>
    <w:rsid w:val="005A4526"/>
    <w:rsid w:val="005B6603"/>
    <w:rsid w:val="005C1B16"/>
    <w:rsid w:val="005D28E0"/>
    <w:rsid w:val="005D5698"/>
    <w:rsid w:val="005E53D0"/>
    <w:rsid w:val="005E64A1"/>
    <w:rsid w:val="005F0AA3"/>
    <w:rsid w:val="005F3F99"/>
    <w:rsid w:val="006002EB"/>
    <w:rsid w:val="00604D34"/>
    <w:rsid w:val="006128EF"/>
    <w:rsid w:val="00615E8A"/>
    <w:rsid w:val="00624B0E"/>
    <w:rsid w:val="006264B4"/>
    <w:rsid w:val="00643033"/>
    <w:rsid w:val="00644CC3"/>
    <w:rsid w:val="00661468"/>
    <w:rsid w:val="006649F0"/>
    <w:rsid w:val="0067245D"/>
    <w:rsid w:val="00674238"/>
    <w:rsid w:val="0067677C"/>
    <w:rsid w:val="0068470E"/>
    <w:rsid w:val="00690E49"/>
    <w:rsid w:val="00695DCD"/>
    <w:rsid w:val="006A05CC"/>
    <w:rsid w:val="006A1E4D"/>
    <w:rsid w:val="006A35A7"/>
    <w:rsid w:val="006D5C0A"/>
    <w:rsid w:val="006D74B5"/>
    <w:rsid w:val="006F0CCE"/>
    <w:rsid w:val="006F267E"/>
    <w:rsid w:val="00702EAE"/>
    <w:rsid w:val="0070544A"/>
    <w:rsid w:val="007152D7"/>
    <w:rsid w:val="00721541"/>
    <w:rsid w:val="00746C14"/>
    <w:rsid w:val="00766784"/>
    <w:rsid w:val="0078386D"/>
    <w:rsid w:val="007C2C59"/>
    <w:rsid w:val="007F3B24"/>
    <w:rsid w:val="00801F23"/>
    <w:rsid w:val="008356A9"/>
    <w:rsid w:val="00837632"/>
    <w:rsid w:val="0085640F"/>
    <w:rsid w:val="008567AA"/>
    <w:rsid w:val="008749D5"/>
    <w:rsid w:val="0088511B"/>
    <w:rsid w:val="00892712"/>
    <w:rsid w:val="008A46C2"/>
    <w:rsid w:val="008A680A"/>
    <w:rsid w:val="008B0BB0"/>
    <w:rsid w:val="008D3BB0"/>
    <w:rsid w:val="008E6C4B"/>
    <w:rsid w:val="008E730F"/>
    <w:rsid w:val="008F18C0"/>
    <w:rsid w:val="00907648"/>
    <w:rsid w:val="00927DD1"/>
    <w:rsid w:val="00930FDE"/>
    <w:rsid w:val="009344A3"/>
    <w:rsid w:val="009779B3"/>
    <w:rsid w:val="00982DBF"/>
    <w:rsid w:val="00984AD3"/>
    <w:rsid w:val="00984C93"/>
    <w:rsid w:val="00987CE1"/>
    <w:rsid w:val="0099405C"/>
    <w:rsid w:val="00994F30"/>
    <w:rsid w:val="009C600F"/>
    <w:rsid w:val="009D125F"/>
    <w:rsid w:val="009D3723"/>
    <w:rsid w:val="009E04F2"/>
    <w:rsid w:val="00A03B7B"/>
    <w:rsid w:val="00A119F0"/>
    <w:rsid w:val="00A200C9"/>
    <w:rsid w:val="00A21625"/>
    <w:rsid w:val="00A24B0C"/>
    <w:rsid w:val="00A250D5"/>
    <w:rsid w:val="00A32F56"/>
    <w:rsid w:val="00A36028"/>
    <w:rsid w:val="00A77585"/>
    <w:rsid w:val="00A80BE9"/>
    <w:rsid w:val="00A82F54"/>
    <w:rsid w:val="00A91424"/>
    <w:rsid w:val="00AA2C77"/>
    <w:rsid w:val="00AC3FB9"/>
    <w:rsid w:val="00AC702A"/>
    <w:rsid w:val="00AD1F45"/>
    <w:rsid w:val="00AD226F"/>
    <w:rsid w:val="00B05ADC"/>
    <w:rsid w:val="00B13A52"/>
    <w:rsid w:val="00B23262"/>
    <w:rsid w:val="00B24CF4"/>
    <w:rsid w:val="00B26993"/>
    <w:rsid w:val="00B4570C"/>
    <w:rsid w:val="00B5208C"/>
    <w:rsid w:val="00B74876"/>
    <w:rsid w:val="00B74B79"/>
    <w:rsid w:val="00B75D49"/>
    <w:rsid w:val="00BB7485"/>
    <w:rsid w:val="00BB7C2B"/>
    <w:rsid w:val="00BC1664"/>
    <w:rsid w:val="00BC2546"/>
    <w:rsid w:val="00C05085"/>
    <w:rsid w:val="00C1593D"/>
    <w:rsid w:val="00C160EC"/>
    <w:rsid w:val="00C37FC7"/>
    <w:rsid w:val="00C56C7E"/>
    <w:rsid w:val="00C776A4"/>
    <w:rsid w:val="00CA2C6C"/>
    <w:rsid w:val="00CA43D3"/>
    <w:rsid w:val="00CB0F82"/>
    <w:rsid w:val="00CB5179"/>
    <w:rsid w:val="00CC0600"/>
    <w:rsid w:val="00CC78AC"/>
    <w:rsid w:val="00CF3540"/>
    <w:rsid w:val="00CF7953"/>
    <w:rsid w:val="00D05B94"/>
    <w:rsid w:val="00D07232"/>
    <w:rsid w:val="00D10245"/>
    <w:rsid w:val="00D21BDD"/>
    <w:rsid w:val="00D24D6C"/>
    <w:rsid w:val="00D257BB"/>
    <w:rsid w:val="00D65F07"/>
    <w:rsid w:val="00D72DDA"/>
    <w:rsid w:val="00D92BB7"/>
    <w:rsid w:val="00DA75B0"/>
    <w:rsid w:val="00DC76D2"/>
    <w:rsid w:val="00DD30ED"/>
    <w:rsid w:val="00E17F4F"/>
    <w:rsid w:val="00E21D97"/>
    <w:rsid w:val="00E32434"/>
    <w:rsid w:val="00E578DA"/>
    <w:rsid w:val="00E64C21"/>
    <w:rsid w:val="00E80A8C"/>
    <w:rsid w:val="00E826FF"/>
    <w:rsid w:val="00E849CC"/>
    <w:rsid w:val="00EA0CA6"/>
    <w:rsid w:val="00EC0ECC"/>
    <w:rsid w:val="00EC24C6"/>
    <w:rsid w:val="00EE7F7E"/>
    <w:rsid w:val="00EF2255"/>
    <w:rsid w:val="00EF2933"/>
    <w:rsid w:val="00F01BD2"/>
    <w:rsid w:val="00F05146"/>
    <w:rsid w:val="00F1115D"/>
    <w:rsid w:val="00F3513C"/>
    <w:rsid w:val="00F465C5"/>
    <w:rsid w:val="00F5180D"/>
    <w:rsid w:val="00F51B21"/>
    <w:rsid w:val="00F51D87"/>
    <w:rsid w:val="00F5256C"/>
    <w:rsid w:val="00F8142D"/>
    <w:rsid w:val="00F8455C"/>
    <w:rsid w:val="00F95D3F"/>
    <w:rsid w:val="00FA566A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0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69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173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kgpolysgr58@gmail.com</cp:lastModifiedBy>
  <cp:revision>6</cp:revision>
  <cp:lastPrinted>2025-07-29T06:37:00Z</cp:lastPrinted>
  <dcterms:created xsi:type="dcterms:W3CDTF">2025-07-22T06:59:00Z</dcterms:created>
  <dcterms:modified xsi:type="dcterms:W3CDTF">2025-07-29T06:48:00Z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