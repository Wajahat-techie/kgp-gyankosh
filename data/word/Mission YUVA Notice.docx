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3A9EB" w14:textId="75B2857B" w:rsidR="008522EE" w:rsidRDefault="008522EE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CB7C19C" w14:textId="77777777" w:rsidR="000F46DC" w:rsidRDefault="000F46DC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008972E" w14:textId="6005CBA0" w:rsidR="00723FD1" w:rsidRPr="00803B84" w:rsidRDefault="00803B84" w:rsidP="00723FD1">
      <w:pPr>
        <w:ind w:left="-426"/>
        <w:rPr>
          <w:rFonts w:ascii="Tahoma" w:hAnsi="Tahoma" w:cs="Tahoma"/>
          <w:b/>
          <w:bCs/>
          <w:color w:val="1F1F1F"/>
          <w:sz w:val="40"/>
          <w:szCs w:val="40"/>
        </w:rPr>
      </w:pPr>
      <w:r>
        <w:rPr>
          <w:rFonts w:ascii="Tahoma" w:hAnsi="Tahoma" w:cs="Tahoma"/>
          <w:b/>
          <w:bCs/>
          <w:color w:val="1F1F1F"/>
          <w:sz w:val="36"/>
          <w:szCs w:val="36"/>
        </w:rPr>
        <w:t xml:space="preserve">                        </w:t>
      </w:r>
      <w:r w:rsidR="00DE0BF1" w:rsidRPr="00803B84">
        <w:rPr>
          <w:rFonts w:ascii="Tahoma" w:hAnsi="Tahoma" w:cs="Tahoma"/>
          <w:b/>
          <w:bCs/>
          <w:color w:val="1F1F1F"/>
          <w:sz w:val="40"/>
          <w:szCs w:val="40"/>
        </w:rPr>
        <w:t>Notice</w:t>
      </w:r>
    </w:p>
    <w:p w14:paraId="112CDCDF" w14:textId="77777777" w:rsidR="008522EE" w:rsidRPr="008522EE" w:rsidRDefault="008522EE" w:rsidP="009308F6">
      <w:pPr>
        <w:spacing w:line="276" w:lineRule="auto"/>
        <w:ind w:left="-426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A69A8C4" w14:textId="3D2A4717" w:rsidR="00723FD1" w:rsidRPr="00723FD1" w:rsidRDefault="00723FD1" w:rsidP="006F1622">
      <w:pPr>
        <w:shd w:val="clear" w:color="auto" w:fill="FFFFFF"/>
        <w:spacing w:line="360" w:lineRule="auto"/>
        <w:ind w:left="-270"/>
        <w:jc w:val="both"/>
        <w:rPr>
          <w:rFonts w:ascii="Tahoma" w:hAnsi="Tahoma" w:cs="Tahoma"/>
          <w:sz w:val="25"/>
          <w:szCs w:val="25"/>
        </w:rPr>
      </w:pPr>
      <w:r w:rsidRPr="00723FD1">
        <w:rPr>
          <w:rFonts w:ascii="Tahoma" w:hAnsi="Tahoma" w:cs="Tahoma"/>
          <w:sz w:val="25"/>
          <w:szCs w:val="25"/>
        </w:rPr>
        <w:t xml:space="preserve">It is hereby informed that </w:t>
      </w:r>
      <w:r>
        <w:rPr>
          <w:rFonts w:ascii="Tahoma" w:hAnsi="Tahoma" w:cs="Tahoma"/>
          <w:sz w:val="25"/>
          <w:szCs w:val="25"/>
        </w:rPr>
        <w:t xml:space="preserve">this Institution </w:t>
      </w:r>
      <w:r w:rsidRPr="00723FD1">
        <w:rPr>
          <w:rFonts w:ascii="Tahoma" w:hAnsi="Tahoma" w:cs="Tahoma"/>
          <w:sz w:val="25"/>
          <w:szCs w:val="25"/>
        </w:rPr>
        <w:t>will</w:t>
      </w:r>
      <w:r w:rsidRPr="00723FD1">
        <w:rPr>
          <w:rFonts w:ascii="Tahoma" w:hAnsi="Tahoma" w:cs="Tahoma"/>
          <w:sz w:val="25"/>
          <w:szCs w:val="25"/>
        </w:rPr>
        <w:t xml:space="preserve"> be hosting the Mission YUVA Mela </w:t>
      </w:r>
      <w:r>
        <w:rPr>
          <w:rFonts w:ascii="Tahoma" w:hAnsi="Tahoma" w:cs="Tahoma"/>
          <w:sz w:val="25"/>
          <w:szCs w:val="25"/>
        </w:rPr>
        <w:t>02-08-2025,</w:t>
      </w:r>
      <w:r w:rsidRPr="00723FD1">
        <w:rPr>
          <w:rFonts w:ascii="Tahoma" w:hAnsi="Tahoma" w:cs="Tahoma"/>
          <w:sz w:val="25"/>
          <w:szCs w:val="25"/>
        </w:rPr>
        <w:t xml:space="preserve"> aimed at fostering youth empowerment and skill </w:t>
      </w:r>
      <w:r w:rsidR="006F1622" w:rsidRPr="00723FD1">
        <w:rPr>
          <w:rFonts w:ascii="Tahoma" w:hAnsi="Tahoma" w:cs="Tahoma"/>
          <w:sz w:val="25"/>
          <w:szCs w:val="25"/>
        </w:rPr>
        <w:t>development</w:t>
      </w:r>
      <w:r w:rsidR="006F1622">
        <w:rPr>
          <w:rFonts w:ascii="Tahoma" w:hAnsi="Tahoma" w:cs="Tahoma"/>
          <w:sz w:val="25"/>
          <w:szCs w:val="25"/>
        </w:rPr>
        <w:t>.</w:t>
      </w:r>
      <w:r w:rsidR="006F1622" w:rsidRPr="00723FD1">
        <w:rPr>
          <w:rFonts w:ascii="Tahoma" w:hAnsi="Tahoma" w:cs="Tahoma"/>
          <w:sz w:val="25"/>
          <w:szCs w:val="25"/>
        </w:rPr>
        <w:t xml:space="preserve"> We</w:t>
      </w:r>
      <w:r w:rsidRPr="00723FD1">
        <w:rPr>
          <w:rFonts w:ascii="Tahoma" w:hAnsi="Tahoma" w:cs="Tahoma"/>
          <w:sz w:val="25"/>
          <w:szCs w:val="25"/>
        </w:rPr>
        <w:t xml:space="preserve"> are honored to announce that the Deputy Commissioner, Srinagar, and the Director, Skill Development Department</w:t>
      </w:r>
      <w:r w:rsidR="00AC48D7">
        <w:rPr>
          <w:rFonts w:ascii="Tahoma" w:hAnsi="Tahoma" w:cs="Tahoma"/>
          <w:sz w:val="25"/>
          <w:szCs w:val="25"/>
        </w:rPr>
        <w:t>,</w:t>
      </w:r>
      <w:r w:rsidR="006F1622">
        <w:rPr>
          <w:rFonts w:ascii="Tahoma" w:hAnsi="Tahoma" w:cs="Tahoma"/>
          <w:sz w:val="25"/>
          <w:szCs w:val="25"/>
        </w:rPr>
        <w:t xml:space="preserve"> Officers from the Employment Department </w:t>
      </w:r>
      <w:r w:rsidRPr="00723FD1">
        <w:rPr>
          <w:rFonts w:ascii="Tahoma" w:hAnsi="Tahoma" w:cs="Tahoma"/>
          <w:sz w:val="25"/>
          <w:szCs w:val="25"/>
        </w:rPr>
        <w:t>will grace the event with their presence. The program will include</w:t>
      </w:r>
      <w:r>
        <w:rPr>
          <w:rFonts w:ascii="Tahoma" w:hAnsi="Tahoma" w:cs="Tahoma"/>
          <w:sz w:val="25"/>
          <w:szCs w:val="25"/>
        </w:rPr>
        <w:t xml:space="preserve"> </w:t>
      </w:r>
      <w:r w:rsidRPr="00723FD1">
        <w:rPr>
          <w:rFonts w:ascii="Tahoma" w:hAnsi="Tahoma" w:cs="Tahoma"/>
          <w:sz w:val="25"/>
          <w:szCs w:val="25"/>
        </w:rPr>
        <w:t>exhibitions</w:t>
      </w:r>
      <w:r>
        <w:rPr>
          <w:rFonts w:ascii="Tahoma" w:hAnsi="Tahoma" w:cs="Tahoma"/>
          <w:sz w:val="25"/>
          <w:szCs w:val="25"/>
        </w:rPr>
        <w:t xml:space="preserve"> </w:t>
      </w:r>
      <w:r w:rsidRPr="00723FD1">
        <w:rPr>
          <w:rFonts w:ascii="Tahoma" w:hAnsi="Tahoma" w:cs="Tahoma"/>
          <w:sz w:val="25"/>
          <w:szCs w:val="25"/>
        </w:rPr>
        <w:t xml:space="preserve">and interactive sessions </w:t>
      </w:r>
      <w:r w:rsidR="00AC48D7">
        <w:rPr>
          <w:rFonts w:ascii="Tahoma" w:hAnsi="Tahoma" w:cs="Tahoma"/>
          <w:sz w:val="25"/>
          <w:szCs w:val="25"/>
        </w:rPr>
        <w:t xml:space="preserve">with students </w:t>
      </w:r>
      <w:r w:rsidRPr="00723FD1">
        <w:rPr>
          <w:rFonts w:ascii="Tahoma" w:hAnsi="Tahoma" w:cs="Tahoma"/>
          <w:sz w:val="25"/>
          <w:szCs w:val="25"/>
        </w:rPr>
        <w:t xml:space="preserve">designed to inspire innovation and </w:t>
      </w:r>
      <w:r w:rsidR="006F1622" w:rsidRPr="00723FD1">
        <w:rPr>
          <w:rFonts w:ascii="Tahoma" w:hAnsi="Tahoma" w:cs="Tahoma"/>
          <w:sz w:val="25"/>
          <w:szCs w:val="25"/>
        </w:rPr>
        <w:t xml:space="preserve">collaboration. </w:t>
      </w:r>
      <w:r w:rsidR="006F1622" w:rsidRPr="006F1622">
        <w:rPr>
          <w:rFonts w:ascii="Tahoma" w:hAnsi="Tahoma" w:cs="Tahoma"/>
          <w:sz w:val="25"/>
          <w:szCs w:val="25"/>
        </w:rPr>
        <w:t>Attendance is mandatory for all employees of this Institution</w:t>
      </w:r>
      <w:r w:rsidR="006F1622">
        <w:rPr>
          <w:rFonts w:ascii="Tahoma" w:hAnsi="Tahoma" w:cs="Tahoma"/>
          <w:sz w:val="25"/>
          <w:szCs w:val="25"/>
        </w:rPr>
        <w:t xml:space="preserve"> on the said date.</w:t>
      </w:r>
    </w:p>
    <w:p w14:paraId="1DAB4333" w14:textId="4E3DB0CD" w:rsidR="009308F6" w:rsidRDefault="009308F6" w:rsidP="00E80A8C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</w:p>
    <w:p w14:paraId="2FB487EF" w14:textId="77777777" w:rsidR="009308F6" w:rsidRPr="00D05B94" w:rsidRDefault="009308F6" w:rsidP="00E80A8C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</w:p>
    <w:p w14:paraId="0C95FA62" w14:textId="37EFBB9A" w:rsidR="0088511B" w:rsidRPr="008522EE" w:rsidRDefault="0088511B" w:rsidP="008522EE">
      <w:pPr>
        <w:shd w:val="clear" w:color="auto" w:fill="FFFFFF"/>
        <w:ind w:left="-540"/>
        <w:jc w:val="both"/>
        <w:rPr>
          <w:rFonts w:ascii="Tahoma" w:hAnsi="Tahoma" w:cs="Tahoma"/>
          <w:sz w:val="25"/>
          <w:szCs w:val="25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8522EE">
        <w:rPr>
          <w:rFonts w:ascii="Tahoma" w:hAnsi="Tahoma" w:cs="Tahoma"/>
          <w:sz w:val="25"/>
          <w:szCs w:val="25"/>
        </w:rPr>
        <w:t xml:space="preserve">No: KGP/Estt/2025/                                                            </w:t>
      </w:r>
    </w:p>
    <w:p w14:paraId="70B32989" w14:textId="140C8211" w:rsidR="0088511B" w:rsidRPr="008522EE" w:rsidRDefault="0088511B" w:rsidP="008522EE">
      <w:pPr>
        <w:shd w:val="clear" w:color="auto" w:fill="FFFFFF"/>
        <w:ind w:left="-540"/>
        <w:rPr>
          <w:rFonts w:ascii="Tahoma" w:hAnsi="Tahoma" w:cs="Tahoma"/>
          <w:sz w:val="25"/>
          <w:szCs w:val="25"/>
        </w:rPr>
      </w:pPr>
      <w:r w:rsidRPr="008522EE">
        <w:rPr>
          <w:rFonts w:ascii="Tahoma" w:hAnsi="Tahoma" w:cs="Tahoma"/>
          <w:sz w:val="25"/>
          <w:szCs w:val="25"/>
        </w:rPr>
        <w:t xml:space="preserve">   Dated:</w:t>
      </w:r>
      <w:r w:rsidR="008522EE" w:rsidRPr="008522EE">
        <w:rPr>
          <w:rFonts w:ascii="Tahoma" w:hAnsi="Tahoma" w:cs="Tahoma"/>
          <w:sz w:val="25"/>
          <w:szCs w:val="25"/>
        </w:rPr>
        <w:t>3</w:t>
      </w:r>
      <w:r w:rsidR="00803B84">
        <w:rPr>
          <w:rFonts w:ascii="Tahoma" w:hAnsi="Tahoma" w:cs="Tahoma"/>
          <w:sz w:val="25"/>
          <w:szCs w:val="25"/>
        </w:rPr>
        <w:t>1</w:t>
      </w:r>
      <w:r w:rsidRPr="008522EE">
        <w:rPr>
          <w:rFonts w:ascii="Tahoma" w:hAnsi="Tahoma" w:cs="Tahoma"/>
          <w:sz w:val="25"/>
          <w:szCs w:val="25"/>
        </w:rPr>
        <w:t>-0</w:t>
      </w:r>
      <w:r w:rsidR="00A21625" w:rsidRPr="008522EE">
        <w:rPr>
          <w:rFonts w:ascii="Tahoma" w:hAnsi="Tahoma" w:cs="Tahoma"/>
          <w:sz w:val="25"/>
          <w:szCs w:val="25"/>
        </w:rPr>
        <w:t>7</w:t>
      </w:r>
      <w:r w:rsidRPr="008522EE">
        <w:rPr>
          <w:rFonts w:ascii="Tahoma" w:hAnsi="Tahoma" w:cs="Tahoma"/>
          <w:sz w:val="25"/>
          <w:szCs w:val="25"/>
        </w:rPr>
        <w:t xml:space="preserve">-2025     </w:t>
      </w:r>
    </w:p>
    <w:p w14:paraId="7750BE24" w14:textId="5B14B60C" w:rsidR="00766784" w:rsidRPr="00D05B94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D0B98">
        <w:rPr>
          <w:rFonts w:ascii="Tahoma" w:hAnsi="Tahoma" w:cs="Tahoma"/>
          <w:color w:val="222222"/>
          <w:lang w:val="en-US" w:eastAsia="en-US"/>
        </w:rPr>
        <w:t xml:space="preserve">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05B94">
        <w:rPr>
          <w:rFonts w:ascii="Tahoma" w:hAnsi="Tahoma" w:cs="Tahoma"/>
          <w:color w:val="222222"/>
          <w:lang w:val="en-US" w:eastAsia="en-US"/>
        </w:rPr>
        <w:t xml:space="preserve"> </w:t>
      </w:r>
      <w:r w:rsidR="008522EE"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>Dr. Shafquat</w:t>
      </w:r>
      <w:r w:rsidR="00721541" w:rsidRPr="00D05B94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374660B0" w:rsidR="00766784" w:rsidRPr="00D05B94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 xml:space="preserve">  </w:t>
      </w:r>
      <w:r w:rsidR="003D0B98">
        <w:rPr>
          <w:rFonts w:ascii="Tahoma" w:hAnsi="Tahoma" w:cs="Tahoma"/>
          <w:b/>
          <w:bCs/>
          <w:color w:val="1F1F1F"/>
        </w:rPr>
        <w:t xml:space="preserve">   </w:t>
      </w:r>
      <w:r w:rsidRPr="00D05B94">
        <w:rPr>
          <w:rFonts w:ascii="Tahoma" w:hAnsi="Tahoma" w:cs="Tahoma"/>
          <w:b/>
          <w:bCs/>
          <w:color w:val="1F1F1F"/>
        </w:rPr>
        <w:t xml:space="preserve">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8522EE">
        <w:rPr>
          <w:rFonts w:ascii="Tahoma" w:hAnsi="Tahoma" w:cs="Tahoma"/>
          <w:b/>
          <w:bCs/>
          <w:color w:val="1F1F1F"/>
        </w:rPr>
        <w:t xml:space="preserve">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 </w:t>
      </w:r>
      <w:r w:rsidR="00D05B94">
        <w:rPr>
          <w:rFonts w:ascii="Tahoma" w:hAnsi="Tahoma" w:cs="Tahoma"/>
          <w:b/>
          <w:bCs/>
          <w:color w:val="1F1F1F"/>
        </w:rPr>
        <w:t xml:space="preserve"> </w:t>
      </w:r>
      <w:r w:rsidR="00766784" w:rsidRPr="00D05B94">
        <w:rPr>
          <w:rFonts w:ascii="Tahoma" w:hAnsi="Tahoma" w:cs="Tahoma"/>
          <w:b/>
          <w:bCs/>
          <w:color w:val="1F1F1F"/>
        </w:rPr>
        <w:t>Principal</w:t>
      </w:r>
    </w:p>
    <w:p w14:paraId="412965F7" w14:textId="005A9288" w:rsidR="0070544A" w:rsidRPr="00D05B94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</w:t>
      </w:r>
      <w:r w:rsidR="003D0B98">
        <w:rPr>
          <w:rFonts w:ascii="Tahoma" w:hAnsi="Tahoma" w:cs="Tahoma"/>
          <w:b/>
          <w:bCs/>
          <w:color w:val="1F1F1F"/>
        </w:rPr>
        <w:t xml:space="preserve">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721541" w:rsidRPr="00D05B94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AC48D7">
      <w:headerReference w:type="default" r:id="rId7"/>
      <w:pgSz w:w="11906" w:h="16838"/>
      <w:pgMar w:top="90" w:right="707" w:bottom="8" w:left="144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BA41D" w14:textId="77777777" w:rsidR="005F02E0" w:rsidRDefault="005F02E0">
      <w:r>
        <w:separator/>
      </w:r>
    </w:p>
  </w:endnote>
  <w:endnote w:type="continuationSeparator" w:id="0">
    <w:p w14:paraId="4A5F575E" w14:textId="77777777" w:rsidR="005F02E0" w:rsidRDefault="005F0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C1C81" w14:textId="77777777" w:rsidR="005F02E0" w:rsidRDefault="005F02E0">
      <w:r>
        <w:separator/>
      </w:r>
    </w:p>
  </w:footnote>
  <w:footnote w:type="continuationSeparator" w:id="0">
    <w:p w14:paraId="2C82E710" w14:textId="77777777" w:rsidR="005F02E0" w:rsidRDefault="005F0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70F69" w14:textId="77777777" w:rsidR="00D05B94" w:rsidRDefault="00D05B94" w:rsidP="00D05B94">
    <w:pPr>
      <w:jc w:val="right"/>
      <w:rPr>
        <w:rFonts w:ascii="Century Gothic" w:eastAsia="Calibri" w:hAnsi="Century Gothic"/>
        <w:sz w:val="16"/>
        <w:szCs w:val="16"/>
      </w:rPr>
    </w:pPr>
  </w:p>
  <w:p w14:paraId="0D781061" w14:textId="7E82813E" w:rsidR="00C160EC" w:rsidRPr="00D05B94" w:rsidRDefault="00C160EC" w:rsidP="00D05B94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F35A0F1" w:rsidR="00C160EC" w:rsidRDefault="00D05B9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76C2EFE">
          <wp:simplePos x="0" y="0"/>
          <wp:positionH relativeFrom="margin">
            <wp:align>left</wp:align>
          </wp:positionH>
          <wp:positionV relativeFrom="page">
            <wp:posOffset>412750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83909B1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020127B8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 w:rsidR="00723FD1">
      <w:t xml:space="preserve"> </w:t>
    </w:r>
    <w:hyperlink r:id="rId2" w:history="1">
      <w:r w:rsidR="00723FD1" w:rsidRPr="00893DAF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C6598AE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 w:rsidR="0052173E">
      <w:rPr>
        <w:sz w:val="20"/>
        <w:szCs w:val="20"/>
      </w:rPr>
      <w:t xml:space="preserve">            </w:t>
    </w:r>
    <w:r>
      <w:rPr>
        <w:sz w:val="20"/>
        <w:szCs w:val="20"/>
      </w:rPr>
      <w:t xml:space="preserve">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6"/>
  </w:num>
  <w:num w:numId="15">
    <w:abstractNumId w:val="15"/>
  </w:num>
  <w:num w:numId="16">
    <w:abstractNumId w:val="1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9B7"/>
    <w:rsid w:val="000F3A4F"/>
    <w:rsid w:val="000F46DC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6DE5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C2F53"/>
    <w:rsid w:val="00324DAA"/>
    <w:rsid w:val="0033518C"/>
    <w:rsid w:val="003437C2"/>
    <w:rsid w:val="003536B0"/>
    <w:rsid w:val="003715B0"/>
    <w:rsid w:val="003756E0"/>
    <w:rsid w:val="00377186"/>
    <w:rsid w:val="00377397"/>
    <w:rsid w:val="003A1C03"/>
    <w:rsid w:val="003A7892"/>
    <w:rsid w:val="003D0B98"/>
    <w:rsid w:val="003D208D"/>
    <w:rsid w:val="003F5B25"/>
    <w:rsid w:val="00414627"/>
    <w:rsid w:val="00425D63"/>
    <w:rsid w:val="0044478E"/>
    <w:rsid w:val="00454D2E"/>
    <w:rsid w:val="00457729"/>
    <w:rsid w:val="0046104B"/>
    <w:rsid w:val="004643D8"/>
    <w:rsid w:val="00477816"/>
    <w:rsid w:val="00497C24"/>
    <w:rsid w:val="004C7BA5"/>
    <w:rsid w:val="004D50CB"/>
    <w:rsid w:val="004D7A7B"/>
    <w:rsid w:val="004E7628"/>
    <w:rsid w:val="004F3334"/>
    <w:rsid w:val="004F48F2"/>
    <w:rsid w:val="005149B1"/>
    <w:rsid w:val="005155A1"/>
    <w:rsid w:val="0052040A"/>
    <w:rsid w:val="0052173E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28E0"/>
    <w:rsid w:val="005D5698"/>
    <w:rsid w:val="005E53D0"/>
    <w:rsid w:val="005E64A1"/>
    <w:rsid w:val="005F02E0"/>
    <w:rsid w:val="005F0AA3"/>
    <w:rsid w:val="005F3F99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7245D"/>
    <w:rsid w:val="00674238"/>
    <w:rsid w:val="0067677C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1622"/>
    <w:rsid w:val="006F267E"/>
    <w:rsid w:val="00702EAE"/>
    <w:rsid w:val="0070544A"/>
    <w:rsid w:val="007152D7"/>
    <w:rsid w:val="00721541"/>
    <w:rsid w:val="00723FD1"/>
    <w:rsid w:val="00746C14"/>
    <w:rsid w:val="00766784"/>
    <w:rsid w:val="0078386D"/>
    <w:rsid w:val="007C2C59"/>
    <w:rsid w:val="007E2E93"/>
    <w:rsid w:val="007F3B24"/>
    <w:rsid w:val="00801F23"/>
    <w:rsid w:val="00803B84"/>
    <w:rsid w:val="008356A9"/>
    <w:rsid w:val="00837632"/>
    <w:rsid w:val="008522EE"/>
    <w:rsid w:val="0085640F"/>
    <w:rsid w:val="008567AA"/>
    <w:rsid w:val="008749D5"/>
    <w:rsid w:val="0088511B"/>
    <w:rsid w:val="00892712"/>
    <w:rsid w:val="008A46C2"/>
    <w:rsid w:val="008A680A"/>
    <w:rsid w:val="008B0BB0"/>
    <w:rsid w:val="008D3BB0"/>
    <w:rsid w:val="008E6C4B"/>
    <w:rsid w:val="008E730F"/>
    <w:rsid w:val="008F18C0"/>
    <w:rsid w:val="00907648"/>
    <w:rsid w:val="00927DD1"/>
    <w:rsid w:val="009308F6"/>
    <w:rsid w:val="00930FDE"/>
    <w:rsid w:val="009344A3"/>
    <w:rsid w:val="009779B3"/>
    <w:rsid w:val="00982DBF"/>
    <w:rsid w:val="00984AD3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1625"/>
    <w:rsid w:val="00A24B0C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48D7"/>
    <w:rsid w:val="00AC702A"/>
    <w:rsid w:val="00AD1F45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75D4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3540"/>
    <w:rsid w:val="00CF7953"/>
    <w:rsid w:val="00D05B94"/>
    <w:rsid w:val="00D07232"/>
    <w:rsid w:val="00D10245"/>
    <w:rsid w:val="00D21BDD"/>
    <w:rsid w:val="00D24D6C"/>
    <w:rsid w:val="00D257BB"/>
    <w:rsid w:val="00D65F07"/>
    <w:rsid w:val="00D72DDA"/>
    <w:rsid w:val="00D92BB7"/>
    <w:rsid w:val="00DA75B0"/>
    <w:rsid w:val="00DC76D2"/>
    <w:rsid w:val="00DD30ED"/>
    <w:rsid w:val="00DE0BF1"/>
    <w:rsid w:val="00E17F4F"/>
    <w:rsid w:val="00E21D97"/>
    <w:rsid w:val="00E32434"/>
    <w:rsid w:val="00E578DA"/>
    <w:rsid w:val="00E64C21"/>
    <w:rsid w:val="00E80A8C"/>
    <w:rsid w:val="00E826FF"/>
    <w:rsid w:val="00E849CC"/>
    <w:rsid w:val="00EA0CA6"/>
    <w:rsid w:val="00EC0ECC"/>
    <w:rsid w:val="00EC24C6"/>
    <w:rsid w:val="00EE7F7E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95D3F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3</cp:revision>
  <cp:lastPrinted>2025-07-31T07:02:00Z</cp:lastPrinted>
  <dcterms:created xsi:type="dcterms:W3CDTF">2025-07-31T07:01:00Z</dcterms:created>
  <dcterms:modified xsi:type="dcterms:W3CDTF">2025-07-31T07:02:00Z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