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21D19" w14:textId="06BC5848" w:rsidR="00CE7C07" w:rsidRDefault="00CE7C07" w:rsidP="00B82C0E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tbl>
      <w:tblPr>
        <w:tblW w:w="9764" w:type="dxa"/>
        <w:tblLook w:val="04A0" w:firstRow="1" w:lastRow="0" w:firstColumn="1" w:lastColumn="0" w:noHBand="0" w:noVBand="1"/>
      </w:tblPr>
      <w:tblGrid>
        <w:gridCol w:w="805"/>
        <w:gridCol w:w="3695"/>
        <w:gridCol w:w="1944"/>
        <w:gridCol w:w="1640"/>
        <w:gridCol w:w="1680"/>
      </w:tblGrid>
      <w:tr w:rsidR="00B82C0E" w:rsidRPr="00B82C0E" w14:paraId="49D48A9D" w14:textId="77777777" w:rsidTr="00B82C0E">
        <w:trPr>
          <w:trHeight w:val="382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center"/>
            <w:hideMark/>
          </w:tcPr>
          <w:p w14:paraId="0DA58839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 w:rsidRPr="00B82C0E"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S No.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center"/>
            <w:hideMark/>
          </w:tcPr>
          <w:p w14:paraId="22679DCB" w14:textId="7DA84388" w:rsidR="00B82C0E" w:rsidRPr="00B82C0E" w:rsidRDefault="00B82C0E" w:rsidP="00B82C0E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 w:rsidRPr="00B82C0E"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Name of </w:t>
            </w:r>
            <w:r w:rsidRPr="00B82C0E"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Supervisory</w:t>
            </w:r>
            <w:r w:rsidRPr="00B82C0E"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 Staff</w:t>
            </w: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center"/>
            <w:hideMark/>
          </w:tcPr>
          <w:p w14:paraId="7C1D393A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 w:rsidRPr="00B82C0E"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Designation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center"/>
            <w:hideMark/>
          </w:tcPr>
          <w:p w14:paraId="08296707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 w:rsidRPr="00B82C0E"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Mobile Number 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center"/>
            <w:hideMark/>
          </w:tcPr>
          <w:p w14:paraId="37621BE2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 w:rsidRPr="00B82C0E"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Amount</w:t>
            </w:r>
          </w:p>
        </w:tc>
      </w:tr>
      <w:tr w:rsidR="00B82C0E" w:rsidRPr="00B82C0E" w14:paraId="4C042D7F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676E2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1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BB1BD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 xml:space="preserve">Dr. Shafquat Ara  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E8064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Overall Incharge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06947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9419408222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38076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4050</w:t>
            </w:r>
          </w:p>
        </w:tc>
      </w:tr>
      <w:tr w:rsidR="00B82C0E" w:rsidRPr="00B82C0E" w14:paraId="42ED03A6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23A13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2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ADC0C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Mr. Ali Mohd Khan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87679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Superintendent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5F00C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9419528991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6F25E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3850</w:t>
            </w:r>
          </w:p>
        </w:tc>
      </w:tr>
      <w:tr w:rsidR="00B82C0E" w:rsidRPr="00B82C0E" w14:paraId="1BFA7AD1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1C8C1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3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F5899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Mr. Bilal Ahmad Bhat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6C02B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Dy Superintendent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7229C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9797972900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67B793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2750</w:t>
            </w:r>
          </w:p>
        </w:tc>
      </w:tr>
      <w:tr w:rsidR="00B82C0E" w:rsidRPr="00B82C0E" w14:paraId="0CC5F686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65381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4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E62D0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Mr. Rouf Ahmad Mir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1B595" w14:textId="1AFC89FF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 xml:space="preserve">Asst </w:t>
            </w:r>
            <w:proofErr w:type="spellStart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Sup</w:t>
            </w: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dt</w:t>
            </w:r>
            <w:proofErr w:type="spellEnd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.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FDDE3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6005846278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300F40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2650</w:t>
            </w:r>
          </w:p>
        </w:tc>
      </w:tr>
      <w:tr w:rsidR="00B82C0E" w:rsidRPr="00B82C0E" w14:paraId="4E5F845C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F3837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5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C5F0A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 xml:space="preserve">Mr. Mudasir Rashid 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6B9ED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 xml:space="preserve">Invigilator 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97BB40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9906112210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74D5B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1650</w:t>
            </w:r>
          </w:p>
        </w:tc>
      </w:tr>
      <w:tr w:rsidR="00B82C0E" w:rsidRPr="00B82C0E" w14:paraId="2459B369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59144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6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2C15B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Mr.Suhail</w:t>
            </w:r>
            <w:proofErr w:type="spellEnd"/>
            <w:proofErr w:type="gramEnd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 xml:space="preserve"> Sultan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0B039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 xml:space="preserve">Invigilator 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577C3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7006422566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053C0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1650</w:t>
            </w:r>
          </w:p>
        </w:tc>
      </w:tr>
      <w:tr w:rsidR="00B82C0E" w:rsidRPr="00B82C0E" w14:paraId="15A4F574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4481A3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7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E106B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 xml:space="preserve">Mr. Bashir Ahmad Kumar 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8E0A5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 xml:space="preserve">Invigilator 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ED284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7889355240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ECABF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1650</w:t>
            </w:r>
          </w:p>
        </w:tc>
      </w:tr>
      <w:tr w:rsidR="00B82C0E" w:rsidRPr="00B82C0E" w14:paraId="23934342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9247A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8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94526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Ms.Saba</w:t>
            </w:r>
            <w:proofErr w:type="spellEnd"/>
            <w:proofErr w:type="gramEnd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 xml:space="preserve"> Gul Hamdani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E7AC6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 xml:space="preserve">Invigilator 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8F212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7006956238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7B7063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1650</w:t>
            </w:r>
          </w:p>
        </w:tc>
      </w:tr>
      <w:tr w:rsidR="00B82C0E" w:rsidRPr="00B82C0E" w14:paraId="11793269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804C7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9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C4345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Mr. Wajahat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DAD5E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Invigilator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0E05D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9906457756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C3B3C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1650</w:t>
            </w:r>
          </w:p>
        </w:tc>
      </w:tr>
      <w:tr w:rsidR="00B82C0E" w:rsidRPr="00B82C0E" w14:paraId="342804AA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F8FCD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CAB60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Mr. Rafiq Ahmad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75E1C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Invigilator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24904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7006565137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7E710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1650</w:t>
            </w:r>
          </w:p>
        </w:tc>
      </w:tr>
      <w:tr w:rsidR="00B82C0E" w:rsidRPr="00B82C0E" w14:paraId="67A9F4A6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7BBE8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09E6E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Mr Shabir Ahmad Mir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AB236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 xml:space="preserve">Invigilator 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389B4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9797934791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667D4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1650</w:t>
            </w:r>
          </w:p>
        </w:tc>
      </w:tr>
      <w:tr w:rsidR="00B82C0E" w:rsidRPr="00B82C0E" w14:paraId="7B286D16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B6CD4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12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AE9C3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Mr Manzoor Ahmad Khan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6DBA4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Invigilator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521E3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9419094771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1A5F4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1650</w:t>
            </w:r>
          </w:p>
        </w:tc>
      </w:tr>
      <w:tr w:rsidR="00B82C0E" w:rsidRPr="00B82C0E" w14:paraId="0AAF02CC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DD0F6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13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663D4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Mr. Ashiq Hussain Patloo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09C85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 xml:space="preserve">Invigilator 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198B9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7006022629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ACB52A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1650</w:t>
            </w:r>
          </w:p>
        </w:tc>
      </w:tr>
      <w:tr w:rsidR="00B82C0E" w:rsidRPr="00B82C0E" w14:paraId="5B2D959B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B0D38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14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717A0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Mr.Arif</w:t>
            </w:r>
            <w:proofErr w:type="spellEnd"/>
            <w:proofErr w:type="gramEnd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 xml:space="preserve"> Zargar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23FBF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 xml:space="preserve">Invigilator 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46E82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7006595879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04F43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1650</w:t>
            </w:r>
          </w:p>
        </w:tc>
      </w:tr>
      <w:tr w:rsidR="00B82C0E" w:rsidRPr="00B82C0E" w14:paraId="384E687F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13418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15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8864A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Mr.Amir</w:t>
            </w:r>
            <w:proofErr w:type="spellEnd"/>
            <w:proofErr w:type="gramEnd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 xml:space="preserve"> Khan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48B3E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Invigilator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E9281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9797451459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7358E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1650</w:t>
            </w:r>
          </w:p>
        </w:tc>
      </w:tr>
      <w:tr w:rsidR="00B82C0E" w:rsidRPr="00B82C0E" w14:paraId="4BA5017A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B96CC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16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4CE99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Mr.Nisar</w:t>
            </w:r>
            <w:proofErr w:type="spellEnd"/>
            <w:proofErr w:type="gramEnd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 xml:space="preserve"> Ahmad Sofi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6B026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 xml:space="preserve">Invigilator 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0A992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9797048686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64B57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1650</w:t>
            </w:r>
          </w:p>
        </w:tc>
      </w:tr>
      <w:tr w:rsidR="00B82C0E" w:rsidRPr="00B82C0E" w14:paraId="6C7FC16A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679FE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17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2C27E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Mr. Muzammil Hussain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C1E9C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 xml:space="preserve">Invigilator 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F2169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7006804121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191B6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1650</w:t>
            </w:r>
          </w:p>
        </w:tc>
      </w:tr>
      <w:tr w:rsidR="00B82C0E" w:rsidRPr="00B82C0E" w14:paraId="4AEED496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BF897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18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CA713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Mr. Rizwan Bashir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2653C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 xml:space="preserve">Invigilator 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286C4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9906607816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8CA20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1650</w:t>
            </w:r>
          </w:p>
        </w:tc>
      </w:tr>
      <w:tr w:rsidR="00B82C0E" w:rsidRPr="00B82C0E" w14:paraId="7404C9FD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5E69B7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19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A688D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Mr.Javeed</w:t>
            </w:r>
            <w:proofErr w:type="spellEnd"/>
            <w:proofErr w:type="gramEnd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 xml:space="preserve"> Ahmad Najar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99F40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 xml:space="preserve">Invigilator 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F0C4E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9419002409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7CCB4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1650</w:t>
            </w:r>
          </w:p>
        </w:tc>
      </w:tr>
      <w:tr w:rsidR="00B82C0E" w:rsidRPr="00B82C0E" w14:paraId="66F96FE3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5DC61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20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45D9E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Mr.Aftab</w:t>
            </w:r>
            <w:proofErr w:type="spellEnd"/>
            <w:proofErr w:type="gramEnd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 xml:space="preserve"> Ahmad Nalband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82AEB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 xml:space="preserve">Invigilator 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3863C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7006979722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19837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1650</w:t>
            </w:r>
          </w:p>
        </w:tc>
      </w:tr>
      <w:tr w:rsidR="00B82C0E" w:rsidRPr="00B82C0E" w14:paraId="61D1B5DC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6459D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21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94BF6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Mr. Parvaiz Hassan Mir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3F17C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 xml:space="preserve">Invigilator 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40913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7780871831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CEE60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1650</w:t>
            </w:r>
          </w:p>
        </w:tc>
      </w:tr>
      <w:tr w:rsidR="00B82C0E" w:rsidRPr="00B82C0E" w14:paraId="558C6641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AA2B8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22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158F6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Mr. Basharat Ahmad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ED9B0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 xml:space="preserve">Invigilator 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22CBF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9796557170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B864F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1650</w:t>
            </w:r>
          </w:p>
        </w:tc>
      </w:tr>
      <w:tr w:rsidR="00B82C0E" w:rsidRPr="00B82C0E" w14:paraId="2E63B3A2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3BB87D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23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143F7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Mr. Farooq Ahmad Chopan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9292E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Invigilator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DAA5F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9906041342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DBE21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1650</w:t>
            </w:r>
          </w:p>
        </w:tc>
      </w:tr>
      <w:tr w:rsidR="00B82C0E" w:rsidRPr="00B82C0E" w14:paraId="7F8847B3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F17CE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24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11E65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Mrs. Shafeeqa Akhter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7B306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Invigilator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BDF12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9797268192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992FA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1650</w:t>
            </w:r>
          </w:p>
        </w:tc>
      </w:tr>
      <w:tr w:rsidR="00B82C0E" w:rsidRPr="00B82C0E" w14:paraId="12B92332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397CA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25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2DA4E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gramStart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Mr.Mohd</w:t>
            </w:r>
            <w:proofErr w:type="gramEnd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 xml:space="preserve"> Amin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DA579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Invigilator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1E334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9796388466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63057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1650</w:t>
            </w:r>
          </w:p>
        </w:tc>
      </w:tr>
      <w:tr w:rsidR="00B82C0E" w:rsidRPr="00B82C0E" w14:paraId="25BF6AE9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7E15F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26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DD9CB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 xml:space="preserve">Mohammad Waseem 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92A3F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 xml:space="preserve">Invigilator 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68323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7006691983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19DCC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1650</w:t>
            </w:r>
          </w:p>
        </w:tc>
      </w:tr>
      <w:tr w:rsidR="00B82C0E" w:rsidRPr="00B82C0E" w14:paraId="63ED4F47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53148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27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05952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Farooq Ahmad Bhat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F612D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Invigilator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FD2A3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6005743534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0A882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1650</w:t>
            </w:r>
          </w:p>
        </w:tc>
      </w:tr>
      <w:tr w:rsidR="00B82C0E" w:rsidRPr="00B82C0E" w14:paraId="3889D27D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73EA5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28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B1058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Ms.Shaziya</w:t>
            </w:r>
            <w:proofErr w:type="spellEnd"/>
            <w:proofErr w:type="gramEnd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 xml:space="preserve"> Ali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EAF9F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Invigilator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9454AF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6005964256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182F5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1650</w:t>
            </w:r>
          </w:p>
        </w:tc>
      </w:tr>
      <w:tr w:rsidR="00B82C0E" w:rsidRPr="00B82C0E" w14:paraId="0F20BAE1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CC4F4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29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C7950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Mr. Javeed Baba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6E680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Ministerial Staff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5A0D4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9906759567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7C72B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1650</w:t>
            </w:r>
          </w:p>
        </w:tc>
      </w:tr>
      <w:tr w:rsidR="00B82C0E" w:rsidRPr="00B82C0E" w14:paraId="455AA7BE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ADFFC2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9B442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gramStart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Mr.Shameem</w:t>
            </w:r>
            <w:proofErr w:type="gramEnd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 xml:space="preserve"> Ahmad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50857" w14:textId="416E71D3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Orderlies</w:t>
            </w: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/Waterman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DCC91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7006390415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DC424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550</w:t>
            </w:r>
          </w:p>
        </w:tc>
      </w:tr>
      <w:tr w:rsidR="00B82C0E" w:rsidRPr="00B82C0E" w14:paraId="5B435E16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1F7DE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31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EE34E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gramStart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Mr.Bilal</w:t>
            </w:r>
            <w:proofErr w:type="gramEnd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 xml:space="preserve"> Ahmad Ganaie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2F124" w14:textId="5E62FA23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Orderlies</w:t>
            </w: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/Waterman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9C8B2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7889703140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52D9B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550</w:t>
            </w:r>
          </w:p>
        </w:tc>
      </w:tr>
      <w:tr w:rsidR="00B82C0E" w:rsidRPr="00B82C0E" w14:paraId="379071A7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D5679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32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B29AF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Mr.Riyaz</w:t>
            </w:r>
            <w:proofErr w:type="spellEnd"/>
            <w:proofErr w:type="gramEnd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 xml:space="preserve"> Ahmad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B1495" w14:textId="3263BC0B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Orderlies</w:t>
            </w: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/Waterman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19B8D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6006262478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96123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550</w:t>
            </w:r>
          </w:p>
        </w:tc>
      </w:tr>
      <w:tr w:rsidR="00B82C0E" w:rsidRPr="00B82C0E" w14:paraId="449A3D09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4E9C3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33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8AC5E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Mr.Manish</w:t>
            </w:r>
            <w:proofErr w:type="spellEnd"/>
            <w:proofErr w:type="gramEnd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 xml:space="preserve"> Kumar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9536A" w14:textId="06C79F3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Orderlies</w:t>
            </w: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/Waterman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1C501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7006696371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F7362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550</w:t>
            </w:r>
          </w:p>
        </w:tc>
      </w:tr>
      <w:tr w:rsidR="00B82C0E" w:rsidRPr="00B82C0E" w14:paraId="1795AB6D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45237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34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300EA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Mr. Umer Bilal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6F170" w14:textId="04CFAF40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Orderlies</w:t>
            </w: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/Waterman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94D1F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9149633342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08CC8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550</w:t>
            </w:r>
          </w:p>
        </w:tc>
      </w:tr>
      <w:tr w:rsidR="00B82C0E" w:rsidRPr="00B82C0E" w14:paraId="3CE63C0F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E351C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35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85C12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gramStart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Mr.Mushtaq</w:t>
            </w:r>
            <w:proofErr w:type="gramEnd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 xml:space="preserve"> Ahmad Punjabi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103C4" w14:textId="4B63C070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Orderlies</w:t>
            </w: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/Waterman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A5F42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7889844136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50D90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550</w:t>
            </w:r>
          </w:p>
        </w:tc>
      </w:tr>
      <w:tr w:rsidR="00B82C0E" w:rsidRPr="00B82C0E" w14:paraId="7F9F326C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AE7C2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36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9F54A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gramStart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Mr.Mohd</w:t>
            </w:r>
            <w:proofErr w:type="gramEnd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 xml:space="preserve"> Iqbal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3DC5E" w14:textId="21C0655E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Orderlies</w:t>
            </w: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/Waterman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9DCBD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8491909619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6094A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550</w:t>
            </w:r>
          </w:p>
        </w:tc>
      </w:tr>
      <w:tr w:rsidR="00B82C0E" w:rsidRPr="00B82C0E" w14:paraId="38D33F41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E5192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37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C1D16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Mr.Showkat</w:t>
            </w:r>
            <w:proofErr w:type="spellEnd"/>
            <w:proofErr w:type="gramEnd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 xml:space="preserve"> Ahmad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4C709" w14:textId="5102E8D8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Orderlies</w:t>
            </w: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/Waterman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46948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8082610021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7ADCD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550</w:t>
            </w:r>
          </w:p>
        </w:tc>
      </w:tr>
      <w:tr w:rsidR="00B82C0E" w:rsidRPr="00B82C0E" w14:paraId="42B0DFB2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E79C8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38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2B270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Ms.Afroza</w:t>
            </w:r>
            <w:proofErr w:type="spellEnd"/>
            <w:proofErr w:type="gramEnd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 xml:space="preserve"> Bashir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46926" w14:textId="2ECA46A8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Orderlies</w:t>
            </w: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/Waterman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2B750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7051875359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F501B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550</w:t>
            </w:r>
          </w:p>
        </w:tc>
      </w:tr>
      <w:tr w:rsidR="00B82C0E" w:rsidRPr="00B82C0E" w14:paraId="7F2FF832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278DF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39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3C83F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Mr.Anjit</w:t>
            </w:r>
            <w:proofErr w:type="spellEnd"/>
            <w:proofErr w:type="gramEnd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 xml:space="preserve"> Kumar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5EC6E" w14:textId="073F091B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Orderlies</w:t>
            </w: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/Waterman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C261B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7051246112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EB419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550</w:t>
            </w:r>
          </w:p>
        </w:tc>
      </w:tr>
      <w:tr w:rsidR="00B82C0E" w:rsidRPr="00B82C0E" w14:paraId="4B705922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51A38D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40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C4F22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Mr.Gulzar</w:t>
            </w:r>
            <w:proofErr w:type="spellEnd"/>
            <w:proofErr w:type="gramEnd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 xml:space="preserve"> Ahmad Sheikh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4AF62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Sweeper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908E2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9906957356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6AE7A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500</w:t>
            </w:r>
          </w:p>
        </w:tc>
      </w:tr>
      <w:tr w:rsidR="00B82C0E" w:rsidRPr="00B82C0E" w14:paraId="0AC7B643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184CE3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41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A6AA5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gramStart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Mr.Mohd</w:t>
            </w:r>
            <w:proofErr w:type="gramEnd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 xml:space="preserve"> Sultan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A0F09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Sweeper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FB6F8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9797949320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B14BF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500</w:t>
            </w:r>
          </w:p>
        </w:tc>
      </w:tr>
      <w:tr w:rsidR="00B82C0E" w:rsidRPr="00B82C0E" w14:paraId="53ABD48B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A7D7C5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42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D7996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Mr.Fayaz</w:t>
            </w:r>
            <w:proofErr w:type="spellEnd"/>
            <w:proofErr w:type="gramEnd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 xml:space="preserve"> Ahmad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E1AE1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Gate Keeper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9E3BC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7051890424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26D67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500</w:t>
            </w:r>
          </w:p>
        </w:tc>
      </w:tr>
      <w:tr w:rsidR="00B82C0E" w:rsidRPr="00B82C0E" w14:paraId="665A40CD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5C752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43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C3AB4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Mr.Khursheed</w:t>
            </w:r>
            <w:proofErr w:type="spellEnd"/>
            <w:proofErr w:type="gramEnd"/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 xml:space="preserve"> Ahmad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4E1C8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Gate Keeper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6B70E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6005714318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98899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500</w:t>
            </w:r>
          </w:p>
        </w:tc>
      </w:tr>
      <w:tr w:rsidR="00B82C0E" w:rsidRPr="00B82C0E" w14:paraId="2F166D80" w14:textId="77777777" w:rsidTr="00B82C0E">
        <w:trPr>
          <w:trHeight w:val="211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4F5E7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A7B4E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937C0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CA77A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1CE5C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B82C0E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62050</w:t>
            </w:r>
          </w:p>
        </w:tc>
      </w:tr>
      <w:tr w:rsidR="00B82C0E" w:rsidRPr="00B82C0E" w14:paraId="6FA07789" w14:textId="77777777" w:rsidTr="00B82C0E">
        <w:trPr>
          <w:trHeight w:val="526"/>
        </w:trPr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38552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A91D2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</w:p>
          <w:p w14:paraId="0CCE48A6" w14:textId="4975AEFB" w:rsidR="00B82C0E" w:rsidRPr="00B82C0E" w:rsidRDefault="00B82C0E" w:rsidP="00B82C0E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B82C0E"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>Signature of Assistant Superintendent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75016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 w:rsidRPr="00B82C0E"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 </w:t>
            </w:r>
          </w:p>
          <w:p w14:paraId="6A1C183F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 w:rsidRPr="00B82C0E"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   </w:t>
            </w:r>
          </w:p>
          <w:p w14:paraId="60C5C213" w14:textId="06C26151" w:rsidR="00B82C0E" w:rsidRPr="00B82C0E" w:rsidRDefault="00B82C0E" w:rsidP="00B82C0E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B82C0E"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>Signature of Deputy Superintendent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32E78" w14:textId="76CB4887" w:rsidR="00B82C0E" w:rsidRPr="00B82C0E" w:rsidRDefault="00B82C0E" w:rsidP="00B82C0E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B82C0E"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>Signature of Superintendent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A63B8" w14:textId="29B19BE2" w:rsidR="00B82C0E" w:rsidRPr="00B82C0E" w:rsidRDefault="00B82C0E" w:rsidP="00B82C0E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B82C0E"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>Signature of Overall Incharge</w:t>
            </w:r>
          </w:p>
        </w:tc>
      </w:tr>
      <w:tr w:rsidR="00B82C0E" w:rsidRPr="00B82C0E" w14:paraId="13CE04D7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6BFF9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FA160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ECBB3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9541D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CBE52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B82C0E" w:rsidRPr="00B82C0E" w14:paraId="2486FFF7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C76A8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8100F8" w14:textId="6CC1EE39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526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0F0030" w14:textId="1309745E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</w:tr>
      <w:tr w:rsidR="00B82C0E" w:rsidRPr="00B82C0E" w14:paraId="3B18E4BF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667FE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05D20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19D5F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F0C06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CF2BB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B82C0E" w:rsidRPr="00B82C0E" w14:paraId="463BD430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C540B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10FFA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EA577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E902F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E3FA2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B82C0E" w:rsidRPr="00B82C0E" w14:paraId="17F203E6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800F9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9F82B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26DCD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B3414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9BE9B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B82C0E" w:rsidRPr="00B82C0E" w14:paraId="4A6747D3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C3BE3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2492F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E621E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71521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2731F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B82C0E" w:rsidRPr="00B82C0E" w14:paraId="448C5969" w14:textId="77777777" w:rsidTr="00B82C0E">
        <w:trPr>
          <w:trHeight w:val="290"/>
        </w:trPr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B4224" w14:textId="77777777" w:rsidR="00B82C0E" w:rsidRPr="00B82C0E" w:rsidRDefault="00B82C0E" w:rsidP="00B82C0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654CC6" w14:textId="37E1AD46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526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3F1EC6" w14:textId="374A4910" w:rsidR="00B82C0E" w:rsidRPr="00B82C0E" w:rsidRDefault="00B82C0E" w:rsidP="00B82C0E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</w:tr>
    </w:tbl>
    <w:p w14:paraId="692E699E" w14:textId="77777777" w:rsidR="00CE7C07" w:rsidRDefault="00CE7C07" w:rsidP="00CE7C07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13E18BC2" w14:textId="77777777" w:rsidR="00CE7C07" w:rsidRDefault="00CE7C07" w:rsidP="00CE7C07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00F7FA53" w14:textId="77777777" w:rsidR="00CE7C07" w:rsidRDefault="00CE7C07" w:rsidP="00CE7C07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0C927E16" w14:textId="77777777" w:rsidR="00CE7C07" w:rsidRDefault="00CE7C07" w:rsidP="00CE7C07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7305023A" w14:textId="77777777" w:rsidR="00374266" w:rsidRDefault="00374266" w:rsidP="00B82C0E">
      <w:pPr>
        <w:jc w:val="both"/>
        <w:rPr>
          <w:rFonts w:ascii="Tahoma" w:hAnsi="Tahoma" w:cs="Tahoma"/>
          <w:color w:val="1F1F1F"/>
          <w:sz w:val="26"/>
          <w:szCs w:val="26"/>
        </w:rPr>
      </w:pPr>
    </w:p>
    <w:p w14:paraId="020B9665" w14:textId="059A563E" w:rsidR="00374266" w:rsidRDefault="00374266" w:rsidP="00374266">
      <w:pPr>
        <w:ind w:left="-9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26D97DAC" w14:textId="18EE416C" w:rsidR="00374266" w:rsidRPr="00374266" w:rsidRDefault="00374266" w:rsidP="00374266">
      <w:pPr>
        <w:ind w:left="-9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112DC934" w14:textId="77777777" w:rsidR="002E5387" w:rsidRPr="00766784" w:rsidRDefault="002E5387" w:rsidP="00927DD1">
      <w:pPr>
        <w:rPr>
          <w:rFonts w:ascii="Tahoma" w:hAnsi="Tahoma" w:cs="Tahoma"/>
          <w:sz w:val="24"/>
          <w:szCs w:val="24"/>
        </w:rPr>
      </w:pPr>
    </w:p>
    <w:sectPr w:rsidR="002E5387" w:rsidRPr="00766784" w:rsidSect="00AC5C5D">
      <w:headerReference w:type="default" r:id="rId7"/>
      <w:footerReference w:type="default" r:id="rId8"/>
      <w:pgSz w:w="11906" w:h="16838"/>
      <w:pgMar w:top="31" w:right="836" w:bottom="270" w:left="1134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B5C53" w14:textId="77777777" w:rsidR="000676B4" w:rsidRDefault="000676B4">
      <w:r>
        <w:separator/>
      </w:r>
    </w:p>
  </w:endnote>
  <w:endnote w:type="continuationSeparator" w:id="0">
    <w:p w14:paraId="19AB7DC7" w14:textId="77777777" w:rsidR="000676B4" w:rsidRDefault="00067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99BEB" w14:textId="73254C09" w:rsidR="00982DBF" w:rsidRDefault="00982DBF" w:rsidP="00CB7D65">
    <w:pPr>
      <w:pStyle w:val="Footer"/>
      <w:tabs>
        <w:tab w:val="clear" w:pos="4153"/>
        <w:tab w:val="clear" w:pos="8306"/>
        <w:tab w:val="left" w:pos="917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8CC22" w14:textId="77777777" w:rsidR="000676B4" w:rsidRDefault="000676B4">
      <w:r>
        <w:separator/>
      </w:r>
    </w:p>
  </w:footnote>
  <w:footnote w:type="continuationSeparator" w:id="0">
    <w:p w14:paraId="4A79DCF5" w14:textId="77777777" w:rsidR="000676B4" w:rsidRDefault="000676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81061" w14:textId="12F7FB8B" w:rsidR="00C160EC" w:rsidRPr="00B82C0E" w:rsidRDefault="00C160EC" w:rsidP="00AC5C5D">
    <w:pPr>
      <w:rPr>
        <w:rFonts w:ascii="Century Gothic" w:eastAsia="Calibri" w:hAnsi="Century Gothic"/>
        <w:sz w:val="18"/>
        <w:szCs w:val="18"/>
      </w:rPr>
    </w:pPr>
    <w:r>
      <w:rPr>
        <w:rFonts w:ascii="Century Gothic" w:eastAsia="Calibri" w:hAnsi="Century Gothic"/>
        <w:sz w:val="16"/>
        <w:szCs w:val="16"/>
      </w:rPr>
      <w:t xml:space="preserve">       </w:t>
    </w:r>
  </w:p>
  <w:p w14:paraId="4DF18286" w14:textId="358B70F2" w:rsidR="00C160EC" w:rsidRPr="00B82C0E" w:rsidRDefault="00C160EC" w:rsidP="00C160EC">
    <w:pPr>
      <w:ind w:left="720" w:hanging="436"/>
      <w:contextualSpacing/>
      <w:rPr>
        <w:rFonts w:ascii="Algerian" w:eastAsia="Calibri" w:hAnsi="Algerian"/>
        <w:b/>
        <w:bCs/>
        <w:sz w:val="18"/>
        <w:szCs w:val="18"/>
      </w:rPr>
    </w:pPr>
    <w:r w:rsidRPr="00B82C0E">
      <w:rPr>
        <w:rFonts w:ascii="Algerian" w:eastAsia="Calibri" w:hAnsi="Algerian"/>
        <w:b/>
        <w:bCs/>
        <w:sz w:val="18"/>
        <w:szCs w:val="18"/>
      </w:rPr>
      <w:t xml:space="preserve">           </w:t>
    </w:r>
    <w:r w:rsidR="00AC5C5D" w:rsidRPr="00B82C0E">
      <w:rPr>
        <w:rFonts w:ascii="Algerian" w:eastAsia="Calibri" w:hAnsi="Algerian"/>
        <w:b/>
        <w:bCs/>
        <w:sz w:val="18"/>
        <w:szCs w:val="18"/>
      </w:rPr>
      <w:t xml:space="preserve">        </w:t>
    </w:r>
    <w:r w:rsidR="00AB5FA8" w:rsidRPr="00B82C0E">
      <w:rPr>
        <w:rFonts w:ascii="Algerian" w:eastAsia="Calibri" w:hAnsi="Algerian"/>
        <w:b/>
        <w:bCs/>
        <w:sz w:val="18"/>
        <w:szCs w:val="18"/>
      </w:rPr>
      <w:t xml:space="preserve">           </w:t>
    </w:r>
    <w:r w:rsidR="00B82C0E">
      <w:rPr>
        <w:rFonts w:ascii="Algerian" w:eastAsia="Calibri" w:hAnsi="Algerian"/>
        <w:b/>
        <w:bCs/>
        <w:sz w:val="18"/>
        <w:szCs w:val="18"/>
      </w:rPr>
      <w:t xml:space="preserve">          </w:t>
    </w:r>
    <w:r w:rsidR="00AB5FA8" w:rsidRPr="00B82C0E">
      <w:rPr>
        <w:rFonts w:ascii="Algerian" w:eastAsia="Calibri" w:hAnsi="Algerian"/>
        <w:b/>
        <w:bCs/>
        <w:sz w:val="18"/>
        <w:szCs w:val="18"/>
      </w:rPr>
      <w:t xml:space="preserve"> </w:t>
    </w:r>
    <w:r w:rsidRPr="00B82C0E">
      <w:rPr>
        <w:rFonts w:ascii="Algerian" w:eastAsia="Calibri" w:hAnsi="Algerian"/>
        <w:b/>
        <w:bCs/>
        <w:sz w:val="18"/>
        <w:szCs w:val="18"/>
      </w:rPr>
      <w:t>OFFICE OF THE PRINCIPAL,</w:t>
    </w:r>
  </w:p>
  <w:p w14:paraId="18CEF355" w14:textId="77777777" w:rsidR="00AB5FA8" w:rsidRPr="00B82C0E" w:rsidRDefault="00C160EC" w:rsidP="00AB5FA8">
    <w:pPr>
      <w:ind w:left="720" w:hanging="436"/>
      <w:contextualSpacing/>
      <w:jc w:val="center"/>
      <w:rPr>
        <w:rFonts w:ascii="Algerian" w:eastAsia="Calibri" w:hAnsi="Algerian"/>
        <w:b/>
        <w:bCs/>
        <w:sz w:val="18"/>
        <w:szCs w:val="18"/>
      </w:rPr>
    </w:pPr>
    <w:r w:rsidRPr="00B82C0E">
      <w:rPr>
        <w:rFonts w:ascii="Algerian" w:eastAsia="Calibri" w:hAnsi="Algerian"/>
        <w:b/>
        <w:bCs/>
        <w:sz w:val="18"/>
        <w:szCs w:val="18"/>
      </w:rPr>
      <w:t>KASHMIR GOVT. POLYTECHNIC COLLEGE GOGJI BAGH SRINAGAR.</w:t>
    </w:r>
  </w:p>
  <w:p w14:paraId="4D00F707" w14:textId="19D9DD30" w:rsidR="00AB5FA8" w:rsidRPr="00B82C0E" w:rsidRDefault="00AB5FA8" w:rsidP="00AB5FA8">
    <w:pPr>
      <w:ind w:left="720" w:hanging="436"/>
      <w:contextualSpacing/>
      <w:jc w:val="center"/>
      <w:rPr>
        <w:sz w:val="18"/>
        <w:szCs w:val="18"/>
      </w:rPr>
    </w:pPr>
    <w:r w:rsidRPr="00B82C0E">
      <w:rPr>
        <w:sz w:val="18"/>
        <w:szCs w:val="18"/>
      </w:rPr>
      <w:t xml:space="preserve"> CENTRE NAME: KASHMIR GOVT.POLYTECHNIC COLLEGE SRINAGAR CENTER CODE</w:t>
    </w:r>
    <w:r w:rsidRPr="00B82C0E">
      <w:rPr>
        <w:sz w:val="18"/>
        <w:szCs w:val="18"/>
      </w:rPr>
      <w:t>: K(S)-011</w:t>
    </w:r>
    <w:r w:rsidR="00C160EC" w:rsidRPr="00B82C0E">
      <w:rPr>
        <w:sz w:val="18"/>
        <w:szCs w:val="18"/>
      </w:rPr>
      <w:t xml:space="preserve"> </w:t>
    </w:r>
    <w:r w:rsidR="00AC5C5D" w:rsidRPr="00B82C0E">
      <w:rPr>
        <w:sz w:val="18"/>
        <w:szCs w:val="18"/>
      </w:rPr>
      <w:t xml:space="preserve">  </w:t>
    </w:r>
  </w:p>
  <w:p w14:paraId="3B73CCB8" w14:textId="192C234F" w:rsidR="0044478E" w:rsidRPr="00B82C0E" w:rsidRDefault="00AB5FA8" w:rsidP="00AB5FA8">
    <w:pPr>
      <w:ind w:left="720" w:hanging="436"/>
      <w:contextualSpacing/>
      <w:jc w:val="center"/>
      <w:rPr>
        <w:rFonts w:ascii="Algerian" w:eastAsia="Calibri" w:hAnsi="Algerian"/>
        <w:b/>
        <w:bCs/>
        <w:sz w:val="18"/>
        <w:szCs w:val="18"/>
      </w:rPr>
    </w:pPr>
    <w:r w:rsidRPr="00B82C0E">
      <w:rPr>
        <w:b/>
        <w:bCs/>
        <w:sz w:val="18"/>
        <w:szCs w:val="18"/>
      </w:rPr>
      <w:t>Number of Registered Candidates:408 Date of Test: 07-09-2025</w:t>
    </w:r>
    <w:r w:rsidR="00AC5C5D" w:rsidRPr="00B82C0E">
      <w:rPr>
        <w:b/>
        <w:bCs/>
        <w:sz w:val="18"/>
        <w:szCs w:val="18"/>
      </w:rPr>
      <w:t xml:space="preserve">        </w:t>
    </w:r>
    <w:r w:rsidR="00C160EC" w:rsidRPr="00B82C0E">
      <w:rPr>
        <w:b/>
        <w:bCs/>
        <w:sz w:val="18"/>
        <w:szCs w:val="18"/>
      </w:rPr>
      <w:t xml:space="preserve"> </w:t>
    </w:r>
    <w:r w:rsidR="00E21D97" w:rsidRPr="00B82C0E">
      <w:rPr>
        <w:rFonts w:ascii="Century Gothic" w:eastAsia="Calibri" w:hAnsi="Century Gothic"/>
        <w:b/>
        <w:bCs/>
        <w:sz w:val="18"/>
        <w:szCs w:val="18"/>
      </w:rPr>
      <w:t xml:space="preserve">             </w:t>
    </w:r>
    <w:r w:rsidR="00721541" w:rsidRPr="00B82C0E">
      <w:rPr>
        <w:rFonts w:ascii="Century Gothic" w:eastAsia="Calibri" w:hAnsi="Century Gothic"/>
        <w:b/>
        <w:bCs/>
        <w:sz w:val="18"/>
        <w:szCs w:val="18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36E0BCD"/>
    <w:multiLevelType w:val="multilevel"/>
    <w:tmpl w:val="E66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6" w15:restartNumberingAfterBreak="0">
    <w:nsid w:val="35FE1BE4"/>
    <w:multiLevelType w:val="multilevel"/>
    <w:tmpl w:val="7C3E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6B35A2"/>
    <w:multiLevelType w:val="multilevel"/>
    <w:tmpl w:val="7C68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1" w15:restartNumberingAfterBreak="0">
    <w:nsid w:val="6AC54B42"/>
    <w:multiLevelType w:val="multilevel"/>
    <w:tmpl w:val="CED67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8870131">
    <w:abstractNumId w:val="9"/>
  </w:num>
  <w:num w:numId="2" w16cid:durableId="1957633821">
    <w:abstractNumId w:val="7"/>
  </w:num>
  <w:num w:numId="3" w16cid:durableId="1387217169">
    <w:abstractNumId w:val="6"/>
  </w:num>
  <w:num w:numId="4" w16cid:durableId="1242259085">
    <w:abstractNumId w:val="5"/>
  </w:num>
  <w:num w:numId="5" w16cid:durableId="1662655785">
    <w:abstractNumId w:val="4"/>
  </w:num>
  <w:num w:numId="6" w16cid:durableId="383140078">
    <w:abstractNumId w:val="8"/>
  </w:num>
  <w:num w:numId="7" w16cid:durableId="438333467">
    <w:abstractNumId w:val="3"/>
  </w:num>
  <w:num w:numId="8" w16cid:durableId="894005529">
    <w:abstractNumId w:val="2"/>
  </w:num>
  <w:num w:numId="9" w16cid:durableId="1861510762">
    <w:abstractNumId w:val="1"/>
  </w:num>
  <w:num w:numId="10" w16cid:durableId="286816025">
    <w:abstractNumId w:val="0"/>
  </w:num>
  <w:num w:numId="11" w16cid:durableId="1954550256">
    <w:abstractNumId w:val="12"/>
  </w:num>
  <w:num w:numId="12" w16cid:durableId="116339271">
    <w:abstractNumId w:val="13"/>
  </w:num>
  <w:num w:numId="13" w16cid:durableId="313722780">
    <w:abstractNumId w:val="11"/>
  </w:num>
  <w:num w:numId="14" w16cid:durableId="1667593248">
    <w:abstractNumId w:val="19"/>
  </w:num>
  <w:num w:numId="15" w16cid:durableId="1042631970">
    <w:abstractNumId w:val="18"/>
  </w:num>
  <w:num w:numId="16" w16cid:durableId="939988676">
    <w:abstractNumId w:val="15"/>
  </w:num>
  <w:num w:numId="17" w16cid:durableId="342972184">
    <w:abstractNumId w:val="14"/>
  </w:num>
  <w:num w:numId="18" w16cid:durableId="359359889">
    <w:abstractNumId w:val="20"/>
  </w:num>
  <w:num w:numId="19" w16cid:durableId="1448886953">
    <w:abstractNumId w:val="22"/>
  </w:num>
  <w:num w:numId="20" w16cid:durableId="1828591987">
    <w:abstractNumId w:val="17"/>
  </w:num>
  <w:num w:numId="21" w16cid:durableId="1294823468">
    <w:abstractNumId w:val="10"/>
  </w:num>
  <w:num w:numId="22" w16cid:durableId="154343334">
    <w:abstractNumId w:val="16"/>
  </w:num>
  <w:num w:numId="23" w16cid:durableId="48655829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41ABF"/>
    <w:rsid w:val="00050A31"/>
    <w:rsid w:val="000676B4"/>
    <w:rsid w:val="000716D2"/>
    <w:rsid w:val="00071AAB"/>
    <w:rsid w:val="00080DB0"/>
    <w:rsid w:val="000A2EB0"/>
    <w:rsid w:val="000B76C4"/>
    <w:rsid w:val="000C5610"/>
    <w:rsid w:val="000E6552"/>
    <w:rsid w:val="000F3A4F"/>
    <w:rsid w:val="000F59AC"/>
    <w:rsid w:val="00115B3E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B1822"/>
    <w:rsid w:val="001D3001"/>
    <w:rsid w:val="001E7EC2"/>
    <w:rsid w:val="001F1320"/>
    <w:rsid w:val="00201333"/>
    <w:rsid w:val="00210FA7"/>
    <w:rsid w:val="00215347"/>
    <w:rsid w:val="00216417"/>
    <w:rsid w:val="0026631D"/>
    <w:rsid w:val="00282EDF"/>
    <w:rsid w:val="00293BA4"/>
    <w:rsid w:val="002943EC"/>
    <w:rsid w:val="002A7114"/>
    <w:rsid w:val="002C2F53"/>
    <w:rsid w:val="002E5387"/>
    <w:rsid w:val="0033518C"/>
    <w:rsid w:val="003437C2"/>
    <w:rsid w:val="00374266"/>
    <w:rsid w:val="003756E0"/>
    <w:rsid w:val="00377186"/>
    <w:rsid w:val="00377397"/>
    <w:rsid w:val="003A1C03"/>
    <w:rsid w:val="003A7892"/>
    <w:rsid w:val="003F5B25"/>
    <w:rsid w:val="00414627"/>
    <w:rsid w:val="00415E27"/>
    <w:rsid w:val="00425D63"/>
    <w:rsid w:val="0044478E"/>
    <w:rsid w:val="00457729"/>
    <w:rsid w:val="0046104B"/>
    <w:rsid w:val="004643D8"/>
    <w:rsid w:val="00477816"/>
    <w:rsid w:val="00497C24"/>
    <w:rsid w:val="004C7BA5"/>
    <w:rsid w:val="004D2DB5"/>
    <w:rsid w:val="004D39D8"/>
    <w:rsid w:val="004D79C9"/>
    <w:rsid w:val="004D7A7B"/>
    <w:rsid w:val="004E20C2"/>
    <w:rsid w:val="004E7628"/>
    <w:rsid w:val="004F3334"/>
    <w:rsid w:val="004F48F2"/>
    <w:rsid w:val="004F6EC1"/>
    <w:rsid w:val="00501E0C"/>
    <w:rsid w:val="005149B1"/>
    <w:rsid w:val="005155A1"/>
    <w:rsid w:val="00522BE9"/>
    <w:rsid w:val="005367F4"/>
    <w:rsid w:val="00536819"/>
    <w:rsid w:val="005647F2"/>
    <w:rsid w:val="005662D1"/>
    <w:rsid w:val="005706F9"/>
    <w:rsid w:val="00573A09"/>
    <w:rsid w:val="005A4526"/>
    <w:rsid w:val="005A6289"/>
    <w:rsid w:val="005A63A7"/>
    <w:rsid w:val="005B6603"/>
    <w:rsid w:val="005C1B16"/>
    <w:rsid w:val="005C4E63"/>
    <w:rsid w:val="005D5698"/>
    <w:rsid w:val="005E53D0"/>
    <w:rsid w:val="005E64A1"/>
    <w:rsid w:val="006002EB"/>
    <w:rsid w:val="00604D34"/>
    <w:rsid w:val="006128EF"/>
    <w:rsid w:val="00624B0E"/>
    <w:rsid w:val="006264B4"/>
    <w:rsid w:val="0063188B"/>
    <w:rsid w:val="00642BCA"/>
    <w:rsid w:val="00643033"/>
    <w:rsid w:val="00644CC3"/>
    <w:rsid w:val="00661468"/>
    <w:rsid w:val="006649F0"/>
    <w:rsid w:val="00671606"/>
    <w:rsid w:val="0067245D"/>
    <w:rsid w:val="0068470E"/>
    <w:rsid w:val="00690E49"/>
    <w:rsid w:val="00695DCD"/>
    <w:rsid w:val="006A05CC"/>
    <w:rsid w:val="006A1E4D"/>
    <w:rsid w:val="006A35A7"/>
    <w:rsid w:val="006A40D2"/>
    <w:rsid w:val="006C6E4B"/>
    <w:rsid w:val="006F0CCE"/>
    <w:rsid w:val="006F267E"/>
    <w:rsid w:val="0070544A"/>
    <w:rsid w:val="00711B2F"/>
    <w:rsid w:val="007152D7"/>
    <w:rsid w:val="00721541"/>
    <w:rsid w:val="00746C14"/>
    <w:rsid w:val="00766784"/>
    <w:rsid w:val="0078386D"/>
    <w:rsid w:val="007B1FC7"/>
    <w:rsid w:val="007C2C59"/>
    <w:rsid w:val="007E51A4"/>
    <w:rsid w:val="007F3B24"/>
    <w:rsid w:val="00801F23"/>
    <w:rsid w:val="00834778"/>
    <w:rsid w:val="00837632"/>
    <w:rsid w:val="0085640F"/>
    <w:rsid w:val="008567AA"/>
    <w:rsid w:val="00892712"/>
    <w:rsid w:val="008A46C2"/>
    <w:rsid w:val="008A680A"/>
    <w:rsid w:val="008B0BB0"/>
    <w:rsid w:val="008E6C4B"/>
    <w:rsid w:val="008E730F"/>
    <w:rsid w:val="008F18C0"/>
    <w:rsid w:val="008F23B6"/>
    <w:rsid w:val="00907648"/>
    <w:rsid w:val="00927DD1"/>
    <w:rsid w:val="00930FDE"/>
    <w:rsid w:val="009344A3"/>
    <w:rsid w:val="00967DDA"/>
    <w:rsid w:val="00971FF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200C9"/>
    <w:rsid w:val="00A250D5"/>
    <w:rsid w:val="00A32F56"/>
    <w:rsid w:val="00A36028"/>
    <w:rsid w:val="00A7368D"/>
    <w:rsid w:val="00A77585"/>
    <w:rsid w:val="00A80BE9"/>
    <w:rsid w:val="00A82F54"/>
    <w:rsid w:val="00A91424"/>
    <w:rsid w:val="00AA2C77"/>
    <w:rsid w:val="00AB5FA8"/>
    <w:rsid w:val="00AC3FB9"/>
    <w:rsid w:val="00AC5C5D"/>
    <w:rsid w:val="00AC5D71"/>
    <w:rsid w:val="00AC702A"/>
    <w:rsid w:val="00AD226F"/>
    <w:rsid w:val="00B03E5E"/>
    <w:rsid w:val="00B05ADC"/>
    <w:rsid w:val="00B13A52"/>
    <w:rsid w:val="00B23262"/>
    <w:rsid w:val="00B24CF4"/>
    <w:rsid w:val="00B26993"/>
    <w:rsid w:val="00B4570C"/>
    <w:rsid w:val="00B5208C"/>
    <w:rsid w:val="00B6385B"/>
    <w:rsid w:val="00B74876"/>
    <w:rsid w:val="00B74B79"/>
    <w:rsid w:val="00B82C0E"/>
    <w:rsid w:val="00B857F4"/>
    <w:rsid w:val="00BA1388"/>
    <w:rsid w:val="00BB4D1F"/>
    <w:rsid w:val="00BB7485"/>
    <w:rsid w:val="00BB7C2B"/>
    <w:rsid w:val="00BC1664"/>
    <w:rsid w:val="00BC2546"/>
    <w:rsid w:val="00BC54DE"/>
    <w:rsid w:val="00C05085"/>
    <w:rsid w:val="00C1593D"/>
    <w:rsid w:val="00C160EC"/>
    <w:rsid w:val="00C37FC7"/>
    <w:rsid w:val="00C56C7E"/>
    <w:rsid w:val="00C776A4"/>
    <w:rsid w:val="00CA2C6C"/>
    <w:rsid w:val="00CA43D3"/>
    <w:rsid w:val="00CB01E2"/>
    <w:rsid w:val="00CB0F82"/>
    <w:rsid w:val="00CB5179"/>
    <w:rsid w:val="00CB79EE"/>
    <w:rsid w:val="00CB7D65"/>
    <w:rsid w:val="00CC0600"/>
    <w:rsid w:val="00CC78AC"/>
    <w:rsid w:val="00CD31A4"/>
    <w:rsid w:val="00CE7C07"/>
    <w:rsid w:val="00CF7953"/>
    <w:rsid w:val="00D07232"/>
    <w:rsid w:val="00D10245"/>
    <w:rsid w:val="00D21BDD"/>
    <w:rsid w:val="00D257BB"/>
    <w:rsid w:val="00D60886"/>
    <w:rsid w:val="00D65F07"/>
    <w:rsid w:val="00D72DDA"/>
    <w:rsid w:val="00D87ED5"/>
    <w:rsid w:val="00D92BB7"/>
    <w:rsid w:val="00DA5931"/>
    <w:rsid w:val="00DA5955"/>
    <w:rsid w:val="00DA75B0"/>
    <w:rsid w:val="00DC76D2"/>
    <w:rsid w:val="00DD30ED"/>
    <w:rsid w:val="00E17F4F"/>
    <w:rsid w:val="00E21D97"/>
    <w:rsid w:val="00E26A79"/>
    <w:rsid w:val="00E578DA"/>
    <w:rsid w:val="00E64C21"/>
    <w:rsid w:val="00E7268D"/>
    <w:rsid w:val="00E826FF"/>
    <w:rsid w:val="00E85366"/>
    <w:rsid w:val="00EA0CA6"/>
    <w:rsid w:val="00EC24C6"/>
    <w:rsid w:val="00EF2255"/>
    <w:rsid w:val="00EF2933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8142D"/>
    <w:rsid w:val="00F8455C"/>
    <w:rsid w:val="00F9262A"/>
    <w:rsid w:val="00FA566A"/>
    <w:rsid w:val="00FE2D97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7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8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0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7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326</Words>
  <Characters>2065</Characters>
  <Application>Microsoft Office Word</Application>
  <DocSecurity>0</DocSecurity>
  <Lines>275</Lines>
  <Paragraphs>226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4</cp:revision>
  <cp:lastPrinted>2025-09-18T07:51:00Z</cp:lastPrinted>
  <dcterms:created xsi:type="dcterms:W3CDTF">2025-09-18T06:46:00Z</dcterms:created>
  <dcterms:modified xsi:type="dcterms:W3CDTF">2025-09-18T07:52:00Z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