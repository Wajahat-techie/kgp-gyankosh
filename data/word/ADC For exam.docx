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BC1066" w14:textId="77777777" w:rsidR="00BC434E" w:rsidRDefault="00BC434E" w:rsidP="00A03137">
      <w:pPr>
        <w:ind w:left="360"/>
        <w:rPr>
          <w:rFonts w:ascii="Tahoma" w:hAnsi="Tahoma" w:cs="Tahoma"/>
          <w:sz w:val="25"/>
          <w:szCs w:val="25"/>
        </w:rPr>
      </w:pPr>
      <w:bookmarkStart w:id="0" w:name="_Hlk201913794"/>
    </w:p>
    <w:p w14:paraId="65172AEC" w14:textId="77777777" w:rsidR="00BC434E" w:rsidRDefault="00BC434E" w:rsidP="00A03137">
      <w:pPr>
        <w:ind w:left="360"/>
        <w:rPr>
          <w:rFonts w:ascii="Tahoma" w:hAnsi="Tahoma" w:cs="Tahoma"/>
          <w:sz w:val="25"/>
          <w:szCs w:val="25"/>
        </w:rPr>
      </w:pPr>
    </w:p>
    <w:p w14:paraId="0F390E74" w14:textId="51CDF404" w:rsidR="00A03137" w:rsidRPr="00A03137" w:rsidRDefault="00A03137" w:rsidP="00BC434E">
      <w:pPr>
        <w:ind w:left="360"/>
        <w:rPr>
          <w:rFonts w:ascii="Tahoma" w:hAnsi="Tahoma" w:cs="Tahoma"/>
          <w:sz w:val="25"/>
          <w:szCs w:val="25"/>
        </w:rPr>
      </w:pPr>
      <w:r w:rsidRPr="00A03137">
        <w:rPr>
          <w:rFonts w:ascii="Tahoma" w:hAnsi="Tahoma" w:cs="Tahoma"/>
          <w:sz w:val="25"/>
          <w:szCs w:val="25"/>
        </w:rPr>
        <w:t xml:space="preserve">The </w:t>
      </w:r>
      <w:r w:rsidR="00B33F93">
        <w:rPr>
          <w:rFonts w:ascii="Tahoma" w:hAnsi="Tahoma" w:cs="Tahoma"/>
          <w:sz w:val="25"/>
          <w:szCs w:val="25"/>
        </w:rPr>
        <w:t>Additional District Magistrate</w:t>
      </w:r>
      <w:r w:rsidRPr="00A03137">
        <w:rPr>
          <w:rFonts w:ascii="Tahoma" w:hAnsi="Tahoma" w:cs="Tahoma"/>
          <w:sz w:val="25"/>
          <w:szCs w:val="25"/>
        </w:rPr>
        <w:t>,</w:t>
      </w:r>
    </w:p>
    <w:p w14:paraId="6DE315EC" w14:textId="4FDD56B2" w:rsidR="00A03137" w:rsidRDefault="00B33F93" w:rsidP="00BC434E">
      <w:pPr>
        <w:ind w:left="360"/>
        <w:rPr>
          <w:rFonts w:ascii="Tahoma" w:hAnsi="Tahoma" w:cs="Tahoma"/>
          <w:sz w:val="25"/>
          <w:szCs w:val="25"/>
        </w:rPr>
      </w:pPr>
      <w:r>
        <w:rPr>
          <w:rFonts w:ascii="Tahoma" w:hAnsi="Tahoma" w:cs="Tahoma"/>
          <w:sz w:val="25"/>
          <w:szCs w:val="25"/>
        </w:rPr>
        <w:t>Srinagar.</w:t>
      </w:r>
    </w:p>
    <w:p w14:paraId="40D62086" w14:textId="77777777" w:rsidR="00A03137" w:rsidRDefault="00A03137" w:rsidP="00BC434E">
      <w:pPr>
        <w:spacing w:line="360" w:lineRule="auto"/>
        <w:rPr>
          <w:rFonts w:ascii="Tahoma" w:hAnsi="Tahoma" w:cs="Tahoma"/>
          <w:sz w:val="25"/>
          <w:szCs w:val="25"/>
        </w:rPr>
      </w:pPr>
    </w:p>
    <w:p w14:paraId="195D4B6A" w14:textId="38EECD71" w:rsidR="00D45E5D" w:rsidRDefault="00173553" w:rsidP="00BC434E">
      <w:pPr>
        <w:spacing w:line="360" w:lineRule="auto"/>
        <w:ind w:left="360"/>
        <w:rPr>
          <w:rFonts w:ascii="Tahoma" w:hAnsi="Tahoma" w:cs="Tahoma"/>
          <w:color w:val="1F1F1F"/>
          <w:sz w:val="25"/>
          <w:szCs w:val="25"/>
        </w:rPr>
      </w:pPr>
      <w:r w:rsidRPr="003D1396">
        <w:rPr>
          <w:rFonts w:ascii="Tahoma" w:hAnsi="Tahoma" w:cs="Tahoma"/>
          <w:color w:val="1F1F1F"/>
          <w:sz w:val="25"/>
          <w:szCs w:val="25"/>
        </w:rPr>
        <w:t>No: KGP/</w:t>
      </w:r>
      <w:r>
        <w:rPr>
          <w:rFonts w:ascii="Tahoma" w:hAnsi="Tahoma" w:cs="Tahoma"/>
          <w:color w:val="1F1F1F"/>
          <w:sz w:val="25"/>
          <w:szCs w:val="25"/>
        </w:rPr>
        <w:t>Estt</w:t>
      </w:r>
      <w:r w:rsidRPr="003D1396">
        <w:rPr>
          <w:rFonts w:ascii="Tahoma" w:hAnsi="Tahoma" w:cs="Tahoma"/>
          <w:color w:val="1F1F1F"/>
          <w:sz w:val="25"/>
          <w:szCs w:val="25"/>
        </w:rPr>
        <w:t>/2025</w:t>
      </w:r>
      <w:r>
        <w:rPr>
          <w:rFonts w:ascii="Tahoma" w:hAnsi="Tahoma" w:cs="Tahoma"/>
          <w:color w:val="1F1F1F"/>
          <w:sz w:val="25"/>
          <w:szCs w:val="25"/>
        </w:rPr>
        <w:t>-26</w:t>
      </w:r>
      <w:r w:rsidRPr="003D1396">
        <w:rPr>
          <w:rFonts w:ascii="Tahoma" w:hAnsi="Tahoma" w:cs="Tahoma"/>
          <w:color w:val="1F1F1F"/>
          <w:sz w:val="25"/>
          <w:szCs w:val="25"/>
        </w:rPr>
        <w:t>/</w:t>
      </w:r>
      <w:r>
        <w:rPr>
          <w:rFonts w:ascii="Tahoma" w:hAnsi="Tahoma" w:cs="Tahoma"/>
          <w:color w:val="1F1F1F"/>
          <w:sz w:val="25"/>
          <w:szCs w:val="25"/>
        </w:rPr>
        <w:t xml:space="preserve">        </w:t>
      </w:r>
      <w:r w:rsidRPr="003D1396">
        <w:rPr>
          <w:rFonts w:ascii="Tahoma" w:hAnsi="Tahoma" w:cs="Tahoma"/>
          <w:color w:val="1F1F1F"/>
          <w:sz w:val="25"/>
          <w:szCs w:val="25"/>
        </w:rPr>
        <w:t xml:space="preserve">                              Dated:</w:t>
      </w:r>
      <w:r w:rsidR="003D5412">
        <w:rPr>
          <w:rFonts w:ascii="Tahoma" w:hAnsi="Tahoma" w:cs="Tahoma"/>
          <w:color w:val="1F1F1F"/>
          <w:sz w:val="25"/>
          <w:szCs w:val="25"/>
        </w:rPr>
        <w:t>1</w:t>
      </w:r>
      <w:r w:rsidR="00B33F93">
        <w:rPr>
          <w:rFonts w:ascii="Tahoma" w:hAnsi="Tahoma" w:cs="Tahoma"/>
          <w:color w:val="1F1F1F"/>
          <w:sz w:val="25"/>
          <w:szCs w:val="25"/>
        </w:rPr>
        <w:t>7</w:t>
      </w:r>
      <w:r>
        <w:rPr>
          <w:rFonts w:ascii="Tahoma" w:hAnsi="Tahoma" w:cs="Tahoma"/>
          <w:color w:val="1F1F1F"/>
          <w:sz w:val="25"/>
          <w:szCs w:val="25"/>
        </w:rPr>
        <w:t>-0</w:t>
      </w:r>
      <w:r w:rsidR="003C2E46">
        <w:rPr>
          <w:rFonts w:ascii="Tahoma" w:hAnsi="Tahoma" w:cs="Tahoma"/>
          <w:color w:val="1F1F1F"/>
          <w:sz w:val="25"/>
          <w:szCs w:val="25"/>
        </w:rPr>
        <w:t>7</w:t>
      </w:r>
      <w:r>
        <w:rPr>
          <w:rFonts w:ascii="Tahoma" w:hAnsi="Tahoma" w:cs="Tahoma"/>
          <w:color w:val="1F1F1F"/>
          <w:sz w:val="25"/>
          <w:szCs w:val="25"/>
        </w:rPr>
        <w:t>-2025</w:t>
      </w:r>
      <w:bookmarkEnd w:id="0"/>
    </w:p>
    <w:p w14:paraId="343856B7" w14:textId="77777777" w:rsidR="00D45E5D" w:rsidRPr="00D45E5D" w:rsidRDefault="00D45E5D" w:rsidP="00BC434E">
      <w:pPr>
        <w:spacing w:line="360" w:lineRule="auto"/>
        <w:ind w:left="360"/>
        <w:rPr>
          <w:rFonts w:ascii="Tahoma" w:hAnsi="Tahoma" w:cs="Tahoma"/>
          <w:color w:val="1F1F1F"/>
          <w:sz w:val="25"/>
          <w:szCs w:val="25"/>
        </w:rPr>
      </w:pPr>
    </w:p>
    <w:p w14:paraId="1EA01745" w14:textId="798F17F3" w:rsidR="000457E9" w:rsidRDefault="00D45E5D" w:rsidP="00BC434E">
      <w:pPr>
        <w:ind w:left="360"/>
        <w:jc w:val="both"/>
        <w:rPr>
          <w:rFonts w:ascii="Tahoma" w:hAnsi="Tahoma" w:cs="Tahoma"/>
          <w:b/>
          <w:bCs/>
          <w:color w:val="1F1F1F"/>
          <w:sz w:val="25"/>
          <w:szCs w:val="25"/>
        </w:rPr>
      </w:pPr>
      <w:r w:rsidRPr="00D45E5D">
        <w:rPr>
          <w:rFonts w:ascii="Tahoma" w:hAnsi="Tahoma" w:cs="Tahoma"/>
          <w:b/>
          <w:bCs/>
          <w:color w:val="1F1F1F"/>
          <w:sz w:val="25"/>
          <w:szCs w:val="25"/>
        </w:rPr>
        <w:t xml:space="preserve">Subject: </w:t>
      </w:r>
      <w:r w:rsidR="00B33F93">
        <w:rPr>
          <w:rFonts w:ascii="Tahoma" w:hAnsi="Tahoma" w:cs="Tahoma"/>
          <w:b/>
          <w:bCs/>
          <w:color w:val="1F1F1F"/>
          <w:sz w:val="25"/>
          <w:szCs w:val="25"/>
        </w:rPr>
        <w:t>Conduct of OMR Based Examinations for Various Posts Scheduled to be held in the Month of August 2025-Regarding.</w:t>
      </w:r>
    </w:p>
    <w:p w14:paraId="6634BD2A" w14:textId="2CA401FA" w:rsidR="00E002E2" w:rsidRDefault="00BC434E" w:rsidP="00BC434E">
      <w:pPr>
        <w:spacing w:line="360" w:lineRule="auto"/>
        <w:jc w:val="both"/>
        <w:rPr>
          <w:rFonts w:ascii="Tahoma" w:hAnsi="Tahoma" w:cs="Tahoma"/>
          <w:b/>
          <w:bCs/>
          <w:color w:val="1F1F1F"/>
          <w:sz w:val="25"/>
          <w:szCs w:val="25"/>
        </w:rPr>
      </w:pPr>
      <w:r>
        <w:t xml:space="preserve">   </w:t>
      </w:r>
      <w:r>
        <w:t xml:space="preserve">Reference: </w:t>
      </w:r>
      <w:r>
        <w:t>DCS/ADC(PS)/SSB-Exam/2025-26/3759-63, dated:16-07-2025.</w:t>
      </w:r>
    </w:p>
    <w:p w14:paraId="3A3DDC61" w14:textId="18C32D28" w:rsidR="00A02F55" w:rsidRPr="00BC434E" w:rsidRDefault="00D45E5D" w:rsidP="00BC434E">
      <w:pPr>
        <w:spacing w:line="360" w:lineRule="auto"/>
        <w:ind w:left="360"/>
        <w:jc w:val="both"/>
        <w:rPr>
          <w:rFonts w:ascii="Tahoma" w:hAnsi="Tahoma" w:cs="Tahoma"/>
          <w:sz w:val="25"/>
          <w:szCs w:val="25"/>
        </w:rPr>
      </w:pPr>
      <w:r w:rsidRPr="00BC434E">
        <w:rPr>
          <w:rFonts w:ascii="Tahoma" w:hAnsi="Tahoma" w:cs="Tahoma"/>
          <w:sz w:val="25"/>
          <w:szCs w:val="25"/>
        </w:rPr>
        <w:t>Sir,</w:t>
      </w:r>
    </w:p>
    <w:p w14:paraId="71E396F5" w14:textId="7825BE7B" w:rsidR="00632CB9" w:rsidRPr="00BC434E" w:rsidRDefault="00BC434E" w:rsidP="00BC434E">
      <w:pPr>
        <w:spacing w:line="360" w:lineRule="auto"/>
        <w:ind w:left="360"/>
        <w:jc w:val="both"/>
        <w:rPr>
          <w:rFonts w:ascii="Tahoma" w:hAnsi="Tahoma" w:cs="Tahoma"/>
          <w:sz w:val="25"/>
          <w:szCs w:val="25"/>
        </w:rPr>
      </w:pPr>
      <w:r w:rsidRPr="00BC434E">
        <w:rPr>
          <w:rFonts w:ascii="Tahoma" w:hAnsi="Tahoma" w:cs="Tahoma"/>
          <w:sz w:val="25"/>
          <w:szCs w:val="25"/>
        </w:rPr>
        <w:t xml:space="preserve">We are in receipt of your communication regarding the OMR Based Written Examination for the posts of Junior Engineer (Electrical) and Junior Engineer (Civil), scheduled to be held in August 2025, as notified vide the referenced </w:t>
      </w:r>
      <w:r>
        <w:rPr>
          <w:rFonts w:ascii="Tahoma" w:hAnsi="Tahoma" w:cs="Tahoma"/>
          <w:sz w:val="25"/>
          <w:szCs w:val="25"/>
        </w:rPr>
        <w:t>letter</w:t>
      </w:r>
      <w:r w:rsidRPr="00BC434E">
        <w:rPr>
          <w:rFonts w:ascii="Tahoma" w:hAnsi="Tahoma" w:cs="Tahoma"/>
          <w:sz w:val="25"/>
          <w:szCs w:val="25"/>
        </w:rPr>
        <w:t xml:space="preserve">. We hereby confirm that we have no objection to the conduct of the aforementioned examination on the proposed </w:t>
      </w:r>
      <w:r w:rsidRPr="00BC434E">
        <w:rPr>
          <w:rFonts w:ascii="Tahoma" w:hAnsi="Tahoma" w:cs="Tahoma"/>
          <w:sz w:val="25"/>
          <w:szCs w:val="25"/>
        </w:rPr>
        <w:t>dates</w:t>
      </w:r>
      <w:r>
        <w:rPr>
          <w:rFonts w:ascii="Tahoma" w:hAnsi="Tahoma" w:cs="Tahoma"/>
          <w:sz w:val="25"/>
          <w:szCs w:val="25"/>
        </w:rPr>
        <w:t>.</w:t>
      </w:r>
      <w:r w:rsidRPr="00BC434E">
        <w:rPr>
          <w:rFonts w:ascii="Tahoma" w:hAnsi="Tahoma" w:cs="Tahoma"/>
          <w:sz w:val="25"/>
          <w:szCs w:val="25"/>
        </w:rPr>
        <w:t xml:space="preserve"> Please</w:t>
      </w:r>
      <w:r w:rsidRPr="00BC434E">
        <w:rPr>
          <w:rFonts w:ascii="Tahoma" w:hAnsi="Tahoma" w:cs="Tahoma"/>
          <w:sz w:val="25"/>
          <w:szCs w:val="25"/>
        </w:rPr>
        <w:t xml:space="preserve"> feel free to contact </w:t>
      </w:r>
      <w:r>
        <w:rPr>
          <w:rFonts w:ascii="Tahoma" w:hAnsi="Tahoma" w:cs="Tahoma"/>
          <w:sz w:val="25"/>
          <w:szCs w:val="25"/>
        </w:rPr>
        <w:t>on Mr.Ali Mohd Khan on 7006406972</w:t>
      </w:r>
      <w:r w:rsidRPr="00BC434E">
        <w:rPr>
          <w:rFonts w:ascii="Tahoma" w:hAnsi="Tahoma" w:cs="Tahoma"/>
          <w:sz w:val="25"/>
          <w:szCs w:val="25"/>
        </w:rPr>
        <w:t xml:space="preserve"> for any further coordination or assistance required to ensure the smooth conduct of the examination.</w:t>
      </w:r>
    </w:p>
    <w:p w14:paraId="00320C77" w14:textId="27DB028B" w:rsidR="00632CB9" w:rsidRPr="00632CB9" w:rsidRDefault="00632CB9" w:rsidP="00BC434E">
      <w:pPr>
        <w:spacing w:line="360" w:lineRule="auto"/>
        <w:jc w:val="both"/>
        <w:rPr>
          <w:rFonts w:ascii="Tahoma" w:hAnsi="Tahoma" w:cs="Tahoma"/>
          <w:b/>
          <w:bCs/>
          <w:color w:val="1F1F1F"/>
          <w:sz w:val="25"/>
          <w:szCs w:val="25"/>
        </w:rPr>
      </w:pPr>
    </w:p>
    <w:p w14:paraId="255993C7" w14:textId="77777777" w:rsidR="00C12F58" w:rsidRPr="00A03137" w:rsidRDefault="00C12F58" w:rsidP="00BC434E">
      <w:pPr>
        <w:spacing w:line="360" w:lineRule="auto"/>
        <w:jc w:val="both"/>
        <w:rPr>
          <w:rFonts w:ascii="Tahoma" w:hAnsi="Tahoma" w:cs="Tahoma"/>
          <w:color w:val="1F1F1F"/>
          <w:sz w:val="25"/>
          <w:szCs w:val="25"/>
        </w:rPr>
      </w:pPr>
    </w:p>
    <w:p w14:paraId="39CB3E3C" w14:textId="142125A7" w:rsidR="00CD7194" w:rsidRDefault="00CD7194" w:rsidP="00A03137">
      <w:pPr>
        <w:spacing w:line="360" w:lineRule="auto"/>
        <w:ind w:left="360"/>
        <w:jc w:val="both"/>
        <w:rPr>
          <w:rFonts w:ascii="Tahoma" w:hAnsi="Tahoma" w:cs="Tahoma"/>
          <w:color w:val="1F1F1F"/>
          <w:sz w:val="25"/>
          <w:szCs w:val="25"/>
        </w:rPr>
      </w:pPr>
      <w:r>
        <w:rPr>
          <w:rFonts w:ascii="Tahoma" w:hAnsi="Tahoma" w:cs="Tahoma"/>
          <w:color w:val="1F1F1F"/>
          <w:sz w:val="25"/>
          <w:szCs w:val="25"/>
        </w:rPr>
        <w:t xml:space="preserve">                                                     </w:t>
      </w:r>
      <w:r w:rsidR="00F649D8">
        <w:rPr>
          <w:rFonts w:ascii="Tahoma" w:hAnsi="Tahoma" w:cs="Tahoma"/>
          <w:color w:val="1F1F1F"/>
          <w:sz w:val="25"/>
          <w:szCs w:val="25"/>
        </w:rPr>
        <w:t xml:space="preserve"> </w:t>
      </w:r>
      <w:r>
        <w:rPr>
          <w:rFonts w:ascii="Tahoma" w:hAnsi="Tahoma" w:cs="Tahoma"/>
          <w:color w:val="1F1F1F"/>
          <w:sz w:val="25"/>
          <w:szCs w:val="25"/>
        </w:rPr>
        <w:t xml:space="preserve">     </w:t>
      </w:r>
      <w:r w:rsidR="00247F81" w:rsidRPr="00337606">
        <w:rPr>
          <w:rFonts w:ascii="Tahoma" w:hAnsi="Tahoma" w:cs="Tahoma"/>
          <w:color w:val="1F1F1F"/>
          <w:sz w:val="25"/>
          <w:szCs w:val="25"/>
        </w:rPr>
        <w:t xml:space="preserve">Yours </w:t>
      </w:r>
      <w:r w:rsidR="00A47EA1" w:rsidRPr="00337606">
        <w:rPr>
          <w:rFonts w:ascii="Tahoma" w:hAnsi="Tahoma" w:cs="Tahoma"/>
          <w:color w:val="1F1F1F"/>
          <w:sz w:val="25"/>
          <w:szCs w:val="25"/>
        </w:rPr>
        <w:t>Faithfully</w:t>
      </w:r>
    </w:p>
    <w:p w14:paraId="15F2EC46" w14:textId="4A17061D" w:rsidR="00076EA7" w:rsidRPr="00337606" w:rsidRDefault="00AB2CF2" w:rsidP="00A03137">
      <w:pPr>
        <w:spacing w:line="360" w:lineRule="auto"/>
        <w:ind w:left="360"/>
        <w:jc w:val="both"/>
        <w:rPr>
          <w:rFonts w:ascii="Tahoma" w:hAnsi="Tahoma" w:cs="Tahoma"/>
          <w:color w:val="1F1F1F"/>
          <w:sz w:val="25"/>
          <w:szCs w:val="25"/>
        </w:rPr>
      </w:pPr>
      <w:r w:rsidRPr="00337606">
        <w:rPr>
          <w:rFonts w:ascii="Tahoma" w:hAnsi="Tahoma" w:cs="Tahoma"/>
          <w:color w:val="1F1F1F"/>
          <w:sz w:val="25"/>
          <w:szCs w:val="25"/>
        </w:rPr>
        <w:t xml:space="preserve">                                        </w:t>
      </w:r>
      <w:r w:rsidR="003C2E46">
        <w:rPr>
          <w:rFonts w:ascii="Tahoma" w:hAnsi="Tahoma" w:cs="Tahoma"/>
          <w:color w:val="1F1F1F"/>
          <w:sz w:val="25"/>
          <w:szCs w:val="25"/>
        </w:rPr>
        <w:t xml:space="preserve">              </w:t>
      </w:r>
      <w:r w:rsidRPr="00337606">
        <w:rPr>
          <w:rFonts w:ascii="Tahoma" w:hAnsi="Tahoma" w:cs="Tahoma"/>
          <w:color w:val="1F1F1F"/>
          <w:sz w:val="25"/>
          <w:szCs w:val="25"/>
        </w:rPr>
        <w:t xml:space="preserve">  </w:t>
      </w:r>
    </w:p>
    <w:p w14:paraId="2141638F" w14:textId="5F645361" w:rsidR="00247F81" w:rsidRPr="003D1396" w:rsidRDefault="00247F81" w:rsidP="00A03137">
      <w:pPr>
        <w:ind w:left="360"/>
        <w:jc w:val="both"/>
        <w:rPr>
          <w:rFonts w:ascii="Tahoma" w:hAnsi="Tahoma" w:cs="Tahoma"/>
          <w:color w:val="1F1F1F"/>
          <w:sz w:val="25"/>
          <w:szCs w:val="25"/>
        </w:rPr>
      </w:pPr>
      <w:r w:rsidRPr="003D1396">
        <w:rPr>
          <w:rFonts w:ascii="Tahoma" w:hAnsi="Tahoma" w:cs="Tahoma"/>
          <w:color w:val="1F1F1F"/>
          <w:sz w:val="25"/>
          <w:szCs w:val="25"/>
        </w:rPr>
        <w:t xml:space="preserve">                                                          </w:t>
      </w:r>
      <w:r w:rsidR="00D6579E" w:rsidRPr="003D1396">
        <w:rPr>
          <w:rFonts w:ascii="Tahoma" w:hAnsi="Tahoma" w:cs="Tahoma"/>
          <w:color w:val="1F1F1F"/>
          <w:sz w:val="25"/>
          <w:szCs w:val="25"/>
        </w:rPr>
        <w:t xml:space="preserve"> </w:t>
      </w:r>
      <w:r w:rsidR="00BD636C" w:rsidRPr="003D1396">
        <w:rPr>
          <w:rFonts w:ascii="Tahoma" w:hAnsi="Tahoma" w:cs="Tahoma"/>
          <w:color w:val="1F1F1F"/>
          <w:sz w:val="25"/>
          <w:szCs w:val="25"/>
        </w:rPr>
        <w:t xml:space="preserve"> </w:t>
      </w:r>
      <w:r w:rsidRPr="003D1396">
        <w:rPr>
          <w:rFonts w:ascii="Tahoma" w:hAnsi="Tahoma" w:cs="Tahoma"/>
          <w:color w:val="1F1F1F"/>
          <w:sz w:val="25"/>
          <w:szCs w:val="25"/>
        </w:rPr>
        <w:t xml:space="preserve"> </w:t>
      </w:r>
      <w:r w:rsidR="00AF292B" w:rsidRPr="003D1396">
        <w:rPr>
          <w:rFonts w:ascii="Tahoma" w:hAnsi="Tahoma" w:cs="Tahoma"/>
          <w:color w:val="1F1F1F"/>
          <w:sz w:val="25"/>
          <w:szCs w:val="25"/>
        </w:rPr>
        <w:t xml:space="preserve"> </w:t>
      </w:r>
      <w:r w:rsidR="00337606">
        <w:rPr>
          <w:rFonts w:ascii="Tahoma" w:hAnsi="Tahoma" w:cs="Tahoma"/>
          <w:color w:val="1F1F1F"/>
          <w:sz w:val="25"/>
          <w:szCs w:val="25"/>
        </w:rPr>
        <w:t xml:space="preserve"> </w:t>
      </w:r>
      <w:r w:rsidRPr="003D1396">
        <w:rPr>
          <w:rFonts w:ascii="Tahoma" w:hAnsi="Tahoma" w:cs="Tahoma"/>
          <w:color w:val="1F1F1F"/>
          <w:sz w:val="25"/>
          <w:szCs w:val="25"/>
        </w:rPr>
        <w:t>Principal</w:t>
      </w:r>
    </w:p>
    <w:p w14:paraId="6495290F" w14:textId="40114AC5" w:rsidR="00247F81" w:rsidRPr="003D1396" w:rsidRDefault="00247F81" w:rsidP="00A03137">
      <w:pPr>
        <w:ind w:left="360"/>
        <w:jc w:val="both"/>
        <w:rPr>
          <w:rFonts w:ascii="Tahoma" w:hAnsi="Tahoma" w:cs="Tahoma"/>
          <w:color w:val="1F1F1F"/>
          <w:sz w:val="25"/>
          <w:szCs w:val="25"/>
        </w:rPr>
      </w:pPr>
      <w:r w:rsidRPr="003D1396">
        <w:rPr>
          <w:rFonts w:ascii="Tahoma" w:hAnsi="Tahoma" w:cs="Tahoma"/>
          <w:color w:val="1F1F1F"/>
          <w:sz w:val="25"/>
          <w:szCs w:val="25"/>
        </w:rPr>
        <w:t xml:space="preserve">                                               Kashmir Government Polytechnic College</w:t>
      </w:r>
    </w:p>
    <w:p w14:paraId="6FBE2CB0" w14:textId="28616AE8" w:rsidR="00683CF5" w:rsidRDefault="00247F81" w:rsidP="00A03137">
      <w:pPr>
        <w:ind w:left="360"/>
        <w:jc w:val="both"/>
        <w:rPr>
          <w:rFonts w:ascii="Tahoma" w:hAnsi="Tahoma" w:cs="Tahoma"/>
          <w:color w:val="1F1F1F"/>
          <w:sz w:val="25"/>
          <w:szCs w:val="25"/>
        </w:rPr>
      </w:pPr>
      <w:r w:rsidRPr="003D1396">
        <w:rPr>
          <w:rFonts w:ascii="Tahoma" w:hAnsi="Tahoma" w:cs="Tahoma"/>
          <w:color w:val="1F1F1F"/>
          <w:sz w:val="25"/>
          <w:szCs w:val="25"/>
        </w:rPr>
        <w:t xml:space="preserve">                                                         </w:t>
      </w:r>
      <w:r w:rsidR="00F909F8" w:rsidRPr="003D1396">
        <w:rPr>
          <w:rFonts w:ascii="Tahoma" w:hAnsi="Tahoma" w:cs="Tahoma"/>
          <w:color w:val="1F1F1F"/>
          <w:sz w:val="25"/>
          <w:szCs w:val="25"/>
        </w:rPr>
        <w:t xml:space="preserve"> </w:t>
      </w:r>
      <w:r w:rsidRPr="003D1396">
        <w:rPr>
          <w:rFonts w:ascii="Tahoma" w:hAnsi="Tahoma" w:cs="Tahoma"/>
          <w:color w:val="1F1F1F"/>
          <w:sz w:val="25"/>
          <w:szCs w:val="25"/>
        </w:rPr>
        <w:t xml:space="preserve">  </w:t>
      </w:r>
      <w:r w:rsidR="00683CF5" w:rsidRPr="003D1396">
        <w:rPr>
          <w:rFonts w:ascii="Tahoma" w:hAnsi="Tahoma" w:cs="Tahoma"/>
          <w:color w:val="1F1F1F"/>
          <w:sz w:val="25"/>
          <w:szCs w:val="25"/>
        </w:rPr>
        <w:t xml:space="preserve"> </w:t>
      </w:r>
      <w:r w:rsidR="00D6579E" w:rsidRPr="003D1396">
        <w:rPr>
          <w:rFonts w:ascii="Tahoma" w:hAnsi="Tahoma" w:cs="Tahoma"/>
          <w:color w:val="1F1F1F"/>
          <w:sz w:val="25"/>
          <w:szCs w:val="25"/>
        </w:rPr>
        <w:t xml:space="preserve"> </w:t>
      </w:r>
      <w:r w:rsidR="00683CF5" w:rsidRPr="003D1396">
        <w:rPr>
          <w:rFonts w:ascii="Tahoma" w:hAnsi="Tahoma" w:cs="Tahoma"/>
          <w:color w:val="1F1F1F"/>
          <w:sz w:val="25"/>
          <w:szCs w:val="25"/>
        </w:rPr>
        <w:t xml:space="preserve"> </w:t>
      </w:r>
      <w:r w:rsidRPr="003D1396">
        <w:rPr>
          <w:rFonts w:ascii="Tahoma" w:hAnsi="Tahoma" w:cs="Tahoma"/>
          <w:color w:val="1F1F1F"/>
          <w:sz w:val="25"/>
          <w:szCs w:val="25"/>
        </w:rPr>
        <w:t>Srinagar</w:t>
      </w:r>
    </w:p>
    <w:p w14:paraId="3C4F1CC0" w14:textId="420EBCC1" w:rsidR="008F0D79" w:rsidRDefault="008F0D79" w:rsidP="00A03137">
      <w:pPr>
        <w:ind w:left="360"/>
        <w:jc w:val="both"/>
        <w:rPr>
          <w:rFonts w:ascii="Tahoma" w:hAnsi="Tahoma" w:cs="Tahoma"/>
          <w:color w:val="1F1F1F"/>
          <w:sz w:val="25"/>
          <w:szCs w:val="25"/>
        </w:rPr>
      </w:pPr>
    </w:p>
    <w:p w14:paraId="4A6C0B22" w14:textId="2DF3FB15" w:rsidR="008F0D79" w:rsidRDefault="008F0D79" w:rsidP="00A03137">
      <w:pPr>
        <w:ind w:left="360"/>
        <w:jc w:val="both"/>
        <w:rPr>
          <w:rFonts w:ascii="Tahoma" w:hAnsi="Tahoma" w:cs="Tahoma"/>
          <w:color w:val="1F1F1F"/>
          <w:sz w:val="25"/>
          <w:szCs w:val="25"/>
        </w:rPr>
      </w:pPr>
    </w:p>
    <w:p w14:paraId="4375F08D" w14:textId="1E9A358E" w:rsidR="00683CF5" w:rsidRPr="00D6579E" w:rsidRDefault="00683CF5" w:rsidP="00A03137">
      <w:pPr>
        <w:spacing w:line="360" w:lineRule="auto"/>
        <w:ind w:left="360"/>
        <w:jc w:val="both"/>
        <w:rPr>
          <w:rFonts w:ascii="Tahoma" w:hAnsi="Tahoma" w:cs="Tahoma"/>
          <w:color w:val="1F1F1F"/>
          <w:sz w:val="24"/>
          <w:szCs w:val="24"/>
        </w:rPr>
      </w:pPr>
    </w:p>
    <w:p w14:paraId="1D054462" w14:textId="6E1D1520" w:rsidR="00683CF5" w:rsidRPr="00D6579E" w:rsidRDefault="00683CF5" w:rsidP="00A03137">
      <w:pPr>
        <w:spacing w:line="360" w:lineRule="auto"/>
        <w:ind w:left="360"/>
        <w:jc w:val="both"/>
        <w:rPr>
          <w:rFonts w:ascii="Tahoma" w:hAnsi="Tahoma" w:cs="Tahoma"/>
          <w:color w:val="1F1F1F"/>
          <w:sz w:val="24"/>
          <w:szCs w:val="24"/>
        </w:rPr>
      </w:pPr>
    </w:p>
    <w:p w14:paraId="27BFE598" w14:textId="07D7D06A" w:rsidR="00A9467C" w:rsidRPr="00D6579E" w:rsidRDefault="00A9467C" w:rsidP="00A03137">
      <w:pPr>
        <w:spacing w:line="360" w:lineRule="auto"/>
        <w:ind w:left="360"/>
        <w:jc w:val="both"/>
        <w:rPr>
          <w:rFonts w:ascii="Tahoma" w:hAnsi="Tahoma" w:cs="Tahoma"/>
          <w:color w:val="1F1F1F"/>
          <w:sz w:val="24"/>
          <w:szCs w:val="24"/>
        </w:rPr>
      </w:pPr>
    </w:p>
    <w:p w14:paraId="7D631DF6" w14:textId="77777777" w:rsidR="00A9467C" w:rsidRDefault="00A9467C" w:rsidP="00A03137">
      <w:pPr>
        <w:ind w:left="360"/>
        <w:jc w:val="both"/>
        <w:rPr>
          <w:rFonts w:ascii="Tahoma" w:hAnsi="Tahoma" w:cs="Tahoma"/>
          <w:sz w:val="25"/>
          <w:szCs w:val="25"/>
        </w:rPr>
      </w:pPr>
    </w:p>
    <w:p w14:paraId="407145E8" w14:textId="77777777" w:rsidR="00360589" w:rsidRPr="001E487E" w:rsidRDefault="00360589" w:rsidP="00A03137">
      <w:pPr>
        <w:spacing w:line="480" w:lineRule="auto"/>
        <w:ind w:left="360"/>
        <w:jc w:val="both"/>
        <w:rPr>
          <w:rFonts w:ascii="Tahoma" w:hAnsi="Tahoma" w:cs="Tahoma"/>
          <w:color w:val="000000"/>
          <w:sz w:val="25"/>
          <w:szCs w:val="25"/>
        </w:rPr>
      </w:pPr>
    </w:p>
    <w:p w14:paraId="5493BDBB" w14:textId="77777777" w:rsidR="00360589" w:rsidRPr="00360589" w:rsidRDefault="00360589" w:rsidP="00360589">
      <w:pPr>
        <w:spacing w:line="480" w:lineRule="auto"/>
        <w:ind w:left="-540"/>
        <w:jc w:val="both"/>
        <w:rPr>
          <w:rFonts w:ascii="Verdana" w:hAnsi="Verdana"/>
          <w:color w:val="000000"/>
        </w:rPr>
      </w:pPr>
    </w:p>
    <w:p w14:paraId="42E290B7" w14:textId="77777777" w:rsidR="00360589" w:rsidRPr="00360589" w:rsidRDefault="00360589" w:rsidP="00360589">
      <w:pPr>
        <w:spacing w:line="480" w:lineRule="auto"/>
        <w:ind w:left="-540"/>
        <w:jc w:val="both"/>
        <w:rPr>
          <w:rFonts w:ascii="Verdana" w:hAnsi="Verdana"/>
          <w:color w:val="000000"/>
        </w:rPr>
      </w:pPr>
    </w:p>
    <w:p w14:paraId="08D697E6" w14:textId="77777777" w:rsidR="00360589" w:rsidRPr="00360589" w:rsidRDefault="00360589" w:rsidP="00360589">
      <w:pPr>
        <w:spacing w:line="480" w:lineRule="auto"/>
        <w:ind w:left="-540"/>
        <w:jc w:val="both"/>
        <w:rPr>
          <w:rFonts w:ascii="Verdana" w:hAnsi="Verdana"/>
          <w:color w:val="000000"/>
        </w:rPr>
      </w:pPr>
    </w:p>
    <w:p w14:paraId="6A8C05C6" w14:textId="77777777" w:rsidR="00B14580" w:rsidRDefault="00B14580"/>
    <w:sectPr w:rsidR="00B14580" w:rsidSect="008F0D79">
      <w:headerReference w:type="default" r:id="rId7"/>
      <w:pgSz w:w="11906" w:h="16838"/>
      <w:pgMar w:top="1170" w:right="926" w:bottom="8" w:left="70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6A209A" w14:textId="77777777" w:rsidR="000A2ADA" w:rsidRDefault="000A2ADA">
      <w:r>
        <w:separator/>
      </w:r>
    </w:p>
  </w:endnote>
  <w:endnote w:type="continuationSeparator" w:id="0">
    <w:p w14:paraId="6376ED75" w14:textId="77777777" w:rsidR="000A2ADA" w:rsidRDefault="000A2A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1F8EA4" w14:textId="77777777" w:rsidR="000A2ADA" w:rsidRDefault="000A2ADA">
      <w:r>
        <w:separator/>
      </w:r>
    </w:p>
  </w:footnote>
  <w:footnote w:type="continuationSeparator" w:id="0">
    <w:p w14:paraId="53804890" w14:textId="77777777" w:rsidR="000A2ADA" w:rsidRDefault="000A2A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43F991" w14:textId="5E4B48D8" w:rsidR="00B14580" w:rsidRDefault="00965277">
    <w:pPr>
      <w:jc w:val="right"/>
      <w:rPr>
        <w:rFonts w:ascii="Century Gothic" w:eastAsia="Calibri" w:hAnsi="Century Gothic"/>
        <w:sz w:val="16"/>
        <w:szCs w:val="16"/>
      </w:rPr>
    </w:pPr>
    <w:r>
      <w:rPr>
        <w:rFonts w:ascii="Times New Roman" w:hAnsi="Times New Roman"/>
        <w:noProof/>
      </w:rPr>
      <w:drawing>
        <wp:anchor distT="0" distB="0" distL="114300" distR="114300" simplePos="0" relativeHeight="251660288" behindDoc="1" locked="0" layoutInCell="1" allowOverlap="1" wp14:anchorId="044BCA71" wp14:editId="6F66138D">
          <wp:simplePos x="0" y="0"/>
          <wp:positionH relativeFrom="margin">
            <wp:align>left</wp:align>
          </wp:positionH>
          <wp:positionV relativeFrom="page">
            <wp:posOffset>564501</wp:posOffset>
          </wp:positionV>
          <wp:extent cx="790575" cy="765810"/>
          <wp:effectExtent l="0" t="0" r="9525" b="0"/>
          <wp:wrapTight wrapText="bothSides">
            <wp:wrapPolygon edited="0">
              <wp:start x="0" y="0"/>
              <wp:lineTo x="0" y="20955"/>
              <wp:lineTo x="21340" y="20955"/>
              <wp:lineTo x="21340" y="0"/>
              <wp:lineTo x="0" y="0"/>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9352F">
      <w:rPr>
        <w:rFonts w:ascii="Century Gothic" w:eastAsia="Calibri" w:hAnsi="Century Gothic"/>
        <w:sz w:val="16"/>
        <w:szCs w:val="16"/>
      </w:rPr>
      <w:t xml:space="preserve">             Phone No:    0194-2310144/2310060                   </w:t>
    </w:r>
  </w:p>
  <w:p w14:paraId="66CA0FE2" w14:textId="0729811F" w:rsidR="00B14580" w:rsidRDefault="0069352F">
    <w:pPr>
      <w:jc w:val="right"/>
      <w:rPr>
        <w:rFonts w:ascii="Century Gothic" w:eastAsia="Calibri" w:hAnsi="Century Gothic"/>
        <w:color w:val="FFFFFF"/>
        <w:sz w:val="16"/>
        <w:szCs w:val="16"/>
      </w:rPr>
    </w:pPr>
    <w:r>
      <w:rPr>
        <w:rFonts w:ascii="Century Gothic" w:eastAsia="Calibri" w:hAnsi="Century Gothic"/>
        <w:sz w:val="16"/>
        <w:szCs w:val="16"/>
      </w:rPr>
      <w:t xml:space="preserve">Fax:  </w:t>
    </w:r>
    <w:proofErr w:type="gramStart"/>
    <w:r>
      <w:rPr>
        <w:rFonts w:ascii="Century Gothic" w:eastAsia="Calibri" w:hAnsi="Century Gothic"/>
        <w:sz w:val="16"/>
        <w:szCs w:val="16"/>
      </w:rPr>
      <w:t xml:space="preserve">  :</w:t>
    </w:r>
    <w:proofErr w:type="gramEnd"/>
    <w:r>
      <w:rPr>
        <w:rFonts w:ascii="Century Gothic" w:eastAsia="Calibri" w:hAnsi="Century Gothic"/>
        <w:sz w:val="16"/>
        <w:szCs w:val="16"/>
      </w:rPr>
      <w:t xml:space="preserve">   0194-2310144</w:t>
    </w:r>
  </w:p>
  <w:p w14:paraId="70D033A1" w14:textId="77777777" w:rsidR="00B14580" w:rsidRPr="00461DF9" w:rsidRDefault="0069352F" w:rsidP="00461DF9">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OFFICE OF THE PRINCIPAL,</w:t>
    </w:r>
  </w:p>
  <w:p w14:paraId="7E59A238" w14:textId="7C424FF9" w:rsidR="00B14580" w:rsidRPr="00461DF9" w:rsidRDefault="0069352F" w:rsidP="00461DF9">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1DB13F17" w14:textId="712F4148" w:rsidR="00965277" w:rsidRDefault="008B22E1" w:rsidP="008B22E1">
    <w:pPr>
      <w:contextualSpacing/>
      <w:rPr>
        <w:sz w:val="20"/>
        <w:szCs w:val="20"/>
      </w:rPr>
    </w:pPr>
    <w:r>
      <w:t xml:space="preserve">                    </w:t>
    </w:r>
    <w:hyperlink r:id="rId2" w:history="1">
      <w:r w:rsidR="00FB2688" w:rsidRPr="002C7B1B">
        <w:rPr>
          <w:rStyle w:val="Hyperlink"/>
          <w:rFonts w:ascii="Century Gothic" w:hAnsi="Century Gothic" w:cs="Calibri"/>
          <w:sz w:val="20"/>
          <w:szCs w:val="20"/>
        </w:rPr>
        <w:t>http://www.kgpsrinagar.edu.in.</w:t>
      </w:r>
    </w:hyperlink>
  </w:p>
  <w:p w14:paraId="5B0771A5" w14:textId="5D5A9B64" w:rsidR="00B14580" w:rsidRDefault="00965277" w:rsidP="00965277">
    <w:pPr>
      <w:contextualSpacing/>
      <w:rPr>
        <w:sz w:val="20"/>
        <w:szCs w:val="20"/>
      </w:rPr>
    </w:pPr>
    <w:r>
      <w:rPr>
        <w:sz w:val="20"/>
        <w:szCs w:val="20"/>
      </w:rPr>
      <w:t xml:space="preserve">                      </w:t>
    </w:r>
    <w:r w:rsidR="009B27AA">
      <w:rPr>
        <w:sz w:val="20"/>
        <w:szCs w:val="20"/>
      </w:rPr>
      <w:t xml:space="preserve">             </w:t>
    </w:r>
    <w:r>
      <w:rPr>
        <w:sz w:val="20"/>
        <w:szCs w:val="20"/>
      </w:rPr>
      <w:t xml:space="preserve"> </w:t>
    </w:r>
    <w:r w:rsidR="0069352F">
      <w:rPr>
        <w:sz w:val="20"/>
        <w:szCs w:val="20"/>
      </w:rPr>
      <w:t xml:space="preserve">Email: </w:t>
    </w:r>
    <w:hyperlink r:id="rId3" w:history="1">
      <w:r w:rsidR="008729B0" w:rsidRPr="002450CA">
        <w:rPr>
          <w:rStyle w:val="Hyperlink"/>
          <w:sz w:val="20"/>
          <w:szCs w:val="20"/>
        </w:rPr>
        <w:t>kgpolysgr58@gmail.com</w:t>
      </w:r>
    </w:hyperlink>
  </w:p>
  <w:p w14:paraId="479F9EE8" w14:textId="77777777" w:rsidR="00B14580" w:rsidRDefault="00B14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03226BFC"/>
    <w:multiLevelType w:val="multilevel"/>
    <w:tmpl w:val="CFF80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2F0324C"/>
    <w:multiLevelType w:val="hybridMultilevel"/>
    <w:tmpl w:val="9342C8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A65645"/>
    <w:multiLevelType w:val="hybridMultilevel"/>
    <w:tmpl w:val="D2CC6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8E80E63"/>
    <w:multiLevelType w:val="hybridMultilevel"/>
    <w:tmpl w:val="866A00B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32DB47A2"/>
    <w:multiLevelType w:val="hybridMultilevel"/>
    <w:tmpl w:val="A25C4232"/>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16" w15:restartNumberingAfterBreak="0">
    <w:nsid w:val="5E5A6500"/>
    <w:multiLevelType w:val="hybridMultilevel"/>
    <w:tmpl w:val="01F459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60F9763D"/>
    <w:multiLevelType w:val="hybridMultilevel"/>
    <w:tmpl w:val="7D107600"/>
    <w:lvl w:ilvl="0" w:tplc="385CB488">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3"/>
  </w:num>
  <w:num w:numId="13">
    <w:abstractNumId w:val="11"/>
  </w:num>
  <w:num w:numId="14">
    <w:abstractNumId w:val="16"/>
  </w:num>
  <w:num w:numId="15">
    <w:abstractNumId w:val="15"/>
  </w:num>
  <w:num w:numId="16">
    <w:abstractNumId w:val="17"/>
  </w:num>
  <w:num w:numId="17">
    <w:abstractNumId w:val="14"/>
  </w:num>
  <w:num w:numId="1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3790"/>
    <w:rsid w:val="00033893"/>
    <w:rsid w:val="00035D9D"/>
    <w:rsid w:val="000450C6"/>
    <w:rsid w:val="000457E9"/>
    <w:rsid w:val="00045AAD"/>
    <w:rsid w:val="00050A31"/>
    <w:rsid w:val="000716D2"/>
    <w:rsid w:val="00071AAB"/>
    <w:rsid w:val="0007558A"/>
    <w:rsid w:val="00076EA7"/>
    <w:rsid w:val="00082091"/>
    <w:rsid w:val="000A2ADA"/>
    <w:rsid w:val="000B76C4"/>
    <w:rsid w:val="000C20B0"/>
    <w:rsid w:val="000C5610"/>
    <w:rsid w:val="000E6552"/>
    <w:rsid w:val="000F334E"/>
    <w:rsid w:val="000F3A4F"/>
    <w:rsid w:val="000F59AC"/>
    <w:rsid w:val="00121CFB"/>
    <w:rsid w:val="001364FE"/>
    <w:rsid w:val="001368DD"/>
    <w:rsid w:val="001476A0"/>
    <w:rsid w:val="00147DB3"/>
    <w:rsid w:val="001517A1"/>
    <w:rsid w:val="001518A5"/>
    <w:rsid w:val="0015747D"/>
    <w:rsid w:val="00164730"/>
    <w:rsid w:val="00170095"/>
    <w:rsid w:val="00170E4F"/>
    <w:rsid w:val="00173553"/>
    <w:rsid w:val="001743F4"/>
    <w:rsid w:val="0017744B"/>
    <w:rsid w:val="00187C33"/>
    <w:rsid w:val="001936B7"/>
    <w:rsid w:val="00196AB1"/>
    <w:rsid w:val="001A21FE"/>
    <w:rsid w:val="001B155E"/>
    <w:rsid w:val="001D02DE"/>
    <w:rsid w:val="001D2BA0"/>
    <w:rsid w:val="001D4D94"/>
    <w:rsid w:val="001E0D46"/>
    <w:rsid w:val="001E3E29"/>
    <w:rsid w:val="001E487E"/>
    <w:rsid w:val="001F08DE"/>
    <w:rsid w:val="001F5E65"/>
    <w:rsid w:val="00201333"/>
    <w:rsid w:val="00210EE4"/>
    <w:rsid w:val="00210FA7"/>
    <w:rsid w:val="00216417"/>
    <w:rsid w:val="00217E71"/>
    <w:rsid w:val="00247F81"/>
    <w:rsid w:val="0026631D"/>
    <w:rsid w:val="00272108"/>
    <w:rsid w:val="00297397"/>
    <w:rsid w:val="002A5606"/>
    <w:rsid w:val="002C2F53"/>
    <w:rsid w:val="002D0BC4"/>
    <w:rsid w:val="002E0586"/>
    <w:rsid w:val="002F1995"/>
    <w:rsid w:val="002F2493"/>
    <w:rsid w:val="00322356"/>
    <w:rsid w:val="0033518C"/>
    <w:rsid w:val="00337606"/>
    <w:rsid w:val="00342855"/>
    <w:rsid w:val="003437C2"/>
    <w:rsid w:val="0036038D"/>
    <w:rsid w:val="00360589"/>
    <w:rsid w:val="003735B5"/>
    <w:rsid w:val="003737B7"/>
    <w:rsid w:val="00377186"/>
    <w:rsid w:val="0037797E"/>
    <w:rsid w:val="00381641"/>
    <w:rsid w:val="003832DA"/>
    <w:rsid w:val="003A1C03"/>
    <w:rsid w:val="003C2E46"/>
    <w:rsid w:val="003C3196"/>
    <w:rsid w:val="003D1396"/>
    <w:rsid w:val="003D3311"/>
    <w:rsid w:val="003D5412"/>
    <w:rsid w:val="00414627"/>
    <w:rsid w:val="00420B16"/>
    <w:rsid w:val="00421AFA"/>
    <w:rsid w:val="00425D63"/>
    <w:rsid w:val="00461DF9"/>
    <w:rsid w:val="004643D8"/>
    <w:rsid w:val="0048205E"/>
    <w:rsid w:val="004831C3"/>
    <w:rsid w:val="00497C24"/>
    <w:rsid w:val="004B3216"/>
    <w:rsid w:val="004C7BA5"/>
    <w:rsid w:val="004D2AEC"/>
    <w:rsid w:val="004E5652"/>
    <w:rsid w:val="004E7628"/>
    <w:rsid w:val="004F48F2"/>
    <w:rsid w:val="005065F5"/>
    <w:rsid w:val="0050696F"/>
    <w:rsid w:val="005149B1"/>
    <w:rsid w:val="005208C9"/>
    <w:rsid w:val="00527AED"/>
    <w:rsid w:val="005366CB"/>
    <w:rsid w:val="005511E0"/>
    <w:rsid w:val="00554BB2"/>
    <w:rsid w:val="005647F2"/>
    <w:rsid w:val="005662D1"/>
    <w:rsid w:val="00572053"/>
    <w:rsid w:val="00573A09"/>
    <w:rsid w:val="0058776A"/>
    <w:rsid w:val="005A4526"/>
    <w:rsid w:val="005B473D"/>
    <w:rsid w:val="005C1B16"/>
    <w:rsid w:val="005E53D0"/>
    <w:rsid w:val="005E759A"/>
    <w:rsid w:val="005F0F78"/>
    <w:rsid w:val="006002EB"/>
    <w:rsid w:val="006009B0"/>
    <w:rsid w:val="006128EF"/>
    <w:rsid w:val="006264B4"/>
    <w:rsid w:val="00632CB9"/>
    <w:rsid w:val="00635DE5"/>
    <w:rsid w:val="00643033"/>
    <w:rsid w:val="00644CC3"/>
    <w:rsid w:val="0065245E"/>
    <w:rsid w:val="00661468"/>
    <w:rsid w:val="006649F0"/>
    <w:rsid w:val="0067245D"/>
    <w:rsid w:val="00676A3D"/>
    <w:rsid w:val="00683CF5"/>
    <w:rsid w:val="0068470E"/>
    <w:rsid w:val="006865BA"/>
    <w:rsid w:val="0069352F"/>
    <w:rsid w:val="00695DCD"/>
    <w:rsid w:val="006A05CC"/>
    <w:rsid w:val="006A203E"/>
    <w:rsid w:val="006A35A7"/>
    <w:rsid w:val="006A55BE"/>
    <w:rsid w:val="006C1785"/>
    <w:rsid w:val="006C5D86"/>
    <w:rsid w:val="006C7C59"/>
    <w:rsid w:val="00705C8D"/>
    <w:rsid w:val="007152D7"/>
    <w:rsid w:val="00715A84"/>
    <w:rsid w:val="0074054D"/>
    <w:rsid w:val="00746C14"/>
    <w:rsid w:val="00757FC8"/>
    <w:rsid w:val="00762F19"/>
    <w:rsid w:val="007A65F9"/>
    <w:rsid w:val="007B6B21"/>
    <w:rsid w:val="007C2C59"/>
    <w:rsid w:val="007C3556"/>
    <w:rsid w:val="007C794F"/>
    <w:rsid w:val="007E433B"/>
    <w:rsid w:val="007F6994"/>
    <w:rsid w:val="00801F23"/>
    <w:rsid w:val="008048EF"/>
    <w:rsid w:val="00830478"/>
    <w:rsid w:val="00831980"/>
    <w:rsid w:val="008332A4"/>
    <w:rsid w:val="00834240"/>
    <w:rsid w:val="00837632"/>
    <w:rsid w:val="00845890"/>
    <w:rsid w:val="0085640F"/>
    <w:rsid w:val="008567AA"/>
    <w:rsid w:val="008729B0"/>
    <w:rsid w:val="00892712"/>
    <w:rsid w:val="008961CA"/>
    <w:rsid w:val="008A680A"/>
    <w:rsid w:val="008B0BB0"/>
    <w:rsid w:val="008B22E1"/>
    <w:rsid w:val="008C0DC9"/>
    <w:rsid w:val="008E6C4B"/>
    <w:rsid w:val="008F0D79"/>
    <w:rsid w:val="008F18C0"/>
    <w:rsid w:val="00900EE4"/>
    <w:rsid w:val="00904F3B"/>
    <w:rsid w:val="00907648"/>
    <w:rsid w:val="00930FDE"/>
    <w:rsid w:val="00932BAF"/>
    <w:rsid w:val="00934C7C"/>
    <w:rsid w:val="00937AD8"/>
    <w:rsid w:val="0094030F"/>
    <w:rsid w:val="00965277"/>
    <w:rsid w:val="00984C93"/>
    <w:rsid w:val="00987CE1"/>
    <w:rsid w:val="0099405C"/>
    <w:rsid w:val="009A1100"/>
    <w:rsid w:val="009B27AA"/>
    <w:rsid w:val="009C600F"/>
    <w:rsid w:val="009D3723"/>
    <w:rsid w:val="009E04F2"/>
    <w:rsid w:val="00A00745"/>
    <w:rsid w:val="00A02CB2"/>
    <w:rsid w:val="00A02F55"/>
    <w:rsid w:val="00A03137"/>
    <w:rsid w:val="00A03B7B"/>
    <w:rsid w:val="00A05BB6"/>
    <w:rsid w:val="00A13D12"/>
    <w:rsid w:val="00A200C9"/>
    <w:rsid w:val="00A250D5"/>
    <w:rsid w:val="00A32F56"/>
    <w:rsid w:val="00A36028"/>
    <w:rsid w:val="00A47EA1"/>
    <w:rsid w:val="00A86E40"/>
    <w:rsid w:val="00A91424"/>
    <w:rsid w:val="00A9467C"/>
    <w:rsid w:val="00AA2C77"/>
    <w:rsid w:val="00AA5C1D"/>
    <w:rsid w:val="00AB2CF2"/>
    <w:rsid w:val="00AC3FB9"/>
    <w:rsid w:val="00AC702A"/>
    <w:rsid w:val="00AD0FA7"/>
    <w:rsid w:val="00AD226F"/>
    <w:rsid w:val="00AF292B"/>
    <w:rsid w:val="00AF4BE2"/>
    <w:rsid w:val="00B13A52"/>
    <w:rsid w:val="00B14580"/>
    <w:rsid w:val="00B161E7"/>
    <w:rsid w:val="00B24CF4"/>
    <w:rsid w:val="00B26993"/>
    <w:rsid w:val="00B275F5"/>
    <w:rsid w:val="00B33F93"/>
    <w:rsid w:val="00B4570C"/>
    <w:rsid w:val="00B51D14"/>
    <w:rsid w:val="00B5208C"/>
    <w:rsid w:val="00B5709B"/>
    <w:rsid w:val="00B60B3A"/>
    <w:rsid w:val="00B60D01"/>
    <w:rsid w:val="00B70F32"/>
    <w:rsid w:val="00B74876"/>
    <w:rsid w:val="00B74A36"/>
    <w:rsid w:val="00B9683E"/>
    <w:rsid w:val="00BB7C2B"/>
    <w:rsid w:val="00BC1664"/>
    <w:rsid w:val="00BC2546"/>
    <w:rsid w:val="00BC434E"/>
    <w:rsid w:val="00BD636C"/>
    <w:rsid w:val="00BE41BC"/>
    <w:rsid w:val="00BF3E13"/>
    <w:rsid w:val="00C05085"/>
    <w:rsid w:val="00C12F58"/>
    <w:rsid w:val="00C1593D"/>
    <w:rsid w:val="00C17FA6"/>
    <w:rsid w:val="00C45227"/>
    <w:rsid w:val="00C5102C"/>
    <w:rsid w:val="00C56C7E"/>
    <w:rsid w:val="00C644CF"/>
    <w:rsid w:val="00C73C0F"/>
    <w:rsid w:val="00C776A4"/>
    <w:rsid w:val="00CA2C6C"/>
    <w:rsid w:val="00CB030E"/>
    <w:rsid w:val="00CB0652"/>
    <w:rsid w:val="00CC0600"/>
    <w:rsid w:val="00CC586C"/>
    <w:rsid w:val="00CC78AC"/>
    <w:rsid w:val="00CD7194"/>
    <w:rsid w:val="00CF3120"/>
    <w:rsid w:val="00CF7953"/>
    <w:rsid w:val="00D07232"/>
    <w:rsid w:val="00D10245"/>
    <w:rsid w:val="00D21BDD"/>
    <w:rsid w:val="00D34210"/>
    <w:rsid w:val="00D45E5D"/>
    <w:rsid w:val="00D464E1"/>
    <w:rsid w:val="00D5625E"/>
    <w:rsid w:val="00D6579E"/>
    <w:rsid w:val="00D65F07"/>
    <w:rsid w:val="00D704F3"/>
    <w:rsid w:val="00D92B62"/>
    <w:rsid w:val="00D92BB7"/>
    <w:rsid w:val="00DC0F8A"/>
    <w:rsid w:val="00DC76D2"/>
    <w:rsid w:val="00DD30ED"/>
    <w:rsid w:val="00DE34B8"/>
    <w:rsid w:val="00DF03A7"/>
    <w:rsid w:val="00E002E2"/>
    <w:rsid w:val="00E00548"/>
    <w:rsid w:val="00E03670"/>
    <w:rsid w:val="00E05D9F"/>
    <w:rsid w:val="00E64C21"/>
    <w:rsid w:val="00E66F64"/>
    <w:rsid w:val="00E67631"/>
    <w:rsid w:val="00E7798A"/>
    <w:rsid w:val="00E81656"/>
    <w:rsid w:val="00EC24C6"/>
    <w:rsid w:val="00EF2933"/>
    <w:rsid w:val="00F05146"/>
    <w:rsid w:val="00F1115D"/>
    <w:rsid w:val="00F34C5D"/>
    <w:rsid w:val="00F3513C"/>
    <w:rsid w:val="00F465C5"/>
    <w:rsid w:val="00F46641"/>
    <w:rsid w:val="00F5180D"/>
    <w:rsid w:val="00F51B21"/>
    <w:rsid w:val="00F51D87"/>
    <w:rsid w:val="00F52DA3"/>
    <w:rsid w:val="00F649D8"/>
    <w:rsid w:val="00F8455C"/>
    <w:rsid w:val="00F909F8"/>
    <w:rsid w:val="00FB0BD8"/>
    <w:rsid w:val="00FB2688"/>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FED77EA"/>
  <w15:docId w15:val="{8B9A9984-B5DC-4963-8D6E-FF155AC7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paragraph" w:styleId="ListParagraph">
    <w:name w:val="List Paragraph"/>
    <w:basedOn w:val="Normal"/>
    <w:uiPriority w:val="99"/>
    <w:unhideWhenUsed/>
    <w:rsid w:val="008332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703617">
      <w:bodyDiv w:val="1"/>
      <w:marLeft w:val="0"/>
      <w:marRight w:val="0"/>
      <w:marTop w:val="0"/>
      <w:marBottom w:val="0"/>
      <w:divBdr>
        <w:top w:val="none" w:sz="0" w:space="0" w:color="auto"/>
        <w:left w:val="none" w:sz="0" w:space="0" w:color="auto"/>
        <w:bottom w:val="none" w:sz="0" w:space="0" w:color="auto"/>
        <w:right w:val="none" w:sz="0" w:space="0" w:color="auto"/>
      </w:divBdr>
    </w:div>
    <w:div w:id="152334599">
      <w:bodyDiv w:val="1"/>
      <w:marLeft w:val="0"/>
      <w:marRight w:val="0"/>
      <w:marTop w:val="0"/>
      <w:marBottom w:val="0"/>
      <w:divBdr>
        <w:top w:val="none" w:sz="0" w:space="0" w:color="auto"/>
        <w:left w:val="none" w:sz="0" w:space="0" w:color="auto"/>
        <w:bottom w:val="none" w:sz="0" w:space="0" w:color="auto"/>
        <w:right w:val="none" w:sz="0" w:space="0" w:color="auto"/>
      </w:divBdr>
    </w:div>
    <w:div w:id="257295482">
      <w:bodyDiv w:val="1"/>
      <w:marLeft w:val="0"/>
      <w:marRight w:val="0"/>
      <w:marTop w:val="0"/>
      <w:marBottom w:val="0"/>
      <w:divBdr>
        <w:top w:val="none" w:sz="0" w:space="0" w:color="auto"/>
        <w:left w:val="none" w:sz="0" w:space="0" w:color="auto"/>
        <w:bottom w:val="none" w:sz="0" w:space="0" w:color="auto"/>
        <w:right w:val="none" w:sz="0" w:space="0" w:color="auto"/>
      </w:divBdr>
    </w:div>
    <w:div w:id="321466887">
      <w:bodyDiv w:val="1"/>
      <w:marLeft w:val="0"/>
      <w:marRight w:val="0"/>
      <w:marTop w:val="0"/>
      <w:marBottom w:val="0"/>
      <w:divBdr>
        <w:top w:val="none" w:sz="0" w:space="0" w:color="auto"/>
        <w:left w:val="none" w:sz="0" w:space="0" w:color="auto"/>
        <w:bottom w:val="none" w:sz="0" w:space="0" w:color="auto"/>
        <w:right w:val="none" w:sz="0" w:space="0" w:color="auto"/>
      </w:divBdr>
    </w:div>
    <w:div w:id="415790462">
      <w:bodyDiv w:val="1"/>
      <w:marLeft w:val="0"/>
      <w:marRight w:val="0"/>
      <w:marTop w:val="0"/>
      <w:marBottom w:val="0"/>
      <w:divBdr>
        <w:top w:val="none" w:sz="0" w:space="0" w:color="auto"/>
        <w:left w:val="none" w:sz="0" w:space="0" w:color="auto"/>
        <w:bottom w:val="none" w:sz="0" w:space="0" w:color="auto"/>
        <w:right w:val="none" w:sz="0" w:space="0" w:color="auto"/>
      </w:divBdr>
    </w:div>
    <w:div w:id="432675192">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457916446">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653293651">
      <w:bodyDiv w:val="1"/>
      <w:marLeft w:val="0"/>
      <w:marRight w:val="0"/>
      <w:marTop w:val="0"/>
      <w:marBottom w:val="0"/>
      <w:divBdr>
        <w:top w:val="none" w:sz="0" w:space="0" w:color="auto"/>
        <w:left w:val="none" w:sz="0" w:space="0" w:color="auto"/>
        <w:bottom w:val="none" w:sz="0" w:space="0" w:color="auto"/>
        <w:right w:val="none" w:sz="0" w:space="0" w:color="auto"/>
      </w:divBdr>
    </w:div>
    <w:div w:id="771510114">
      <w:bodyDiv w:val="1"/>
      <w:marLeft w:val="0"/>
      <w:marRight w:val="0"/>
      <w:marTop w:val="0"/>
      <w:marBottom w:val="0"/>
      <w:divBdr>
        <w:top w:val="none" w:sz="0" w:space="0" w:color="auto"/>
        <w:left w:val="none" w:sz="0" w:space="0" w:color="auto"/>
        <w:bottom w:val="none" w:sz="0" w:space="0" w:color="auto"/>
        <w:right w:val="none" w:sz="0" w:space="0" w:color="auto"/>
      </w:divBdr>
    </w:div>
    <w:div w:id="822549140">
      <w:bodyDiv w:val="1"/>
      <w:marLeft w:val="0"/>
      <w:marRight w:val="0"/>
      <w:marTop w:val="0"/>
      <w:marBottom w:val="0"/>
      <w:divBdr>
        <w:top w:val="none" w:sz="0" w:space="0" w:color="auto"/>
        <w:left w:val="none" w:sz="0" w:space="0" w:color="auto"/>
        <w:bottom w:val="none" w:sz="0" w:space="0" w:color="auto"/>
        <w:right w:val="none" w:sz="0" w:space="0" w:color="auto"/>
      </w:divBdr>
    </w:div>
    <w:div w:id="864369500">
      <w:bodyDiv w:val="1"/>
      <w:marLeft w:val="0"/>
      <w:marRight w:val="0"/>
      <w:marTop w:val="0"/>
      <w:marBottom w:val="0"/>
      <w:divBdr>
        <w:top w:val="none" w:sz="0" w:space="0" w:color="auto"/>
        <w:left w:val="none" w:sz="0" w:space="0" w:color="auto"/>
        <w:bottom w:val="none" w:sz="0" w:space="0" w:color="auto"/>
        <w:right w:val="none" w:sz="0" w:space="0" w:color="auto"/>
      </w:divBdr>
    </w:div>
    <w:div w:id="988629410">
      <w:bodyDiv w:val="1"/>
      <w:marLeft w:val="0"/>
      <w:marRight w:val="0"/>
      <w:marTop w:val="0"/>
      <w:marBottom w:val="0"/>
      <w:divBdr>
        <w:top w:val="none" w:sz="0" w:space="0" w:color="auto"/>
        <w:left w:val="none" w:sz="0" w:space="0" w:color="auto"/>
        <w:bottom w:val="none" w:sz="0" w:space="0" w:color="auto"/>
        <w:right w:val="none" w:sz="0" w:space="0" w:color="auto"/>
      </w:divBdr>
    </w:div>
    <w:div w:id="995182611">
      <w:bodyDiv w:val="1"/>
      <w:marLeft w:val="0"/>
      <w:marRight w:val="0"/>
      <w:marTop w:val="0"/>
      <w:marBottom w:val="0"/>
      <w:divBdr>
        <w:top w:val="none" w:sz="0" w:space="0" w:color="auto"/>
        <w:left w:val="none" w:sz="0" w:space="0" w:color="auto"/>
        <w:bottom w:val="none" w:sz="0" w:space="0" w:color="auto"/>
        <w:right w:val="none" w:sz="0" w:space="0" w:color="auto"/>
      </w:divBdr>
    </w:div>
    <w:div w:id="1205294619">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47826184">
      <w:bodyDiv w:val="1"/>
      <w:marLeft w:val="0"/>
      <w:marRight w:val="0"/>
      <w:marTop w:val="0"/>
      <w:marBottom w:val="0"/>
      <w:divBdr>
        <w:top w:val="none" w:sz="0" w:space="0" w:color="auto"/>
        <w:left w:val="none" w:sz="0" w:space="0" w:color="auto"/>
        <w:bottom w:val="none" w:sz="0" w:space="0" w:color="auto"/>
        <w:right w:val="none" w:sz="0" w:space="0" w:color="auto"/>
      </w:divBdr>
    </w:div>
    <w:div w:id="1463768408">
      <w:bodyDiv w:val="1"/>
      <w:marLeft w:val="0"/>
      <w:marRight w:val="0"/>
      <w:marTop w:val="0"/>
      <w:marBottom w:val="0"/>
      <w:divBdr>
        <w:top w:val="none" w:sz="0" w:space="0" w:color="auto"/>
        <w:left w:val="none" w:sz="0" w:space="0" w:color="auto"/>
        <w:bottom w:val="none" w:sz="0" w:space="0" w:color="auto"/>
        <w:right w:val="none" w:sz="0" w:space="0" w:color="auto"/>
      </w:divBdr>
    </w:div>
    <w:div w:id="1489126208">
      <w:bodyDiv w:val="1"/>
      <w:marLeft w:val="0"/>
      <w:marRight w:val="0"/>
      <w:marTop w:val="0"/>
      <w:marBottom w:val="0"/>
      <w:divBdr>
        <w:top w:val="none" w:sz="0" w:space="0" w:color="auto"/>
        <w:left w:val="none" w:sz="0" w:space="0" w:color="auto"/>
        <w:bottom w:val="none" w:sz="0" w:space="0" w:color="auto"/>
        <w:right w:val="none" w:sz="0" w:space="0" w:color="auto"/>
      </w:divBdr>
    </w:div>
    <w:div w:id="1508250431">
      <w:bodyDiv w:val="1"/>
      <w:marLeft w:val="0"/>
      <w:marRight w:val="0"/>
      <w:marTop w:val="0"/>
      <w:marBottom w:val="0"/>
      <w:divBdr>
        <w:top w:val="none" w:sz="0" w:space="0" w:color="auto"/>
        <w:left w:val="none" w:sz="0" w:space="0" w:color="auto"/>
        <w:bottom w:val="none" w:sz="0" w:space="0" w:color="auto"/>
        <w:right w:val="none" w:sz="0" w:space="0" w:color="auto"/>
      </w:divBdr>
    </w:div>
    <w:div w:id="1518352928">
      <w:bodyDiv w:val="1"/>
      <w:marLeft w:val="0"/>
      <w:marRight w:val="0"/>
      <w:marTop w:val="0"/>
      <w:marBottom w:val="0"/>
      <w:divBdr>
        <w:top w:val="none" w:sz="0" w:space="0" w:color="auto"/>
        <w:left w:val="none" w:sz="0" w:space="0" w:color="auto"/>
        <w:bottom w:val="none" w:sz="0" w:space="0" w:color="auto"/>
        <w:right w:val="none" w:sz="0" w:space="0" w:color="auto"/>
      </w:divBdr>
    </w:div>
    <w:div w:id="1518813107">
      <w:bodyDiv w:val="1"/>
      <w:marLeft w:val="0"/>
      <w:marRight w:val="0"/>
      <w:marTop w:val="0"/>
      <w:marBottom w:val="0"/>
      <w:divBdr>
        <w:top w:val="none" w:sz="0" w:space="0" w:color="auto"/>
        <w:left w:val="none" w:sz="0" w:space="0" w:color="auto"/>
        <w:bottom w:val="none" w:sz="0" w:space="0" w:color="auto"/>
        <w:right w:val="none" w:sz="0" w:space="0" w:color="auto"/>
      </w:divBdr>
    </w:div>
    <w:div w:id="1539857860">
      <w:bodyDiv w:val="1"/>
      <w:marLeft w:val="0"/>
      <w:marRight w:val="0"/>
      <w:marTop w:val="0"/>
      <w:marBottom w:val="0"/>
      <w:divBdr>
        <w:top w:val="none" w:sz="0" w:space="0" w:color="auto"/>
        <w:left w:val="none" w:sz="0" w:space="0" w:color="auto"/>
        <w:bottom w:val="none" w:sz="0" w:space="0" w:color="auto"/>
        <w:right w:val="none" w:sz="0" w:space="0" w:color="auto"/>
      </w:divBdr>
      <w:divsChild>
        <w:div w:id="1075934072">
          <w:marLeft w:val="0"/>
          <w:marRight w:val="0"/>
          <w:marTop w:val="0"/>
          <w:marBottom w:val="0"/>
          <w:divBdr>
            <w:top w:val="none" w:sz="0" w:space="0" w:color="auto"/>
            <w:left w:val="none" w:sz="0" w:space="0" w:color="auto"/>
            <w:bottom w:val="none" w:sz="0" w:space="0" w:color="auto"/>
            <w:right w:val="none" w:sz="0" w:space="0" w:color="auto"/>
          </w:divBdr>
          <w:divsChild>
            <w:div w:id="1635910918">
              <w:marLeft w:val="0"/>
              <w:marRight w:val="0"/>
              <w:marTop w:val="0"/>
              <w:marBottom w:val="240"/>
              <w:divBdr>
                <w:top w:val="none" w:sz="0" w:space="0" w:color="auto"/>
                <w:left w:val="none" w:sz="0" w:space="0" w:color="auto"/>
                <w:bottom w:val="none" w:sz="0" w:space="0" w:color="auto"/>
                <w:right w:val="none" w:sz="0" w:space="0" w:color="auto"/>
              </w:divBdr>
            </w:div>
          </w:divsChild>
        </w:div>
        <w:div w:id="1511918138">
          <w:marLeft w:val="0"/>
          <w:marRight w:val="0"/>
          <w:marTop w:val="0"/>
          <w:marBottom w:val="0"/>
          <w:divBdr>
            <w:top w:val="none" w:sz="0" w:space="0" w:color="auto"/>
            <w:left w:val="none" w:sz="0" w:space="0" w:color="auto"/>
            <w:bottom w:val="none" w:sz="0" w:space="0" w:color="auto"/>
            <w:right w:val="none" w:sz="0" w:space="0" w:color="auto"/>
          </w:divBdr>
          <w:divsChild>
            <w:div w:id="1825972452">
              <w:marLeft w:val="0"/>
              <w:marRight w:val="0"/>
              <w:marTop w:val="0"/>
              <w:marBottom w:val="240"/>
              <w:divBdr>
                <w:top w:val="none" w:sz="0" w:space="0" w:color="auto"/>
                <w:left w:val="none" w:sz="0" w:space="0" w:color="auto"/>
                <w:bottom w:val="none" w:sz="0" w:space="0" w:color="auto"/>
                <w:right w:val="none" w:sz="0" w:space="0" w:color="auto"/>
              </w:divBdr>
            </w:div>
          </w:divsChild>
        </w:div>
        <w:div w:id="296952495">
          <w:marLeft w:val="0"/>
          <w:marRight w:val="0"/>
          <w:marTop w:val="0"/>
          <w:marBottom w:val="0"/>
          <w:divBdr>
            <w:top w:val="none" w:sz="0" w:space="0" w:color="auto"/>
            <w:left w:val="none" w:sz="0" w:space="0" w:color="auto"/>
            <w:bottom w:val="none" w:sz="0" w:space="0" w:color="auto"/>
            <w:right w:val="none" w:sz="0" w:space="0" w:color="auto"/>
          </w:divBdr>
          <w:divsChild>
            <w:div w:id="1707752052">
              <w:marLeft w:val="0"/>
              <w:marRight w:val="0"/>
              <w:marTop w:val="0"/>
              <w:marBottom w:val="240"/>
              <w:divBdr>
                <w:top w:val="none" w:sz="0" w:space="0" w:color="auto"/>
                <w:left w:val="none" w:sz="0" w:space="0" w:color="auto"/>
                <w:bottom w:val="none" w:sz="0" w:space="0" w:color="auto"/>
                <w:right w:val="none" w:sz="0" w:space="0" w:color="auto"/>
              </w:divBdr>
            </w:div>
          </w:divsChild>
        </w:div>
        <w:div w:id="636228019">
          <w:marLeft w:val="0"/>
          <w:marRight w:val="0"/>
          <w:marTop w:val="0"/>
          <w:marBottom w:val="0"/>
          <w:divBdr>
            <w:top w:val="none" w:sz="0" w:space="0" w:color="auto"/>
            <w:left w:val="none" w:sz="0" w:space="0" w:color="auto"/>
            <w:bottom w:val="none" w:sz="0" w:space="0" w:color="auto"/>
            <w:right w:val="none" w:sz="0" w:space="0" w:color="auto"/>
          </w:divBdr>
          <w:divsChild>
            <w:div w:id="577402179">
              <w:marLeft w:val="0"/>
              <w:marRight w:val="0"/>
              <w:marTop w:val="0"/>
              <w:marBottom w:val="240"/>
              <w:divBdr>
                <w:top w:val="none" w:sz="0" w:space="0" w:color="auto"/>
                <w:left w:val="none" w:sz="0" w:space="0" w:color="auto"/>
                <w:bottom w:val="none" w:sz="0" w:space="0" w:color="auto"/>
                <w:right w:val="none" w:sz="0" w:space="0" w:color="auto"/>
              </w:divBdr>
            </w:div>
          </w:divsChild>
        </w:div>
        <w:div w:id="1871019793">
          <w:marLeft w:val="0"/>
          <w:marRight w:val="0"/>
          <w:marTop w:val="0"/>
          <w:marBottom w:val="0"/>
          <w:divBdr>
            <w:top w:val="none" w:sz="0" w:space="0" w:color="auto"/>
            <w:left w:val="none" w:sz="0" w:space="0" w:color="auto"/>
            <w:bottom w:val="none" w:sz="0" w:space="0" w:color="auto"/>
            <w:right w:val="none" w:sz="0" w:space="0" w:color="auto"/>
          </w:divBdr>
          <w:divsChild>
            <w:div w:id="374888490">
              <w:marLeft w:val="0"/>
              <w:marRight w:val="0"/>
              <w:marTop w:val="0"/>
              <w:marBottom w:val="120"/>
              <w:divBdr>
                <w:top w:val="none" w:sz="0" w:space="0" w:color="auto"/>
                <w:left w:val="none" w:sz="0" w:space="0" w:color="auto"/>
                <w:bottom w:val="none" w:sz="0" w:space="0" w:color="auto"/>
                <w:right w:val="none" w:sz="0" w:space="0" w:color="auto"/>
              </w:divBdr>
            </w:div>
          </w:divsChild>
        </w:div>
        <w:div w:id="905380522">
          <w:marLeft w:val="0"/>
          <w:marRight w:val="0"/>
          <w:marTop w:val="0"/>
          <w:marBottom w:val="0"/>
          <w:divBdr>
            <w:top w:val="none" w:sz="0" w:space="0" w:color="auto"/>
            <w:left w:val="none" w:sz="0" w:space="0" w:color="auto"/>
            <w:bottom w:val="none" w:sz="0" w:space="0" w:color="auto"/>
            <w:right w:val="none" w:sz="0" w:space="0" w:color="auto"/>
          </w:divBdr>
          <w:divsChild>
            <w:div w:id="1690176190">
              <w:marLeft w:val="0"/>
              <w:marRight w:val="0"/>
              <w:marTop w:val="0"/>
              <w:marBottom w:val="120"/>
              <w:divBdr>
                <w:top w:val="none" w:sz="0" w:space="0" w:color="auto"/>
                <w:left w:val="none" w:sz="0" w:space="0" w:color="auto"/>
                <w:bottom w:val="none" w:sz="0" w:space="0" w:color="auto"/>
                <w:right w:val="none" w:sz="0" w:space="0" w:color="auto"/>
              </w:divBdr>
            </w:div>
          </w:divsChild>
        </w:div>
        <w:div w:id="1520240031">
          <w:marLeft w:val="0"/>
          <w:marRight w:val="0"/>
          <w:marTop w:val="0"/>
          <w:marBottom w:val="0"/>
          <w:divBdr>
            <w:top w:val="none" w:sz="0" w:space="0" w:color="auto"/>
            <w:left w:val="none" w:sz="0" w:space="0" w:color="auto"/>
            <w:bottom w:val="none" w:sz="0" w:space="0" w:color="auto"/>
            <w:right w:val="none" w:sz="0" w:space="0" w:color="auto"/>
          </w:divBdr>
          <w:divsChild>
            <w:div w:id="998071358">
              <w:marLeft w:val="0"/>
              <w:marRight w:val="0"/>
              <w:marTop w:val="0"/>
              <w:marBottom w:val="240"/>
              <w:divBdr>
                <w:top w:val="none" w:sz="0" w:space="0" w:color="auto"/>
                <w:left w:val="none" w:sz="0" w:space="0" w:color="auto"/>
                <w:bottom w:val="none" w:sz="0" w:space="0" w:color="auto"/>
                <w:right w:val="none" w:sz="0" w:space="0" w:color="auto"/>
              </w:divBdr>
            </w:div>
          </w:divsChild>
        </w:div>
        <w:div w:id="2087922316">
          <w:marLeft w:val="0"/>
          <w:marRight w:val="0"/>
          <w:marTop w:val="0"/>
          <w:marBottom w:val="0"/>
          <w:divBdr>
            <w:top w:val="none" w:sz="0" w:space="0" w:color="auto"/>
            <w:left w:val="none" w:sz="0" w:space="0" w:color="auto"/>
            <w:bottom w:val="none" w:sz="0" w:space="0" w:color="auto"/>
            <w:right w:val="none" w:sz="0" w:space="0" w:color="auto"/>
          </w:divBdr>
          <w:divsChild>
            <w:div w:id="86536456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764298790">
      <w:bodyDiv w:val="1"/>
      <w:marLeft w:val="0"/>
      <w:marRight w:val="0"/>
      <w:marTop w:val="0"/>
      <w:marBottom w:val="0"/>
      <w:divBdr>
        <w:top w:val="none" w:sz="0" w:space="0" w:color="auto"/>
        <w:left w:val="none" w:sz="0" w:space="0" w:color="auto"/>
        <w:bottom w:val="none" w:sz="0" w:space="0" w:color="auto"/>
        <w:right w:val="none" w:sz="0" w:space="0" w:color="auto"/>
      </w:divBdr>
    </w:div>
    <w:div w:id="1778483187">
      <w:bodyDiv w:val="1"/>
      <w:marLeft w:val="0"/>
      <w:marRight w:val="0"/>
      <w:marTop w:val="0"/>
      <w:marBottom w:val="0"/>
      <w:divBdr>
        <w:top w:val="none" w:sz="0" w:space="0" w:color="auto"/>
        <w:left w:val="none" w:sz="0" w:space="0" w:color="auto"/>
        <w:bottom w:val="none" w:sz="0" w:space="0" w:color="auto"/>
        <w:right w:val="none" w:sz="0" w:space="0" w:color="auto"/>
      </w:divBdr>
    </w:div>
    <w:div w:id="1795447134">
      <w:bodyDiv w:val="1"/>
      <w:marLeft w:val="0"/>
      <w:marRight w:val="0"/>
      <w:marTop w:val="0"/>
      <w:marBottom w:val="0"/>
      <w:divBdr>
        <w:top w:val="none" w:sz="0" w:space="0" w:color="auto"/>
        <w:left w:val="none" w:sz="0" w:space="0" w:color="auto"/>
        <w:bottom w:val="none" w:sz="0" w:space="0" w:color="auto"/>
        <w:right w:val="none" w:sz="0" w:space="0" w:color="auto"/>
      </w:divBdr>
    </w:div>
    <w:div w:id="1847557195">
      <w:bodyDiv w:val="1"/>
      <w:marLeft w:val="0"/>
      <w:marRight w:val="0"/>
      <w:marTop w:val="0"/>
      <w:marBottom w:val="0"/>
      <w:divBdr>
        <w:top w:val="none" w:sz="0" w:space="0" w:color="auto"/>
        <w:left w:val="none" w:sz="0" w:space="0" w:color="auto"/>
        <w:bottom w:val="none" w:sz="0" w:space="0" w:color="auto"/>
        <w:right w:val="none" w:sz="0" w:space="0" w:color="auto"/>
      </w:divBdr>
    </w:div>
    <w:div w:id="1854763390">
      <w:bodyDiv w:val="1"/>
      <w:marLeft w:val="0"/>
      <w:marRight w:val="0"/>
      <w:marTop w:val="0"/>
      <w:marBottom w:val="0"/>
      <w:divBdr>
        <w:top w:val="none" w:sz="0" w:space="0" w:color="auto"/>
        <w:left w:val="none" w:sz="0" w:space="0" w:color="auto"/>
        <w:bottom w:val="none" w:sz="0" w:space="0" w:color="auto"/>
        <w:right w:val="none" w:sz="0" w:space="0" w:color="auto"/>
      </w:divBdr>
    </w:div>
    <w:div w:id="1909684040">
      <w:bodyDiv w:val="1"/>
      <w:marLeft w:val="0"/>
      <w:marRight w:val="0"/>
      <w:marTop w:val="0"/>
      <w:marBottom w:val="0"/>
      <w:divBdr>
        <w:top w:val="none" w:sz="0" w:space="0" w:color="auto"/>
        <w:left w:val="none" w:sz="0" w:space="0" w:color="auto"/>
        <w:bottom w:val="none" w:sz="0" w:space="0" w:color="auto"/>
        <w:right w:val="none" w:sz="0" w:space="0" w:color="auto"/>
      </w:divBdr>
      <w:divsChild>
        <w:div w:id="1725828514">
          <w:marLeft w:val="0"/>
          <w:marRight w:val="0"/>
          <w:marTop w:val="0"/>
          <w:marBottom w:val="0"/>
          <w:divBdr>
            <w:top w:val="none" w:sz="0" w:space="0" w:color="auto"/>
            <w:left w:val="none" w:sz="0" w:space="0" w:color="auto"/>
            <w:bottom w:val="none" w:sz="0" w:space="0" w:color="auto"/>
            <w:right w:val="none" w:sz="0" w:space="0" w:color="auto"/>
          </w:divBdr>
          <w:divsChild>
            <w:div w:id="1638990307">
              <w:marLeft w:val="0"/>
              <w:marRight w:val="0"/>
              <w:marTop w:val="0"/>
              <w:marBottom w:val="240"/>
              <w:divBdr>
                <w:top w:val="none" w:sz="0" w:space="0" w:color="auto"/>
                <w:left w:val="none" w:sz="0" w:space="0" w:color="auto"/>
                <w:bottom w:val="none" w:sz="0" w:space="0" w:color="auto"/>
                <w:right w:val="none" w:sz="0" w:space="0" w:color="auto"/>
              </w:divBdr>
            </w:div>
          </w:divsChild>
        </w:div>
        <w:div w:id="1037438390">
          <w:marLeft w:val="0"/>
          <w:marRight w:val="0"/>
          <w:marTop w:val="0"/>
          <w:marBottom w:val="0"/>
          <w:divBdr>
            <w:top w:val="none" w:sz="0" w:space="0" w:color="auto"/>
            <w:left w:val="none" w:sz="0" w:space="0" w:color="auto"/>
            <w:bottom w:val="none" w:sz="0" w:space="0" w:color="auto"/>
            <w:right w:val="none" w:sz="0" w:space="0" w:color="auto"/>
          </w:divBdr>
          <w:divsChild>
            <w:div w:id="60249936">
              <w:marLeft w:val="0"/>
              <w:marRight w:val="0"/>
              <w:marTop w:val="0"/>
              <w:marBottom w:val="240"/>
              <w:divBdr>
                <w:top w:val="none" w:sz="0" w:space="0" w:color="auto"/>
                <w:left w:val="none" w:sz="0" w:space="0" w:color="auto"/>
                <w:bottom w:val="none" w:sz="0" w:space="0" w:color="auto"/>
                <w:right w:val="none" w:sz="0" w:space="0" w:color="auto"/>
              </w:divBdr>
            </w:div>
          </w:divsChild>
        </w:div>
        <w:div w:id="1561479856">
          <w:marLeft w:val="0"/>
          <w:marRight w:val="0"/>
          <w:marTop w:val="0"/>
          <w:marBottom w:val="0"/>
          <w:divBdr>
            <w:top w:val="none" w:sz="0" w:space="0" w:color="auto"/>
            <w:left w:val="none" w:sz="0" w:space="0" w:color="auto"/>
            <w:bottom w:val="none" w:sz="0" w:space="0" w:color="auto"/>
            <w:right w:val="none" w:sz="0" w:space="0" w:color="auto"/>
          </w:divBdr>
          <w:divsChild>
            <w:div w:id="2016881469">
              <w:marLeft w:val="0"/>
              <w:marRight w:val="0"/>
              <w:marTop w:val="0"/>
              <w:marBottom w:val="240"/>
              <w:divBdr>
                <w:top w:val="none" w:sz="0" w:space="0" w:color="auto"/>
                <w:left w:val="none" w:sz="0" w:space="0" w:color="auto"/>
                <w:bottom w:val="none" w:sz="0" w:space="0" w:color="auto"/>
                <w:right w:val="none" w:sz="0" w:space="0" w:color="auto"/>
              </w:divBdr>
            </w:div>
          </w:divsChild>
        </w:div>
        <w:div w:id="1678654475">
          <w:marLeft w:val="0"/>
          <w:marRight w:val="0"/>
          <w:marTop w:val="0"/>
          <w:marBottom w:val="0"/>
          <w:divBdr>
            <w:top w:val="none" w:sz="0" w:space="0" w:color="auto"/>
            <w:left w:val="none" w:sz="0" w:space="0" w:color="auto"/>
            <w:bottom w:val="none" w:sz="0" w:space="0" w:color="auto"/>
            <w:right w:val="none" w:sz="0" w:space="0" w:color="auto"/>
          </w:divBdr>
          <w:divsChild>
            <w:div w:id="1985890482">
              <w:marLeft w:val="0"/>
              <w:marRight w:val="0"/>
              <w:marTop w:val="0"/>
              <w:marBottom w:val="120"/>
              <w:divBdr>
                <w:top w:val="none" w:sz="0" w:space="0" w:color="auto"/>
                <w:left w:val="none" w:sz="0" w:space="0" w:color="auto"/>
                <w:bottom w:val="none" w:sz="0" w:space="0" w:color="auto"/>
                <w:right w:val="none" w:sz="0" w:space="0" w:color="auto"/>
              </w:divBdr>
            </w:div>
          </w:divsChild>
        </w:div>
        <w:div w:id="1254895972">
          <w:marLeft w:val="0"/>
          <w:marRight w:val="0"/>
          <w:marTop w:val="0"/>
          <w:marBottom w:val="0"/>
          <w:divBdr>
            <w:top w:val="none" w:sz="0" w:space="0" w:color="auto"/>
            <w:left w:val="none" w:sz="0" w:space="0" w:color="auto"/>
            <w:bottom w:val="none" w:sz="0" w:space="0" w:color="auto"/>
            <w:right w:val="none" w:sz="0" w:space="0" w:color="auto"/>
          </w:divBdr>
          <w:divsChild>
            <w:div w:id="137503975">
              <w:marLeft w:val="0"/>
              <w:marRight w:val="0"/>
              <w:marTop w:val="0"/>
              <w:marBottom w:val="120"/>
              <w:divBdr>
                <w:top w:val="none" w:sz="0" w:space="0" w:color="auto"/>
                <w:left w:val="none" w:sz="0" w:space="0" w:color="auto"/>
                <w:bottom w:val="none" w:sz="0" w:space="0" w:color="auto"/>
                <w:right w:val="none" w:sz="0" w:space="0" w:color="auto"/>
              </w:divBdr>
            </w:div>
          </w:divsChild>
        </w:div>
        <w:div w:id="1638952964">
          <w:marLeft w:val="0"/>
          <w:marRight w:val="0"/>
          <w:marTop w:val="0"/>
          <w:marBottom w:val="0"/>
          <w:divBdr>
            <w:top w:val="none" w:sz="0" w:space="0" w:color="auto"/>
            <w:left w:val="none" w:sz="0" w:space="0" w:color="auto"/>
            <w:bottom w:val="none" w:sz="0" w:space="0" w:color="auto"/>
            <w:right w:val="none" w:sz="0" w:space="0" w:color="auto"/>
          </w:divBdr>
          <w:divsChild>
            <w:div w:id="1507860641">
              <w:marLeft w:val="0"/>
              <w:marRight w:val="0"/>
              <w:marTop w:val="0"/>
              <w:marBottom w:val="240"/>
              <w:divBdr>
                <w:top w:val="none" w:sz="0" w:space="0" w:color="auto"/>
                <w:left w:val="none" w:sz="0" w:space="0" w:color="auto"/>
                <w:bottom w:val="none" w:sz="0" w:space="0" w:color="auto"/>
                <w:right w:val="none" w:sz="0" w:space="0" w:color="auto"/>
              </w:divBdr>
            </w:div>
          </w:divsChild>
        </w:div>
        <w:div w:id="1227109649">
          <w:marLeft w:val="0"/>
          <w:marRight w:val="0"/>
          <w:marTop w:val="0"/>
          <w:marBottom w:val="0"/>
          <w:divBdr>
            <w:top w:val="none" w:sz="0" w:space="0" w:color="auto"/>
            <w:left w:val="none" w:sz="0" w:space="0" w:color="auto"/>
            <w:bottom w:val="none" w:sz="0" w:space="0" w:color="auto"/>
            <w:right w:val="none" w:sz="0" w:space="0" w:color="auto"/>
          </w:divBdr>
          <w:divsChild>
            <w:div w:id="160603444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2025550113">
      <w:bodyDiv w:val="1"/>
      <w:marLeft w:val="0"/>
      <w:marRight w:val="0"/>
      <w:marTop w:val="0"/>
      <w:marBottom w:val="0"/>
      <w:divBdr>
        <w:top w:val="none" w:sz="0" w:space="0" w:color="auto"/>
        <w:left w:val="none" w:sz="0" w:space="0" w:color="auto"/>
        <w:bottom w:val="none" w:sz="0" w:space="0" w:color="auto"/>
        <w:right w:val="none" w:sz="0" w:space="0" w:color="auto"/>
      </w:divBdr>
    </w:div>
    <w:div w:id="2058892337">
      <w:bodyDiv w:val="1"/>
      <w:marLeft w:val="0"/>
      <w:marRight w:val="0"/>
      <w:marTop w:val="0"/>
      <w:marBottom w:val="0"/>
      <w:divBdr>
        <w:top w:val="none" w:sz="0" w:space="0" w:color="auto"/>
        <w:left w:val="none" w:sz="0" w:space="0" w:color="auto"/>
        <w:bottom w:val="none" w:sz="0" w:space="0" w:color="auto"/>
        <w:right w:val="none" w:sz="0" w:space="0" w:color="auto"/>
      </w:divBdr>
    </w:div>
    <w:div w:id="2092197261">
      <w:bodyDiv w:val="1"/>
      <w:marLeft w:val="0"/>
      <w:marRight w:val="0"/>
      <w:marTop w:val="0"/>
      <w:marBottom w:val="0"/>
      <w:divBdr>
        <w:top w:val="none" w:sz="0" w:space="0" w:color="auto"/>
        <w:left w:val="none" w:sz="0" w:space="0" w:color="auto"/>
        <w:bottom w:val="none" w:sz="0" w:space="0" w:color="auto"/>
        <w:right w:val="none" w:sz="0" w:space="0" w:color="auto"/>
      </w:divBdr>
    </w:div>
    <w:div w:id="2105492482">
      <w:bodyDiv w:val="1"/>
      <w:marLeft w:val="0"/>
      <w:marRight w:val="0"/>
      <w:marTop w:val="0"/>
      <w:marBottom w:val="0"/>
      <w:divBdr>
        <w:top w:val="none" w:sz="0" w:space="0" w:color="auto"/>
        <w:left w:val="none" w:sz="0" w:space="0" w:color="auto"/>
        <w:bottom w:val="none" w:sz="0" w:space="0" w:color="auto"/>
        <w:right w:val="none" w:sz="0" w:space="0" w:color="auto"/>
      </w:divBdr>
    </w:div>
    <w:div w:id="210718598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1</Pages>
  <Words>181</Words>
  <Characters>1033</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kgp srinagar</dc:creator>
  <cp:lastModifiedBy>kgpolysgr58@gmail.com</cp:lastModifiedBy>
  <cp:revision>3</cp:revision>
  <cp:lastPrinted>2025-07-17T05:41:00Z</cp:lastPrinted>
  <dcterms:created xsi:type="dcterms:W3CDTF">2025-07-17T05:29:00Z</dcterms:created>
  <dcterms:modified xsi:type="dcterms:W3CDTF">2025-07-17T05:42:00Z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