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D7FD" w14:textId="21D83B60" w:rsidR="00DC69B0" w:rsidRDefault="00205F32" w:rsidP="004A1DF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</w:t>
      </w:r>
    </w:p>
    <w:p w14:paraId="6FC3C7A5" w14:textId="254D05DC" w:rsidR="00721541" w:rsidRPr="001672C5" w:rsidRDefault="00DC69B0" w:rsidP="00205F32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BA2266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Order No</w:t>
      </w:r>
      <w:r w:rsidR="0034644F">
        <w:rPr>
          <w:rFonts w:ascii="Tahoma" w:hAnsi="Tahoma" w:cs="Tahoma"/>
          <w:b/>
          <w:bCs/>
          <w:color w:val="1F1F1F"/>
          <w:sz w:val="28"/>
          <w:szCs w:val="28"/>
        </w:rPr>
        <w:t>:</w:t>
      </w:r>
      <w:r w:rsidR="00056B69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BA2266">
        <w:rPr>
          <w:rFonts w:ascii="Tahoma" w:hAnsi="Tahoma" w:cs="Tahoma"/>
          <w:b/>
          <w:bCs/>
          <w:color w:val="1F1F1F"/>
          <w:sz w:val="28"/>
          <w:szCs w:val="28"/>
        </w:rPr>
        <w:t xml:space="preserve">57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of 202</w:t>
      </w:r>
      <w:r w:rsidR="00BA2266">
        <w:rPr>
          <w:rFonts w:ascii="Tahoma" w:hAnsi="Tahoma" w:cs="Tahoma"/>
          <w:b/>
          <w:bCs/>
          <w:color w:val="1F1F1F"/>
          <w:sz w:val="28"/>
          <w:szCs w:val="28"/>
        </w:rPr>
        <w:t>6</w:t>
      </w:r>
    </w:p>
    <w:p w14:paraId="1B2FC646" w14:textId="661F775D" w:rsidR="00306867" w:rsidRDefault="00205F32" w:rsidP="004C3AF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</w:t>
      </w:r>
      <w:r w:rsidR="00BA2266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Dated:</w:t>
      </w:r>
      <w:r w:rsidR="006122E5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BA2266">
        <w:rPr>
          <w:rFonts w:ascii="Tahoma" w:hAnsi="Tahoma" w:cs="Tahoma"/>
          <w:b/>
          <w:bCs/>
          <w:color w:val="1F1F1F"/>
          <w:sz w:val="28"/>
          <w:szCs w:val="28"/>
        </w:rPr>
        <w:t>06</w:t>
      </w:r>
      <w:r w:rsidR="008A741A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BA2266">
        <w:rPr>
          <w:rFonts w:ascii="Tahoma" w:hAnsi="Tahoma" w:cs="Tahoma"/>
          <w:b/>
          <w:bCs/>
          <w:color w:val="1F1F1F"/>
          <w:sz w:val="28"/>
          <w:szCs w:val="28"/>
        </w:rPr>
        <w:t>07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-202</w:t>
      </w:r>
      <w:r w:rsidR="00BA2266">
        <w:rPr>
          <w:rFonts w:ascii="Tahoma" w:hAnsi="Tahoma" w:cs="Tahoma"/>
          <w:b/>
          <w:bCs/>
          <w:color w:val="1F1F1F"/>
          <w:sz w:val="28"/>
          <w:szCs w:val="28"/>
        </w:rPr>
        <w:t>6</w:t>
      </w:r>
    </w:p>
    <w:p w14:paraId="4C9B00E2" w14:textId="77777777" w:rsidR="00245EA9" w:rsidRDefault="00245EA9" w:rsidP="004C3AF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00C11650" w14:textId="43A6564E" w:rsidR="00245EA9" w:rsidRPr="001672C5" w:rsidRDefault="00245EA9" w:rsidP="004C3AF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8"/>
          <w:szCs w:val="28"/>
        </w:rPr>
        <w:t>Subject: Assignment of Duties.</w:t>
      </w:r>
    </w:p>
    <w:p w14:paraId="12ABCC4D" w14:textId="77777777" w:rsidR="00B66A02" w:rsidRDefault="00B66A02" w:rsidP="008243ED">
      <w:pPr>
        <w:ind w:left="-9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58A44EC7" w14:textId="326F1B29" w:rsidR="00566E3E" w:rsidRDefault="00245EA9" w:rsidP="00566E3E">
      <w:pPr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046366">
        <w:rPr>
          <w:rFonts w:ascii="Tahoma" w:hAnsi="Tahoma" w:cs="Tahoma"/>
          <w:color w:val="222222"/>
          <w:sz w:val="26"/>
          <w:szCs w:val="26"/>
          <w:lang w:eastAsia="en-US"/>
        </w:rPr>
        <w:t>The following assignments are hereby made with immediate effect:</w:t>
      </w:r>
    </w:p>
    <w:p w14:paraId="4451CBA8" w14:textId="77777777" w:rsidR="00566E3E" w:rsidRDefault="00245EA9" w:rsidP="00566E3E">
      <w:pPr>
        <w:pStyle w:val="ListParagraph"/>
        <w:numPr>
          <w:ilvl w:val="0"/>
          <w:numId w:val="39"/>
        </w:numPr>
        <w:ind w:left="426" w:hanging="426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566E3E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Er. Umar Mushtaq</w:t>
      </w:r>
      <w:r w:rsidRPr="00566E3E">
        <w:rPr>
          <w:rFonts w:ascii="Tahoma" w:hAnsi="Tahoma" w:cs="Tahoma"/>
          <w:color w:val="222222"/>
          <w:sz w:val="26"/>
          <w:szCs w:val="26"/>
          <w:lang w:eastAsia="en-US"/>
        </w:rPr>
        <w:t>, Foreman, is assigned as In-charge of the Workshop Department of this institution.</w:t>
      </w:r>
    </w:p>
    <w:p w14:paraId="0BE2F73D" w14:textId="77777777" w:rsidR="00566E3E" w:rsidRDefault="00245EA9" w:rsidP="00566E3E">
      <w:pPr>
        <w:pStyle w:val="ListParagraph"/>
        <w:numPr>
          <w:ilvl w:val="0"/>
          <w:numId w:val="39"/>
        </w:numPr>
        <w:ind w:left="426" w:hanging="426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566E3E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Er. Tooba Shah</w:t>
      </w:r>
      <w:r w:rsidRPr="00566E3E">
        <w:rPr>
          <w:rFonts w:ascii="Tahoma" w:hAnsi="Tahoma" w:cs="Tahoma"/>
          <w:color w:val="222222"/>
          <w:sz w:val="26"/>
          <w:szCs w:val="26"/>
          <w:lang w:eastAsia="en-US"/>
        </w:rPr>
        <w:t>, Foreman, will take charge of the Academics Cell (1st and 2nd Semester).</w:t>
      </w:r>
    </w:p>
    <w:p w14:paraId="299120B7" w14:textId="1518BF3E" w:rsidR="00245EA9" w:rsidRPr="00566E3E" w:rsidRDefault="00245EA9" w:rsidP="00566E3E">
      <w:pPr>
        <w:pStyle w:val="ListParagraph"/>
        <w:numPr>
          <w:ilvl w:val="0"/>
          <w:numId w:val="39"/>
        </w:numPr>
        <w:ind w:left="426" w:hanging="426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566E3E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Ms. Haseena Akhter</w:t>
      </w:r>
      <w:r w:rsidRPr="00566E3E">
        <w:rPr>
          <w:rFonts w:ascii="Tahoma" w:hAnsi="Tahoma" w:cs="Tahoma"/>
          <w:color w:val="222222"/>
          <w:sz w:val="26"/>
          <w:szCs w:val="26"/>
          <w:lang w:eastAsia="en-US"/>
        </w:rPr>
        <w:t xml:space="preserve"> has been transferred to the Academic Cell.</w:t>
      </w:r>
    </w:p>
    <w:p w14:paraId="3FA0D05E" w14:textId="53142137" w:rsidR="00245EA9" w:rsidRPr="00046366" w:rsidRDefault="00245EA9" w:rsidP="00245EA9">
      <w:pPr>
        <w:tabs>
          <w:tab w:val="num" w:pos="426"/>
        </w:tabs>
        <w:ind w:hanging="578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046366">
        <w:rPr>
          <w:rFonts w:ascii="Tahoma" w:hAnsi="Tahoma" w:cs="Tahoma"/>
          <w:color w:val="222222"/>
          <w:sz w:val="26"/>
          <w:szCs w:val="26"/>
          <w:lang w:eastAsia="en-US"/>
        </w:rPr>
        <w:t xml:space="preserve">     All concerned are directed to handover/takeover the charges immediately and report compliance to the undersigned.</w:t>
      </w:r>
    </w:p>
    <w:p w14:paraId="4A730210" w14:textId="77777777" w:rsidR="00245EA9" w:rsidRDefault="00245EA9" w:rsidP="00245EA9">
      <w:pPr>
        <w:tabs>
          <w:tab w:val="num" w:pos="426"/>
        </w:tabs>
        <w:ind w:hanging="578"/>
        <w:jc w:val="both"/>
        <w:rPr>
          <w:rFonts w:ascii="Tahoma" w:hAnsi="Tahoma" w:cs="Tahoma"/>
          <w:color w:val="222222"/>
          <w:sz w:val="28"/>
          <w:szCs w:val="28"/>
          <w:lang w:eastAsia="en-US"/>
        </w:rPr>
      </w:pPr>
    </w:p>
    <w:p w14:paraId="0E6B865C" w14:textId="77777777" w:rsidR="00245EA9" w:rsidRPr="00245EA9" w:rsidRDefault="00245EA9" w:rsidP="00245EA9">
      <w:pPr>
        <w:tabs>
          <w:tab w:val="num" w:pos="426"/>
        </w:tabs>
        <w:ind w:hanging="578"/>
        <w:jc w:val="both"/>
        <w:rPr>
          <w:rFonts w:ascii="Tahoma" w:hAnsi="Tahoma" w:cs="Tahoma"/>
          <w:color w:val="222222"/>
          <w:sz w:val="28"/>
          <w:szCs w:val="28"/>
          <w:lang w:eastAsia="en-US"/>
        </w:rPr>
      </w:pPr>
    </w:p>
    <w:p w14:paraId="6488E1D5" w14:textId="35671026" w:rsidR="00056B69" w:rsidRDefault="00245EA9" w:rsidP="00056B69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D8C202E" wp14:editId="2D101DFB">
            <wp:simplePos x="0" y="0"/>
            <wp:positionH relativeFrom="column">
              <wp:posOffset>4067810</wp:posOffset>
            </wp:positionH>
            <wp:positionV relativeFrom="paragraph">
              <wp:posOffset>57785</wp:posOffset>
            </wp:positionV>
            <wp:extent cx="1863725" cy="998220"/>
            <wp:effectExtent l="0" t="0" r="3175" b="0"/>
            <wp:wrapTight wrapText="bothSides">
              <wp:wrapPolygon edited="0">
                <wp:start x="13247" y="0"/>
                <wp:lineTo x="8611" y="824"/>
                <wp:lineTo x="2208" y="4947"/>
                <wp:lineTo x="2208" y="7008"/>
                <wp:lineTo x="0" y="11954"/>
                <wp:lineTo x="0" y="13191"/>
                <wp:lineTo x="3974" y="13603"/>
                <wp:lineTo x="6844" y="21023"/>
                <wp:lineTo x="8169" y="21023"/>
                <wp:lineTo x="9714" y="13603"/>
                <wp:lineTo x="16559" y="7008"/>
                <wp:lineTo x="21416" y="5771"/>
                <wp:lineTo x="21416" y="1649"/>
                <wp:lineTo x="14351" y="0"/>
                <wp:lineTo x="13247" y="0"/>
              </wp:wrapPolygon>
            </wp:wrapTight>
            <wp:docPr id="16724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6F7C6" w14:textId="77777777" w:rsidR="00056B69" w:rsidRDefault="00056B69" w:rsidP="00056B69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C469DD9" w14:textId="33BB598C" w:rsid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E101781" w14:textId="05404667" w:rsidR="004E26BE" w:rsidRDefault="004E26BE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0359C7B" w14:textId="514961E1" w:rsidR="004E26BE" w:rsidRPr="004843AA" w:rsidRDefault="004E26BE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C6B7415" w14:textId="0E14324C" w:rsidR="004B0EA2" w:rsidRDefault="00D72DDA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</w:t>
      </w:r>
      <w:r w:rsidR="00E52074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</w:t>
      </w:r>
    </w:p>
    <w:p w14:paraId="7750BE24" w14:textId="37DA5577" w:rsidR="00766784" w:rsidRPr="00177C38" w:rsidRDefault="00E34385" w:rsidP="00141B71">
      <w:pPr>
        <w:shd w:val="clear" w:color="auto" w:fill="FFFFFF"/>
        <w:ind w:left="180"/>
        <w:jc w:val="center"/>
        <w:rPr>
          <w:rFonts w:ascii="Tahoma" w:hAnsi="Tahoma" w:cs="Tahoma"/>
          <w:b/>
          <w:bCs/>
          <w:color w:val="1F1F1F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51E49" wp14:editId="4429E56F">
                <wp:simplePos x="0" y="0"/>
                <wp:positionH relativeFrom="margin">
                  <wp:posOffset>-166370</wp:posOffset>
                </wp:positionH>
                <wp:positionV relativeFrom="paragraph">
                  <wp:posOffset>113030</wp:posOffset>
                </wp:positionV>
                <wp:extent cx="2432050" cy="527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B31C" w14:textId="2E505AA2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</w:t>
                            </w:r>
                            <w:r w:rsidR="00245EA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</w:t>
                            </w:r>
                            <w:r w:rsidR="00BA2266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624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</w:t>
                            </w:r>
                          </w:p>
                          <w:p w14:paraId="3D680107" w14:textId="1180F0C7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Dated: </w:t>
                            </w:r>
                            <w:r w:rsidR="00245EA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 w:rsidR="00245EA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07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245EA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14:paraId="4F10B034" w14:textId="4C2FC917" w:rsidR="00141B71" w:rsidRDefault="00141B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51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1pt;margin-top:8.9pt;width:191.5pt;height:4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" filled="f" stroked="f">
                <v:textbox>
                  <w:txbxContent>
                    <w:p w14:paraId="2554B31C" w14:textId="2E505AA2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</w:t>
                      </w:r>
                      <w:r w:rsidR="00245EA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</w:t>
                      </w:r>
                      <w:r w:rsidR="00BA2266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624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</w:t>
                      </w:r>
                    </w:p>
                    <w:p w14:paraId="3D680107" w14:textId="1180F0C7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Dated: </w:t>
                      </w:r>
                      <w:r w:rsidR="00245EA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 w:rsidR="00245EA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07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245EA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</w:t>
                      </w:r>
                    </w:p>
                    <w:p w14:paraId="4F10B034" w14:textId="4C2FC917" w:rsidR="00141B71" w:rsidRDefault="00141B71"/>
                  </w:txbxContent>
                </v:textbox>
                <w10:wrap type="square" anchorx="margin"/>
              </v:shape>
            </w:pict>
          </mc:Fallback>
        </mc:AlternateContent>
      </w:r>
      <w:r w:rsidR="00141B71">
        <w:rPr>
          <w:rFonts w:ascii="Tahoma" w:hAnsi="Tahoma" w:cs="Tahoma"/>
          <w:b/>
          <w:bCs/>
          <w:color w:val="1F1F1F"/>
        </w:rPr>
        <w:t xml:space="preserve">    </w:t>
      </w:r>
      <w:r w:rsidR="00785D5E">
        <w:rPr>
          <w:rFonts w:ascii="Tahoma" w:hAnsi="Tahoma" w:cs="Tahoma"/>
          <w:b/>
          <w:bCs/>
          <w:color w:val="1F1F1F"/>
        </w:rPr>
        <w:t xml:space="preserve"> </w:t>
      </w:r>
      <w:r w:rsidR="00056B69">
        <w:rPr>
          <w:rFonts w:ascii="Tahoma" w:hAnsi="Tahoma" w:cs="Tahoma"/>
          <w:b/>
          <w:bCs/>
          <w:color w:val="1F1F1F"/>
        </w:rPr>
        <w:t xml:space="preserve"> </w:t>
      </w:r>
      <w:r w:rsidR="00785D5E">
        <w:rPr>
          <w:rFonts w:ascii="Tahoma" w:hAnsi="Tahoma" w:cs="Tahoma"/>
          <w:b/>
          <w:bCs/>
          <w:color w:val="1F1F1F"/>
        </w:rPr>
        <w:t xml:space="preserve">  </w:t>
      </w:r>
      <w:r w:rsidR="008243ED">
        <w:rPr>
          <w:rFonts w:ascii="Tahoma" w:hAnsi="Tahoma" w:cs="Tahoma"/>
          <w:b/>
          <w:bCs/>
          <w:color w:val="1F1F1F"/>
        </w:rPr>
        <w:t xml:space="preserve"> </w:t>
      </w:r>
      <w:r w:rsidR="00785D5E">
        <w:rPr>
          <w:rFonts w:ascii="Tahoma" w:hAnsi="Tahoma" w:cs="Tahoma"/>
          <w:b/>
          <w:bCs/>
          <w:color w:val="1F1F1F"/>
        </w:rPr>
        <w:t xml:space="preserve"> </w:t>
      </w:r>
      <w:r w:rsidR="00056B69">
        <w:rPr>
          <w:rFonts w:ascii="Tahoma" w:hAnsi="Tahoma" w:cs="Tahoma"/>
          <w:b/>
          <w:bCs/>
          <w:color w:val="1F1F1F"/>
        </w:rPr>
        <w:t xml:space="preserve"> </w:t>
      </w:r>
      <w:r w:rsidR="00D72DDA" w:rsidRPr="00177C38">
        <w:rPr>
          <w:rFonts w:ascii="Tahoma" w:hAnsi="Tahoma" w:cs="Tahoma"/>
          <w:b/>
          <w:bCs/>
          <w:color w:val="1F1F1F"/>
        </w:rPr>
        <w:t>Dr. Shafquat</w:t>
      </w:r>
      <w:r w:rsidR="00721541" w:rsidRPr="00177C38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5E4396AA" w:rsidR="00766784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056B69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66784" w:rsidRPr="00DC69B0">
        <w:rPr>
          <w:rFonts w:ascii="Tahoma" w:hAnsi="Tahoma" w:cs="Tahoma"/>
          <w:color w:val="1F1F1F"/>
          <w:sz w:val="24"/>
          <w:szCs w:val="24"/>
        </w:rPr>
        <w:t>Principal</w:t>
      </w:r>
    </w:p>
    <w:p w14:paraId="6FC146E4" w14:textId="272B4845" w:rsidR="00177C38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    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Kashmir Govt.Polytechnic College</w:t>
      </w:r>
    </w:p>
    <w:p w14:paraId="37882A66" w14:textId="00E0CBB9" w:rsidR="0094584F" w:rsidRPr="00F56282" w:rsidRDefault="00141B71" w:rsidP="00F56282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056B69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Srinaga</w:t>
      </w:r>
      <w:r w:rsidR="004C3AF6" w:rsidRPr="00DC69B0">
        <w:rPr>
          <w:rFonts w:ascii="Tahoma" w:hAnsi="Tahoma" w:cs="Tahoma"/>
          <w:color w:val="1F1F1F"/>
          <w:sz w:val="24"/>
          <w:szCs w:val="24"/>
        </w:rPr>
        <w:t>r</w:t>
      </w:r>
    </w:p>
    <w:p w14:paraId="327AD1DB" w14:textId="77777777" w:rsidR="00E02DD3" w:rsidRDefault="00E02DD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499DEAF3" w14:textId="77777777" w:rsidR="00056B69" w:rsidRDefault="00056B69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438EACED" w14:textId="77777777" w:rsidR="00056B69" w:rsidRDefault="00056B69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39F982F9" w14:textId="460536D1" w:rsidR="00F3714E" w:rsidRPr="00B00BAB" w:rsidRDefault="00141B71" w:rsidP="00B00BAB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141B71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46462A21" w14:textId="24092756" w:rsidR="00245EA9" w:rsidRPr="00245EA9" w:rsidRDefault="00B00BAB" w:rsidP="00245EA9">
      <w:pPr>
        <w:spacing w:line="276" w:lineRule="auto"/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1</w:t>
      </w:r>
      <w:r w:rsidR="00245EA9">
        <w:rPr>
          <w:rFonts w:ascii="Tahoma" w:hAnsi="Tahoma" w:cs="Tahoma"/>
          <w:color w:val="222222"/>
          <w:sz w:val="25"/>
          <w:szCs w:val="25"/>
          <w:lang w:eastAsia="en-US"/>
        </w:rPr>
        <w:t xml:space="preserve">. </w:t>
      </w:r>
      <w:r w:rsidR="00245EA9" w:rsidRPr="00245EA9">
        <w:rPr>
          <w:rFonts w:ascii="Tahoma" w:hAnsi="Tahoma" w:cs="Tahoma"/>
          <w:color w:val="222222"/>
          <w:sz w:val="25"/>
          <w:szCs w:val="25"/>
          <w:lang w:eastAsia="en-US"/>
        </w:rPr>
        <w:t xml:space="preserve">Er. Umar Mushtaq, Foreman </w:t>
      </w:r>
      <w:r w:rsidR="00245EA9">
        <w:rPr>
          <w:rFonts w:ascii="Tahoma" w:hAnsi="Tahoma" w:cs="Tahoma"/>
          <w:color w:val="222222"/>
          <w:sz w:val="25"/>
          <w:szCs w:val="25"/>
          <w:lang w:eastAsia="en-US"/>
        </w:rPr>
        <w:t>for information and necessary action.</w:t>
      </w:r>
    </w:p>
    <w:p w14:paraId="0CCB1DB7" w14:textId="6884010D" w:rsidR="00245EA9" w:rsidRPr="00245EA9" w:rsidRDefault="00B00BAB" w:rsidP="00245EA9">
      <w:pPr>
        <w:spacing w:line="276" w:lineRule="auto"/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2</w:t>
      </w:r>
      <w:r w:rsidR="00245EA9">
        <w:rPr>
          <w:rFonts w:ascii="Tahoma" w:hAnsi="Tahoma" w:cs="Tahoma"/>
          <w:color w:val="222222"/>
          <w:sz w:val="25"/>
          <w:szCs w:val="25"/>
          <w:lang w:eastAsia="en-US"/>
        </w:rPr>
        <w:t xml:space="preserve">. </w:t>
      </w:r>
      <w:r w:rsidR="00245EA9" w:rsidRPr="00245EA9">
        <w:rPr>
          <w:rFonts w:ascii="Tahoma" w:hAnsi="Tahoma" w:cs="Tahoma"/>
          <w:color w:val="222222"/>
          <w:sz w:val="25"/>
          <w:szCs w:val="25"/>
          <w:lang w:eastAsia="en-US"/>
        </w:rPr>
        <w:t xml:space="preserve">Er. Tooba Shah, Foreman </w:t>
      </w:r>
      <w:r w:rsidR="00245EA9">
        <w:rPr>
          <w:rFonts w:ascii="Tahoma" w:hAnsi="Tahoma" w:cs="Tahoma"/>
          <w:color w:val="222222"/>
          <w:sz w:val="25"/>
          <w:szCs w:val="25"/>
          <w:lang w:eastAsia="en-US"/>
        </w:rPr>
        <w:t>for information and necessary action.</w:t>
      </w:r>
    </w:p>
    <w:p w14:paraId="673FB445" w14:textId="6B116716" w:rsidR="00245EA9" w:rsidRDefault="00B00BAB" w:rsidP="00245EA9">
      <w:pPr>
        <w:spacing w:line="276" w:lineRule="auto"/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3</w:t>
      </w:r>
      <w:r w:rsidR="00245EA9">
        <w:rPr>
          <w:rFonts w:ascii="Tahoma" w:hAnsi="Tahoma" w:cs="Tahoma"/>
          <w:color w:val="222222"/>
          <w:sz w:val="25"/>
          <w:szCs w:val="25"/>
          <w:lang w:eastAsia="en-US"/>
        </w:rPr>
        <w:t xml:space="preserve">. </w:t>
      </w:r>
      <w:r w:rsidR="00245EA9" w:rsidRPr="00245EA9">
        <w:rPr>
          <w:rFonts w:ascii="Tahoma" w:hAnsi="Tahoma" w:cs="Tahoma"/>
          <w:color w:val="222222"/>
          <w:sz w:val="25"/>
          <w:szCs w:val="25"/>
          <w:lang w:eastAsia="en-US"/>
        </w:rPr>
        <w:t>Ms. Haseena Akhter</w:t>
      </w:r>
      <w:r w:rsidR="00245EA9">
        <w:rPr>
          <w:rFonts w:ascii="Tahoma" w:hAnsi="Tahoma" w:cs="Tahoma"/>
          <w:color w:val="222222"/>
          <w:sz w:val="25"/>
          <w:szCs w:val="25"/>
          <w:lang w:eastAsia="en-US"/>
        </w:rPr>
        <w:t xml:space="preserve"> for information and necessary action.</w:t>
      </w:r>
    </w:p>
    <w:p w14:paraId="4E39E248" w14:textId="03008417" w:rsidR="00EF02B6" w:rsidRPr="00245EA9" w:rsidRDefault="00B00BAB" w:rsidP="00245EA9">
      <w:pPr>
        <w:spacing w:line="276" w:lineRule="auto"/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4</w:t>
      </w:r>
      <w:r w:rsidR="00EF02B6">
        <w:rPr>
          <w:rFonts w:ascii="Tahoma" w:hAnsi="Tahoma" w:cs="Tahoma"/>
          <w:color w:val="222222"/>
          <w:sz w:val="25"/>
          <w:szCs w:val="25"/>
          <w:lang w:eastAsia="en-US"/>
        </w:rPr>
        <w:t>. All Concerned Offic</w:t>
      </w:r>
      <w:r w:rsidR="006A4CC6">
        <w:rPr>
          <w:rFonts w:ascii="Tahoma" w:hAnsi="Tahoma" w:cs="Tahoma"/>
          <w:color w:val="222222"/>
          <w:sz w:val="25"/>
          <w:szCs w:val="25"/>
          <w:lang w:eastAsia="en-US"/>
        </w:rPr>
        <w:t>ers/Officials</w:t>
      </w:r>
      <w:r w:rsidR="00EF02B6">
        <w:rPr>
          <w:rFonts w:ascii="Tahoma" w:hAnsi="Tahoma" w:cs="Tahoma"/>
          <w:color w:val="222222"/>
          <w:sz w:val="25"/>
          <w:szCs w:val="25"/>
          <w:lang w:eastAsia="en-US"/>
        </w:rPr>
        <w:t xml:space="preserve"> of </w:t>
      </w:r>
      <w:r w:rsidR="00566E3E">
        <w:rPr>
          <w:rFonts w:ascii="Tahoma" w:hAnsi="Tahoma" w:cs="Tahoma"/>
          <w:color w:val="222222"/>
          <w:sz w:val="25"/>
          <w:szCs w:val="25"/>
          <w:lang w:eastAsia="en-US"/>
        </w:rPr>
        <w:t>Workshop</w:t>
      </w:r>
      <w:r w:rsidR="00D2734D">
        <w:rPr>
          <w:rFonts w:ascii="Tahoma" w:hAnsi="Tahoma" w:cs="Tahoma"/>
          <w:color w:val="222222"/>
          <w:sz w:val="25"/>
          <w:szCs w:val="25"/>
          <w:lang w:eastAsia="en-US"/>
        </w:rPr>
        <w:t xml:space="preserve"> and </w:t>
      </w:r>
      <w:r w:rsidR="00EF02B6">
        <w:rPr>
          <w:rFonts w:ascii="Tahoma" w:hAnsi="Tahoma" w:cs="Tahoma"/>
          <w:color w:val="222222"/>
          <w:sz w:val="25"/>
          <w:szCs w:val="25"/>
          <w:lang w:eastAsia="en-US"/>
        </w:rPr>
        <w:t>Academic Cell for information.</w:t>
      </w:r>
    </w:p>
    <w:p w14:paraId="58C0F368" w14:textId="332138FB" w:rsidR="00282EDF" w:rsidRPr="00282EDF" w:rsidRDefault="00B00BAB" w:rsidP="00245EA9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5</w:t>
      </w:r>
      <w:r w:rsidR="00245EA9">
        <w:rPr>
          <w:rFonts w:ascii="Tahoma" w:hAnsi="Tahoma" w:cs="Tahoma"/>
          <w:color w:val="222222"/>
          <w:sz w:val="25"/>
          <w:szCs w:val="25"/>
          <w:lang w:eastAsia="en-US"/>
        </w:rPr>
        <w:t xml:space="preserve">. </w:t>
      </w:r>
      <w:r w:rsidR="00245EA9" w:rsidRPr="00245EA9">
        <w:rPr>
          <w:rFonts w:ascii="Tahoma" w:hAnsi="Tahoma" w:cs="Tahoma"/>
          <w:color w:val="222222"/>
          <w:sz w:val="25"/>
          <w:szCs w:val="25"/>
          <w:lang w:eastAsia="en-US"/>
        </w:rPr>
        <w:t>Office file for record.</w:t>
      </w:r>
    </w:p>
    <w:p w14:paraId="54EA7B93" w14:textId="646539D0" w:rsidR="00D72DDA" w:rsidRPr="00721541" w:rsidRDefault="00D72DDA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3714E">
      <w:headerReference w:type="default" r:id="rId8"/>
      <w:pgSz w:w="11906" w:h="16838"/>
      <w:pgMar w:top="720" w:right="566" w:bottom="8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2228" w14:textId="77777777" w:rsidR="00947B3C" w:rsidRDefault="00947B3C">
      <w:r>
        <w:separator/>
      </w:r>
    </w:p>
  </w:endnote>
  <w:endnote w:type="continuationSeparator" w:id="0">
    <w:p w14:paraId="15979C9A" w14:textId="77777777" w:rsidR="00947B3C" w:rsidRDefault="00947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61123" w14:textId="77777777" w:rsidR="00947B3C" w:rsidRDefault="00947B3C">
      <w:r>
        <w:separator/>
      </w:r>
    </w:p>
  </w:footnote>
  <w:footnote w:type="continuationSeparator" w:id="0">
    <w:p w14:paraId="6C13626D" w14:textId="77777777" w:rsidR="00947B3C" w:rsidRDefault="00947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1093E1C">
          <wp:simplePos x="0" y="0"/>
          <wp:positionH relativeFrom="column">
            <wp:posOffset>-196215</wp:posOffset>
          </wp:positionH>
          <wp:positionV relativeFrom="page">
            <wp:posOffset>212090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55376485" name="Picture 1553764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4BC96580" w:rsidR="00C160EC" w:rsidRDefault="00C160EC" w:rsidP="00C160EC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="004C3AF6" w:rsidRPr="00AE30C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7B42A7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r w:rsidR="004A1DFA">
      <w:t>kgp-srinagar@jk.gov.in</w:t>
    </w:r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B7D29"/>
    <w:multiLevelType w:val="multilevel"/>
    <w:tmpl w:val="E6D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9E156A"/>
    <w:multiLevelType w:val="multilevel"/>
    <w:tmpl w:val="4D9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9C75C0"/>
    <w:multiLevelType w:val="multilevel"/>
    <w:tmpl w:val="54EC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 w15:restartNumberingAfterBreak="0">
    <w:nsid w:val="37AC02D8"/>
    <w:multiLevelType w:val="multilevel"/>
    <w:tmpl w:val="AAC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14523C"/>
    <w:multiLevelType w:val="hybridMultilevel"/>
    <w:tmpl w:val="FBFA5372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48052C59"/>
    <w:multiLevelType w:val="hybridMultilevel"/>
    <w:tmpl w:val="8D40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5E6255"/>
    <w:multiLevelType w:val="hybridMultilevel"/>
    <w:tmpl w:val="132A7A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547A167B"/>
    <w:multiLevelType w:val="multilevel"/>
    <w:tmpl w:val="273C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8D24BC"/>
    <w:multiLevelType w:val="multilevel"/>
    <w:tmpl w:val="DDE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3" w15:restartNumberingAfterBreak="0">
    <w:nsid w:val="6DD26C25"/>
    <w:multiLevelType w:val="multilevel"/>
    <w:tmpl w:val="488C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86430"/>
    <w:multiLevelType w:val="hybridMultilevel"/>
    <w:tmpl w:val="AA54F8BE"/>
    <w:lvl w:ilvl="0" w:tplc="0476721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DF6BA3"/>
    <w:multiLevelType w:val="multilevel"/>
    <w:tmpl w:val="3724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8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4729">
    <w:abstractNumId w:val="9"/>
  </w:num>
  <w:num w:numId="2" w16cid:durableId="572857767">
    <w:abstractNumId w:val="7"/>
  </w:num>
  <w:num w:numId="3" w16cid:durableId="37436587">
    <w:abstractNumId w:val="6"/>
  </w:num>
  <w:num w:numId="4" w16cid:durableId="1083332199">
    <w:abstractNumId w:val="5"/>
  </w:num>
  <w:num w:numId="5" w16cid:durableId="1544948715">
    <w:abstractNumId w:val="4"/>
  </w:num>
  <w:num w:numId="6" w16cid:durableId="22949780">
    <w:abstractNumId w:val="8"/>
  </w:num>
  <w:num w:numId="7" w16cid:durableId="641614680">
    <w:abstractNumId w:val="3"/>
  </w:num>
  <w:num w:numId="8" w16cid:durableId="1982539078">
    <w:abstractNumId w:val="2"/>
  </w:num>
  <w:num w:numId="9" w16cid:durableId="969090482">
    <w:abstractNumId w:val="1"/>
  </w:num>
  <w:num w:numId="10" w16cid:durableId="2086799951">
    <w:abstractNumId w:val="0"/>
  </w:num>
  <w:num w:numId="11" w16cid:durableId="842234567">
    <w:abstractNumId w:val="18"/>
  </w:num>
  <w:num w:numId="12" w16cid:durableId="148402723">
    <w:abstractNumId w:val="20"/>
  </w:num>
  <w:num w:numId="13" w16cid:durableId="1193180435">
    <w:abstractNumId w:val="17"/>
  </w:num>
  <w:num w:numId="14" w16cid:durableId="1520897839">
    <w:abstractNumId w:val="29"/>
  </w:num>
  <w:num w:numId="15" w16cid:durableId="1207911306">
    <w:abstractNumId w:val="27"/>
  </w:num>
  <w:num w:numId="16" w16cid:durableId="1833794630">
    <w:abstractNumId w:val="23"/>
  </w:num>
  <w:num w:numId="17" w16cid:durableId="38212608">
    <w:abstractNumId w:val="21"/>
  </w:num>
  <w:num w:numId="18" w16cid:durableId="2109235601">
    <w:abstractNumId w:val="32"/>
  </w:num>
  <w:num w:numId="19" w16cid:durableId="2047363862">
    <w:abstractNumId w:val="35"/>
  </w:num>
  <w:num w:numId="20" w16cid:durableId="2045017196">
    <w:abstractNumId w:val="38"/>
  </w:num>
  <w:num w:numId="21" w16cid:durableId="206067541">
    <w:abstractNumId w:val="19"/>
  </w:num>
  <w:num w:numId="22" w16cid:durableId="949168893">
    <w:abstractNumId w:val="16"/>
  </w:num>
  <w:num w:numId="23" w16cid:durableId="1631597191">
    <w:abstractNumId w:val="11"/>
  </w:num>
  <w:num w:numId="24" w16cid:durableId="2022318480">
    <w:abstractNumId w:val="10"/>
  </w:num>
  <w:num w:numId="25" w16cid:durableId="782111017">
    <w:abstractNumId w:val="15"/>
  </w:num>
  <w:num w:numId="26" w16cid:durableId="26026826">
    <w:abstractNumId w:val="37"/>
  </w:num>
  <w:num w:numId="27" w16cid:durableId="809445229">
    <w:abstractNumId w:val="13"/>
  </w:num>
  <w:num w:numId="28" w16cid:durableId="1777019100">
    <w:abstractNumId w:val="14"/>
  </w:num>
  <w:num w:numId="29" w16cid:durableId="191574863">
    <w:abstractNumId w:val="31"/>
  </w:num>
  <w:num w:numId="30" w16cid:durableId="2122797483">
    <w:abstractNumId w:val="26"/>
  </w:num>
  <w:num w:numId="31" w16cid:durableId="1265262592">
    <w:abstractNumId w:val="36"/>
  </w:num>
  <w:num w:numId="32" w16cid:durableId="1453404012">
    <w:abstractNumId w:val="24"/>
  </w:num>
  <w:num w:numId="33" w16cid:durableId="523906674">
    <w:abstractNumId w:val="12"/>
  </w:num>
  <w:num w:numId="34" w16cid:durableId="209272081">
    <w:abstractNumId w:val="25"/>
  </w:num>
  <w:num w:numId="35" w16cid:durableId="900558569">
    <w:abstractNumId w:val="34"/>
  </w:num>
  <w:num w:numId="36" w16cid:durableId="726345489">
    <w:abstractNumId w:val="30"/>
  </w:num>
  <w:num w:numId="37" w16cid:durableId="334459115">
    <w:abstractNumId w:val="22"/>
  </w:num>
  <w:num w:numId="38" w16cid:durableId="367292558">
    <w:abstractNumId w:val="33"/>
  </w:num>
  <w:num w:numId="39" w16cid:durableId="1567728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46366"/>
    <w:rsid w:val="00050A31"/>
    <w:rsid w:val="00056397"/>
    <w:rsid w:val="00056B69"/>
    <w:rsid w:val="0006468E"/>
    <w:rsid w:val="0006637A"/>
    <w:rsid w:val="000716D2"/>
    <w:rsid w:val="00071AAB"/>
    <w:rsid w:val="00083591"/>
    <w:rsid w:val="00095495"/>
    <w:rsid w:val="000A2EB0"/>
    <w:rsid w:val="000B76C4"/>
    <w:rsid w:val="000C5610"/>
    <w:rsid w:val="000E6552"/>
    <w:rsid w:val="000F3A4F"/>
    <w:rsid w:val="000F59AC"/>
    <w:rsid w:val="00101443"/>
    <w:rsid w:val="001206F5"/>
    <w:rsid w:val="00123643"/>
    <w:rsid w:val="001253C1"/>
    <w:rsid w:val="00132705"/>
    <w:rsid w:val="0013495F"/>
    <w:rsid w:val="001364FE"/>
    <w:rsid w:val="001368DD"/>
    <w:rsid w:val="00141B71"/>
    <w:rsid w:val="0014215A"/>
    <w:rsid w:val="0014412A"/>
    <w:rsid w:val="0014522F"/>
    <w:rsid w:val="00147DB3"/>
    <w:rsid w:val="001518A5"/>
    <w:rsid w:val="00160095"/>
    <w:rsid w:val="0016530D"/>
    <w:rsid w:val="001672C5"/>
    <w:rsid w:val="0017006B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A1BFA"/>
    <w:rsid w:val="001C45E5"/>
    <w:rsid w:val="001D6E3D"/>
    <w:rsid w:val="001E6DDF"/>
    <w:rsid w:val="001E7EC2"/>
    <w:rsid w:val="001F1320"/>
    <w:rsid w:val="001F703D"/>
    <w:rsid w:val="00201333"/>
    <w:rsid w:val="00205F32"/>
    <w:rsid w:val="0020678A"/>
    <w:rsid w:val="00210FA7"/>
    <w:rsid w:val="00212B02"/>
    <w:rsid w:val="00215347"/>
    <w:rsid w:val="00216417"/>
    <w:rsid w:val="0021762C"/>
    <w:rsid w:val="00220647"/>
    <w:rsid w:val="00242112"/>
    <w:rsid w:val="00245EA9"/>
    <w:rsid w:val="00246256"/>
    <w:rsid w:val="00247373"/>
    <w:rsid w:val="0026631D"/>
    <w:rsid w:val="00282EDF"/>
    <w:rsid w:val="002A3AB8"/>
    <w:rsid w:val="002A7114"/>
    <w:rsid w:val="002C1609"/>
    <w:rsid w:val="002C2F53"/>
    <w:rsid w:val="002C5607"/>
    <w:rsid w:val="002E1056"/>
    <w:rsid w:val="00306867"/>
    <w:rsid w:val="00307170"/>
    <w:rsid w:val="00313BCF"/>
    <w:rsid w:val="00320992"/>
    <w:rsid w:val="0033518C"/>
    <w:rsid w:val="0033605D"/>
    <w:rsid w:val="00336D42"/>
    <w:rsid w:val="003437C2"/>
    <w:rsid w:val="0034644F"/>
    <w:rsid w:val="00371BD6"/>
    <w:rsid w:val="003756E0"/>
    <w:rsid w:val="00377186"/>
    <w:rsid w:val="00377397"/>
    <w:rsid w:val="00387E00"/>
    <w:rsid w:val="003A1C03"/>
    <w:rsid w:val="003A7892"/>
    <w:rsid w:val="003C440A"/>
    <w:rsid w:val="003C4BF6"/>
    <w:rsid w:val="003F2BA9"/>
    <w:rsid w:val="003F5B25"/>
    <w:rsid w:val="00414627"/>
    <w:rsid w:val="0041710D"/>
    <w:rsid w:val="004200EE"/>
    <w:rsid w:val="00421E03"/>
    <w:rsid w:val="00425D63"/>
    <w:rsid w:val="0043490D"/>
    <w:rsid w:val="0044324F"/>
    <w:rsid w:val="0044478E"/>
    <w:rsid w:val="00444AB5"/>
    <w:rsid w:val="00450E8D"/>
    <w:rsid w:val="00457729"/>
    <w:rsid w:val="0046104B"/>
    <w:rsid w:val="004643D8"/>
    <w:rsid w:val="00477816"/>
    <w:rsid w:val="004843AA"/>
    <w:rsid w:val="00497C24"/>
    <w:rsid w:val="004A1DFA"/>
    <w:rsid w:val="004B0EA2"/>
    <w:rsid w:val="004C3AF6"/>
    <w:rsid w:val="004C7BA5"/>
    <w:rsid w:val="004D79C9"/>
    <w:rsid w:val="004D7A7B"/>
    <w:rsid w:val="004E26BE"/>
    <w:rsid w:val="004E2BB9"/>
    <w:rsid w:val="004E57A8"/>
    <w:rsid w:val="004E7628"/>
    <w:rsid w:val="004F3334"/>
    <w:rsid w:val="004F48F2"/>
    <w:rsid w:val="004F6EC1"/>
    <w:rsid w:val="005149B1"/>
    <w:rsid w:val="005155A1"/>
    <w:rsid w:val="00516C20"/>
    <w:rsid w:val="0052124F"/>
    <w:rsid w:val="00521976"/>
    <w:rsid w:val="00522BE9"/>
    <w:rsid w:val="005305B3"/>
    <w:rsid w:val="005367F4"/>
    <w:rsid w:val="00536819"/>
    <w:rsid w:val="005647F2"/>
    <w:rsid w:val="005662D1"/>
    <w:rsid w:val="00566E3E"/>
    <w:rsid w:val="005706F9"/>
    <w:rsid w:val="00573A09"/>
    <w:rsid w:val="005770A8"/>
    <w:rsid w:val="005A4526"/>
    <w:rsid w:val="005A6289"/>
    <w:rsid w:val="005B1769"/>
    <w:rsid w:val="005B6603"/>
    <w:rsid w:val="005B79FF"/>
    <w:rsid w:val="005C1B16"/>
    <w:rsid w:val="005D5698"/>
    <w:rsid w:val="005E2DE9"/>
    <w:rsid w:val="005E53D0"/>
    <w:rsid w:val="005E64A1"/>
    <w:rsid w:val="005F19F0"/>
    <w:rsid w:val="005F32FB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E49"/>
    <w:rsid w:val="00695DCD"/>
    <w:rsid w:val="006A05CC"/>
    <w:rsid w:val="006A1E4D"/>
    <w:rsid w:val="006A2702"/>
    <w:rsid w:val="006A35A7"/>
    <w:rsid w:val="006A4CC6"/>
    <w:rsid w:val="006B21F7"/>
    <w:rsid w:val="006B7BA9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13DE"/>
    <w:rsid w:val="00783114"/>
    <w:rsid w:val="0078386D"/>
    <w:rsid w:val="00783FDB"/>
    <w:rsid w:val="00785D5E"/>
    <w:rsid w:val="007A2DAE"/>
    <w:rsid w:val="007A7EA4"/>
    <w:rsid w:val="007C2C59"/>
    <w:rsid w:val="007C522F"/>
    <w:rsid w:val="007D27D6"/>
    <w:rsid w:val="007E630B"/>
    <w:rsid w:val="007F3B24"/>
    <w:rsid w:val="00801F23"/>
    <w:rsid w:val="0082070F"/>
    <w:rsid w:val="00821B90"/>
    <w:rsid w:val="008243ED"/>
    <w:rsid w:val="00837632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A741A"/>
    <w:rsid w:val="008B0BB0"/>
    <w:rsid w:val="008E6AA8"/>
    <w:rsid w:val="008E6C4B"/>
    <w:rsid w:val="008E730F"/>
    <w:rsid w:val="008F18C0"/>
    <w:rsid w:val="00907648"/>
    <w:rsid w:val="00912DD0"/>
    <w:rsid w:val="009138BE"/>
    <w:rsid w:val="00927DD1"/>
    <w:rsid w:val="00930FDE"/>
    <w:rsid w:val="009344A3"/>
    <w:rsid w:val="0094584F"/>
    <w:rsid w:val="00947B3C"/>
    <w:rsid w:val="00967F98"/>
    <w:rsid w:val="00977359"/>
    <w:rsid w:val="009779B3"/>
    <w:rsid w:val="00982DBF"/>
    <w:rsid w:val="00984C93"/>
    <w:rsid w:val="00987CE1"/>
    <w:rsid w:val="0099405C"/>
    <w:rsid w:val="00994F30"/>
    <w:rsid w:val="009A1A43"/>
    <w:rsid w:val="009A7A38"/>
    <w:rsid w:val="009B0C8A"/>
    <w:rsid w:val="009B4A4E"/>
    <w:rsid w:val="009B5138"/>
    <w:rsid w:val="009C600F"/>
    <w:rsid w:val="009D125F"/>
    <w:rsid w:val="009D3723"/>
    <w:rsid w:val="009E04F2"/>
    <w:rsid w:val="009F0F88"/>
    <w:rsid w:val="009F2C38"/>
    <w:rsid w:val="00A03B7B"/>
    <w:rsid w:val="00A119F0"/>
    <w:rsid w:val="00A200C9"/>
    <w:rsid w:val="00A2293D"/>
    <w:rsid w:val="00A23044"/>
    <w:rsid w:val="00A250D5"/>
    <w:rsid w:val="00A32F56"/>
    <w:rsid w:val="00A36028"/>
    <w:rsid w:val="00A45975"/>
    <w:rsid w:val="00A76A45"/>
    <w:rsid w:val="00A77585"/>
    <w:rsid w:val="00A80BE9"/>
    <w:rsid w:val="00A82F54"/>
    <w:rsid w:val="00A86AA9"/>
    <w:rsid w:val="00A87692"/>
    <w:rsid w:val="00A91424"/>
    <w:rsid w:val="00AA2C77"/>
    <w:rsid w:val="00AA5FC5"/>
    <w:rsid w:val="00AA5FCF"/>
    <w:rsid w:val="00AC3FB9"/>
    <w:rsid w:val="00AC702A"/>
    <w:rsid w:val="00AD226F"/>
    <w:rsid w:val="00AE4049"/>
    <w:rsid w:val="00AE4189"/>
    <w:rsid w:val="00B00BAB"/>
    <w:rsid w:val="00B05ADC"/>
    <w:rsid w:val="00B064C8"/>
    <w:rsid w:val="00B13A52"/>
    <w:rsid w:val="00B23262"/>
    <w:rsid w:val="00B24CF4"/>
    <w:rsid w:val="00B26993"/>
    <w:rsid w:val="00B26B07"/>
    <w:rsid w:val="00B322E9"/>
    <w:rsid w:val="00B4484D"/>
    <w:rsid w:val="00B4570C"/>
    <w:rsid w:val="00B5208C"/>
    <w:rsid w:val="00B66A02"/>
    <w:rsid w:val="00B74876"/>
    <w:rsid w:val="00B74B79"/>
    <w:rsid w:val="00B753F5"/>
    <w:rsid w:val="00B90739"/>
    <w:rsid w:val="00BA2266"/>
    <w:rsid w:val="00BB4D1F"/>
    <w:rsid w:val="00BB4E90"/>
    <w:rsid w:val="00BB7485"/>
    <w:rsid w:val="00BB7C2B"/>
    <w:rsid w:val="00BC0084"/>
    <w:rsid w:val="00BC1664"/>
    <w:rsid w:val="00BC1D16"/>
    <w:rsid w:val="00BC2546"/>
    <w:rsid w:val="00BC3672"/>
    <w:rsid w:val="00BC54DE"/>
    <w:rsid w:val="00BC6C91"/>
    <w:rsid w:val="00BD7574"/>
    <w:rsid w:val="00C05085"/>
    <w:rsid w:val="00C0613C"/>
    <w:rsid w:val="00C12C88"/>
    <w:rsid w:val="00C1593D"/>
    <w:rsid w:val="00C160EC"/>
    <w:rsid w:val="00C37FC7"/>
    <w:rsid w:val="00C56C7E"/>
    <w:rsid w:val="00C7387C"/>
    <w:rsid w:val="00C75FC8"/>
    <w:rsid w:val="00C776A4"/>
    <w:rsid w:val="00C806B6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E1E5F"/>
    <w:rsid w:val="00CF7953"/>
    <w:rsid w:val="00D07232"/>
    <w:rsid w:val="00D10245"/>
    <w:rsid w:val="00D21BDD"/>
    <w:rsid w:val="00D257BB"/>
    <w:rsid w:val="00D2734D"/>
    <w:rsid w:val="00D32540"/>
    <w:rsid w:val="00D56501"/>
    <w:rsid w:val="00D643E6"/>
    <w:rsid w:val="00D65F07"/>
    <w:rsid w:val="00D72DDA"/>
    <w:rsid w:val="00D7550C"/>
    <w:rsid w:val="00D839B1"/>
    <w:rsid w:val="00D853AE"/>
    <w:rsid w:val="00D92BB7"/>
    <w:rsid w:val="00DA739B"/>
    <w:rsid w:val="00DA75B0"/>
    <w:rsid w:val="00DC24D9"/>
    <w:rsid w:val="00DC69B0"/>
    <w:rsid w:val="00DC76D2"/>
    <w:rsid w:val="00DD30ED"/>
    <w:rsid w:val="00DE0076"/>
    <w:rsid w:val="00DE6F56"/>
    <w:rsid w:val="00DF113A"/>
    <w:rsid w:val="00DF42AA"/>
    <w:rsid w:val="00DF47C5"/>
    <w:rsid w:val="00DF73F9"/>
    <w:rsid w:val="00E02DD3"/>
    <w:rsid w:val="00E17F4F"/>
    <w:rsid w:val="00E21D97"/>
    <w:rsid w:val="00E2280F"/>
    <w:rsid w:val="00E34385"/>
    <w:rsid w:val="00E52074"/>
    <w:rsid w:val="00E535F2"/>
    <w:rsid w:val="00E578DA"/>
    <w:rsid w:val="00E64946"/>
    <w:rsid w:val="00E64C21"/>
    <w:rsid w:val="00E720CB"/>
    <w:rsid w:val="00E826FF"/>
    <w:rsid w:val="00EA0CA6"/>
    <w:rsid w:val="00EA41CD"/>
    <w:rsid w:val="00EA4FF5"/>
    <w:rsid w:val="00EB5D8C"/>
    <w:rsid w:val="00EC24C6"/>
    <w:rsid w:val="00EC263E"/>
    <w:rsid w:val="00EE1814"/>
    <w:rsid w:val="00EE59D3"/>
    <w:rsid w:val="00EF02B6"/>
    <w:rsid w:val="00EF2255"/>
    <w:rsid w:val="00EF2933"/>
    <w:rsid w:val="00F01BD2"/>
    <w:rsid w:val="00F05146"/>
    <w:rsid w:val="00F1115D"/>
    <w:rsid w:val="00F11CC8"/>
    <w:rsid w:val="00F1523D"/>
    <w:rsid w:val="00F22817"/>
    <w:rsid w:val="00F3513C"/>
    <w:rsid w:val="00F3714E"/>
    <w:rsid w:val="00F37FD0"/>
    <w:rsid w:val="00F465C5"/>
    <w:rsid w:val="00F5180D"/>
    <w:rsid w:val="00F51B21"/>
    <w:rsid w:val="00F51D87"/>
    <w:rsid w:val="00F5256C"/>
    <w:rsid w:val="00F56282"/>
    <w:rsid w:val="00F62ABC"/>
    <w:rsid w:val="00F62DE4"/>
    <w:rsid w:val="00F67317"/>
    <w:rsid w:val="00F8142D"/>
    <w:rsid w:val="00F8455C"/>
    <w:rsid w:val="00F93917"/>
    <w:rsid w:val="00FA566A"/>
    <w:rsid w:val="00FA7172"/>
    <w:rsid w:val="00FB2654"/>
    <w:rsid w:val="00FB2DED"/>
    <w:rsid w:val="00FE29AE"/>
    <w:rsid w:val="00FE5DAF"/>
    <w:rsid w:val="00FF21C7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13</cp:revision>
  <cp:lastPrinted>2026-07-06T08:45:00Z</cp:lastPrinted>
  <dcterms:created xsi:type="dcterms:W3CDTF">2026-07-06T08:20:00Z</dcterms:created>
  <dcterms:modified xsi:type="dcterms:W3CDTF">2026-07-06T08:48:00Z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