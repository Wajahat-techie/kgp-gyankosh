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C9A96" w14:textId="668C5036" w:rsidR="0078386D" w:rsidRDefault="0078386D" w:rsidP="006F0CCE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</w:p>
    <w:p w14:paraId="5B07DFBC" w14:textId="3CFEF34A" w:rsidR="003F5B25" w:rsidRPr="006F0CCE" w:rsidRDefault="006F0CCE" w:rsidP="00160095">
      <w:pPr>
        <w:spacing w:line="276" w:lineRule="auto"/>
        <w:ind w:left="-360"/>
        <w:jc w:val="both"/>
        <w:rPr>
          <w:rFonts w:ascii="Tahoma" w:hAnsi="Tahoma" w:cs="Tahoma"/>
          <w:sz w:val="24"/>
          <w:szCs w:val="24"/>
        </w:rPr>
      </w:pPr>
      <w:r w:rsidRPr="006F0CCE">
        <w:rPr>
          <w:rFonts w:ascii="Tahoma" w:hAnsi="Tahoma" w:cs="Tahoma"/>
          <w:sz w:val="24"/>
          <w:szCs w:val="24"/>
        </w:rPr>
        <w:t xml:space="preserve">The </w:t>
      </w:r>
      <w:proofErr w:type="gramStart"/>
      <w:r w:rsidRPr="006F0CCE">
        <w:rPr>
          <w:rFonts w:ascii="Tahoma" w:hAnsi="Tahoma" w:cs="Tahoma"/>
          <w:sz w:val="24"/>
          <w:szCs w:val="24"/>
        </w:rPr>
        <w:t>Principal</w:t>
      </w:r>
      <w:proofErr w:type="gramEnd"/>
      <w:r w:rsidRPr="006F0CCE">
        <w:rPr>
          <w:rFonts w:ascii="Tahoma" w:hAnsi="Tahoma" w:cs="Tahoma"/>
          <w:sz w:val="24"/>
          <w:szCs w:val="24"/>
        </w:rPr>
        <w:t>,</w:t>
      </w:r>
    </w:p>
    <w:p w14:paraId="7906CA45" w14:textId="442D480F" w:rsidR="006F0CCE" w:rsidRPr="006F0CCE" w:rsidRDefault="006F0CCE" w:rsidP="00160095">
      <w:pPr>
        <w:spacing w:line="276" w:lineRule="auto"/>
        <w:ind w:left="-360"/>
        <w:jc w:val="both"/>
        <w:rPr>
          <w:rFonts w:ascii="Tahoma" w:hAnsi="Tahoma" w:cs="Tahoma"/>
          <w:sz w:val="24"/>
          <w:szCs w:val="24"/>
        </w:rPr>
      </w:pPr>
      <w:r w:rsidRPr="006F0CCE">
        <w:rPr>
          <w:rFonts w:ascii="Tahoma" w:hAnsi="Tahoma" w:cs="Tahoma"/>
          <w:sz w:val="24"/>
          <w:szCs w:val="24"/>
        </w:rPr>
        <w:t>Kashmir Govt.Polytechnic college</w:t>
      </w:r>
      <w:r w:rsidR="00536819">
        <w:rPr>
          <w:rFonts w:ascii="Tahoma" w:hAnsi="Tahoma" w:cs="Tahoma"/>
          <w:sz w:val="24"/>
          <w:szCs w:val="24"/>
        </w:rPr>
        <w:t>,</w:t>
      </w:r>
    </w:p>
    <w:p w14:paraId="6B904363" w14:textId="1CF6174B" w:rsidR="006F0CCE" w:rsidRPr="006F0CCE" w:rsidRDefault="006F0CCE" w:rsidP="00160095">
      <w:pPr>
        <w:spacing w:line="276" w:lineRule="auto"/>
        <w:ind w:left="-360"/>
        <w:jc w:val="both"/>
        <w:rPr>
          <w:rFonts w:ascii="Tahoma" w:hAnsi="Tahoma" w:cs="Tahoma"/>
          <w:sz w:val="24"/>
          <w:szCs w:val="24"/>
        </w:rPr>
      </w:pPr>
      <w:r w:rsidRPr="006F0CCE">
        <w:rPr>
          <w:rFonts w:ascii="Tahoma" w:hAnsi="Tahoma" w:cs="Tahoma"/>
          <w:sz w:val="24"/>
          <w:szCs w:val="24"/>
        </w:rPr>
        <w:t>Srinagar.</w:t>
      </w:r>
    </w:p>
    <w:p w14:paraId="54E04BF3" w14:textId="77777777" w:rsidR="006F0CCE" w:rsidRPr="006F0CCE" w:rsidRDefault="006F0CCE" w:rsidP="00160095">
      <w:pPr>
        <w:pStyle w:val="NormalWeb"/>
        <w:shd w:val="clear" w:color="auto" w:fill="FFFFFF"/>
        <w:spacing w:line="360" w:lineRule="auto"/>
        <w:ind w:left="-360"/>
        <w:rPr>
          <w:rFonts w:ascii="Tahoma" w:hAnsi="Tahoma" w:cs="Tahoma"/>
          <w:b/>
          <w:bCs/>
        </w:rPr>
      </w:pPr>
    </w:p>
    <w:p w14:paraId="0486D588" w14:textId="1115DEE7" w:rsidR="006F0CCE" w:rsidRPr="006F0CCE" w:rsidRDefault="006F0CCE" w:rsidP="00160095">
      <w:pPr>
        <w:pStyle w:val="NormalWeb"/>
        <w:shd w:val="clear" w:color="auto" w:fill="FFFFFF"/>
        <w:spacing w:line="360" w:lineRule="auto"/>
        <w:ind w:left="-360"/>
        <w:rPr>
          <w:rFonts w:ascii="Tahoma" w:hAnsi="Tahoma" w:cs="Tahoma"/>
          <w:b/>
          <w:bCs/>
          <w:color w:val="222222"/>
          <w:lang w:val="en-US" w:eastAsia="en-US"/>
        </w:rPr>
      </w:pPr>
      <w:r w:rsidRPr="006F0CCE">
        <w:rPr>
          <w:rFonts w:ascii="Tahoma" w:hAnsi="Tahoma" w:cs="Tahoma"/>
          <w:b/>
          <w:bCs/>
          <w:color w:val="222222"/>
          <w:lang w:val="en-US" w:eastAsia="en-US"/>
        </w:rPr>
        <w:t>S</w:t>
      </w:r>
      <w:r w:rsidRPr="006F0CCE">
        <w:rPr>
          <w:rFonts w:ascii="Tahoma" w:hAnsi="Tahoma" w:cs="Tahoma"/>
          <w:b/>
          <w:bCs/>
          <w:color w:val="222222"/>
          <w:lang w:val="en-US" w:eastAsia="en-US"/>
        </w:rPr>
        <w:t xml:space="preserve">ub: </w:t>
      </w:r>
      <w:r w:rsidRPr="006F0CCE">
        <w:rPr>
          <w:rFonts w:ascii="Tahoma" w:hAnsi="Tahoma" w:cs="Tahoma"/>
          <w:b/>
          <w:bCs/>
          <w:color w:val="222222"/>
          <w:lang w:val="en-US" w:eastAsia="en-US"/>
        </w:rPr>
        <w:t>Permission for Industrial Visit</w:t>
      </w:r>
      <w:r>
        <w:rPr>
          <w:rFonts w:ascii="Tahoma" w:hAnsi="Tahoma" w:cs="Tahoma"/>
          <w:b/>
          <w:bCs/>
          <w:color w:val="222222"/>
          <w:lang w:val="en-US" w:eastAsia="en-US"/>
        </w:rPr>
        <w:t>.</w:t>
      </w:r>
    </w:p>
    <w:p w14:paraId="00AB5DA9" w14:textId="77777777" w:rsidR="006F0CCE" w:rsidRPr="006F0CCE" w:rsidRDefault="006F0CCE" w:rsidP="00160095">
      <w:pPr>
        <w:pStyle w:val="NormalWeb"/>
        <w:shd w:val="clear" w:color="auto" w:fill="FFFFFF"/>
        <w:spacing w:line="360" w:lineRule="auto"/>
        <w:ind w:left="-360"/>
        <w:rPr>
          <w:rFonts w:ascii="Tahoma" w:hAnsi="Tahoma" w:cs="Tahoma"/>
          <w:color w:val="222222"/>
          <w:lang w:val="en-US" w:eastAsia="en-US"/>
        </w:rPr>
      </w:pPr>
    </w:p>
    <w:p w14:paraId="43BA829F" w14:textId="61CEA032" w:rsidR="006F0CCE" w:rsidRPr="006F0CCE" w:rsidRDefault="006F0CCE" w:rsidP="00160095">
      <w:pPr>
        <w:shd w:val="clear" w:color="auto" w:fill="FFFFFF"/>
        <w:spacing w:before="100" w:beforeAutospacing="1" w:after="100" w:afterAutospacing="1" w:line="360" w:lineRule="auto"/>
        <w:ind w:left="-360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Respected Sir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,</w:t>
      </w:r>
    </w:p>
    <w:p w14:paraId="46DD5B7C" w14:textId="658191A2" w:rsidR="006F0CCE" w:rsidRPr="006F0CCE" w:rsidRDefault="006F0CCE" w:rsidP="00160095">
      <w:pPr>
        <w:shd w:val="clear" w:color="auto" w:fill="FFFFFF"/>
        <w:spacing w:before="100" w:beforeAutospacing="1" w:after="100" w:afterAutospacing="1" w:line="360" w:lineRule="auto"/>
        <w:ind w:left="-360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With due regards, I want to mention that as per the 4</w:t>
      </w:r>
      <w:r w:rsidRPr="006F0CCE">
        <w:rPr>
          <w:rFonts w:ascii="Tahoma" w:hAnsi="Tahoma" w:cs="Tahoma"/>
          <w:color w:val="222222"/>
          <w:sz w:val="24"/>
          <w:szCs w:val="24"/>
          <w:vertAlign w:val="superscript"/>
          <w:lang w:val="en-US" w:eastAsia="en-US"/>
        </w:rPr>
        <w:t>th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Semester Curriculum of Electronics and Communication Engg, Students have to go for Industrial </w:t>
      </w:r>
      <w:r w:rsidR="00536819"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training</w:t>
      </w:r>
      <w:r w:rsidR="00536819">
        <w:rPr>
          <w:rFonts w:ascii="Tahoma" w:hAnsi="Tahoma" w:cs="Tahoma"/>
          <w:color w:val="222222"/>
          <w:sz w:val="24"/>
          <w:szCs w:val="24"/>
          <w:lang w:val="en-US" w:eastAsia="en-US"/>
        </w:rPr>
        <w:t>.</w:t>
      </w:r>
      <w:r w:rsidR="00536819"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I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request </w:t>
      </w:r>
      <w:r>
        <w:rPr>
          <w:rFonts w:ascii="Tahoma" w:hAnsi="Tahoma" w:cs="Tahoma"/>
          <w:color w:val="222222"/>
          <w:sz w:val="24"/>
          <w:szCs w:val="24"/>
          <w:lang w:val="en-US" w:eastAsia="en-US"/>
        </w:rPr>
        <w:t>your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</w:t>
      </w:r>
      <w:r w:rsidR="00160095"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permission for</w:t>
      </w:r>
      <w:r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conduct</w:t>
      </w:r>
      <w:r>
        <w:rPr>
          <w:rFonts w:ascii="Tahoma" w:hAnsi="Tahoma" w:cs="Tahoma"/>
          <w:color w:val="222222"/>
          <w:sz w:val="24"/>
          <w:szCs w:val="24"/>
          <w:lang w:val="en-US" w:eastAsia="en-US"/>
        </w:rPr>
        <w:t>ing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an industrial visit 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to Power House Ganderbal</w:t>
      </w:r>
      <w:r w:rsidR="00536819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on </w:t>
      </w:r>
      <w:r w:rsidR="00536819" w:rsidRPr="00536819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>18-07-2023</w:t>
      </w:r>
      <w:r w:rsidR="00536819">
        <w:rPr>
          <w:rFonts w:ascii="Tahoma" w:hAnsi="Tahoma" w:cs="Tahoma"/>
          <w:color w:val="222222"/>
          <w:sz w:val="24"/>
          <w:szCs w:val="24"/>
          <w:lang w:val="en-US" w:eastAsia="en-US"/>
        </w:rPr>
        <w:t>.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The 4</w:t>
      </w:r>
      <w:r w:rsidRPr="006F0CCE">
        <w:rPr>
          <w:rFonts w:ascii="Tahoma" w:hAnsi="Tahoma" w:cs="Tahoma"/>
          <w:color w:val="222222"/>
          <w:sz w:val="24"/>
          <w:szCs w:val="24"/>
          <w:vertAlign w:val="superscript"/>
          <w:lang w:val="en-US" w:eastAsia="en-US"/>
        </w:rPr>
        <w:t xml:space="preserve">th  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semester 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students and </w:t>
      </w:r>
      <w:r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required 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faculty</w:t>
      </w:r>
      <w:r>
        <w:rPr>
          <w:rFonts w:ascii="Tahoma" w:hAnsi="Tahoma" w:cs="Tahoma"/>
          <w:color w:val="222222"/>
          <w:sz w:val="24"/>
          <w:szCs w:val="24"/>
          <w:lang w:val="en-US" w:eastAsia="en-US"/>
        </w:rPr>
        <w:t>/staff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members </w:t>
      </w:r>
      <w:r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are 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intend</w:t>
      </w:r>
      <w:r w:rsidR="00536819">
        <w:rPr>
          <w:rFonts w:ascii="Tahoma" w:hAnsi="Tahoma" w:cs="Tahoma"/>
          <w:color w:val="222222"/>
          <w:sz w:val="24"/>
          <w:szCs w:val="24"/>
          <w:lang w:val="en-US" w:eastAsia="en-US"/>
        </w:rPr>
        <w:t>ed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to participate in this industrial </w:t>
      </w:r>
      <w:proofErr w:type="gramStart"/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visit.</w:t>
      </w:r>
      <w:r w:rsidR="0046104B">
        <w:rPr>
          <w:rFonts w:ascii="Tahoma" w:hAnsi="Tahoma" w:cs="Tahoma"/>
          <w:color w:val="222222"/>
          <w:sz w:val="24"/>
          <w:szCs w:val="24"/>
          <w:lang w:val="en-US" w:eastAsia="en-US"/>
        </w:rPr>
        <w:t>It</w:t>
      </w:r>
      <w:proofErr w:type="gramEnd"/>
      <w:r w:rsidR="0046104B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is requested to </w:t>
      </w:r>
      <w:r w:rsidRPr="006F0CCE">
        <w:rPr>
          <w:rFonts w:ascii="Tahoma" w:hAnsi="Tahoma" w:cs="Tahoma"/>
          <w:color w:val="222222"/>
          <w:sz w:val="24"/>
          <w:szCs w:val="24"/>
          <w:shd w:val="clear" w:color="auto" w:fill="FFFFFF"/>
        </w:rPr>
        <w:t>grant us permission for the industrial visit and</w:t>
      </w:r>
      <w:r w:rsidRPr="006F0CCE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 support in</w:t>
      </w:r>
      <w:r w:rsidRPr="006F0CCE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 mak</w:t>
      </w:r>
      <w:r w:rsidRPr="006F0CCE">
        <w:rPr>
          <w:rFonts w:ascii="Tahoma" w:hAnsi="Tahoma" w:cs="Tahoma"/>
          <w:color w:val="222222"/>
          <w:sz w:val="24"/>
          <w:szCs w:val="24"/>
          <w:shd w:val="clear" w:color="auto" w:fill="FFFFFF"/>
        </w:rPr>
        <w:t>ing</w:t>
      </w:r>
      <w:r w:rsidRPr="006F0CCE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 the necessary arrangements for the same.</w:t>
      </w:r>
    </w:p>
    <w:p w14:paraId="350B7EF0" w14:textId="1DDB3060" w:rsidR="006F0CCE" w:rsidRDefault="006F0CCE" w:rsidP="00160095">
      <w:pPr>
        <w:shd w:val="clear" w:color="auto" w:fill="FFFFFF"/>
        <w:spacing w:before="100" w:beforeAutospacing="1" w:after="100" w:afterAutospacing="1" w:line="360" w:lineRule="auto"/>
        <w:ind w:left="-360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Please allow us to conduct an industrial </w:t>
      </w:r>
      <w:r w:rsidR="00536819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visit </w:t>
      </w:r>
      <w:r w:rsidR="0046104B">
        <w:rPr>
          <w:rFonts w:ascii="Tahoma" w:hAnsi="Tahoma" w:cs="Tahoma"/>
          <w:color w:val="222222"/>
          <w:sz w:val="24"/>
          <w:szCs w:val="24"/>
          <w:lang w:val="en-US" w:eastAsia="en-US"/>
        </w:rPr>
        <w:t>such that it will be beneficial for the students as they will be know the practical applications of the various motors and other equipments which is</w:t>
      </w:r>
      <w:r w:rsidR="00536819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</w:t>
      </w:r>
      <w:r w:rsidR="0046104B">
        <w:rPr>
          <w:rFonts w:ascii="Tahoma" w:hAnsi="Tahoma" w:cs="Tahoma"/>
          <w:color w:val="222222"/>
          <w:sz w:val="24"/>
          <w:szCs w:val="24"/>
          <w:lang w:val="en-US" w:eastAsia="en-US"/>
        </w:rPr>
        <w:t>in their 4</w:t>
      </w:r>
      <w:r w:rsidR="0046104B" w:rsidRPr="0046104B">
        <w:rPr>
          <w:rFonts w:ascii="Tahoma" w:hAnsi="Tahoma" w:cs="Tahoma"/>
          <w:color w:val="222222"/>
          <w:sz w:val="24"/>
          <w:szCs w:val="24"/>
          <w:vertAlign w:val="superscript"/>
          <w:lang w:val="en-US" w:eastAsia="en-US"/>
        </w:rPr>
        <w:t>th</w:t>
      </w:r>
      <w:r w:rsidR="0046104B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semester curriculum.</w:t>
      </w:r>
    </w:p>
    <w:p w14:paraId="6F3302D1" w14:textId="77777777" w:rsidR="0046104B" w:rsidRPr="006F0CCE" w:rsidRDefault="0046104B" w:rsidP="00160095">
      <w:pPr>
        <w:shd w:val="clear" w:color="auto" w:fill="FFFFFF"/>
        <w:spacing w:before="100" w:beforeAutospacing="1" w:after="100" w:afterAutospacing="1" w:line="360" w:lineRule="auto"/>
        <w:ind w:left="-360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A8BEEA1" w14:textId="63AFF5E2" w:rsidR="00994F30" w:rsidRPr="0046104B" w:rsidRDefault="00536819" w:rsidP="00160095">
      <w:pPr>
        <w:shd w:val="clear" w:color="auto" w:fill="FFFFFF"/>
        <w:spacing w:before="100" w:beforeAutospacing="1" w:after="100" w:afterAutospacing="1" w:line="360" w:lineRule="auto"/>
        <w:ind w:left="-360"/>
        <w:rPr>
          <w:rFonts w:ascii="Tahoma" w:hAnsi="Tahoma" w:cs="Tahoma"/>
          <w:color w:val="222222"/>
          <w:sz w:val="24"/>
          <w:szCs w:val="24"/>
          <w:lang w:val="en-US" w:eastAsia="en-US"/>
        </w:rPr>
      </w:pPr>
      <w:r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  </w:t>
      </w:r>
      <w:r w:rsidR="0046104B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</w:t>
      </w:r>
      <w:r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     </w:t>
      </w:r>
      <w:r w:rsidR="006F0CCE"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Yours</w:t>
      </w:r>
      <w:r w:rsidR="0046104B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F</w:t>
      </w:r>
      <w:r w:rsidR="006F0CCE"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aithfully,</w:t>
      </w:r>
    </w:p>
    <w:p w14:paraId="4FA18028" w14:textId="77777777" w:rsidR="00994F30" w:rsidRDefault="00994F30" w:rsidP="00160095">
      <w:pPr>
        <w:spacing w:line="360" w:lineRule="auto"/>
        <w:ind w:left="-360"/>
        <w:rPr>
          <w:rFonts w:ascii="Tahoma" w:hAnsi="Tahoma" w:cs="Tahoma"/>
          <w:sz w:val="24"/>
          <w:szCs w:val="24"/>
        </w:rPr>
      </w:pPr>
    </w:p>
    <w:p w14:paraId="0DBFD982" w14:textId="77777777" w:rsidR="00982DBF" w:rsidRDefault="00982DBF" w:rsidP="00160095">
      <w:pPr>
        <w:spacing w:line="360" w:lineRule="auto"/>
        <w:ind w:left="-360"/>
        <w:rPr>
          <w:rFonts w:ascii="Tahoma" w:hAnsi="Tahoma" w:cs="Tahoma"/>
          <w:sz w:val="24"/>
          <w:szCs w:val="24"/>
        </w:rPr>
      </w:pPr>
    </w:p>
    <w:p w14:paraId="4AE66C50" w14:textId="5CAE6673" w:rsidR="00982DBF" w:rsidRDefault="00982DBF" w:rsidP="00160095">
      <w:pPr>
        <w:spacing w:line="360" w:lineRule="auto"/>
        <w:ind w:left="-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</w:t>
      </w:r>
      <w:r w:rsidR="00536819">
        <w:rPr>
          <w:rFonts w:ascii="Tahoma" w:hAnsi="Tahoma" w:cs="Tahoma"/>
          <w:sz w:val="24"/>
          <w:szCs w:val="24"/>
        </w:rPr>
        <w:t xml:space="preserve">    </w:t>
      </w:r>
      <w:r>
        <w:rPr>
          <w:rFonts w:ascii="Tahoma" w:hAnsi="Tahoma" w:cs="Tahoma"/>
          <w:sz w:val="24"/>
          <w:szCs w:val="24"/>
        </w:rPr>
        <w:t xml:space="preserve">    </w:t>
      </w:r>
      <w:r w:rsidR="003F5B25">
        <w:rPr>
          <w:rFonts w:ascii="Tahoma" w:hAnsi="Tahoma" w:cs="Tahoma"/>
          <w:sz w:val="24"/>
          <w:szCs w:val="24"/>
        </w:rPr>
        <w:t>H.O.D.</w:t>
      </w:r>
    </w:p>
    <w:p w14:paraId="73083503" w14:textId="6228F6FF" w:rsidR="003F5B25" w:rsidRDefault="003F5B25" w:rsidP="00160095">
      <w:pPr>
        <w:spacing w:line="360" w:lineRule="auto"/>
        <w:ind w:left="-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Electronics and Communication Engg</w:t>
      </w:r>
    </w:p>
    <w:p w14:paraId="04D60904" w14:textId="77777777" w:rsidR="00982DBF" w:rsidRDefault="00982DBF" w:rsidP="00160095">
      <w:pPr>
        <w:spacing w:line="360" w:lineRule="auto"/>
        <w:ind w:left="-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Kashmir Government Polytechnic College</w:t>
      </w:r>
    </w:p>
    <w:p w14:paraId="6D3FFD54" w14:textId="10CDE2A3" w:rsidR="00982DBF" w:rsidRPr="001E7EC2" w:rsidRDefault="00536819" w:rsidP="00160095">
      <w:pPr>
        <w:spacing w:line="360" w:lineRule="auto"/>
        <w:ind w:left="-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</w:t>
      </w:r>
      <w:r w:rsidR="00982DBF">
        <w:rPr>
          <w:rFonts w:ascii="Tahoma" w:hAnsi="Tahoma" w:cs="Tahoma"/>
          <w:sz w:val="24"/>
          <w:szCs w:val="24"/>
        </w:rPr>
        <w:t>Srinagar.</w:t>
      </w:r>
    </w:p>
    <w:sectPr w:rsidR="00982DBF" w:rsidRPr="001E7EC2" w:rsidSect="006F0CCE">
      <w:headerReference w:type="default" r:id="rId7"/>
      <w:footerReference w:type="default" r:id="rId8"/>
      <w:pgSz w:w="11906" w:h="16838"/>
      <w:pgMar w:top="1418" w:right="92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39BA8" w14:textId="77777777" w:rsidR="008E730F" w:rsidRDefault="008E730F">
      <w:r>
        <w:separator/>
      </w:r>
    </w:p>
  </w:endnote>
  <w:endnote w:type="continuationSeparator" w:id="0">
    <w:p w14:paraId="491FA766" w14:textId="77777777" w:rsidR="008E730F" w:rsidRDefault="008E7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C266B" w14:textId="77777777" w:rsidR="008E730F" w:rsidRDefault="008E730F">
      <w:r>
        <w:separator/>
      </w:r>
    </w:p>
  </w:footnote>
  <w:footnote w:type="continuationSeparator" w:id="0">
    <w:p w14:paraId="442C09DC" w14:textId="77777777" w:rsidR="008E730F" w:rsidRDefault="008E73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7805A" w14:textId="77777777" w:rsidR="0044478E" w:rsidRDefault="00000000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3B73CCB8" w14:textId="77777777" w:rsidR="0044478E" w:rsidRDefault="00000000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338CB4B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548236764" name="Picture 5482367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64818862" w14:textId="180966B9" w:rsidR="0044478E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          ,</w:t>
    </w:r>
  </w:p>
  <w:p w14:paraId="5859F3C3" w14:textId="49305184" w:rsidR="0044478E" w:rsidRDefault="00000000" w:rsidP="003F5B25">
    <w:pPr>
      <w:ind w:left="720"/>
      <w:contextualSpacing/>
      <w:rPr>
        <w:rFonts w:ascii="Century Gothic" w:eastAsia="Calibri" w:hAnsi="Century Gothic"/>
        <w:b/>
        <w:bCs/>
      </w:rPr>
    </w:pPr>
    <w:proofErr w:type="gramStart"/>
    <w:r>
      <w:rPr>
        <w:rFonts w:ascii="Century Gothic" w:eastAsia="Calibri" w:hAnsi="Century Gothic"/>
        <w:b/>
        <w:bCs/>
      </w:rPr>
      <w:t>KASHMIR  GOVT.</w:t>
    </w:r>
    <w:proofErr w:type="gramEnd"/>
    <w:r>
      <w:rPr>
        <w:rFonts w:ascii="Century Gothic" w:eastAsia="Calibri" w:hAnsi="Century Gothic"/>
        <w:b/>
        <w:bCs/>
      </w:rPr>
      <w:t xml:space="preserve"> POLYTECHNIC , COLLEGE GOGJI BAGH SRINAGAR.</w:t>
    </w:r>
  </w:p>
  <w:p w14:paraId="6159CB15" w14:textId="51DA7CFB" w:rsidR="003F5B25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ELECTRONICS AND COMMUNICATION ENGG DEPARTMENT</w:t>
    </w:r>
  </w:p>
  <w:p w14:paraId="0DE969B8" w14:textId="00A8E6DF" w:rsidR="0044478E" w:rsidRDefault="003F5B25" w:rsidP="003F5B25">
    <w:pPr>
      <w:contextualSpacing/>
      <w:rPr>
        <w:sz w:val="20"/>
        <w:szCs w:val="20"/>
      </w:rPr>
    </w:pPr>
    <w:r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                             </w:t>
    </w:r>
    <w:hyperlink r:id="rId2" w:history="1">
      <w:r w:rsidRPr="003D4979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4E895E35" w14:textId="4E58EDC3" w:rsidR="0044478E" w:rsidRDefault="003F5B25" w:rsidP="003F5B25">
    <w:pPr>
      <w:rPr>
        <w:sz w:val="20"/>
        <w:szCs w:val="20"/>
      </w:rPr>
    </w:pPr>
    <w:r>
      <w:rPr>
        <w:sz w:val="20"/>
        <w:szCs w:val="20"/>
      </w:rPr>
      <w:t xml:space="preserve">                           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06EFF119" w14:textId="77777777" w:rsidR="0044478E" w:rsidRDefault="00444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611208609">
    <w:abstractNumId w:val="9"/>
  </w:num>
  <w:num w:numId="2" w16cid:durableId="124272424">
    <w:abstractNumId w:val="7"/>
  </w:num>
  <w:num w:numId="3" w16cid:durableId="611522414">
    <w:abstractNumId w:val="6"/>
  </w:num>
  <w:num w:numId="4" w16cid:durableId="948439846">
    <w:abstractNumId w:val="5"/>
  </w:num>
  <w:num w:numId="5" w16cid:durableId="207837452">
    <w:abstractNumId w:val="4"/>
  </w:num>
  <w:num w:numId="6" w16cid:durableId="980185354">
    <w:abstractNumId w:val="8"/>
  </w:num>
  <w:num w:numId="7" w16cid:durableId="915937143">
    <w:abstractNumId w:val="3"/>
  </w:num>
  <w:num w:numId="8" w16cid:durableId="906111490">
    <w:abstractNumId w:val="2"/>
  </w:num>
  <w:num w:numId="9" w16cid:durableId="1636637089">
    <w:abstractNumId w:val="1"/>
  </w:num>
  <w:num w:numId="10" w16cid:durableId="39789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3F5B25"/>
    <w:rsid w:val="00414627"/>
    <w:rsid w:val="00425D63"/>
    <w:rsid w:val="0044478E"/>
    <w:rsid w:val="0046104B"/>
    <w:rsid w:val="004643D8"/>
    <w:rsid w:val="00497C24"/>
    <w:rsid w:val="004C7BA5"/>
    <w:rsid w:val="004E7628"/>
    <w:rsid w:val="004F3334"/>
    <w:rsid w:val="004F48F2"/>
    <w:rsid w:val="005149B1"/>
    <w:rsid w:val="005367F4"/>
    <w:rsid w:val="00536819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F0CCE"/>
    <w:rsid w:val="007152D7"/>
    <w:rsid w:val="00746C14"/>
    <w:rsid w:val="0078386D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E730F"/>
    <w:rsid w:val="008F18C0"/>
    <w:rsid w:val="00907648"/>
    <w:rsid w:val="00930FDE"/>
    <w:rsid w:val="00982DBF"/>
    <w:rsid w:val="00984C93"/>
    <w:rsid w:val="00987CE1"/>
    <w:rsid w:val="0099405C"/>
    <w:rsid w:val="00994F30"/>
    <w:rsid w:val="009C600F"/>
    <w:rsid w:val="009D3723"/>
    <w:rsid w:val="009E04F2"/>
    <w:rsid w:val="00A03B7B"/>
    <w:rsid w:val="00A200C9"/>
    <w:rsid w:val="00A250D5"/>
    <w:rsid w:val="00A32F56"/>
    <w:rsid w:val="00A36028"/>
    <w:rsid w:val="00A77585"/>
    <w:rsid w:val="00A82F54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485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17F4F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workshop</cp:lastModifiedBy>
  <cp:revision>4</cp:revision>
  <cp:lastPrinted>2023-07-15T08:36:00Z</cp:lastPrinted>
  <dcterms:created xsi:type="dcterms:W3CDTF">2023-07-15T08:27:00Z</dcterms:created>
  <dcterms:modified xsi:type="dcterms:W3CDTF">2023-07-15T08:36:00Z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</Properties>
</file>