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0F50" w14:textId="77777777" w:rsidR="00CA7856" w:rsidRDefault="00CA7856" w:rsidP="00AB7592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2FA9353" w14:textId="438398AC" w:rsidR="006301E1" w:rsidRDefault="00AB7592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AB7592">
        <w:rPr>
          <w:rFonts w:ascii="Tahoma" w:hAnsi="Tahoma" w:cs="Tahoma"/>
          <w:color w:val="1F1F1F"/>
          <w:sz w:val="25"/>
          <w:szCs w:val="25"/>
        </w:rPr>
        <w:t xml:space="preserve">he </w:t>
      </w:r>
      <w:r w:rsidR="006301E1">
        <w:rPr>
          <w:rFonts w:ascii="Tahoma" w:hAnsi="Tahoma" w:cs="Tahoma"/>
          <w:color w:val="1F1F1F"/>
          <w:sz w:val="25"/>
          <w:szCs w:val="25"/>
        </w:rPr>
        <w:t>Secretary,</w:t>
      </w:r>
    </w:p>
    <w:p w14:paraId="69612DC3" w14:textId="73F6DFCA" w:rsidR="00AB7592" w:rsidRDefault="006301E1" w:rsidP="006301E1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J</w:t>
      </w:r>
      <w:r w:rsidRPr="006301E1">
        <w:rPr>
          <w:rFonts w:ascii="Tahoma" w:hAnsi="Tahoma" w:cs="Tahoma"/>
          <w:color w:val="1F1F1F"/>
          <w:sz w:val="25"/>
          <w:szCs w:val="25"/>
        </w:rPr>
        <w:t xml:space="preserve">&amp;K Sports </w:t>
      </w:r>
      <w:r>
        <w:rPr>
          <w:rFonts w:ascii="Tahoma" w:hAnsi="Tahoma" w:cs="Tahoma"/>
          <w:color w:val="1F1F1F"/>
          <w:sz w:val="25"/>
          <w:szCs w:val="25"/>
        </w:rPr>
        <w:t>Council</w:t>
      </w:r>
      <w:r w:rsidR="00AB7592">
        <w:rPr>
          <w:rFonts w:ascii="Tahoma" w:hAnsi="Tahoma" w:cs="Tahoma"/>
          <w:color w:val="1F1F1F"/>
          <w:sz w:val="25"/>
          <w:szCs w:val="25"/>
        </w:rPr>
        <w:t>,</w:t>
      </w:r>
    </w:p>
    <w:p w14:paraId="13B28403" w14:textId="427F2F19" w:rsidR="00AB7592" w:rsidRPr="00AB7592" w:rsidRDefault="00AB7592" w:rsidP="00AB7592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B7592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9D4DCB5" w14:textId="50A5BB94" w:rsidR="00213265" w:rsidRDefault="00900EE4" w:rsidP="001C71B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</w:t>
      </w:r>
      <w:r w:rsidR="00B455FA">
        <w:rPr>
          <w:rFonts w:ascii="Tahoma" w:hAnsi="Tahoma" w:cs="Tahoma"/>
          <w:color w:val="1F1F1F"/>
          <w:sz w:val="25"/>
          <w:szCs w:val="25"/>
        </w:rPr>
        <w:t>6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 w:rsidR="00CA7856">
        <w:rPr>
          <w:rFonts w:ascii="Tahoma" w:hAnsi="Tahoma" w:cs="Tahoma"/>
          <w:color w:val="1F1F1F"/>
          <w:sz w:val="25"/>
          <w:szCs w:val="25"/>
        </w:rPr>
        <w:t>59</w:t>
      </w:r>
      <w:r w:rsidR="006301E1">
        <w:rPr>
          <w:rFonts w:ascii="Tahoma" w:hAnsi="Tahoma" w:cs="Tahoma"/>
          <w:color w:val="1F1F1F"/>
          <w:sz w:val="25"/>
          <w:szCs w:val="25"/>
        </w:rPr>
        <w:t>6-597</w:t>
      </w:r>
      <w:r w:rsidR="0021326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 w:rsidR="00213265">
        <w:rPr>
          <w:rFonts w:ascii="Tahoma" w:hAnsi="Tahoma" w:cs="Tahoma"/>
          <w:color w:val="1F1F1F"/>
          <w:sz w:val="25"/>
          <w:szCs w:val="25"/>
        </w:rPr>
        <w:t>03</w:t>
      </w:r>
      <w:r w:rsidR="00356DF2">
        <w:rPr>
          <w:rFonts w:ascii="Tahoma" w:hAnsi="Tahoma" w:cs="Tahoma"/>
          <w:color w:val="1F1F1F"/>
          <w:sz w:val="25"/>
          <w:szCs w:val="25"/>
        </w:rPr>
        <w:t>-0</w:t>
      </w:r>
      <w:r w:rsidR="00213265">
        <w:rPr>
          <w:rFonts w:ascii="Tahoma" w:hAnsi="Tahoma" w:cs="Tahoma"/>
          <w:color w:val="1F1F1F"/>
          <w:sz w:val="25"/>
          <w:szCs w:val="25"/>
        </w:rPr>
        <w:t>7</w:t>
      </w:r>
      <w:r w:rsidR="00356DF2">
        <w:rPr>
          <w:rFonts w:ascii="Tahoma" w:hAnsi="Tahoma" w:cs="Tahoma"/>
          <w:color w:val="1F1F1F"/>
          <w:sz w:val="25"/>
          <w:szCs w:val="25"/>
        </w:rPr>
        <w:t>-2026</w:t>
      </w:r>
    </w:p>
    <w:p w14:paraId="0D5CBC06" w14:textId="77777777" w:rsidR="001C71B5" w:rsidRPr="00213265" w:rsidRDefault="001C71B5" w:rsidP="001C71B5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7BB2F4" w14:textId="7CA1A2BF" w:rsidR="00A7062D" w:rsidRDefault="00A7062D" w:rsidP="00A7062D">
      <w:pPr>
        <w:ind w:left="-426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7062D">
        <w:rPr>
          <w:rFonts w:ascii="Tahoma" w:hAnsi="Tahoma" w:cs="Tahoma"/>
          <w:b/>
          <w:bCs/>
          <w:color w:val="1F1F1F"/>
          <w:sz w:val="25"/>
          <w:szCs w:val="25"/>
        </w:rPr>
        <w:t>Subject: Request for Provision of Outdoor Badminton Synthetic Mat for Existing Badminton Court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32282128" w14:textId="77777777" w:rsidR="00A7062D" w:rsidRPr="00A7062D" w:rsidRDefault="00A7062D" w:rsidP="00A7062D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8D3B24" w14:textId="2E8A2E40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Madam</w:t>
      </w:r>
      <w:r w:rsidRPr="00A7062D">
        <w:rPr>
          <w:rFonts w:ascii="Tahoma" w:hAnsi="Tahoma" w:cs="Tahoma"/>
          <w:color w:val="1F1F1F"/>
          <w:sz w:val="25"/>
          <w:szCs w:val="25"/>
        </w:rPr>
        <w:t>,</w:t>
      </w:r>
    </w:p>
    <w:p w14:paraId="4922C1B3" w14:textId="77777777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We are writing to request the provision of an outdoor badminton synthetic mat for the existing badminton court at Kashmir Government Polytechnic College, Srinagar.</w:t>
      </w:r>
    </w:p>
    <w:p w14:paraId="556DBFE6" w14:textId="77777777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Installing a proper synthetic mat on the existing court will provide a high-quality, durable, and safe playing surface. This will significantly enhance sports facilities, encourage greater student participation in badminton, and support overall physical fitness and extracurricular activities.</w:t>
      </w:r>
    </w:p>
    <w:p w14:paraId="6E67CC85" w14:textId="77777777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For any queries regarding dimensions, specifications, or other related details, please feel free to contact Mr. Bilal Shamas, Physical Education Master, on 99068 56446.</w:t>
      </w:r>
    </w:p>
    <w:p w14:paraId="1F1DEEB9" w14:textId="77777777" w:rsid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We would be highly grateful for your kind support and positive consideration of this request at the earliest.</w:t>
      </w:r>
    </w:p>
    <w:p w14:paraId="537C7633" w14:textId="77777777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A5BF1F8" w14:textId="77777777" w:rsidR="00A7062D" w:rsidRPr="00A7062D" w:rsidRDefault="00A7062D" w:rsidP="00A7062D">
      <w:pPr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 w:rsidRPr="00A7062D">
        <w:rPr>
          <w:rFonts w:ascii="Tahoma" w:hAnsi="Tahoma" w:cs="Tahoma"/>
          <w:color w:val="1F1F1F"/>
          <w:sz w:val="25"/>
          <w:szCs w:val="25"/>
        </w:rPr>
        <w:t>Thanking you in anticipation.</w:t>
      </w:r>
    </w:p>
    <w:p w14:paraId="569C2CA5" w14:textId="77777777" w:rsidR="00493C0E" w:rsidRPr="006D627E" w:rsidRDefault="00493C0E" w:rsidP="00356DF2">
      <w:pPr>
        <w:ind w:hanging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2B218F8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112F6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5F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5220CC37" w:rsidR="00421154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7EE851" wp14:editId="1D706395">
            <wp:simplePos x="0" y="0"/>
            <wp:positionH relativeFrom="column">
              <wp:posOffset>4079240</wp:posOffset>
            </wp:positionH>
            <wp:positionV relativeFrom="paragraph">
              <wp:posOffset>5715</wp:posOffset>
            </wp:positionV>
            <wp:extent cx="1611630" cy="863600"/>
            <wp:effectExtent l="0" t="0" r="7620" b="0"/>
            <wp:wrapTight wrapText="bothSides">
              <wp:wrapPolygon edited="0">
                <wp:start x="13277" y="0"/>
                <wp:lineTo x="8936" y="476"/>
                <wp:lineTo x="2043" y="5241"/>
                <wp:lineTo x="2043" y="8100"/>
                <wp:lineTo x="0" y="11912"/>
                <wp:lineTo x="0" y="13341"/>
                <wp:lineTo x="6638" y="15724"/>
                <wp:lineTo x="6894" y="20965"/>
                <wp:lineTo x="8170" y="20965"/>
                <wp:lineTo x="8426" y="20488"/>
                <wp:lineTo x="9702" y="15724"/>
                <wp:lineTo x="14553" y="8100"/>
                <wp:lineTo x="21447" y="5718"/>
                <wp:lineTo x="21447" y="1906"/>
                <wp:lineTo x="14553" y="0"/>
                <wp:lineTo x="13277" y="0"/>
              </wp:wrapPolygon>
            </wp:wrapTight>
            <wp:docPr id="738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336FD" w14:textId="50B42824" w:rsidR="00356DF2" w:rsidRDefault="00356DF2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2018E3E4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4EE85D8" w14:textId="77777777" w:rsidR="00AB7592" w:rsidRDefault="00AB7592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9A53229" w14:textId="397DCD52" w:rsidR="00AB7592" w:rsidRDefault="00AB7592" w:rsidP="00AB7592">
      <w:pPr>
        <w:ind w:hanging="284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Copy to the</w:t>
      </w:r>
      <w:r w:rsidRPr="006D627E">
        <w:rPr>
          <w:rFonts w:ascii="Tahoma" w:hAnsi="Tahoma" w:cs="Tahoma"/>
          <w:b/>
          <w:bCs/>
          <w:sz w:val="25"/>
          <w:szCs w:val="25"/>
        </w:rPr>
        <w:t>:</w:t>
      </w:r>
    </w:p>
    <w:p w14:paraId="0BD5D374" w14:textId="67B5D046" w:rsidR="006A574C" w:rsidRPr="00AB7592" w:rsidRDefault="00AB7592" w:rsidP="00AB7592">
      <w:pPr>
        <w:spacing w:line="276" w:lineRule="auto"/>
        <w:ind w:left="-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B7592">
        <w:rPr>
          <w:rFonts w:ascii="Tahoma" w:hAnsi="Tahoma" w:cs="Tahoma"/>
          <w:color w:val="1F1F1F"/>
          <w:sz w:val="25"/>
          <w:szCs w:val="25"/>
        </w:rPr>
        <w:t>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B7592">
        <w:rPr>
          <w:rFonts w:ascii="Tahoma" w:hAnsi="Tahoma" w:cs="Tahoma"/>
          <w:color w:val="1F1F1F"/>
          <w:sz w:val="25"/>
          <w:szCs w:val="25"/>
        </w:rPr>
        <w:t>Mr. Bilal Shamas, Physical Education Master for information and necessary coordination.</w:t>
      </w:r>
      <w:r w:rsidR="006A574C" w:rsidRPr="00AB7592"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B7592">
      <w:headerReference w:type="default" r:id="rId8"/>
      <w:pgSz w:w="11906" w:h="16838"/>
      <w:pgMar w:top="1296" w:right="849" w:bottom="8" w:left="1276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E497" w14:textId="77777777" w:rsidR="009A4B51" w:rsidRDefault="009A4B51">
      <w:r>
        <w:separator/>
      </w:r>
    </w:p>
  </w:endnote>
  <w:endnote w:type="continuationSeparator" w:id="0">
    <w:p w14:paraId="388FBF7A" w14:textId="77777777" w:rsidR="009A4B51" w:rsidRDefault="009A4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43D8" w14:textId="77777777" w:rsidR="009A4B51" w:rsidRDefault="009A4B51">
      <w:r>
        <w:separator/>
      </w:r>
    </w:p>
  </w:footnote>
  <w:footnote w:type="continuationSeparator" w:id="0">
    <w:p w14:paraId="5626C2BE" w14:textId="77777777" w:rsidR="009A4B51" w:rsidRDefault="009A4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F86376E">
          <wp:simplePos x="0" y="0"/>
          <wp:positionH relativeFrom="margin">
            <wp:posOffset>-215900</wp:posOffset>
          </wp:positionH>
          <wp:positionV relativeFrom="page">
            <wp:posOffset>548005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95013275" name="Picture 795013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EA2D26"/>
    <w:multiLevelType w:val="multilevel"/>
    <w:tmpl w:val="A39E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E4B088B"/>
    <w:multiLevelType w:val="multilevel"/>
    <w:tmpl w:val="CBA6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2491841">
    <w:abstractNumId w:val="9"/>
  </w:num>
  <w:num w:numId="2" w16cid:durableId="1632517768">
    <w:abstractNumId w:val="7"/>
  </w:num>
  <w:num w:numId="3" w16cid:durableId="491062642">
    <w:abstractNumId w:val="6"/>
  </w:num>
  <w:num w:numId="4" w16cid:durableId="1795756000">
    <w:abstractNumId w:val="5"/>
  </w:num>
  <w:num w:numId="5" w16cid:durableId="1773475525">
    <w:abstractNumId w:val="4"/>
  </w:num>
  <w:num w:numId="6" w16cid:durableId="355544717">
    <w:abstractNumId w:val="8"/>
  </w:num>
  <w:num w:numId="7" w16cid:durableId="1777216243">
    <w:abstractNumId w:val="3"/>
  </w:num>
  <w:num w:numId="8" w16cid:durableId="1037240608">
    <w:abstractNumId w:val="2"/>
  </w:num>
  <w:num w:numId="9" w16cid:durableId="1863587750">
    <w:abstractNumId w:val="1"/>
  </w:num>
  <w:num w:numId="10" w16cid:durableId="387534104">
    <w:abstractNumId w:val="0"/>
  </w:num>
  <w:num w:numId="11" w16cid:durableId="702678466">
    <w:abstractNumId w:val="13"/>
  </w:num>
  <w:num w:numId="12" w16cid:durableId="1102647094">
    <w:abstractNumId w:val="14"/>
  </w:num>
  <w:num w:numId="13" w16cid:durableId="1894465783">
    <w:abstractNumId w:val="11"/>
  </w:num>
  <w:num w:numId="14" w16cid:durableId="540744975">
    <w:abstractNumId w:val="18"/>
  </w:num>
  <w:num w:numId="15" w16cid:durableId="419760235">
    <w:abstractNumId w:val="15"/>
  </w:num>
  <w:num w:numId="16" w16cid:durableId="2009168164">
    <w:abstractNumId w:val="17"/>
  </w:num>
  <w:num w:numId="17" w16cid:durableId="1914313727">
    <w:abstractNumId w:val="10"/>
  </w:num>
  <w:num w:numId="18" w16cid:durableId="1046837558">
    <w:abstractNumId w:val="12"/>
  </w:num>
  <w:num w:numId="19" w16cid:durableId="2416483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12F66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2863"/>
    <w:rsid w:val="00187C33"/>
    <w:rsid w:val="001936B7"/>
    <w:rsid w:val="00196AB1"/>
    <w:rsid w:val="001A21FE"/>
    <w:rsid w:val="001C71B5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3265"/>
    <w:rsid w:val="0021621A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2F34EE"/>
    <w:rsid w:val="00322356"/>
    <w:rsid w:val="0033518C"/>
    <w:rsid w:val="00335F47"/>
    <w:rsid w:val="00342855"/>
    <w:rsid w:val="003437C2"/>
    <w:rsid w:val="00356DF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65BD6"/>
    <w:rsid w:val="00467DAE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79C4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01E1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6C74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4B51"/>
    <w:rsid w:val="009A7942"/>
    <w:rsid w:val="009B27AA"/>
    <w:rsid w:val="009B7E04"/>
    <w:rsid w:val="009C600F"/>
    <w:rsid w:val="009C7C54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7062D"/>
    <w:rsid w:val="00A86E40"/>
    <w:rsid w:val="00A91424"/>
    <w:rsid w:val="00A9467C"/>
    <w:rsid w:val="00AA2C77"/>
    <w:rsid w:val="00AB2CF2"/>
    <w:rsid w:val="00AB7592"/>
    <w:rsid w:val="00AC3FB9"/>
    <w:rsid w:val="00AC702A"/>
    <w:rsid w:val="00AD0FA7"/>
    <w:rsid w:val="00AD226F"/>
    <w:rsid w:val="00AD52CA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5FA"/>
    <w:rsid w:val="00B4570C"/>
    <w:rsid w:val="00B4788D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4CC1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A7856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4707C"/>
    <w:rsid w:val="00D6579E"/>
    <w:rsid w:val="00D65F07"/>
    <w:rsid w:val="00D704F3"/>
    <w:rsid w:val="00D92BB7"/>
    <w:rsid w:val="00DC76D2"/>
    <w:rsid w:val="00DD30ED"/>
    <w:rsid w:val="00DE34B8"/>
    <w:rsid w:val="00DE3DF7"/>
    <w:rsid w:val="00DF03A7"/>
    <w:rsid w:val="00E03670"/>
    <w:rsid w:val="00E2406D"/>
    <w:rsid w:val="00E32EAC"/>
    <w:rsid w:val="00E447C3"/>
    <w:rsid w:val="00E448BA"/>
    <w:rsid w:val="00E63514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67E4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2026-07-03T14:50:00Z</cp:lastPrinted>
  <dcterms:created xsi:type="dcterms:W3CDTF">2026-07-03T15:58:00Z</dcterms:created>
  <dcterms:modified xsi:type="dcterms:W3CDTF">2026-07-03T16:15:00Z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