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1EE31" w14:textId="1486A5DF" w:rsidR="00E00208" w:rsidRPr="00757B7A" w:rsidRDefault="00757B7A" w:rsidP="00E00208">
      <w:pPr>
        <w:shd w:val="clear" w:color="auto" w:fill="FFFFFF"/>
        <w:jc w:val="both"/>
        <w:rPr>
          <w:rFonts w:ascii="Tahoma" w:hAnsi="Tahoma" w:cs="Tahoma"/>
          <w:b/>
          <w:bCs/>
          <w:color w:val="222222"/>
          <w:lang w:eastAsia="en-US"/>
        </w:rPr>
      </w:pPr>
      <w:r w:rsidRPr="00757B7A">
        <w:rPr>
          <w:rFonts w:ascii="Tahoma" w:hAnsi="Tahoma" w:cs="Tahoma"/>
          <w:b/>
          <w:bCs/>
          <w:color w:val="222222"/>
          <w:lang w:eastAsia="en-US"/>
        </w:rPr>
        <w:t xml:space="preserve">Ref: Letter received from the Office of </w:t>
      </w:r>
      <w:r>
        <w:rPr>
          <w:rFonts w:ascii="Tahoma" w:hAnsi="Tahoma" w:cs="Tahoma"/>
          <w:b/>
          <w:bCs/>
          <w:color w:val="222222"/>
          <w:lang w:eastAsia="en-US"/>
        </w:rPr>
        <w:t xml:space="preserve">the </w:t>
      </w:r>
      <w:r w:rsidRPr="00757B7A">
        <w:rPr>
          <w:rFonts w:ascii="Tahoma" w:hAnsi="Tahoma" w:cs="Tahoma"/>
          <w:b/>
          <w:bCs/>
          <w:color w:val="222222"/>
          <w:lang w:eastAsia="en-US"/>
        </w:rPr>
        <w:t>District Development Commissioner, Srinagar vide no. DDCS/Dev/2026/3169-92 dated 10-06-2026</w:t>
      </w:r>
      <w:r w:rsidR="00E00208">
        <w:rPr>
          <w:rFonts w:ascii="Tahoma" w:hAnsi="Tahoma" w:cs="Tahoma"/>
          <w:b/>
          <w:bCs/>
          <w:color w:val="222222"/>
          <w:lang w:eastAsia="en-US"/>
        </w:rPr>
        <w:t xml:space="preserve"> and DSD Letter </w:t>
      </w:r>
      <w:r w:rsidR="00E00208" w:rsidRPr="00E00208">
        <w:rPr>
          <w:rFonts w:ascii="Tahoma" w:hAnsi="Tahoma" w:cs="Tahoma"/>
          <w:b/>
          <w:bCs/>
          <w:color w:val="222222"/>
          <w:lang w:eastAsia="en-US"/>
        </w:rPr>
        <w:t>No: DSDD/131/2026-01-7902044</w:t>
      </w:r>
      <w:r w:rsidR="00E00208">
        <w:rPr>
          <w:rFonts w:ascii="Tahoma" w:hAnsi="Tahoma" w:cs="Tahoma"/>
          <w:b/>
          <w:bCs/>
          <w:color w:val="222222"/>
          <w:lang w:eastAsia="en-US"/>
        </w:rPr>
        <w:t>/783-861,</w:t>
      </w:r>
      <w:r w:rsidR="00E00208" w:rsidRPr="00E00208">
        <w:rPr>
          <w:rFonts w:ascii="Tahoma" w:hAnsi="Tahoma" w:cs="Tahoma"/>
          <w:b/>
          <w:bCs/>
          <w:color w:val="222222"/>
          <w:lang w:eastAsia="en-US"/>
        </w:rPr>
        <w:t xml:space="preserve"> Dated</w:t>
      </w:r>
      <w:r w:rsidR="00E00208" w:rsidRPr="00E00208">
        <w:rPr>
          <w:rFonts w:ascii="Tahoma" w:hAnsi="Tahoma" w:cs="Tahoma"/>
          <w:b/>
          <w:bCs/>
          <w:color w:val="222222"/>
          <w:lang w:eastAsia="en-US"/>
        </w:rPr>
        <w:t>: 16 .06.2026</w:t>
      </w:r>
      <w:r w:rsidR="00E00208">
        <w:rPr>
          <w:rFonts w:ascii="Tahoma" w:hAnsi="Tahoma" w:cs="Tahoma"/>
          <w:b/>
          <w:bCs/>
          <w:color w:val="222222"/>
          <w:lang w:eastAsia="en-US"/>
        </w:rPr>
        <w:t>.</w:t>
      </w:r>
    </w:p>
    <w:p w14:paraId="6FC3C7A5" w14:textId="65279167" w:rsidR="00721541" w:rsidRDefault="00A14487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 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</w:t>
      </w:r>
      <w:r w:rsidR="00A634A4"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</w:t>
      </w:r>
      <w:r w:rsidR="00EF6040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</w:t>
      </w:r>
      <w:r w:rsidR="00AA7D82">
        <w:rPr>
          <w:rFonts w:ascii="Tahoma" w:hAnsi="Tahoma" w:cs="Tahoma"/>
          <w:b/>
          <w:bCs/>
          <w:color w:val="1F1F1F"/>
          <w:sz w:val="26"/>
          <w:szCs w:val="26"/>
        </w:rPr>
        <w:t>:</w:t>
      </w:r>
      <w:r w:rsidR="004A434D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154C91">
        <w:rPr>
          <w:rFonts w:ascii="Tahoma" w:hAnsi="Tahoma" w:cs="Tahoma"/>
          <w:b/>
          <w:bCs/>
          <w:color w:val="1F1F1F"/>
          <w:sz w:val="26"/>
          <w:szCs w:val="26"/>
        </w:rPr>
        <w:t>54</w:t>
      </w:r>
      <w:r w:rsidR="00E458A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/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DF360B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04FF25B4" w14:textId="52C42D32" w:rsidR="001142AB" w:rsidRDefault="00DB703B" w:rsidP="00757B7A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</w:t>
      </w:r>
      <w:r w:rsidR="00A634A4">
        <w:rPr>
          <w:rFonts w:ascii="Tahoma" w:hAnsi="Tahoma" w:cs="Tahoma"/>
          <w:b/>
          <w:bCs/>
          <w:color w:val="1F1F1F"/>
          <w:sz w:val="26"/>
          <w:szCs w:val="26"/>
        </w:rPr>
        <w:t xml:space="preserve">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BF0DC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DF360B">
        <w:rPr>
          <w:rFonts w:ascii="Tahoma" w:hAnsi="Tahoma" w:cs="Tahoma"/>
          <w:b/>
          <w:bCs/>
          <w:color w:val="1F1F1F"/>
          <w:sz w:val="26"/>
          <w:szCs w:val="26"/>
        </w:rPr>
        <w:t>24-06-2026</w:t>
      </w:r>
      <w:r w:rsidR="00BF0DC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1C2C9619" w14:textId="699ADBFA" w:rsidR="00757B7A" w:rsidRPr="00DF360B" w:rsidRDefault="00757B7A" w:rsidP="00757B7A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757B7A">
        <w:rPr>
          <w:rFonts w:ascii="Tahoma" w:hAnsi="Tahoma" w:cs="Tahoma"/>
          <w:color w:val="222222"/>
          <w:sz w:val="25"/>
          <w:szCs w:val="25"/>
          <w:lang w:eastAsia="en-US"/>
        </w:rPr>
        <w:t>Dr. Aejaz Farooq Ganai</w:t>
      </w:r>
      <w:r w:rsidR="00DF360B" w:rsidRPr="00757B7A">
        <w:rPr>
          <w:rFonts w:ascii="Tahoma" w:hAnsi="Tahoma" w:cs="Tahoma"/>
          <w:color w:val="222222"/>
          <w:sz w:val="25"/>
          <w:szCs w:val="25"/>
          <w:lang w:eastAsia="en-US"/>
        </w:rPr>
        <w:t>,</w:t>
      </w:r>
      <w:r w:rsidR="00DF360B" w:rsidRPr="00DF360B">
        <w:rPr>
          <w:rFonts w:ascii="Tahoma" w:hAnsi="Tahoma" w:cs="Tahoma"/>
          <w:color w:val="222222"/>
          <w:sz w:val="25"/>
          <w:szCs w:val="25"/>
          <w:lang w:eastAsia="en-US"/>
        </w:rPr>
        <w:t xml:space="preserve"> Designat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ion Demonstrator, Computer Engineering Department, </w:t>
      </w:r>
      <w:r w:rsidRPr="00DF360B">
        <w:rPr>
          <w:rFonts w:ascii="Tahoma" w:hAnsi="Tahoma" w:cs="Tahoma"/>
          <w:color w:val="222222"/>
          <w:sz w:val="25"/>
          <w:szCs w:val="25"/>
          <w:lang w:eastAsia="en-US"/>
        </w:rPr>
        <w:t>contact</w:t>
      </w:r>
      <w:r w:rsidR="00DF360B" w:rsidRPr="00DF360B">
        <w:rPr>
          <w:rFonts w:ascii="Tahoma" w:hAnsi="Tahoma" w:cs="Tahoma"/>
          <w:color w:val="222222"/>
          <w:sz w:val="25"/>
          <w:szCs w:val="25"/>
          <w:lang w:eastAsia="en-US"/>
        </w:rPr>
        <w:t xml:space="preserve"> number </w:t>
      </w:r>
      <w:r w:rsidRPr="00757B7A">
        <w:rPr>
          <w:rFonts w:ascii="Tahoma" w:hAnsi="Tahoma" w:cs="Tahoma"/>
          <w:color w:val="222222"/>
          <w:sz w:val="25"/>
          <w:szCs w:val="25"/>
          <w:lang w:eastAsia="en-US"/>
        </w:rPr>
        <w:t>7006402683</w:t>
      </w:r>
      <w:r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="00DF360B" w:rsidRPr="00DF360B">
        <w:rPr>
          <w:rFonts w:ascii="Tahoma" w:hAnsi="Tahoma" w:cs="Tahoma"/>
          <w:color w:val="222222"/>
          <w:sz w:val="25"/>
          <w:szCs w:val="25"/>
          <w:lang w:eastAsia="en-US"/>
        </w:rPr>
        <w:t>is hereby nominated as a Cyber First Responder/Master Trainer from this institution. He is directed to undertake the following actions: </w:t>
      </w:r>
    </w:p>
    <w:p w14:paraId="4E8ACDC7" w14:textId="5747D2C6" w:rsidR="00DF360B" w:rsidRPr="00DF360B" w:rsidRDefault="00DF360B" w:rsidP="00DF360B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F360B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Step 1: Enrolment in Certified Cyber Course</w:t>
      </w:r>
      <w:r w:rsidR="00757B7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:</w:t>
      </w:r>
    </w:p>
    <w:p w14:paraId="65E4613B" w14:textId="050A7FB8" w:rsidR="00DF360B" w:rsidRPr="00DF360B" w:rsidRDefault="00DF360B" w:rsidP="00757B7A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F360B">
        <w:rPr>
          <w:rFonts w:ascii="Tahoma" w:hAnsi="Tahoma" w:cs="Tahoma"/>
          <w:color w:val="222222"/>
          <w:sz w:val="25"/>
          <w:szCs w:val="25"/>
          <w:lang w:eastAsia="en-US"/>
        </w:rPr>
        <w:t xml:space="preserve">The nominated Cyber First Responder/Master Trainer shall register himself/herself and undertake an online course on cybersecurity at </w:t>
      </w:r>
      <w:hyperlink r:id="rId7" w:history="1">
        <w:r w:rsidRPr="00DF360B">
          <w:rPr>
            <w:rStyle w:val="Hyperlink"/>
            <w:rFonts w:ascii="Tahoma" w:hAnsi="Tahoma" w:cs="Tahoma"/>
            <w:sz w:val="25"/>
            <w:szCs w:val="25"/>
            <w:lang w:eastAsia="en-US"/>
          </w:rPr>
          <w:t>https://i3c.iitjammu.cyberpeace.global/</w:t>
        </w:r>
      </w:hyperlink>
      <w:r w:rsidRPr="00DF360B">
        <w:rPr>
          <w:rFonts w:ascii="Tahoma" w:hAnsi="Tahoma" w:cs="Tahoma"/>
          <w:color w:val="222222"/>
          <w:sz w:val="25"/>
          <w:szCs w:val="25"/>
          <w:lang w:eastAsia="en-US"/>
        </w:rPr>
        <w:t xml:space="preserve"> followed by the assessment and downloading of the certificate of course completion within 30 days of his/her nomination.</w:t>
      </w:r>
    </w:p>
    <w:p w14:paraId="0572F3D2" w14:textId="796DD29D" w:rsidR="00DF360B" w:rsidRPr="00DF360B" w:rsidRDefault="00DF360B" w:rsidP="00DF360B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F360B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Step 2: Conduct of Awareness Sessions</w:t>
      </w:r>
      <w:r w:rsidR="00757B7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:</w:t>
      </w:r>
    </w:p>
    <w:p w14:paraId="7B8FEBBE" w14:textId="7ED26040" w:rsidR="00DF360B" w:rsidRPr="00DF360B" w:rsidRDefault="00DF360B" w:rsidP="00757B7A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F360B">
        <w:rPr>
          <w:rFonts w:ascii="Tahoma" w:hAnsi="Tahoma" w:cs="Tahoma"/>
          <w:color w:val="222222"/>
          <w:sz w:val="25"/>
          <w:szCs w:val="25"/>
          <w:lang w:eastAsia="en-US"/>
        </w:rPr>
        <w:t xml:space="preserve">Upon completion of the course, the Cyber First Responder/Master Trainer shall conduct the awareness session or sessions engaging at least 100 participants within this institution by downloading the content (ppt) available at </w:t>
      </w:r>
      <w:hyperlink r:id="rId8" w:history="1">
        <w:r w:rsidRPr="00DF360B">
          <w:rPr>
            <w:rStyle w:val="Hyperlink"/>
            <w:rFonts w:ascii="Tahoma" w:hAnsi="Tahoma" w:cs="Tahoma"/>
            <w:sz w:val="25"/>
            <w:szCs w:val="25"/>
            <w:lang w:eastAsia="en-US"/>
          </w:rPr>
          <w:t>https://bit.ly/4t3cszZ</w:t>
        </w:r>
      </w:hyperlink>
      <w:r w:rsidRPr="00DF360B">
        <w:rPr>
          <w:rFonts w:ascii="Tahoma" w:hAnsi="Tahoma" w:cs="Tahoma"/>
          <w:color w:val="222222"/>
          <w:sz w:val="25"/>
          <w:szCs w:val="25"/>
          <w:lang w:eastAsia="en-US"/>
        </w:rPr>
        <w:t xml:space="preserve"> . The awareness session must be conducted within 60 days from the date of his/her nomination.</w:t>
      </w:r>
    </w:p>
    <w:p w14:paraId="3745414D" w14:textId="0535C554" w:rsidR="00DF360B" w:rsidRPr="00DF360B" w:rsidRDefault="00DF360B" w:rsidP="00757B7A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F360B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Step 3:</w:t>
      </w:r>
      <w:r w:rsidRPr="00DF360B">
        <w:rPr>
          <w:rFonts w:ascii="Tahoma" w:hAnsi="Tahoma" w:cs="Tahoma"/>
          <w:color w:val="222222"/>
          <w:sz w:val="25"/>
          <w:szCs w:val="25"/>
          <w:lang w:eastAsia="en-US"/>
        </w:rPr>
        <w:t xml:space="preserve"> </w:t>
      </w:r>
      <w:r w:rsidRPr="00DF360B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Reporting and Documentation</w:t>
      </w:r>
      <w:r w:rsidR="00757B7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:</w:t>
      </w:r>
      <w:r w:rsidRPr="00DF360B">
        <w:rPr>
          <w:rFonts w:ascii="Tahoma" w:hAnsi="Tahoma" w:cs="Tahoma"/>
          <w:color w:val="222222"/>
          <w:sz w:val="25"/>
          <w:szCs w:val="25"/>
          <w:lang w:eastAsia="en-US"/>
        </w:rPr>
        <w:br/>
        <w:t xml:space="preserve">The Cyber First Responder/Master Trainer shall document the awareness sessions by means of photographs and attendance sheet(s) of participants and a certificate under the seal and signature of the Head of the host institution. The same shall be uploaded on the Google form: </w:t>
      </w:r>
      <w:hyperlink r:id="rId9" w:history="1">
        <w:r w:rsidRPr="00DF360B">
          <w:rPr>
            <w:rStyle w:val="Hyperlink"/>
            <w:rFonts w:ascii="Tahoma" w:hAnsi="Tahoma" w:cs="Tahoma"/>
            <w:sz w:val="25"/>
            <w:szCs w:val="25"/>
            <w:lang w:eastAsia="en-US"/>
          </w:rPr>
          <w:t>https://forms.gle/tBpKnKW1VBhQmrfd8</w:t>
        </w:r>
      </w:hyperlink>
      <w:r w:rsidRPr="00DF360B">
        <w:rPr>
          <w:rFonts w:ascii="Tahoma" w:hAnsi="Tahoma" w:cs="Tahoma"/>
          <w:color w:val="222222"/>
          <w:sz w:val="25"/>
          <w:szCs w:val="25"/>
          <w:lang w:eastAsia="en-US"/>
        </w:rPr>
        <w:t xml:space="preserve"> as per the sample formats affixed on the Google form itself.</w:t>
      </w:r>
    </w:p>
    <w:p w14:paraId="76E70AA0" w14:textId="4F599C01" w:rsidR="00DF360B" w:rsidRPr="00DF360B" w:rsidRDefault="00DF360B" w:rsidP="00DF360B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F360B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Step 4: Support and Technical Assistance</w:t>
      </w:r>
      <w:r w:rsidR="00757B7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:</w:t>
      </w:r>
    </w:p>
    <w:p w14:paraId="188F8C4C" w14:textId="77777777" w:rsidR="00DF360B" w:rsidRPr="00DF360B" w:rsidRDefault="00DF360B" w:rsidP="00DF360B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F360B">
        <w:rPr>
          <w:rFonts w:ascii="Tahoma" w:hAnsi="Tahoma" w:cs="Tahoma"/>
          <w:color w:val="222222"/>
          <w:sz w:val="25"/>
          <w:szCs w:val="25"/>
          <w:lang w:eastAsia="en-US"/>
        </w:rPr>
        <w:t>The Cyber First Responder/Master Trainer shall join the WhatsApp group (</w:t>
      </w:r>
      <w:hyperlink r:id="rId10" w:history="1">
        <w:r w:rsidRPr="00DF360B">
          <w:rPr>
            <w:rStyle w:val="Hyperlink"/>
            <w:rFonts w:ascii="Tahoma" w:hAnsi="Tahoma" w:cs="Tahoma"/>
            <w:sz w:val="25"/>
            <w:szCs w:val="25"/>
            <w:lang w:eastAsia="en-US"/>
          </w:rPr>
          <w:t>https://bit.ly/3NEP1Og</w:t>
        </w:r>
      </w:hyperlink>
      <w:r w:rsidRPr="00DF360B">
        <w:rPr>
          <w:rFonts w:ascii="Tahoma" w:hAnsi="Tahoma" w:cs="Tahoma"/>
          <w:color w:val="222222"/>
          <w:sz w:val="25"/>
          <w:szCs w:val="25"/>
          <w:lang w:eastAsia="en-US"/>
        </w:rPr>
        <w:t>) to reach out for any query or any other assistance from I3C, IIT Jammu. The Cyber First Responder/Master Trainer may post the message in the WhatsApp group for getting immediate assistance. </w:t>
      </w:r>
    </w:p>
    <w:p w14:paraId="5605EFF0" w14:textId="3BC2B8F1" w:rsidR="00DF360B" w:rsidRPr="00DF360B" w:rsidRDefault="00DF360B" w:rsidP="00DF360B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F360B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Step 5. Comprehensive Understanding of the Action Plan</w:t>
      </w:r>
      <w:r w:rsidR="00757B7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:</w:t>
      </w:r>
    </w:p>
    <w:p w14:paraId="3CD2AA19" w14:textId="52159C0D" w:rsidR="00DF360B" w:rsidRDefault="00DF360B" w:rsidP="00DF360B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DF360B">
        <w:rPr>
          <w:rFonts w:ascii="Tahoma" w:hAnsi="Tahoma" w:cs="Tahoma"/>
          <w:color w:val="222222"/>
          <w:sz w:val="25"/>
          <w:szCs w:val="25"/>
          <w:lang w:eastAsia="en-US"/>
        </w:rPr>
        <w:t xml:space="preserve">The Cyber First Responder/Master Trainer must develop a thorough understanding of the activities outlined in the action plan, along with his/her specific roles and responsibilities. </w:t>
      </w:r>
      <w:r w:rsidR="00757B7A" w:rsidRPr="00DF360B">
        <w:rPr>
          <w:rFonts w:ascii="Tahoma" w:hAnsi="Tahoma" w:cs="Tahoma"/>
          <w:color w:val="222222"/>
          <w:sz w:val="25"/>
          <w:szCs w:val="25"/>
          <w:lang w:eastAsia="en-US"/>
        </w:rPr>
        <w:t>He</w:t>
      </w:r>
      <w:r w:rsidRPr="00DF360B">
        <w:rPr>
          <w:rFonts w:ascii="Tahoma" w:hAnsi="Tahoma" w:cs="Tahoma"/>
          <w:color w:val="222222"/>
          <w:sz w:val="25"/>
          <w:szCs w:val="25"/>
          <w:lang w:eastAsia="en-US"/>
        </w:rPr>
        <w:t xml:space="preserve"> is required to conduct and implement all activities strictly in alignment with the plan.</w:t>
      </w:r>
    </w:p>
    <w:p w14:paraId="057AE8F6" w14:textId="2210721F" w:rsidR="00757B7A" w:rsidRDefault="00A634A4" w:rsidP="00DF360B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EE6DE73" wp14:editId="47783481">
            <wp:simplePos x="0" y="0"/>
            <wp:positionH relativeFrom="column">
              <wp:posOffset>4363085</wp:posOffset>
            </wp:positionH>
            <wp:positionV relativeFrom="paragraph">
              <wp:posOffset>112395</wp:posOffset>
            </wp:positionV>
            <wp:extent cx="1631950" cy="874395"/>
            <wp:effectExtent l="0" t="0" r="6350" b="1905"/>
            <wp:wrapTight wrapText="bothSides">
              <wp:wrapPolygon edited="0">
                <wp:start x="13111" y="0"/>
                <wp:lineTo x="8825" y="471"/>
                <wp:lineTo x="2017" y="5176"/>
                <wp:lineTo x="2017" y="8000"/>
                <wp:lineTo x="0" y="12235"/>
                <wp:lineTo x="0" y="13176"/>
                <wp:lineTo x="6808" y="15529"/>
                <wp:lineTo x="6808" y="21176"/>
                <wp:lineTo x="8321" y="21176"/>
                <wp:lineTo x="8573" y="20706"/>
                <wp:lineTo x="9581" y="15529"/>
                <wp:lineTo x="14372" y="8000"/>
                <wp:lineTo x="21432" y="6588"/>
                <wp:lineTo x="21432" y="1882"/>
                <wp:lineTo x="14372" y="0"/>
                <wp:lineTo x="13111" y="0"/>
              </wp:wrapPolygon>
            </wp:wrapTight>
            <wp:docPr id="1429299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0" cy="87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CDC21C" w14:textId="2F5E82F3" w:rsidR="00757B7A" w:rsidRDefault="00757B7A" w:rsidP="00DF360B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36F60571" w14:textId="77777777" w:rsidR="00757B7A" w:rsidRDefault="00757B7A" w:rsidP="00DF360B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641B768B" w14:textId="77483FC7" w:rsidR="00757B7A" w:rsidRPr="00DF360B" w:rsidRDefault="00757B7A" w:rsidP="00DF360B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78D447BC" w14:textId="77777777" w:rsidR="00DF360B" w:rsidRPr="00DF360B" w:rsidRDefault="00DF360B" w:rsidP="00DF360B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E0B640A" w14:textId="63AE2290" w:rsidR="00757B7A" w:rsidRDefault="00757B7A" w:rsidP="00757B7A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noProof/>
          <w:color w:val="222222"/>
          <w:sz w:val="25"/>
          <w:szCs w:val="25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70CF0C" wp14:editId="30433279">
                <wp:simplePos x="0" y="0"/>
                <wp:positionH relativeFrom="margin">
                  <wp:align>left</wp:align>
                </wp:positionH>
                <wp:positionV relativeFrom="paragraph">
                  <wp:posOffset>46990</wp:posOffset>
                </wp:positionV>
                <wp:extent cx="2305050" cy="685800"/>
                <wp:effectExtent l="0" t="0" r="0" b="0"/>
                <wp:wrapNone/>
                <wp:docPr id="12223188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CE0239" w14:textId="224524B8" w:rsidR="00757B7A" w:rsidRPr="004A434D" w:rsidRDefault="00757B7A" w:rsidP="00757B7A">
                            <w:pPr>
                              <w:shd w:val="clear" w:color="auto" w:fill="FFFFFF"/>
                              <w:jc w:val="both"/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</w:pPr>
                            <w:r w:rsidRPr="005204CF"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</w:rPr>
                              <w:t>No:</w:t>
                            </w:r>
                            <w:r w:rsidRPr="005204CF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 xml:space="preserve"> KGP/Estt/202</w:t>
                            </w:r>
                            <w: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/</w:t>
                            </w:r>
                            <w:r w:rsidR="00154C91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515-5</w:t>
                            </w:r>
                            <w:r w:rsidR="00613DC2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20</w:t>
                            </w:r>
                            <w:r w:rsidRPr="005204CF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br/>
                            </w:r>
                            <w:r w:rsidRPr="005204CF">
                              <w:rPr>
                                <w:rFonts w:ascii="Tahoma" w:hAnsi="Tahoma" w:cs="Tahoma"/>
                                <w:b/>
                                <w:bCs/>
                                <w:sz w:val="24"/>
                                <w:szCs w:val="24"/>
                              </w:rPr>
                              <w:t>Dated:</w:t>
                            </w:r>
                            <w:r w:rsidRPr="005204CF"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sz w:val="24"/>
                                <w:szCs w:val="24"/>
                              </w:rPr>
                              <w:t>24-06-2026</w:t>
                            </w:r>
                          </w:p>
                          <w:p w14:paraId="491CCD7C" w14:textId="77777777" w:rsidR="00757B7A" w:rsidRDefault="00757B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70CF0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3.7pt;width:181.5pt;height:54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" filled="f" stroked="f" strokeweight=".5pt">
                <v:textbox>
                  <w:txbxContent>
                    <w:p w14:paraId="57CE0239" w14:textId="224524B8" w:rsidR="00757B7A" w:rsidRPr="004A434D" w:rsidRDefault="00757B7A" w:rsidP="00757B7A">
                      <w:pPr>
                        <w:shd w:val="clear" w:color="auto" w:fill="FFFFFF"/>
                        <w:jc w:val="both"/>
                        <w:rPr>
                          <w:rFonts w:ascii="Tahoma" w:hAnsi="Tahoma" w:cs="Tahoma"/>
                          <w:sz w:val="24"/>
                          <w:szCs w:val="24"/>
                        </w:rPr>
                      </w:pPr>
                      <w:r w:rsidRPr="005204CF"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</w:rPr>
                        <w:t>No:</w:t>
                      </w:r>
                      <w:r w:rsidRPr="005204CF">
                        <w:rPr>
                          <w:rFonts w:ascii="Tahoma" w:hAnsi="Tahoma" w:cs="Tahoma"/>
                          <w:sz w:val="24"/>
                          <w:szCs w:val="24"/>
                        </w:rPr>
                        <w:t xml:space="preserve"> KGP/Estt/202</w:t>
                      </w:r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>/</w:t>
                      </w:r>
                      <w:r w:rsidR="00154C91">
                        <w:rPr>
                          <w:rFonts w:ascii="Tahoma" w:hAnsi="Tahoma" w:cs="Tahoma"/>
                          <w:sz w:val="24"/>
                          <w:szCs w:val="24"/>
                        </w:rPr>
                        <w:t>515-5</w:t>
                      </w:r>
                      <w:r w:rsidR="00613DC2">
                        <w:rPr>
                          <w:rFonts w:ascii="Tahoma" w:hAnsi="Tahoma" w:cs="Tahoma"/>
                          <w:sz w:val="24"/>
                          <w:szCs w:val="24"/>
                        </w:rPr>
                        <w:t>20</w:t>
                      </w:r>
                      <w:r w:rsidRPr="005204CF">
                        <w:rPr>
                          <w:rFonts w:ascii="Tahoma" w:hAnsi="Tahoma" w:cs="Tahoma"/>
                          <w:sz w:val="24"/>
                          <w:szCs w:val="24"/>
                        </w:rPr>
                        <w:br/>
                      </w:r>
                      <w:r w:rsidRPr="005204CF">
                        <w:rPr>
                          <w:rFonts w:ascii="Tahoma" w:hAnsi="Tahoma" w:cs="Tahoma"/>
                          <w:b/>
                          <w:bCs/>
                          <w:sz w:val="24"/>
                          <w:szCs w:val="24"/>
                        </w:rPr>
                        <w:t>Dated:</w:t>
                      </w:r>
                      <w:r w:rsidRPr="005204CF">
                        <w:rPr>
                          <w:rFonts w:ascii="Tahoma" w:hAnsi="Tahoma" w:cs="Tahoma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sz w:val="24"/>
                          <w:szCs w:val="24"/>
                        </w:rPr>
                        <w:t>24-06-2026</w:t>
                      </w:r>
                    </w:p>
                    <w:p w14:paraId="491CCD7C" w14:textId="77777777" w:rsidR="00757B7A" w:rsidRDefault="00757B7A"/>
                  </w:txbxContent>
                </v:textbox>
                <w10:wrap anchorx="margin"/>
              </v:shape>
            </w:pict>
          </mc:Fallback>
        </mc:AlternateContent>
      </w:r>
    </w:p>
    <w:p w14:paraId="360987EF" w14:textId="77777777" w:rsidR="00757B7A" w:rsidRPr="00377397" w:rsidRDefault="00757B7A" w:rsidP="00757B7A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  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 Ara</w:t>
      </w:r>
    </w:p>
    <w:p w14:paraId="26B0AD6C" w14:textId="77777777" w:rsidR="00757B7A" w:rsidRPr="00377397" w:rsidRDefault="00757B7A" w:rsidP="00757B7A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345E771E" w14:textId="2A81A7AA" w:rsidR="00757B7A" w:rsidRDefault="00757B7A" w:rsidP="00757B7A">
      <w:pPr>
        <w:shd w:val="clear" w:color="auto" w:fill="FFFFFF"/>
        <w:ind w:left="284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4FB0BB90" w14:textId="383DC294" w:rsidR="00757B7A" w:rsidRDefault="00DF360B" w:rsidP="00757B7A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</w:pPr>
      <w:r w:rsidRPr="00757B7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</w:t>
      </w:r>
      <w:r w:rsidR="00757B7A" w:rsidRPr="00757B7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 xml:space="preserve"> the</w:t>
      </w:r>
      <w:r w:rsidRPr="00757B7A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:</w:t>
      </w:r>
    </w:p>
    <w:p w14:paraId="3BE9909A" w14:textId="2ADB120A" w:rsidR="00613DC2" w:rsidRPr="00A634A4" w:rsidRDefault="00613DC2" w:rsidP="00613DC2">
      <w:pPr>
        <w:pStyle w:val="ListParagraph"/>
        <w:numPr>
          <w:ilvl w:val="0"/>
          <w:numId w:val="50"/>
        </w:numPr>
        <w:shd w:val="clear" w:color="auto" w:fill="FFFFFF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A634A4">
        <w:rPr>
          <w:rFonts w:ascii="Tahoma" w:hAnsi="Tahoma" w:cs="Tahoma"/>
          <w:color w:val="222222"/>
          <w:sz w:val="23"/>
          <w:szCs w:val="23"/>
          <w:lang w:eastAsia="en-US"/>
        </w:rPr>
        <w:t>Chief Planning Officer, Srinagar for information.</w:t>
      </w:r>
    </w:p>
    <w:p w14:paraId="183944A9" w14:textId="2200D20B" w:rsidR="00E00208" w:rsidRPr="00A634A4" w:rsidRDefault="00E00208" w:rsidP="00E00208">
      <w:pPr>
        <w:pStyle w:val="ListParagraph"/>
        <w:numPr>
          <w:ilvl w:val="0"/>
          <w:numId w:val="50"/>
        </w:numPr>
        <w:shd w:val="clear" w:color="auto" w:fill="FFFFFF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A634A4">
        <w:rPr>
          <w:rFonts w:ascii="Tahoma" w:hAnsi="Tahoma" w:cs="Tahoma"/>
          <w:color w:val="222222"/>
          <w:sz w:val="23"/>
          <w:szCs w:val="23"/>
          <w:lang w:eastAsia="en-US"/>
        </w:rPr>
        <w:t>Assistant Director, Skill Development Department for information.</w:t>
      </w:r>
    </w:p>
    <w:p w14:paraId="657D09B0" w14:textId="314FE605" w:rsidR="00DF360B" w:rsidRPr="00A634A4" w:rsidRDefault="00613DC2" w:rsidP="00613DC2">
      <w:pPr>
        <w:shd w:val="clear" w:color="auto" w:fill="FFFFFF"/>
        <w:ind w:left="360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A634A4">
        <w:rPr>
          <w:rFonts w:ascii="Tahoma" w:hAnsi="Tahoma" w:cs="Tahoma"/>
          <w:color w:val="222222"/>
          <w:sz w:val="23"/>
          <w:szCs w:val="23"/>
          <w:lang w:eastAsia="en-US"/>
        </w:rPr>
        <w:t xml:space="preserve">3.  </w:t>
      </w:r>
      <w:r w:rsidR="00DF360B" w:rsidRPr="00A634A4">
        <w:rPr>
          <w:rFonts w:ascii="Tahoma" w:hAnsi="Tahoma" w:cs="Tahoma"/>
          <w:color w:val="222222"/>
          <w:sz w:val="23"/>
          <w:szCs w:val="23"/>
          <w:lang w:eastAsia="en-US"/>
        </w:rPr>
        <w:t>Director, IIT Jammu for information.</w:t>
      </w:r>
    </w:p>
    <w:p w14:paraId="64ED89E0" w14:textId="6138263B" w:rsidR="00613DC2" w:rsidRPr="00A634A4" w:rsidRDefault="00613DC2" w:rsidP="00613DC2">
      <w:pPr>
        <w:shd w:val="clear" w:color="auto" w:fill="FFFFFF"/>
        <w:ind w:left="360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A634A4">
        <w:rPr>
          <w:rFonts w:ascii="Tahoma" w:hAnsi="Tahoma" w:cs="Tahoma"/>
          <w:color w:val="222222"/>
          <w:sz w:val="23"/>
          <w:szCs w:val="23"/>
          <w:lang w:eastAsia="en-US"/>
        </w:rPr>
        <w:t xml:space="preserve">4.  </w:t>
      </w:r>
      <w:r w:rsidR="00DF360B" w:rsidRPr="00A634A4">
        <w:rPr>
          <w:rFonts w:ascii="Tahoma" w:hAnsi="Tahoma" w:cs="Tahoma"/>
          <w:color w:val="222222"/>
          <w:sz w:val="23"/>
          <w:szCs w:val="23"/>
          <w:lang w:eastAsia="en-US"/>
        </w:rPr>
        <w:t>Dr. Lakvinder Singh, COO, I3C-IIT Jammu for information.</w:t>
      </w:r>
    </w:p>
    <w:p w14:paraId="01757556" w14:textId="421F8C29" w:rsidR="00613DC2" w:rsidRDefault="00613DC2" w:rsidP="00613DC2">
      <w:pPr>
        <w:shd w:val="clear" w:color="auto" w:fill="FFFFFF"/>
        <w:ind w:left="360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A634A4">
        <w:rPr>
          <w:rFonts w:ascii="Tahoma" w:hAnsi="Tahoma" w:cs="Tahoma"/>
          <w:color w:val="222222"/>
          <w:sz w:val="23"/>
          <w:szCs w:val="23"/>
          <w:lang w:eastAsia="en-US"/>
        </w:rPr>
        <w:t xml:space="preserve">5.  </w:t>
      </w:r>
      <w:r w:rsidR="00DF360B" w:rsidRPr="00A634A4">
        <w:rPr>
          <w:rFonts w:ascii="Tahoma" w:hAnsi="Tahoma" w:cs="Tahoma"/>
          <w:color w:val="222222"/>
          <w:sz w:val="23"/>
          <w:szCs w:val="23"/>
          <w:lang w:eastAsia="en-US"/>
        </w:rPr>
        <w:t>Sheikh Inayat Ullah, CEO, RRF for information.</w:t>
      </w:r>
    </w:p>
    <w:p w14:paraId="3F56ABD6" w14:textId="7B0B14EB" w:rsidR="00A634A4" w:rsidRPr="00A634A4" w:rsidRDefault="00A634A4" w:rsidP="00613DC2">
      <w:pPr>
        <w:shd w:val="clear" w:color="auto" w:fill="FFFFFF"/>
        <w:ind w:left="360"/>
        <w:jc w:val="both"/>
        <w:rPr>
          <w:rFonts w:ascii="Tahoma" w:hAnsi="Tahoma" w:cs="Tahoma"/>
          <w:color w:val="222222"/>
          <w:sz w:val="23"/>
          <w:szCs w:val="23"/>
          <w:lang w:eastAsia="en-US"/>
        </w:rPr>
      </w:pPr>
      <w:r w:rsidRPr="00A634A4">
        <w:rPr>
          <w:rFonts w:ascii="Tahoma" w:hAnsi="Tahoma" w:cs="Tahoma"/>
          <w:color w:val="222222"/>
          <w:sz w:val="23"/>
          <w:szCs w:val="23"/>
          <w:lang w:eastAsia="en-US"/>
        </w:rPr>
        <w:t>6.  The concerned official for compliance.</w:t>
      </w:r>
    </w:p>
    <w:p w14:paraId="030E3E84" w14:textId="0394C524" w:rsidR="00DF360B" w:rsidRPr="00613DC2" w:rsidRDefault="00DF360B" w:rsidP="00613DC2">
      <w:pPr>
        <w:shd w:val="clear" w:color="auto" w:fill="FFFFFF"/>
        <w:ind w:left="360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613DC2">
        <w:rPr>
          <w:rFonts w:ascii="Tahoma" w:hAnsi="Tahoma" w:cs="Tahoma"/>
          <w:color w:val="222222"/>
          <w:sz w:val="25"/>
          <w:szCs w:val="25"/>
          <w:lang w:eastAsia="en-US"/>
        </w:rPr>
        <w:lastRenderedPageBreak/>
        <w:br/>
      </w:r>
      <w:r w:rsidRPr="00613DC2">
        <w:rPr>
          <w:rFonts w:ascii="Tahoma" w:hAnsi="Tahoma" w:cs="Tahoma"/>
          <w:color w:val="222222"/>
          <w:sz w:val="25"/>
          <w:szCs w:val="25"/>
          <w:lang w:eastAsia="en-US"/>
        </w:rPr>
        <w:br/>
      </w:r>
    </w:p>
    <w:p w14:paraId="54810D31" w14:textId="77777777" w:rsidR="00DF360B" w:rsidRPr="00DF360B" w:rsidRDefault="00DF360B" w:rsidP="00DF360B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1F39AFE6" w14:textId="77777777" w:rsidR="00B20743" w:rsidRDefault="00B20743" w:rsidP="004A434D">
      <w:pPr>
        <w:shd w:val="clear" w:color="auto" w:fill="FFFFFF"/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60B41439" w14:textId="77777777" w:rsidR="00A14487" w:rsidRDefault="00A14487" w:rsidP="002168A3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C87B02A" w14:textId="77777777" w:rsidR="00A14487" w:rsidRDefault="00A14487" w:rsidP="002168A3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DA59EAF" w14:textId="77777777" w:rsidR="00A14487" w:rsidRDefault="00A14487" w:rsidP="002168A3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5984099" w14:textId="5607F8B1" w:rsidR="00847C59" w:rsidRPr="00E458AC" w:rsidRDefault="00847C59" w:rsidP="00E458AC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8CD67DD" w14:textId="5CF2FD4E" w:rsidR="00722853" w:rsidRPr="00847C59" w:rsidRDefault="00722853" w:rsidP="00847C59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7222DC3" w14:textId="389AC6A2" w:rsidR="00A80BE9" w:rsidRPr="00721541" w:rsidRDefault="00A80BE9" w:rsidP="00063129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69507B1D" w14:textId="77777777" w:rsidR="00F956CC" w:rsidRDefault="00F956CC" w:rsidP="00927DD1">
      <w:pPr>
        <w:rPr>
          <w:rFonts w:ascii="Tahoma" w:hAnsi="Tahoma" w:cs="Tahoma"/>
          <w:sz w:val="24"/>
          <w:szCs w:val="24"/>
        </w:rPr>
      </w:pPr>
    </w:p>
    <w:p w14:paraId="73C262E0" w14:textId="77777777" w:rsidR="00F956CC" w:rsidRDefault="00F956CC" w:rsidP="00F956CC">
      <w:pPr>
        <w:jc w:val="center"/>
        <w:rPr>
          <w:rFonts w:ascii="Tahoma" w:hAnsi="Tahoma" w:cs="Tahoma"/>
          <w:b/>
          <w:bCs/>
          <w:i/>
          <w:iCs/>
          <w:sz w:val="24"/>
          <w:szCs w:val="24"/>
        </w:rPr>
      </w:pPr>
      <w:r>
        <w:rPr>
          <w:rFonts w:ascii="Tahoma" w:hAnsi="Tahoma" w:cs="Tahoma"/>
          <w:b/>
          <w:bCs/>
          <w:i/>
          <w:iCs/>
          <w:sz w:val="24"/>
          <w:szCs w:val="24"/>
        </w:rPr>
        <w:t xml:space="preserve">                                                              </w:t>
      </w:r>
    </w:p>
    <w:p w14:paraId="4D78BB56" w14:textId="6B9CC6C5" w:rsidR="00F956CC" w:rsidRPr="00F956CC" w:rsidRDefault="00F956CC" w:rsidP="00F956CC">
      <w:pPr>
        <w:jc w:val="center"/>
        <w:rPr>
          <w:rFonts w:ascii="Tahoma" w:hAnsi="Tahoma" w:cs="Tahoma"/>
          <w:b/>
          <w:bCs/>
          <w:i/>
          <w:iCs/>
        </w:rPr>
      </w:pPr>
      <w:r w:rsidRPr="00F956CC">
        <w:rPr>
          <w:rFonts w:ascii="Tahoma" w:hAnsi="Tahoma" w:cs="Tahoma"/>
          <w:b/>
          <w:bCs/>
          <w:i/>
          <w:iCs/>
        </w:rPr>
        <w:t xml:space="preserve">                                                             Annexure A</w:t>
      </w:r>
    </w:p>
    <w:tbl>
      <w:tblPr>
        <w:tblW w:w="0" w:type="dxa"/>
        <w:tblLook w:val="04A0" w:firstRow="1" w:lastRow="0" w:firstColumn="1" w:lastColumn="0" w:noHBand="0" w:noVBand="1"/>
      </w:tblPr>
      <w:tblGrid>
        <w:gridCol w:w="683"/>
        <w:gridCol w:w="2219"/>
        <w:gridCol w:w="2297"/>
        <w:gridCol w:w="3945"/>
      </w:tblGrid>
      <w:tr w:rsidR="00E92A65" w:rsidRPr="00E92A65" w14:paraId="33B75F91" w14:textId="77777777" w:rsidTr="00E92A65">
        <w:trPr>
          <w:trHeight w:val="11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6573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E92A65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S.No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D01F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Name of the Official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06B6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Designation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4CA7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b/>
                <w:bCs/>
                <w:color w:val="000000"/>
                <w:sz w:val="20"/>
                <w:szCs w:val="20"/>
              </w:rPr>
              <w:t>New Place of Posting</w:t>
            </w:r>
          </w:p>
        </w:tc>
      </w:tr>
      <w:tr w:rsidR="00E92A65" w:rsidRPr="00E92A65" w14:paraId="1D3AB52F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A039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8570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Riyaz Ahmad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F709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Daily Wager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F7B5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Accounts Section</w:t>
            </w:r>
          </w:p>
        </w:tc>
      </w:tr>
      <w:tr w:rsidR="00E92A65" w:rsidRPr="00E92A65" w14:paraId="6EBEFC57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58F2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0FAF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Mohd. Shafi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9D4F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Chowkidar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CCB4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Administration</w:t>
            </w:r>
          </w:p>
        </w:tc>
      </w:tr>
      <w:tr w:rsidR="00E92A65" w:rsidRPr="00E92A65" w14:paraId="064DD155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3937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DDBE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Bilal Ahmad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92CC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82A5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Administration</w:t>
            </w:r>
          </w:p>
        </w:tc>
      </w:tr>
      <w:tr w:rsidR="00E92A65" w:rsidRPr="00E92A65" w14:paraId="72654CF5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46F69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2FE9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Rouf Ahmad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CB80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Workshop 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D871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Admission Section</w:t>
            </w:r>
          </w:p>
        </w:tc>
      </w:tr>
      <w:tr w:rsidR="00E92A65" w:rsidRPr="00E92A65" w14:paraId="0F1743E7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642A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7A6A9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Showkat Ahmad Dar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1586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8DA9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Automobile Engg</w:t>
            </w:r>
          </w:p>
        </w:tc>
      </w:tr>
      <w:tr w:rsidR="00E92A65" w:rsidRPr="00E92A65" w14:paraId="4543F6FE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4B55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E45FE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Gh. Rasool Chachi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FE44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4A0A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Academic Coordinator/Academic Cell</w:t>
            </w:r>
          </w:p>
        </w:tc>
      </w:tr>
      <w:tr w:rsidR="00E92A65" w:rsidRPr="00E92A65" w14:paraId="5D50B43D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73D5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864D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Syed Mueizah Younis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1046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22EF8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Civil Engg</w:t>
            </w:r>
          </w:p>
        </w:tc>
      </w:tr>
      <w:tr w:rsidR="00E92A65" w:rsidRPr="00E92A65" w14:paraId="09002845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F615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58CD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Anjit Kumar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8C5E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E33A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Civil Engg</w:t>
            </w:r>
          </w:p>
        </w:tc>
      </w:tr>
      <w:tr w:rsidR="00E92A65" w:rsidRPr="00E92A65" w14:paraId="309782B1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5A51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C9018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Saleem Farooq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0CFE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4629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Computer Engg</w:t>
            </w:r>
          </w:p>
        </w:tc>
      </w:tr>
      <w:tr w:rsidR="00E92A65" w:rsidRPr="00E92A65" w14:paraId="39D08073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D847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06E20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Hilal Ahmad Rather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D9CB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Orderly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2D3B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Computer Engg</w:t>
            </w:r>
          </w:p>
        </w:tc>
      </w:tr>
      <w:tr w:rsidR="00E92A65" w:rsidRPr="00E92A65" w14:paraId="05622304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C9060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B6920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Bilal Ahmad Lone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CB79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BA97E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Computer Engg</w:t>
            </w:r>
          </w:p>
        </w:tc>
      </w:tr>
      <w:tr w:rsidR="00E92A65" w:rsidRPr="00E92A65" w14:paraId="7DA5CF5B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5F49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44DA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Umer Bilal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38D28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B05AE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Driver/Automobile</w:t>
            </w:r>
          </w:p>
        </w:tc>
      </w:tr>
      <w:tr w:rsidR="00E92A65" w:rsidRPr="00E92A65" w14:paraId="4608D15E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0CCA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8AAA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Arif Beigh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72C58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Instrument Repairer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D12D8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E&amp;C Engg</w:t>
            </w:r>
          </w:p>
        </w:tc>
      </w:tr>
      <w:tr w:rsidR="00E92A65" w:rsidRPr="00E92A65" w14:paraId="1B266457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4E860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393E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Mohd. Waseem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EB7E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Lab Technician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1D35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E&amp;C Engg</w:t>
            </w:r>
          </w:p>
        </w:tc>
      </w:tr>
      <w:tr w:rsidR="00E92A65" w:rsidRPr="00E92A65" w14:paraId="05E4DC7A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4110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D446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Afrooza Bashir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70D79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CA8CE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E&amp;C Engg</w:t>
            </w:r>
          </w:p>
        </w:tc>
      </w:tr>
      <w:tr w:rsidR="00E92A65" w:rsidRPr="00E92A65" w14:paraId="1E6A5775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EAEE8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E032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Mushtaq Punjabi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B623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354D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E&amp;C Engg</w:t>
            </w:r>
          </w:p>
        </w:tc>
      </w:tr>
      <w:tr w:rsidR="00E92A65" w:rsidRPr="00E92A65" w14:paraId="39C2EFF7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9E27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0F91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proofErr w:type="spellStart"/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Atiqua</w:t>
            </w:r>
            <w:proofErr w:type="spellEnd"/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 xml:space="preserve"> Bano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FF04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2556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Electrical Engg</w:t>
            </w:r>
          </w:p>
        </w:tc>
      </w:tr>
      <w:tr w:rsidR="00E92A65" w:rsidRPr="00E92A65" w14:paraId="1E2CF6A4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C9C4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3A5C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Shabir Ahmad Sheikh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AE12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BD7A7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Electrical Engg</w:t>
            </w:r>
          </w:p>
        </w:tc>
      </w:tr>
      <w:tr w:rsidR="00E92A65" w:rsidRPr="00E92A65" w14:paraId="681C274E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EA44E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21D0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Aaqif Ahmad Lone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157F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Orderly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842E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Establishment Section</w:t>
            </w:r>
          </w:p>
        </w:tc>
      </w:tr>
      <w:tr w:rsidR="00E92A65" w:rsidRPr="00E92A65" w14:paraId="3A0DFFEA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CD7C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F554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Saima Ibraheem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71FB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7AB29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Establishment Section/LT</w:t>
            </w:r>
          </w:p>
        </w:tc>
      </w:tr>
      <w:tr w:rsidR="00E92A65" w:rsidRPr="00E92A65" w14:paraId="5D0F8749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F7A7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91100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Suhail Sultan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DFF9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Plumber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2645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Estates/Establishment Office/Yuva Mission</w:t>
            </w:r>
          </w:p>
        </w:tc>
      </w:tr>
      <w:tr w:rsidR="00E92A65" w:rsidRPr="00E92A65" w14:paraId="2C729081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5F22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6CA6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Umer Mushtaq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0D420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Electrician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6944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Estates/Establishment Office/Yuva Mission</w:t>
            </w:r>
          </w:p>
        </w:tc>
      </w:tr>
      <w:tr w:rsidR="00E92A65" w:rsidRPr="00E92A65" w14:paraId="560CD93B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E6740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BD98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Manish Kumar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5746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045A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Estates/Wood</w:t>
            </w:r>
          </w:p>
        </w:tc>
      </w:tr>
      <w:tr w:rsidR="00E92A65" w:rsidRPr="00E92A65" w14:paraId="0FA254AC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683C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B215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Bilal Ahmad Ganie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C017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Gardener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0344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Gardens &amp; Parks</w:t>
            </w:r>
          </w:p>
        </w:tc>
      </w:tr>
      <w:tr w:rsidR="00E92A65" w:rsidRPr="00E92A65" w14:paraId="2766F90A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70BE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03FF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Abdul Majid Malik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380A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Orderly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CA73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Gardens &amp; Parks</w:t>
            </w:r>
          </w:p>
        </w:tc>
      </w:tr>
      <w:tr w:rsidR="00E92A65" w:rsidRPr="00E92A65" w14:paraId="39BD651D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CC06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D61F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Mohd Iqbal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33B6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BE5D8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Gardens &amp; Parks</w:t>
            </w:r>
          </w:p>
        </w:tc>
      </w:tr>
      <w:tr w:rsidR="00E92A65" w:rsidRPr="00E92A65" w14:paraId="375FD462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CD49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5650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Khursheed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176C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Outsourced Gatekeeper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6F488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Gate Keeper</w:t>
            </w:r>
          </w:p>
        </w:tc>
      </w:tr>
      <w:tr w:rsidR="00E92A65" w:rsidRPr="00E92A65" w14:paraId="42F8E0C4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3784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B5E3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Fayaz Ahmad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9626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Outsourced Gatekeeper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1EDB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Gate Keeper</w:t>
            </w:r>
          </w:p>
        </w:tc>
      </w:tr>
      <w:tr w:rsidR="00E92A65" w:rsidRPr="00E92A65" w14:paraId="7145FEF0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398E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D4CEE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Mohd Sultan Ganie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D01B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Outsourced Safaiwala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83069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General</w:t>
            </w:r>
          </w:p>
        </w:tc>
      </w:tr>
      <w:tr w:rsidR="00E92A65" w:rsidRPr="00E92A65" w14:paraId="1F4FFE19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2326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36A0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Gh. Mohd. Wani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6C67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Outsourced Safaiwala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880B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General</w:t>
            </w:r>
          </w:p>
        </w:tc>
      </w:tr>
      <w:tr w:rsidR="00E92A65" w:rsidRPr="00E92A65" w14:paraId="16CF449F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3CF5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5F04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Gulzar Ahmad Sheikh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0C6E9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Safaiwala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BCC09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General</w:t>
            </w:r>
          </w:p>
        </w:tc>
      </w:tr>
      <w:tr w:rsidR="00E92A65" w:rsidRPr="00E92A65" w14:paraId="027C2B1B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848F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36D2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Fatima Banoo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FCAC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260E7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General</w:t>
            </w:r>
          </w:p>
        </w:tc>
      </w:tr>
      <w:tr w:rsidR="00E92A65" w:rsidRPr="00E92A65" w14:paraId="1324E3CE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E4C39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F275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Fatima Hassan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5E08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Outsourced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4127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Hostel Warden</w:t>
            </w:r>
          </w:p>
        </w:tc>
      </w:tr>
      <w:tr w:rsidR="00E92A65" w:rsidRPr="00E92A65" w14:paraId="72619724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40C6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BEE6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Javaid Ahmad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6E23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0C27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Information Technology</w:t>
            </w:r>
          </w:p>
        </w:tc>
      </w:tr>
      <w:tr w:rsidR="00E92A65" w:rsidRPr="00E92A65" w14:paraId="03FD06EC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0223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E2FD7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Kuldeep Singh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E0EF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1EF7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Information Technology</w:t>
            </w:r>
          </w:p>
        </w:tc>
      </w:tr>
      <w:tr w:rsidR="00E92A65" w:rsidRPr="00E92A65" w14:paraId="641EF8C9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F38E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75728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Saleem Farooq Najar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74D76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3569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Leather Technology</w:t>
            </w:r>
          </w:p>
        </w:tc>
      </w:tr>
      <w:tr w:rsidR="00E92A65" w:rsidRPr="00E92A65" w14:paraId="45FB2A1C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B2DD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B078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Raja Bano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D494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1AE5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Library</w:t>
            </w:r>
          </w:p>
        </w:tc>
      </w:tr>
      <w:tr w:rsidR="00E92A65" w:rsidRPr="00E92A65" w14:paraId="33B24C15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B4578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4E98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Shahid Ul Majid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EDCB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Orderly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5628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Library</w:t>
            </w:r>
          </w:p>
        </w:tc>
      </w:tr>
      <w:tr w:rsidR="00E92A65" w:rsidRPr="00E92A65" w14:paraId="4AF52605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D967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184EE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Mohd Ishaq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57F6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Lib 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6075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Library</w:t>
            </w:r>
          </w:p>
        </w:tc>
      </w:tr>
      <w:tr w:rsidR="00E92A65" w:rsidRPr="00E92A65" w14:paraId="28EA3D53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0603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8D68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Sakeena Amin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A049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F7DC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Library</w:t>
            </w:r>
          </w:p>
        </w:tc>
      </w:tr>
      <w:tr w:rsidR="00E92A65" w:rsidRPr="00E92A65" w14:paraId="5AD49EA4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F6BC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7585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Gh. Rasool Mir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5A6C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CD719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Mechanical Engg</w:t>
            </w:r>
          </w:p>
        </w:tc>
      </w:tr>
      <w:tr w:rsidR="00E92A65" w:rsidRPr="00E92A65" w14:paraId="0D5D9D23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6DB2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19439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Shugufta Sultan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0259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0399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Medical Lab Technology</w:t>
            </w:r>
          </w:p>
        </w:tc>
      </w:tr>
      <w:tr w:rsidR="00E92A65" w:rsidRPr="00E92A65" w14:paraId="58399FCB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20E4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B577E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Manzoor Ahmad Ganie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86D78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C4F4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Medical Lab Technology</w:t>
            </w:r>
          </w:p>
        </w:tc>
      </w:tr>
      <w:tr w:rsidR="00E92A65" w:rsidRPr="00E92A65" w14:paraId="4AE6C0D5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4228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CC76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Javeed Ahmad Baba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B26D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Workshop 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CFCB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Store</w:t>
            </w:r>
          </w:p>
        </w:tc>
      </w:tr>
      <w:tr w:rsidR="00E92A65" w:rsidRPr="00E92A65" w14:paraId="7823F268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07D81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B7457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Adnan Saied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AE31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Orderly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750C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Store</w:t>
            </w:r>
          </w:p>
        </w:tc>
      </w:tr>
      <w:tr w:rsidR="00E92A65" w:rsidRPr="00E92A65" w14:paraId="3A3DAC41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77E7D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C3AE2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Parvez Ahmad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BAFC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Need Base Worker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3C15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Training and Placement Cell</w:t>
            </w:r>
          </w:p>
        </w:tc>
      </w:tr>
      <w:tr w:rsidR="00E92A65" w:rsidRPr="00E92A65" w14:paraId="2C2732CC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61E8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E87A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Rubeena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7AEEB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Bearer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E5A9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Wood Technology</w:t>
            </w:r>
          </w:p>
        </w:tc>
      </w:tr>
      <w:tr w:rsidR="00E92A65" w:rsidRPr="00E92A65" w14:paraId="0C16AE6B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475F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DF42C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Shameen Ahmad Bhat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D106E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Daily Wager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C1AA3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Workshop</w:t>
            </w:r>
          </w:p>
        </w:tc>
      </w:tr>
      <w:tr w:rsidR="00E92A65" w:rsidRPr="00E92A65" w14:paraId="6B167240" w14:textId="77777777" w:rsidTr="00E92A65">
        <w:trPr>
          <w:trHeight w:val="1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DF21F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E7264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Haseena Akhter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74C15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Daily Wager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E8EBA" w14:textId="77777777" w:rsidR="00E92A65" w:rsidRPr="00E92A65" w:rsidRDefault="00E92A65" w:rsidP="00E92A65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E92A65">
              <w:rPr>
                <w:rFonts w:ascii="Tahoma" w:hAnsi="Tahoma" w:cs="Tahoma"/>
                <w:color w:val="000000"/>
                <w:sz w:val="20"/>
                <w:szCs w:val="20"/>
              </w:rPr>
              <w:t>Workshop</w:t>
            </w:r>
          </w:p>
        </w:tc>
      </w:tr>
    </w:tbl>
    <w:p w14:paraId="6AE26043" w14:textId="77777777" w:rsidR="006C71E4" w:rsidRDefault="00F956CC" w:rsidP="00F956CC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           </w:t>
      </w:r>
    </w:p>
    <w:p w14:paraId="6AD389EF" w14:textId="0993D7F7" w:rsidR="00F956CC" w:rsidRDefault="00F956CC" w:rsidP="00F956CC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</w:t>
      </w:r>
    </w:p>
    <w:p w14:paraId="25334D83" w14:textId="1F29B549" w:rsidR="00F956CC" w:rsidRPr="00F956CC" w:rsidRDefault="00F956CC" w:rsidP="00F956CC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F956CC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                </w:t>
      </w: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</w:t>
      </w:r>
      <w:r w:rsidRPr="00F956CC">
        <w:rPr>
          <w:rFonts w:ascii="Tahoma" w:hAnsi="Tahoma" w:cs="Tahoma"/>
          <w:b/>
          <w:bCs/>
          <w:color w:val="1F1F1F"/>
          <w:sz w:val="20"/>
          <w:szCs w:val="20"/>
        </w:rPr>
        <w:t xml:space="preserve"> Principal</w:t>
      </w:r>
    </w:p>
    <w:p w14:paraId="4C7390A2" w14:textId="74971221" w:rsidR="00F956CC" w:rsidRPr="00F956CC" w:rsidRDefault="00F956CC" w:rsidP="00F956CC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F956CC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  </w:t>
      </w: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</w:t>
      </w:r>
      <w:r w:rsidRPr="00F956CC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6C71E4">
        <w:rPr>
          <w:rFonts w:ascii="Tahoma" w:hAnsi="Tahoma" w:cs="Tahoma"/>
          <w:b/>
          <w:bCs/>
          <w:color w:val="1F1F1F"/>
          <w:sz w:val="20"/>
          <w:szCs w:val="20"/>
        </w:rPr>
        <w:t xml:space="preserve">  </w:t>
      </w:r>
      <w:r w:rsidRPr="00F956CC">
        <w:rPr>
          <w:rFonts w:ascii="Tahoma" w:hAnsi="Tahoma" w:cs="Tahoma"/>
          <w:b/>
          <w:bCs/>
          <w:color w:val="1F1F1F"/>
          <w:sz w:val="20"/>
          <w:szCs w:val="20"/>
        </w:rPr>
        <w:t>Kashmir Govt.Polytechnic College</w:t>
      </w:r>
    </w:p>
    <w:p w14:paraId="3C3157A8" w14:textId="120A051C" w:rsidR="00F956CC" w:rsidRPr="00F956CC" w:rsidRDefault="00F956CC" w:rsidP="00F956CC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r w:rsidRPr="00F956CC"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                                   </w:t>
      </w:r>
      <w:r>
        <w:rPr>
          <w:rFonts w:ascii="Tahoma" w:hAnsi="Tahoma" w:cs="Tahoma"/>
          <w:b/>
          <w:bCs/>
          <w:color w:val="1F1F1F"/>
          <w:sz w:val="20"/>
          <w:szCs w:val="20"/>
        </w:rPr>
        <w:t xml:space="preserve">                  </w:t>
      </w:r>
      <w:r w:rsidRPr="00F956CC">
        <w:rPr>
          <w:rFonts w:ascii="Tahoma" w:hAnsi="Tahoma" w:cs="Tahoma"/>
          <w:b/>
          <w:bCs/>
          <w:color w:val="1F1F1F"/>
          <w:sz w:val="20"/>
          <w:szCs w:val="20"/>
        </w:rPr>
        <w:t xml:space="preserve">   Srinagar</w:t>
      </w:r>
    </w:p>
    <w:p w14:paraId="43DF3A55" w14:textId="77777777" w:rsidR="00F956CC" w:rsidRPr="00F956CC" w:rsidRDefault="00F956CC" w:rsidP="00F956CC">
      <w:pPr>
        <w:jc w:val="center"/>
        <w:rPr>
          <w:rFonts w:ascii="Tahoma" w:hAnsi="Tahoma" w:cs="Tahoma"/>
          <w:b/>
          <w:bCs/>
          <w:i/>
          <w:iCs/>
          <w:sz w:val="24"/>
          <w:szCs w:val="24"/>
        </w:rPr>
      </w:pPr>
    </w:p>
    <w:sectPr w:rsidR="00F956CC" w:rsidRPr="00F956CC" w:rsidSect="00A634A4">
      <w:headerReference w:type="default" r:id="rId12"/>
      <w:pgSz w:w="11906" w:h="16838"/>
      <w:pgMar w:top="964" w:right="566" w:bottom="0" w:left="709" w:header="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BA88A" w14:textId="77777777" w:rsidR="00863D0A" w:rsidRDefault="00863D0A">
      <w:r>
        <w:separator/>
      </w:r>
    </w:p>
  </w:endnote>
  <w:endnote w:type="continuationSeparator" w:id="0">
    <w:p w14:paraId="37751724" w14:textId="77777777" w:rsidR="00863D0A" w:rsidRDefault="00863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496E5" w14:textId="77777777" w:rsidR="00863D0A" w:rsidRDefault="00863D0A">
      <w:r>
        <w:separator/>
      </w:r>
    </w:p>
  </w:footnote>
  <w:footnote w:type="continuationSeparator" w:id="0">
    <w:p w14:paraId="7E772C88" w14:textId="77777777" w:rsidR="00863D0A" w:rsidRDefault="00863D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6D43587B" w:rsidR="00C160EC" w:rsidRDefault="00847C59" w:rsidP="00F956CC">
    <w:pPr>
      <w:tabs>
        <w:tab w:val="left" w:pos="2140"/>
        <w:tab w:val="center" w:pos="4410"/>
      </w:tabs>
      <w:rPr>
        <w:rFonts w:ascii="Algerian" w:eastAsia="Calibri" w:hAnsi="Algerian"/>
        <w:b/>
        <w:bCs/>
        <w:sz w:val="28"/>
        <w:szCs w:val="28"/>
      </w:rPr>
    </w:pPr>
    <w:r>
      <w:rPr>
        <w:rFonts w:ascii="Century Gothic" w:eastAsia="Calibri" w:hAnsi="Century Gothic"/>
        <w:sz w:val="16"/>
        <w:szCs w:val="16"/>
      </w:rPr>
      <w:t xml:space="preserve">  </w:t>
    </w:r>
  </w:p>
  <w:p w14:paraId="4DF18286" w14:textId="4BA6465E" w:rsidR="00C160EC" w:rsidRPr="00461DF9" w:rsidRDefault="00F956C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8A591E2">
          <wp:simplePos x="0" y="0"/>
          <wp:positionH relativeFrom="margin">
            <wp:posOffset>190500</wp:posOffset>
          </wp:positionH>
          <wp:positionV relativeFrom="page">
            <wp:posOffset>240030</wp:posOffset>
          </wp:positionV>
          <wp:extent cx="768350" cy="743585"/>
          <wp:effectExtent l="0" t="0" r="0" b="0"/>
          <wp:wrapTight wrapText="bothSides">
            <wp:wrapPolygon edited="0">
              <wp:start x="0" y="0"/>
              <wp:lineTo x="0" y="21028"/>
              <wp:lineTo x="20886" y="21028"/>
              <wp:lineTo x="20886" y="0"/>
              <wp:lineTo x="0" y="0"/>
            </wp:wrapPolygon>
          </wp:wrapTight>
          <wp:docPr id="89118147" name="Picture 891181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350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847C59">
      <w:rPr>
        <w:rFonts w:ascii="Algerian" w:eastAsia="Calibri" w:hAnsi="Algerian"/>
        <w:b/>
        <w:bCs/>
        <w:sz w:val="28"/>
        <w:szCs w:val="28"/>
      </w:rPr>
      <w:t xml:space="preserve">   </w:t>
    </w:r>
    <w:r w:rsidR="00C160EC"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185578C9" w:rsidR="00C160EC" w:rsidRPr="00461DF9" w:rsidRDefault="00847C59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57AD17C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r w:rsidR="00626912">
      <w:t xml:space="preserve">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B21D0B1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</w:t>
    </w:r>
    <w:proofErr w:type="spellStart"/>
    <w:proofErr w:type="gramStart"/>
    <w:r>
      <w:rPr>
        <w:sz w:val="20"/>
        <w:szCs w:val="20"/>
      </w:rPr>
      <w:t>Email</w:t>
    </w:r>
    <w:r w:rsidR="00A634A4">
      <w:rPr>
        <w:sz w:val="20"/>
        <w:szCs w:val="20"/>
      </w:rPr>
      <w:t>:Kgp-srinagar@jk.gov.in</w:t>
    </w:r>
    <w:proofErr w:type="spellEnd"/>
    <w:proofErr w:type="gramEnd"/>
  </w:p>
  <w:p w14:paraId="3B73CCB8" w14:textId="63CD41C7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930"/>
        </w:tabs>
        <w:ind w:leftChars="800" w:left="193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766039"/>
    <w:multiLevelType w:val="multilevel"/>
    <w:tmpl w:val="7298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66198B"/>
    <w:multiLevelType w:val="multilevel"/>
    <w:tmpl w:val="21AC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1C1B4C"/>
    <w:multiLevelType w:val="multilevel"/>
    <w:tmpl w:val="B2D4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B12EA0"/>
    <w:multiLevelType w:val="multilevel"/>
    <w:tmpl w:val="DFBA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832000"/>
    <w:multiLevelType w:val="multilevel"/>
    <w:tmpl w:val="B592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9455BC"/>
    <w:multiLevelType w:val="multilevel"/>
    <w:tmpl w:val="B2A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467704"/>
    <w:multiLevelType w:val="multilevel"/>
    <w:tmpl w:val="40DA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7B6C44"/>
    <w:multiLevelType w:val="multilevel"/>
    <w:tmpl w:val="9050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20AE6674"/>
    <w:multiLevelType w:val="multilevel"/>
    <w:tmpl w:val="68B8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1B0E60"/>
    <w:multiLevelType w:val="hybridMultilevel"/>
    <w:tmpl w:val="BD76F35C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6" w15:restartNumberingAfterBreak="0">
    <w:nsid w:val="2E13438D"/>
    <w:multiLevelType w:val="multilevel"/>
    <w:tmpl w:val="6E14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4E6745"/>
    <w:multiLevelType w:val="multilevel"/>
    <w:tmpl w:val="02D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6F7993"/>
    <w:multiLevelType w:val="multilevel"/>
    <w:tmpl w:val="82183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9C7F01"/>
    <w:multiLevelType w:val="multilevel"/>
    <w:tmpl w:val="49C6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E74603"/>
    <w:multiLevelType w:val="hybridMultilevel"/>
    <w:tmpl w:val="6DBC5406"/>
    <w:lvl w:ilvl="0" w:tplc="B142AE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 w15:restartNumberingAfterBreak="0">
    <w:nsid w:val="376E419C"/>
    <w:multiLevelType w:val="hybridMultilevel"/>
    <w:tmpl w:val="B372A78C"/>
    <w:lvl w:ilvl="0" w:tplc="FA4AB072">
      <w:start w:val="1"/>
      <w:numFmt w:val="decimal"/>
      <w:lvlText w:val="%1."/>
      <w:lvlJc w:val="left"/>
      <w:pPr>
        <w:ind w:left="764" w:hanging="360"/>
      </w:pPr>
      <w:rPr>
        <w:rFonts w:hint="default"/>
        <w:color w:val="1F1F1F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84" w:hanging="360"/>
      </w:pPr>
    </w:lvl>
    <w:lvl w:ilvl="2" w:tplc="4009001B" w:tentative="1">
      <w:start w:val="1"/>
      <w:numFmt w:val="lowerRoman"/>
      <w:lvlText w:val="%3."/>
      <w:lvlJc w:val="right"/>
      <w:pPr>
        <w:ind w:left="2204" w:hanging="180"/>
      </w:pPr>
    </w:lvl>
    <w:lvl w:ilvl="3" w:tplc="4009000F" w:tentative="1">
      <w:start w:val="1"/>
      <w:numFmt w:val="decimal"/>
      <w:lvlText w:val="%4."/>
      <w:lvlJc w:val="left"/>
      <w:pPr>
        <w:ind w:left="2924" w:hanging="360"/>
      </w:pPr>
    </w:lvl>
    <w:lvl w:ilvl="4" w:tplc="40090019" w:tentative="1">
      <w:start w:val="1"/>
      <w:numFmt w:val="lowerLetter"/>
      <w:lvlText w:val="%5."/>
      <w:lvlJc w:val="left"/>
      <w:pPr>
        <w:ind w:left="3644" w:hanging="360"/>
      </w:pPr>
    </w:lvl>
    <w:lvl w:ilvl="5" w:tplc="4009001B" w:tentative="1">
      <w:start w:val="1"/>
      <w:numFmt w:val="lowerRoman"/>
      <w:lvlText w:val="%6."/>
      <w:lvlJc w:val="right"/>
      <w:pPr>
        <w:ind w:left="4364" w:hanging="180"/>
      </w:pPr>
    </w:lvl>
    <w:lvl w:ilvl="6" w:tplc="4009000F" w:tentative="1">
      <w:start w:val="1"/>
      <w:numFmt w:val="decimal"/>
      <w:lvlText w:val="%7."/>
      <w:lvlJc w:val="left"/>
      <w:pPr>
        <w:ind w:left="5084" w:hanging="360"/>
      </w:pPr>
    </w:lvl>
    <w:lvl w:ilvl="7" w:tplc="40090019" w:tentative="1">
      <w:start w:val="1"/>
      <w:numFmt w:val="lowerLetter"/>
      <w:lvlText w:val="%8."/>
      <w:lvlJc w:val="left"/>
      <w:pPr>
        <w:ind w:left="5804" w:hanging="360"/>
      </w:pPr>
    </w:lvl>
    <w:lvl w:ilvl="8" w:tplc="40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34" w15:restartNumberingAfterBreak="0">
    <w:nsid w:val="3F113367"/>
    <w:multiLevelType w:val="multilevel"/>
    <w:tmpl w:val="CF66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4A2073"/>
    <w:multiLevelType w:val="hybridMultilevel"/>
    <w:tmpl w:val="43F435D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3512BD"/>
    <w:multiLevelType w:val="multilevel"/>
    <w:tmpl w:val="2FA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C714A4D"/>
    <w:multiLevelType w:val="hybridMultilevel"/>
    <w:tmpl w:val="9724DC90"/>
    <w:lvl w:ilvl="0" w:tplc="752CB35E">
      <w:start w:val="1"/>
      <w:numFmt w:val="decimal"/>
      <w:lvlText w:val="%1."/>
      <w:lvlJc w:val="left"/>
      <w:pPr>
        <w:ind w:left="7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4" w:hanging="360"/>
      </w:pPr>
    </w:lvl>
    <w:lvl w:ilvl="2" w:tplc="4009001B" w:tentative="1">
      <w:start w:val="1"/>
      <w:numFmt w:val="lowerRoman"/>
      <w:lvlText w:val="%3."/>
      <w:lvlJc w:val="right"/>
      <w:pPr>
        <w:ind w:left="2194" w:hanging="180"/>
      </w:pPr>
    </w:lvl>
    <w:lvl w:ilvl="3" w:tplc="4009000F" w:tentative="1">
      <w:start w:val="1"/>
      <w:numFmt w:val="decimal"/>
      <w:lvlText w:val="%4."/>
      <w:lvlJc w:val="left"/>
      <w:pPr>
        <w:ind w:left="2914" w:hanging="360"/>
      </w:pPr>
    </w:lvl>
    <w:lvl w:ilvl="4" w:tplc="40090019" w:tentative="1">
      <w:start w:val="1"/>
      <w:numFmt w:val="lowerLetter"/>
      <w:lvlText w:val="%5."/>
      <w:lvlJc w:val="left"/>
      <w:pPr>
        <w:ind w:left="3634" w:hanging="360"/>
      </w:pPr>
    </w:lvl>
    <w:lvl w:ilvl="5" w:tplc="4009001B" w:tentative="1">
      <w:start w:val="1"/>
      <w:numFmt w:val="lowerRoman"/>
      <w:lvlText w:val="%6."/>
      <w:lvlJc w:val="right"/>
      <w:pPr>
        <w:ind w:left="4354" w:hanging="180"/>
      </w:pPr>
    </w:lvl>
    <w:lvl w:ilvl="6" w:tplc="4009000F" w:tentative="1">
      <w:start w:val="1"/>
      <w:numFmt w:val="decimal"/>
      <w:lvlText w:val="%7."/>
      <w:lvlJc w:val="left"/>
      <w:pPr>
        <w:ind w:left="5074" w:hanging="360"/>
      </w:pPr>
    </w:lvl>
    <w:lvl w:ilvl="7" w:tplc="40090019" w:tentative="1">
      <w:start w:val="1"/>
      <w:numFmt w:val="lowerLetter"/>
      <w:lvlText w:val="%8."/>
      <w:lvlJc w:val="left"/>
      <w:pPr>
        <w:ind w:left="5794" w:hanging="360"/>
      </w:pPr>
    </w:lvl>
    <w:lvl w:ilvl="8" w:tplc="40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39" w15:restartNumberingAfterBreak="0">
    <w:nsid w:val="51D34080"/>
    <w:multiLevelType w:val="multilevel"/>
    <w:tmpl w:val="8122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1" w15:restartNumberingAfterBreak="0">
    <w:nsid w:val="52E14D2C"/>
    <w:multiLevelType w:val="multilevel"/>
    <w:tmpl w:val="954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5E7CA3"/>
    <w:multiLevelType w:val="multilevel"/>
    <w:tmpl w:val="9EAA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9B7FDA"/>
    <w:multiLevelType w:val="hybridMultilevel"/>
    <w:tmpl w:val="546C04B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4" w15:restartNumberingAfterBreak="0">
    <w:nsid w:val="5A857B4B"/>
    <w:multiLevelType w:val="multilevel"/>
    <w:tmpl w:val="7240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8959A4"/>
    <w:multiLevelType w:val="hybridMultilevel"/>
    <w:tmpl w:val="E8AE11F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47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1B7245"/>
    <w:multiLevelType w:val="hybridMultilevel"/>
    <w:tmpl w:val="80465A16"/>
    <w:lvl w:ilvl="0" w:tplc="A5AC5AE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D8662D2"/>
    <w:multiLevelType w:val="multilevel"/>
    <w:tmpl w:val="C53A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755391">
    <w:abstractNumId w:val="9"/>
  </w:num>
  <w:num w:numId="2" w16cid:durableId="910192046">
    <w:abstractNumId w:val="7"/>
  </w:num>
  <w:num w:numId="3" w16cid:durableId="1477379015">
    <w:abstractNumId w:val="6"/>
  </w:num>
  <w:num w:numId="4" w16cid:durableId="2063213886">
    <w:abstractNumId w:val="5"/>
  </w:num>
  <w:num w:numId="5" w16cid:durableId="56709459">
    <w:abstractNumId w:val="4"/>
  </w:num>
  <w:num w:numId="6" w16cid:durableId="1401253439">
    <w:abstractNumId w:val="8"/>
  </w:num>
  <w:num w:numId="7" w16cid:durableId="2074427239">
    <w:abstractNumId w:val="3"/>
  </w:num>
  <w:num w:numId="8" w16cid:durableId="1963926024">
    <w:abstractNumId w:val="2"/>
  </w:num>
  <w:num w:numId="9" w16cid:durableId="1413310412">
    <w:abstractNumId w:val="1"/>
  </w:num>
  <w:num w:numId="10" w16cid:durableId="2039155849">
    <w:abstractNumId w:val="0"/>
  </w:num>
  <w:num w:numId="11" w16cid:durableId="2084138098">
    <w:abstractNumId w:val="24"/>
  </w:num>
  <w:num w:numId="12" w16cid:durableId="178743538">
    <w:abstractNumId w:val="25"/>
  </w:num>
  <w:num w:numId="13" w16cid:durableId="28265478">
    <w:abstractNumId w:val="20"/>
  </w:num>
  <w:num w:numId="14" w16cid:durableId="848176785">
    <w:abstractNumId w:val="40"/>
  </w:num>
  <w:num w:numId="15" w16cid:durableId="837620534">
    <w:abstractNumId w:val="37"/>
  </w:num>
  <w:num w:numId="16" w16cid:durableId="793408588">
    <w:abstractNumId w:val="32"/>
  </w:num>
  <w:num w:numId="17" w16cid:durableId="50344699">
    <w:abstractNumId w:val="27"/>
  </w:num>
  <w:num w:numId="18" w16cid:durableId="1406949506">
    <w:abstractNumId w:val="46"/>
  </w:num>
  <w:num w:numId="19" w16cid:durableId="2079209740">
    <w:abstractNumId w:val="47"/>
  </w:num>
  <w:num w:numId="20" w16cid:durableId="1492601536">
    <w:abstractNumId w:val="22"/>
  </w:num>
  <w:num w:numId="21" w16cid:durableId="1653755293">
    <w:abstractNumId w:val="15"/>
  </w:num>
  <w:num w:numId="22" w16cid:durableId="1188638202">
    <w:abstractNumId w:val="10"/>
  </w:num>
  <w:num w:numId="23" w16cid:durableId="1895700139">
    <w:abstractNumId w:val="13"/>
  </w:num>
  <w:num w:numId="24" w16cid:durableId="982202028">
    <w:abstractNumId w:val="19"/>
  </w:num>
  <w:num w:numId="25" w16cid:durableId="570695246">
    <w:abstractNumId w:val="18"/>
  </w:num>
  <w:num w:numId="26" w16cid:durableId="1097335526">
    <w:abstractNumId w:val="44"/>
  </w:num>
  <w:num w:numId="27" w16cid:durableId="2060938987">
    <w:abstractNumId w:val="36"/>
  </w:num>
  <w:num w:numId="28" w16cid:durableId="338385314">
    <w:abstractNumId w:val="16"/>
  </w:num>
  <w:num w:numId="29" w16cid:durableId="2086100649">
    <w:abstractNumId w:val="30"/>
  </w:num>
  <w:num w:numId="30" w16cid:durableId="512956374">
    <w:abstractNumId w:val="42"/>
  </w:num>
  <w:num w:numId="31" w16cid:durableId="1113784418">
    <w:abstractNumId w:val="31"/>
  </w:num>
  <w:num w:numId="32" w16cid:durableId="23021908">
    <w:abstractNumId w:val="45"/>
  </w:num>
  <w:num w:numId="33" w16cid:durableId="1876114867">
    <w:abstractNumId w:val="41"/>
  </w:num>
  <w:num w:numId="34" w16cid:durableId="1135636904">
    <w:abstractNumId w:val="39"/>
  </w:num>
  <w:num w:numId="35" w16cid:durableId="1877427338">
    <w:abstractNumId w:val="49"/>
  </w:num>
  <w:num w:numId="36" w16cid:durableId="1220281744">
    <w:abstractNumId w:val="11"/>
  </w:num>
  <w:num w:numId="37" w16cid:durableId="153302962">
    <w:abstractNumId w:val="17"/>
  </w:num>
  <w:num w:numId="38" w16cid:durableId="108476727">
    <w:abstractNumId w:val="43"/>
  </w:num>
  <w:num w:numId="39" w16cid:durableId="1103067440">
    <w:abstractNumId w:val="34"/>
  </w:num>
  <w:num w:numId="40" w16cid:durableId="786898415">
    <w:abstractNumId w:val="35"/>
  </w:num>
  <w:num w:numId="41" w16cid:durableId="329913731">
    <w:abstractNumId w:val="33"/>
  </w:num>
  <w:num w:numId="42" w16cid:durableId="392772848">
    <w:abstractNumId w:val="26"/>
  </w:num>
  <w:num w:numId="43" w16cid:durableId="1419719240">
    <w:abstractNumId w:val="12"/>
  </w:num>
  <w:num w:numId="44" w16cid:durableId="34165389">
    <w:abstractNumId w:val="28"/>
  </w:num>
  <w:num w:numId="45" w16cid:durableId="821585307">
    <w:abstractNumId w:val="21"/>
  </w:num>
  <w:num w:numId="46" w16cid:durableId="1952274580">
    <w:abstractNumId w:val="29"/>
  </w:num>
  <w:num w:numId="47" w16cid:durableId="251814960">
    <w:abstractNumId w:val="48"/>
  </w:num>
  <w:num w:numId="48" w16cid:durableId="53176564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49044479">
    <w:abstractNumId w:val="23"/>
  </w:num>
  <w:num w:numId="50" w16cid:durableId="185677202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C6C"/>
    <w:rsid w:val="00016984"/>
    <w:rsid w:val="00050A31"/>
    <w:rsid w:val="00063129"/>
    <w:rsid w:val="000716D2"/>
    <w:rsid w:val="00071AAB"/>
    <w:rsid w:val="000A2EB0"/>
    <w:rsid w:val="000B76C4"/>
    <w:rsid w:val="000C5610"/>
    <w:rsid w:val="000E6552"/>
    <w:rsid w:val="000F3A4F"/>
    <w:rsid w:val="000F59AC"/>
    <w:rsid w:val="000F662F"/>
    <w:rsid w:val="0010776C"/>
    <w:rsid w:val="001142AB"/>
    <w:rsid w:val="001364FE"/>
    <w:rsid w:val="001368DD"/>
    <w:rsid w:val="00142453"/>
    <w:rsid w:val="00147DB3"/>
    <w:rsid w:val="001518A5"/>
    <w:rsid w:val="00154C91"/>
    <w:rsid w:val="00160095"/>
    <w:rsid w:val="00170095"/>
    <w:rsid w:val="00170E4F"/>
    <w:rsid w:val="001743F4"/>
    <w:rsid w:val="00187C33"/>
    <w:rsid w:val="001936B7"/>
    <w:rsid w:val="00196AB1"/>
    <w:rsid w:val="001E646F"/>
    <w:rsid w:val="001E7EC2"/>
    <w:rsid w:val="001F1320"/>
    <w:rsid w:val="001F20C2"/>
    <w:rsid w:val="00201333"/>
    <w:rsid w:val="002045B5"/>
    <w:rsid w:val="00210FA7"/>
    <w:rsid w:val="00215347"/>
    <w:rsid w:val="00215CA2"/>
    <w:rsid w:val="00216417"/>
    <w:rsid w:val="002168A3"/>
    <w:rsid w:val="00230B3A"/>
    <w:rsid w:val="00231E89"/>
    <w:rsid w:val="00245DE8"/>
    <w:rsid w:val="00254D6B"/>
    <w:rsid w:val="00264F48"/>
    <w:rsid w:val="0026631D"/>
    <w:rsid w:val="002671CE"/>
    <w:rsid w:val="00272FAA"/>
    <w:rsid w:val="00282EDF"/>
    <w:rsid w:val="00292351"/>
    <w:rsid w:val="002A7114"/>
    <w:rsid w:val="002C2F53"/>
    <w:rsid w:val="00311AE2"/>
    <w:rsid w:val="0033518C"/>
    <w:rsid w:val="003437C2"/>
    <w:rsid w:val="0037068E"/>
    <w:rsid w:val="003756E0"/>
    <w:rsid w:val="00377186"/>
    <w:rsid w:val="00377397"/>
    <w:rsid w:val="00382504"/>
    <w:rsid w:val="00392947"/>
    <w:rsid w:val="003A1C03"/>
    <w:rsid w:val="003A7892"/>
    <w:rsid w:val="003F5B25"/>
    <w:rsid w:val="00414627"/>
    <w:rsid w:val="0041554B"/>
    <w:rsid w:val="00425D63"/>
    <w:rsid w:val="0044478E"/>
    <w:rsid w:val="00457729"/>
    <w:rsid w:val="0046104B"/>
    <w:rsid w:val="004643D8"/>
    <w:rsid w:val="00466F6A"/>
    <w:rsid w:val="00477816"/>
    <w:rsid w:val="00497C24"/>
    <w:rsid w:val="004A434D"/>
    <w:rsid w:val="004C0BDD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04CF"/>
    <w:rsid w:val="00522BE9"/>
    <w:rsid w:val="0052319A"/>
    <w:rsid w:val="00533B08"/>
    <w:rsid w:val="005367F4"/>
    <w:rsid w:val="00536819"/>
    <w:rsid w:val="00541256"/>
    <w:rsid w:val="005647F2"/>
    <w:rsid w:val="005662D1"/>
    <w:rsid w:val="005706F9"/>
    <w:rsid w:val="00573933"/>
    <w:rsid w:val="00573A09"/>
    <w:rsid w:val="0058708E"/>
    <w:rsid w:val="005A4526"/>
    <w:rsid w:val="005A6289"/>
    <w:rsid w:val="005B6603"/>
    <w:rsid w:val="005C1B16"/>
    <w:rsid w:val="005D5698"/>
    <w:rsid w:val="005E35CF"/>
    <w:rsid w:val="005E53D0"/>
    <w:rsid w:val="005E64A1"/>
    <w:rsid w:val="006002EB"/>
    <w:rsid w:val="006004A6"/>
    <w:rsid w:val="00604D04"/>
    <w:rsid w:val="00604D34"/>
    <w:rsid w:val="006128EF"/>
    <w:rsid w:val="00613DC2"/>
    <w:rsid w:val="00624B0E"/>
    <w:rsid w:val="006264B4"/>
    <w:rsid w:val="00626912"/>
    <w:rsid w:val="0063188B"/>
    <w:rsid w:val="00643033"/>
    <w:rsid w:val="00644CC3"/>
    <w:rsid w:val="00661468"/>
    <w:rsid w:val="006649F0"/>
    <w:rsid w:val="0067245D"/>
    <w:rsid w:val="0068470E"/>
    <w:rsid w:val="00686561"/>
    <w:rsid w:val="00690E49"/>
    <w:rsid w:val="00695DCD"/>
    <w:rsid w:val="006A05CC"/>
    <w:rsid w:val="006A1E4D"/>
    <w:rsid w:val="006A35A7"/>
    <w:rsid w:val="006A59DF"/>
    <w:rsid w:val="006B2EDC"/>
    <w:rsid w:val="006C2F11"/>
    <w:rsid w:val="006C50F7"/>
    <w:rsid w:val="006C5D76"/>
    <w:rsid w:val="006C71E4"/>
    <w:rsid w:val="006F01FB"/>
    <w:rsid w:val="006F0CCE"/>
    <w:rsid w:val="006F267E"/>
    <w:rsid w:val="0070544A"/>
    <w:rsid w:val="007152D7"/>
    <w:rsid w:val="00721541"/>
    <w:rsid w:val="00722853"/>
    <w:rsid w:val="00746C14"/>
    <w:rsid w:val="00752D55"/>
    <w:rsid w:val="00757B7A"/>
    <w:rsid w:val="00764733"/>
    <w:rsid w:val="00766784"/>
    <w:rsid w:val="007668FB"/>
    <w:rsid w:val="0077155C"/>
    <w:rsid w:val="0078386D"/>
    <w:rsid w:val="007A37AE"/>
    <w:rsid w:val="007C2C59"/>
    <w:rsid w:val="007F1B5E"/>
    <w:rsid w:val="007F3B24"/>
    <w:rsid w:val="00801F23"/>
    <w:rsid w:val="008334DD"/>
    <w:rsid w:val="00837632"/>
    <w:rsid w:val="00847C59"/>
    <w:rsid w:val="00852E5E"/>
    <w:rsid w:val="0085640F"/>
    <w:rsid w:val="008567AA"/>
    <w:rsid w:val="008612C5"/>
    <w:rsid w:val="0086256F"/>
    <w:rsid w:val="00863D0A"/>
    <w:rsid w:val="00892712"/>
    <w:rsid w:val="008A2601"/>
    <w:rsid w:val="008A46C2"/>
    <w:rsid w:val="008A680A"/>
    <w:rsid w:val="008B0BB0"/>
    <w:rsid w:val="008B6180"/>
    <w:rsid w:val="008D1070"/>
    <w:rsid w:val="008E6C4B"/>
    <w:rsid w:val="008E730F"/>
    <w:rsid w:val="008F18C0"/>
    <w:rsid w:val="00907648"/>
    <w:rsid w:val="009201BB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B34AB"/>
    <w:rsid w:val="009C0520"/>
    <w:rsid w:val="009C600F"/>
    <w:rsid w:val="009D125F"/>
    <w:rsid w:val="009D3723"/>
    <w:rsid w:val="009E04F2"/>
    <w:rsid w:val="009E3959"/>
    <w:rsid w:val="009E3DE6"/>
    <w:rsid w:val="00A03B7B"/>
    <w:rsid w:val="00A119F0"/>
    <w:rsid w:val="00A14487"/>
    <w:rsid w:val="00A200C9"/>
    <w:rsid w:val="00A250D5"/>
    <w:rsid w:val="00A32F56"/>
    <w:rsid w:val="00A35293"/>
    <w:rsid w:val="00A36028"/>
    <w:rsid w:val="00A634A4"/>
    <w:rsid w:val="00A77585"/>
    <w:rsid w:val="00A80BE9"/>
    <w:rsid w:val="00A82F54"/>
    <w:rsid w:val="00A91424"/>
    <w:rsid w:val="00AA2C77"/>
    <w:rsid w:val="00AA7D82"/>
    <w:rsid w:val="00AC1AEF"/>
    <w:rsid w:val="00AC3FB9"/>
    <w:rsid w:val="00AC702A"/>
    <w:rsid w:val="00AD226F"/>
    <w:rsid w:val="00AD3B3B"/>
    <w:rsid w:val="00B03E5E"/>
    <w:rsid w:val="00B05ADC"/>
    <w:rsid w:val="00B13A52"/>
    <w:rsid w:val="00B20743"/>
    <w:rsid w:val="00B23262"/>
    <w:rsid w:val="00B24CF4"/>
    <w:rsid w:val="00B26993"/>
    <w:rsid w:val="00B30D6D"/>
    <w:rsid w:val="00B355E3"/>
    <w:rsid w:val="00B4570C"/>
    <w:rsid w:val="00B5208C"/>
    <w:rsid w:val="00B74876"/>
    <w:rsid w:val="00B74B79"/>
    <w:rsid w:val="00B8218E"/>
    <w:rsid w:val="00B84D3E"/>
    <w:rsid w:val="00BB4D1F"/>
    <w:rsid w:val="00BB7485"/>
    <w:rsid w:val="00BB7C2B"/>
    <w:rsid w:val="00BC0805"/>
    <w:rsid w:val="00BC1664"/>
    <w:rsid w:val="00BC2546"/>
    <w:rsid w:val="00BC54DE"/>
    <w:rsid w:val="00BF0DCF"/>
    <w:rsid w:val="00C02180"/>
    <w:rsid w:val="00C05085"/>
    <w:rsid w:val="00C1593D"/>
    <w:rsid w:val="00C160EC"/>
    <w:rsid w:val="00C37FC7"/>
    <w:rsid w:val="00C56C7E"/>
    <w:rsid w:val="00C66896"/>
    <w:rsid w:val="00C763DC"/>
    <w:rsid w:val="00C776A4"/>
    <w:rsid w:val="00CA2C6C"/>
    <w:rsid w:val="00CA43D3"/>
    <w:rsid w:val="00CB0F82"/>
    <w:rsid w:val="00CB5179"/>
    <w:rsid w:val="00CB5807"/>
    <w:rsid w:val="00CB5CDB"/>
    <w:rsid w:val="00CB79EE"/>
    <w:rsid w:val="00CC0600"/>
    <w:rsid w:val="00CC1512"/>
    <w:rsid w:val="00CC78AC"/>
    <w:rsid w:val="00CF5524"/>
    <w:rsid w:val="00CF7953"/>
    <w:rsid w:val="00D07232"/>
    <w:rsid w:val="00D10245"/>
    <w:rsid w:val="00D21BDD"/>
    <w:rsid w:val="00D243B1"/>
    <w:rsid w:val="00D24EAB"/>
    <w:rsid w:val="00D257BB"/>
    <w:rsid w:val="00D26A28"/>
    <w:rsid w:val="00D65F07"/>
    <w:rsid w:val="00D72DDA"/>
    <w:rsid w:val="00D748AC"/>
    <w:rsid w:val="00D75D3D"/>
    <w:rsid w:val="00D85272"/>
    <w:rsid w:val="00D87ED5"/>
    <w:rsid w:val="00D92BB7"/>
    <w:rsid w:val="00DA30EB"/>
    <w:rsid w:val="00DA75B0"/>
    <w:rsid w:val="00DB64A9"/>
    <w:rsid w:val="00DB703B"/>
    <w:rsid w:val="00DC76D2"/>
    <w:rsid w:val="00DD1000"/>
    <w:rsid w:val="00DD30ED"/>
    <w:rsid w:val="00DF360B"/>
    <w:rsid w:val="00E00208"/>
    <w:rsid w:val="00E01251"/>
    <w:rsid w:val="00E17F4F"/>
    <w:rsid w:val="00E21D97"/>
    <w:rsid w:val="00E458AC"/>
    <w:rsid w:val="00E578DA"/>
    <w:rsid w:val="00E62E31"/>
    <w:rsid w:val="00E64C21"/>
    <w:rsid w:val="00E71214"/>
    <w:rsid w:val="00E826FF"/>
    <w:rsid w:val="00E92A65"/>
    <w:rsid w:val="00EA0CA6"/>
    <w:rsid w:val="00EC24C6"/>
    <w:rsid w:val="00EF2255"/>
    <w:rsid w:val="00EF2933"/>
    <w:rsid w:val="00EF434A"/>
    <w:rsid w:val="00EF6040"/>
    <w:rsid w:val="00F01BD2"/>
    <w:rsid w:val="00F05146"/>
    <w:rsid w:val="00F1115D"/>
    <w:rsid w:val="00F22817"/>
    <w:rsid w:val="00F3513C"/>
    <w:rsid w:val="00F37743"/>
    <w:rsid w:val="00F465C5"/>
    <w:rsid w:val="00F514B1"/>
    <w:rsid w:val="00F5180D"/>
    <w:rsid w:val="00F51B21"/>
    <w:rsid w:val="00F51D87"/>
    <w:rsid w:val="00F5256C"/>
    <w:rsid w:val="00F6422A"/>
    <w:rsid w:val="00F8142D"/>
    <w:rsid w:val="00F8455C"/>
    <w:rsid w:val="00F956CC"/>
    <w:rsid w:val="00FA566A"/>
    <w:rsid w:val="00FC5D70"/>
    <w:rsid w:val="00FD39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.ly/4t3cszZ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3c.iitjammu.cyberpeace.global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hyperlink" Target="https://bit.ly/3NEP1O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ms.gle/tBpKnKW1VBhQmrfd8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7</cp:revision>
  <cp:lastPrinted>2026-06-24T04:53:00Z</cp:lastPrinted>
  <dcterms:created xsi:type="dcterms:W3CDTF">2026-06-24T04:39:00Z</dcterms:created>
  <dcterms:modified xsi:type="dcterms:W3CDTF">2026-06-24T04:59:00Z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