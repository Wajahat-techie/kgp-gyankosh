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5ED2" w14:textId="77777777" w:rsidR="00897B88" w:rsidRDefault="00897B88" w:rsidP="00897B8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5C643E89" w14:textId="2F4BC9CC" w:rsidR="00247F81" w:rsidRPr="00897B88" w:rsidRDefault="00247F81" w:rsidP="00897B8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897B88">
        <w:rPr>
          <w:rFonts w:ascii="Tahoma" w:hAnsi="Tahoma" w:cs="Tahoma"/>
          <w:sz w:val="26"/>
          <w:szCs w:val="26"/>
        </w:rPr>
        <w:t>The Secretary,</w:t>
      </w:r>
    </w:p>
    <w:p w14:paraId="0CBFE823" w14:textId="77777777" w:rsidR="00247F81" w:rsidRPr="00897B88" w:rsidRDefault="00247F81" w:rsidP="00897B8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897B88">
        <w:rPr>
          <w:rFonts w:ascii="Tahoma" w:hAnsi="Tahoma" w:cs="Tahoma"/>
          <w:sz w:val="26"/>
          <w:szCs w:val="26"/>
        </w:rPr>
        <w:t>Board of Technical Education,</w:t>
      </w:r>
    </w:p>
    <w:p w14:paraId="39393C70" w14:textId="08E8A258" w:rsidR="00247F81" w:rsidRPr="00897B88" w:rsidRDefault="00212852" w:rsidP="00897B8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897B88">
        <w:rPr>
          <w:rFonts w:ascii="Tahoma" w:hAnsi="Tahoma" w:cs="Tahoma"/>
          <w:sz w:val="26"/>
          <w:szCs w:val="26"/>
        </w:rPr>
        <w:t>Jammu and Kashmir</w:t>
      </w:r>
      <w:r w:rsidR="00247F81" w:rsidRPr="00897B88">
        <w:rPr>
          <w:rFonts w:ascii="Tahoma" w:hAnsi="Tahoma" w:cs="Tahoma"/>
          <w:sz w:val="26"/>
          <w:szCs w:val="26"/>
        </w:rPr>
        <w:t>.</w:t>
      </w:r>
    </w:p>
    <w:p w14:paraId="5EDBC08A" w14:textId="77777777" w:rsidR="005966EF" w:rsidRDefault="005966EF" w:rsidP="005966EF">
      <w:pPr>
        <w:ind w:left="-360"/>
        <w:rPr>
          <w:rFonts w:ascii="Tahoma" w:hAnsi="Tahoma" w:cs="Tahoma"/>
          <w:sz w:val="24"/>
          <w:szCs w:val="24"/>
        </w:rPr>
      </w:pPr>
    </w:p>
    <w:p w14:paraId="4F160CA4" w14:textId="45ECFA51" w:rsidR="00247F81" w:rsidRPr="00897B88" w:rsidRDefault="00247F81" w:rsidP="00897B8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897B88">
        <w:rPr>
          <w:rFonts w:ascii="Tahoma" w:hAnsi="Tahoma" w:cs="Tahoma"/>
          <w:sz w:val="26"/>
          <w:szCs w:val="26"/>
        </w:rPr>
        <w:t>No:</w:t>
      </w:r>
      <w:r w:rsidR="00033893" w:rsidRPr="00897B88">
        <w:rPr>
          <w:rFonts w:ascii="Tahoma" w:hAnsi="Tahoma" w:cs="Tahoma"/>
          <w:sz w:val="26"/>
          <w:szCs w:val="26"/>
        </w:rPr>
        <w:t xml:space="preserve"> </w:t>
      </w:r>
      <w:r w:rsidR="002D0BC4" w:rsidRPr="00897B88">
        <w:rPr>
          <w:rFonts w:ascii="Tahoma" w:hAnsi="Tahoma" w:cs="Tahoma"/>
          <w:sz w:val="26"/>
          <w:szCs w:val="26"/>
        </w:rPr>
        <w:t>KGP/Estt/202</w:t>
      </w:r>
      <w:r w:rsidR="005772BE" w:rsidRPr="00897B88">
        <w:rPr>
          <w:rFonts w:ascii="Tahoma" w:hAnsi="Tahoma" w:cs="Tahoma"/>
          <w:sz w:val="26"/>
          <w:szCs w:val="26"/>
        </w:rPr>
        <w:t>5</w:t>
      </w:r>
      <w:r w:rsidR="002D0BC4" w:rsidRPr="00897B88">
        <w:rPr>
          <w:rFonts w:ascii="Tahoma" w:hAnsi="Tahoma" w:cs="Tahoma"/>
          <w:sz w:val="26"/>
          <w:szCs w:val="26"/>
        </w:rPr>
        <w:t>/</w:t>
      </w:r>
      <w:r w:rsidR="007F61ED" w:rsidRPr="00897B88">
        <w:rPr>
          <w:rFonts w:ascii="Tahoma" w:hAnsi="Tahoma" w:cs="Tahoma"/>
          <w:sz w:val="26"/>
          <w:szCs w:val="26"/>
        </w:rPr>
        <w:t xml:space="preserve">       </w:t>
      </w:r>
      <w:r w:rsidR="002D0BC4" w:rsidRPr="00897B88">
        <w:rPr>
          <w:rFonts w:ascii="Tahoma" w:hAnsi="Tahoma" w:cs="Tahoma"/>
          <w:sz w:val="26"/>
          <w:szCs w:val="26"/>
        </w:rPr>
        <w:t xml:space="preserve">          </w:t>
      </w:r>
      <w:r w:rsidRPr="00897B88">
        <w:rPr>
          <w:rFonts w:ascii="Tahoma" w:hAnsi="Tahoma" w:cs="Tahoma"/>
          <w:sz w:val="26"/>
          <w:szCs w:val="26"/>
        </w:rPr>
        <w:t xml:space="preserve">                      Dated:</w:t>
      </w:r>
      <w:r w:rsidR="001F08DE" w:rsidRPr="00897B88">
        <w:rPr>
          <w:rFonts w:ascii="Tahoma" w:hAnsi="Tahoma" w:cs="Tahoma"/>
          <w:sz w:val="26"/>
          <w:szCs w:val="26"/>
        </w:rPr>
        <w:t xml:space="preserve"> </w:t>
      </w:r>
      <w:r w:rsidR="00897B88" w:rsidRPr="00897B88">
        <w:rPr>
          <w:rFonts w:ascii="Tahoma" w:hAnsi="Tahoma" w:cs="Tahoma"/>
          <w:sz w:val="26"/>
          <w:szCs w:val="26"/>
        </w:rPr>
        <w:t>07</w:t>
      </w:r>
      <w:r w:rsidR="007F61ED" w:rsidRPr="00897B88">
        <w:rPr>
          <w:rFonts w:ascii="Tahoma" w:hAnsi="Tahoma" w:cs="Tahoma"/>
          <w:sz w:val="26"/>
          <w:szCs w:val="26"/>
        </w:rPr>
        <w:t>-</w:t>
      </w:r>
      <w:r w:rsidR="00897B88" w:rsidRPr="00897B88">
        <w:rPr>
          <w:rFonts w:ascii="Tahoma" w:hAnsi="Tahoma" w:cs="Tahoma"/>
          <w:sz w:val="26"/>
          <w:szCs w:val="26"/>
        </w:rPr>
        <w:t>10</w:t>
      </w:r>
      <w:r w:rsidR="007F61ED" w:rsidRPr="00897B88">
        <w:rPr>
          <w:rFonts w:ascii="Tahoma" w:hAnsi="Tahoma" w:cs="Tahoma"/>
          <w:sz w:val="26"/>
          <w:szCs w:val="26"/>
        </w:rPr>
        <w:t>-2025</w:t>
      </w:r>
    </w:p>
    <w:p w14:paraId="15C36111" w14:textId="77777777" w:rsidR="00897B88" w:rsidRPr="007F61ED" w:rsidRDefault="00897B88" w:rsidP="00897B88">
      <w:pPr>
        <w:ind w:left="-360"/>
        <w:rPr>
          <w:rFonts w:ascii="Tahoma" w:hAnsi="Tahoma" w:cs="Tahoma"/>
          <w:sz w:val="24"/>
          <w:szCs w:val="24"/>
        </w:rPr>
      </w:pPr>
    </w:p>
    <w:p w14:paraId="001D8374" w14:textId="78A92D25" w:rsidR="00F6748E" w:rsidRDefault="00F6748E" w:rsidP="00897B88">
      <w:pPr>
        <w:ind w:left="-450" w:firstLine="90"/>
        <w:jc w:val="both"/>
        <w:rPr>
          <w:rFonts w:ascii="Tahoma" w:hAnsi="Tahoma" w:cs="Tahoma"/>
          <w:b/>
          <w:bCs/>
          <w:sz w:val="26"/>
          <w:szCs w:val="26"/>
        </w:rPr>
      </w:pPr>
      <w:r w:rsidRPr="00F6748E">
        <w:rPr>
          <w:rFonts w:ascii="Tahoma" w:hAnsi="Tahoma" w:cs="Tahoma"/>
          <w:b/>
          <w:bCs/>
          <w:sz w:val="26"/>
          <w:szCs w:val="26"/>
        </w:rPr>
        <w:t xml:space="preserve">Subject: </w:t>
      </w:r>
      <w:r w:rsidR="00897B88">
        <w:rPr>
          <w:rFonts w:ascii="Tahoma" w:hAnsi="Tahoma" w:cs="Tahoma"/>
          <w:b/>
          <w:bCs/>
          <w:sz w:val="26"/>
          <w:szCs w:val="26"/>
        </w:rPr>
        <w:t>Migration from Government Polytechnic for Women Srinagar to Kashmir Government Polytechnic College Srinagar.</w:t>
      </w:r>
    </w:p>
    <w:p w14:paraId="63BA9527" w14:textId="77777777" w:rsidR="00F6748E" w:rsidRPr="00F6748E" w:rsidRDefault="00F6748E" w:rsidP="00897B88">
      <w:pPr>
        <w:spacing w:line="276" w:lineRule="auto"/>
        <w:jc w:val="both"/>
        <w:rPr>
          <w:rFonts w:ascii="Tahoma" w:hAnsi="Tahoma" w:cs="Tahoma"/>
          <w:b/>
          <w:bCs/>
          <w:sz w:val="26"/>
          <w:szCs w:val="26"/>
        </w:rPr>
      </w:pPr>
    </w:p>
    <w:p w14:paraId="2CB0D35E" w14:textId="57E1C63F" w:rsidR="00F6748E" w:rsidRPr="00F6748E" w:rsidRDefault="00F6748E" w:rsidP="009E5249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 w:rsidRPr="00F6748E">
        <w:rPr>
          <w:rFonts w:ascii="Tahoma" w:hAnsi="Tahoma" w:cs="Tahoma"/>
          <w:sz w:val="26"/>
          <w:szCs w:val="26"/>
        </w:rPr>
        <w:t>Sir</w:t>
      </w:r>
    </w:p>
    <w:p w14:paraId="105116F7" w14:textId="09516C2F" w:rsidR="00897B88" w:rsidRDefault="00897B88" w:rsidP="00897B88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With reference to your office order letter no BOTE/Mig/2025/</w:t>
      </w:r>
      <w:proofErr w:type="gramStart"/>
      <w:r>
        <w:rPr>
          <w:rFonts w:ascii="Tahoma" w:hAnsi="Tahoma" w:cs="Tahoma"/>
          <w:sz w:val="26"/>
          <w:szCs w:val="26"/>
        </w:rPr>
        <w:t>3688,dated</w:t>
      </w:r>
      <w:proofErr w:type="gramEnd"/>
      <w:r>
        <w:rPr>
          <w:rFonts w:ascii="Tahoma" w:hAnsi="Tahoma" w:cs="Tahoma"/>
          <w:sz w:val="26"/>
          <w:szCs w:val="26"/>
        </w:rPr>
        <w:t xml:space="preserve"> 17-09-2025,it is to mention that this institution has vacant seat in 3</w:t>
      </w:r>
      <w:r w:rsidRPr="00897B88">
        <w:rPr>
          <w:rFonts w:ascii="Tahoma" w:hAnsi="Tahoma" w:cs="Tahoma"/>
          <w:sz w:val="26"/>
          <w:szCs w:val="26"/>
          <w:vertAlign w:val="superscript"/>
        </w:rPr>
        <w:t>rd</w:t>
      </w:r>
      <w:r>
        <w:rPr>
          <w:rFonts w:ascii="Tahoma" w:hAnsi="Tahoma" w:cs="Tahoma"/>
          <w:sz w:val="26"/>
          <w:szCs w:val="26"/>
        </w:rPr>
        <w:t xml:space="preserve"> Semester E&amp;C Engineering. This is for your information please.</w:t>
      </w:r>
    </w:p>
    <w:p w14:paraId="6F09BC12" w14:textId="77777777" w:rsidR="00897B88" w:rsidRDefault="00897B88" w:rsidP="00F6748E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666BF42F" w14:textId="77777777" w:rsidR="00897B88" w:rsidRDefault="00897B88" w:rsidP="00F6748E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49E6E729" w14:textId="77777777" w:rsidR="00897B88" w:rsidRDefault="00897B88" w:rsidP="00F6748E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0FBC4C44" w14:textId="77777777" w:rsidR="00897B88" w:rsidRDefault="00897B88" w:rsidP="00F6748E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5E3DA5E6" w14:textId="2504EC22" w:rsidR="00247F81" w:rsidRPr="001E487E" w:rsidRDefault="00F6748E" w:rsidP="00F6748E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Yours Faithfully</w:t>
      </w:r>
    </w:p>
    <w:p w14:paraId="164BE196" w14:textId="77A22CEB" w:rsidR="005E278F" w:rsidRDefault="00247F81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</w:p>
    <w:p w14:paraId="76D35BBD" w14:textId="77777777" w:rsidR="005F1793" w:rsidRDefault="005F1793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141638F" w14:textId="771C18B1" w:rsidR="00247F81" w:rsidRPr="001E487E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03B125E5" w:rsidR="00247F81" w:rsidRPr="001E487E" w:rsidRDefault="00247F81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Kashmir Government Polytechnic College</w:t>
      </w:r>
    </w:p>
    <w:p w14:paraId="5D7618A0" w14:textId="417BB8CC" w:rsidR="005E278F" w:rsidRDefault="00247F81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9E5249">
      <w:headerReference w:type="default" r:id="rId7"/>
      <w:pgSz w:w="11906" w:h="16838"/>
      <w:pgMar w:top="797" w:right="56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02C85" w14:textId="77777777" w:rsidR="008D6551" w:rsidRDefault="008D6551">
      <w:r>
        <w:separator/>
      </w:r>
    </w:p>
  </w:endnote>
  <w:endnote w:type="continuationSeparator" w:id="0">
    <w:p w14:paraId="42CED157" w14:textId="77777777" w:rsidR="008D6551" w:rsidRDefault="008D6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7D731" w14:textId="77777777" w:rsidR="008D6551" w:rsidRDefault="008D6551">
      <w:r>
        <w:separator/>
      </w:r>
    </w:p>
  </w:footnote>
  <w:footnote w:type="continuationSeparator" w:id="0">
    <w:p w14:paraId="478B5D63" w14:textId="77777777" w:rsidR="008D6551" w:rsidRDefault="008D65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1105928" name="Picture 811059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925923">
    <w:abstractNumId w:val="9"/>
  </w:num>
  <w:num w:numId="2" w16cid:durableId="1994141746">
    <w:abstractNumId w:val="7"/>
  </w:num>
  <w:num w:numId="3" w16cid:durableId="1483036454">
    <w:abstractNumId w:val="6"/>
  </w:num>
  <w:num w:numId="4" w16cid:durableId="1125197888">
    <w:abstractNumId w:val="5"/>
  </w:num>
  <w:num w:numId="5" w16cid:durableId="779228999">
    <w:abstractNumId w:val="4"/>
  </w:num>
  <w:num w:numId="6" w16cid:durableId="1725594473">
    <w:abstractNumId w:val="8"/>
  </w:num>
  <w:num w:numId="7" w16cid:durableId="402073272">
    <w:abstractNumId w:val="3"/>
  </w:num>
  <w:num w:numId="8" w16cid:durableId="993752286">
    <w:abstractNumId w:val="2"/>
  </w:num>
  <w:num w:numId="9" w16cid:durableId="1309281338">
    <w:abstractNumId w:val="1"/>
  </w:num>
  <w:num w:numId="10" w16cid:durableId="429394689">
    <w:abstractNumId w:val="0"/>
  </w:num>
  <w:num w:numId="11" w16cid:durableId="678124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C2F53"/>
    <w:rsid w:val="002D0BC4"/>
    <w:rsid w:val="0033518C"/>
    <w:rsid w:val="00342855"/>
    <w:rsid w:val="003437C2"/>
    <w:rsid w:val="00360589"/>
    <w:rsid w:val="00377186"/>
    <w:rsid w:val="0037797E"/>
    <w:rsid w:val="003A1509"/>
    <w:rsid w:val="003A1C03"/>
    <w:rsid w:val="00414627"/>
    <w:rsid w:val="00420B16"/>
    <w:rsid w:val="0042469D"/>
    <w:rsid w:val="00425D63"/>
    <w:rsid w:val="004643D8"/>
    <w:rsid w:val="00472363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5F1793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303CE"/>
    <w:rsid w:val="00746C14"/>
    <w:rsid w:val="007630D9"/>
    <w:rsid w:val="00780DCF"/>
    <w:rsid w:val="00791CC2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97B88"/>
    <w:rsid w:val="008A680A"/>
    <w:rsid w:val="008B0BB0"/>
    <w:rsid w:val="008D6551"/>
    <w:rsid w:val="008E6C4B"/>
    <w:rsid w:val="008F18C0"/>
    <w:rsid w:val="00907648"/>
    <w:rsid w:val="00930FDE"/>
    <w:rsid w:val="00940BA1"/>
    <w:rsid w:val="009755F2"/>
    <w:rsid w:val="00984C93"/>
    <w:rsid w:val="00987CE1"/>
    <w:rsid w:val="0099405C"/>
    <w:rsid w:val="009C0EE9"/>
    <w:rsid w:val="009C600F"/>
    <w:rsid w:val="009D3723"/>
    <w:rsid w:val="009E04F2"/>
    <w:rsid w:val="009E5249"/>
    <w:rsid w:val="00A03B7B"/>
    <w:rsid w:val="00A200C9"/>
    <w:rsid w:val="00A250D5"/>
    <w:rsid w:val="00A32F56"/>
    <w:rsid w:val="00A36028"/>
    <w:rsid w:val="00A53AB7"/>
    <w:rsid w:val="00A91424"/>
    <w:rsid w:val="00AA2C77"/>
    <w:rsid w:val="00AB7B78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5668A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2622E"/>
    <w:rsid w:val="00D45619"/>
    <w:rsid w:val="00D61B7B"/>
    <w:rsid w:val="00D65F07"/>
    <w:rsid w:val="00D7212F"/>
    <w:rsid w:val="00D92BB7"/>
    <w:rsid w:val="00DC76D2"/>
    <w:rsid w:val="00DD30ED"/>
    <w:rsid w:val="00E64C21"/>
    <w:rsid w:val="00E81F3B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6748E"/>
    <w:rsid w:val="00F8455C"/>
    <w:rsid w:val="00FF3E8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700</Characters>
  <Application>Microsoft Office Word</Application>
  <DocSecurity>0</DocSecurity>
  <Lines>18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3</cp:revision>
  <cp:lastPrinted>2025-10-07T10:23:00Z</cp:lastPrinted>
  <dcterms:created xsi:type="dcterms:W3CDTF">2025-10-07T10:24:00Z</dcterms:created>
  <dcterms:modified xsi:type="dcterms:W3CDTF">2025-10-07T10:24:00Z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