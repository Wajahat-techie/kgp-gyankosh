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F9AD" w14:textId="2C56E14A" w:rsidR="00FD3556" w:rsidRPr="007648C1" w:rsidRDefault="00BF0658" w:rsidP="007648C1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3EE1668" w14:textId="77777777" w:rsidR="00735187" w:rsidRDefault="00735187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35187">
        <w:rPr>
          <w:rFonts w:ascii="Tahoma" w:hAnsi="Tahoma" w:cs="Tahoma"/>
          <w:color w:val="1F1F1F"/>
          <w:sz w:val="25"/>
          <w:szCs w:val="25"/>
        </w:rPr>
        <w:t>he Commissioner,</w:t>
      </w:r>
    </w:p>
    <w:p w14:paraId="31FB444E" w14:textId="77777777" w:rsidR="00735187" w:rsidRDefault="00735187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35187">
        <w:rPr>
          <w:rFonts w:ascii="Tahoma" w:hAnsi="Tahoma" w:cs="Tahoma"/>
          <w:color w:val="1F1F1F"/>
          <w:sz w:val="25"/>
          <w:szCs w:val="25"/>
        </w:rPr>
        <w:t>Srinagar Municipal Corporation (SMC),</w:t>
      </w:r>
    </w:p>
    <w:p w14:paraId="1AF7A25D" w14:textId="0F7842AD" w:rsidR="00735187" w:rsidRPr="00735187" w:rsidRDefault="00735187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35187">
        <w:rPr>
          <w:rFonts w:ascii="Tahoma" w:hAnsi="Tahoma" w:cs="Tahoma"/>
          <w:color w:val="1F1F1F"/>
          <w:sz w:val="25"/>
          <w:szCs w:val="25"/>
        </w:rPr>
        <w:t>Srinagar.</w:t>
      </w:r>
    </w:p>
    <w:p w14:paraId="24AF69F6" w14:textId="291C8295" w:rsid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2137B9" w14:textId="39779DD9" w:rsidR="007648C1" w:rsidRPr="00A1679C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KGP/Estt/2026/</w:t>
      </w:r>
      <w:r w:rsidR="005D22F2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Pr="00A1679C">
        <w:rPr>
          <w:rFonts w:ascii="Tahoma" w:hAnsi="Tahoma" w:cs="Tahoma"/>
          <w:color w:val="1F1F1F"/>
          <w:sz w:val="25"/>
          <w:szCs w:val="25"/>
        </w:rPr>
        <w:t>Dated:</w:t>
      </w:r>
    </w:p>
    <w:p w14:paraId="429C3661" w14:textId="77777777" w:rsidR="007648C1" w:rsidRP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5CF2EFC" w14:textId="4A610493" w:rsidR="00735187" w:rsidRDefault="00735187" w:rsidP="00735187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35187">
        <w:rPr>
          <w:rFonts w:ascii="Tahoma" w:hAnsi="Tahoma" w:cs="Tahoma"/>
          <w:b/>
          <w:bCs/>
          <w:color w:val="1F1F1F"/>
          <w:sz w:val="25"/>
          <w:szCs w:val="25"/>
        </w:rPr>
        <w:t>Subject: Request</w:t>
      </w:r>
      <w:r w:rsidRPr="00735187">
        <w:rPr>
          <w:rFonts w:ascii="Tahoma" w:hAnsi="Tahoma" w:cs="Tahoma"/>
          <w:b/>
          <w:bCs/>
          <w:color w:val="1F1F1F"/>
          <w:sz w:val="25"/>
          <w:szCs w:val="25"/>
        </w:rPr>
        <w:t xml:space="preserve"> for immediate lifting of accumulated scrap from college premises due to serious health hazard.</w:t>
      </w:r>
    </w:p>
    <w:p w14:paraId="5F4B5A33" w14:textId="77777777" w:rsidR="0056139F" w:rsidRDefault="0056139F" w:rsidP="005613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107FEF3" w14:textId="68D0474B" w:rsidR="0056139F" w:rsidRPr="0056139F" w:rsidRDefault="0056139F" w:rsidP="005613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56139F">
        <w:rPr>
          <w:rFonts w:ascii="Tahoma" w:hAnsi="Tahoma" w:cs="Tahoma"/>
          <w:color w:val="1F1F1F"/>
          <w:sz w:val="25"/>
          <w:szCs w:val="25"/>
        </w:rPr>
        <w:t>Sir,</w:t>
      </w:r>
    </w:p>
    <w:p w14:paraId="6ACC86F8" w14:textId="39F9282A" w:rsidR="0056139F" w:rsidRPr="0056139F" w:rsidRDefault="0056139F" w:rsidP="0056139F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56139F">
        <w:rPr>
          <w:rFonts w:ascii="Tahoma" w:hAnsi="Tahoma" w:cs="Tahoma"/>
          <w:color w:val="1F1F1F"/>
          <w:sz w:val="25"/>
          <w:szCs w:val="25"/>
        </w:rPr>
        <w:t>In continuation to our earlier letter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6139F">
        <w:rPr>
          <w:rFonts w:ascii="Tahoma" w:hAnsi="Tahoma" w:cs="Tahoma"/>
          <w:color w:val="1F1F1F"/>
          <w:sz w:val="25"/>
          <w:szCs w:val="25"/>
        </w:rPr>
        <w:t>regarding the removal of accumulated scrap from the college campus, I regret to inform you that the large quantity of scrap material is still lying in the institution. With the onset of warm weather conditions, the scrap has become a more serious health hazard as it is serving as a major breeding ground for mosquitoes and flies, emitting foul smell, and increasing the risk of air pollution and vector-borne diseases, thereby adversely affecting the health and safety of students and staff. I therefore most respectfully request you to kindly direct the concerned officials to lift and remove the entire scrap at the earliest possible.</w:t>
      </w: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0985DE0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29AD753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23CBD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CEC8584" w14:textId="0B46F7E7" w:rsidR="00323CBD" w:rsidRDefault="00323C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8B37A3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BF9911E" w14:textId="2686A89A" w:rsidR="00323CBD" w:rsidRPr="00A1679C" w:rsidRDefault="00247F81" w:rsidP="005613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323CBD">
      <w:headerReference w:type="default" r:id="rId7"/>
      <w:pgSz w:w="11906" w:h="16838"/>
      <w:pgMar w:top="851" w:right="849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C39E" w14:textId="77777777" w:rsidR="008F1DEC" w:rsidRDefault="008F1DEC">
      <w:r>
        <w:separator/>
      </w:r>
    </w:p>
  </w:endnote>
  <w:endnote w:type="continuationSeparator" w:id="0">
    <w:p w14:paraId="1B21BC5E" w14:textId="77777777" w:rsidR="008F1DEC" w:rsidRDefault="008F1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B331" w14:textId="77777777" w:rsidR="008F1DEC" w:rsidRDefault="008F1DEC">
      <w:r>
        <w:separator/>
      </w:r>
    </w:p>
  </w:footnote>
  <w:footnote w:type="continuationSeparator" w:id="0">
    <w:p w14:paraId="48F9F0EC" w14:textId="77777777" w:rsidR="008F1DEC" w:rsidRDefault="008F1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21401506" name="Picture 9214015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353D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23CBD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852E7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139F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22F2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36CAC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35187"/>
    <w:rsid w:val="0074054D"/>
    <w:rsid w:val="00746C14"/>
    <w:rsid w:val="00751261"/>
    <w:rsid w:val="00756181"/>
    <w:rsid w:val="00757FC8"/>
    <w:rsid w:val="00762F19"/>
    <w:rsid w:val="007648C1"/>
    <w:rsid w:val="007677EE"/>
    <w:rsid w:val="00776FB0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4F08"/>
    <w:rsid w:val="008C0DC9"/>
    <w:rsid w:val="008E6C4B"/>
    <w:rsid w:val="008F18C0"/>
    <w:rsid w:val="008F1DEC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3599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2026-06-03T13:51:00Z</cp:lastPrinted>
  <dcterms:created xsi:type="dcterms:W3CDTF">2026-06-03T14:14:00Z</dcterms:created>
  <dcterms:modified xsi:type="dcterms:W3CDTF">2026-06-03T14:14:00Z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