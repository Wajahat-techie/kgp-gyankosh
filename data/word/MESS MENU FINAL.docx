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7921" w:rsidRPr="008C200F" w:rsidRDefault="00937921" w:rsidP="00E36C82">
      <w:pPr>
        <w:pStyle w:val="BalloonText"/>
        <w:rPr>
          <w:rFonts w:ascii="Tahoma" w:hAnsi="Tahoma" w:cs="Tahoma"/>
          <w:sz w:val="22"/>
          <w:szCs w:val="22"/>
        </w:rPr>
      </w:pPr>
    </w:p>
    <w:p w:rsidR="00937921" w:rsidRPr="008C200F" w:rsidRDefault="00546F1C">
      <w:pPr>
        <w:spacing w:line="360" w:lineRule="auto"/>
        <w:jc w:val="center"/>
        <w:rPr>
          <w:rFonts w:ascii="Tahoma" w:eastAsiaTheme="minorEastAsia" w:hAnsi="Tahoma" w:cs="Tahoma"/>
          <w:b/>
          <w:bCs/>
          <w:u w:val="single"/>
          <w:lang w:val="en-US"/>
        </w:rPr>
      </w:pPr>
      <w:r w:rsidRPr="008C200F">
        <w:rPr>
          <w:rFonts w:ascii="Tahoma" w:eastAsiaTheme="minorEastAsia" w:hAnsi="Tahoma" w:cs="Tahoma"/>
          <w:b/>
          <w:bCs/>
          <w:u w:val="single"/>
          <w:lang w:val="en-US"/>
        </w:rPr>
        <w:t>Menu for Hostel Mess</w:t>
      </w:r>
    </w:p>
    <w:tbl>
      <w:tblPr>
        <w:tblStyle w:val="TableGrid"/>
        <w:tblW w:w="14325" w:type="dxa"/>
        <w:tblLayout w:type="fixed"/>
        <w:tblLook w:val="04A0" w:firstRow="1" w:lastRow="0" w:firstColumn="1" w:lastColumn="0" w:noHBand="0" w:noVBand="1"/>
      </w:tblPr>
      <w:tblGrid>
        <w:gridCol w:w="1488"/>
        <w:gridCol w:w="2699"/>
        <w:gridCol w:w="4212"/>
        <w:gridCol w:w="1747"/>
        <w:gridCol w:w="4179"/>
      </w:tblGrid>
      <w:tr w:rsidR="00937921" w:rsidRPr="008C200F">
        <w:trPr>
          <w:trHeight w:val="428"/>
        </w:trPr>
        <w:tc>
          <w:tcPr>
            <w:tcW w:w="1488" w:type="dxa"/>
          </w:tcPr>
          <w:p w:rsidR="00937921" w:rsidRPr="008C200F" w:rsidRDefault="00546F1C">
            <w:pPr>
              <w:widowControl/>
              <w:spacing w:line="26" w:lineRule="atLeast"/>
              <w:rPr>
                <w:rFonts w:ascii="Tahoma" w:eastAsiaTheme="minorEastAsia" w:hAnsi="Tahoma" w:cs="Tahoma"/>
                <w:b/>
                <w:bCs/>
                <w:lang w:val="en-US"/>
              </w:rPr>
            </w:pPr>
            <w:r w:rsidRPr="008C200F">
              <w:rPr>
                <w:rFonts w:ascii="Tahoma" w:eastAsiaTheme="minorEastAsia" w:hAnsi="Tahoma" w:cs="Tahoma"/>
                <w:b/>
                <w:bCs/>
                <w:lang w:val="en-US"/>
              </w:rPr>
              <w:t xml:space="preserve">Days </w:t>
            </w:r>
          </w:p>
        </w:tc>
        <w:tc>
          <w:tcPr>
            <w:tcW w:w="2699" w:type="dxa"/>
          </w:tcPr>
          <w:p w:rsidR="00937921" w:rsidRPr="008C200F" w:rsidRDefault="00546F1C">
            <w:pPr>
              <w:widowControl/>
              <w:spacing w:line="26" w:lineRule="atLeast"/>
              <w:rPr>
                <w:rFonts w:ascii="Tahoma" w:eastAsiaTheme="minorEastAsia" w:hAnsi="Tahoma" w:cs="Tahoma"/>
                <w:b/>
                <w:bCs/>
                <w:lang w:val="en-US"/>
              </w:rPr>
            </w:pPr>
            <w:r w:rsidRPr="008C200F">
              <w:rPr>
                <w:rFonts w:ascii="Tahoma" w:eastAsiaTheme="minorEastAsia" w:hAnsi="Tahoma" w:cs="Tahoma"/>
                <w:b/>
                <w:bCs/>
                <w:lang w:val="en-US"/>
              </w:rPr>
              <w:t>Breakfast</w:t>
            </w:r>
          </w:p>
        </w:tc>
        <w:tc>
          <w:tcPr>
            <w:tcW w:w="4212" w:type="dxa"/>
          </w:tcPr>
          <w:p w:rsidR="00937921" w:rsidRPr="008C200F" w:rsidRDefault="00546F1C">
            <w:pPr>
              <w:widowControl/>
              <w:spacing w:line="26" w:lineRule="atLeast"/>
              <w:rPr>
                <w:rFonts w:ascii="Tahoma" w:eastAsiaTheme="minorEastAsia" w:hAnsi="Tahoma" w:cs="Tahoma"/>
                <w:b/>
                <w:bCs/>
                <w:lang w:val="en-US"/>
              </w:rPr>
            </w:pPr>
            <w:r w:rsidRPr="008C200F">
              <w:rPr>
                <w:rFonts w:ascii="Tahoma" w:eastAsiaTheme="minorEastAsia" w:hAnsi="Tahoma" w:cs="Tahoma"/>
                <w:b/>
                <w:bCs/>
                <w:lang w:val="en-US"/>
              </w:rPr>
              <w:t>Lunch</w:t>
            </w:r>
          </w:p>
        </w:tc>
        <w:tc>
          <w:tcPr>
            <w:tcW w:w="1747" w:type="dxa"/>
          </w:tcPr>
          <w:p w:rsidR="00937921" w:rsidRPr="008C200F" w:rsidRDefault="00546F1C">
            <w:pPr>
              <w:widowControl/>
              <w:spacing w:line="26" w:lineRule="atLeast"/>
              <w:rPr>
                <w:rFonts w:ascii="Tahoma" w:eastAsiaTheme="minorEastAsia" w:hAnsi="Tahoma" w:cs="Tahoma"/>
                <w:b/>
                <w:bCs/>
                <w:lang w:val="en-US"/>
              </w:rPr>
            </w:pPr>
            <w:r w:rsidRPr="008C200F">
              <w:rPr>
                <w:rFonts w:ascii="Tahoma" w:eastAsiaTheme="minorEastAsia" w:hAnsi="Tahoma" w:cs="Tahoma"/>
                <w:b/>
                <w:bCs/>
                <w:lang w:val="en-US"/>
              </w:rPr>
              <w:t>Evening</w:t>
            </w:r>
          </w:p>
        </w:tc>
        <w:tc>
          <w:tcPr>
            <w:tcW w:w="4179" w:type="dxa"/>
          </w:tcPr>
          <w:p w:rsidR="00937921" w:rsidRPr="008C200F" w:rsidRDefault="00546F1C">
            <w:pPr>
              <w:widowControl/>
              <w:spacing w:line="26" w:lineRule="atLeast"/>
              <w:rPr>
                <w:rFonts w:ascii="Tahoma" w:eastAsiaTheme="minorEastAsia" w:hAnsi="Tahoma" w:cs="Tahoma"/>
                <w:b/>
                <w:bCs/>
                <w:lang w:val="en-US"/>
              </w:rPr>
            </w:pPr>
            <w:r w:rsidRPr="008C200F">
              <w:rPr>
                <w:rFonts w:ascii="Tahoma" w:eastAsiaTheme="minorEastAsia" w:hAnsi="Tahoma" w:cs="Tahoma"/>
                <w:b/>
                <w:bCs/>
                <w:lang w:val="en-US"/>
              </w:rPr>
              <w:t>Dinner</w:t>
            </w:r>
          </w:p>
        </w:tc>
      </w:tr>
      <w:tr w:rsidR="00937921" w:rsidRPr="008C200F" w:rsidTr="009B1D15">
        <w:trPr>
          <w:trHeight w:val="618"/>
        </w:trPr>
        <w:tc>
          <w:tcPr>
            <w:tcW w:w="1488" w:type="dxa"/>
          </w:tcPr>
          <w:p w:rsidR="00937921" w:rsidRPr="008C200F" w:rsidRDefault="00546F1C">
            <w:pPr>
              <w:widowControl/>
              <w:spacing w:line="26" w:lineRule="atLeast"/>
              <w:rPr>
                <w:rFonts w:ascii="Tahoma" w:eastAsiaTheme="minorEastAsia" w:hAnsi="Tahoma" w:cs="Tahoma"/>
                <w:lang w:val="en-US"/>
              </w:rPr>
            </w:pPr>
            <w:r w:rsidRPr="008C200F">
              <w:rPr>
                <w:rFonts w:ascii="Tahoma" w:eastAsiaTheme="minorEastAsia" w:hAnsi="Tahoma" w:cs="Tahoma"/>
                <w:lang w:val="en-US"/>
              </w:rPr>
              <w:t>Monday</w:t>
            </w:r>
          </w:p>
        </w:tc>
        <w:tc>
          <w:tcPr>
            <w:tcW w:w="2699" w:type="dxa"/>
          </w:tcPr>
          <w:p w:rsidR="00937921" w:rsidRPr="008C200F" w:rsidRDefault="00546F1C">
            <w:pPr>
              <w:widowControl/>
              <w:spacing w:line="26" w:lineRule="atLeast"/>
              <w:rPr>
                <w:rFonts w:ascii="Tahoma" w:eastAsiaTheme="minorEastAsia" w:hAnsi="Tahoma" w:cs="Tahoma"/>
                <w:lang w:val="en-US"/>
              </w:rPr>
            </w:pPr>
            <w:r w:rsidRPr="008C200F">
              <w:rPr>
                <w:rFonts w:ascii="Tahoma" w:eastAsiaTheme="minorEastAsia" w:hAnsi="Tahoma" w:cs="Tahoma"/>
                <w:b/>
                <w:bCs/>
                <w:lang w:val="en-US"/>
              </w:rPr>
              <w:t>Tea (</w:t>
            </w:r>
            <w:proofErr w:type="spellStart"/>
            <w:r w:rsidRPr="008C200F">
              <w:rPr>
                <w:rFonts w:ascii="Tahoma" w:eastAsiaTheme="minorEastAsia" w:hAnsi="Tahoma" w:cs="Tahoma"/>
                <w:b/>
                <w:bCs/>
                <w:lang w:val="en-US"/>
              </w:rPr>
              <w:t>Namkeen</w:t>
            </w:r>
            <w:proofErr w:type="spellEnd"/>
            <w:r w:rsidRPr="008C200F">
              <w:rPr>
                <w:rFonts w:ascii="Tahoma" w:eastAsiaTheme="minorEastAsia" w:hAnsi="Tahoma" w:cs="Tahoma"/>
                <w:b/>
                <w:bCs/>
                <w:lang w:val="en-US"/>
              </w:rPr>
              <w:t>)</w:t>
            </w:r>
            <w:r w:rsidRPr="008C200F">
              <w:rPr>
                <w:rFonts w:ascii="Tahoma" w:eastAsiaTheme="minorEastAsia" w:hAnsi="Tahoma" w:cs="Tahoma"/>
                <w:lang w:val="en-US"/>
              </w:rPr>
              <w:t xml:space="preserve"> </w:t>
            </w:r>
          </w:p>
          <w:p w:rsidR="00937921" w:rsidRPr="008C200F" w:rsidRDefault="00546F1C">
            <w:pPr>
              <w:widowControl/>
              <w:spacing w:line="26" w:lineRule="atLeast"/>
              <w:rPr>
                <w:rFonts w:ascii="Tahoma" w:eastAsiaTheme="minorEastAsia" w:hAnsi="Tahoma" w:cs="Tahoma"/>
                <w:lang w:val="en-US"/>
              </w:rPr>
            </w:pPr>
            <w:r w:rsidRPr="008C200F">
              <w:rPr>
                <w:rFonts w:ascii="Tahoma" w:eastAsiaTheme="minorEastAsia" w:hAnsi="Tahoma" w:cs="Tahoma"/>
                <w:lang w:val="en-US"/>
              </w:rPr>
              <w:t>Tea + Butter + Roti</w:t>
            </w:r>
          </w:p>
        </w:tc>
        <w:tc>
          <w:tcPr>
            <w:tcW w:w="4212" w:type="dxa"/>
          </w:tcPr>
          <w:p w:rsidR="00937921" w:rsidRPr="008C200F" w:rsidRDefault="00E36C82" w:rsidP="008C200F">
            <w:pPr>
              <w:widowControl/>
              <w:spacing w:line="26" w:lineRule="atLeast"/>
              <w:rPr>
                <w:rFonts w:ascii="Tahoma" w:eastAsiaTheme="minorEastAsia" w:hAnsi="Tahoma" w:cs="Tahoma"/>
                <w:lang w:val="en-US"/>
              </w:rPr>
            </w:pPr>
            <w:r w:rsidRPr="008C200F">
              <w:rPr>
                <w:rFonts w:ascii="Tahoma" w:eastAsiaTheme="minorEastAsia" w:hAnsi="Tahoma" w:cs="Tahoma"/>
                <w:lang w:val="en-US"/>
              </w:rPr>
              <w:t xml:space="preserve">Rice + </w:t>
            </w:r>
            <w:proofErr w:type="gramStart"/>
            <w:r w:rsidR="008C200F">
              <w:rPr>
                <w:rFonts w:ascii="Tahoma" w:eastAsiaTheme="minorEastAsia" w:hAnsi="Tahoma" w:cs="Tahoma"/>
              </w:rPr>
              <w:t>DAAL(</w:t>
            </w:r>
            <w:proofErr w:type="gramEnd"/>
            <w:r w:rsidR="008C200F">
              <w:rPr>
                <w:rFonts w:ascii="Tahoma" w:eastAsiaTheme="minorEastAsia" w:hAnsi="Tahoma" w:cs="Tahoma"/>
              </w:rPr>
              <w:t>RAJMA)</w:t>
            </w:r>
            <w:r w:rsidRPr="008C200F">
              <w:rPr>
                <w:rFonts w:ascii="Tahoma" w:eastAsiaTheme="minorEastAsia" w:hAnsi="Tahoma" w:cs="Tahoma"/>
              </w:rPr>
              <w:t>.</w:t>
            </w:r>
          </w:p>
        </w:tc>
        <w:tc>
          <w:tcPr>
            <w:tcW w:w="1747" w:type="dxa"/>
          </w:tcPr>
          <w:p w:rsidR="00937921" w:rsidRPr="008C200F" w:rsidRDefault="00546F1C">
            <w:pPr>
              <w:widowControl/>
              <w:spacing w:line="26" w:lineRule="atLeast"/>
              <w:rPr>
                <w:rFonts w:ascii="Tahoma" w:eastAsiaTheme="minorEastAsia" w:hAnsi="Tahoma" w:cs="Tahoma"/>
                <w:lang w:val="en-US"/>
              </w:rPr>
            </w:pPr>
            <w:r w:rsidRPr="008C200F">
              <w:rPr>
                <w:rFonts w:ascii="Tahoma" w:eastAsiaTheme="minorEastAsia" w:hAnsi="Tahoma" w:cs="Tahoma"/>
                <w:b/>
                <w:bCs/>
                <w:lang w:val="en-US"/>
              </w:rPr>
              <w:t>Tea (</w:t>
            </w:r>
            <w:r w:rsidR="008C200F" w:rsidRPr="008C200F">
              <w:rPr>
                <w:rFonts w:ascii="Tahoma" w:eastAsiaTheme="minorEastAsia" w:hAnsi="Tahoma" w:cs="Tahoma"/>
                <w:b/>
                <w:bCs/>
                <w:lang w:val="en-US"/>
              </w:rPr>
              <w:t>LIPTON</w:t>
            </w:r>
            <w:r w:rsidRPr="008C200F">
              <w:rPr>
                <w:rFonts w:ascii="Tahoma" w:eastAsiaTheme="minorEastAsia" w:hAnsi="Tahoma" w:cs="Tahoma"/>
                <w:b/>
                <w:bCs/>
                <w:lang w:val="en-US"/>
              </w:rPr>
              <w:t>)</w:t>
            </w:r>
            <w:r w:rsidRPr="008C200F">
              <w:rPr>
                <w:rFonts w:ascii="Tahoma" w:eastAsiaTheme="minorEastAsia" w:hAnsi="Tahoma" w:cs="Tahoma"/>
                <w:lang w:val="en-US"/>
              </w:rPr>
              <w:t xml:space="preserve">  </w:t>
            </w:r>
          </w:p>
          <w:p w:rsidR="00937921" w:rsidRPr="008C200F" w:rsidRDefault="00546F1C">
            <w:pPr>
              <w:widowControl/>
              <w:spacing w:line="26" w:lineRule="atLeast"/>
              <w:rPr>
                <w:rFonts w:ascii="Tahoma" w:eastAsiaTheme="minorEastAsia" w:hAnsi="Tahoma" w:cs="Tahoma"/>
                <w:lang w:val="en-US" w:eastAsia="en-US"/>
              </w:rPr>
            </w:pPr>
            <w:r w:rsidRPr="008C200F">
              <w:rPr>
                <w:rFonts w:ascii="Tahoma" w:eastAsiaTheme="minorEastAsia" w:hAnsi="Tahoma" w:cs="Tahoma"/>
                <w:lang w:val="en-US"/>
              </w:rPr>
              <w:t>Tea + Roti</w:t>
            </w:r>
          </w:p>
        </w:tc>
        <w:tc>
          <w:tcPr>
            <w:tcW w:w="4179" w:type="dxa"/>
          </w:tcPr>
          <w:p w:rsidR="00937921" w:rsidRPr="008C200F" w:rsidRDefault="00546F1C" w:rsidP="00E36C82">
            <w:pPr>
              <w:widowControl/>
              <w:spacing w:line="26" w:lineRule="atLeast"/>
              <w:rPr>
                <w:rFonts w:ascii="Tahoma" w:eastAsiaTheme="minorEastAsia" w:hAnsi="Tahoma" w:cs="Tahoma"/>
                <w:lang w:val="en-US"/>
              </w:rPr>
            </w:pPr>
            <w:r w:rsidRPr="008C200F">
              <w:rPr>
                <w:rFonts w:ascii="Tahoma" w:eastAsiaTheme="minorEastAsia" w:hAnsi="Tahoma" w:cs="Tahoma"/>
                <w:lang w:val="en-US"/>
              </w:rPr>
              <w:t xml:space="preserve">Rice + (Cheese </w:t>
            </w:r>
            <w:r w:rsidRPr="008C200F">
              <w:rPr>
                <w:rFonts w:ascii="Tahoma" w:eastAsiaTheme="minorEastAsia" w:hAnsi="Tahoma" w:cs="Tahoma"/>
              </w:rPr>
              <w:t xml:space="preserve">with </w:t>
            </w:r>
            <w:proofErr w:type="spellStart"/>
            <w:r w:rsidRPr="008C200F">
              <w:rPr>
                <w:rFonts w:ascii="Tahoma" w:eastAsiaTheme="minorEastAsia" w:hAnsi="Tahoma" w:cs="Tahoma"/>
              </w:rPr>
              <w:t>palak</w:t>
            </w:r>
            <w:proofErr w:type="spellEnd"/>
            <w:r w:rsidR="00E36C82" w:rsidRPr="008C200F">
              <w:rPr>
                <w:rFonts w:ascii="Tahoma" w:eastAsiaTheme="minorEastAsia" w:hAnsi="Tahoma" w:cs="Tahoma"/>
              </w:rPr>
              <w:t xml:space="preserve"> </w:t>
            </w:r>
            <w:r w:rsidRPr="008C200F">
              <w:rPr>
                <w:rFonts w:ascii="Tahoma" w:eastAsiaTheme="minorEastAsia" w:hAnsi="Tahoma" w:cs="Tahoma"/>
              </w:rPr>
              <w:t>/tomato</w:t>
            </w:r>
            <w:r w:rsidR="00E36C82" w:rsidRPr="008C200F">
              <w:rPr>
                <w:rFonts w:ascii="Tahoma" w:eastAsiaTheme="minorEastAsia" w:hAnsi="Tahoma" w:cs="Tahoma"/>
              </w:rPr>
              <w:t>)</w:t>
            </w:r>
          </w:p>
        </w:tc>
      </w:tr>
      <w:tr w:rsidR="00E36C82" w:rsidRPr="008C200F" w:rsidTr="009B1D15">
        <w:trPr>
          <w:trHeight w:val="503"/>
        </w:trPr>
        <w:tc>
          <w:tcPr>
            <w:tcW w:w="1488" w:type="dxa"/>
          </w:tcPr>
          <w:p w:rsidR="00E36C82" w:rsidRPr="008C200F" w:rsidRDefault="00E36C82">
            <w:pPr>
              <w:widowControl/>
              <w:spacing w:line="26" w:lineRule="atLeast"/>
              <w:rPr>
                <w:rFonts w:ascii="Tahoma" w:eastAsiaTheme="minorEastAsia" w:hAnsi="Tahoma" w:cs="Tahoma"/>
                <w:lang w:val="en-US"/>
              </w:rPr>
            </w:pPr>
            <w:r w:rsidRPr="008C200F">
              <w:rPr>
                <w:rFonts w:ascii="Tahoma" w:eastAsiaTheme="minorEastAsia" w:hAnsi="Tahoma" w:cs="Tahoma"/>
                <w:lang w:val="en-US"/>
              </w:rPr>
              <w:t>Tuesday</w:t>
            </w:r>
          </w:p>
        </w:tc>
        <w:tc>
          <w:tcPr>
            <w:tcW w:w="2699" w:type="dxa"/>
          </w:tcPr>
          <w:p w:rsidR="00E36C82" w:rsidRPr="008C200F" w:rsidRDefault="00E36C82">
            <w:pPr>
              <w:rPr>
                <w:rFonts w:ascii="Tahoma" w:hAnsi="Tahoma" w:cs="Tahoma"/>
              </w:rPr>
            </w:pPr>
            <w:r w:rsidRPr="008C200F">
              <w:rPr>
                <w:rFonts w:ascii="Tahoma" w:eastAsiaTheme="minorEastAsia" w:hAnsi="Tahoma" w:cs="Tahoma"/>
                <w:lang w:val="en-US"/>
              </w:rPr>
              <w:t>Tea + Butter + Roti</w:t>
            </w:r>
          </w:p>
        </w:tc>
        <w:tc>
          <w:tcPr>
            <w:tcW w:w="4212" w:type="dxa"/>
          </w:tcPr>
          <w:p w:rsidR="00E36C82" w:rsidRPr="008C200F" w:rsidRDefault="00E36C82" w:rsidP="00E36C82">
            <w:pPr>
              <w:widowControl/>
              <w:spacing w:line="26" w:lineRule="atLeast"/>
              <w:rPr>
                <w:rFonts w:ascii="Tahoma" w:eastAsiaTheme="minorEastAsia" w:hAnsi="Tahoma" w:cs="Tahoma"/>
                <w:lang w:val="en-US"/>
              </w:rPr>
            </w:pPr>
            <w:r w:rsidRPr="008C200F">
              <w:rPr>
                <w:rFonts w:ascii="Tahoma" w:eastAsiaTheme="minorEastAsia" w:hAnsi="Tahoma" w:cs="Tahoma"/>
                <w:lang w:val="en-US"/>
              </w:rPr>
              <w:t xml:space="preserve">Rice + </w:t>
            </w:r>
            <w:r w:rsidRPr="008C200F">
              <w:rPr>
                <w:rFonts w:ascii="Tahoma" w:eastAsiaTheme="minorEastAsia" w:hAnsi="Tahoma" w:cs="Tahoma"/>
              </w:rPr>
              <w:t>Seasonal mixed Vegetables.</w:t>
            </w:r>
          </w:p>
        </w:tc>
        <w:tc>
          <w:tcPr>
            <w:tcW w:w="1747" w:type="dxa"/>
          </w:tcPr>
          <w:p w:rsidR="00E36C82" w:rsidRPr="008C200F" w:rsidRDefault="00E36C82">
            <w:pPr>
              <w:rPr>
                <w:rFonts w:ascii="Tahoma" w:hAnsi="Tahoma" w:cs="Tahoma"/>
              </w:rPr>
            </w:pPr>
            <w:r w:rsidRPr="008C200F">
              <w:rPr>
                <w:rFonts w:ascii="Tahoma" w:eastAsiaTheme="minorEastAsia" w:hAnsi="Tahoma" w:cs="Tahoma"/>
                <w:lang w:val="en-US"/>
              </w:rPr>
              <w:t>Tea + Roti</w:t>
            </w:r>
          </w:p>
        </w:tc>
        <w:tc>
          <w:tcPr>
            <w:tcW w:w="4179" w:type="dxa"/>
          </w:tcPr>
          <w:p w:rsidR="00E36C82" w:rsidRPr="008C200F" w:rsidRDefault="00E36C82" w:rsidP="00E36C82">
            <w:pPr>
              <w:widowControl/>
              <w:spacing w:line="26" w:lineRule="atLeast"/>
              <w:rPr>
                <w:rFonts w:ascii="Tahoma" w:eastAsiaTheme="minorEastAsia" w:hAnsi="Tahoma" w:cs="Tahoma"/>
                <w:lang w:val="en-US"/>
              </w:rPr>
            </w:pPr>
            <w:r w:rsidRPr="008C200F">
              <w:rPr>
                <w:rFonts w:ascii="Tahoma" w:eastAsiaTheme="minorEastAsia" w:hAnsi="Tahoma" w:cs="Tahoma"/>
                <w:lang w:val="en-US"/>
              </w:rPr>
              <w:t xml:space="preserve">Rice + </w:t>
            </w:r>
            <w:proofErr w:type="spellStart"/>
            <w:r w:rsidR="00CB2B4B" w:rsidRPr="008C200F">
              <w:rPr>
                <w:rFonts w:ascii="Tahoma" w:eastAsiaTheme="minorEastAsia" w:hAnsi="Tahoma" w:cs="Tahoma"/>
                <w:lang w:val="en-US"/>
              </w:rPr>
              <w:t>Daal</w:t>
            </w:r>
            <w:proofErr w:type="spellEnd"/>
            <w:r w:rsidR="00CB2B4B" w:rsidRPr="008C200F">
              <w:rPr>
                <w:rFonts w:ascii="Tahoma" w:eastAsiaTheme="minorEastAsia" w:hAnsi="Tahoma" w:cs="Tahoma"/>
                <w:lang w:val="en-US"/>
              </w:rPr>
              <w:t xml:space="preserve"> (</w:t>
            </w:r>
            <w:proofErr w:type="spellStart"/>
            <w:r w:rsidR="00CB2B4B" w:rsidRPr="008C200F">
              <w:rPr>
                <w:rFonts w:ascii="Tahoma" w:eastAsiaTheme="minorEastAsia" w:hAnsi="Tahoma" w:cs="Tahoma"/>
                <w:lang w:val="en-US"/>
              </w:rPr>
              <w:t>Rajm</w:t>
            </w:r>
            <w:proofErr w:type="spellEnd"/>
            <w:r w:rsidR="00CB2B4B" w:rsidRPr="008C200F">
              <w:rPr>
                <w:rFonts w:ascii="Tahoma" w:eastAsiaTheme="minorEastAsia" w:hAnsi="Tahoma" w:cs="Tahoma"/>
              </w:rPr>
              <w:t>a)</w:t>
            </w:r>
            <w:r w:rsidR="00CB2B4B" w:rsidRPr="008C200F">
              <w:rPr>
                <w:rFonts w:ascii="Tahoma" w:eastAsiaTheme="minorEastAsia" w:hAnsi="Tahoma" w:cs="Tahoma"/>
                <w:lang w:val="en-US"/>
              </w:rPr>
              <w:t>.</w:t>
            </w:r>
          </w:p>
        </w:tc>
      </w:tr>
      <w:tr w:rsidR="00E36C82" w:rsidRPr="008C200F" w:rsidTr="009B1D15">
        <w:trPr>
          <w:trHeight w:val="529"/>
        </w:trPr>
        <w:tc>
          <w:tcPr>
            <w:tcW w:w="1488" w:type="dxa"/>
          </w:tcPr>
          <w:p w:rsidR="00E36C82" w:rsidRPr="008C200F" w:rsidRDefault="00E36C82">
            <w:pPr>
              <w:widowControl/>
              <w:spacing w:line="26" w:lineRule="atLeast"/>
              <w:rPr>
                <w:rFonts w:ascii="Tahoma" w:eastAsiaTheme="minorEastAsia" w:hAnsi="Tahoma" w:cs="Tahoma"/>
                <w:lang w:val="en-US"/>
              </w:rPr>
            </w:pPr>
            <w:r w:rsidRPr="008C200F">
              <w:rPr>
                <w:rFonts w:ascii="Tahoma" w:eastAsiaTheme="minorEastAsia" w:hAnsi="Tahoma" w:cs="Tahoma"/>
                <w:lang w:val="en-US"/>
              </w:rPr>
              <w:t>Wednesday</w:t>
            </w:r>
          </w:p>
        </w:tc>
        <w:tc>
          <w:tcPr>
            <w:tcW w:w="2699" w:type="dxa"/>
          </w:tcPr>
          <w:p w:rsidR="00E36C82" w:rsidRPr="008C200F" w:rsidRDefault="008C200F">
            <w:pPr>
              <w:rPr>
                <w:rFonts w:ascii="Tahoma" w:hAnsi="Tahoma" w:cs="Tahoma"/>
              </w:rPr>
            </w:pPr>
            <w:r w:rsidRPr="008C200F">
              <w:rPr>
                <w:rFonts w:ascii="Tahoma" w:eastAsiaTheme="minorEastAsia" w:hAnsi="Tahoma" w:cs="Tahoma"/>
                <w:lang w:val="en-US"/>
              </w:rPr>
              <w:t>Tea + BOILED EGG</w:t>
            </w:r>
            <w:r w:rsidR="00E36C82" w:rsidRPr="008C200F">
              <w:rPr>
                <w:rFonts w:ascii="Tahoma" w:eastAsiaTheme="minorEastAsia" w:hAnsi="Tahoma" w:cs="Tahoma"/>
                <w:lang w:val="en-US"/>
              </w:rPr>
              <w:t xml:space="preserve"> + Roti</w:t>
            </w:r>
          </w:p>
        </w:tc>
        <w:tc>
          <w:tcPr>
            <w:tcW w:w="4212" w:type="dxa"/>
          </w:tcPr>
          <w:p w:rsidR="00E36C82" w:rsidRPr="008C200F" w:rsidRDefault="00E36C82" w:rsidP="00E36C82">
            <w:pPr>
              <w:widowControl/>
              <w:spacing w:line="26" w:lineRule="atLeast"/>
              <w:rPr>
                <w:rFonts w:ascii="Tahoma" w:eastAsiaTheme="minorEastAsia" w:hAnsi="Tahoma" w:cs="Tahoma"/>
                <w:lang w:val="en-US"/>
              </w:rPr>
            </w:pPr>
            <w:r w:rsidRPr="008C200F">
              <w:rPr>
                <w:rFonts w:ascii="Tahoma" w:eastAsiaTheme="minorEastAsia" w:hAnsi="Tahoma" w:cs="Tahoma"/>
                <w:lang w:val="en-US"/>
              </w:rPr>
              <w:t xml:space="preserve">Rice + </w:t>
            </w:r>
            <w:r w:rsidRPr="008C200F">
              <w:rPr>
                <w:rFonts w:ascii="Tahoma" w:eastAsiaTheme="minorEastAsia" w:hAnsi="Tahoma" w:cs="Tahoma"/>
              </w:rPr>
              <w:t>Seasonal Vegetables.</w:t>
            </w:r>
          </w:p>
        </w:tc>
        <w:tc>
          <w:tcPr>
            <w:tcW w:w="1747" w:type="dxa"/>
          </w:tcPr>
          <w:p w:rsidR="00E36C82" w:rsidRPr="008C200F" w:rsidRDefault="00E36C82">
            <w:pPr>
              <w:rPr>
                <w:rFonts w:ascii="Tahoma" w:hAnsi="Tahoma" w:cs="Tahoma"/>
              </w:rPr>
            </w:pPr>
            <w:r w:rsidRPr="008C200F">
              <w:rPr>
                <w:rFonts w:ascii="Tahoma" w:eastAsiaTheme="minorEastAsia" w:hAnsi="Tahoma" w:cs="Tahoma"/>
                <w:lang w:val="en-US"/>
              </w:rPr>
              <w:t>Tea + Roti</w:t>
            </w:r>
          </w:p>
        </w:tc>
        <w:tc>
          <w:tcPr>
            <w:tcW w:w="4179" w:type="dxa"/>
          </w:tcPr>
          <w:p w:rsidR="00E36C82" w:rsidRPr="008C200F" w:rsidRDefault="00E36C82" w:rsidP="00E36C82">
            <w:pPr>
              <w:widowControl/>
              <w:spacing w:line="26" w:lineRule="atLeast"/>
              <w:rPr>
                <w:rFonts w:ascii="Tahoma" w:eastAsiaTheme="minorEastAsia" w:hAnsi="Tahoma" w:cs="Tahoma"/>
                <w:lang w:val="en-US"/>
              </w:rPr>
            </w:pPr>
            <w:r w:rsidRPr="008C200F">
              <w:rPr>
                <w:rFonts w:ascii="Tahoma" w:eastAsiaTheme="minorEastAsia" w:hAnsi="Tahoma" w:cs="Tahoma"/>
                <w:lang w:val="en-US"/>
              </w:rPr>
              <w:t>Rice +Chicken.</w:t>
            </w:r>
          </w:p>
        </w:tc>
      </w:tr>
      <w:tr w:rsidR="00E36C82" w:rsidRPr="008C200F" w:rsidTr="009B1D15">
        <w:trPr>
          <w:trHeight w:val="447"/>
        </w:trPr>
        <w:tc>
          <w:tcPr>
            <w:tcW w:w="1488" w:type="dxa"/>
          </w:tcPr>
          <w:p w:rsidR="00E36C82" w:rsidRPr="008C200F" w:rsidRDefault="00E36C82">
            <w:pPr>
              <w:widowControl/>
              <w:spacing w:line="26" w:lineRule="atLeast"/>
              <w:rPr>
                <w:rFonts w:ascii="Tahoma" w:eastAsiaTheme="minorEastAsia" w:hAnsi="Tahoma" w:cs="Tahoma"/>
                <w:lang w:val="en-US"/>
              </w:rPr>
            </w:pPr>
            <w:r w:rsidRPr="008C200F">
              <w:rPr>
                <w:rFonts w:ascii="Tahoma" w:eastAsiaTheme="minorEastAsia" w:hAnsi="Tahoma" w:cs="Tahoma"/>
                <w:lang w:val="en-US"/>
              </w:rPr>
              <w:t>Thursday</w:t>
            </w:r>
          </w:p>
        </w:tc>
        <w:tc>
          <w:tcPr>
            <w:tcW w:w="2699" w:type="dxa"/>
          </w:tcPr>
          <w:p w:rsidR="00E36C82" w:rsidRPr="008C200F" w:rsidRDefault="00E36C82">
            <w:pPr>
              <w:rPr>
                <w:rFonts w:ascii="Tahoma" w:hAnsi="Tahoma" w:cs="Tahoma"/>
              </w:rPr>
            </w:pPr>
            <w:r w:rsidRPr="008C200F">
              <w:rPr>
                <w:rFonts w:ascii="Tahoma" w:eastAsiaTheme="minorEastAsia" w:hAnsi="Tahoma" w:cs="Tahoma"/>
                <w:lang w:val="en-US"/>
              </w:rPr>
              <w:t>Tea + Butter + Roti</w:t>
            </w:r>
          </w:p>
        </w:tc>
        <w:tc>
          <w:tcPr>
            <w:tcW w:w="4212" w:type="dxa"/>
          </w:tcPr>
          <w:p w:rsidR="00E36C82" w:rsidRPr="008C200F" w:rsidRDefault="00E36C82" w:rsidP="00E36C82">
            <w:pPr>
              <w:widowControl/>
              <w:spacing w:line="26" w:lineRule="atLeast"/>
              <w:rPr>
                <w:rFonts w:ascii="Tahoma" w:eastAsiaTheme="minorEastAsia" w:hAnsi="Tahoma" w:cs="Tahoma"/>
                <w:lang w:val="en-US"/>
              </w:rPr>
            </w:pPr>
            <w:r w:rsidRPr="008C200F">
              <w:rPr>
                <w:rFonts w:ascii="Tahoma" w:eastAsiaTheme="minorEastAsia" w:hAnsi="Tahoma" w:cs="Tahoma"/>
                <w:lang w:val="en-US"/>
              </w:rPr>
              <w:t xml:space="preserve">Rice + </w:t>
            </w:r>
            <w:r w:rsidR="009B1D15" w:rsidRPr="008C200F">
              <w:rPr>
                <w:rFonts w:ascii="Tahoma" w:eastAsiaTheme="minorEastAsia" w:hAnsi="Tahoma" w:cs="Tahoma"/>
                <w:lang w:val="en-US"/>
              </w:rPr>
              <w:t>Cereals.</w:t>
            </w:r>
          </w:p>
        </w:tc>
        <w:tc>
          <w:tcPr>
            <w:tcW w:w="1747" w:type="dxa"/>
          </w:tcPr>
          <w:p w:rsidR="00E36C82" w:rsidRPr="008C200F" w:rsidRDefault="00E36C82">
            <w:pPr>
              <w:rPr>
                <w:rFonts w:ascii="Tahoma" w:hAnsi="Tahoma" w:cs="Tahoma"/>
              </w:rPr>
            </w:pPr>
            <w:r w:rsidRPr="008C200F">
              <w:rPr>
                <w:rFonts w:ascii="Tahoma" w:eastAsiaTheme="minorEastAsia" w:hAnsi="Tahoma" w:cs="Tahoma"/>
                <w:lang w:val="en-US"/>
              </w:rPr>
              <w:t>Tea + Roti</w:t>
            </w:r>
          </w:p>
        </w:tc>
        <w:tc>
          <w:tcPr>
            <w:tcW w:w="4179" w:type="dxa"/>
          </w:tcPr>
          <w:p w:rsidR="00E36C82" w:rsidRPr="008C200F" w:rsidRDefault="00E36C82" w:rsidP="00E36C82">
            <w:pPr>
              <w:widowControl/>
              <w:spacing w:line="26" w:lineRule="atLeast"/>
              <w:rPr>
                <w:rFonts w:ascii="Tahoma" w:eastAsiaTheme="minorEastAsia" w:hAnsi="Tahoma" w:cs="Tahoma"/>
                <w:lang w:val="en-US"/>
              </w:rPr>
            </w:pPr>
            <w:r w:rsidRPr="008C200F">
              <w:rPr>
                <w:rFonts w:ascii="Tahoma" w:eastAsiaTheme="minorEastAsia" w:hAnsi="Tahoma" w:cs="Tahoma"/>
                <w:lang w:val="en-US"/>
              </w:rPr>
              <w:t xml:space="preserve">Rice + </w:t>
            </w:r>
            <w:r w:rsidRPr="008C200F">
              <w:rPr>
                <w:rFonts w:ascii="Tahoma" w:eastAsiaTheme="minorEastAsia" w:hAnsi="Tahoma" w:cs="Tahoma"/>
              </w:rPr>
              <w:t xml:space="preserve">Seasonal </w:t>
            </w:r>
            <w:r w:rsidR="008C200F">
              <w:rPr>
                <w:rFonts w:ascii="Tahoma" w:eastAsiaTheme="minorEastAsia" w:hAnsi="Tahoma" w:cs="Tahoma"/>
              </w:rPr>
              <w:t xml:space="preserve">MIXED </w:t>
            </w:r>
            <w:r w:rsidRPr="008C200F">
              <w:rPr>
                <w:rFonts w:ascii="Tahoma" w:eastAsiaTheme="minorEastAsia" w:hAnsi="Tahoma" w:cs="Tahoma"/>
              </w:rPr>
              <w:t>Vegetables.</w:t>
            </w:r>
          </w:p>
        </w:tc>
      </w:tr>
      <w:tr w:rsidR="00E36C82" w:rsidRPr="008C200F">
        <w:trPr>
          <w:trHeight w:val="519"/>
        </w:trPr>
        <w:tc>
          <w:tcPr>
            <w:tcW w:w="1488" w:type="dxa"/>
          </w:tcPr>
          <w:p w:rsidR="00E36C82" w:rsidRPr="008C200F" w:rsidRDefault="00E36C82">
            <w:pPr>
              <w:widowControl/>
              <w:spacing w:line="26" w:lineRule="atLeast"/>
              <w:rPr>
                <w:rFonts w:ascii="Tahoma" w:eastAsiaTheme="minorEastAsia" w:hAnsi="Tahoma" w:cs="Tahoma"/>
                <w:lang w:val="en-US"/>
              </w:rPr>
            </w:pPr>
            <w:r w:rsidRPr="008C200F">
              <w:rPr>
                <w:rFonts w:ascii="Tahoma" w:eastAsiaTheme="minorEastAsia" w:hAnsi="Tahoma" w:cs="Tahoma"/>
                <w:lang w:val="en-US"/>
              </w:rPr>
              <w:t>Friday</w:t>
            </w:r>
          </w:p>
        </w:tc>
        <w:tc>
          <w:tcPr>
            <w:tcW w:w="2699" w:type="dxa"/>
          </w:tcPr>
          <w:p w:rsidR="00E36C82" w:rsidRPr="008C200F" w:rsidRDefault="00E36C82">
            <w:pPr>
              <w:rPr>
                <w:rFonts w:ascii="Tahoma" w:hAnsi="Tahoma" w:cs="Tahoma"/>
              </w:rPr>
            </w:pPr>
            <w:r w:rsidRPr="008C200F">
              <w:rPr>
                <w:rFonts w:ascii="Tahoma" w:eastAsiaTheme="minorEastAsia" w:hAnsi="Tahoma" w:cs="Tahoma"/>
                <w:lang w:val="en-US"/>
              </w:rPr>
              <w:t>Tea + Butter + Roti</w:t>
            </w:r>
          </w:p>
        </w:tc>
        <w:tc>
          <w:tcPr>
            <w:tcW w:w="4212" w:type="dxa"/>
          </w:tcPr>
          <w:p w:rsidR="00E36C82" w:rsidRPr="008C200F" w:rsidRDefault="00E36C82" w:rsidP="00C93109">
            <w:pPr>
              <w:widowControl/>
              <w:spacing w:line="26" w:lineRule="atLeast"/>
              <w:rPr>
                <w:rFonts w:ascii="Tahoma" w:eastAsiaTheme="minorEastAsia" w:hAnsi="Tahoma" w:cs="Tahoma"/>
                <w:lang w:val="en-US"/>
              </w:rPr>
            </w:pPr>
            <w:r w:rsidRPr="008C200F">
              <w:rPr>
                <w:rFonts w:ascii="Tahoma" w:eastAsiaTheme="minorEastAsia" w:hAnsi="Tahoma" w:cs="Tahoma"/>
                <w:lang w:val="en-US"/>
              </w:rPr>
              <w:t xml:space="preserve">Rice + </w:t>
            </w:r>
            <w:r w:rsidRPr="008C200F">
              <w:rPr>
                <w:rFonts w:ascii="Tahoma" w:eastAsiaTheme="minorEastAsia" w:hAnsi="Tahoma" w:cs="Tahoma"/>
              </w:rPr>
              <w:t>Seasonal mixed Vegetables.</w:t>
            </w:r>
          </w:p>
        </w:tc>
        <w:tc>
          <w:tcPr>
            <w:tcW w:w="1747" w:type="dxa"/>
          </w:tcPr>
          <w:p w:rsidR="00E36C82" w:rsidRPr="008C200F" w:rsidRDefault="00E36C82">
            <w:pPr>
              <w:rPr>
                <w:rFonts w:ascii="Tahoma" w:hAnsi="Tahoma" w:cs="Tahoma"/>
              </w:rPr>
            </w:pPr>
            <w:r w:rsidRPr="008C200F">
              <w:rPr>
                <w:rFonts w:ascii="Tahoma" w:eastAsiaTheme="minorEastAsia" w:hAnsi="Tahoma" w:cs="Tahoma"/>
                <w:lang w:val="en-US"/>
              </w:rPr>
              <w:t>Tea + Roti</w:t>
            </w:r>
          </w:p>
        </w:tc>
        <w:tc>
          <w:tcPr>
            <w:tcW w:w="4179" w:type="dxa"/>
          </w:tcPr>
          <w:p w:rsidR="00E36C82" w:rsidRPr="008C200F" w:rsidRDefault="00E36C82" w:rsidP="00C93109">
            <w:pPr>
              <w:widowControl/>
              <w:spacing w:line="26" w:lineRule="atLeast"/>
              <w:rPr>
                <w:rFonts w:ascii="Tahoma" w:eastAsiaTheme="minorEastAsia" w:hAnsi="Tahoma" w:cs="Tahoma"/>
                <w:lang w:val="en-US"/>
              </w:rPr>
            </w:pPr>
            <w:r w:rsidRPr="008C200F">
              <w:rPr>
                <w:rFonts w:ascii="Tahoma" w:eastAsiaTheme="minorEastAsia" w:hAnsi="Tahoma" w:cs="Tahoma"/>
                <w:lang w:val="en-US"/>
              </w:rPr>
              <w:t>Rice +Chicken.</w:t>
            </w:r>
          </w:p>
        </w:tc>
      </w:tr>
      <w:tr w:rsidR="00E36C82" w:rsidRPr="008C200F" w:rsidTr="009B1D15">
        <w:trPr>
          <w:trHeight w:val="447"/>
        </w:trPr>
        <w:tc>
          <w:tcPr>
            <w:tcW w:w="1488" w:type="dxa"/>
          </w:tcPr>
          <w:p w:rsidR="00E36C82" w:rsidRPr="008C200F" w:rsidRDefault="00E36C82">
            <w:pPr>
              <w:widowControl/>
              <w:spacing w:line="26" w:lineRule="atLeast"/>
              <w:rPr>
                <w:rFonts w:ascii="Tahoma" w:eastAsiaTheme="minorEastAsia" w:hAnsi="Tahoma" w:cs="Tahoma"/>
                <w:lang w:val="en-US"/>
              </w:rPr>
            </w:pPr>
            <w:r w:rsidRPr="008C200F">
              <w:rPr>
                <w:rFonts w:ascii="Tahoma" w:eastAsiaTheme="minorEastAsia" w:hAnsi="Tahoma" w:cs="Tahoma"/>
                <w:lang w:val="en-US"/>
              </w:rPr>
              <w:t>Saturday</w:t>
            </w:r>
          </w:p>
        </w:tc>
        <w:tc>
          <w:tcPr>
            <w:tcW w:w="2699" w:type="dxa"/>
          </w:tcPr>
          <w:p w:rsidR="00E36C82" w:rsidRPr="008C200F" w:rsidRDefault="008C200F">
            <w:pPr>
              <w:rPr>
                <w:rFonts w:ascii="Tahoma" w:hAnsi="Tahoma" w:cs="Tahoma"/>
              </w:rPr>
            </w:pPr>
            <w:r w:rsidRPr="008C200F">
              <w:rPr>
                <w:rFonts w:ascii="Tahoma" w:eastAsiaTheme="minorEastAsia" w:hAnsi="Tahoma" w:cs="Tahoma"/>
                <w:lang w:val="en-US"/>
              </w:rPr>
              <w:t>Tea + BOILED EGG</w:t>
            </w:r>
            <w:r w:rsidR="00E36C82" w:rsidRPr="008C200F">
              <w:rPr>
                <w:rFonts w:ascii="Tahoma" w:eastAsiaTheme="minorEastAsia" w:hAnsi="Tahoma" w:cs="Tahoma"/>
                <w:lang w:val="en-US"/>
              </w:rPr>
              <w:t xml:space="preserve"> + Roti</w:t>
            </w:r>
          </w:p>
        </w:tc>
        <w:tc>
          <w:tcPr>
            <w:tcW w:w="4212" w:type="dxa"/>
          </w:tcPr>
          <w:p w:rsidR="00E36C82" w:rsidRPr="008C200F" w:rsidRDefault="00E36C82" w:rsidP="00E36C82">
            <w:pPr>
              <w:widowControl/>
              <w:spacing w:line="26" w:lineRule="atLeast"/>
              <w:rPr>
                <w:rFonts w:ascii="Tahoma" w:eastAsiaTheme="minorEastAsia" w:hAnsi="Tahoma" w:cs="Tahoma"/>
                <w:lang w:val="en-US"/>
              </w:rPr>
            </w:pPr>
            <w:r w:rsidRPr="008C200F">
              <w:rPr>
                <w:rFonts w:ascii="Tahoma" w:eastAsiaTheme="minorEastAsia" w:hAnsi="Tahoma" w:cs="Tahoma"/>
              </w:rPr>
              <w:t>Rice + Seasonal Vegetables.</w:t>
            </w:r>
          </w:p>
        </w:tc>
        <w:tc>
          <w:tcPr>
            <w:tcW w:w="1747" w:type="dxa"/>
          </w:tcPr>
          <w:p w:rsidR="00E36C82" w:rsidRPr="008C200F" w:rsidRDefault="00E36C82">
            <w:pPr>
              <w:rPr>
                <w:rFonts w:ascii="Tahoma" w:hAnsi="Tahoma" w:cs="Tahoma"/>
              </w:rPr>
            </w:pPr>
            <w:r w:rsidRPr="008C200F">
              <w:rPr>
                <w:rFonts w:ascii="Tahoma" w:eastAsiaTheme="minorEastAsia" w:hAnsi="Tahoma" w:cs="Tahoma"/>
                <w:lang w:val="en-US"/>
              </w:rPr>
              <w:t>Tea + Roti</w:t>
            </w:r>
          </w:p>
        </w:tc>
        <w:tc>
          <w:tcPr>
            <w:tcW w:w="4179" w:type="dxa"/>
          </w:tcPr>
          <w:p w:rsidR="00E36C82" w:rsidRPr="008C200F" w:rsidRDefault="00E36C82" w:rsidP="00E36C82">
            <w:pPr>
              <w:widowControl/>
              <w:spacing w:line="26" w:lineRule="atLeast"/>
              <w:rPr>
                <w:rFonts w:ascii="Tahoma" w:eastAsiaTheme="minorEastAsia" w:hAnsi="Tahoma" w:cs="Tahoma"/>
                <w:lang w:val="en-US"/>
              </w:rPr>
            </w:pPr>
            <w:r w:rsidRPr="008C200F">
              <w:rPr>
                <w:rFonts w:ascii="Tahoma" w:eastAsiaTheme="minorEastAsia" w:hAnsi="Tahoma" w:cs="Tahoma"/>
              </w:rPr>
              <w:t xml:space="preserve">Rice + </w:t>
            </w:r>
            <w:proofErr w:type="spellStart"/>
            <w:r w:rsidR="00CB2B4B" w:rsidRPr="008C200F">
              <w:rPr>
                <w:rFonts w:ascii="Tahoma" w:eastAsiaTheme="minorEastAsia" w:hAnsi="Tahoma" w:cs="Tahoma"/>
                <w:lang w:val="en-US"/>
              </w:rPr>
              <w:t>Daal</w:t>
            </w:r>
            <w:proofErr w:type="spellEnd"/>
            <w:r w:rsidR="00CB2B4B" w:rsidRPr="008C200F">
              <w:rPr>
                <w:rFonts w:ascii="Tahoma" w:eastAsiaTheme="minorEastAsia" w:hAnsi="Tahoma" w:cs="Tahoma"/>
                <w:lang w:val="en-US"/>
              </w:rPr>
              <w:t xml:space="preserve"> (</w:t>
            </w:r>
            <w:proofErr w:type="spellStart"/>
            <w:r w:rsidR="00CB2B4B" w:rsidRPr="008C200F">
              <w:rPr>
                <w:rFonts w:ascii="Tahoma" w:eastAsiaTheme="minorEastAsia" w:hAnsi="Tahoma" w:cs="Tahoma"/>
                <w:lang w:val="en-US"/>
              </w:rPr>
              <w:t>Rajm</w:t>
            </w:r>
            <w:proofErr w:type="spellEnd"/>
            <w:r w:rsidR="00CB2B4B" w:rsidRPr="008C200F">
              <w:rPr>
                <w:rFonts w:ascii="Tahoma" w:eastAsiaTheme="minorEastAsia" w:hAnsi="Tahoma" w:cs="Tahoma"/>
              </w:rPr>
              <w:t>a)</w:t>
            </w:r>
            <w:r w:rsidR="00CB2B4B" w:rsidRPr="008C200F">
              <w:rPr>
                <w:rFonts w:ascii="Tahoma" w:eastAsiaTheme="minorEastAsia" w:hAnsi="Tahoma" w:cs="Tahoma"/>
                <w:lang w:val="en-US"/>
              </w:rPr>
              <w:t>.</w:t>
            </w:r>
          </w:p>
        </w:tc>
      </w:tr>
      <w:tr w:rsidR="00E36C82" w:rsidRPr="008C200F" w:rsidTr="009B1D15">
        <w:trPr>
          <w:trHeight w:val="411"/>
        </w:trPr>
        <w:tc>
          <w:tcPr>
            <w:tcW w:w="1488" w:type="dxa"/>
          </w:tcPr>
          <w:p w:rsidR="00E36C82" w:rsidRPr="008C200F" w:rsidRDefault="00E36C82">
            <w:pPr>
              <w:widowControl/>
              <w:spacing w:line="26" w:lineRule="atLeast"/>
              <w:rPr>
                <w:rFonts w:ascii="Tahoma" w:eastAsiaTheme="minorEastAsia" w:hAnsi="Tahoma" w:cs="Tahoma"/>
                <w:lang w:val="en-US"/>
              </w:rPr>
            </w:pPr>
            <w:r w:rsidRPr="008C200F">
              <w:rPr>
                <w:rFonts w:ascii="Tahoma" w:eastAsiaTheme="minorEastAsia" w:hAnsi="Tahoma" w:cs="Tahoma"/>
                <w:lang w:val="en-US"/>
              </w:rPr>
              <w:t>Sunday</w:t>
            </w:r>
          </w:p>
        </w:tc>
        <w:tc>
          <w:tcPr>
            <w:tcW w:w="2699" w:type="dxa"/>
          </w:tcPr>
          <w:p w:rsidR="00E36C82" w:rsidRPr="008C200F" w:rsidRDefault="00E36C82">
            <w:pPr>
              <w:rPr>
                <w:rFonts w:ascii="Tahoma" w:hAnsi="Tahoma" w:cs="Tahoma"/>
              </w:rPr>
            </w:pPr>
            <w:r w:rsidRPr="008C200F">
              <w:rPr>
                <w:rFonts w:ascii="Tahoma" w:eastAsiaTheme="minorEastAsia" w:hAnsi="Tahoma" w:cs="Tahoma"/>
                <w:lang w:val="en-US"/>
              </w:rPr>
              <w:t>Tea + Butter + Roti</w:t>
            </w:r>
          </w:p>
        </w:tc>
        <w:tc>
          <w:tcPr>
            <w:tcW w:w="4212" w:type="dxa"/>
          </w:tcPr>
          <w:p w:rsidR="00E36C82" w:rsidRPr="008C200F" w:rsidRDefault="00E36C82" w:rsidP="008C200F">
            <w:pPr>
              <w:widowControl/>
              <w:spacing w:line="26" w:lineRule="atLeast"/>
              <w:rPr>
                <w:rFonts w:ascii="Tahoma" w:eastAsiaTheme="minorEastAsia" w:hAnsi="Tahoma" w:cs="Tahoma"/>
                <w:lang w:val="en-US"/>
              </w:rPr>
            </w:pPr>
            <w:r w:rsidRPr="008C200F">
              <w:rPr>
                <w:rFonts w:ascii="Tahoma" w:eastAsiaTheme="minorEastAsia" w:hAnsi="Tahoma" w:cs="Tahoma"/>
                <w:lang w:val="en-US"/>
              </w:rPr>
              <w:t xml:space="preserve">Rice + </w:t>
            </w:r>
            <w:r w:rsidR="008C200F" w:rsidRPr="008C200F">
              <w:rPr>
                <w:rFonts w:ascii="Tahoma" w:eastAsiaTheme="minorEastAsia" w:hAnsi="Tahoma" w:cs="Tahoma"/>
                <w:lang w:val="en-US"/>
              </w:rPr>
              <w:t>CHICK PEAS+ TOMATO</w:t>
            </w:r>
            <w:r w:rsidR="009B1D15" w:rsidRPr="008C200F">
              <w:rPr>
                <w:rFonts w:ascii="Tahoma" w:eastAsiaTheme="minorEastAsia" w:hAnsi="Tahoma" w:cs="Tahoma"/>
                <w:lang w:val="en-US"/>
              </w:rPr>
              <w:t>.</w:t>
            </w:r>
          </w:p>
        </w:tc>
        <w:tc>
          <w:tcPr>
            <w:tcW w:w="1747" w:type="dxa"/>
          </w:tcPr>
          <w:p w:rsidR="00E36C82" w:rsidRPr="008C200F" w:rsidRDefault="00E36C82">
            <w:pPr>
              <w:rPr>
                <w:rFonts w:ascii="Tahoma" w:hAnsi="Tahoma" w:cs="Tahoma"/>
              </w:rPr>
            </w:pPr>
            <w:r w:rsidRPr="008C200F">
              <w:rPr>
                <w:rFonts w:ascii="Tahoma" w:eastAsiaTheme="minorEastAsia" w:hAnsi="Tahoma" w:cs="Tahoma"/>
                <w:lang w:val="en-US"/>
              </w:rPr>
              <w:t>Tea + Roti</w:t>
            </w:r>
          </w:p>
        </w:tc>
        <w:tc>
          <w:tcPr>
            <w:tcW w:w="4179" w:type="dxa"/>
          </w:tcPr>
          <w:p w:rsidR="00E36C82" w:rsidRPr="008C200F" w:rsidRDefault="00E36C82" w:rsidP="00E36C82">
            <w:pPr>
              <w:widowControl/>
              <w:spacing w:line="26" w:lineRule="atLeast"/>
              <w:rPr>
                <w:rFonts w:ascii="Tahoma" w:eastAsiaTheme="minorEastAsia" w:hAnsi="Tahoma" w:cs="Tahoma"/>
                <w:lang w:val="en-US"/>
              </w:rPr>
            </w:pPr>
            <w:r w:rsidRPr="008C200F">
              <w:rPr>
                <w:rFonts w:ascii="Tahoma" w:eastAsiaTheme="minorEastAsia" w:hAnsi="Tahoma" w:cs="Tahoma"/>
                <w:lang w:val="en-US"/>
              </w:rPr>
              <w:t xml:space="preserve">Rice + </w:t>
            </w:r>
            <w:r w:rsidRPr="008C200F">
              <w:rPr>
                <w:rFonts w:ascii="Tahoma" w:eastAsiaTheme="minorEastAsia" w:hAnsi="Tahoma" w:cs="Tahoma"/>
              </w:rPr>
              <w:t xml:space="preserve">Seasonal </w:t>
            </w:r>
            <w:r w:rsidR="008C200F">
              <w:rPr>
                <w:rFonts w:ascii="Tahoma" w:eastAsiaTheme="minorEastAsia" w:hAnsi="Tahoma" w:cs="Tahoma"/>
              </w:rPr>
              <w:t xml:space="preserve">MIXED </w:t>
            </w:r>
            <w:r w:rsidRPr="008C200F">
              <w:rPr>
                <w:rFonts w:ascii="Tahoma" w:eastAsiaTheme="minorEastAsia" w:hAnsi="Tahoma" w:cs="Tahoma"/>
              </w:rPr>
              <w:t>Vegetables.</w:t>
            </w:r>
          </w:p>
        </w:tc>
      </w:tr>
    </w:tbl>
    <w:p w:rsidR="00E36C82" w:rsidRPr="008C200F" w:rsidRDefault="00E36C82">
      <w:pPr>
        <w:spacing w:line="26" w:lineRule="atLeast"/>
        <w:rPr>
          <w:rFonts w:ascii="Tahoma" w:eastAsiaTheme="minorEastAsia" w:hAnsi="Tahoma" w:cs="Tahoma"/>
          <w:lang w:val="en-US"/>
        </w:rPr>
      </w:pPr>
    </w:p>
    <w:p w:rsidR="00CB2B4B" w:rsidRPr="008C200F" w:rsidRDefault="00546F1C">
      <w:pPr>
        <w:spacing w:line="26" w:lineRule="atLeast"/>
        <w:rPr>
          <w:rFonts w:ascii="Tahoma" w:eastAsiaTheme="minorEastAsia" w:hAnsi="Tahoma" w:cs="Tahoma"/>
          <w:lang w:val="en-US"/>
        </w:rPr>
      </w:pPr>
      <w:r w:rsidRPr="008C200F">
        <w:rPr>
          <w:rFonts w:ascii="Tahoma" w:eastAsiaTheme="minorEastAsia" w:hAnsi="Tahoma" w:cs="Tahoma"/>
          <w:lang w:val="en-US"/>
        </w:rPr>
        <w:t xml:space="preserve"># Roti in breakfast @ </w:t>
      </w:r>
      <w:r w:rsidRPr="008C200F">
        <w:rPr>
          <w:rFonts w:ascii="Tahoma" w:eastAsiaTheme="minorEastAsia" w:hAnsi="Tahoma" w:cs="Tahoma"/>
          <w:b/>
          <w:lang w:val="en-US"/>
        </w:rPr>
        <w:t xml:space="preserve">₹ </w:t>
      </w:r>
      <w:r w:rsidR="00F258B1" w:rsidRPr="008C200F">
        <w:rPr>
          <w:rFonts w:ascii="Tahoma" w:eastAsiaTheme="minorEastAsia" w:hAnsi="Tahoma" w:cs="Tahoma"/>
          <w:b/>
          <w:lang w:val="en-US"/>
        </w:rPr>
        <w:t>10/=</w:t>
      </w:r>
      <w:r w:rsidR="00CB2B4B" w:rsidRPr="008C200F">
        <w:rPr>
          <w:rFonts w:ascii="Tahoma" w:eastAsiaTheme="minorEastAsia" w:hAnsi="Tahoma" w:cs="Tahoma"/>
          <w:lang w:val="en-US"/>
        </w:rPr>
        <w:t xml:space="preserve"> (</w:t>
      </w:r>
      <w:proofErr w:type="spellStart"/>
      <w:r w:rsidR="00CB2B4B" w:rsidRPr="008C200F">
        <w:rPr>
          <w:rFonts w:ascii="Tahoma" w:eastAsiaTheme="minorEastAsia" w:hAnsi="Tahoma" w:cs="Tahoma"/>
          <w:lang w:val="en-US"/>
        </w:rPr>
        <w:t>Girda</w:t>
      </w:r>
      <w:proofErr w:type="spellEnd"/>
      <w:r w:rsidR="00CB2B4B" w:rsidRPr="008C200F">
        <w:rPr>
          <w:rFonts w:ascii="Tahoma" w:eastAsiaTheme="minorEastAsia" w:hAnsi="Tahoma" w:cs="Tahoma"/>
          <w:lang w:val="en-US"/>
        </w:rPr>
        <w:t xml:space="preserve">) and in evening @ </w:t>
      </w:r>
      <w:r w:rsidR="00CB2B4B" w:rsidRPr="008C200F">
        <w:rPr>
          <w:rFonts w:ascii="Tahoma" w:eastAsiaTheme="minorEastAsia" w:hAnsi="Tahoma" w:cs="Tahoma"/>
          <w:b/>
          <w:lang w:val="en-US"/>
        </w:rPr>
        <w:t>₹ 7</w:t>
      </w:r>
      <w:r w:rsidRPr="008C200F">
        <w:rPr>
          <w:rFonts w:ascii="Tahoma" w:eastAsiaTheme="minorEastAsia" w:hAnsi="Tahoma" w:cs="Tahoma"/>
          <w:b/>
          <w:lang w:val="en-US"/>
        </w:rPr>
        <w:t>/</w:t>
      </w:r>
      <w:proofErr w:type="gramStart"/>
      <w:r w:rsidRPr="008C200F">
        <w:rPr>
          <w:rFonts w:ascii="Tahoma" w:eastAsiaTheme="minorEastAsia" w:hAnsi="Tahoma" w:cs="Tahoma"/>
          <w:lang w:val="en-US"/>
        </w:rPr>
        <w:t>=(</w:t>
      </w:r>
      <w:proofErr w:type="spellStart"/>
      <w:proofErr w:type="gramEnd"/>
      <w:r w:rsidRPr="008C200F">
        <w:rPr>
          <w:rFonts w:ascii="Tahoma" w:eastAsiaTheme="minorEastAsia" w:hAnsi="Tahoma" w:cs="Tahoma"/>
          <w:lang w:val="en-US"/>
        </w:rPr>
        <w:t>T</w:t>
      </w:r>
      <w:r w:rsidR="00CB2B4B" w:rsidRPr="008C200F">
        <w:rPr>
          <w:rFonts w:ascii="Tahoma" w:eastAsiaTheme="minorEastAsia" w:hAnsi="Tahoma" w:cs="Tahoma"/>
          <w:lang w:val="en-US"/>
        </w:rPr>
        <w:t>ai</w:t>
      </w:r>
      <w:r w:rsidRPr="008C200F">
        <w:rPr>
          <w:rFonts w:ascii="Tahoma" w:eastAsiaTheme="minorEastAsia" w:hAnsi="Tahoma" w:cs="Tahoma"/>
          <w:lang w:val="en-US"/>
        </w:rPr>
        <w:t>lwour</w:t>
      </w:r>
      <w:proofErr w:type="spellEnd"/>
      <w:r w:rsidRPr="008C200F">
        <w:rPr>
          <w:rFonts w:ascii="Tahoma" w:eastAsiaTheme="minorEastAsia" w:hAnsi="Tahoma" w:cs="Tahoma"/>
          <w:lang w:val="en-US"/>
        </w:rPr>
        <w:t>)</w:t>
      </w:r>
      <w:r w:rsidR="00CB2B4B" w:rsidRPr="008C200F">
        <w:rPr>
          <w:rFonts w:ascii="Tahoma" w:eastAsiaTheme="minorEastAsia" w:hAnsi="Tahoma" w:cs="Tahoma"/>
          <w:lang w:val="en-US"/>
        </w:rPr>
        <w:t>/Biscuit</w:t>
      </w:r>
      <w:r w:rsidRPr="008C200F">
        <w:rPr>
          <w:rFonts w:ascii="Tahoma" w:eastAsiaTheme="minorEastAsia" w:hAnsi="Tahoma" w:cs="Tahoma"/>
          <w:lang w:val="en-US"/>
        </w:rPr>
        <w:t>.</w:t>
      </w:r>
    </w:p>
    <w:p w:rsidR="00937921" w:rsidRPr="008C200F" w:rsidRDefault="00937921">
      <w:pPr>
        <w:spacing w:line="26" w:lineRule="atLeast"/>
        <w:rPr>
          <w:rFonts w:ascii="Tahoma" w:eastAsiaTheme="minorEastAsia" w:hAnsi="Tahoma" w:cs="Tahoma"/>
          <w:lang w:val="en-US"/>
        </w:rPr>
      </w:pPr>
    </w:p>
    <w:p w:rsidR="00937921" w:rsidRPr="008C200F" w:rsidRDefault="00F258B1" w:rsidP="009B1D15">
      <w:pPr>
        <w:spacing w:line="360" w:lineRule="auto"/>
        <w:rPr>
          <w:rFonts w:ascii="Tahoma" w:eastAsiaTheme="minorEastAsia" w:hAnsi="Tahoma" w:cs="Tahoma"/>
        </w:rPr>
      </w:pPr>
      <w:r w:rsidRPr="008C200F">
        <w:rPr>
          <w:rFonts w:ascii="Tahoma" w:eastAsiaTheme="minorEastAsia" w:hAnsi="Tahoma" w:cs="Tahoma"/>
          <w:b/>
          <w:i/>
        </w:rPr>
        <w:t>Cereals (</w:t>
      </w:r>
      <w:proofErr w:type="spellStart"/>
      <w:r w:rsidRPr="008C200F">
        <w:rPr>
          <w:rFonts w:ascii="Tahoma" w:eastAsiaTheme="minorEastAsia" w:hAnsi="Tahoma" w:cs="Tahoma"/>
          <w:b/>
          <w:i/>
        </w:rPr>
        <w:t>daal</w:t>
      </w:r>
      <w:proofErr w:type="spellEnd"/>
      <w:r w:rsidRPr="008C200F">
        <w:rPr>
          <w:rFonts w:ascii="Tahoma" w:eastAsiaTheme="minorEastAsia" w:hAnsi="Tahoma" w:cs="Tahoma"/>
          <w:b/>
          <w:i/>
        </w:rPr>
        <w:t>):</w:t>
      </w:r>
      <w:r w:rsidRPr="008C200F">
        <w:rPr>
          <w:rFonts w:ascii="Tahoma" w:eastAsiaTheme="minorEastAsia" w:hAnsi="Tahoma" w:cs="Tahoma"/>
        </w:rPr>
        <w:t xml:space="preserve"> </w:t>
      </w:r>
      <w:r w:rsidR="00CB2B4B" w:rsidRPr="008C200F">
        <w:rPr>
          <w:rFonts w:ascii="Tahoma" w:eastAsiaTheme="minorEastAsia" w:hAnsi="Tahoma" w:cs="Tahoma"/>
        </w:rPr>
        <w:t xml:space="preserve"> </w:t>
      </w:r>
      <w:r w:rsidR="008C200F">
        <w:rPr>
          <w:rFonts w:ascii="Tahoma" w:eastAsiaTheme="minorEastAsia" w:hAnsi="Tahoma" w:cs="Tahoma"/>
        </w:rPr>
        <w:t>chick peas/</w:t>
      </w:r>
      <w:proofErr w:type="spellStart"/>
      <w:r w:rsidRPr="008C200F">
        <w:rPr>
          <w:rFonts w:ascii="Tahoma" w:eastAsiaTheme="minorEastAsia" w:hAnsi="Tahoma" w:cs="Tahoma"/>
        </w:rPr>
        <w:t>kab</w:t>
      </w:r>
      <w:r w:rsidR="008C200F">
        <w:rPr>
          <w:rFonts w:ascii="Tahoma" w:eastAsiaTheme="minorEastAsia" w:hAnsi="Tahoma" w:cs="Tahoma"/>
        </w:rPr>
        <w:t>U</w:t>
      </w:r>
      <w:r w:rsidRPr="008C200F">
        <w:rPr>
          <w:rFonts w:ascii="Tahoma" w:eastAsiaTheme="minorEastAsia" w:hAnsi="Tahoma" w:cs="Tahoma"/>
        </w:rPr>
        <w:t>li</w:t>
      </w:r>
      <w:proofErr w:type="spellEnd"/>
      <w:r w:rsidRPr="008C200F">
        <w:rPr>
          <w:rFonts w:ascii="Tahoma" w:eastAsiaTheme="minorEastAsia" w:hAnsi="Tahoma" w:cs="Tahoma"/>
        </w:rPr>
        <w:t xml:space="preserve"> </w:t>
      </w:r>
      <w:proofErr w:type="spellStart"/>
      <w:r w:rsidRPr="008C200F">
        <w:rPr>
          <w:rFonts w:ascii="Tahoma" w:eastAsiaTheme="minorEastAsia" w:hAnsi="Tahoma" w:cs="Tahoma"/>
        </w:rPr>
        <w:t>ch</w:t>
      </w:r>
      <w:r w:rsidR="008C200F">
        <w:rPr>
          <w:rFonts w:ascii="Tahoma" w:eastAsiaTheme="minorEastAsia" w:hAnsi="Tahoma" w:cs="Tahoma"/>
        </w:rPr>
        <w:t>anna</w:t>
      </w:r>
      <w:proofErr w:type="spellEnd"/>
      <w:r w:rsidR="008C200F">
        <w:rPr>
          <w:rFonts w:ascii="Tahoma" w:eastAsiaTheme="minorEastAsia" w:hAnsi="Tahoma" w:cs="Tahoma"/>
        </w:rPr>
        <w:t xml:space="preserve">, </w:t>
      </w:r>
      <w:proofErr w:type="spellStart"/>
      <w:r w:rsidR="008C200F">
        <w:rPr>
          <w:rFonts w:ascii="Tahoma" w:eastAsiaTheme="minorEastAsia" w:hAnsi="Tahoma" w:cs="Tahoma"/>
        </w:rPr>
        <w:t>sabz</w:t>
      </w:r>
      <w:proofErr w:type="spellEnd"/>
      <w:r w:rsidR="008C200F">
        <w:rPr>
          <w:rFonts w:ascii="Tahoma" w:eastAsiaTheme="minorEastAsia" w:hAnsi="Tahoma" w:cs="Tahoma"/>
        </w:rPr>
        <w:t xml:space="preserve"> mong, </w:t>
      </w:r>
      <w:proofErr w:type="spellStart"/>
      <w:r w:rsidR="008C200F">
        <w:rPr>
          <w:rFonts w:ascii="Tahoma" w:eastAsiaTheme="minorEastAsia" w:hAnsi="Tahoma" w:cs="Tahoma"/>
        </w:rPr>
        <w:t>masoori</w:t>
      </w:r>
      <w:proofErr w:type="spellEnd"/>
      <w:r w:rsidR="008C200F">
        <w:rPr>
          <w:rFonts w:ascii="Tahoma" w:eastAsiaTheme="minorEastAsia" w:hAnsi="Tahoma" w:cs="Tahoma"/>
        </w:rPr>
        <w:t xml:space="preserve">, </w:t>
      </w:r>
      <w:proofErr w:type="spellStart"/>
      <w:r w:rsidR="008C200F">
        <w:rPr>
          <w:rFonts w:ascii="Tahoma" w:eastAsiaTheme="minorEastAsia" w:hAnsi="Tahoma" w:cs="Tahoma"/>
        </w:rPr>
        <w:t>Rajma</w:t>
      </w:r>
      <w:proofErr w:type="spellEnd"/>
      <w:r w:rsidR="008C200F">
        <w:rPr>
          <w:rFonts w:ascii="Tahoma" w:eastAsiaTheme="minorEastAsia" w:hAnsi="Tahoma" w:cs="Tahoma"/>
        </w:rPr>
        <w:t xml:space="preserve"> ETC.</w:t>
      </w:r>
    </w:p>
    <w:p w:rsidR="00CB2B4B" w:rsidRPr="008C200F" w:rsidRDefault="00F258B1" w:rsidP="009B1D15">
      <w:pPr>
        <w:tabs>
          <w:tab w:val="left" w:pos="4536"/>
        </w:tabs>
        <w:spacing w:line="360" w:lineRule="auto"/>
        <w:rPr>
          <w:rFonts w:ascii="Tahoma" w:eastAsiaTheme="minorEastAsia" w:hAnsi="Tahoma" w:cs="Tahoma"/>
          <w:lang w:val="en-US"/>
        </w:rPr>
      </w:pPr>
      <w:r w:rsidRPr="008C200F">
        <w:rPr>
          <w:rFonts w:ascii="Tahoma" w:eastAsiaTheme="minorEastAsia" w:hAnsi="Tahoma" w:cs="Tahoma"/>
          <w:b/>
          <w:i/>
          <w:lang w:val="en-US"/>
        </w:rPr>
        <w:t>Seasonal</w:t>
      </w:r>
      <w:r w:rsidR="008C200F">
        <w:rPr>
          <w:rFonts w:ascii="Tahoma" w:eastAsiaTheme="minorEastAsia" w:hAnsi="Tahoma" w:cs="Tahoma"/>
          <w:b/>
          <w:i/>
          <w:lang w:val="en-US"/>
        </w:rPr>
        <w:t xml:space="preserve"> </w:t>
      </w:r>
      <w:r w:rsidR="008C200F">
        <w:rPr>
          <w:rFonts w:ascii="Tahoma" w:eastAsiaTheme="minorEastAsia" w:hAnsi="Tahoma" w:cs="Tahoma"/>
          <w:b/>
          <w:lang w:val="en-US"/>
        </w:rPr>
        <w:t>MIXED</w:t>
      </w:r>
      <w:r w:rsidRPr="008C200F">
        <w:rPr>
          <w:rFonts w:ascii="Tahoma" w:eastAsiaTheme="minorEastAsia" w:hAnsi="Tahoma" w:cs="Tahoma"/>
          <w:b/>
          <w:i/>
          <w:lang w:val="en-US"/>
        </w:rPr>
        <w:t xml:space="preserve"> vegetables:</w:t>
      </w:r>
      <w:r w:rsidRPr="008C200F">
        <w:rPr>
          <w:rFonts w:ascii="Tahoma" w:eastAsiaTheme="minorEastAsia" w:hAnsi="Tahoma" w:cs="Tahoma"/>
          <w:lang w:val="en-US"/>
        </w:rPr>
        <w:t xml:space="preserve"> </w:t>
      </w:r>
      <w:proofErr w:type="spellStart"/>
      <w:r w:rsidR="008C200F">
        <w:rPr>
          <w:rFonts w:ascii="Tahoma" w:eastAsiaTheme="minorEastAsia" w:hAnsi="Tahoma" w:cs="Tahoma"/>
          <w:lang w:val="en-US"/>
        </w:rPr>
        <w:t>POTATO</w:t>
      </w:r>
      <w:proofErr w:type="gramStart"/>
      <w:r w:rsidR="008C200F">
        <w:rPr>
          <w:rFonts w:ascii="Tahoma" w:eastAsiaTheme="minorEastAsia" w:hAnsi="Tahoma" w:cs="Tahoma"/>
          <w:lang w:val="en-US"/>
        </w:rPr>
        <w:t>,CARROT,BRINJAL,</w:t>
      </w:r>
      <w:r w:rsidRPr="008C200F">
        <w:rPr>
          <w:rFonts w:ascii="Tahoma" w:eastAsiaTheme="minorEastAsia" w:hAnsi="Tahoma" w:cs="Tahoma"/>
          <w:lang w:val="en-US"/>
        </w:rPr>
        <w:t>peas</w:t>
      </w:r>
      <w:proofErr w:type="spellEnd"/>
      <w:proofErr w:type="gramEnd"/>
      <w:r w:rsidRPr="008C200F">
        <w:rPr>
          <w:rFonts w:ascii="Tahoma" w:eastAsiaTheme="minorEastAsia" w:hAnsi="Tahoma" w:cs="Tahoma"/>
          <w:lang w:val="en-US"/>
        </w:rPr>
        <w:t xml:space="preserve">, </w:t>
      </w:r>
      <w:r w:rsidR="008C200F">
        <w:rPr>
          <w:rFonts w:ascii="Tahoma" w:eastAsiaTheme="minorEastAsia" w:hAnsi="Tahoma" w:cs="Tahoma"/>
          <w:lang w:val="en-US"/>
        </w:rPr>
        <w:t xml:space="preserve">FRESH </w:t>
      </w:r>
      <w:r w:rsidRPr="008C200F">
        <w:rPr>
          <w:rFonts w:ascii="Tahoma" w:eastAsiaTheme="minorEastAsia" w:hAnsi="Tahoma" w:cs="Tahoma"/>
          <w:lang w:val="en-US"/>
        </w:rPr>
        <w:t xml:space="preserve">Beans, </w:t>
      </w:r>
      <w:r w:rsidR="008C200F">
        <w:rPr>
          <w:rFonts w:ascii="Tahoma" w:eastAsiaTheme="minorEastAsia" w:hAnsi="Tahoma" w:cs="Tahoma"/>
          <w:lang w:val="en-US"/>
        </w:rPr>
        <w:t>TOMATO,</w:t>
      </w:r>
      <w:r w:rsidR="008C200F" w:rsidRPr="008C200F">
        <w:rPr>
          <w:rFonts w:ascii="Tahoma" w:eastAsiaTheme="minorEastAsia" w:hAnsi="Tahoma" w:cs="Tahoma"/>
          <w:lang w:val="en-US"/>
        </w:rPr>
        <w:t xml:space="preserve"> </w:t>
      </w:r>
      <w:r w:rsidRPr="008C200F">
        <w:rPr>
          <w:rFonts w:ascii="Tahoma" w:eastAsiaTheme="minorEastAsia" w:hAnsi="Tahoma" w:cs="Tahoma"/>
          <w:lang w:val="en-US"/>
        </w:rPr>
        <w:t>Capsicum,</w:t>
      </w:r>
      <w:r w:rsidR="00CB2B4B" w:rsidRPr="008C200F">
        <w:rPr>
          <w:rFonts w:ascii="Tahoma" w:eastAsiaTheme="minorEastAsia" w:hAnsi="Tahoma" w:cs="Tahoma"/>
          <w:lang w:val="en-US"/>
        </w:rPr>
        <w:t xml:space="preserve"> </w:t>
      </w:r>
      <w:proofErr w:type="spellStart"/>
      <w:r w:rsidR="00CB2B4B" w:rsidRPr="008C200F">
        <w:rPr>
          <w:rFonts w:ascii="Tahoma" w:eastAsiaTheme="minorEastAsia" w:hAnsi="Tahoma" w:cs="Tahoma"/>
          <w:lang w:val="en-US"/>
        </w:rPr>
        <w:t>Palak</w:t>
      </w:r>
      <w:proofErr w:type="spellEnd"/>
      <w:r w:rsidR="00CB2B4B" w:rsidRPr="008C200F">
        <w:rPr>
          <w:rFonts w:ascii="Tahoma" w:eastAsiaTheme="minorEastAsia" w:hAnsi="Tahoma" w:cs="Tahoma"/>
          <w:lang w:val="en-US"/>
        </w:rPr>
        <w:t>, Cabbage.</w:t>
      </w:r>
      <w:r w:rsidR="008C200F" w:rsidRPr="008C200F">
        <w:rPr>
          <w:rFonts w:ascii="Tahoma" w:eastAsiaTheme="minorEastAsia" w:hAnsi="Tahoma" w:cs="Tahoma"/>
          <w:lang w:val="en-US"/>
        </w:rPr>
        <w:t xml:space="preserve"> </w:t>
      </w:r>
      <w:proofErr w:type="gramStart"/>
      <w:r w:rsidR="008C200F">
        <w:rPr>
          <w:rFonts w:ascii="Tahoma" w:eastAsiaTheme="minorEastAsia" w:hAnsi="Tahoma" w:cs="Tahoma"/>
          <w:lang w:val="en-US"/>
        </w:rPr>
        <w:t>ONION</w:t>
      </w:r>
      <w:r w:rsidR="008C200F">
        <w:rPr>
          <w:rFonts w:ascii="Tahoma" w:eastAsiaTheme="minorEastAsia" w:hAnsi="Tahoma" w:cs="Tahoma"/>
          <w:lang w:val="en-US"/>
        </w:rPr>
        <w:t>(</w:t>
      </w:r>
      <w:proofErr w:type="gramEnd"/>
      <w:r w:rsidR="008C200F">
        <w:rPr>
          <w:rFonts w:ascii="Tahoma" w:eastAsiaTheme="minorEastAsia" w:hAnsi="Tahoma" w:cs="Tahoma"/>
          <w:lang w:val="en-US"/>
        </w:rPr>
        <w:t>STANDARD QUALITY SHOULD BE USED AS REQUIRED)</w:t>
      </w:r>
    </w:p>
    <w:p w:rsidR="00F258B1" w:rsidRDefault="00CB2B4B" w:rsidP="009B1D15">
      <w:pPr>
        <w:tabs>
          <w:tab w:val="left" w:pos="4536"/>
        </w:tabs>
        <w:spacing w:line="360" w:lineRule="auto"/>
        <w:rPr>
          <w:rFonts w:ascii="Tahoma" w:eastAsiaTheme="minorEastAsia" w:hAnsi="Tahoma" w:cs="Tahoma"/>
          <w:lang w:val="en-US"/>
        </w:rPr>
      </w:pPr>
      <w:r w:rsidRPr="008C200F">
        <w:rPr>
          <w:rFonts w:ascii="Tahoma" w:eastAsiaTheme="minorEastAsia" w:hAnsi="Tahoma" w:cs="Tahoma"/>
          <w:b/>
          <w:lang w:val="en-US"/>
        </w:rPr>
        <w:t>Butter</w:t>
      </w:r>
      <w:proofErr w:type="gramStart"/>
      <w:r w:rsidRPr="008C200F">
        <w:rPr>
          <w:rFonts w:ascii="Tahoma" w:eastAsiaTheme="minorEastAsia" w:hAnsi="Tahoma" w:cs="Tahoma"/>
          <w:lang w:val="en-US"/>
        </w:rPr>
        <w:t>:-</w:t>
      </w:r>
      <w:proofErr w:type="gramEnd"/>
      <w:r w:rsidRPr="008C200F">
        <w:rPr>
          <w:rFonts w:ascii="Tahoma" w:eastAsiaTheme="minorEastAsia" w:hAnsi="Tahoma" w:cs="Tahoma"/>
          <w:b/>
          <w:lang w:val="en-US"/>
        </w:rPr>
        <w:t xml:space="preserve"> </w:t>
      </w:r>
      <w:r w:rsidR="009B1D15" w:rsidRPr="008C200F">
        <w:rPr>
          <w:rFonts w:ascii="Tahoma" w:eastAsiaTheme="minorEastAsia" w:hAnsi="Tahoma" w:cs="Tahoma"/>
          <w:b/>
          <w:lang w:val="en-US"/>
        </w:rPr>
        <w:t xml:space="preserve">  </w:t>
      </w:r>
      <w:r w:rsidR="009B1D15" w:rsidRPr="008C200F">
        <w:rPr>
          <w:rFonts w:ascii="Tahoma" w:eastAsiaTheme="minorEastAsia" w:hAnsi="Tahoma" w:cs="Tahoma"/>
          <w:lang w:val="en-US"/>
        </w:rPr>
        <w:t>10g</w:t>
      </w:r>
      <w:r w:rsidR="009B1D15" w:rsidRPr="008C200F">
        <w:rPr>
          <w:rFonts w:ascii="Tahoma" w:eastAsiaTheme="minorEastAsia" w:hAnsi="Tahoma" w:cs="Tahoma"/>
          <w:b/>
          <w:lang w:val="en-US"/>
        </w:rPr>
        <w:t xml:space="preserve"> </w:t>
      </w:r>
      <w:r w:rsidRPr="008C200F">
        <w:rPr>
          <w:rFonts w:ascii="Tahoma" w:eastAsiaTheme="minorEastAsia" w:hAnsi="Tahoma" w:cs="Tahoma"/>
          <w:lang w:val="en-US"/>
        </w:rPr>
        <w:t xml:space="preserve">           </w:t>
      </w:r>
      <w:r w:rsidRPr="008C200F">
        <w:rPr>
          <w:rFonts w:ascii="Tahoma" w:eastAsiaTheme="minorEastAsia" w:hAnsi="Tahoma" w:cs="Tahoma"/>
          <w:b/>
          <w:lang w:val="en-US"/>
        </w:rPr>
        <w:t>Cheese</w:t>
      </w:r>
      <w:r w:rsidRPr="008C200F">
        <w:rPr>
          <w:rFonts w:ascii="Tahoma" w:eastAsiaTheme="minorEastAsia" w:hAnsi="Tahoma" w:cs="Tahoma"/>
          <w:lang w:val="en-US"/>
        </w:rPr>
        <w:t xml:space="preserve"> :-</w:t>
      </w:r>
      <w:r w:rsidR="009B1D15" w:rsidRPr="008C200F">
        <w:rPr>
          <w:rFonts w:ascii="Tahoma" w:eastAsiaTheme="minorEastAsia" w:hAnsi="Tahoma" w:cs="Tahoma"/>
          <w:lang w:val="en-US"/>
        </w:rPr>
        <w:t xml:space="preserve"> 70g     </w:t>
      </w:r>
      <w:r w:rsidRPr="008C200F">
        <w:rPr>
          <w:rFonts w:ascii="Tahoma" w:eastAsiaTheme="minorEastAsia" w:hAnsi="Tahoma" w:cs="Tahoma"/>
          <w:lang w:val="en-US"/>
        </w:rPr>
        <w:t xml:space="preserve">        </w:t>
      </w:r>
      <w:r w:rsidRPr="008C200F">
        <w:rPr>
          <w:rFonts w:ascii="Tahoma" w:eastAsiaTheme="minorEastAsia" w:hAnsi="Tahoma" w:cs="Tahoma"/>
          <w:b/>
          <w:lang w:val="en-US"/>
        </w:rPr>
        <w:t>Chicken</w:t>
      </w:r>
      <w:r w:rsidR="009B1D15" w:rsidRPr="008C200F">
        <w:rPr>
          <w:rFonts w:ascii="Tahoma" w:eastAsiaTheme="minorEastAsia" w:hAnsi="Tahoma" w:cs="Tahoma"/>
          <w:lang w:val="en-US"/>
        </w:rPr>
        <w:t xml:space="preserve"> </w:t>
      </w:r>
      <w:r w:rsidRPr="008C200F">
        <w:rPr>
          <w:rFonts w:ascii="Tahoma" w:eastAsiaTheme="minorEastAsia" w:hAnsi="Tahoma" w:cs="Tahoma"/>
          <w:lang w:val="en-US"/>
        </w:rPr>
        <w:t>:-</w:t>
      </w:r>
      <w:r w:rsidR="009B1D15" w:rsidRPr="008C200F">
        <w:rPr>
          <w:rFonts w:ascii="Tahoma" w:eastAsiaTheme="minorEastAsia" w:hAnsi="Tahoma" w:cs="Tahoma"/>
          <w:lang w:val="en-US"/>
        </w:rPr>
        <w:t>125g</w:t>
      </w:r>
    </w:p>
    <w:p w:rsidR="008C200F" w:rsidRDefault="008C200F" w:rsidP="009B1D15">
      <w:pPr>
        <w:tabs>
          <w:tab w:val="left" w:pos="4536"/>
        </w:tabs>
        <w:spacing w:line="360" w:lineRule="auto"/>
        <w:rPr>
          <w:rFonts w:ascii="Tahoma" w:eastAsiaTheme="minorEastAsia" w:hAnsi="Tahoma" w:cs="Tahoma"/>
          <w:lang w:val="en-US"/>
        </w:rPr>
      </w:pPr>
    </w:p>
    <w:p w:rsidR="008C200F" w:rsidRPr="008C200F" w:rsidRDefault="008C200F" w:rsidP="009B1D15">
      <w:pPr>
        <w:tabs>
          <w:tab w:val="left" w:pos="4536"/>
        </w:tabs>
        <w:spacing w:line="360" w:lineRule="auto"/>
        <w:rPr>
          <w:rFonts w:ascii="Tahoma" w:eastAsiaTheme="minorEastAsia" w:hAnsi="Tahoma" w:cs="Tahoma"/>
          <w:lang w:val="en-US"/>
        </w:rPr>
      </w:pPr>
      <w:r>
        <w:rPr>
          <w:rFonts w:ascii="Tahoma" w:eastAsiaTheme="minorEastAsia" w:hAnsi="Tahoma" w:cs="Tahoma"/>
          <w:lang w:val="en-US"/>
        </w:rPr>
        <w:t>NOTE:- ALL THE ITEMS LIKE MUSTARD OIL,TEA,BUTTER,SPICES,SALT ETC SHOULD BE USED OF STANDARD QUALITY/BRAND ALWAYS.</w:t>
      </w:r>
      <w:bookmarkStart w:id="0" w:name="_GoBack"/>
      <w:bookmarkEnd w:id="0"/>
    </w:p>
    <w:p w:rsidR="00937921" w:rsidRPr="008C200F" w:rsidRDefault="00CB2B4B" w:rsidP="009B1D15">
      <w:pPr>
        <w:spacing w:line="360" w:lineRule="auto"/>
        <w:rPr>
          <w:rFonts w:ascii="Tahoma" w:eastAsiaTheme="minorEastAsia" w:hAnsi="Tahoma" w:cs="Tahoma"/>
          <w:lang w:val="en-US"/>
        </w:rPr>
      </w:pPr>
      <w:r w:rsidRPr="008C200F">
        <w:rPr>
          <w:rFonts w:ascii="Tahoma" w:eastAsiaTheme="minorEastAsia" w:hAnsi="Tahoma" w:cs="Tahoma"/>
          <w:lang w:val="en-US"/>
        </w:rPr>
        <w:t xml:space="preserve"> </w:t>
      </w:r>
    </w:p>
    <w:p w:rsidR="00937921" w:rsidRPr="008C200F" w:rsidRDefault="00937921">
      <w:pPr>
        <w:spacing w:line="26" w:lineRule="atLeast"/>
        <w:rPr>
          <w:rFonts w:ascii="Tahoma" w:eastAsiaTheme="minorEastAsia" w:hAnsi="Tahoma" w:cs="Tahoma"/>
          <w:lang w:val="en-US"/>
        </w:rPr>
      </w:pPr>
    </w:p>
    <w:p w:rsidR="00937921" w:rsidRPr="008C200F" w:rsidRDefault="00937921" w:rsidP="008C200F">
      <w:pPr>
        <w:ind w:left="4200" w:firstLineChars="240" w:firstLine="528"/>
        <w:rPr>
          <w:rFonts w:ascii="Tahoma" w:hAnsi="Tahoma" w:cs="Tahoma"/>
          <w:lang w:val="en-US"/>
        </w:rPr>
      </w:pPr>
    </w:p>
    <w:sectPr w:rsidR="00937921" w:rsidRPr="008C200F" w:rsidSect="00E36C82">
      <w:pgSz w:w="16838" w:h="11906" w:orient="landscape"/>
      <w:pgMar w:top="709" w:right="1440" w:bottom="18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E756E" w:rsidRDefault="00DE756E">
      <w:r>
        <w:separator/>
      </w:r>
    </w:p>
  </w:endnote>
  <w:endnote w:type="continuationSeparator" w:id="0">
    <w:p w:rsidR="00DE756E" w:rsidRDefault="00DE75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E756E" w:rsidRDefault="00DE756E">
      <w:r>
        <w:separator/>
      </w:r>
    </w:p>
  </w:footnote>
  <w:footnote w:type="continuationSeparator" w:id="0">
    <w:p w:rsidR="00DE756E" w:rsidRDefault="00DE75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405C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96A7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17BCE"/>
    <w:rsid w:val="00546F1C"/>
    <w:rsid w:val="005647F2"/>
    <w:rsid w:val="005662D1"/>
    <w:rsid w:val="00573A09"/>
    <w:rsid w:val="005A4526"/>
    <w:rsid w:val="005C1B16"/>
    <w:rsid w:val="005E53D0"/>
    <w:rsid w:val="005F74CA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C200F"/>
    <w:rsid w:val="008E6C4B"/>
    <w:rsid w:val="008F18C0"/>
    <w:rsid w:val="00907648"/>
    <w:rsid w:val="00930FDE"/>
    <w:rsid w:val="00937921"/>
    <w:rsid w:val="00984C93"/>
    <w:rsid w:val="00987CE1"/>
    <w:rsid w:val="0099405C"/>
    <w:rsid w:val="009B1D15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AE40FA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B2B4B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DE756E"/>
    <w:rsid w:val="00E36C82"/>
    <w:rsid w:val="00E64C21"/>
    <w:rsid w:val="00EC24C6"/>
    <w:rsid w:val="00EF2933"/>
    <w:rsid w:val="00F05146"/>
    <w:rsid w:val="00F1115D"/>
    <w:rsid w:val="00F258B1"/>
    <w:rsid w:val="00F3513C"/>
    <w:rsid w:val="00F465C5"/>
    <w:rsid w:val="00F5180D"/>
    <w:rsid w:val="00F51B21"/>
    <w:rsid w:val="00F51D87"/>
    <w:rsid w:val="00F8455C"/>
    <w:rsid w:val="14476EF0"/>
    <w:rsid w:val="172A4209"/>
    <w:rsid w:val="197946DB"/>
    <w:rsid w:val="32CE5A1B"/>
    <w:rsid w:val="3BA15B9B"/>
    <w:rsid w:val="3CF74D5E"/>
    <w:rsid w:val="431D412A"/>
    <w:rsid w:val="469708DA"/>
    <w:rsid w:val="476E0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267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caption" w:semiHidden="1" w:unhideWhenUsed="1"/>
    <w:lsdException w:name="Default Paragraph Font" w:semiHidden="1"/>
    <w:lsdException w:name="HTML Top of Form" w:semiHidden="1" w:uiPriority="99" w:unhideWhenUsed="1" w:qFormat="0"/>
    <w:lsdException w:name="HTML Bottom of Form" w:semiHidden="1" w:uiPriority="99" w:unhideWhenUsed="1" w:qFormat="0"/>
    <w:lsdException w:name="Normal Table" w:semiHidden="1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Placeholder Text" w:semiHidden="1" w:uiPriority="99" w:unhideWhenUsed="1" w:qFormat="0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 w:qFormat="0"/>
    <w:lsdException w:name="Colorful Shading" w:uiPriority="71" w:qFormat="0"/>
    <w:lsdException w:name="Colorful List" w:uiPriority="72"/>
    <w:lsdException w:name="Colorful Grid" w:uiPriority="73" w:qFormat="0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 w:qFormat="0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 w:qFormat="0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 w:qFormat="0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</w:latentStyles>
  <w:style w:type="paragraph" w:default="1" w:styleId="Normal">
    <w:name w:val="Normal"/>
    <w:qFormat/>
    <w:pPr>
      <w:jc w:val="both"/>
    </w:pPr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qFormat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qFormat/>
    <w:pPr>
      <w:spacing w:after="120"/>
      <w:ind w:leftChars="200" w:left="420"/>
    </w:pPr>
  </w:style>
  <w:style w:type="paragraph" w:styleId="BodyTextFirstIndent2">
    <w:name w:val="Body Text First Indent 2"/>
    <w:basedOn w:val="BodyTextIndent"/>
    <w:qFormat/>
    <w:pPr>
      <w:ind w:firstLineChars="200" w:firstLine="420"/>
    </w:pPr>
  </w:style>
  <w:style w:type="paragraph" w:styleId="BodyTextIndent2">
    <w:name w:val="Body Text Indent 2"/>
    <w:basedOn w:val="Normal"/>
    <w:qFormat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qFormat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qFormat/>
    <w:rPr>
      <w:sz w:val="21"/>
      <w:szCs w:val="21"/>
    </w:rPr>
  </w:style>
  <w:style w:type="paragraph" w:styleId="CommentText">
    <w:name w:val="annotation text"/>
    <w:basedOn w:val="Normal"/>
    <w:qFormat/>
    <w:pPr>
      <w:jc w:val="left"/>
    </w:pPr>
  </w:style>
  <w:style w:type="paragraph" w:styleId="CommentSubject">
    <w:name w:val="annotation subject"/>
    <w:basedOn w:val="CommentText"/>
    <w:next w:val="CommentText"/>
    <w:qFormat/>
    <w:rPr>
      <w:b/>
      <w:bCs/>
    </w:rPr>
  </w:style>
  <w:style w:type="paragraph" w:styleId="Date">
    <w:name w:val="Date"/>
    <w:basedOn w:val="Normal"/>
    <w:next w:val="Normal"/>
    <w:qFormat/>
    <w:pPr>
      <w:ind w:leftChars="2500" w:left="100"/>
    </w:pPr>
  </w:style>
  <w:style w:type="paragraph" w:styleId="DocumentMap">
    <w:name w:val="Document Map"/>
    <w:basedOn w:val="Normal"/>
    <w:qFormat/>
    <w:pPr>
      <w:shd w:val="clear" w:color="auto" w:fill="000080"/>
    </w:pPr>
  </w:style>
  <w:style w:type="paragraph" w:styleId="E-mailSignature">
    <w:name w:val="E-mail Signature"/>
    <w:basedOn w:val="Normal"/>
    <w:qFormat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qFormat/>
    <w:rPr>
      <w:vertAlign w:val="superscript"/>
    </w:rPr>
  </w:style>
  <w:style w:type="paragraph" w:styleId="EndnoteText">
    <w:name w:val="endnote text"/>
    <w:basedOn w:val="Normal"/>
    <w:qFormat/>
    <w:pPr>
      <w:snapToGrid w:val="0"/>
      <w:jc w:val="left"/>
    </w:pPr>
  </w:style>
  <w:style w:type="paragraph" w:styleId="EnvelopeAddress">
    <w:name w:val="envelope address"/>
    <w:basedOn w:val="Normal"/>
    <w:qFormat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qFormat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qFormat/>
    <w:rPr>
      <w:color w:val="800080"/>
      <w:u w:val="single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FootnoteReference">
    <w:name w:val="footnote reference"/>
    <w:basedOn w:val="DefaultParagraphFont"/>
    <w:qFormat/>
    <w:rPr>
      <w:vertAlign w:val="superscript"/>
    </w:rPr>
  </w:style>
  <w:style w:type="paragraph" w:styleId="FootnoteText">
    <w:name w:val="footnote text"/>
    <w:basedOn w:val="Normal"/>
    <w:qFormat/>
    <w:pPr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  <w:qFormat/>
  </w:style>
  <w:style w:type="paragraph" w:styleId="HTMLAddress">
    <w:name w:val="HTML Address"/>
    <w:basedOn w:val="Normal"/>
    <w:qFormat/>
    <w:rPr>
      <w:i/>
      <w:iCs/>
    </w:rPr>
  </w:style>
  <w:style w:type="character" w:styleId="HTMLCite">
    <w:name w:val="HTML Cite"/>
    <w:basedOn w:val="DefaultParagraphFont"/>
    <w:qFormat/>
    <w:rPr>
      <w:i/>
      <w:iCs/>
    </w:rPr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qFormat/>
    <w:rPr>
      <w:i/>
      <w:iCs/>
    </w:rPr>
  </w:style>
  <w:style w:type="character" w:styleId="HTMLKeyboard">
    <w:name w:val="HTML Keyboard"/>
    <w:basedOn w:val="DefaultParagraphFont"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qFormat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qFormat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qFormat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qFormat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qFormat/>
    <w:pPr>
      <w:widowControl w:val="0"/>
      <w:jc w:val="both"/>
    </w:p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qFormat/>
    <w:rPr>
      <w:rFonts w:ascii="SimSun" w:eastAsia="Courier New" w:hAnsi="SimSun" w:cs="Times New Roma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="SimSun" w:eastAsia="Courier New" w:hAnsi="SimSun" w:cs="Times New Roma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="SimSun" w:eastAsia="Courier New" w:hAnsi="SimSun" w:cs="Times New Roma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="SimSun" w:eastAsia="Courier New" w:hAnsi="SimSun" w:cs="Times New Roma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="SimSun" w:eastAsia="Courier New" w:hAnsi="SimSun" w:cs="Times New Roma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qFormat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qFormat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qFormat/>
    <w:rPr>
      <w:rFonts w:ascii="SimSun" w:eastAsia="Courier New" w:hAnsi="SimSun" w:cs="Times New Roma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qFormat/>
    <w:rPr>
      <w:rFonts w:ascii="SimSun" w:eastAsia="Courier New" w:hAnsi="SimSun" w:cs="Times New Roma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qFormat/>
    <w:rPr>
      <w:rFonts w:ascii="SimSun" w:eastAsia="Courier New" w:hAnsi="SimSun" w:cs="Times New Roma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qFormat/>
    <w:rPr>
      <w:rFonts w:ascii="SimSun" w:eastAsia="Courier New" w:hAnsi="SimSun" w:cs="Times New Roma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qFormat/>
    <w:rPr>
      <w:rFonts w:ascii="SimSun" w:eastAsia="Courier New" w:hAnsi="SimSun" w:cs="Times New Roma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/>
    </w:rPr>
    <w:tblPr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/>
    </w:rPr>
    <w:tblPr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/>
    </w:rPr>
    <w:tblPr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NoSpacing">
    <w:name w:val="No Spacing"/>
    <w:autoRedefine/>
    <w:uiPriority w:val="1"/>
    <w:qFormat/>
    <w:pPr>
      <w:jc w:val="both"/>
    </w:pPr>
    <w:rPr>
      <w:rFonts w:eastAsiaTheme="minorHAnsi"/>
      <w:sz w:val="22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267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caption" w:semiHidden="1" w:unhideWhenUsed="1"/>
    <w:lsdException w:name="Default Paragraph Font" w:semiHidden="1"/>
    <w:lsdException w:name="HTML Top of Form" w:semiHidden="1" w:uiPriority="99" w:unhideWhenUsed="1" w:qFormat="0"/>
    <w:lsdException w:name="HTML Bottom of Form" w:semiHidden="1" w:uiPriority="99" w:unhideWhenUsed="1" w:qFormat="0"/>
    <w:lsdException w:name="Normal Table" w:semiHidden="1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Placeholder Text" w:semiHidden="1" w:uiPriority="99" w:unhideWhenUsed="1" w:qFormat="0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 w:qFormat="0"/>
    <w:lsdException w:name="Colorful Shading" w:uiPriority="71" w:qFormat="0"/>
    <w:lsdException w:name="Colorful List" w:uiPriority="72"/>
    <w:lsdException w:name="Colorful Grid" w:uiPriority="73" w:qFormat="0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 w:qFormat="0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 w:qFormat="0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 w:qFormat="0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</w:latentStyles>
  <w:style w:type="paragraph" w:default="1" w:styleId="Normal">
    <w:name w:val="Normal"/>
    <w:qFormat/>
    <w:pPr>
      <w:jc w:val="both"/>
    </w:pPr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qFormat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qFormat/>
    <w:pPr>
      <w:spacing w:after="120"/>
      <w:ind w:leftChars="200" w:left="420"/>
    </w:pPr>
  </w:style>
  <w:style w:type="paragraph" w:styleId="BodyTextFirstIndent2">
    <w:name w:val="Body Text First Indent 2"/>
    <w:basedOn w:val="BodyTextIndent"/>
    <w:qFormat/>
    <w:pPr>
      <w:ind w:firstLineChars="200" w:firstLine="420"/>
    </w:pPr>
  </w:style>
  <w:style w:type="paragraph" w:styleId="BodyTextIndent2">
    <w:name w:val="Body Text Indent 2"/>
    <w:basedOn w:val="Normal"/>
    <w:qFormat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qFormat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qFormat/>
    <w:rPr>
      <w:sz w:val="21"/>
      <w:szCs w:val="21"/>
    </w:rPr>
  </w:style>
  <w:style w:type="paragraph" w:styleId="CommentText">
    <w:name w:val="annotation text"/>
    <w:basedOn w:val="Normal"/>
    <w:qFormat/>
    <w:pPr>
      <w:jc w:val="left"/>
    </w:pPr>
  </w:style>
  <w:style w:type="paragraph" w:styleId="CommentSubject">
    <w:name w:val="annotation subject"/>
    <w:basedOn w:val="CommentText"/>
    <w:next w:val="CommentText"/>
    <w:qFormat/>
    <w:rPr>
      <w:b/>
      <w:bCs/>
    </w:rPr>
  </w:style>
  <w:style w:type="paragraph" w:styleId="Date">
    <w:name w:val="Date"/>
    <w:basedOn w:val="Normal"/>
    <w:next w:val="Normal"/>
    <w:qFormat/>
    <w:pPr>
      <w:ind w:leftChars="2500" w:left="100"/>
    </w:pPr>
  </w:style>
  <w:style w:type="paragraph" w:styleId="DocumentMap">
    <w:name w:val="Document Map"/>
    <w:basedOn w:val="Normal"/>
    <w:qFormat/>
    <w:pPr>
      <w:shd w:val="clear" w:color="auto" w:fill="000080"/>
    </w:pPr>
  </w:style>
  <w:style w:type="paragraph" w:styleId="E-mailSignature">
    <w:name w:val="E-mail Signature"/>
    <w:basedOn w:val="Normal"/>
    <w:qFormat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qFormat/>
    <w:rPr>
      <w:vertAlign w:val="superscript"/>
    </w:rPr>
  </w:style>
  <w:style w:type="paragraph" w:styleId="EndnoteText">
    <w:name w:val="endnote text"/>
    <w:basedOn w:val="Normal"/>
    <w:qFormat/>
    <w:pPr>
      <w:snapToGrid w:val="0"/>
      <w:jc w:val="left"/>
    </w:pPr>
  </w:style>
  <w:style w:type="paragraph" w:styleId="EnvelopeAddress">
    <w:name w:val="envelope address"/>
    <w:basedOn w:val="Normal"/>
    <w:qFormat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qFormat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qFormat/>
    <w:rPr>
      <w:color w:val="800080"/>
      <w:u w:val="single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FootnoteReference">
    <w:name w:val="footnote reference"/>
    <w:basedOn w:val="DefaultParagraphFont"/>
    <w:qFormat/>
    <w:rPr>
      <w:vertAlign w:val="superscript"/>
    </w:rPr>
  </w:style>
  <w:style w:type="paragraph" w:styleId="FootnoteText">
    <w:name w:val="footnote text"/>
    <w:basedOn w:val="Normal"/>
    <w:qFormat/>
    <w:pPr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  <w:qFormat/>
  </w:style>
  <w:style w:type="paragraph" w:styleId="HTMLAddress">
    <w:name w:val="HTML Address"/>
    <w:basedOn w:val="Normal"/>
    <w:qFormat/>
    <w:rPr>
      <w:i/>
      <w:iCs/>
    </w:rPr>
  </w:style>
  <w:style w:type="character" w:styleId="HTMLCite">
    <w:name w:val="HTML Cite"/>
    <w:basedOn w:val="DefaultParagraphFont"/>
    <w:qFormat/>
    <w:rPr>
      <w:i/>
      <w:iCs/>
    </w:rPr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qFormat/>
    <w:rPr>
      <w:i/>
      <w:iCs/>
    </w:rPr>
  </w:style>
  <w:style w:type="character" w:styleId="HTMLKeyboard">
    <w:name w:val="HTML Keyboard"/>
    <w:basedOn w:val="DefaultParagraphFont"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qFormat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qFormat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qFormat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qFormat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qFormat/>
    <w:pPr>
      <w:widowControl w:val="0"/>
      <w:jc w:val="both"/>
    </w:p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qFormat/>
    <w:rPr>
      <w:rFonts w:ascii="SimSun" w:eastAsia="Courier New" w:hAnsi="SimSun" w:cs="Times New Roma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="SimSun" w:eastAsia="Courier New" w:hAnsi="SimSun" w:cs="Times New Roma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="SimSun" w:eastAsia="Courier New" w:hAnsi="SimSun" w:cs="Times New Roma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="SimSun" w:eastAsia="Courier New" w:hAnsi="SimSun" w:cs="Times New Roma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="SimSun" w:eastAsia="Courier New" w:hAnsi="SimSun" w:cs="Times New Roma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qFormat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qFormat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qFormat/>
    <w:rPr>
      <w:rFonts w:ascii="SimSun" w:eastAsia="Courier New" w:hAnsi="SimSun" w:cs="Times New Roma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qFormat/>
    <w:rPr>
      <w:rFonts w:ascii="SimSun" w:eastAsia="Courier New" w:hAnsi="SimSun" w:cs="Times New Roma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qFormat/>
    <w:rPr>
      <w:rFonts w:ascii="SimSun" w:eastAsia="Courier New" w:hAnsi="SimSun" w:cs="Times New Roma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qFormat/>
    <w:rPr>
      <w:rFonts w:ascii="SimSun" w:eastAsia="Courier New" w:hAnsi="SimSun" w:cs="Times New Roma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qFormat/>
    <w:rPr>
      <w:rFonts w:ascii="SimSun" w:eastAsia="Courier New" w:hAnsi="SimSun" w:cs="Times New Roma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/>
    </w:rPr>
    <w:tblPr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/>
    </w:rPr>
    <w:tblPr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/>
    </w:rPr>
    <w:tblPr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NoSpacing">
    <w:name w:val="No Spacing"/>
    <w:autoRedefine/>
    <w:uiPriority w:val="1"/>
    <w:qFormat/>
    <w:pPr>
      <w:jc w:val="both"/>
    </w:pPr>
    <w:rPr>
      <w:rFonts w:eastAsiaTheme="minorHAns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TPCell</cp:lastModifiedBy>
  <cp:revision>3</cp:revision>
  <cp:lastPrinted>2025-08-13T05:45:00Z</cp:lastPrinted>
  <dcterms:created xsi:type="dcterms:W3CDTF">2025-08-23T06:06:00Z</dcterms:created>
  <dcterms:modified xsi:type="dcterms:W3CDTF">2025-08-23T06:14:00Z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1033-12.2.0.22222</vt:lpwstr>
  </property>
  <property fmtid="{D5CDD505-2E9C-101B-9397-08002B2CF9AE}" pid="3" name="ICV">
    <vt:lpwstr>04F6E8CFFD5442CBB3B44118200B47D8</vt:lpwstr>
  </property>
</Properties>
</file>