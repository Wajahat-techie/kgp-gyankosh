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2E959F" w14:textId="77777777" w:rsidR="009C7CE0" w:rsidRDefault="009C7CE0" w:rsidP="009C7CE0">
      <w:pPr>
        <w:spacing w:line="360" w:lineRule="auto"/>
        <w:ind w:left="284"/>
        <w:rPr>
          <w:rFonts w:ascii="Tahoma" w:hAnsi="Tahoma" w:cs="Tahoma"/>
          <w:b/>
          <w:bCs/>
          <w:color w:val="1F1F1F"/>
          <w:sz w:val="28"/>
          <w:szCs w:val="28"/>
        </w:rPr>
      </w:pPr>
      <w:r>
        <w:rPr>
          <w:rFonts w:ascii="Tahoma" w:hAnsi="Tahoma" w:cs="Tahoma"/>
          <w:b/>
          <w:bCs/>
          <w:color w:val="1F1F1F"/>
          <w:sz w:val="28"/>
          <w:szCs w:val="28"/>
        </w:rPr>
        <w:t xml:space="preserve">                         </w:t>
      </w:r>
    </w:p>
    <w:p w14:paraId="5C25CDFF" w14:textId="630705F7" w:rsidR="00833598" w:rsidRPr="009C7CE0" w:rsidRDefault="009C7CE0" w:rsidP="009C7CE0">
      <w:pPr>
        <w:spacing w:line="360" w:lineRule="auto"/>
        <w:ind w:left="284"/>
        <w:rPr>
          <w:rFonts w:ascii="Tahoma" w:hAnsi="Tahoma" w:cs="Tahoma"/>
          <w:b/>
          <w:bCs/>
          <w:color w:val="1F1F1F"/>
          <w:sz w:val="30"/>
          <w:szCs w:val="30"/>
        </w:rPr>
      </w:pPr>
      <w:r>
        <w:rPr>
          <w:rFonts w:ascii="Tahoma" w:hAnsi="Tahoma" w:cs="Tahoma"/>
          <w:b/>
          <w:bCs/>
          <w:color w:val="1F1F1F"/>
          <w:sz w:val="28"/>
          <w:szCs w:val="28"/>
        </w:rPr>
        <w:t xml:space="preserve">                         </w:t>
      </w:r>
      <w:r w:rsidR="00833598" w:rsidRPr="009C7CE0">
        <w:rPr>
          <w:rFonts w:ascii="Tahoma" w:hAnsi="Tahoma" w:cs="Tahoma"/>
          <w:b/>
          <w:bCs/>
          <w:color w:val="1F1F1F"/>
          <w:sz w:val="30"/>
          <w:szCs w:val="30"/>
        </w:rPr>
        <w:t>Meeting</w:t>
      </w:r>
      <w:r w:rsidR="00744781" w:rsidRPr="009C7CE0">
        <w:rPr>
          <w:rFonts w:ascii="Tahoma" w:hAnsi="Tahoma" w:cs="Tahoma"/>
          <w:b/>
          <w:bCs/>
          <w:color w:val="1F1F1F"/>
          <w:sz w:val="30"/>
          <w:szCs w:val="30"/>
        </w:rPr>
        <w:t xml:space="preserve"> Notice</w:t>
      </w:r>
    </w:p>
    <w:p w14:paraId="30B35D31" w14:textId="2502C09D" w:rsidR="009C7CE0" w:rsidRPr="009C7CE0" w:rsidRDefault="009C7CE0" w:rsidP="009C7CE0">
      <w:pPr>
        <w:spacing w:line="276" w:lineRule="auto"/>
        <w:ind w:left="284"/>
        <w:jc w:val="both"/>
        <w:rPr>
          <w:rFonts w:ascii="Tahoma" w:hAnsi="Tahoma" w:cs="Tahoma"/>
          <w:b/>
          <w:bCs/>
          <w:color w:val="1F1F1F"/>
          <w:sz w:val="26"/>
          <w:szCs w:val="26"/>
        </w:rPr>
      </w:pPr>
      <w:r w:rsidRPr="009C7CE0">
        <w:rPr>
          <w:rFonts w:ascii="Tahoma" w:hAnsi="Tahoma" w:cs="Tahoma"/>
          <w:b/>
          <w:bCs/>
          <w:color w:val="1F1F1F"/>
          <w:sz w:val="26"/>
          <w:szCs w:val="26"/>
        </w:rPr>
        <w:t>Subject: Review of Academics, Placements, and Industry Collaborations</w:t>
      </w:r>
      <w:r>
        <w:rPr>
          <w:rFonts w:ascii="Tahoma" w:hAnsi="Tahoma" w:cs="Tahoma"/>
          <w:b/>
          <w:bCs/>
          <w:color w:val="1F1F1F"/>
          <w:sz w:val="26"/>
          <w:szCs w:val="26"/>
        </w:rPr>
        <w:t>.</w:t>
      </w:r>
    </w:p>
    <w:p w14:paraId="0FAD6CDD" w14:textId="77777777" w:rsidR="009C7CE0" w:rsidRPr="009C7CE0" w:rsidRDefault="009C7CE0" w:rsidP="009C7CE0">
      <w:pPr>
        <w:spacing w:line="276" w:lineRule="auto"/>
        <w:ind w:left="284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</w:p>
    <w:p w14:paraId="32D4CDDC" w14:textId="2D6F5AAC" w:rsidR="009C7CE0" w:rsidRDefault="009C7CE0" w:rsidP="009C7CE0">
      <w:pPr>
        <w:spacing w:line="276" w:lineRule="auto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  <w:r w:rsidRPr="009C7CE0">
        <w:rPr>
          <w:rFonts w:ascii="Tahoma" w:hAnsi="Tahoma" w:cs="Tahoma"/>
          <w:color w:val="1F1F1F"/>
          <w:sz w:val="24"/>
          <w:szCs w:val="24"/>
        </w:rPr>
        <w:t>All HODs, In-Charge HODs, and T</w:t>
      </w:r>
      <w:r>
        <w:rPr>
          <w:rFonts w:ascii="Tahoma" w:hAnsi="Tahoma" w:cs="Tahoma"/>
          <w:color w:val="1F1F1F"/>
          <w:sz w:val="24"/>
          <w:szCs w:val="24"/>
        </w:rPr>
        <w:t xml:space="preserve">raining &amp; </w:t>
      </w:r>
      <w:r w:rsidRPr="009C7CE0">
        <w:rPr>
          <w:rFonts w:ascii="Tahoma" w:hAnsi="Tahoma" w:cs="Tahoma"/>
          <w:color w:val="1F1F1F"/>
          <w:sz w:val="24"/>
          <w:szCs w:val="24"/>
        </w:rPr>
        <w:t>P</w:t>
      </w:r>
      <w:r>
        <w:rPr>
          <w:rFonts w:ascii="Tahoma" w:hAnsi="Tahoma" w:cs="Tahoma"/>
          <w:color w:val="1F1F1F"/>
          <w:sz w:val="24"/>
          <w:szCs w:val="24"/>
        </w:rPr>
        <w:t xml:space="preserve">lacement </w:t>
      </w:r>
      <w:r w:rsidRPr="009C7CE0">
        <w:rPr>
          <w:rFonts w:ascii="Tahoma" w:hAnsi="Tahoma" w:cs="Tahoma"/>
          <w:color w:val="1F1F1F"/>
          <w:sz w:val="24"/>
          <w:szCs w:val="24"/>
        </w:rPr>
        <w:t>O</w:t>
      </w:r>
      <w:r>
        <w:rPr>
          <w:rFonts w:ascii="Tahoma" w:hAnsi="Tahoma" w:cs="Tahoma"/>
          <w:color w:val="1F1F1F"/>
          <w:sz w:val="24"/>
          <w:szCs w:val="24"/>
        </w:rPr>
        <w:t>fficer</w:t>
      </w:r>
      <w:r w:rsidRPr="009C7CE0">
        <w:rPr>
          <w:rFonts w:ascii="Tahoma" w:hAnsi="Tahoma" w:cs="Tahoma"/>
          <w:color w:val="1F1F1F"/>
          <w:sz w:val="24"/>
          <w:szCs w:val="24"/>
        </w:rPr>
        <w:t xml:space="preserve"> are hereby informed that a meeting is scheduled for tomorrow,19</w:t>
      </w:r>
      <w:r>
        <w:rPr>
          <w:rFonts w:ascii="Tahoma" w:hAnsi="Tahoma" w:cs="Tahoma"/>
          <w:color w:val="1F1F1F"/>
          <w:sz w:val="24"/>
          <w:szCs w:val="24"/>
        </w:rPr>
        <w:t>-06-</w:t>
      </w:r>
      <w:r w:rsidRPr="009C7CE0">
        <w:rPr>
          <w:rFonts w:ascii="Tahoma" w:hAnsi="Tahoma" w:cs="Tahoma"/>
          <w:color w:val="1F1F1F"/>
          <w:sz w:val="24"/>
          <w:szCs w:val="24"/>
        </w:rPr>
        <w:t xml:space="preserve">2025, at 12:00 PM </w:t>
      </w:r>
      <w:r>
        <w:rPr>
          <w:rFonts w:ascii="Tahoma" w:hAnsi="Tahoma" w:cs="Tahoma"/>
          <w:color w:val="1F1F1F"/>
          <w:sz w:val="24"/>
          <w:szCs w:val="24"/>
        </w:rPr>
        <w:t>in the office of the Principal, Kashmir Government Polytechnic College, Srinagar.</w:t>
      </w:r>
    </w:p>
    <w:p w14:paraId="67F871EA" w14:textId="77777777" w:rsidR="009C7CE0" w:rsidRPr="009C7CE0" w:rsidRDefault="009C7CE0" w:rsidP="009C7CE0">
      <w:pPr>
        <w:spacing w:line="276" w:lineRule="auto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10029D3B" w14:textId="66C8222C" w:rsidR="009C7CE0" w:rsidRPr="009C7CE0" w:rsidRDefault="009C7CE0" w:rsidP="009C7CE0">
      <w:pPr>
        <w:spacing w:line="276" w:lineRule="auto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  <w:r w:rsidRPr="009C7CE0">
        <w:rPr>
          <w:rFonts w:ascii="Tahoma" w:hAnsi="Tahoma" w:cs="Tahoma"/>
          <w:color w:val="1F1F1F"/>
          <w:sz w:val="24"/>
          <w:szCs w:val="24"/>
        </w:rPr>
        <w:t>The agenda for this meeting will</w:t>
      </w:r>
      <w:r w:rsidR="003E7D11">
        <w:rPr>
          <w:rFonts w:ascii="Tahoma" w:hAnsi="Tahoma" w:cs="Tahoma"/>
          <w:color w:val="1F1F1F"/>
          <w:sz w:val="24"/>
          <w:szCs w:val="24"/>
        </w:rPr>
        <w:t xml:space="preserve"> broadly</w:t>
      </w:r>
      <w:r w:rsidRPr="009C7CE0">
        <w:rPr>
          <w:rFonts w:ascii="Tahoma" w:hAnsi="Tahoma" w:cs="Tahoma"/>
          <w:color w:val="1F1F1F"/>
          <w:sz w:val="24"/>
          <w:szCs w:val="24"/>
        </w:rPr>
        <w:t xml:space="preserve"> cover:</w:t>
      </w:r>
    </w:p>
    <w:p w14:paraId="4F56A5D1" w14:textId="37A17396" w:rsidR="009C7CE0" w:rsidRPr="009C7CE0" w:rsidRDefault="009C7CE0" w:rsidP="009C7CE0">
      <w:pPr>
        <w:spacing w:line="276" w:lineRule="auto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  <w:r w:rsidRPr="009C7CE0">
        <w:rPr>
          <w:rFonts w:ascii="Tahoma" w:hAnsi="Tahoma" w:cs="Tahoma"/>
          <w:b/>
          <w:bCs/>
          <w:color w:val="1F1F1F"/>
          <w:sz w:val="24"/>
          <w:szCs w:val="24"/>
        </w:rPr>
        <w:t>Academics and TPO-Related Matters</w:t>
      </w:r>
    </w:p>
    <w:p w14:paraId="67958FAE" w14:textId="75154852" w:rsidR="009C7CE0" w:rsidRPr="009C7CE0" w:rsidRDefault="009C7CE0" w:rsidP="009C7CE0">
      <w:pPr>
        <w:spacing w:line="276" w:lineRule="auto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  <w:r w:rsidRPr="009C7CE0">
        <w:rPr>
          <w:rFonts w:ascii="Tahoma" w:hAnsi="Tahoma" w:cs="Tahoma"/>
          <w:b/>
          <w:bCs/>
          <w:color w:val="1F1F1F"/>
          <w:sz w:val="24"/>
          <w:szCs w:val="24"/>
        </w:rPr>
        <w:t>Industry MOUs &amp; Trainings</w:t>
      </w:r>
    </w:p>
    <w:p w14:paraId="70F25826" w14:textId="702E8F6D" w:rsidR="009C7CE0" w:rsidRPr="009C7CE0" w:rsidRDefault="009C7CE0" w:rsidP="009C7CE0">
      <w:pPr>
        <w:spacing w:line="276" w:lineRule="auto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  <w:r w:rsidRPr="009C7CE0">
        <w:rPr>
          <w:rFonts w:ascii="Tahoma" w:hAnsi="Tahoma" w:cs="Tahoma"/>
          <w:b/>
          <w:bCs/>
          <w:color w:val="1F1F1F"/>
          <w:sz w:val="24"/>
          <w:szCs w:val="24"/>
        </w:rPr>
        <w:t>Overall Review of Academics and Placements</w:t>
      </w:r>
    </w:p>
    <w:p w14:paraId="454130C0" w14:textId="77777777" w:rsidR="009C7CE0" w:rsidRPr="009C7CE0" w:rsidRDefault="009C7CE0" w:rsidP="009C7CE0">
      <w:pPr>
        <w:spacing w:line="276" w:lineRule="auto"/>
        <w:ind w:left="284"/>
        <w:jc w:val="both"/>
        <w:rPr>
          <w:rFonts w:ascii="Tahoma" w:hAnsi="Tahoma" w:cs="Tahoma"/>
          <w:color w:val="1F1F1F"/>
        </w:rPr>
      </w:pPr>
    </w:p>
    <w:p w14:paraId="7D38F2A5" w14:textId="1C6185A5" w:rsidR="009C7CE0" w:rsidRPr="00377397" w:rsidRDefault="009C7CE0" w:rsidP="009C7CE0">
      <w:pPr>
        <w:shd w:val="clear" w:color="auto" w:fill="FFFFFF"/>
        <w:ind w:left="-540"/>
        <w:jc w:val="both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1F1F1F"/>
          <w:sz w:val="24"/>
          <w:szCs w:val="24"/>
        </w:rPr>
        <w:t xml:space="preserve">        </w:t>
      </w:r>
      <w:r w:rsidRPr="00377397">
        <w:rPr>
          <w:rFonts w:ascii="Tahoma" w:hAnsi="Tahoma" w:cs="Tahoma"/>
          <w:color w:val="1F1F1F"/>
          <w:sz w:val="24"/>
          <w:szCs w:val="24"/>
        </w:rPr>
        <w:t>No: KGP/Estt/2025/39</w:t>
      </w:r>
      <w:r>
        <w:rPr>
          <w:rFonts w:ascii="Tahoma" w:hAnsi="Tahoma" w:cs="Tahoma"/>
          <w:color w:val="1F1F1F"/>
          <w:sz w:val="24"/>
          <w:szCs w:val="24"/>
        </w:rPr>
        <w:t>6</w:t>
      </w:r>
      <w:r w:rsidRPr="00377397">
        <w:rPr>
          <w:rFonts w:ascii="Tahoma" w:hAnsi="Tahoma" w:cs="Tahoma"/>
          <w:color w:val="1F1F1F"/>
          <w:sz w:val="24"/>
          <w:szCs w:val="24"/>
        </w:rPr>
        <w:t xml:space="preserve">                                                                    </w:t>
      </w:r>
    </w:p>
    <w:p w14:paraId="0CC1A3FF" w14:textId="0AA8C62C" w:rsidR="009C7CE0" w:rsidRDefault="009C7CE0" w:rsidP="009C7CE0">
      <w:pPr>
        <w:shd w:val="clear" w:color="auto" w:fill="FFFFFF"/>
        <w:ind w:left="-540"/>
        <w:rPr>
          <w:rFonts w:ascii="Tahoma" w:hAnsi="Tahoma" w:cs="Tahoma"/>
          <w:color w:val="1F1F1F"/>
          <w:sz w:val="24"/>
          <w:szCs w:val="24"/>
        </w:rPr>
      </w:pPr>
      <w:r w:rsidRPr="00377397">
        <w:rPr>
          <w:rFonts w:ascii="Tahoma" w:hAnsi="Tahoma" w:cs="Tahoma"/>
          <w:color w:val="1F1F1F"/>
          <w:sz w:val="24"/>
          <w:szCs w:val="24"/>
        </w:rPr>
        <w:t xml:space="preserve">  </w:t>
      </w:r>
      <w:r>
        <w:rPr>
          <w:rFonts w:ascii="Tahoma" w:hAnsi="Tahoma" w:cs="Tahoma"/>
          <w:color w:val="1F1F1F"/>
          <w:sz w:val="24"/>
          <w:szCs w:val="24"/>
        </w:rPr>
        <w:t xml:space="preserve">     </w:t>
      </w:r>
      <w:r w:rsidRPr="00377397">
        <w:rPr>
          <w:rFonts w:ascii="Tahoma" w:hAnsi="Tahoma" w:cs="Tahoma"/>
          <w:color w:val="1F1F1F"/>
          <w:sz w:val="24"/>
          <w:szCs w:val="24"/>
        </w:rPr>
        <w:t xml:space="preserve"> Dated:18-06-2025     </w:t>
      </w:r>
    </w:p>
    <w:p w14:paraId="05108642" w14:textId="6450DD23" w:rsidR="009C7CE0" w:rsidRDefault="009C7CE0" w:rsidP="009C7CE0">
      <w:pPr>
        <w:spacing w:line="276" w:lineRule="auto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5D03BEF6" wp14:editId="7FA4D5B2">
            <wp:simplePos x="0" y="0"/>
            <wp:positionH relativeFrom="column">
              <wp:posOffset>4832350</wp:posOffset>
            </wp:positionH>
            <wp:positionV relativeFrom="paragraph">
              <wp:posOffset>88900</wp:posOffset>
            </wp:positionV>
            <wp:extent cx="1016000" cy="514272"/>
            <wp:effectExtent l="0" t="0" r="0" b="0"/>
            <wp:wrapTight wrapText="bothSides">
              <wp:wrapPolygon edited="0">
                <wp:start x="6075" y="0"/>
                <wp:lineTo x="1215" y="8010"/>
                <wp:lineTo x="1215" y="11214"/>
                <wp:lineTo x="8505" y="14418"/>
                <wp:lineTo x="8910" y="20025"/>
                <wp:lineTo x="10935" y="20025"/>
                <wp:lineTo x="14175" y="16821"/>
                <wp:lineTo x="14580" y="14418"/>
                <wp:lineTo x="11745" y="14418"/>
                <wp:lineTo x="20655" y="8010"/>
                <wp:lineTo x="20655" y="1602"/>
                <wp:lineTo x="9315" y="0"/>
                <wp:lineTo x="6075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6000" cy="5142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8D432C8" w14:textId="2614BFD8" w:rsidR="002A60B4" w:rsidRPr="009C7CE0" w:rsidRDefault="002A60B4" w:rsidP="009C7CE0">
      <w:pPr>
        <w:spacing w:line="276" w:lineRule="auto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  <w:r w:rsidRPr="009C7CE0">
        <w:rPr>
          <w:rFonts w:ascii="Tahoma" w:hAnsi="Tahoma" w:cs="Tahoma"/>
          <w:color w:val="1F1F1F"/>
          <w:sz w:val="24"/>
          <w:szCs w:val="24"/>
        </w:rPr>
        <w:t xml:space="preserve">            </w:t>
      </w:r>
    </w:p>
    <w:p w14:paraId="004890CA" w14:textId="77777777" w:rsidR="00840A25" w:rsidRPr="009C7CE0" w:rsidRDefault="00840A25" w:rsidP="002A60B4">
      <w:pPr>
        <w:spacing w:line="276" w:lineRule="auto"/>
        <w:ind w:left="284"/>
        <w:jc w:val="both"/>
        <w:rPr>
          <w:rFonts w:ascii="Tahoma" w:hAnsi="Tahoma" w:cs="Tahoma"/>
          <w:color w:val="1F1F1F"/>
          <w:sz w:val="20"/>
          <w:szCs w:val="20"/>
        </w:rPr>
      </w:pPr>
    </w:p>
    <w:p w14:paraId="511CAD62" w14:textId="60E0D761" w:rsidR="000440D3" w:rsidRDefault="002A60B4" w:rsidP="00635DCB">
      <w:pPr>
        <w:spacing w:line="276" w:lineRule="auto"/>
        <w:ind w:left="284"/>
        <w:jc w:val="both"/>
        <w:rPr>
          <w:rFonts w:ascii="Tahoma" w:hAnsi="Tahoma" w:cs="Tahoma"/>
          <w:b/>
          <w:bCs/>
          <w:color w:val="1F1F1F"/>
          <w:sz w:val="20"/>
          <w:szCs w:val="20"/>
        </w:rPr>
      </w:pPr>
      <w:r>
        <w:rPr>
          <w:rFonts w:ascii="Tahoma" w:hAnsi="Tahoma" w:cs="Tahoma"/>
          <w:b/>
          <w:bCs/>
          <w:color w:val="1F1F1F"/>
          <w:sz w:val="20"/>
          <w:szCs w:val="20"/>
        </w:rPr>
        <w:t xml:space="preserve">     </w:t>
      </w:r>
      <w:r w:rsidR="00635DCB">
        <w:rPr>
          <w:rFonts w:ascii="Tahoma" w:hAnsi="Tahoma" w:cs="Tahoma"/>
          <w:b/>
          <w:bCs/>
          <w:color w:val="1F1F1F"/>
          <w:sz w:val="20"/>
          <w:szCs w:val="20"/>
        </w:rPr>
        <w:t xml:space="preserve">                                                              </w:t>
      </w:r>
      <w:r w:rsidR="00840A25">
        <w:rPr>
          <w:rFonts w:ascii="Tahoma" w:hAnsi="Tahoma" w:cs="Tahoma"/>
          <w:b/>
          <w:bCs/>
          <w:color w:val="1F1F1F"/>
          <w:sz w:val="20"/>
          <w:szCs w:val="20"/>
        </w:rPr>
        <w:t xml:space="preserve"> </w:t>
      </w:r>
      <w:r w:rsidR="00635DCB">
        <w:rPr>
          <w:rFonts w:ascii="Tahoma" w:hAnsi="Tahoma" w:cs="Tahoma"/>
          <w:b/>
          <w:bCs/>
          <w:color w:val="1F1F1F"/>
          <w:sz w:val="20"/>
          <w:szCs w:val="20"/>
        </w:rPr>
        <w:t xml:space="preserve">     Dr. Shafquat Ara</w:t>
      </w:r>
    </w:p>
    <w:p w14:paraId="35B9D645" w14:textId="57F73A52" w:rsidR="000440D3" w:rsidRPr="00635DCB" w:rsidRDefault="000440D3" w:rsidP="000440D3">
      <w:pPr>
        <w:spacing w:line="276" w:lineRule="auto"/>
        <w:ind w:left="284"/>
        <w:jc w:val="both"/>
        <w:rPr>
          <w:rFonts w:ascii="Tahoma" w:hAnsi="Tahoma" w:cs="Tahoma"/>
          <w:b/>
          <w:bCs/>
          <w:color w:val="1F1F1F"/>
          <w:sz w:val="18"/>
          <w:szCs w:val="18"/>
        </w:rPr>
      </w:pPr>
      <w:r>
        <w:rPr>
          <w:rFonts w:ascii="Tahoma" w:hAnsi="Tahoma" w:cs="Tahoma"/>
          <w:b/>
          <w:bCs/>
          <w:color w:val="1F1F1F"/>
          <w:sz w:val="20"/>
          <w:szCs w:val="20"/>
        </w:rPr>
        <w:t xml:space="preserve">                                                                            </w:t>
      </w:r>
      <w:r w:rsidRPr="00635DCB">
        <w:rPr>
          <w:rFonts w:ascii="Tahoma" w:hAnsi="Tahoma" w:cs="Tahoma"/>
          <w:b/>
          <w:bCs/>
          <w:color w:val="1F1F1F"/>
          <w:sz w:val="18"/>
          <w:szCs w:val="18"/>
        </w:rPr>
        <w:t>Principal</w:t>
      </w:r>
    </w:p>
    <w:p w14:paraId="42854523" w14:textId="0054F65A" w:rsidR="002A60B4" w:rsidRPr="00635DCB" w:rsidRDefault="002A60B4" w:rsidP="000440D3">
      <w:pPr>
        <w:spacing w:line="276" w:lineRule="auto"/>
        <w:ind w:left="284"/>
        <w:jc w:val="both"/>
        <w:rPr>
          <w:rFonts w:ascii="Tahoma" w:hAnsi="Tahoma" w:cs="Tahoma"/>
          <w:b/>
          <w:bCs/>
          <w:color w:val="1F1F1F"/>
          <w:sz w:val="18"/>
          <w:szCs w:val="18"/>
        </w:rPr>
      </w:pPr>
      <w:r w:rsidRPr="00635DCB">
        <w:rPr>
          <w:rFonts w:ascii="Tahoma" w:hAnsi="Tahoma" w:cs="Tahoma"/>
          <w:b/>
          <w:bCs/>
          <w:color w:val="1F1F1F"/>
          <w:sz w:val="18"/>
          <w:szCs w:val="18"/>
        </w:rPr>
        <w:t xml:space="preserve">                                                          </w:t>
      </w:r>
      <w:r w:rsidR="00635DCB">
        <w:rPr>
          <w:rFonts w:ascii="Tahoma" w:hAnsi="Tahoma" w:cs="Tahoma"/>
          <w:b/>
          <w:bCs/>
          <w:color w:val="1F1F1F"/>
          <w:sz w:val="18"/>
          <w:szCs w:val="18"/>
        </w:rPr>
        <w:t xml:space="preserve">       </w:t>
      </w:r>
      <w:r w:rsidRPr="00635DCB">
        <w:rPr>
          <w:rFonts w:ascii="Tahoma" w:hAnsi="Tahoma" w:cs="Tahoma"/>
          <w:b/>
          <w:bCs/>
          <w:color w:val="1F1F1F"/>
          <w:sz w:val="18"/>
          <w:szCs w:val="18"/>
        </w:rPr>
        <w:t xml:space="preserve"> Kashmir Govt.Polytechnic College Srinagar</w:t>
      </w:r>
    </w:p>
    <w:p w14:paraId="6FDE23D7" w14:textId="3811D9BB" w:rsidR="000440D3" w:rsidRPr="00635DCB" w:rsidRDefault="000440D3" w:rsidP="000440D3">
      <w:pPr>
        <w:spacing w:line="276" w:lineRule="auto"/>
        <w:ind w:left="284"/>
        <w:jc w:val="both"/>
        <w:rPr>
          <w:rFonts w:ascii="Tahoma" w:hAnsi="Tahoma" w:cs="Tahoma"/>
          <w:b/>
          <w:bCs/>
          <w:color w:val="1F1F1F"/>
          <w:sz w:val="18"/>
          <w:szCs w:val="18"/>
        </w:rPr>
      </w:pPr>
      <w:r w:rsidRPr="00635DCB">
        <w:rPr>
          <w:rFonts w:ascii="Tahoma" w:hAnsi="Tahoma" w:cs="Tahoma"/>
          <w:b/>
          <w:bCs/>
          <w:color w:val="1F1F1F"/>
          <w:sz w:val="18"/>
          <w:szCs w:val="18"/>
        </w:rPr>
        <w:t xml:space="preserve"> </w:t>
      </w:r>
    </w:p>
    <w:p w14:paraId="5FACE866" w14:textId="355DF19B" w:rsidR="000440D3" w:rsidRDefault="000440D3" w:rsidP="000440D3">
      <w:pPr>
        <w:spacing w:line="276" w:lineRule="auto"/>
        <w:ind w:left="284"/>
        <w:jc w:val="both"/>
        <w:rPr>
          <w:rFonts w:ascii="Tahoma" w:hAnsi="Tahoma" w:cs="Tahoma"/>
          <w:b/>
          <w:bCs/>
          <w:color w:val="1F1F1F"/>
          <w:sz w:val="20"/>
          <w:szCs w:val="20"/>
        </w:rPr>
      </w:pPr>
    </w:p>
    <w:p w14:paraId="13CD9B84" w14:textId="075C78D6" w:rsidR="000440D3" w:rsidRDefault="000440D3" w:rsidP="000440D3">
      <w:pPr>
        <w:spacing w:line="276" w:lineRule="auto"/>
        <w:ind w:left="284"/>
        <w:jc w:val="both"/>
        <w:rPr>
          <w:rFonts w:ascii="Tahoma" w:hAnsi="Tahoma" w:cs="Tahoma"/>
          <w:b/>
          <w:bCs/>
          <w:color w:val="1F1F1F"/>
          <w:sz w:val="20"/>
          <w:szCs w:val="20"/>
        </w:rPr>
      </w:pPr>
    </w:p>
    <w:p w14:paraId="711605CF" w14:textId="74E9D460" w:rsidR="000440D3" w:rsidRDefault="000440D3" w:rsidP="000440D3">
      <w:pPr>
        <w:spacing w:line="276" w:lineRule="auto"/>
        <w:ind w:left="284"/>
        <w:jc w:val="both"/>
        <w:rPr>
          <w:rFonts w:ascii="Tahoma" w:hAnsi="Tahoma" w:cs="Tahoma"/>
          <w:b/>
          <w:bCs/>
          <w:color w:val="1F1F1F"/>
          <w:sz w:val="20"/>
          <w:szCs w:val="20"/>
        </w:rPr>
      </w:pPr>
    </w:p>
    <w:p w14:paraId="15F2EC46" w14:textId="772A6B30" w:rsidR="00076EA7" w:rsidRDefault="00AB2CF2" w:rsidP="000440D3">
      <w:pPr>
        <w:spacing w:line="276" w:lineRule="auto"/>
        <w:ind w:left="284"/>
        <w:jc w:val="both"/>
        <w:rPr>
          <w:rFonts w:ascii="Tahoma" w:hAnsi="Tahoma" w:cs="Tahoma"/>
          <w:color w:val="1F1F1F"/>
        </w:rPr>
      </w:pPr>
      <w:r w:rsidRPr="000440D3">
        <w:rPr>
          <w:rFonts w:ascii="Tahoma" w:hAnsi="Tahoma" w:cs="Tahoma"/>
          <w:color w:val="1F1F1F"/>
        </w:rPr>
        <w:t xml:space="preserve">                                          </w:t>
      </w:r>
    </w:p>
    <w:p w14:paraId="315F064D" w14:textId="2581872C" w:rsidR="000440D3" w:rsidRDefault="000440D3" w:rsidP="000440D3">
      <w:pPr>
        <w:spacing w:line="276" w:lineRule="auto"/>
        <w:ind w:left="284"/>
        <w:jc w:val="both"/>
        <w:rPr>
          <w:rFonts w:ascii="Tahoma" w:hAnsi="Tahoma" w:cs="Tahoma"/>
          <w:color w:val="1F1F1F"/>
        </w:rPr>
      </w:pPr>
    </w:p>
    <w:p w14:paraId="752B7C98" w14:textId="2057DCB7" w:rsidR="000440D3" w:rsidRDefault="000440D3" w:rsidP="000440D3">
      <w:pPr>
        <w:spacing w:line="276" w:lineRule="auto"/>
        <w:ind w:left="284"/>
        <w:jc w:val="both"/>
        <w:rPr>
          <w:rFonts w:ascii="Tahoma" w:hAnsi="Tahoma" w:cs="Tahoma"/>
          <w:color w:val="1F1F1F"/>
        </w:rPr>
      </w:pPr>
    </w:p>
    <w:p w14:paraId="65BB17F1" w14:textId="559272FC" w:rsidR="000440D3" w:rsidRDefault="000440D3" w:rsidP="000440D3">
      <w:pPr>
        <w:spacing w:line="276" w:lineRule="auto"/>
        <w:ind w:left="284"/>
        <w:jc w:val="both"/>
        <w:rPr>
          <w:rFonts w:ascii="Tahoma" w:hAnsi="Tahoma" w:cs="Tahoma"/>
          <w:color w:val="1F1F1F"/>
        </w:rPr>
      </w:pPr>
    </w:p>
    <w:p w14:paraId="6E51FFBE" w14:textId="5ACCFFD4" w:rsidR="000440D3" w:rsidRDefault="000440D3" w:rsidP="000440D3">
      <w:pPr>
        <w:spacing w:line="276" w:lineRule="auto"/>
        <w:ind w:left="284"/>
        <w:jc w:val="both"/>
        <w:rPr>
          <w:rFonts w:ascii="Tahoma" w:hAnsi="Tahoma" w:cs="Tahoma"/>
          <w:color w:val="1F1F1F"/>
        </w:rPr>
      </w:pPr>
    </w:p>
    <w:p w14:paraId="057F3FC3" w14:textId="7DBDC3D9" w:rsidR="000440D3" w:rsidRDefault="000440D3" w:rsidP="000440D3">
      <w:pPr>
        <w:spacing w:line="276" w:lineRule="auto"/>
        <w:ind w:left="284"/>
        <w:jc w:val="both"/>
        <w:rPr>
          <w:rFonts w:ascii="Tahoma" w:hAnsi="Tahoma" w:cs="Tahoma"/>
          <w:color w:val="1F1F1F"/>
        </w:rPr>
      </w:pPr>
    </w:p>
    <w:p w14:paraId="740F5BE2" w14:textId="77777777" w:rsidR="000440D3" w:rsidRPr="000440D3" w:rsidRDefault="000440D3" w:rsidP="000440D3">
      <w:pPr>
        <w:spacing w:line="276" w:lineRule="auto"/>
        <w:ind w:left="284"/>
        <w:jc w:val="both"/>
        <w:rPr>
          <w:rFonts w:ascii="Tahoma" w:hAnsi="Tahoma" w:cs="Tahoma"/>
          <w:color w:val="1F1F1F"/>
        </w:rPr>
      </w:pPr>
    </w:p>
    <w:p w14:paraId="062FEA1B" w14:textId="23F650AD" w:rsidR="00A47EA1" w:rsidRPr="000440D3" w:rsidRDefault="00247F81" w:rsidP="009C7CE0">
      <w:pPr>
        <w:ind w:left="284"/>
        <w:jc w:val="both"/>
        <w:rPr>
          <w:rFonts w:ascii="Tahoma" w:hAnsi="Tahoma" w:cs="Tahoma"/>
          <w:color w:val="1F1F1F"/>
        </w:rPr>
      </w:pPr>
      <w:r w:rsidRPr="000440D3">
        <w:rPr>
          <w:rFonts w:ascii="Tahoma" w:hAnsi="Tahoma" w:cs="Tahoma"/>
          <w:color w:val="1F1F1F"/>
        </w:rPr>
        <w:t xml:space="preserve">                                                          </w:t>
      </w:r>
      <w:r w:rsidR="00D6579E" w:rsidRPr="000440D3">
        <w:rPr>
          <w:rFonts w:ascii="Tahoma" w:hAnsi="Tahoma" w:cs="Tahoma"/>
          <w:color w:val="1F1F1F"/>
        </w:rPr>
        <w:t xml:space="preserve"> </w:t>
      </w:r>
      <w:r w:rsidR="00BD636C" w:rsidRPr="000440D3">
        <w:rPr>
          <w:rFonts w:ascii="Tahoma" w:hAnsi="Tahoma" w:cs="Tahoma"/>
          <w:color w:val="1F1F1F"/>
        </w:rPr>
        <w:t xml:space="preserve"> </w:t>
      </w:r>
      <w:r w:rsidRPr="000440D3">
        <w:rPr>
          <w:rFonts w:ascii="Tahoma" w:hAnsi="Tahoma" w:cs="Tahoma"/>
          <w:color w:val="1F1F1F"/>
        </w:rPr>
        <w:t xml:space="preserve"> </w:t>
      </w:r>
      <w:r w:rsidR="00AF292B" w:rsidRPr="000440D3">
        <w:rPr>
          <w:rFonts w:ascii="Tahoma" w:hAnsi="Tahoma" w:cs="Tahoma"/>
          <w:color w:val="1F1F1F"/>
        </w:rPr>
        <w:t xml:space="preserve"> </w:t>
      </w:r>
      <w:r w:rsidR="00337606" w:rsidRPr="000440D3">
        <w:rPr>
          <w:rFonts w:ascii="Tahoma" w:hAnsi="Tahoma" w:cs="Tahoma"/>
          <w:color w:val="1F1F1F"/>
        </w:rPr>
        <w:t xml:space="preserve"> </w:t>
      </w:r>
    </w:p>
    <w:p w14:paraId="3B7AFB20" w14:textId="7800DBF4" w:rsidR="00A47EA1" w:rsidRPr="000440D3" w:rsidRDefault="00A47EA1" w:rsidP="00D6579E">
      <w:pPr>
        <w:ind w:left="284"/>
        <w:jc w:val="both"/>
        <w:rPr>
          <w:rFonts w:ascii="Tahoma" w:hAnsi="Tahoma" w:cs="Tahoma"/>
          <w:color w:val="1F1F1F"/>
        </w:rPr>
      </w:pPr>
    </w:p>
    <w:p w14:paraId="54031DF8" w14:textId="0756B611" w:rsidR="00A47EA1" w:rsidRPr="000440D3" w:rsidRDefault="00A47EA1" w:rsidP="00D6579E">
      <w:pPr>
        <w:ind w:left="284"/>
        <w:jc w:val="both"/>
        <w:rPr>
          <w:rFonts w:ascii="Tahoma" w:hAnsi="Tahoma" w:cs="Tahoma"/>
          <w:color w:val="1F1F1F"/>
        </w:rPr>
      </w:pPr>
    </w:p>
    <w:p w14:paraId="24935796" w14:textId="4393CBD1" w:rsidR="00076EA7" w:rsidRPr="000440D3" w:rsidRDefault="00076EA7" w:rsidP="00D6579E">
      <w:pPr>
        <w:ind w:left="284"/>
        <w:jc w:val="both"/>
        <w:rPr>
          <w:rFonts w:ascii="Tahoma" w:hAnsi="Tahoma" w:cs="Tahoma"/>
          <w:color w:val="1F1F1F"/>
        </w:rPr>
      </w:pPr>
    </w:p>
    <w:p w14:paraId="17FEDEDB" w14:textId="27B82771" w:rsidR="00076EA7" w:rsidRPr="000440D3" w:rsidRDefault="00076EA7" w:rsidP="00D6579E">
      <w:pPr>
        <w:ind w:left="284"/>
        <w:jc w:val="both"/>
        <w:rPr>
          <w:rFonts w:ascii="Tahoma" w:hAnsi="Tahoma" w:cs="Tahoma"/>
          <w:color w:val="1F1F1F"/>
        </w:rPr>
      </w:pPr>
    </w:p>
    <w:p w14:paraId="5ECDD026" w14:textId="18B72131" w:rsidR="00076EA7" w:rsidRPr="000440D3" w:rsidRDefault="00076EA7" w:rsidP="00D6579E">
      <w:pPr>
        <w:ind w:left="284"/>
        <w:jc w:val="both"/>
        <w:rPr>
          <w:rFonts w:ascii="Tahoma" w:hAnsi="Tahoma" w:cs="Tahoma"/>
          <w:color w:val="1F1F1F"/>
        </w:rPr>
      </w:pPr>
    </w:p>
    <w:p w14:paraId="4481110B" w14:textId="2677AE56" w:rsidR="00076EA7" w:rsidRPr="000440D3" w:rsidRDefault="00076EA7" w:rsidP="00D6579E">
      <w:pPr>
        <w:ind w:left="284"/>
        <w:jc w:val="both"/>
        <w:rPr>
          <w:rFonts w:ascii="Tahoma" w:hAnsi="Tahoma" w:cs="Tahoma"/>
          <w:color w:val="1F1F1F"/>
        </w:rPr>
      </w:pPr>
    </w:p>
    <w:p w14:paraId="5867DCD4" w14:textId="77777777" w:rsidR="00076EA7" w:rsidRPr="000440D3" w:rsidRDefault="00076EA7" w:rsidP="00D6579E">
      <w:pPr>
        <w:ind w:left="284"/>
        <w:jc w:val="both"/>
        <w:rPr>
          <w:rFonts w:ascii="Tahoma" w:hAnsi="Tahoma" w:cs="Tahoma"/>
          <w:color w:val="1F1F1F"/>
        </w:rPr>
      </w:pPr>
    </w:p>
    <w:p w14:paraId="6FBE2CB0" w14:textId="6DC541B0" w:rsidR="00683CF5" w:rsidRPr="000440D3" w:rsidRDefault="00683CF5" w:rsidP="00D6579E">
      <w:pPr>
        <w:spacing w:line="360" w:lineRule="auto"/>
        <w:ind w:left="284"/>
        <w:jc w:val="both"/>
        <w:rPr>
          <w:rFonts w:ascii="Tahoma" w:hAnsi="Tahoma" w:cs="Tahoma"/>
          <w:color w:val="1F1F1F"/>
        </w:rPr>
      </w:pPr>
    </w:p>
    <w:p w14:paraId="4375F08D" w14:textId="1E9A358E" w:rsidR="00683CF5" w:rsidRPr="000440D3" w:rsidRDefault="00683CF5" w:rsidP="00D6579E">
      <w:pPr>
        <w:spacing w:line="360" w:lineRule="auto"/>
        <w:ind w:left="284"/>
        <w:jc w:val="both"/>
        <w:rPr>
          <w:rFonts w:ascii="Tahoma" w:hAnsi="Tahoma" w:cs="Tahoma"/>
          <w:color w:val="1F1F1F"/>
        </w:rPr>
      </w:pPr>
    </w:p>
    <w:p w14:paraId="1D054462" w14:textId="6E1D1520" w:rsidR="00683CF5" w:rsidRPr="000440D3" w:rsidRDefault="00683CF5" w:rsidP="00D6579E">
      <w:pPr>
        <w:spacing w:line="360" w:lineRule="auto"/>
        <w:ind w:left="284"/>
        <w:jc w:val="both"/>
        <w:rPr>
          <w:rFonts w:ascii="Tahoma" w:hAnsi="Tahoma" w:cs="Tahoma"/>
          <w:color w:val="1F1F1F"/>
        </w:rPr>
      </w:pPr>
    </w:p>
    <w:p w14:paraId="27BFE598" w14:textId="07D7D06A" w:rsidR="00A9467C" w:rsidRPr="000440D3" w:rsidRDefault="00A9467C" w:rsidP="00D6579E">
      <w:pPr>
        <w:spacing w:line="360" w:lineRule="auto"/>
        <w:ind w:left="284"/>
        <w:jc w:val="both"/>
        <w:rPr>
          <w:rFonts w:ascii="Tahoma" w:hAnsi="Tahoma" w:cs="Tahoma"/>
          <w:color w:val="1F1F1F"/>
        </w:rPr>
      </w:pPr>
    </w:p>
    <w:p w14:paraId="7D631DF6" w14:textId="77777777" w:rsidR="00A9467C" w:rsidRPr="000440D3" w:rsidRDefault="00A9467C" w:rsidP="0015747D">
      <w:pPr>
        <w:ind w:left="284"/>
        <w:jc w:val="both"/>
        <w:rPr>
          <w:rFonts w:ascii="Tahoma" w:hAnsi="Tahoma" w:cs="Tahoma"/>
        </w:rPr>
      </w:pPr>
    </w:p>
    <w:p w14:paraId="407145E8" w14:textId="77777777" w:rsidR="00360589" w:rsidRPr="000440D3" w:rsidRDefault="00360589" w:rsidP="0015747D">
      <w:pPr>
        <w:spacing w:line="480" w:lineRule="auto"/>
        <w:ind w:left="284"/>
        <w:jc w:val="both"/>
        <w:rPr>
          <w:rFonts w:ascii="Tahoma" w:hAnsi="Tahoma" w:cs="Tahoma"/>
          <w:color w:val="000000"/>
        </w:rPr>
      </w:pPr>
    </w:p>
    <w:p w14:paraId="5493BDBB" w14:textId="77777777" w:rsidR="00360589" w:rsidRPr="000440D3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42E290B7" w14:textId="77777777" w:rsidR="00360589" w:rsidRPr="000440D3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08D697E6" w14:textId="77777777" w:rsidR="00360589" w:rsidRPr="000440D3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6A8C05C6" w14:textId="77777777" w:rsidR="00B14580" w:rsidRPr="000440D3" w:rsidRDefault="00B14580"/>
    <w:sectPr w:rsidR="00B14580" w:rsidRPr="000440D3" w:rsidSect="009C7CE0">
      <w:headerReference w:type="default" r:id="rId8"/>
      <w:pgSz w:w="11906" w:h="16838"/>
      <w:pgMar w:top="1170" w:right="926" w:bottom="8" w:left="709" w:header="27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DD1B91" w14:textId="77777777" w:rsidR="0001487A" w:rsidRDefault="0001487A">
      <w:r>
        <w:separator/>
      </w:r>
    </w:p>
  </w:endnote>
  <w:endnote w:type="continuationSeparator" w:id="0">
    <w:p w14:paraId="42A94635" w14:textId="77777777" w:rsidR="0001487A" w:rsidRDefault="000148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9CE2AB" w14:textId="77777777" w:rsidR="0001487A" w:rsidRDefault="0001487A">
      <w:r>
        <w:separator/>
      </w:r>
    </w:p>
  </w:footnote>
  <w:footnote w:type="continuationSeparator" w:id="0">
    <w:p w14:paraId="47D58E48" w14:textId="77777777" w:rsidR="0001487A" w:rsidRDefault="000148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43F991" w14:textId="20052BF2" w:rsidR="00B14580" w:rsidRDefault="0069352F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                               </w:t>
    </w:r>
  </w:p>
  <w:p w14:paraId="66CA0FE2" w14:textId="70B93459" w:rsidR="00B14580" w:rsidRDefault="00840A25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0DC26BC4">
          <wp:simplePos x="0" y="0"/>
          <wp:positionH relativeFrom="margin">
            <wp:posOffset>171450</wp:posOffset>
          </wp:positionH>
          <wp:positionV relativeFrom="page">
            <wp:posOffset>393700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25" name="Picture 2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0D033A1" w14:textId="6923AEBF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712F4148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FB2688"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5B0771A5" w14:textId="0B338D05" w:rsidR="00B14580" w:rsidRDefault="00965277" w:rsidP="00965277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</w:t>
    </w:r>
    <w:r w:rsidR="0069352F">
      <w:rPr>
        <w:sz w:val="20"/>
        <w:szCs w:val="20"/>
      </w:rPr>
      <w:t xml:space="preserve">Email: </w:t>
    </w:r>
    <w:hyperlink r:id="rId3" w:history="1">
      <w:r w:rsidR="008729B0"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4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0F9763D"/>
    <w:multiLevelType w:val="hybridMultilevel"/>
    <w:tmpl w:val="7D107600"/>
    <w:lvl w:ilvl="0" w:tplc="385CB48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1"/>
  </w:num>
  <w:num w:numId="12">
    <w:abstractNumId w:val="12"/>
  </w:num>
  <w:num w:numId="13">
    <w:abstractNumId w:val="10"/>
  </w:num>
  <w:num w:numId="14">
    <w:abstractNumId w:val="14"/>
  </w:num>
  <w:num w:numId="15">
    <w:abstractNumId w:val="13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1487A"/>
    <w:rsid w:val="00033893"/>
    <w:rsid w:val="00035D9D"/>
    <w:rsid w:val="000440D3"/>
    <w:rsid w:val="000450C6"/>
    <w:rsid w:val="00045AAD"/>
    <w:rsid w:val="00050A31"/>
    <w:rsid w:val="000716D2"/>
    <w:rsid w:val="00071AAB"/>
    <w:rsid w:val="00076EA7"/>
    <w:rsid w:val="00082091"/>
    <w:rsid w:val="000B76C4"/>
    <w:rsid w:val="000C5610"/>
    <w:rsid w:val="000D4D10"/>
    <w:rsid w:val="000E6552"/>
    <w:rsid w:val="000F334E"/>
    <w:rsid w:val="000F3A4F"/>
    <w:rsid w:val="000F59AC"/>
    <w:rsid w:val="00121CFB"/>
    <w:rsid w:val="001364FE"/>
    <w:rsid w:val="001368DD"/>
    <w:rsid w:val="001476A0"/>
    <w:rsid w:val="00147DB3"/>
    <w:rsid w:val="001517A1"/>
    <w:rsid w:val="001518A5"/>
    <w:rsid w:val="0015747D"/>
    <w:rsid w:val="00170095"/>
    <w:rsid w:val="00170E4F"/>
    <w:rsid w:val="001743F4"/>
    <w:rsid w:val="0017744B"/>
    <w:rsid w:val="00187C33"/>
    <w:rsid w:val="001936B7"/>
    <w:rsid w:val="00196AB1"/>
    <w:rsid w:val="001A21FE"/>
    <w:rsid w:val="001D02DE"/>
    <w:rsid w:val="001D2BA0"/>
    <w:rsid w:val="001E0D46"/>
    <w:rsid w:val="001E3E29"/>
    <w:rsid w:val="001E487E"/>
    <w:rsid w:val="001E7FEA"/>
    <w:rsid w:val="001F08DE"/>
    <w:rsid w:val="001F5E65"/>
    <w:rsid w:val="00201333"/>
    <w:rsid w:val="00210EE4"/>
    <w:rsid w:val="00210FA7"/>
    <w:rsid w:val="00216417"/>
    <w:rsid w:val="00217E71"/>
    <w:rsid w:val="00247F81"/>
    <w:rsid w:val="0026631D"/>
    <w:rsid w:val="00272108"/>
    <w:rsid w:val="002A5606"/>
    <w:rsid w:val="002A60B4"/>
    <w:rsid w:val="002C2F53"/>
    <w:rsid w:val="002D0BC4"/>
    <w:rsid w:val="002F1995"/>
    <w:rsid w:val="00322356"/>
    <w:rsid w:val="0033518C"/>
    <w:rsid w:val="00337606"/>
    <w:rsid w:val="00342855"/>
    <w:rsid w:val="003437C2"/>
    <w:rsid w:val="0036038D"/>
    <w:rsid w:val="00360589"/>
    <w:rsid w:val="003735B5"/>
    <w:rsid w:val="00377186"/>
    <w:rsid w:val="0037797E"/>
    <w:rsid w:val="003A1C03"/>
    <w:rsid w:val="003C3196"/>
    <w:rsid w:val="003D1396"/>
    <w:rsid w:val="003E7D11"/>
    <w:rsid w:val="00414627"/>
    <w:rsid w:val="00420B16"/>
    <w:rsid w:val="00425D63"/>
    <w:rsid w:val="00461DF9"/>
    <w:rsid w:val="004643D8"/>
    <w:rsid w:val="0047116B"/>
    <w:rsid w:val="0048205E"/>
    <w:rsid w:val="004831C3"/>
    <w:rsid w:val="00497C24"/>
    <w:rsid w:val="004B3216"/>
    <w:rsid w:val="004C7BA5"/>
    <w:rsid w:val="004D2AEC"/>
    <w:rsid w:val="004E5652"/>
    <w:rsid w:val="004E7628"/>
    <w:rsid w:val="004F48F2"/>
    <w:rsid w:val="005065F5"/>
    <w:rsid w:val="0050696F"/>
    <w:rsid w:val="005149B1"/>
    <w:rsid w:val="00527AED"/>
    <w:rsid w:val="005366CB"/>
    <w:rsid w:val="005511E0"/>
    <w:rsid w:val="00554BB2"/>
    <w:rsid w:val="005647F2"/>
    <w:rsid w:val="00565317"/>
    <w:rsid w:val="005662D1"/>
    <w:rsid w:val="00573A09"/>
    <w:rsid w:val="005A4526"/>
    <w:rsid w:val="005B473D"/>
    <w:rsid w:val="005C1B16"/>
    <w:rsid w:val="005E53D0"/>
    <w:rsid w:val="005E759A"/>
    <w:rsid w:val="005F0F78"/>
    <w:rsid w:val="006002EB"/>
    <w:rsid w:val="006128EF"/>
    <w:rsid w:val="006264B4"/>
    <w:rsid w:val="00635DCB"/>
    <w:rsid w:val="00635DE5"/>
    <w:rsid w:val="00643033"/>
    <w:rsid w:val="00644CC3"/>
    <w:rsid w:val="0065245E"/>
    <w:rsid w:val="00661468"/>
    <w:rsid w:val="006649F0"/>
    <w:rsid w:val="0067245D"/>
    <w:rsid w:val="00676A3D"/>
    <w:rsid w:val="00683CF5"/>
    <w:rsid w:val="0068470E"/>
    <w:rsid w:val="006865BA"/>
    <w:rsid w:val="0069352F"/>
    <w:rsid w:val="00695DCD"/>
    <w:rsid w:val="006A05CC"/>
    <w:rsid w:val="006A203E"/>
    <w:rsid w:val="006A35A7"/>
    <w:rsid w:val="006C1785"/>
    <w:rsid w:val="006C5D86"/>
    <w:rsid w:val="006C7C59"/>
    <w:rsid w:val="00705C8D"/>
    <w:rsid w:val="007152D7"/>
    <w:rsid w:val="0074054D"/>
    <w:rsid w:val="00744781"/>
    <w:rsid w:val="00746C14"/>
    <w:rsid w:val="00757FC8"/>
    <w:rsid w:val="00762F19"/>
    <w:rsid w:val="007A65F9"/>
    <w:rsid w:val="007B6B21"/>
    <w:rsid w:val="007C2C59"/>
    <w:rsid w:val="007C3556"/>
    <w:rsid w:val="007E25C8"/>
    <w:rsid w:val="007E433B"/>
    <w:rsid w:val="007F6994"/>
    <w:rsid w:val="00801F23"/>
    <w:rsid w:val="008048EF"/>
    <w:rsid w:val="00830478"/>
    <w:rsid w:val="00831980"/>
    <w:rsid w:val="008332A4"/>
    <w:rsid w:val="00833598"/>
    <w:rsid w:val="00834240"/>
    <w:rsid w:val="00837632"/>
    <w:rsid w:val="00840A25"/>
    <w:rsid w:val="0085640F"/>
    <w:rsid w:val="008567AA"/>
    <w:rsid w:val="008729B0"/>
    <w:rsid w:val="00892712"/>
    <w:rsid w:val="008961CA"/>
    <w:rsid w:val="008A680A"/>
    <w:rsid w:val="008B0BB0"/>
    <w:rsid w:val="008B22E1"/>
    <w:rsid w:val="008C0DC9"/>
    <w:rsid w:val="008E6C4B"/>
    <w:rsid w:val="008F18C0"/>
    <w:rsid w:val="00900EE4"/>
    <w:rsid w:val="00907648"/>
    <w:rsid w:val="00930FDE"/>
    <w:rsid w:val="00932BAF"/>
    <w:rsid w:val="00934C7C"/>
    <w:rsid w:val="00937AD8"/>
    <w:rsid w:val="0094030F"/>
    <w:rsid w:val="00965277"/>
    <w:rsid w:val="00984C93"/>
    <w:rsid w:val="00987CE1"/>
    <w:rsid w:val="0099405C"/>
    <w:rsid w:val="009A1100"/>
    <w:rsid w:val="009B27AA"/>
    <w:rsid w:val="009C600F"/>
    <w:rsid w:val="009C7CE0"/>
    <w:rsid w:val="009D3723"/>
    <w:rsid w:val="009E04F2"/>
    <w:rsid w:val="00A00745"/>
    <w:rsid w:val="00A03B7B"/>
    <w:rsid w:val="00A05BB6"/>
    <w:rsid w:val="00A13D12"/>
    <w:rsid w:val="00A200C9"/>
    <w:rsid w:val="00A250D5"/>
    <w:rsid w:val="00A32F56"/>
    <w:rsid w:val="00A36028"/>
    <w:rsid w:val="00A40FA1"/>
    <w:rsid w:val="00A47EA1"/>
    <w:rsid w:val="00A86E40"/>
    <w:rsid w:val="00A91424"/>
    <w:rsid w:val="00A9467C"/>
    <w:rsid w:val="00AA2C77"/>
    <w:rsid w:val="00AB2CF2"/>
    <w:rsid w:val="00AC3FB9"/>
    <w:rsid w:val="00AC702A"/>
    <w:rsid w:val="00AD0FA7"/>
    <w:rsid w:val="00AD226F"/>
    <w:rsid w:val="00AF292B"/>
    <w:rsid w:val="00B13A52"/>
    <w:rsid w:val="00B14580"/>
    <w:rsid w:val="00B161E7"/>
    <w:rsid w:val="00B24CF4"/>
    <w:rsid w:val="00B26993"/>
    <w:rsid w:val="00B275F5"/>
    <w:rsid w:val="00B4570C"/>
    <w:rsid w:val="00B51D14"/>
    <w:rsid w:val="00B5208C"/>
    <w:rsid w:val="00B5709B"/>
    <w:rsid w:val="00B60B3A"/>
    <w:rsid w:val="00B60D01"/>
    <w:rsid w:val="00B70F32"/>
    <w:rsid w:val="00B74876"/>
    <w:rsid w:val="00B74A36"/>
    <w:rsid w:val="00B9683E"/>
    <w:rsid w:val="00BB7C2B"/>
    <w:rsid w:val="00BC1664"/>
    <w:rsid w:val="00BC2546"/>
    <w:rsid w:val="00BD636C"/>
    <w:rsid w:val="00BE41BC"/>
    <w:rsid w:val="00BF3E13"/>
    <w:rsid w:val="00C05085"/>
    <w:rsid w:val="00C1593D"/>
    <w:rsid w:val="00C17FA6"/>
    <w:rsid w:val="00C45227"/>
    <w:rsid w:val="00C56C7E"/>
    <w:rsid w:val="00C644CF"/>
    <w:rsid w:val="00C73C0F"/>
    <w:rsid w:val="00C776A4"/>
    <w:rsid w:val="00C922F1"/>
    <w:rsid w:val="00CA2C6C"/>
    <w:rsid w:val="00CB030E"/>
    <w:rsid w:val="00CB0652"/>
    <w:rsid w:val="00CC0600"/>
    <w:rsid w:val="00CC586C"/>
    <w:rsid w:val="00CC78AC"/>
    <w:rsid w:val="00CF3120"/>
    <w:rsid w:val="00CF7953"/>
    <w:rsid w:val="00D07232"/>
    <w:rsid w:val="00D10245"/>
    <w:rsid w:val="00D21BDD"/>
    <w:rsid w:val="00D34210"/>
    <w:rsid w:val="00D4229C"/>
    <w:rsid w:val="00D464E1"/>
    <w:rsid w:val="00D6579E"/>
    <w:rsid w:val="00D65F07"/>
    <w:rsid w:val="00D704F3"/>
    <w:rsid w:val="00D92BB7"/>
    <w:rsid w:val="00DC76D2"/>
    <w:rsid w:val="00DD30ED"/>
    <w:rsid w:val="00DE34B8"/>
    <w:rsid w:val="00DF03A7"/>
    <w:rsid w:val="00E03670"/>
    <w:rsid w:val="00E64C21"/>
    <w:rsid w:val="00E66F64"/>
    <w:rsid w:val="00E67631"/>
    <w:rsid w:val="00E7798A"/>
    <w:rsid w:val="00EC24C6"/>
    <w:rsid w:val="00EF2933"/>
    <w:rsid w:val="00F05146"/>
    <w:rsid w:val="00F1115D"/>
    <w:rsid w:val="00F34C5D"/>
    <w:rsid w:val="00F3513C"/>
    <w:rsid w:val="00F465C5"/>
    <w:rsid w:val="00F5180D"/>
    <w:rsid w:val="00F51B21"/>
    <w:rsid w:val="00F51D87"/>
    <w:rsid w:val="00F52DA3"/>
    <w:rsid w:val="00F8455C"/>
    <w:rsid w:val="00F909F8"/>
    <w:rsid w:val="00FB0BD8"/>
    <w:rsid w:val="00FB2688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87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9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9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82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9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6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7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2</Pages>
  <Words>76</Words>
  <Characters>495</Characters>
  <Application>Microsoft Office Word</Application>
  <DocSecurity>0</DocSecurity>
  <Lines>49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kgp srinagar</dc:creator>
  <cp:lastModifiedBy>Electronics</cp:lastModifiedBy>
  <cp:revision>3</cp:revision>
  <cp:lastPrinted>2025-06-18T15:07:00Z</cp:lastPrinted>
  <dcterms:created xsi:type="dcterms:W3CDTF">2025-06-18T14:56:00Z</dcterms:created>
  <dcterms:modified xsi:type="dcterms:W3CDTF">2025-06-18T16:08:00Z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