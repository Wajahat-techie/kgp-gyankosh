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7DFBC" w14:textId="330C8A24" w:rsidR="003F5B25" w:rsidRDefault="003F5B25" w:rsidP="00A0748B">
      <w:pPr>
        <w:spacing w:line="276" w:lineRule="auto"/>
        <w:jc w:val="both"/>
        <w:rPr>
          <w:rFonts w:ascii="Tahoma" w:hAnsi="Tahoma" w:cs="Tahoma"/>
          <w:sz w:val="24"/>
          <w:szCs w:val="24"/>
        </w:rPr>
      </w:pPr>
    </w:p>
    <w:p w14:paraId="16A11ADE" w14:textId="338E4363" w:rsidR="00A0748B" w:rsidRPr="00644272" w:rsidRDefault="00A0748B" w:rsidP="00A0748B">
      <w:pPr>
        <w:ind w:left="-900"/>
        <w:jc w:val="both"/>
        <w:rPr>
          <w:rFonts w:ascii="Tahoma" w:hAnsi="Tahoma" w:cs="Tahoma"/>
          <w:sz w:val="25"/>
          <w:szCs w:val="25"/>
        </w:rPr>
      </w:pPr>
      <w:r w:rsidRPr="00644272">
        <w:rPr>
          <w:rFonts w:ascii="Tahoma" w:hAnsi="Tahoma" w:cs="Tahoma"/>
          <w:sz w:val="25"/>
          <w:szCs w:val="25"/>
        </w:rPr>
        <w:t xml:space="preserve">The </w:t>
      </w:r>
      <w:r w:rsidR="008F16F1" w:rsidRPr="00644272">
        <w:rPr>
          <w:rFonts w:ascii="Tahoma" w:hAnsi="Tahoma" w:cs="Tahoma"/>
          <w:sz w:val="25"/>
          <w:szCs w:val="25"/>
        </w:rPr>
        <w:t>Principal</w:t>
      </w:r>
      <w:r w:rsidR="002E6B7A" w:rsidRPr="00644272">
        <w:rPr>
          <w:rFonts w:ascii="Tahoma" w:hAnsi="Tahoma" w:cs="Tahoma"/>
          <w:sz w:val="25"/>
          <w:szCs w:val="25"/>
        </w:rPr>
        <w:t>,</w:t>
      </w:r>
    </w:p>
    <w:p w14:paraId="3D90760A" w14:textId="2BB581EB" w:rsidR="00A0748B" w:rsidRPr="00644272" w:rsidRDefault="008F16F1" w:rsidP="00A0748B">
      <w:pPr>
        <w:ind w:left="-900"/>
        <w:jc w:val="both"/>
        <w:rPr>
          <w:rFonts w:ascii="Tahoma" w:hAnsi="Tahoma" w:cs="Tahoma"/>
          <w:sz w:val="25"/>
          <w:szCs w:val="25"/>
        </w:rPr>
      </w:pPr>
      <w:r w:rsidRPr="00644272">
        <w:rPr>
          <w:rFonts w:ascii="Tahoma" w:hAnsi="Tahoma" w:cs="Tahoma"/>
          <w:sz w:val="25"/>
          <w:szCs w:val="25"/>
        </w:rPr>
        <w:t xml:space="preserve">Govt.Polytechnic for </w:t>
      </w:r>
      <w:r w:rsidR="00644272">
        <w:rPr>
          <w:rFonts w:ascii="Tahoma" w:hAnsi="Tahoma" w:cs="Tahoma"/>
          <w:sz w:val="25"/>
          <w:szCs w:val="25"/>
        </w:rPr>
        <w:t>W</w:t>
      </w:r>
      <w:r w:rsidRPr="00644272">
        <w:rPr>
          <w:rFonts w:ascii="Tahoma" w:hAnsi="Tahoma" w:cs="Tahoma"/>
          <w:sz w:val="25"/>
          <w:szCs w:val="25"/>
        </w:rPr>
        <w:t>omen</w:t>
      </w:r>
      <w:r w:rsidR="00A0748B" w:rsidRPr="00644272">
        <w:rPr>
          <w:rFonts w:ascii="Tahoma" w:hAnsi="Tahoma" w:cs="Tahoma"/>
          <w:sz w:val="25"/>
          <w:szCs w:val="25"/>
        </w:rPr>
        <w:t>,</w:t>
      </w:r>
    </w:p>
    <w:p w14:paraId="162D449E" w14:textId="726183C7" w:rsidR="00A0748B" w:rsidRPr="00644272" w:rsidRDefault="00A0748B" w:rsidP="00A0748B">
      <w:pPr>
        <w:ind w:left="-900"/>
        <w:jc w:val="both"/>
        <w:rPr>
          <w:rFonts w:ascii="Tahoma" w:hAnsi="Tahoma" w:cs="Tahoma"/>
          <w:sz w:val="25"/>
          <w:szCs w:val="25"/>
        </w:rPr>
      </w:pPr>
      <w:r w:rsidRPr="00644272">
        <w:rPr>
          <w:rFonts w:ascii="Tahoma" w:hAnsi="Tahoma" w:cs="Tahoma"/>
          <w:sz w:val="25"/>
          <w:szCs w:val="25"/>
        </w:rPr>
        <w:t>Srinagar.</w:t>
      </w:r>
    </w:p>
    <w:p w14:paraId="61AE1E77" w14:textId="77777777" w:rsidR="00A0748B" w:rsidRPr="00644272" w:rsidRDefault="00A0748B" w:rsidP="00A0748B">
      <w:pPr>
        <w:ind w:left="-900"/>
        <w:jc w:val="both"/>
        <w:rPr>
          <w:rFonts w:ascii="Tahoma" w:hAnsi="Tahoma" w:cs="Tahoma"/>
          <w:sz w:val="25"/>
          <w:szCs w:val="25"/>
        </w:rPr>
      </w:pPr>
    </w:p>
    <w:p w14:paraId="6FD3967E" w14:textId="263F5EBB" w:rsidR="00A0748B" w:rsidRPr="00644272" w:rsidRDefault="00A0748B" w:rsidP="00A0748B">
      <w:pPr>
        <w:ind w:left="-900"/>
        <w:jc w:val="both"/>
        <w:rPr>
          <w:rFonts w:ascii="Tahoma" w:hAnsi="Tahoma" w:cs="Tahoma"/>
          <w:sz w:val="25"/>
          <w:szCs w:val="25"/>
        </w:rPr>
      </w:pPr>
      <w:r w:rsidRPr="00644272">
        <w:rPr>
          <w:rFonts w:ascii="Tahoma" w:hAnsi="Tahoma" w:cs="Tahoma"/>
          <w:sz w:val="25"/>
          <w:szCs w:val="25"/>
        </w:rPr>
        <w:t>No:</w:t>
      </w:r>
      <w:r w:rsidR="00F13EBE" w:rsidRPr="00644272">
        <w:rPr>
          <w:rFonts w:ascii="Tahoma" w:hAnsi="Tahoma" w:cs="Tahoma"/>
          <w:sz w:val="25"/>
          <w:szCs w:val="25"/>
        </w:rPr>
        <w:t xml:space="preserve"> </w:t>
      </w:r>
      <w:r w:rsidR="008F16F1" w:rsidRPr="00644272">
        <w:rPr>
          <w:rFonts w:ascii="Tahoma" w:hAnsi="Tahoma" w:cs="Tahoma"/>
          <w:sz w:val="25"/>
          <w:szCs w:val="25"/>
        </w:rPr>
        <w:t>KGP/Estt/202</w:t>
      </w:r>
      <w:r w:rsidR="00B65E21">
        <w:rPr>
          <w:rFonts w:ascii="Tahoma" w:hAnsi="Tahoma" w:cs="Tahoma"/>
          <w:sz w:val="25"/>
          <w:szCs w:val="25"/>
        </w:rPr>
        <w:t>5</w:t>
      </w:r>
      <w:r w:rsidR="008F16F1" w:rsidRPr="00644272">
        <w:rPr>
          <w:rFonts w:ascii="Tahoma" w:hAnsi="Tahoma" w:cs="Tahoma"/>
          <w:sz w:val="25"/>
          <w:szCs w:val="25"/>
        </w:rPr>
        <w:t xml:space="preserve">/                </w:t>
      </w:r>
      <w:r w:rsidRPr="00644272">
        <w:rPr>
          <w:rFonts w:ascii="Tahoma" w:hAnsi="Tahoma" w:cs="Tahoma"/>
          <w:sz w:val="25"/>
          <w:szCs w:val="25"/>
        </w:rPr>
        <w:t xml:space="preserve">                     </w:t>
      </w:r>
      <w:r w:rsidR="00644272" w:rsidRPr="00644272">
        <w:rPr>
          <w:rFonts w:ascii="Tahoma" w:hAnsi="Tahoma" w:cs="Tahoma"/>
          <w:sz w:val="25"/>
          <w:szCs w:val="25"/>
        </w:rPr>
        <w:t xml:space="preserve">  </w:t>
      </w:r>
      <w:r w:rsidR="008F16F1" w:rsidRPr="00644272">
        <w:rPr>
          <w:rFonts w:ascii="Tahoma" w:hAnsi="Tahoma" w:cs="Tahoma"/>
          <w:sz w:val="25"/>
          <w:szCs w:val="25"/>
        </w:rPr>
        <w:t xml:space="preserve">      </w:t>
      </w:r>
      <w:r w:rsidRPr="00644272">
        <w:rPr>
          <w:rFonts w:ascii="Tahoma" w:hAnsi="Tahoma" w:cs="Tahoma"/>
          <w:sz w:val="25"/>
          <w:szCs w:val="25"/>
        </w:rPr>
        <w:t>Dated:</w:t>
      </w:r>
      <w:r w:rsidR="00AF00E1">
        <w:rPr>
          <w:rFonts w:ascii="Tahoma" w:hAnsi="Tahoma" w:cs="Tahoma"/>
          <w:sz w:val="25"/>
          <w:szCs w:val="25"/>
        </w:rPr>
        <w:t>24</w:t>
      </w:r>
      <w:r w:rsidR="008F16F1" w:rsidRPr="00644272">
        <w:rPr>
          <w:rFonts w:ascii="Tahoma" w:hAnsi="Tahoma" w:cs="Tahoma"/>
          <w:sz w:val="25"/>
          <w:szCs w:val="25"/>
        </w:rPr>
        <w:t>-</w:t>
      </w:r>
      <w:r w:rsidR="00B65E21">
        <w:rPr>
          <w:rFonts w:ascii="Tahoma" w:hAnsi="Tahoma" w:cs="Tahoma"/>
          <w:sz w:val="25"/>
          <w:szCs w:val="25"/>
        </w:rPr>
        <w:t>09</w:t>
      </w:r>
      <w:r w:rsidR="008F16F1" w:rsidRPr="00644272">
        <w:rPr>
          <w:rFonts w:ascii="Tahoma" w:hAnsi="Tahoma" w:cs="Tahoma"/>
          <w:sz w:val="25"/>
          <w:szCs w:val="25"/>
        </w:rPr>
        <w:t>-202</w:t>
      </w:r>
      <w:r w:rsidR="00B65E21">
        <w:rPr>
          <w:rFonts w:ascii="Tahoma" w:hAnsi="Tahoma" w:cs="Tahoma"/>
          <w:sz w:val="25"/>
          <w:szCs w:val="25"/>
        </w:rPr>
        <w:t>5</w:t>
      </w:r>
      <w:r w:rsidRPr="00644272">
        <w:rPr>
          <w:rFonts w:ascii="Tahoma" w:hAnsi="Tahoma" w:cs="Tahoma"/>
          <w:sz w:val="25"/>
          <w:szCs w:val="25"/>
        </w:rPr>
        <w:t xml:space="preserve">                                                                                   </w:t>
      </w:r>
    </w:p>
    <w:p w14:paraId="7E3D1895" w14:textId="4796F4CE" w:rsidR="00025187" w:rsidRPr="00025187" w:rsidRDefault="00025187" w:rsidP="006449AD">
      <w:pPr>
        <w:jc w:val="both"/>
        <w:rPr>
          <w:rFonts w:ascii="Tahoma" w:hAnsi="Tahoma" w:cs="Tahoma"/>
          <w:sz w:val="24"/>
          <w:szCs w:val="24"/>
        </w:rPr>
      </w:pPr>
    </w:p>
    <w:p w14:paraId="034467DE" w14:textId="77777777" w:rsidR="0045263F" w:rsidRDefault="00AF00E1" w:rsidP="0045263F">
      <w:pPr>
        <w:ind w:left="-900"/>
        <w:rPr>
          <w:rFonts w:ascii="Tahoma" w:hAnsi="Tahoma" w:cs="Tahoma"/>
          <w:b/>
          <w:bCs/>
          <w:sz w:val="25"/>
          <w:szCs w:val="25"/>
        </w:rPr>
      </w:pPr>
      <w:r w:rsidRPr="00AF00E1">
        <w:rPr>
          <w:rFonts w:ascii="Tahoma" w:hAnsi="Tahoma" w:cs="Tahoma"/>
          <w:b/>
          <w:bCs/>
          <w:sz w:val="25"/>
          <w:szCs w:val="25"/>
        </w:rPr>
        <w:t>Subject: Acknowledgement of Permission to Conduct Practical Classes for 3rd Semester Medical Lab Technology (MLT) Students and Transfer of Funds</w:t>
      </w:r>
      <w:r w:rsidR="003C0FCF">
        <w:rPr>
          <w:rFonts w:ascii="Tahoma" w:hAnsi="Tahoma" w:cs="Tahoma"/>
          <w:b/>
          <w:bCs/>
          <w:sz w:val="25"/>
          <w:szCs w:val="25"/>
        </w:rPr>
        <w:t>.</w:t>
      </w:r>
    </w:p>
    <w:p w14:paraId="3FCFC981" w14:textId="77777777" w:rsidR="0045263F" w:rsidRDefault="0045263F" w:rsidP="0045263F">
      <w:pPr>
        <w:ind w:left="-900"/>
        <w:rPr>
          <w:rFonts w:ascii="Tahoma" w:hAnsi="Tahoma" w:cs="Tahoma"/>
          <w:b/>
          <w:bCs/>
          <w:sz w:val="25"/>
          <w:szCs w:val="25"/>
        </w:rPr>
      </w:pPr>
    </w:p>
    <w:p w14:paraId="0E7C209A" w14:textId="34446B29" w:rsidR="0045263F" w:rsidRDefault="0045263F" w:rsidP="0045263F">
      <w:pPr>
        <w:ind w:left="-900"/>
        <w:rPr>
          <w:rFonts w:ascii="Tahoma" w:hAnsi="Tahoma" w:cs="Tahoma"/>
          <w:sz w:val="25"/>
          <w:szCs w:val="25"/>
        </w:rPr>
      </w:pPr>
      <w:r w:rsidRPr="0045263F">
        <w:rPr>
          <w:rFonts w:ascii="Tahoma" w:hAnsi="Tahoma" w:cs="Tahoma"/>
          <w:sz w:val="25"/>
          <w:szCs w:val="25"/>
        </w:rPr>
        <w:t>Sir,</w:t>
      </w:r>
    </w:p>
    <w:p w14:paraId="33BDC301" w14:textId="77777777" w:rsidR="0045263F" w:rsidRPr="0045263F" w:rsidRDefault="0045263F" w:rsidP="0045263F">
      <w:pPr>
        <w:ind w:left="-900"/>
        <w:rPr>
          <w:rFonts w:ascii="Tahoma" w:hAnsi="Tahoma" w:cs="Tahoma"/>
          <w:b/>
          <w:bCs/>
          <w:sz w:val="25"/>
          <w:szCs w:val="25"/>
        </w:rPr>
      </w:pPr>
    </w:p>
    <w:p w14:paraId="4AFB5D02" w14:textId="40643A84" w:rsidR="0045263F" w:rsidRPr="0045263F" w:rsidRDefault="0045263F" w:rsidP="0045263F">
      <w:pPr>
        <w:spacing w:line="360" w:lineRule="auto"/>
        <w:ind w:left="-900"/>
        <w:jc w:val="both"/>
        <w:rPr>
          <w:rFonts w:ascii="Tahoma" w:hAnsi="Tahoma" w:cs="Tahoma"/>
          <w:sz w:val="25"/>
          <w:szCs w:val="25"/>
        </w:rPr>
      </w:pPr>
      <w:r w:rsidRPr="0045263F">
        <w:rPr>
          <w:rFonts w:ascii="Tahoma" w:hAnsi="Tahoma" w:cs="Tahoma"/>
          <w:sz w:val="25"/>
          <w:szCs w:val="25"/>
        </w:rPr>
        <w:t xml:space="preserve">Kindly refer to your office letter No. GPW/Estt/2025/066 dated 22/09/2025 regarding the above-cited subject. In this connection, it is to inform you that this institution has transferred an amount of Rs. 10,000 to the official account of your institution. However, </w:t>
      </w:r>
      <w:r>
        <w:rPr>
          <w:rFonts w:ascii="Tahoma" w:hAnsi="Tahoma" w:cs="Tahoma"/>
          <w:sz w:val="25"/>
          <w:szCs w:val="25"/>
        </w:rPr>
        <w:t>Kindly</w:t>
      </w:r>
      <w:r w:rsidRPr="0045263F">
        <w:rPr>
          <w:rFonts w:ascii="Tahoma" w:hAnsi="Tahoma" w:cs="Tahoma"/>
          <w:sz w:val="25"/>
          <w:szCs w:val="25"/>
        </w:rPr>
        <w:t xml:space="preserve"> note that the institution currently has no funds available under the </w:t>
      </w:r>
      <w:r>
        <w:rPr>
          <w:rFonts w:ascii="Tahoma" w:hAnsi="Tahoma" w:cs="Tahoma"/>
          <w:sz w:val="25"/>
          <w:szCs w:val="25"/>
        </w:rPr>
        <w:t>training</w:t>
      </w:r>
      <w:r w:rsidRPr="0045263F">
        <w:rPr>
          <w:rFonts w:ascii="Tahoma" w:hAnsi="Tahoma" w:cs="Tahoma"/>
          <w:sz w:val="25"/>
          <w:szCs w:val="25"/>
        </w:rPr>
        <w:t xml:space="preserve"> head. Once the funds are received, the balance amount will be transferred promptly.</w:t>
      </w:r>
    </w:p>
    <w:p w14:paraId="2EB511A5" w14:textId="71FB04A8" w:rsidR="00AF00E1" w:rsidRDefault="0045263F" w:rsidP="004F190B">
      <w:pPr>
        <w:spacing w:line="360" w:lineRule="auto"/>
        <w:ind w:left="-900"/>
        <w:jc w:val="both"/>
        <w:rPr>
          <w:rFonts w:ascii="Tahoma" w:hAnsi="Tahoma" w:cs="Tahoma"/>
          <w:sz w:val="25"/>
          <w:szCs w:val="25"/>
        </w:rPr>
      </w:pPr>
      <w:r w:rsidRPr="0045263F">
        <w:rPr>
          <w:rFonts w:ascii="Tahoma" w:hAnsi="Tahoma" w:cs="Tahoma"/>
          <w:sz w:val="25"/>
          <w:szCs w:val="25"/>
        </w:rPr>
        <w:t>We sincerely thank you for your cooperation and support in facilitating the practical classes for our students</w:t>
      </w:r>
      <w:r w:rsidR="004F190B">
        <w:rPr>
          <w:rFonts w:ascii="Tahoma" w:hAnsi="Tahoma" w:cs="Tahoma"/>
          <w:sz w:val="25"/>
          <w:szCs w:val="25"/>
        </w:rPr>
        <w:t>.</w:t>
      </w:r>
    </w:p>
    <w:p w14:paraId="6F308698" w14:textId="77777777" w:rsidR="004F190B" w:rsidRDefault="004F190B" w:rsidP="004F190B">
      <w:pPr>
        <w:spacing w:line="360" w:lineRule="auto"/>
        <w:ind w:left="-900"/>
        <w:jc w:val="both"/>
        <w:rPr>
          <w:rFonts w:ascii="Tahoma" w:hAnsi="Tahoma" w:cs="Tahoma"/>
          <w:sz w:val="25"/>
          <w:szCs w:val="25"/>
        </w:rPr>
      </w:pPr>
    </w:p>
    <w:p w14:paraId="12B3FD58" w14:textId="65EC098A" w:rsidR="00AF00E1" w:rsidRPr="00AF00E1" w:rsidRDefault="003C0FCF" w:rsidP="00AF00E1">
      <w:pPr>
        <w:spacing w:line="360" w:lineRule="auto"/>
        <w:ind w:left="-90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 </w:t>
      </w:r>
    </w:p>
    <w:p w14:paraId="4645E4D7" w14:textId="71D41D06" w:rsidR="00025187" w:rsidRDefault="00B65E21" w:rsidP="00B65E21">
      <w:pPr>
        <w:ind w:left="-900"/>
        <w:jc w:val="center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                          </w:t>
      </w:r>
      <w:r w:rsidR="003C0FCF">
        <w:rPr>
          <w:rFonts w:ascii="Tahoma" w:hAnsi="Tahoma" w:cs="Tahoma"/>
          <w:sz w:val="25"/>
          <w:szCs w:val="25"/>
        </w:rPr>
        <w:t xml:space="preserve">  </w:t>
      </w:r>
      <w:r>
        <w:rPr>
          <w:rFonts w:ascii="Tahoma" w:hAnsi="Tahoma" w:cs="Tahoma"/>
          <w:sz w:val="25"/>
          <w:szCs w:val="25"/>
        </w:rPr>
        <w:t xml:space="preserve"> </w:t>
      </w:r>
      <w:r w:rsidR="00AB7810">
        <w:rPr>
          <w:rFonts w:ascii="Tahoma" w:hAnsi="Tahoma" w:cs="Tahoma"/>
          <w:sz w:val="25"/>
          <w:szCs w:val="25"/>
        </w:rPr>
        <w:t xml:space="preserve"> </w:t>
      </w:r>
      <w:r w:rsidR="0047512F">
        <w:rPr>
          <w:rFonts w:ascii="Tahoma" w:hAnsi="Tahoma" w:cs="Tahoma"/>
          <w:sz w:val="25"/>
          <w:szCs w:val="25"/>
        </w:rPr>
        <w:t xml:space="preserve">    </w:t>
      </w:r>
      <w:r w:rsidR="00AB7810">
        <w:rPr>
          <w:rFonts w:ascii="Tahoma" w:hAnsi="Tahoma" w:cs="Tahoma"/>
          <w:sz w:val="25"/>
          <w:szCs w:val="25"/>
        </w:rPr>
        <w:t xml:space="preserve"> </w:t>
      </w:r>
      <w:r w:rsidR="00A0748B" w:rsidRPr="00644272">
        <w:rPr>
          <w:rFonts w:ascii="Tahoma" w:hAnsi="Tahoma" w:cs="Tahoma"/>
          <w:sz w:val="25"/>
          <w:szCs w:val="25"/>
        </w:rPr>
        <w:t xml:space="preserve">Yours </w:t>
      </w:r>
      <w:r w:rsidR="00025187" w:rsidRPr="00644272">
        <w:rPr>
          <w:rFonts w:ascii="Tahoma" w:hAnsi="Tahoma" w:cs="Tahoma"/>
          <w:sz w:val="25"/>
          <w:szCs w:val="25"/>
        </w:rPr>
        <w:t>Faithfully</w:t>
      </w:r>
    </w:p>
    <w:p w14:paraId="32D36846" w14:textId="77777777" w:rsidR="003C0FCF" w:rsidRDefault="003C0FCF" w:rsidP="00B65E21">
      <w:pPr>
        <w:ind w:left="-900"/>
        <w:jc w:val="center"/>
        <w:rPr>
          <w:rFonts w:ascii="Tahoma" w:hAnsi="Tahoma" w:cs="Tahoma"/>
          <w:sz w:val="25"/>
          <w:szCs w:val="25"/>
        </w:rPr>
      </w:pPr>
    </w:p>
    <w:p w14:paraId="7C93F37F" w14:textId="77777777" w:rsidR="003C0FCF" w:rsidRPr="00644272" w:rsidRDefault="003C0FCF" w:rsidP="00B65E21">
      <w:pPr>
        <w:ind w:left="-900"/>
        <w:jc w:val="center"/>
        <w:rPr>
          <w:rFonts w:ascii="Tahoma" w:hAnsi="Tahoma" w:cs="Tahoma"/>
          <w:sz w:val="25"/>
          <w:szCs w:val="25"/>
        </w:rPr>
      </w:pPr>
    </w:p>
    <w:p w14:paraId="2C7BCDA4" w14:textId="77777777" w:rsidR="00025187" w:rsidRPr="00644272" w:rsidRDefault="00025187" w:rsidP="00B65E21">
      <w:pPr>
        <w:ind w:left="-900"/>
        <w:jc w:val="center"/>
        <w:rPr>
          <w:rFonts w:ascii="Tahoma" w:hAnsi="Tahoma" w:cs="Tahoma"/>
          <w:sz w:val="25"/>
          <w:szCs w:val="25"/>
        </w:rPr>
      </w:pPr>
    </w:p>
    <w:p w14:paraId="34AEF0F8" w14:textId="09A36931" w:rsidR="00A0748B" w:rsidRPr="003C0FCF" w:rsidRDefault="003C0FCF" w:rsidP="00B65E21">
      <w:pPr>
        <w:ind w:left="-900"/>
        <w:jc w:val="center"/>
        <w:rPr>
          <w:rFonts w:ascii="Tahoma" w:hAnsi="Tahoma" w:cs="Tahoma"/>
          <w:b/>
          <w:bCs/>
          <w:sz w:val="25"/>
          <w:szCs w:val="25"/>
        </w:rPr>
      </w:pPr>
      <w:r w:rsidRPr="003C0FCF">
        <w:rPr>
          <w:rFonts w:ascii="Tahoma" w:hAnsi="Tahoma" w:cs="Tahoma"/>
          <w:b/>
          <w:bCs/>
          <w:sz w:val="25"/>
          <w:szCs w:val="25"/>
        </w:rPr>
        <w:t xml:space="preserve">                           </w:t>
      </w:r>
      <w:r w:rsidR="0047512F">
        <w:rPr>
          <w:rFonts w:ascii="Tahoma" w:hAnsi="Tahoma" w:cs="Tahoma"/>
          <w:b/>
          <w:bCs/>
          <w:sz w:val="25"/>
          <w:szCs w:val="25"/>
        </w:rPr>
        <w:t xml:space="preserve">    </w:t>
      </w:r>
      <w:r w:rsidRPr="003C0FCF">
        <w:rPr>
          <w:rFonts w:ascii="Tahoma" w:hAnsi="Tahoma" w:cs="Tahoma"/>
          <w:b/>
          <w:bCs/>
          <w:sz w:val="25"/>
          <w:szCs w:val="25"/>
        </w:rPr>
        <w:t xml:space="preserve"> </w:t>
      </w:r>
      <w:r w:rsidR="0047512F" w:rsidRPr="003C0FCF">
        <w:rPr>
          <w:rFonts w:ascii="Tahoma" w:hAnsi="Tahoma" w:cs="Tahoma"/>
          <w:b/>
          <w:bCs/>
          <w:sz w:val="25"/>
          <w:szCs w:val="25"/>
        </w:rPr>
        <w:t>Dr. Shafquat</w:t>
      </w:r>
      <w:r w:rsidRPr="003C0FCF">
        <w:rPr>
          <w:rFonts w:ascii="Tahoma" w:hAnsi="Tahoma" w:cs="Tahoma"/>
          <w:b/>
          <w:bCs/>
          <w:sz w:val="25"/>
          <w:szCs w:val="25"/>
        </w:rPr>
        <w:t xml:space="preserve"> Ara</w:t>
      </w:r>
    </w:p>
    <w:p w14:paraId="618997C1" w14:textId="52F139C2" w:rsidR="00A0748B" w:rsidRPr="00644272" w:rsidRDefault="00B65E21" w:rsidP="00B65E21">
      <w:pPr>
        <w:ind w:left="-900"/>
        <w:jc w:val="center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                                </w:t>
      </w:r>
      <w:r w:rsidR="00A0748B" w:rsidRPr="00644272">
        <w:rPr>
          <w:rFonts w:ascii="Tahoma" w:hAnsi="Tahoma" w:cs="Tahoma"/>
          <w:sz w:val="25"/>
          <w:szCs w:val="25"/>
        </w:rPr>
        <w:t>Principal</w:t>
      </w:r>
    </w:p>
    <w:p w14:paraId="768FAB70" w14:textId="093B51B1" w:rsidR="00A0748B" w:rsidRPr="00644272" w:rsidRDefault="00B65E21" w:rsidP="00B65E21">
      <w:pPr>
        <w:ind w:left="-900"/>
        <w:jc w:val="center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                               </w:t>
      </w:r>
      <w:r w:rsidR="00A0748B" w:rsidRPr="00644272">
        <w:rPr>
          <w:rFonts w:ascii="Tahoma" w:hAnsi="Tahoma" w:cs="Tahoma"/>
          <w:sz w:val="25"/>
          <w:szCs w:val="25"/>
        </w:rPr>
        <w:t>Kashmir Government Polytechnic College</w:t>
      </w:r>
    </w:p>
    <w:p w14:paraId="43979C7F" w14:textId="04BA5170" w:rsidR="00A0748B" w:rsidRPr="00644272" w:rsidRDefault="00B65E21" w:rsidP="00B65E21">
      <w:pPr>
        <w:ind w:left="-900"/>
        <w:jc w:val="center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                                </w:t>
      </w:r>
      <w:r w:rsidR="00A0748B" w:rsidRPr="00644272">
        <w:rPr>
          <w:rFonts w:ascii="Tahoma" w:hAnsi="Tahoma" w:cs="Tahoma"/>
          <w:sz w:val="25"/>
          <w:szCs w:val="25"/>
        </w:rPr>
        <w:t>Srinagar</w:t>
      </w:r>
    </w:p>
    <w:p w14:paraId="1DDD3397" w14:textId="77777777" w:rsidR="00025187" w:rsidRPr="00644272" w:rsidRDefault="00025187" w:rsidP="00025187">
      <w:pPr>
        <w:ind w:left="-900"/>
        <w:jc w:val="both"/>
        <w:rPr>
          <w:rFonts w:ascii="Tahoma" w:hAnsi="Tahoma" w:cs="Tahoma"/>
          <w:sz w:val="25"/>
          <w:szCs w:val="25"/>
        </w:rPr>
      </w:pPr>
    </w:p>
    <w:p w14:paraId="3D75580F" w14:textId="77777777" w:rsidR="00F13EBE" w:rsidRPr="00644272" w:rsidRDefault="00A0748B" w:rsidP="00025187">
      <w:pPr>
        <w:ind w:left="-900"/>
        <w:jc w:val="both"/>
        <w:rPr>
          <w:rFonts w:ascii="Tahoma" w:hAnsi="Tahoma" w:cs="Tahoma"/>
          <w:sz w:val="25"/>
          <w:szCs w:val="25"/>
        </w:rPr>
      </w:pPr>
      <w:r w:rsidRPr="00644272">
        <w:rPr>
          <w:rFonts w:ascii="Tahoma" w:hAnsi="Tahoma" w:cs="Tahoma"/>
          <w:sz w:val="25"/>
          <w:szCs w:val="25"/>
        </w:rPr>
        <w:t xml:space="preserve"> </w:t>
      </w:r>
    </w:p>
    <w:p w14:paraId="29E5D8D5" w14:textId="00597A51" w:rsidR="00686577" w:rsidRPr="00425DCF" w:rsidRDefault="00A0748B" w:rsidP="00686577">
      <w:pPr>
        <w:ind w:left="-900"/>
        <w:jc w:val="both"/>
        <w:rPr>
          <w:rFonts w:ascii="Tahoma" w:hAnsi="Tahoma" w:cs="Tahoma"/>
          <w:b/>
          <w:bCs/>
          <w:sz w:val="25"/>
          <w:szCs w:val="25"/>
        </w:rPr>
      </w:pPr>
      <w:r w:rsidRPr="00425DCF">
        <w:rPr>
          <w:rFonts w:ascii="Tahoma" w:hAnsi="Tahoma" w:cs="Tahoma"/>
          <w:b/>
          <w:bCs/>
          <w:sz w:val="25"/>
          <w:szCs w:val="25"/>
        </w:rPr>
        <w:t>Copy to the:</w:t>
      </w:r>
    </w:p>
    <w:p w14:paraId="149D9A64" w14:textId="006D4A19" w:rsidR="00A0748B" w:rsidRPr="00644272" w:rsidRDefault="00A0748B" w:rsidP="00DF5082">
      <w:pPr>
        <w:ind w:left="-900"/>
        <w:jc w:val="both"/>
        <w:rPr>
          <w:rFonts w:ascii="Tahoma" w:hAnsi="Tahoma" w:cs="Tahoma"/>
          <w:sz w:val="25"/>
          <w:szCs w:val="25"/>
        </w:rPr>
      </w:pPr>
      <w:r w:rsidRPr="00644272">
        <w:rPr>
          <w:rFonts w:ascii="Tahoma" w:hAnsi="Tahoma" w:cs="Tahoma"/>
          <w:sz w:val="25"/>
          <w:szCs w:val="25"/>
        </w:rPr>
        <w:t>1.</w:t>
      </w:r>
      <w:r w:rsidRPr="00644272">
        <w:rPr>
          <w:rFonts w:ascii="Tahoma" w:hAnsi="Tahoma" w:cs="Tahoma"/>
          <w:sz w:val="25"/>
          <w:szCs w:val="25"/>
        </w:rPr>
        <w:tab/>
      </w:r>
      <w:r w:rsidR="00025187" w:rsidRPr="00644272">
        <w:rPr>
          <w:rFonts w:ascii="Tahoma" w:hAnsi="Tahoma" w:cs="Tahoma"/>
          <w:sz w:val="25"/>
          <w:szCs w:val="25"/>
        </w:rPr>
        <w:t xml:space="preserve">Incharge, Medical Lab Technology </w:t>
      </w:r>
      <w:r w:rsidRPr="00644272">
        <w:rPr>
          <w:rFonts w:ascii="Tahoma" w:hAnsi="Tahoma" w:cs="Tahoma"/>
          <w:sz w:val="25"/>
          <w:szCs w:val="25"/>
        </w:rPr>
        <w:t>for information and necessary action.</w:t>
      </w:r>
    </w:p>
    <w:p w14:paraId="6D3FFD54" w14:textId="097591DC" w:rsidR="00982DBF" w:rsidRPr="00644272" w:rsidRDefault="00982DBF" w:rsidP="00025187">
      <w:pPr>
        <w:ind w:left="-900"/>
        <w:jc w:val="both"/>
        <w:rPr>
          <w:rFonts w:ascii="Tahoma" w:hAnsi="Tahoma" w:cs="Tahoma"/>
          <w:sz w:val="25"/>
          <w:szCs w:val="25"/>
        </w:rPr>
      </w:pPr>
    </w:p>
    <w:sectPr w:rsidR="00982DBF" w:rsidRPr="00644272" w:rsidSect="00AF00E1">
      <w:headerReference w:type="default" r:id="rId7"/>
      <w:footerReference w:type="default" r:id="rId8"/>
      <w:pgSz w:w="11906" w:h="16838"/>
      <w:pgMar w:top="90" w:right="656" w:bottom="1440" w:left="1800" w:header="1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74AE8" w14:textId="77777777" w:rsidR="00D44F04" w:rsidRDefault="00D44F04">
      <w:r>
        <w:separator/>
      </w:r>
    </w:p>
  </w:endnote>
  <w:endnote w:type="continuationSeparator" w:id="0">
    <w:p w14:paraId="3C1D6F10" w14:textId="77777777" w:rsidR="00D44F04" w:rsidRDefault="00D44F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4803995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D15312D" w14:textId="4C4E0F7E" w:rsidR="00982DBF" w:rsidRDefault="00982DB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BE99BEB" w14:textId="77777777" w:rsidR="00982DBF" w:rsidRDefault="00982DB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F6C81" w14:textId="77777777" w:rsidR="00D44F04" w:rsidRDefault="00D44F04">
      <w:r>
        <w:separator/>
      </w:r>
    </w:p>
  </w:footnote>
  <w:footnote w:type="continuationSeparator" w:id="0">
    <w:p w14:paraId="3EE87876" w14:textId="77777777" w:rsidR="00D44F04" w:rsidRDefault="00D44F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AD17F" w14:textId="77777777" w:rsidR="008C17F8" w:rsidRDefault="008C17F8" w:rsidP="008C17F8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3826D47E" wp14:editId="0A766301">
          <wp:simplePos x="0" y="0"/>
          <wp:positionH relativeFrom="column">
            <wp:posOffset>-514350</wp:posOffset>
          </wp:positionH>
          <wp:positionV relativeFrom="page">
            <wp:posOffset>513715</wp:posOffset>
          </wp:positionV>
          <wp:extent cx="742950" cy="719455"/>
          <wp:effectExtent l="0" t="0" r="0" b="4445"/>
          <wp:wrapTight wrapText="bothSides">
            <wp:wrapPolygon edited="0">
              <wp:start x="0" y="0"/>
              <wp:lineTo x="0" y="21162"/>
              <wp:lineTo x="21046" y="21162"/>
              <wp:lineTo x="21046" y="0"/>
              <wp:lineTo x="0" y="0"/>
            </wp:wrapPolygon>
          </wp:wrapTight>
          <wp:docPr id="1656837943" name="Picture 16568379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2950" cy="7194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entury Gothic" w:eastAsia="Calibri" w:hAnsi="Century Gothic"/>
        <w:sz w:val="16"/>
        <w:szCs w:val="16"/>
      </w:rPr>
      <w:t xml:space="preserve">               </w:t>
    </w:r>
  </w:p>
  <w:p w14:paraId="543E4FDD" w14:textId="77777777" w:rsidR="008C17F8" w:rsidRDefault="008C17F8" w:rsidP="008C17F8">
    <w:pPr>
      <w:jc w:val="right"/>
      <w:rPr>
        <w:rFonts w:ascii="Century Gothic" w:eastAsia="Calibri" w:hAnsi="Century Gothic"/>
        <w:sz w:val="16"/>
        <w:szCs w:val="16"/>
      </w:rPr>
    </w:pPr>
  </w:p>
  <w:p w14:paraId="616C5558" w14:textId="65BF462E" w:rsidR="008C17F8" w:rsidRDefault="008C17F8" w:rsidP="008C17F8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  Phone No: 0194-2310144/2310060                   </w:t>
    </w:r>
  </w:p>
  <w:p w14:paraId="14130124" w14:textId="10724A91" w:rsidR="008C17F8" w:rsidRDefault="008C17F8" w:rsidP="008C17F8">
    <w:pPr>
      <w:jc w:val="right"/>
      <w:rPr>
        <w:rFonts w:ascii="Century Gothic" w:eastAsia="Calibri" w:hAnsi="Century Gothic"/>
        <w:color w:val="FFFFFF"/>
        <w:sz w:val="16"/>
        <w:szCs w:val="16"/>
      </w:rPr>
    </w:pPr>
    <w:proofErr w:type="gramStart"/>
    <w:r>
      <w:rPr>
        <w:rFonts w:ascii="Century Gothic" w:eastAsia="Calibri" w:hAnsi="Century Gothic"/>
        <w:sz w:val="16"/>
        <w:szCs w:val="16"/>
      </w:rPr>
      <w:t>Fax::</w:t>
    </w:r>
    <w:proofErr w:type="gramEnd"/>
    <w:r>
      <w:rPr>
        <w:rFonts w:ascii="Century Gothic" w:eastAsia="Calibri" w:hAnsi="Century Gothic"/>
        <w:sz w:val="16"/>
        <w:szCs w:val="16"/>
      </w:rPr>
      <w:t xml:space="preserve"> 0194-2310144</w:t>
    </w:r>
  </w:p>
  <w:p w14:paraId="381F7255" w14:textId="40B391D4" w:rsidR="008C17F8" w:rsidRPr="008C17F8" w:rsidRDefault="008C17F8" w:rsidP="008C17F8">
    <w:pPr>
      <w:ind w:left="720"/>
      <w:contextualSpacing/>
      <w:rPr>
        <w:rFonts w:ascii="Century Gothic" w:eastAsia="Calibri" w:hAnsi="Century Gothic"/>
        <w:b/>
        <w:bCs/>
        <w:sz w:val="23"/>
        <w:szCs w:val="23"/>
      </w:rPr>
    </w:pPr>
    <w:r>
      <w:rPr>
        <w:rFonts w:ascii="Century Gothic" w:eastAsia="Calibri" w:hAnsi="Century Gothic"/>
        <w:b/>
        <w:bCs/>
      </w:rPr>
      <w:t xml:space="preserve">                     </w:t>
    </w:r>
    <w:r w:rsidRPr="008C17F8">
      <w:rPr>
        <w:rFonts w:ascii="Century Gothic" w:eastAsia="Calibri" w:hAnsi="Century Gothic"/>
        <w:b/>
        <w:bCs/>
        <w:sz w:val="23"/>
        <w:szCs w:val="23"/>
      </w:rPr>
      <w:t>OFFICE OF THE PRINCIPAL,</w:t>
    </w:r>
  </w:p>
  <w:p w14:paraId="2971FFD2" w14:textId="4C413E65" w:rsidR="008C17F8" w:rsidRPr="008C17F8" w:rsidRDefault="008C17F8" w:rsidP="008C17F8">
    <w:pPr>
      <w:contextualSpacing/>
      <w:rPr>
        <w:rFonts w:ascii="Century Gothic" w:eastAsia="Calibri" w:hAnsi="Century Gothic"/>
        <w:b/>
        <w:bCs/>
        <w:sz w:val="23"/>
        <w:szCs w:val="23"/>
      </w:rPr>
    </w:pPr>
    <w:r w:rsidRPr="008C17F8">
      <w:rPr>
        <w:rFonts w:ascii="Century Gothic" w:eastAsia="Calibri" w:hAnsi="Century Gothic"/>
        <w:b/>
        <w:bCs/>
        <w:sz w:val="23"/>
        <w:szCs w:val="23"/>
      </w:rPr>
      <w:t xml:space="preserve">     KASHMIR GOVT. POLYTECHNIC, COLLEGE GOGJI BAGH SRINAGAR.</w:t>
    </w:r>
  </w:p>
  <w:p w14:paraId="156FE612" w14:textId="77777777" w:rsidR="008C17F8" w:rsidRDefault="008C17F8" w:rsidP="008C17F8">
    <w:pPr>
      <w:contextualSpacing/>
      <w:jc w:val="center"/>
      <w:rPr>
        <w:sz w:val="20"/>
        <w:szCs w:val="20"/>
      </w:rPr>
    </w:pPr>
    <w:hyperlink r:id="rId2" w:history="1">
      <w:r w:rsidRPr="005430B4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06EFF119" w14:textId="72BA39F2" w:rsidR="0044478E" w:rsidRPr="008C17F8" w:rsidRDefault="00490BB9" w:rsidP="00490BB9">
    <w:pPr>
      <w:rPr>
        <w:sz w:val="20"/>
        <w:szCs w:val="20"/>
      </w:rPr>
    </w:pPr>
    <w:r>
      <w:rPr>
        <w:sz w:val="20"/>
        <w:szCs w:val="20"/>
      </w:rPr>
      <w:t xml:space="preserve">                            </w:t>
    </w:r>
    <w:r w:rsidR="008C17F8">
      <w:rPr>
        <w:sz w:val="20"/>
        <w:szCs w:val="20"/>
      </w:rPr>
      <w:t xml:space="preserve">Email: </w:t>
    </w:r>
    <w:hyperlink r:id="rId3" w:history="1">
      <w:r w:rsidR="008C17F8">
        <w:rPr>
          <w:rStyle w:val="Hyperlink"/>
          <w:sz w:val="20"/>
          <w:szCs w:val="20"/>
        </w:rPr>
        <w:t>kgpolysgr@rediffmail.com</w:t>
      </w:r>
    </w:hyperlink>
    <w:r>
      <w:rPr>
        <w:rFonts w:ascii="Century Gothic" w:eastAsia="Calibri" w:hAnsi="Century Gothic"/>
        <w:sz w:val="16"/>
        <w:szCs w:val="16"/>
      </w:rPr>
      <w:t xml:space="preserve">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num w:numId="1" w16cid:durableId="611208609">
    <w:abstractNumId w:val="9"/>
  </w:num>
  <w:num w:numId="2" w16cid:durableId="124272424">
    <w:abstractNumId w:val="7"/>
  </w:num>
  <w:num w:numId="3" w16cid:durableId="611522414">
    <w:abstractNumId w:val="6"/>
  </w:num>
  <w:num w:numId="4" w16cid:durableId="948439846">
    <w:abstractNumId w:val="5"/>
  </w:num>
  <w:num w:numId="5" w16cid:durableId="207837452">
    <w:abstractNumId w:val="4"/>
  </w:num>
  <w:num w:numId="6" w16cid:durableId="980185354">
    <w:abstractNumId w:val="8"/>
  </w:num>
  <w:num w:numId="7" w16cid:durableId="915937143">
    <w:abstractNumId w:val="3"/>
  </w:num>
  <w:num w:numId="8" w16cid:durableId="906111490">
    <w:abstractNumId w:val="2"/>
  </w:num>
  <w:num w:numId="9" w16cid:durableId="1636637089">
    <w:abstractNumId w:val="1"/>
  </w:num>
  <w:num w:numId="10" w16cid:durableId="3978968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25187"/>
    <w:rsid w:val="00035FCC"/>
    <w:rsid w:val="00050A31"/>
    <w:rsid w:val="00055350"/>
    <w:rsid w:val="000644D6"/>
    <w:rsid w:val="000716D2"/>
    <w:rsid w:val="00071AAB"/>
    <w:rsid w:val="00082573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547F1"/>
    <w:rsid w:val="00170095"/>
    <w:rsid w:val="00170E4F"/>
    <w:rsid w:val="001743F4"/>
    <w:rsid w:val="00187C33"/>
    <w:rsid w:val="001936B7"/>
    <w:rsid w:val="00196AB1"/>
    <w:rsid w:val="001E5E4B"/>
    <w:rsid w:val="001E7EC2"/>
    <w:rsid w:val="00201333"/>
    <w:rsid w:val="00210FA7"/>
    <w:rsid w:val="00216417"/>
    <w:rsid w:val="0026631D"/>
    <w:rsid w:val="002C088A"/>
    <w:rsid w:val="002C2F53"/>
    <w:rsid w:val="002E6B7A"/>
    <w:rsid w:val="0033518C"/>
    <w:rsid w:val="003437C2"/>
    <w:rsid w:val="00377186"/>
    <w:rsid w:val="003A1C03"/>
    <w:rsid w:val="003C0FCF"/>
    <w:rsid w:val="003F5B25"/>
    <w:rsid w:val="00414627"/>
    <w:rsid w:val="00425D63"/>
    <w:rsid w:val="00425DCF"/>
    <w:rsid w:val="0044478E"/>
    <w:rsid w:val="0045263F"/>
    <w:rsid w:val="004643D8"/>
    <w:rsid w:val="0047512F"/>
    <w:rsid w:val="004829B1"/>
    <w:rsid w:val="00490BB9"/>
    <w:rsid w:val="00497C24"/>
    <w:rsid w:val="004C7BA5"/>
    <w:rsid w:val="004E7628"/>
    <w:rsid w:val="004F190B"/>
    <w:rsid w:val="004F3334"/>
    <w:rsid w:val="004F48F2"/>
    <w:rsid w:val="00507200"/>
    <w:rsid w:val="005149B1"/>
    <w:rsid w:val="005367F4"/>
    <w:rsid w:val="005647F2"/>
    <w:rsid w:val="005662D1"/>
    <w:rsid w:val="00573A09"/>
    <w:rsid w:val="00573FAA"/>
    <w:rsid w:val="005A4526"/>
    <w:rsid w:val="005C1B16"/>
    <w:rsid w:val="005D577D"/>
    <w:rsid w:val="005E53D0"/>
    <w:rsid w:val="005F155B"/>
    <w:rsid w:val="006002EB"/>
    <w:rsid w:val="006128EF"/>
    <w:rsid w:val="006264B4"/>
    <w:rsid w:val="00643033"/>
    <w:rsid w:val="00644272"/>
    <w:rsid w:val="006449AD"/>
    <w:rsid w:val="00644CC3"/>
    <w:rsid w:val="00661468"/>
    <w:rsid w:val="006649F0"/>
    <w:rsid w:val="0067245D"/>
    <w:rsid w:val="0068470E"/>
    <w:rsid w:val="00686577"/>
    <w:rsid w:val="00695DCD"/>
    <w:rsid w:val="006A05CC"/>
    <w:rsid w:val="006A35A7"/>
    <w:rsid w:val="006C4190"/>
    <w:rsid w:val="007152D7"/>
    <w:rsid w:val="00720311"/>
    <w:rsid w:val="00746C14"/>
    <w:rsid w:val="0078386D"/>
    <w:rsid w:val="00786CBE"/>
    <w:rsid w:val="007C2C59"/>
    <w:rsid w:val="00801F23"/>
    <w:rsid w:val="00837632"/>
    <w:rsid w:val="0085640F"/>
    <w:rsid w:val="008567AA"/>
    <w:rsid w:val="00892712"/>
    <w:rsid w:val="008A680A"/>
    <w:rsid w:val="008B0BB0"/>
    <w:rsid w:val="008C17F8"/>
    <w:rsid w:val="008E6C4B"/>
    <w:rsid w:val="008F16F1"/>
    <w:rsid w:val="008F18C0"/>
    <w:rsid w:val="00906CAD"/>
    <w:rsid w:val="00907648"/>
    <w:rsid w:val="00930FDE"/>
    <w:rsid w:val="00982DBF"/>
    <w:rsid w:val="00984C93"/>
    <w:rsid w:val="00987CE1"/>
    <w:rsid w:val="0099405C"/>
    <w:rsid w:val="00994F30"/>
    <w:rsid w:val="009C600F"/>
    <w:rsid w:val="009D3723"/>
    <w:rsid w:val="009E04F2"/>
    <w:rsid w:val="00A03B7B"/>
    <w:rsid w:val="00A0748B"/>
    <w:rsid w:val="00A200C9"/>
    <w:rsid w:val="00A204F3"/>
    <w:rsid w:val="00A250D5"/>
    <w:rsid w:val="00A32F56"/>
    <w:rsid w:val="00A36028"/>
    <w:rsid w:val="00A77585"/>
    <w:rsid w:val="00A82F54"/>
    <w:rsid w:val="00A91424"/>
    <w:rsid w:val="00AA2C77"/>
    <w:rsid w:val="00AB7810"/>
    <w:rsid w:val="00AB7B78"/>
    <w:rsid w:val="00AC3FB9"/>
    <w:rsid w:val="00AC702A"/>
    <w:rsid w:val="00AD226F"/>
    <w:rsid w:val="00AF00E1"/>
    <w:rsid w:val="00B13A52"/>
    <w:rsid w:val="00B24CF4"/>
    <w:rsid w:val="00B26993"/>
    <w:rsid w:val="00B4465A"/>
    <w:rsid w:val="00B4570C"/>
    <w:rsid w:val="00B5208C"/>
    <w:rsid w:val="00B65E21"/>
    <w:rsid w:val="00B74876"/>
    <w:rsid w:val="00BB7485"/>
    <w:rsid w:val="00BB7C2B"/>
    <w:rsid w:val="00BC1664"/>
    <w:rsid w:val="00BC2546"/>
    <w:rsid w:val="00BC3981"/>
    <w:rsid w:val="00C05085"/>
    <w:rsid w:val="00C1593D"/>
    <w:rsid w:val="00C56C7E"/>
    <w:rsid w:val="00C776A4"/>
    <w:rsid w:val="00CA2C6C"/>
    <w:rsid w:val="00CC0600"/>
    <w:rsid w:val="00CC78AC"/>
    <w:rsid w:val="00CD4082"/>
    <w:rsid w:val="00CF7953"/>
    <w:rsid w:val="00D07232"/>
    <w:rsid w:val="00D10245"/>
    <w:rsid w:val="00D21BDD"/>
    <w:rsid w:val="00D44F04"/>
    <w:rsid w:val="00D65F07"/>
    <w:rsid w:val="00D92BB7"/>
    <w:rsid w:val="00DC60D9"/>
    <w:rsid w:val="00DC76D2"/>
    <w:rsid w:val="00DD30ED"/>
    <w:rsid w:val="00DF5082"/>
    <w:rsid w:val="00E17F4F"/>
    <w:rsid w:val="00E61B9E"/>
    <w:rsid w:val="00E64C21"/>
    <w:rsid w:val="00EC24C6"/>
    <w:rsid w:val="00EF0537"/>
    <w:rsid w:val="00EF2933"/>
    <w:rsid w:val="00F05146"/>
    <w:rsid w:val="00F1115D"/>
    <w:rsid w:val="00F13EBE"/>
    <w:rsid w:val="00F3513C"/>
    <w:rsid w:val="00F41F89"/>
    <w:rsid w:val="00F465C5"/>
    <w:rsid w:val="00F5180D"/>
    <w:rsid w:val="00F51B21"/>
    <w:rsid w:val="00F51D87"/>
    <w:rsid w:val="00F74C09"/>
    <w:rsid w:val="00F8455C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9D1397"/>
  <w15:docId w15:val="{8EF3E2FF-30CF-4635-B9FA-0BCDB5BE2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uiPriority="99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7EC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78386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2DBF"/>
    <w:rPr>
      <w:rFonts w:ascii="Calibri" w:eastAsia="Times New Roman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75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2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8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2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7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9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2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@rediff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137</Words>
  <Characters>828</Characters>
  <Application>Microsoft Office Word</Application>
  <DocSecurity>0</DocSecurity>
  <Lines>33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Electronics</cp:lastModifiedBy>
  <cp:revision>8</cp:revision>
  <cp:lastPrinted>2025-09-24T06:06:00Z</cp:lastPrinted>
  <dcterms:created xsi:type="dcterms:W3CDTF">2025-09-23T08:30:00Z</dcterms:created>
  <dcterms:modified xsi:type="dcterms:W3CDTF">2025-09-24T10:01:00Z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14a14ce3788199c29738bba02340e5aaab7bbb2de30703d2bdf8c467cdacd480</vt:lpwstr>
  </property>
</Properties>
</file>