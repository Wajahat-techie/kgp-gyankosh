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5A2814A6" w14:textId="77777777" w:rsidR="00D96F24" w:rsidRDefault="00D96F24" w:rsidP="00B03C00">
      <w:pPr>
        <w:rPr>
          <w:rFonts w:ascii="Tahoma" w:hAnsi="Tahoma" w:cs="Tahoma"/>
          <w:sz w:val="25"/>
          <w:szCs w:val="25"/>
        </w:rPr>
      </w:pPr>
    </w:p>
    <w:p w14:paraId="338B2B63" w14:textId="795421F6" w:rsidR="00A03137" w:rsidRDefault="00173553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A3459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D5E4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bookmarkEnd w:id="0"/>
    </w:p>
    <w:p w14:paraId="5A88C590" w14:textId="77777777" w:rsidR="005A3459" w:rsidRP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7FF3722" w14:textId="48317494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8D5E4E">
        <w:rPr>
          <w:rFonts w:ascii="Tahoma" w:hAnsi="Tahoma" w:cs="Tahoma"/>
          <w:b/>
          <w:bCs/>
          <w:color w:val="1F1F1F"/>
          <w:sz w:val="25"/>
          <w:szCs w:val="25"/>
        </w:rPr>
        <w:t xml:space="preserve">Requirement of Pot Plants for the </w:t>
      </w:r>
      <w:r w:rsidR="00825AE6">
        <w:rPr>
          <w:rFonts w:ascii="Tahoma" w:hAnsi="Tahoma" w:cs="Tahoma"/>
          <w:b/>
          <w:bCs/>
          <w:color w:val="1F1F1F"/>
          <w:sz w:val="25"/>
          <w:szCs w:val="25"/>
        </w:rPr>
        <w:t>Institution</w:t>
      </w:r>
      <w:r w:rsidR="008D5E4E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3DB733A" w14:textId="49D38FF4" w:rsidR="005A3459" w:rsidRDefault="00D96F24" w:rsidP="005A345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Sir/Madam,</w:t>
      </w:r>
    </w:p>
    <w:p w14:paraId="2B4C2F51" w14:textId="6EEEAA6B" w:rsidR="008D5E4E" w:rsidRPr="008D5E4E" w:rsidRDefault="008D5E4E" w:rsidP="00825AE6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8D5E4E">
        <w:rPr>
          <w:rFonts w:ascii="Tahoma" w:hAnsi="Tahoma" w:cs="Tahoma"/>
          <w:color w:val="1F1F1F"/>
          <w:sz w:val="25"/>
          <w:szCs w:val="25"/>
        </w:rPr>
        <w:t>This is to request the supply of 200 (Two Hundred) pot plants for use in our institution</w:t>
      </w:r>
      <w:r>
        <w:rPr>
          <w:rFonts w:ascii="Tahoma" w:hAnsi="Tahoma" w:cs="Tahoma"/>
          <w:color w:val="1F1F1F"/>
          <w:sz w:val="25"/>
          <w:szCs w:val="25"/>
        </w:rPr>
        <w:t xml:space="preserve">. </w:t>
      </w:r>
      <w:r w:rsidRPr="008D5E4E">
        <w:rPr>
          <w:rFonts w:ascii="Tahoma" w:hAnsi="Tahoma" w:cs="Tahoma"/>
          <w:color w:val="1F1F1F"/>
          <w:sz w:val="25"/>
          <w:szCs w:val="25"/>
        </w:rPr>
        <w:t>The pot plants are required for institutional landscaping, campus beautification, and enhancement of green cover.</w:t>
      </w:r>
      <w:r w:rsidR="00825AE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D5E4E">
        <w:rPr>
          <w:rFonts w:ascii="Tahoma" w:hAnsi="Tahoma" w:cs="Tahoma"/>
          <w:color w:val="1F1F1F"/>
          <w:sz w:val="25"/>
          <w:szCs w:val="25"/>
        </w:rPr>
        <w:t xml:space="preserve">Kindly arrange to supply the said 200 pot plants at </w:t>
      </w:r>
      <w:r w:rsidR="00825AE6">
        <w:rPr>
          <w:rFonts w:ascii="Tahoma" w:hAnsi="Tahoma" w:cs="Tahoma"/>
          <w:color w:val="1F1F1F"/>
          <w:sz w:val="25"/>
          <w:szCs w:val="25"/>
        </w:rPr>
        <w:t>your</w:t>
      </w:r>
      <w:r w:rsidRPr="008D5E4E">
        <w:rPr>
          <w:rFonts w:ascii="Tahoma" w:hAnsi="Tahoma" w:cs="Tahoma"/>
          <w:color w:val="1F1F1F"/>
          <w:sz w:val="25"/>
          <w:szCs w:val="25"/>
        </w:rPr>
        <w:t xml:space="preserve"> earliest convenience.</w:t>
      </w:r>
    </w:p>
    <w:p w14:paraId="6100A35A" w14:textId="24C00DDE" w:rsidR="005A3459" w:rsidRPr="00D96F24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A0D36FA" w14:textId="2802E465" w:rsidR="00D96F24" w:rsidRDefault="00D96F24" w:rsidP="008D5E4E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5465D10E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527422D5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8952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563932D" w:rsidR="00076EA7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C5C205D" w14:textId="5561E45B" w:rsidR="005A3459" w:rsidRPr="00337606" w:rsidRDefault="005A345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A943" w14:textId="77777777" w:rsidR="009F539B" w:rsidRDefault="009F539B">
      <w:r>
        <w:separator/>
      </w:r>
    </w:p>
  </w:endnote>
  <w:endnote w:type="continuationSeparator" w:id="0">
    <w:p w14:paraId="089B4F0B" w14:textId="77777777" w:rsidR="009F539B" w:rsidRDefault="009F5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9C4C" w14:textId="77777777" w:rsidR="009F539B" w:rsidRDefault="009F539B">
      <w:r>
        <w:separator/>
      </w:r>
    </w:p>
  </w:footnote>
  <w:footnote w:type="continuationSeparator" w:id="0">
    <w:p w14:paraId="56E7572D" w14:textId="77777777" w:rsidR="009F539B" w:rsidRDefault="009F5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064">
    <w:abstractNumId w:val="9"/>
  </w:num>
  <w:num w:numId="2" w16cid:durableId="1938755246">
    <w:abstractNumId w:val="7"/>
  </w:num>
  <w:num w:numId="3" w16cid:durableId="1219630013">
    <w:abstractNumId w:val="6"/>
  </w:num>
  <w:num w:numId="4" w16cid:durableId="667832501">
    <w:abstractNumId w:val="5"/>
  </w:num>
  <w:num w:numId="5" w16cid:durableId="236089081">
    <w:abstractNumId w:val="4"/>
  </w:num>
  <w:num w:numId="6" w16cid:durableId="371266866">
    <w:abstractNumId w:val="8"/>
  </w:num>
  <w:num w:numId="7" w16cid:durableId="1528760755">
    <w:abstractNumId w:val="3"/>
  </w:num>
  <w:num w:numId="8" w16cid:durableId="672998428">
    <w:abstractNumId w:val="2"/>
  </w:num>
  <w:num w:numId="9" w16cid:durableId="1841197734">
    <w:abstractNumId w:val="1"/>
  </w:num>
  <w:num w:numId="10" w16cid:durableId="1117455419">
    <w:abstractNumId w:val="0"/>
  </w:num>
  <w:num w:numId="11" w16cid:durableId="420224624">
    <w:abstractNumId w:val="11"/>
  </w:num>
  <w:num w:numId="12" w16cid:durableId="1747067162">
    <w:abstractNumId w:val="12"/>
  </w:num>
  <w:num w:numId="13" w16cid:durableId="1744138429">
    <w:abstractNumId w:val="10"/>
  </w:num>
  <w:num w:numId="14" w16cid:durableId="1186286509">
    <w:abstractNumId w:val="15"/>
  </w:num>
  <w:num w:numId="15" w16cid:durableId="1182934115">
    <w:abstractNumId w:val="14"/>
  </w:num>
  <w:num w:numId="16" w16cid:durableId="792748261">
    <w:abstractNumId w:val="16"/>
  </w:num>
  <w:num w:numId="17" w16cid:durableId="402223025">
    <w:abstractNumId w:val="13"/>
  </w:num>
  <w:num w:numId="18" w16cid:durableId="9131238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ECA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6409"/>
    <w:rsid w:val="003C3196"/>
    <w:rsid w:val="003D1396"/>
    <w:rsid w:val="00414627"/>
    <w:rsid w:val="00420B16"/>
    <w:rsid w:val="00421AFA"/>
    <w:rsid w:val="00425D63"/>
    <w:rsid w:val="004537CF"/>
    <w:rsid w:val="00461DF9"/>
    <w:rsid w:val="004643D8"/>
    <w:rsid w:val="0048205E"/>
    <w:rsid w:val="004831C3"/>
    <w:rsid w:val="00497C24"/>
    <w:rsid w:val="004B3216"/>
    <w:rsid w:val="004C7095"/>
    <w:rsid w:val="004C7BA5"/>
    <w:rsid w:val="004D2AEC"/>
    <w:rsid w:val="004E5652"/>
    <w:rsid w:val="004E7628"/>
    <w:rsid w:val="004F48F2"/>
    <w:rsid w:val="005065F5"/>
    <w:rsid w:val="0050696F"/>
    <w:rsid w:val="005149B1"/>
    <w:rsid w:val="00517A41"/>
    <w:rsid w:val="00527AED"/>
    <w:rsid w:val="005366CB"/>
    <w:rsid w:val="0054508B"/>
    <w:rsid w:val="005511E0"/>
    <w:rsid w:val="00554BB2"/>
    <w:rsid w:val="005647F2"/>
    <w:rsid w:val="005662D1"/>
    <w:rsid w:val="00573A09"/>
    <w:rsid w:val="0058776A"/>
    <w:rsid w:val="005A345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25AE6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5237"/>
    <w:rsid w:val="008961CA"/>
    <w:rsid w:val="008A680A"/>
    <w:rsid w:val="008B0BB0"/>
    <w:rsid w:val="008B22E1"/>
    <w:rsid w:val="008C0DC9"/>
    <w:rsid w:val="008D5E4E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7A7F"/>
    <w:rsid w:val="009A1100"/>
    <w:rsid w:val="009A21BC"/>
    <w:rsid w:val="009B27AA"/>
    <w:rsid w:val="009C600F"/>
    <w:rsid w:val="009D3723"/>
    <w:rsid w:val="009E04F2"/>
    <w:rsid w:val="009F539B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3BE9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3C00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5877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2026-03-16T07:28:00Z</cp:lastPrinted>
  <dcterms:created xsi:type="dcterms:W3CDTF">2026-03-16T07:28:00Z</dcterms:created>
  <dcterms:modified xsi:type="dcterms:W3CDTF">2026-03-16T08:44:00Z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