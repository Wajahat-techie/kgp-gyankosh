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3F5D3" w14:textId="77777777" w:rsidR="003A49F1" w:rsidRDefault="003A49F1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9DF5D04" w14:textId="4589BCFC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The Director,</w:t>
      </w:r>
    </w:p>
    <w:p w14:paraId="2CB7E4A0" w14:textId="7777777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Directorate of Skill Development,</w:t>
      </w:r>
    </w:p>
    <w:p w14:paraId="22DD8218" w14:textId="78F49648" w:rsidR="001F203D" w:rsidRPr="00F27BD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J&amp;K.</w:t>
      </w:r>
    </w:p>
    <w:p w14:paraId="76C56B66" w14:textId="26D18531" w:rsidR="001061EF" w:rsidRPr="00F27BDB" w:rsidRDefault="00900EE4" w:rsidP="00F4102B">
      <w:pPr>
        <w:jc w:val="both"/>
        <w:rPr>
          <w:rFonts w:ascii="Tahoma" w:hAnsi="Tahoma" w:cs="Tahoma"/>
          <w:color w:val="1F1F1F"/>
          <w:sz w:val="25"/>
          <w:szCs w:val="25"/>
        </w:rPr>
      </w:pPr>
      <w:r w:rsidRPr="00F27BDB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F27BDB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F27BDB">
        <w:rPr>
          <w:rFonts w:ascii="Tahoma" w:hAnsi="Tahoma" w:cs="Tahoma"/>
          <w:color w:val="1F1F1F"/>
          <w:sz w:val="25"/>
          <w:szCs w:val="25"/>
        </w:rPr>
        <w:t>KGP/</w:t>
      </w:r>
      <w:r w:rsidR="0060672C" w:rsidRPr="00F27BDB">
        <w:rPr>
          <w:rFonts w:ascii="Tahoma" w:hAnsi="Tahoma" w:cs="Tahoma"/>
          <w:color w:val="1F1F1F"/>
          <w:sz w:val="25"/>
          <w:szCs w:val="25"/>
        </w:rPr>
        <w:t>Estt</w:t>
      </w:r>
      <w:r w:rsidRPr="00F27BDB">
        <w:rPr>
          <w:rFonts w:ascii="Tahoma" w:hAnsi="Tahoma" w:cs="Tahoma"/>
          <w:color w:val="1F1F1F"/>
          <w:sz w:val="25"/>
          <w:szCs w:val="25"/>
        </w:rPr>
        <w:t>/</w:t>
      </w:r>
      <w:r w:rsidR="0060672C" w:rsidRPr="00F27BDB">
        <w:rPr>
          <w:rFonts w:ascii="Tahoma" w:hAnsi="Tahoma" w:cs="Tahoma"/>
          <w:color w:val="1F1F1F"/>
          <w:sz w:val="25"/>
          <w:szCs w:val="25"/>
        </w:rPr>
        <w:t>202</w:t>
      </w:r>
      <w:r w:rsidR="009D6012" w:rsidRPr="00F27BDB">
        <w:rPr>
          <w:rFonts w:ascii="Tahoma" w:hAnsi="Tahoma" w:cs="Tahoma"/>
          <w:color w:val="1F1F1F"/>
          <w:sz w:val="25"/>
          <w:szCs w:val="25"/>
        </w:rPr>
        <w:t>6</w:t>
      </w:r>
      <w:r w:rsidR="00064C45" w:rsidRPr="00F27BDB">
        <w:rPr>
          <w:rFonts w:ascii="Tahoma" w:hAnsi="Tahoma" w:cs="Tahoma"/>
          <w:color w:val="1F1F1F"/>
          <w:sz w:val="25"/>
          <w:szCs w:val="25"/>
        </w:rPr>
        <w:t>/</w:t>
      </w:r>
      <w:r w:rsidR="00B809C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F203D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67287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A09E2" w:rsidRPr="00F27BDB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="00064C45" w:rsidRPr="00F27BDB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F27BDB">
        <w:rPr>
          <w:rFonts w:ascii="Tahoma" w:hAnsi="Tahoma" w:cs="Tahoma"/>
          <w:color w:val="1F1F1F"/>
          <w:sz w:val="25"/>
          <w:szCs w:val="25"/>
        </w:rPr>
        <w:t xml:space="preserve">            </w:t>
      </w:r>
      <w:r w:rsidR="003A49F1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F27BDB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1F203D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F27BDB">
        <w:rPr>
          <w:rFonts w:ascii="Tahoma" w:hAnsi="Tahoma" w:cs="Tahoma"/>
          <w:color w:val="1F1F1F"/>
          <w:sz w:val="25"/>
          <w:szCs w:val="25"/>
        </w:rPr>
        <w:t>Dated</w:t>
      </w:r>
      <w:r w:rsidR="006D627E" w:rsidRPr="00F27BDB">
        <w:rPr>
          <w:rFonts w:ascii="Tahoma" w:hAnsi="Tahoma" w:cs="Tahoma"/>
          <w:color w:val="1F1F1F"/>
          <w:sz w:val="25"/>
          <w:szCs w:val="25"/>
        </w:rPr>
        <w:t>:</w:t>
      </w:r>
      <w:r w:rsidR="003A49F1">
        <w:rPr>
          <w:rFonts w:ascii="Tahoma" w:hAnsi="Tahoma" w:cs="Tahoma"/>
          <w:color w:val="1F1F1F"/>
          <w:sz w:val="25"/>
          <w:szCs w:val="25"/>
        </w:rPr>
        <w:t>24</w:t>
      </w:r>
      <w:r w:rsidR="00272108" w:rsidRPr="00F27BDB">
        <w:rPr>
          <w:rFonts w:ascii="Tahoma" w:hAnsi="Tahoma" w:cs="Tahoma"/>
          <w:color w:val="1F1F1F"/>
          <w:sz w:val="25"/>
          <w:szCs w:val="25"/>
        </w:rPr>
        <w:t>-</w:t>
      </w:r>
      <w:r w:rsidR="00FD4C5F" w:rsidRPr="00F27BDB">
        <w:rPr>
          <w:rFonts w:ascii="Tahoma" w:hAnsi="Tahoma" w:cs="Tahoma"/>
          <w:color w:val="1F1F1F"/>
          <w:sz w:val="25"/>
          <w:szCs w:val="25"/>
        </w:rPr>
        <w:t>0</w:t>
      </w:r>
      <w:r w:rsidR="001F203D">
        <w:rPr>
          <w:rFonts w:ascii="Tahoma" w:hAnsi="Tahoma" w:cs="Tahoma"/>
          <w:color w:val="1F1F1F"/>
          <w:sz w:val="25"/>
          <w:szCs w:val="25"/>
        </w:rPr>
        <w:t>6</w:t>
      </w:r>
      <w:r w:rsidR="00272108" w:rsidRPr="00F27BDB">
        <w:rPr>
          <w:rFonts w:ascii="Tahoma" w:hAnsi="Tahoma" w:cs="Tahoma"/>
          <w:color w:val="1F1F1F"/>
          <w:sz w:val="25"/>
          <w:szCs w:val="25"/>
        </w:rPr>
        <w:t>-202</w:t>
      </w:r>
      <w:r w:rsidR="00FD4C5F" w:rsidRPr="00F27BDB">
        <w:rPr>
          <w:rFonts w:ascii="Tahoma" w:hAnsi="Tahoma" w:cs="Tahoma"/>
          <w:color w:val="1F1F1F"/>
          <w:sz w:val="25"/>
          <w:szCs w:val="25"/>
        </w:rPr>
        <w:t>6</w:t>
      </w:r>
    </w:p>
    <w:p w14:paraId="68D5FA01" w14:textId="399D9068" w:rsidR="00F4102B" w:rsidRPr="00F4102B" w:rsidRDefault="00F4102B" w:rsidP="00B809C3">
      <w:pPr>
        <w:tabs>
          <w:tab w:val="left" w:pos="-142"/>
        </w:tabs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Submission of 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>Preliminary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A49F1">
        <w:rPr>
          <w:rFonts w:ascii="Tahoma" w:hAnsi="Tahoma" w:cs="Tahoma"/>
          <w:b/>
          <w:bCs/>
          <w:color w:val="1F1F1F"/>
          <w:sz w:val="25"/>
          <w:szCs w:val="25"/>
        </w:rPr>
        <w:t>Project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B809C3">
        <w:rPr>
          <w:rFonts w:ascii="Tahoma" w:hAnsi="Tahoma" w:cs="Tahoma"/>
          <w:b/>
          <w:bCs/>
          <w:color w:val="1F1F1F"/>
          <w:sz w:val="25"/>
          <w:szCs w:val="25"/>
        </w:rPr>
        <w:t>R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eport (PPR) for 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>Construct</w:t>
      </w:r>
      <w:r w:rsidR="00B809C3">
        <w:rPr>
          <w:rFonts w:ascii="Tahoma" w:hAnsi="Tahoma" w:cs="Tahoma"/>
          <w:b/>
          <w:bCs/>
          <w:color w:val="1F1F1F"/>
          <w:sz w:val="25"/>
          <w:szCs w:val="25"/>
        </w:rPr>
        <w:t>ion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of </w:t>
      </w:r>
      <w:r w:rsid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04-storey 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Academic block for MLT </w:t>
      </w:r>
      <w:r w:rsidR="00B809C3">
        <w:rPr>
          <w:rFonts w:ascii="Tahoma" w:hAnsi="Tahoma" w:cs="Tahoma"/>
          <w:b/>
          <w:bCs/>
          <w:color w:val="1F1F1F"/>
          <w:sz w:val="25"/>
          <w:szCs w:val="25"/>
        </w:rPr>
        <w:t>and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Wood Technology Departments at Kashmir Govt.Polytechnic College Gogji </w:t>
      </w:r>
      <w:r w:rsidR="003A49F1">
        <w:rPr>
          <w:rFonts w:ascii="Tahoma" w:hAnsi="Tahoma" w:cs="Tahoma"/>
          <w:b/>
          <w:bCs/>
          <w:color w:val="1F1F1F"/>
          <w:sz w:val="25"/>
          <w:szCs w:val="25"/>
        </w:rPr>
        <w:t>Bagh</w:t>
      </w:r>
      <w:r w:rsidR="00B809C3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Srinagar.</w:t>
      </w:r>
    </w:p>
    <w:p w14:paraId="266AFA13" w14:textId="77777777" w:rsidR="00B809C3" w:rsidRDefault="00B809C3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432810ED" w14:textId="397A5DBD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Sir,</w:t>
      </w:r>
    </w:p>
    <w:p w14:paraId="4A7B2324" w14:textId="622F2420" w:rsidR="003A49F1" w:rsidRDefault="00F4102B" w:rsidP="003A49F1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 xml:space="preserve">With reference to the subject cited above, I am forwarding herewith the </w:t>
      </w:r>
      <w:r w:rsidR="003A49F1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Preliminary </w:t>
      </w:r>
      <w:r w:rsidR="003A49F1">
        <w:rPr>
          <w:rFonts w:ascii="Tahoma" w:hAnsi="Tahoma" w:cs="Tahoma"/>
          <w:b/>
          <w:bCs/>
          <w:color w:val="1F1F1F"/>
          <w:sz w:val="25"/>
          <w:szCs w:val="25"/>
        </w:rPr>
        <w:t>Project</w:t>
      </w:r>
      <w:r w:rsidR="003A49F1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A49F1">
        <w:rPr>
          <w:rFonts w:ascii="Tahoma" w:hAnsi="Tahoma" w:cs="Tahoma"/>
          <w:b/>
          <w:bCs/>
          <w:color w:val="1F1F1F"/>
          <w:sz w:val="25"/>
          <w:szCs w:val="25"/>
        </w:rPr>
        <w:t>R</w:t>
      </w:r>
      <w:r w:rsidR="003A49F1" w:rsidRPr="00B809C3">
        <w:rPr>
          <w:rFonts w:ascii="Tahoma" w:hAnsi="Tahoma" w:cs="Tahoma"/>
          <w:b/>
          <w:bCs/>
          <w:color w:val="1F1F1F"/>
          <w:sz w:val="25"/>
          <w:szCs w:val="25"/>
        </w:rPr>
        <w:t xml:space="preserve">eport (PPR) </w:t>
      </w:r>
      <w:r w:rsidRPr="00F4102B">
        <w:rPr>
          <w:rFonts w:ascii="Tahoma" w:hAnsi="Tahoma" w:cs="Tahoma"/>
          <w:color w:val="1F1F1F"/>
          <w:sz w:val="25"/>
          <w:szCs w:val="25"/>
        </w:rPr>
        <w:t>for the following work</w:t>
      </w:r>
      <w:r w:rsidR="003A49F1">
        <w:rPr>
          <w:rFonts w:ascii="Tahoma" w:hAnsi="Tahoma" w:cs="Tahoma"/>
          <w:color w:val="1F1F1F"/>
          <w:sz w:val="25"/>
          <w:szCs w:val="25"/>
        </w:rPr>
        <w:t>,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 duly prepared and technically vetted by the PWD(R&amp;B) Division Rajbagh / Superintending Engineer PW(R&amp;B) Circle</w:t>
      </w:r>
      <w:r w:rsidR="003A49F1">
        <w:rPr>
          <w:rFonts w:ascii="Tahoma" w:hAnsi="Tahoma" w:cs="Tahoma"/>
          <w:color w:val="1F1F1F"/>
          <w:sz w:val="25"/>
          <w:szCs w:val="25"/>
        </w:rPr>
        <w:t>,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 Srinagar South</w:t>
      </w:r>
      <w:r w:rsidR="003A49F1">
        <w:rPr>
          <w:rFonts w:ascii="Tahoma" w:hAnsi="Tahoma" w:cs="Tahoma"/>
          <w:color w:val="1F1F1F"/>
          <w:sz w:val="25"/>
          <w:szCs w:val="25"/>
        </w:rPr>
        <w:t>,</w:t>
      </w:r>
      <w:r w:rsidRPr="00F4102B">
        <w:rPr>
          <w:rFonts w:ascii="Tahoma" w:hAnsi="Tahoma" w:cs="Tahoma"/>
          <w:color w:val="1F1F1F"/>
          <w:sz w:val="25"/>
          <w:szCs w:val="25"/>
        </w:rPr>
        <w:t xml:space="preserve"> for kind perusal</w:t>
      </w:r>
      <w:r w:rsidR="003A49F1">
        <w:rPr>
          <w:rFonts w:ascii="Tahoma" w:hAnsi="Tahoma" w:cs="Tahoma"/>
          <w:color w:val="1F1F1F"/>
          <w:sz w:val="25"/>
          <w:szCs w:val="25"/>
        </w:rPr>
        <w:t>.</w:t>
      </w:r>
    </w:p>
    <w:p w14:paraId="243F47B3" w14:textId="77777777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852"/>
        <w:gridCol w:w="6231"/>
        <w:gridCol w:w="1701"/>
      </w:tblGrid>
      <w:tr w:rsidR="003A49F1" w:rsidRPr="00F4102B" w14:paraId="6CE6203D" w14:textId="77777777" w:rsidTr="003A49F1">
        <w:trPr>
          <w:trHeight w:val="870"/>
        </w:trPr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EE82" w14:textId="5BDD94D6" w:rsidR="003A49F1" w:rsidRPr="00F4102B" w:rsidRDefault="003A49F1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proofErr w:type="gramStart"/>
            <w:r>
              <w:rPr>
                <w:rFonts w:ascii="Tahoma" w:hAnsi="Tahoma" w:cs="Tahoma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6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7D8DA" w14:textId="77777777" w:rsidR="003A49F1" w:rsidRPr="00F4102B" w:rsidRDefault="003A49F1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4102B">
              <w:rPr>
                <w:rFonts w:ascii="Tahoma" w:hAnsi="Tahoma" w:cs="Tahoma"/>
                <w:b/>
                <w:bCs/>
                <w:color w:val="000000"/>
              </w:rPr>
              <w:t>Name of Work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7050D" w14:textId="77777777" w:rsidR="003A49F1" w:rsidRPr="00F4102B" w:rsidRDefault="003A49F1" w:rsidP="00F4102B">
            <w:pPr>
              <w:jc w:val="center"/>
              <w:rPr>
                <w:rFonts w:ascii="Tahoma" w:hAnsi="Tahoma" w:cs="Tahoma"/>
                <w:b/>
                <w:bCs/>
                <w:color w:val="000000"/>
              </w:rPr>
            </w:pPr>
            <w:r w:rsidRPr="00F4102B">
              <w:rPr>
                <w:rFonts w:ascii="Tahoma" w:hAnsi="Tahoma" w:cs="Tahoma"/>
                <w:b/>
                <w:bCs/>
                <w:color w:val="000000"/>
              </w:rPr>
              <w:t>Estimated Amount (₹ in Lakhs)</w:t>
            </w:r>
          </w:p>
        </w:tc>
      </w:tr>
      <w:tr w:rsidR="003A49F1" w:rsidRPr="00F4102B" w14:paraId="41125B81" w14:textId="77777777" w:rsidTr="003A49F1">
        <w:trPr>
          <w:trHeight w:val="870"/>
        </w:trPr>
        <w:tc>
          <w:tcPr>
            <w:tcW w:w="8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BA79" w14:textId="77777777" w:rsidR="003A49F1" w:rsidRPr="00F4102B" w:rsidRDefault="003A49F1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F4102B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1869B" w14:textId="717A81B0" w:rsidR="003A49F1" w:rsidRPr="00F4102B" w:rsidRDefault="003A49F1" w:rsidP="003A49F1">
            <w:pPr>
              <w:jc w:val="both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Construction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o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f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a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four-storey academic block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f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>or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MLT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a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>nd Wood Technology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departments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at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 xml:space="preserve"> Kashmir Government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 xml:space="preserve"> </w:t>
            </w:r>
            <w:r w:rsidRPr="003A49F1">
              <w:rPr>
                <w:rFonts w:ascii="Tahoma" w:hAnsi="Tahoma" w:cs="Tahoma"/>
                <w:color w:val="000000"/>
                <w:sz w:val="24"/>
                <w:szCs w:val="24"/>
              </w:rPr>
              <w:t>Polytechnic, Gogji Bagh, Srinagar.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A932" w14:textId="3490E8D5" w:rsidR="003A49F1" w:rsidRPr="00F4102B" w:rsidRDefault="003A49F1" w:rsidP="00F4102B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000000"/>
                <w:sz w:val="24"/>
                <w:szCs w:val="24"/>
              </w:rPr>
              <w:t>1332.</w:t>
            </w:r>
            <w:r w:rsidR="00934A8B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  <w:r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</w:tr>
    </w:tbl>
    <w:p w14:paraId="08029333" w14:textId="77777777" w:rsidR="003A49F1" w:rsidRDefault="003A49F1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54E0C8" w14:textId="77777777" w:rsidR="003A49F1" w:rsidRDefault="003A49F1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377F94F" w14:textId="2055314A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</w:rPr>
      </w:pPr>
      <w:r w:rsidRPr="00F4102B">
        <w:rPr>
          <w:rFonts w:ascii="Tahoma" w:hAnsi="Tahoma" w:cs="Tahoma"/>
          <w:b/>
          <w:bCs/>
          <w:color w:val="1F1F1F"/>
        </w:rPr>
        <w:t>Enclosure:</w:t>
      </w:r>
      <w:r w:rsidRPr="00F4102B">
        <w:rPr>
          <w:rFonts w:ascii="Tahoma" w:hAnsi="Tahoma" w:cs="Tahoma"/>
          <w:color w:val="1F1F1F"/>
        </w:rPr>
        <w:t xml:space="preserve"> </w:t>
      </w:r>
      <w:r w:rsidR="003A49F1">
        <w:rPr>
          <w:rFonts w:ascii="Tahoma" w:hAnsi="Tahoma" w:cs="Tahoma"/>
          <w:color w:val="1F1F1F"/>
        </w:rPr>
        <w:t xml:space="preserve">PPR. </w:t>
      </w:r>
    </w:p>
    <w:p w14:paraId="52F668A5" w14:textId="77777777" w:rsidR="003A49F1" w:rsidRDefault="003A49F1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</w:rPr>
      </w:pPr>
    </w:p>
    <w:p w14:paraId="10A9EE7E" w14:textId="77777777" w:rsidR="003A49F1" w:rsidRPr="00F4102B" w:rsidRDefault="003A49F1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</w:rPr>
      </w:pPr>
    </w:p>
    <w:p w14:paraId="20B9D5EE" w14:textId="07449B48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DC0909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2F6D1170" w14:textId="03CE3B1F" w:rsid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9267E1" w14:textId="61C5C673" w:rsidR="00F4102B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71A7D2D7" w14:textId="125B472B" w:rsidR="00F4102B" w:rsidRPr="009724A1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</w:t>
      </w:r>
    </w:p>
    <w:p w14:paraId="0171F775" w14:textId="77777777" w:rsidR="00F4102B" w:rsidRDefault="00F4102B" w:rsidP="00F4102B">
      <w:pPr>
        <w:ind w:left="284"/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</w:t>
      </w:r>
    </w:p>
    <w:p w14:paraId="4E507379" w14:textId="4C80F57F" w:rsidR="00F4102B" w:rsidRPr="00602844" w:rsidRDefault="00F4102B" w:rsidP="00F4102B">
      <w:pPr>
        <w:ind w:left="284"/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9724A1">
        <w:rPr>
          <w:rFonts w:ascii="Tahoma" w:hAnsi="Tahoma" w:cs="Tahoma"/>
          <w:b/>
          <w:bCs/>
          <w:color w:val="1F1F1F"/>
          <w:sz w:val="24"/>
          <w:szCs w:val="24"/>
        </w:rPr>
        <w:t>Dr. Shafq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u</w:t>
      </w:r>
      <w:r w:rsidRPr="009724A1">
        <w:rPr>
          <w:rFonts w:ascii="Tahoma" w:hAnsi="Tahoma" w:cs="Tahoma"/>
          <w:b/>
          <w:bCs/>
          <w:color w:val="1F1F1F"/>
          <w:sz w:val="24"/>
          <w:szCs w:val="24"/>
        </w:rPr>
        <w:t>at Ara</w:t>
      </w:r>
    </w:p>
    <w:p w14:paraId="7F6ABC0D" w14:textId="77777777" w:rsidR="00F4102B" w:rsidRPr="00C9369C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Principal</w:t>
      </w:r>
    </w:p>
    <w:p w14:paraId="3CBD296C" w14:textId="77777777" w:rsidR="00F4102B" w:rsidRPr="00C9369C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Kashmir Government Polytechnic College</w:t>
      </w:r>
    </w:p>
    <w:p w14:paraId="085DA293" w14:textId="1D461BA5" w:rsidR="00F4102B" w:rsidRPr="00F4102B" w:rsidRDefault="00F4102B" w:rsidP="00F4102B">
      <w:pPr>
        <w:tabs>
          <w:tab w:val="left" w:pos="-142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C936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Srinagar</w:t>
      </w:r>
    </w:p>
    <w:p w14:paraId="1F681F49" w14:textId="2E63CEF7" w:rsidR="00F4102B" w:rsidRPr="00F4102B" w:rsidRDefault="00F4102B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</w:t>
      </w:r>
      <w:r w:rsidRPr="00F4102B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4D8ACAB" w14:textId="3ACA27CE" w:rsidR="001F203D" w:rsidRPr="00F4102B" w:rsidRDefault="00F4102B" w:rsidP="00264BF8">
      <w:pPr>
        <w:numPr>
          <w:ilvl w:val="0"/>
          <w:numId w:val="28"/>
        </w:numPr>
        <w:tabs>
          <w:tab w:val="left" w:pos="-142"/>
          <w:tab w:val="num" w:pos="72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F4102B">
        <w:rPr>
          <w:rFonts w:ascii="Tahoma" w:hAnsi="Tahoma" w:cs="Tahoma"/>
          <w:color w:val="1F1F1F"/>
          <w:sz w:val="25"/>
          <w:szCs w:val="25"/>
        </w:rPr>
        <w:t>Deputy Director (Planning), Directorate of Skill Development, J&amp;K – for information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1D054462" w14:textId="328E290F" w:rsidR="00683CF5" w:rsidRPr="006D627E" w:rsidRDefault="001F203D" w:rsidP="00F4102B">
      <w:pPr>
        <w:tabs>
          <w:tab w:val="left" w:pos="-142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</w:p>
    <w:p w14:paraId="27BFE598" w14:textId="17D2877C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934A8B">
      <w:headerReference w:type="default" r:id="rId7"/>
      <w:pgSz w:w="11906" w:h="16838"/>
      <w:pgMar w:top="851" w:right="707" w:bottom="8" w:left="851" w:header="56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1ED2" w14:textId="77777777" w:rsidR="00F12045" w:rsidRDefault="00F12045">
      <w:r>
        <w:separator/>
      </w:r>
    </w:p>
  </w:endnote>
  <w:endnote w:type="continuationSeparator" w:id="0">
    <w:p w14:paraId="4A45101C" w14:textId="77777777" w:rsidR="00F12045" w:rsidRDefault="00F12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99CB9" w14:textId="77777777" w:rsidR="00F12045" w:rsidRDefault="00F12045">
      <w:r>
        <w:separator/>
      </w:r>
    </w:p>
  </w:footnote>
  <w:footnote w:type="continuationSeparator" w:id="0">
    <w:p w14:paraId="0902E361" w14:textId="77777777" w:rsidR="00F12045" w:rsidRDefault="00F120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393D3C21">
          <wp:simplePos x="0" y="0"/>
          <wp:positionH relativeFrom="margin">
            <wp:align>left</wp:align>
          </wp:positionH>
          <wp:positionV relativeFrom="page">
            <wp:posOffset>370205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75600848" name="Picture 3756008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CD8741D"/>
    <w:multiLevelType w:val="multilevel"/>
    <w:tmpl w:val="96D272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E76F4"/>
    <w:multiLevelType w:val="multilevel"/>
    <w:tmpl w:val="9D6C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003C2"/>
    <w:multiLevelType w:val="multilevel"/>
    <w:tmpl w:val="C266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6"/>
  </w:num>
  <w:num w:numId="12" w16cid:durableId="1238247403">
    <w:abstractNumId w:val="18"/>
  </w:num>
  <w:num w:numId="13" w16cid:durableId="1842115250">
    <w:abstractNumId w:val="14"/>
  </w:num>
  <w:num w:numId="14" w16cid:durableId="1856142404">
    <w:abstractNumId w:val="22"/>
  </w:num>
  <w:num w:numId="15" w16cid:durableId="770468745">
    <w:abstractNumId w:val="19"/>
  </w:num>
  <w:num w:numId="16" w16cid:durableId="502548540">
    <w:abstractNumId w:val="20"/>
  </w:num>
  <w:num w:numId="17" w16cid:durableId="917251015">
    <w:abstractNumId w:val="11"/>
  </w:num>
  <w:num w:numId="18" w16cid:durableId="769816562">
    <w:abstractNumId w:val="23"/>
  </w:num>
  <w:num w:numId="19" w16cid:durableId="498546869">
    <w:abstractNumId w:val="27"/>
  </w:num>
  <w:num w:numId="20" w16cid:durableId="183591037">
    <w:abstractNumId w:val="13"/>
  </w:num>
  <w:num w:numId="21" w16cid:durableId="20860143">
    <w:abstractNumId w:val="12"/>
  </w:num>
  <w:num w:numId="22" w16cid:durableId="774714656">
    <w:abstractNumId w:val="26"/>
  </w:num>
  <w:num w:numId="23" w16cid:durableId="1855026908">
    <w:abstractNumId w:val="21"/>
  </w:num>
  <w:num w:numId="24" w16cid:durableId="1747148554">
    <w:abstractNumId w:val="24"/>
  </w:num>
  <w:num w:numId="25" w16cid:durableId="684016100">
    <w:abstractNumId w:val="15"/>
  </w:num>
  <w:num w:numId="26" w16cid:durableId="1773209699">
    <w:abstractNumId w:val="25"/>
  </w:num>
  <w:num w:numId="27" w16cid:durableId="1445617240">
    <w:abstractNumId w:val="17"/>
  </w:num>
  <w:num w:numId="28" w16cid:durableId="254946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334E"/>
    <w:rsid w:val="000F3A4F"/>
    <w:rsid w:val="000F59AC"/>
    <w:rsid w:val="001061EF"/>
    <w:rsid w:val="0010776C"/>
    <w:rsid w:val="00113F20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203D"/>
    <w:rsid w:val="001F5E65"/>
    <w:rsid w:val="00201333"/>
    <w:rsid w:val="00207586"/>
    <w:rsid w:val="00210EE4"/>
    <w:rsid w:val="00210FA7"/>
    <w:rsid w:val="00216417"/>
    <w:rsid w:val="00217E71"/>
    <w:rsid w:val="002210D7"/>
    <w:rsid w:val="00232F7E"/>
    <w:rsid w:val="00246E68"/>
    <w:rsid w:val="00247F81"/>
    <w:rsid w:val="0025209F"/>
    <w:rsid w:val="0026631D"/>
    <w:rsid w:val="00272108"/>
    <w:rsid w:val="002878B2"/>
    <w:rsid w:val="00290C1B"/>
    <w:rsid w:val="002A5606"/>
    <w:rsid w:val="002B7891"/>
    <w:rsid w:val="002C2F53"/>
    <w:rsid w:val="002D0BC4"/>
    <w:rsid w:val="002F1995"/>
    <w:rsid w:val="00322356"/>
    <w:rsid w:val="0033518C"/>
    <w:rsid w:val="00342855"/>
    <w:rsid w:val="003437C2"/>
    <w:rsid w:val="00343E70"/>
    <w:rsid w:val="0036038D"/>
    <w:rsid w:val="00360589"/>
    <w:rsid w:val="003735B5"/>
    <w:rsid w:val="00377186"/>
    <w:rsid w:val="0037797E"/>
    <w:rsid w:val="003929C9"/>
    <w:rsid w:val="003A1C03"/>
    <w:rsid w:val="003A49F1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67287"/>
    <w:rsid w:val="00476566"/>
    <w:rsid w:val="0048205E"/>
    <w:rsid w:val="004831C3"/>
    <w:rsid w:val="00493C0E"/>
    <w:rsid w:val="00497C24"/>
    <w:rsid w:val="004B3216"/>
    <w:rsid w:val="004B4DA7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B473D"/>
    <w:rsid w:val="005C1B16"/>
    <w:rsid w:val="005C3044"/>
    <w:rsid w:val="005D51BA"/>
    <w:rsid w:val="005D64B2"/>
    <w:rsid w:val="005E1A9F"/>
    <w:rsid w:val="005E53D0"/>
    <w:rsid w:val="005E759A"/>
    <w:rsid w:val="005F0F78"/>
    <w:rsid w:val="005F612C"/>
    <w:rsid w:val="006002EB"/>
    <w:rsid w:val="00602844"/>
    <w:rsid w:val="0060672C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1980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F1596"/>
    <w:rsid w:val="006F61F5"/>
    <w:rsid w:val="007035E3"/>
    <w:rsid w:val="00704516"/>
    <w:rsid w:val="00705C8D"/>
    <w:rsid w:val="007152D7"/>
    <w:rsid w:val="00716985"/>
    <w:rsid w:val="00723658"/>
    <w:rsid w:val="007272BE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5640F"/>
    <w:rsid w:val="008567AA"/>
    <w:rsid w:val="00860AF6"/>
    <w:rsid w:val="008729B0"/>
    <w:rsid w:val="00892712"/>
    <w:rsid w:val="00894DB7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17E9E"/>
    <w:rsid w:val="00930FDE"/>
    <w:rsid w:val="00932BAF"/>
    <w:rsid w:val="00934A8B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3723"/>
    <w:rsid w:val="009D6012"/>
    <w:rsid w:val="009E04F2"/>
    <w:rsid w:val="009F3B2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5794D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B00CF9"/>
    <w:rsid w:val="00B13A52"/>
    <w:rsid w:val="00B14580"/>
    <w:rsid w:val="00B161E7"/>
    <w:rsid w:val="00B2303C"/>
    <w:rsid w:val="00B24CF4"/>
    <w:rsid w:val="00B26993"/>
    <w:rsid w:val="00B275F5"/>
    <w:rsid w:val="00B3568A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09C3"/>
    <w:rsid w:val="00B9683E"/>
    <w:rsid w:val="00BB7C2B"/>
    <w:rsid w:val="00BC1664"/>
    <w:rsid w:val="00BC2546"/>
    <w:rsid w:val="00BD636C"/>
    <w:rsid w:val="00BE41BC"/>
    <w:rsid w:val="00BF3E13"/>
    <w:rsid w:val="00C03BFB"/>
    <w:rsid w:val="00C05085"/>
    <w:rsid w:val="00C1593D"/>
    <w:rsid w:val="00C17FA6"/>
    <w:rsid w:val="00C40F14"/>
    <w:rsid w:val="00C43D9B"/>
    <w:rsid w:val="00C45227"/>
    <w:rsid w:val="00C56C7E"/>
    <w:rsid w:val="00C62D4B"/>
    <w:rsid w:val="00C644CF"/>
    <w:rsid w:val="00C66A49"/>
    <w:rsid w:val="00C73C0F"/>
    <w:rsid w:val="00C776A4"/>
    <w:rsid w:val="00C9369C"/>
    <w:rsid w:val="00CA2C6C"/>
    <w:rsid w:val="00CB030E"/>
    <w:rsid w:val="00CB0652"/>
    <w:rsid w:val="00CC0600"/>
    <w:rsid w:val="00CC586C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27156"/>
    <w:rsid w:val="00D34210"/>
    <w:rsid w:val="00D464E1"/>
    <w:rsid w:val="00D6256E"/>
    <w:rsid w:val="00D6579E"/>
    <w:rsid w:val="00D65F07"/>
    <w:rsid w:val="00D704F3"/>
    <w:rsid w:val="00D92BB7"/>
    <w:rsid w:val="00DA0262"/>
    <w:rsid w:val="00DC0909"/>
    <w:rsid w:val="00DC76D2"/>
    <w:rsid w:val="00DD30ED"/>
    <w:rsid w:val="00DE34B8"/>
    <w:rsid w:val="00DF03A7"/>
    <w:rsid w:val="00DF1E87"/>
    <w:rsid w:val="00DF6C0C"/>
    <w:rsid w:val="00E03670"/>
    <w:rsid w:val="00E059BA"/>
    <w:rsid w:val="00E13C0B"/>
    <w:rsid w:val="00E2406D"/>
    <w:rsid w:val="00E25192"/>
    <w:rsid w:val="00E32EAC"/>
    <w:rsid w:val="00E447C3"/>
    <w:rsid w:val="00E64C21"/>
    <w:rsid w:val="00E66F64"/>
    <w:rsid w:val="00E7798A"/>
    <w:rsid w:val="00E821D7"/>
    <w:rsid w:val="00E936E1"/>
    <w:rsid w:val="00EC24C6"/>
    <w:rsid w:val="00EC2A54"/>
    <w:rsid w:val="00EF14E0"/>
    <w:rsid w:val="00EF1596"/>
    <w:rsid w:val="00EF2933"/>
    <w:rsid w:val="00EF52D9"/>
    <w:rsid w:val="00F05146"/>
    <w:rsid w:val="00F1115D"/>
    <w:rsid w:val="00F12045"/>
    <w:rsid w:val="00F22672"/>
    <w:rsid w:val="00F22E75"/>
    <w:rsid w:val="00F27BDB"/>
    <w:rsid w:val="00F34C5D"/>
    <w:rsid w:val="00F3513C"/>
    <w:rsid w:val="00F4102B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2026-06-24T07:02:00Z</cp:lastPrinted>
  <dcterms:created xsi:type="dcterms:W3CDTF">2026-06-24T06:57:00Z</dcterms:created>
  <dcterms:modified xsi:type="dcterms:W3CDTF">2026-06-24T07:03:00Z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