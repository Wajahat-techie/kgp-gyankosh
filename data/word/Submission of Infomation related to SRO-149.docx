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3FE45974" w:rsidR="00BD636C" w:rsidRPr="006D627E" w:rsidRDefault="00BD636C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351E0F" w14:textId="2F709CBB" w:rsidR="00E958CF" w:rsidRDefault="00900EE4" w:rsidP="00926C72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AB6A78">
        <w:rPr>
          <w:rFonts w:ascii="Tahoma" w:hAnsi="Tahoma" w:cs="Tahoma"/>
          <w:color w:val="1F1F1F"/>
          <w:sz w:val="25"/>
          <w:szCs w:val="25"/>
        </w:rPr>
        <w:t>6/</w:t>
      </w:r>
      <w:r w:rsidR="00892E3D">
        <w:rPr>
          <w:rFonts w:ascii="Tahoma" w:hAnsi="Tahoma" w:cs="Tahoma"/>
          <w:color w:val="1F1F1F"/>
          <w:sz w:val="25"/>
          <w:szCs w:val="25"/>
        </w:rPr>
        <w:t>151-152</w:t>
      </w:r>
      <w:r w:rsidR="00E958C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:2</w:t>
      </w:r>
      <w:r w:rsidR="00AB6A78">
        <w:rPr>
          <w:rFonts w:ascii="Tahoma" w:hAnsi="Tahoma" w:cs="Tahoma"/>
          <w:color w:val="1F1F1F"/>
          <w:sz w:val="25"/>
          <w:szCs w:val="25"/>
        </w:rPr>
        <w:t>4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 w:rsidR="00AB6A78">
        <w:rPr>
          <w:rFonts w:ascii="Tahoma" w:hAnsi="Tahoma" w:cs="Tahoma"/>
          <w:color w:val="1F1F1F"/>
          <w:sz w:val="25"/>
          <w:szCs w:val="25"/>
        </w:rPr>
        <w:t>04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</w:t>
      </w:r>
      <w:r w:rsidR="00AB6A78">
        <w:rPr>
          <w:rFonts w:ascii="Tahoma" w:hAnsi="Tahoma" w:cs="Tahoma"/>
          <w:color w:val="1F1F1F"/>
          <w:sz w:val="25"/>
          <w:szCs w:val="25"/>
        </w:rPr>
        <w:t>6</w:t>
      </w:r>
    </w:p>
    <w:p w14:paraId="0E89AA0A" w14:textId="387BAB8B" w:rsidR="00E958CF" w:rsidRDefault="00926C72" w:rsidP="00E958CF">
      <w:pPr>
        <w:ind w:hanging="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E958CF">
        <w:rPr>
          <w:rFonts w:ascii="Tahoma" w:hAnsi="Tahoma" w:cs="Tahoma"/>
          <w:b/>
          <w:bCs/>
          <w:color w:val="1F1F1F"/>
          <w:sz w:val="25"/>
          <w:szCs w:val="25"/>
        </w:rPr>
        <w:t>Subject: -</w:t>
      </w:r>
      <w:r w:rsidR="00E958CF" w:rsidRPr="00E958CF">
        <w:rPr>
          <w:rFonts w:ascii="Tahoma" w:hAnsi="Tahoma" w:cs="Tahoma"/>
          <w:b/>
          <w:bCs/>
          <w:color w:val="1F1F1F"/>
          <w:sz w:val="25"/>
          <w:szCs w:val="25"/>
        </w:rPr>
        <w:t xml:space="preserve"> Application for grant of benefit under SRO-149 of 1973.</w:t>
      </w:r>
    </w:p>
    <w:p w14:paraId="05836AF0" w14:textId="2B978370" w:rsidR="00926C72" w:rsidRPr="00926C72" w:rsidRDefault="00926C72" w:rsidP="00E958CF">
      <w:pPr>
        <w:ind w:hanging="450"/>
        <w:jc w:val="both"/>
        <w:rPr>
          <w:rFonts w:ascii="Tahoma" w:hAnsi="Tahoma" w:cs="Tahoma"/>
          <w:color w:val="1F1F1F"/>
        </w:rPr>
      </w:pPr>
      <w:r w:rsidRPr="00926C72">
        <w:rPr>
          <w:rFonts w:ascii="Tahoma" w:hAnsi="Tahoma" w:cs="Tahoma"/>
          <w:color w:val="1F1F1F"/>
        </w:rPr>
        <w:t>Ref: DSDD/Legal/2026/611-</w:t>
      </w:r>
      <w:r w:rsidR="00927DBF" w:rsidRPr="00926C72">
        <w:rPr>
          <w:rFonts w:ascii="Tahoma" w:hAnsi="Tahoma" w:cs="Tahoma"/>
          <w:color w:val="1F1F1F"/>
        </w:rPr>
        <w:t>95, dated</w:t>
      </w:r>
      <w:r w:rsidRPr="00926C72">
        <w:rPr>
          <w:rFonts w:ascii="Tahoma" w:hAnsi="Tahoma" w:cs="Tahoma"/>
          <w:color w:val="1F1F1F"/>
        </w:rPr>
        <w:t>:22-04-2026</w:t>
      </w:r>
    </w:p>
    <w:p w14:paraId="6EA5F65B" w14:textId="77777777" w:rsidR="00E958CF" w:rsidRDefault="00E958CF" w:rsidP="00E958CF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69FE011" w14:textId="524CFD80" w:rsidR="00E958CF" w:rsidRPr="00E958CF" w:rsidRDefault="00E958CF" w:rsidP="00E958CF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E958CF">
        <w:rPr>
          <w:rFonts w:ascii="Tahoma" w:hAnsi="Tahoma" w:cs="Tahoma"/>
          <w:color w:val="1F1F1F"/>
          <w:sz w:val="25"/>
          <w:szCs w:val="25"/>
        </w:rPr>
        <w:t>Sir,</w:t>
      </w:r>
    </w:p>
    <w:p w14:paraId="4C620BA3" w14:textId="2C5256F8" w:rsidR="00E958CF" w:rsidRDefault="00E958CF" w:rsidP="00E958CF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E958CF">
        <w:rPr>
          <w:rFonts w:ascii="Tahoma" w:hAnsi="Tahoma" w:cs="Tahoma"/>
          <w:color w:val="1F1F1F"/>
          <w:sz w:val="25"/>
          <w:szCs w:val="25"/>
        </w:rPr>
        <w:t>Kindly find enclosed herewith the representation</w:t>
      </w:r>
      <w:r w:rsidR="000F6D63">
        <w:rPr>
          <w:rFonts w:ascii="Tahoma" w:hAnsi="Tahoma" w:cs="Tahoma"/>
          <w:color w:val="1F1F1F"/>
          <w:sz w:val="25"/>
          <w:szCs w:val="25"/>
        </w:rPr>
        <w:t>s</w:t>
      </w:r>
      <w:r w:rsidRPr="00E958CF">
        <w:rPr>
          <w:rFonts w:ascii="Tahoma" w:hAnsi="Tahoma" w:cs="Tahoma"/>
          <w:color w:val="1F1F1F"/>
          <w:sz w:val="25"/>
          <w:szCs w:val="25"/>
        </w:rPr>
        <w:t xml:space="preserve"> submitted by the below-mentioned employees of this institution, seeking </w:t>
      </w:r>
      <w:r w:rsidR="000F6D63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E958CF">
        <w:rPr>
          <w:rFonts w:ascii="Tahoma" w:hAnsi="Tahoma" w:cs="Tahoma"/>
          <w:color w:val="1F1F1F"/>
          <w:sz w:val="25"/>
          <w:szCs w:val="25"/>
        </w:rPr>
        <w:t>grant of benefits under SRO-149 of 1973.</w:t>
      </w:r>
    </w:p>
    <w:p w14:paraId="081E29A1" w14:textId="77777777" w:rsidR="001558E7" w:rsidRDefault="001558E7" w:rsidP="00E958CF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53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79"/>
        <w:gridCol w:w="1846"/>
        <w:gridCol w:w="1581"/>
        <w:gridCol w:w="1423"/>
        <w:gridCol w:w="1842"/>
        <w:gridCol w:w="1542"/>
        <w:gridCol w:w="1624"/>
      </w:tblGrid>
      <w:tr w:rsidR="001558E7" w:rsidRPr="001558E7" w14:paraId="5D2ADDF4" w14:textId="77777777" w:rsidTr="001558E7">
        <w:trPr>
          <w:trHeight w:val="500"/>
        </w:trPr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9C57B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 No</w:t>
            </w: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9D852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CPIS ID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CBD6B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A6D5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280C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Order No./Date of appointment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3924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1D951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Pay Level</w:t>
            </w:r>
          </w:p>
        </w:tc>
      </w:tr>
      <w:tr w:rsidR="001558E7" w:rsidRPr="001558E7" w14:paraId="58C14BE7" w14:textId="77777777" w:rsidTr="001558E7">
        <w:trPr>
          <w:trHeight w:val="55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B83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45F36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ALMHED00020173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5690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Bhat Basharat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 xml:space="preserve"> Abdulla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91C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Boiler Mechanic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5EDD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498 of 2016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17-06-2016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B251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D746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  <w:tr w:rsidR="001558E7" w:rsidRPr="001558E7" w14:paraId="53522133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D4F5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6E0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ATTHED00020066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8F72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Suhail Sultan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D9F1C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Plumber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9AC8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No 707 of 2016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27-10-2016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7F1E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FF8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  <w:tr w:rsidR="001558E7" w:rsidRPr="001558E7" w14:paraId="784E5803" w14:textId="77777777" w:rsidTr="001558E7">
        <w:trPr>
          <w:trHeight w:val="53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08EDA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4F532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ALMHED00020154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5B40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Arif Hussain Beigh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C892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Instrument Repairer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9461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68 of 2017 Dated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31-01-2017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726C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7C75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  <w:tr w:rsidR="001558E7" w:rsidRPr="001558E7" w14:paraId="35532CEC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5E2D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0E48C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ALMHED00020210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C6F8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Mohmad Waseem Bhat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9F873" w14:textId="30E18D43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Lab.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Technician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443E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907 of 2018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11-12-2018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FF10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EEE8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  <w:tr w:rsidR="001558E7" w:rsidRPr="001558E7" w14:paraId="5028B300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F3020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2606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ATTHED00020014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D8B5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Umar Mushtaq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6AC25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Electrician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6DBBC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979 of 2017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27-10-2017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8A266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FA7E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  <w:tr w:rsidR="001558E7" w:rsidRPr="001558E7" w14:paraId="60D09320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F15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CD5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ATTHED00020016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ED0A0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Mohd Iqbal Khan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68469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Sr. Lab Assistant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27468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No 686 of 2016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24-10-2016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7F78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ECF39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  <w:tr w:rsidR="001558E7" w:rsidRPr="001558E7" w14:paraId="575B3D66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90F29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77E3F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ALMHED00020181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3155F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Mohammed Rafiq Darzi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7B939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Jr. Lab Assistant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A62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No 256 of 2017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30-03-2017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74BCF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F56E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Level-2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(19900-63200)</w:t>
            </w:r>
          </w:p>
        </w:tc>
      </w:tr>
      <w:tr w:rsidR="001558E7" w:rsidRPr="001558E7" w14:paraId="2CFFC5A1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F53FC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5D3E6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ALMHED00020174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EE0DE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Khursheed Ahmad Naikoo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574F8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Jr. Lab Assistant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54381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No. 968 of 2017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26-10-2017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B9DE7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59272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Level-2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(19900-63200)</w:t>
            </w:r>
          </w:p>
        </w:tc>
      </w:tr>
      <w:tr w:rsidR="001558E7" w:rsidRPr="001558E7" w14:paraId="29E7E39A" w14:textId="77777777" w:rsidTr="001558E7">
        <w:trPr>
          <w:trHeight w:val="5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7D63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03F3F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ATTHED00020065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7062A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Pawan Kumar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44E86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Sr. Lab Assistant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5FA5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No. 165 of 2017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dated 09-03-2017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3052D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Matric With ITI/NTC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46B9" w14:textId="77777777" w:rsidR="001558E7" w:rsidRPr="001558E7" w:rsidRDefault="001558E7" w:rsidP="001558E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t>Level-4</w:t>
            </w:r>
            <w:r w:rsidRPr="001558E7">
              <w:rPr>
                <w:rFonts w:ascii="Tahoma" w:hAnsi="Tahoma" w:cs="Tahoma"/>
                <w:color w:val="000000"/>
                <w:sz w:val="20"/>
                <w:szCs w:val="20"/>
              </w:rPr>
              <w:br/>
              <w:t>(25500-81100)</w:t>
            </w:r>
          </w:p>
        </w:tc>
      </w:tr>
    </w:tbl>
    <w:p w14:paraId="3424345B" w14:textId="35256F66" w:rsidR="000F6D63" w:rsidRDefault="000F6D63" w:rsidP="001558E7">
      <w:pPr>
        <w:ind w:left="-567"/>
        <w:rPr>
          <w:rFonts w:ascii="Tahoma" w:hAnsi="Tahoma" w:cs="Tahoma"/>
          <w:color w:val="1F1F1F"/>
          <w:sz w:val="25"/>
          <w:szCs w:val="25"/>
        </w:rPr>
      </w:pPr>
      <w:r w:rsidRPr="000F6D63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representations are being forwarded with</w:t>
      </w:r>
      <w:r w:rsidRPr="000F6D63">
        <w:rPr>
          <w:rFonts w:ascii="Tahoma" w:hAnsi="Tahoma" w:cs="Tahoma"/>
          <w:color w:val="1F1F1F"/>
          <w:sz w:val="25"/>
          <w:szCs w:val="25"/>
        </w:rPr>
        <w:t xml:space="preserve"> the request that the cases may be examined in light of the provisions of SRO-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F6D63">
        <w:rPr>
          <w:rFonts w:ascii="Tahoma" w:hAnsi="Tahoma" w:cs="Tahoma"/>
          <w:color w:val="1F1F1F"/>
          <w:sz w:val="25"/>
          <w:szCs w:val="25"/>
        </w:rPr>
        <w:t>149 of 1973 and appropriate action taken accordingly.</w:t>
      </w:r>
    </w:p>
    <w:p w14:paraId="5701C081" w14:textId="77777777" w:rsidR="000F6D63" w:rsidRDefault="000F6D63" w:rsidP="000F6D63">
      <w:pPr>
        <w:ind w:left="-426"/>
        <w:rPr>
          <w:rFonts w:ascii="Tahoma" w:hAnsi="Tahoma" w:cs="Tahoma"/>
          <w:color w:val="1F1F1F"/>
          <w:sz w:val="25"/>
          <w:szCs w:val="25"/>
        </w:rPr>
      </w:pPr>
    </w:p>
    <w:p w14:paraId="5E3DA5E6" w14:textId="549DC593" w:rsidR="00247F81" w:rsidRDefault="00892E3D" w:rsidP="000F6D63">
      <w:pPr>
        <w:ind w:left="-426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0F6D63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42C56A18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902D237" w14:textId="222B51B3" w:rsidR="00892E3D" w:rsidRDefault="00892E3D" w:rsidP="00892E3D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92E3D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423B81AD" w14:textId="33135811" w:rsidR="00164E5D" w:rsidRPr="00892E3D" w:rsidRDefault="00892E3D" w:rsidP="00892E3D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1. </w:t>
      </w:r>
      <w:r w:rsidR="000F6D63">
        <w:rPr>
          <w:rFonts w:ascii="Tahoma" w:hAnsi="Tahoma" w:cs="Tahoma"/>
          <w:color w:val="1F1F1F"/>
          <w:sz w:val="25"/>
          <w:szCs w:val="25"/>
        </w:rPr>
        <w:t>Representations</w:t>
      </w:r>
      <w:r w:rsidR="00980AF1">
        <w:rPr>
          <w:rFonts w:ascii="Tahoma" w:hAnsi="Tahoma" w:cs="Tahoma"/>
          <w:color w:val="1F1F1F"/>
          <w:sz w:val="25"/>
          <w:szCs w:val="25"/>
        </w:rPr>
        <w:t>(02 No’s)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221156C" w14:textId="77777777" w:rsidR="00892E3D" w:rsidRDefault="00164E5D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2E05BE59" w:rsidR="00247F81" w:rsidRPr="006D627E" w:rsidRDefault="00892E3D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3AE845C7" w14:textId="6014D53D" w:rsidR="00A47EA1" w:rsidRPr="006D627E" w:rsidRDefault="00247F81" w:rsidP="004D0412">
      <w:pPr>
        <w:ind w:left="284"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54031DF8" w14:textId="2E46FDB4" w:rsidR="00A47EA1" w:rsidRPr="00926C72" w:rsidRDefault="00926C72" w:rsidP="00926C72">
      <w:pPr>
        <w:ind w:left="-567" w:firstLine="141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26C72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F8541B9" w14:textId="4AE7A507" w:rsidR="00926C72" w:rsidRPr="00926C72" w:rsidRDefault="00926C72" w:rsidP="00926C72">
      <w:pPr>
        <w:pStyle w:val="ListParagraph"/>
        <w:numPr>
          <w:ilvl w:val="0"/>
          <w:numId w:val="19"/>
        </w:numPr>
        <w:ind w:left="-142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926C72">
        <w:rPr>
          <w:rFonts w:ascii="Tahoma" w:hAnsi="Tahoma" w:cs="Tahoma"/>
          <w:color w:val="1F1F1F"/>
          <w:sz w:val="25"/>
          <w:szCs w:val="25"/>
        </w:rPr>
        <w:t>Assistant Legal Remembrance, Directorate of Skill Development</w:t>
      </w:r>
      <w:r w:rsidR="004D0412">
        <w:rPr>
          <w:rFonts w:ascii="Tahoma" w:hAnsi="Tahoma" w:cs="Tahoma"/>
          <w:color w:val="1F1F1F"/>
          <w:sz w:val="25"/>
          <w:szCs w:val="25"/>
        </w:rPr>
        <w:t>,</w:t>
      </w:r>
      <w:r w:rsidRPr="00926C72">
        <w:rPr>
          <w:rFonts w:ascii="Tahoma" w:hAnsi="Tahoma" w:cs="Tahoma"/>
          <w:color w:val="1F1F1F"/>
          <w:sz w:val="25"/>
          <w:szCs w:val="25"/>
        </w:rPr>
        <w:t xml:space="preserve"> for information and necessary action.</w:t>
      </w: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7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8675" w14:textId="77777777" w:rsidR="00B931A8" w:rsidRDefault="00B931A8">
      <w:r>
        <w:separator/>
      </w:r>
    </w:p>
  </w:endnote>
  <w:endnote w:type="continuationSeparator" w:id="0">
    <w:p w14:paraId="318B0AA8" w14:textId="77777777" w:rsidR="00B931A8" w:rsidRDefault="00B93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1A89" w14:textId="77777777" w:rsidR="00B931A8" w:rsidRDefault="00B931A8">
      <w:r>
        <w:separator/>
      </w:r>
    </w:p>
  </w:footnote>
  <w:footnote w:type="continuationSeparator" w:id="0">
    <w:p w14:paraId="5EDFD0F4" w14:textId="77777777" w:rsidR="00B931A8" w:rsidRDefault="00B9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030FF8"/>
    <w:multiLevelType w:val="multilevel"/>
    <w:tmpl w:val="A4B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494749"/>
    <w:multiLevelType w:val="hybridMultilevel"/>
    <w:tmpl w:val="C3C633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89308">
    <w:abstractNumId w:val="9"/>
  </w:num>
  <w:num w:numId="2" w16cid:durableId="1836990154">
    <w:abstractNumId w:val="7"/>
  </w:num>
  <w:num w:numId="3" w16cid:durableId="963535976">
    <w:abstractNumId w:val="6"/>
  </w:num>
  <w:num w:numId="4" w16cid:durableId="743911655">
    <w:abstractNumId w:val="5"/>
  </w:num>
  <w:num w:numId="5" w16cid:durableId="640770644">
    <w:abstractNumId w:val="4"/>
  </w:num>
  <w:num w:numId="6" w16cid:durableId="46034179">
    <w:abstractNumId w:val="8"/>
  </w:num>
  <w:num w:numId="7" w16cid:durableId="387145200">
    <w:abstractNumId w:val="3"/>
  </w:num>
  <w:num w:numId="8" w16cid:durableId="1481733107">
    <w:abstractNumId w:val="2"/>
  </w:num>
  <w:num w:numId="9" w16cid:durableId="1861892780">
    <w:abstractNumId w:val="1"/>
  </w:num>
  <w:num w:numId="10" w16cid:durableId="1765226665">
    <w:abstractNumId w:val="0"/>
  </w:num>
  <w:num w:numId="11" w16cid:durableId="1032731748">
    <w:abstractNumId w:val="13"/>
  </w:num>
  <w:num w:numId="12" w16cid:durableId="1821537911">
    <w:abstractNumId w:val="14"/>
  </w:num>
  <w:num w:numId="13" w16cid:durableId="2063284565">
    <w:abstractNumId w:val="12"/>
  </w:num>
  <w:num w:numId="14" w16cid:durableId="519200013">
    <w:abstractNumId w:val="17"/>
  </w:num>
  <w:num w:numId="15" w16cid:durableId="962418768">
    <w:abstractNumId w:val="15"/>
  </w:num>
  <w:num w:numId="16" w16cid:durableId="421031557">
    <w:abstractNumId w:val="16"/>
  </w:num>
  <w:num w:numId="17" w16cid:durableId="1879849778">
    <w:abstractNumId w:val="11"/>
  </w:num>
  <w:num w:numId="18" w16cid:durableId="1340156045">
    <w:abstractNumId w:val="10"/>
  </w:num>
  <w:num w:numId="19" w16cid:durableId="376296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94A3B"/>
    <w:rsid w:val="000B76C4"/>
    <w:rsid w:val="000C5610"/>
    <w:rsid w:val="000E6552"/>
    <w:rsid w:val="000F334E"/>
    <w:rsid w:val="000F3A4F"/>
    <w:rsid w:val="000F59AC"/>
    <w:rsid w:val="000F6D63"/>
    <w:rsid w:val="00121CFB"/>
    <w:rsid w:val="001364FE"/>
    <w:rsid w:val="001368DD"/>
    <w:rsid w:val="001476A0"/>
    <w:rsid w:val="00147DB3"/>
    <w:rsid w:val="001518A5"/>
    <w:rsid w:val="001558E7"/>
    <w:rsid w:val="0015747D"/>
    <w:rsid w:val="00164E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2491"/>
    <w:rsid w:val="002A5606"/>
    <w:rsid w:val="002C2F53"/>
    <w:rsid w:val="002D0BC4"/>
    <w:rsid w:val="002F1995"/>
    <w:rsid w:val="003210D8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713"/>
    <w:rsid w:val="003A1C03"/>
    <w:rsid w:val="003C3196"/>
    <w:rsid w:val="003D1396"/>
    <w:rsid w:val="00414627"/>
    <w:rsid w:val="00420B16"/>
    <w:rsid w:val="00421154"/>
    <w:rsid w:val="00425D63"/>
    <w:rsid w:val="004277A8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041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38AF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245A"/>
    <w:rsid w:val="006D627E"/>
    <w:rsid w:val="00702454"/>
    <w:rsid w:val="00705C8D"/>
    <w:rsid w:val="007152D7"/>
    <w:rsid w:val="007214CD"/>
    <w:rsid w:val="0072280D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2E3D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6C72"/>
    <w:rsid w:val="00927DBF"/>
    <w:rsid w:val="00930FDE"/>
    <w:rsid w:val="00932BAF"/>
    <w:rsid w:val="00934C7C"/>
    <w:rsid w:val="00937AD8"/>
    <w:rsid w:val="0094030F"/>
    <w:rsid w:val="00965277"/>
    <w:rsid w:val="0097162B"/>
    <w:rsid w:val="00980AF1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B6A78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31A8"/>
    <w:rsid w:val="00B9683E"/>
    <w:rsid w:val="00BB7C2B"/>
    <w:rsid w:val="00BC1664"/>
    <w:rsid w:val="00BC2546"/>
    <w:rsid w:val="00BD636C"/>
    <w:rsid w:val="00BD63FF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0666"/>
    <w:rsid w:val="00E03670"/>
    <w:rsid w:val="00E2406D"/>
    <w:rsid w:val="00E32EAC"/>
    <w:rsid w:val="00E447C3"/>
    <w:rsid w:val="00E64C21"/>
    <w:rsid w:val="00E66F64"/>
    <w:rsid w:val="00E7798A"/>
    <w:rsid w:val="00E821D7"/>
    <w:rsid w:val="00E84562"/>
    <w:rsid w:val="00E936E1"/>
    <w:rsid w:val="00E958CF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E223A"/>
    <w:rsid w:val="00FF263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12</cp:revision>
  <cp:lastPrinted>2026-04-24T10:23:00Z</cp:lastPrinted>
  <dcterms:created xsi:type="dcterms:W3CDTF">2026-04-24T08:25:00Z</dcterms:created>
  <dcterms:modified xsi:type="dcterms:W3CDTF">2026-04-24T10:23:00Z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