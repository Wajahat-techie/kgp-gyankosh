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781631" w14:textId="77777777" w:rsidR="00B275F5" w:rsidRPr="00B275F5" w:rsidRDefault="00DF03A7" w:rsidP="00B275F5">
      <w:pPr>
        <w:ind w:left="-284" w:hanging="142"/>
        <w:rPr>
          <w:rFonts w:ascii="Tahoma" w:hAnsi="Tahoma" w:cs="Tahoma"/>
          <w:sz w:val="25"/>
          <w:szCs w:val="25"/>
        </w:rPr>
      </w:pPr>
      <w:r w:rsidRPr="00B275F5">
        <w:rPr>
          <w:rFonts w:ascii="Tahoma" w:hAnsi="Tahoma" w:cs="Tahoma"/>
          <w:sz w:val="25"/>
          <w:szCs w:val="25"/>
        </w:rPr>
        <w:t xml:space="preserve">The Mission Director, </w:t>
      </w:r>
    </w:p>
    <w:p w14:paraId="4C1B3473" w14:textId="77777777" w:rsidR="00B275F5" w:rsidRPr="00B275F5" w:rsidRDefault="00DF03A7" w:rsidP="00B275F5">
      <w:pPr>
        <w:ind w:left="-284" w:hanging="142"/>
        <w:rPr>
          <w:rFonts w:ascii="Tahoma" w:hAnsi="Tahoma" w:cs="Tahoma"/>
          <w:sz w:val="25"/>
          <w:szCs w:val="25"/>
        </w:rPr>
      </w:pPr>
      <w:r w:rsidRPr="00B275F5">
        <w:rPr>
          <w:rFonts w:ascii="Tahoma" w:hAnsi="Tahoma" w:cs="Tahoma"/>
          <w:sz w:val="25"/>
          <w:szCs w:val="25"/>
        </w:rPr>
        <w:t xml:space="preserve">J&amp;K Skill Development Mission, </w:t>
      </w:r>
    </w:p>
    <w:p w14:paraId="6FE27269" w14:textId="77777777" w:rsidR="00A9467C" w:rsidRDefault="00DF03A7" w:rsidP="00A9467C">
      <w:pPr>
        <w:ind w:left="-284" w:hanging="142"/>
        <w:rPr>
          <w:rFonts w:ascii="Tahoma" w:hAnsi="Tahoma" w:cs="Tahoma"/>
          <w:sz w:val="25"/>
          <w:szCs w:val="25"/>
        </w:rPr>
      </w:pPr>
      <w:r w:rsidRPr="00B275F5">
        <w:rPr>
          <w:rFonts w:ascii="Tahoma" w:hAnsi="Tahoma" w:cs="Tahoma"/>
          <w:sz w:val="25"/>
          <w:szCs w:val="25"/>
        </w:rPr>
        <w:t>Jammu/Srinagar.</w:t>
      </w:r>
    </w:p>
    <w:p w14:paraId="4AE9D2CA" w14:textId="77777777" w:rsidR="00A9467C" w:rsidRDefault="00A9467C" w:rsidP="00A9467C">
      <w:pPr>
        <w:ind w:left="-284" w:hanging="142"/>
        <w:rPr>
          <w:rFonts w:ascii="Tahoma" w:hAnsi="Tahoma" w:cs="Tahoma"/>
          <w:sz w:val="25"/>
          <w:szCs w:val="25"/>
        </w:rPr>
      </w:pPr>
    </w:p>
    <w:p w14:paraId="4F88D311" w14:textId="5D4C15B6" w:rsidR="00247F81" w:rsidRPr="00B275F5" w:rsidRDefault="00247F81" w:rsidP="00A9467C">
      <w:pPr>
        <w:ind w:left="-284" w:hanging="142"/>
        <w:rPr>
          <w:rFonts w:ascii="Tahoma" w:hAnsi="Tahoma" w:cs="Tahoma"/>
          <w:sz w:val="25"/>
          <w:szCs w:val="25"/>
        </w:rPr>
      </w:pPr>
      <w:r w:rsidRPr="00B275F5">
        <w:rPr>
          <w:rFonts w:ascii="Tahoma" w:hAnsi="Tahoma" w:cs="Tahoma"/>
          <w:sz w:val="25"/>
          <w:szCs w:val="25"/>
        </w:rPr>
        <w:t>No:</w:t>
      </w:r>
      <w:r w:rsidR="00033893" w:rsidRPr="00B275F5">
        <w:rPr>
          <w:rFonts w:ascii="Tahoma" w:hAnsi="Tahoma" w:cs="Tahoma"/>
          <w:sz w:val="25"/>
          <w:szCs w:val="25"/>
        </w:rPr>
        <w:t xml:space="preserve"> </w:t>
      </w:r>
      <w:r w:rsidR="002D0BC4" w:rsidRPr="00B275F5">
        <w:rPr>
          <w:rFonts w:ascii="Tahoma" w:hAnsi="Tahoma" w:cs="Tahoma"/>
          <w:sz w:val="25"/>
          <w:szCs w:val="25"/>
        </w:rPr>
        <w:t>KGP/Estt/202</w:t>
      </w:r>
      <w:r w:rsidR="001E487E" w:rsidRPr="00B275F5">
        <w:rPr>
          <w:rFonts w:ascii="Tahoma" w:hAnsi="Tahoma" w:cs="Tahoma"/>
          <w:sz w:val="25"/>
          <w:szCs w:val="25"/>
        </w:rPr>
        <w:t>4</w:t>
      </w:r>
      <w:r w:rsidR="002D0BC4" w:rsidRPr="00B275F5">
        <w:rPr>
          <w:rFonts w:ascii="Tahoma" w:hAnsi="Tahoma" w:cs="Tahoma"/>
          <w:sz w:val="25"/>
          <w:szCs w:val="25"/>
        </w:rPr>
        <w:t xml:space="preserve">/           </w:t>
      </w:r>
      <w:r w:rsidRPr="00B275F5">
        <w:rPr>
          <w:rFonts w:ascii="Tahoma" w:hAnsi="Tahoma" w:cs="Tahoma"/>
          <w:sz w:val="25"/>
          <w:szCs w:val="25"/>
        </w:rPr>
        <w:t xml:space="preserve">                          </w:t>
      </w:r>
      <w:r w:rsidR="00635DE5" w:rsidRPr="00B275F5">
        <w:rPr>
          <w:rFonts w:ascii="Tahoma" w:hAnsi="Tahoma" w:cs="Tahoma"/>
          <w:sz w:val="25"/>
          <w:szCs w:val="25"/>
        </w:rPr>
        <w:t xml:space="preserve">  </w:t>
      </w:r>
      <w:r w:rsidRPr="00B275F5">
        <w:rPr>
          <w:rFonts w:ascii="Tahoma" w:hAnsi="Tahoma" w:cs="Tahoma"/>
          <w:sz w:val="25"/>
          <w:szCs w:val="25"/>
        </w:rPr>
        <w:t xml:space="preserve">   Dated:</w:t>
      </w:r>
      <w:r w:rsidR="001F08DE" w:rsidRPr="00B275F5">
        <w:rPr>
          <w:rFonts w:ascii="Tahoma" w:hAnsi="Tahoma" w:cs="Tahoma"/>
          <w:sz w:val="25"/>
          <w:szCs w:val="25"/>
        </w:rPr>
        <w:t xml:space="preserve"> </w:t>
      </w:r>
      <w:r w:rsidR="007E433B" w:rsidRPr="00B275F5">
        <w:rPr>
          <w:rFonts w:ascii="Tahoma" w:hAnsi="Tahoma" w:cs="Tahoma"/>
          <w:sz w:val="25"/>
          <w:szCs w:val="25"/>
        </w:rPr>
        <w:t>1</w:t>
      </w:r>
      <w:r w:rsidR="00B275F5" w:rsidRPr="00B275F5">
        <w:rPr>
          <w:rFonts w:ascii="Tahoma" w:hAnsi="Tahoma" w:cs="Tahoma"/>
          <w:sz w:val="25"/>
          <w:szCs w:val="25"/>
        </w:rPr>
        <w:t>4</w:t>
      </w:r>
      <w:r w:rsidRPr="00B275F5">
        <w:rPr>
          <w:rFonts w:ascii="Tahoma" w:hAnsi="Tahoma" w:cs="Tahoma"/>
          <w:sz w:val="25"/>
          <w:szCs w:val="25"/>
        </w:rPr>
        <w:t>-</w:t>
      </w:r>
      <w:r w:rsidR="00B275F5" w:rsidRPr="00B275F5">
        <w:rPr>
          <w:rFonts w:ascii="Tahoma" w:hAnsi="Tahoma" w:cs="Tahoma"/>
          <w:sz w:val="25"/>
          <w:szCs w:val="25"/>
        </w:rPr>
        <w:t>10</w:t>
      </w:r>
      <w:r w:rsidRPr="00B275F5">
        <w:rPr>
          <w:rFonts w:ascii="Tahoma" w:hAnsi="Tahoma" w:cs="Tahoma"/>
          <w:sz w:val="25"/>
          <w:szCs w:val="25"/>
        </w:rPr>
        <w:t>-202</w:t>
      </w:r>
      <w:r w:rsidR="002D0BC4" w:rsidRPr="00B275F5">
        <w:rPr>
          <w:rFonts w:ascii="Tahoma" w:hAnsi="Tahoma" w:cs="Tahoma"/>
          <w:sz w:val="25"/>
          <w:szCs w:val="25"/>
        </w:rPr>
        <w:t>4</w:t>
      </w:r>
    </w:p>
    <w:p w14:paraId="4F160CA4" w14:textId="77777777" w:rsidR="00247F81" w:rsidRPr="00B275F5" w:rsidRDefault="00247F81" w:rsidP="00247F81">
      <w:pPr>
        <w:ind w:hanging="284"/>
        <w:rPr>
          <w:rFonts w:ascii="Tahoma" w:hAnsi="Tahoma" w:cs="Tahoma"/>
          <w:sz w:val="25"/>
          <w:szCs w:val="25"/>
        </w:rPr>
      </w:pPr>
    </w:p>
    <w:p w14:paraId="585CA78F" w14:textId="1F84817A" w:rsidR="00247F81" w:rsidRPr="00B275F5" w:rsidRDefault="00B275F5" w:rsidP="00676A3D">
      <w:pPr>
        <w:ind w:left="-360"/>
        <w:rPr>
          <w:rFonts w:ascii="Tahoma" w:hAnsi="Tahoma" w:cs="Tahoma"/>
          <w:b/>
          <w:bCs/>
          <w:color w:val="1F1F1F"/>
          <w:sz w:val="25"/>
          <w:szCs w:val="25"/>
        </w:rPr>
      </w:pPr>
      <w:r w:rsidRPr="00B275F5">
        <w:rPr>
          <w:rFonts w:ascii="Tahoma" w:hAnsi="Tahoma" w:cs="Tahoma"/>
          <w:b/>
          <w:bCs/>
          <w:color w:val="1F1F1F"/>
          <w:sz w:val="25"/>
          <w:szCs w:val="25"/>
        </w:rPr>
        <w:t xml:space="preserve">Sub: User Acceptance </w:t>
      </w:r>
      <w:r w:rsidRPr="00B275F5">
        <w:rPr>
          <w:rFonts w:ascii="Tahoma" w:hAnsi="Tahoma" w:cs="Tahoma"/>
          <w:b/>
          <w:bCs/>
          <w:color w:val="1F1F1F"/>
          <w:sz w:val="25"/>
          <w:szCs w:val="25"/>
        </w:rPr>
        <w:t>T</w:t>
      </w:r>
      <w:r w:rsidRPr="00B275F5">
        <w:rPr>
          <w:rFonts w:ascii="Tahoma" w:hAnsi="Tahoma" w:cs="Tahoma"/>
          <w:b/>
          <w:bCs/>
          <w:color w:val="1F1F1F"/>
          <w:sz w:val="25"/>
          <w:szCs w:val="25"/>
        </w:rPr>
        <w:t>esting (UAT)/ End User Testing of Youth Skill and</w:t>
      </w:r>
      <w:r w:rsidRPr="00B275F5">
        <w:rPr>
          <w:rFonts w:ascii="Tahoma" w:hAnsi="Tahoma" w:cs="Tahoma"/>
          <w:b/>
          <w:bCs/>
          <w:color w:val="1F1F1F"/>
          <w:sz w:val="25"/>
          <w:szCs w:val="25"/>
        </w:rPr>
        <w:t xml:space="preserve"> </w:t>
      </w:r>
      <w:r w:rsidRPr="00B275F5">
        <w:rPr>
          <w:rFonts w:ascii="Tahoma" w:hAnsi="Tahoma" w:cs="Tahoma"/>
          <w:b/>
          <w:bCs/>
          <w:color w:val="1F1F1F"/>
          <w:sz w:val="25"/>
          <w:szCs w:val="25"/>
        </w:rPr>
        <w:t>Entrepreneurship Application.</w:t>
      </w:r>
    </w:p>
    <w:p w14:paraId="3967EC47" w14:textId="30394C4E" w:rsidR="00B275F5" w:rsidRPr="00B275F5" w:rsidRDefault="00B275F5" w:rsidP="00676A3D">
      <w:pPr>
        <w:ind w:left="-360"/>
        <w:rPr>
          <w:rFonts w:ascii="Tahoma" w:hAnsi="Tahoma" w:cs="Tahoma"/>
          <w:b/>
          <w:bCs/>
          <w:color w:val="1F1F1F"/>
          <w:sz w:val="25"/>
          <w:szCs w:val="25"/>
        </w:rPr>
      </w:pPr>
      <w:r w:rsidRPr="00B275F5">
        <w:rPr>
          <w:rFonts w:ascii="Tahoma" w:hAnsi="Tahoma" w:cs="Tahoma"/>
          <w:b/>
          <w:bCs/>
          <w:color w:val="1F1F1F"/>
          <w:sz w:val="25"/>
          <w:szCs w:val="25"/>
        </w:rPr>
        <w:t>Ref: Communication no. JKSDM/Skill App/2024/595 dated: 10-10-2024.</w:t>
      </w:r>
    </w:p>
    <w:p w14:paraId="0C305B69" w14:textId="77777777" w:rsidR="00676A3D" w:rsidRPr="00B275F5" w:rsidRDefault="00676A3D" w:rsidP="00676A3D">
      <w:pPr>
        <w:ind w:left="-360"/>
        <w:rPr>
          <w:rFonts w:ascii="Tahoma" w:hAnsi="Tahoma" w:cs="Tahoma"/>
          <w:b/>
          <w:bCs/>
          <w:sz w:val="25"/>
          <w:szCs w:val="25"/>
        </w:rPr>
      </w:pPr>
    </w:p>
    <w:p w14:paraId="788E8006" w14:textId="5AF61A2E" w:rsidR="00B275F5" w:rsidRDefault="00B275F5" w:rsidP="00B275F5">
      <w:pPr>
        <w:ind w:left="-360"/>
        <w:jc w:val="both"/>
        <w:rPr>
          <w:rFonts w:ascii="Tahoma" w:hAnsi="Tahoma" w:cs="Tahoma"/>
          <w:sz w:val="25"/>
          <w:szCs w:val="25"/>
        </w:rPr>
      </w:pPr>
      <w:r w:rsidRPr="00B275F5">
        <w:rPr>
          <w:rFonts w:ascii="Tahoma" w:hAnsi="Tahoma" w:cs="Tahoma"/>
          <w:sz w:val="25"/>
          <w:szCs w:val="25"/>
        </w:rPr>
        <w:t xml:space="preserve">Madam, </w:t>
      </w:r>
    </w:p>
    <w:p w14:paraId="2E573F50" w14:textId="77777777" w:rsidR="00B275F5" w:rsidRPr="00B275F5" w:rsidRDefault="00B275F5" w:rsidP="00B275F5">
      <w:pPr>
        <w:ind w:left="-360"/>
        <w:jc w:val="both"/>
        <w:rPr>
          <w:rFonts w:ascii="Tahoma" w:hAnsi="Tahoma" w:cs="Tahoma"/>
          <w:sz w:val="25"/>
          <w:szCs w:val="25"/>
        </w:rPr>
      </w:pPr>
    </w:p>
    <w:p w14:paraId="3F4E464A" w14:textId="10036E92" w:rsidR="00B275F5" w:rsidRDefault="001E3E29" w:rsidP="00A9467C">
      <w:pPr>
        <w:spacing w:line="276" w:lineRule="auto"/>
        <w:ind w:left="-360"/>
        <w:jc w:val="both"/>
        <w:rPr>
          <w:rFonts w:ascii="Tahoma" w:hAnsi="Tahoma" w:cs="Tahoma"/>
          <w:sz w:val="25"/>
          <w:szCs w:val="25"/>
        </w:rPr>
      </w:pPr>
      <w:r w:rsidRPr="001E3E29">
        <w:rPr>
          <w:rFonts w:ascii="Tahoma" w:hAnsi="Tahoma" w:cs="Tahoma"/>
          <w:sz w:val="25"/>
          <w:szCs w:val="25"/>
        </w:rPr>
        <w:t xml:space="preserve">Please refer to the captioned subject and reference. In this context, I would like to inform you that </w:t>
      </w:r>
      <w:r w:rsidR="00757FC8">
        <w:rPr>
          <w:rFonts w:ascii="Tahoma" w:hAnsi="Tahoma" w:cs="Tahoma"/>
          <w:sz w:val="25"/>
          <w:szCs w:val="25"/>
        </w:rPr>
        <w:t>2879</w:t>
      </w:r>
      <w:r w:rsidRPr="001E3E29">
        <w:rPr>
          <w:rFonts w:ascii="Tahoma" w:hAnsi="Tahoma" w:cs="Tahoma"/>
          <w:sz w:val="25"/>
          <w:szCs w:val="25"/>
        </w:rPr>
        <w:t xml:space="preserve"> videos assigned to this institution have been reviewed comprehensively. The review process was conducted in accordance with the Google spreadsheet shared by your office. The remarks regarding the relevance of the videos allocated to our institution have been provided in the same spreadsheet.</w:t>
      </w:r>
      <w:r w:rsidR="00A9467C">
        <w:rPr>
          <w:rFonts w:ascii="Tahoma" w:hAnsi="Tahoma" w:cs="Tahoma"/>
          <w:sz w:val="25"/>
          <w:szCs w:val="25"/>
        </w:rPr>
        <w:t xml:space="preserve"> Spreadsheet link is given below:</w:t>
      </w:r>
    </w:p>
    <w:p w14:paraId="3F70C36E" w14:textId="64063AE2" w:rsidR="00A9467C" w:rsidRDefault="00A9467C" w:rsidP="00B275F5">
      <w:pPr>
        <w:ind w:left="-360"/>
        <w:jc w:val="both"/>
        <w:rPr>
          <w:rFonts w:ascii="Tahoma" w:hAnsi="Tahoma" w:cs="Tahoma"/>
          <w:sz w:val="25"/>
          <w:szCs w:val="25"/>
        </w:rPr>
      </w:pPr>
    </w:p>
    <w:p w14:paraId="5E0DEDD4" w14:textId="0F2E1AD5" w:rsidR="00A9467C" w:rsidRDefault="00A9467C" w:rsidP="00B275F5">
      <w:pPr>
        <w:ind w:left="-360"/>
        <w:jc w:val="both"/>
        <w:rPr>
          <w:rFonts w:ascii="Tahoma" w:hAnsi="Tahoma" w:cs="Tahoma"/>
          <w:b/>
          <w:bCs/>
          <w:sz w:val="25"/>
          <w:szCs w:val="25"/>
        </w:rPr>
      </w:pPr>
      <w:hyperlink r:id="rId7" w:history="1">
        <w:r w:rsidRPr="001A3DDE">
          <w:rPr>
            <w:rStyle w:val="Hyperlink"/>
            <w:rFonts w:ascii="Tahoma" w:hAnsi="Tahoma" w:cs="Tahoma"/>
            <w:b/>
            <w:bCs/>
            <w:sz w:val="25"/>
            <w:szCs w:val="25"/>
          </w:rPr>
          <w:t>https://docs.google.com/spreadsheets/d/1y8HH_AI0SpH93LMBionf8HyPbwEbOBq7_2ULEPOu0Gw/edit?gid=0#gid=0</w:t>
        </w:r>
      </w:hyperlink>
    </w:p>
    <w:p w14:paraId="38863E8D" w14:textId="76C8083C" w:rsidR="00A9467C" w:rsidRDefault="00A9467C" w:rsidP="00B275F5">
      <w:pPr>
        <w:ind w:left="-360"/>
        <w:jc w:val="both"/>
        <w:rPr>
          <w:rFonts w:ascii="Tahoma" w:hAnsi="Tahoma" w:cs="Tahoma"/>
          <w:b/>
          <w:bCs/>
          <w:sz w:val="25"/>
          <w:szCs w:val="25"/>
        </w:rPr>
      </w:pPr>
    </w:p>
    <w:p w14:paraId="72F0E21A" w14:textId="6DCB51A7" w:rsidR="00A9467C" w:rsidRDefault="00A9467C" w:rsidP="00B275F5">
      <w:pPr>
        <w:ind w:left="-360"/>
        <w:jc w:val="both"/>
        <w:rPr>
          <w:rFonts w:ascii="Tahoma" w:hAnsi="Tahoma" w:cs="Tahoma"/>
          <w:b/>
          <w:bCs/>
          <w:sz w:val="25"/>
          <w:szCs w:val="25"/>
        </w:rPr>
      </w:pPr>
    </w:p>
    <w:p w14:paraId="2C087465" w14:textId="5B6622ED" w:rsidR="00A9467C" w:rsidRDefault="00A9467C" w:rsidP="00B275F5">
      <w:pPr>
        <w:ind w:left="-360"/>
        <w:jc w:val="both"/>
        <w:rPr>
          <w:rFonts w:ascii="Tahoma" w:hAnsi="Tahoma" w:cs="Tahoma"/>
          <w:b/>
          <w:bCs/>
          <w:sz w:val="25"/>
          <w:szCs w:val="25"/>
        </w:rPr>
      </w:pPr>
    </w:p>
    <w:p w14:paraId="7856CEF0" w14:textId="77777777" w:rsidR="00A9467C" w:rsidRPr="00A9467C" w:rsidRDefault="00A9467C" w:rsidP="00B275F5">
      <w:pPr>
        <w:ind w:left="-360"/>
        <w:jc w:val="both"/>
        <w:rPr>
          <w:rFonts w:ascii="Tahoma" w:hAnsi="Tahoma" w:cs="Tahoma"/>
          <w:b/>
          <w:bCs/>
          <w:sz w:val="25"/>
          <w:szCs w:val="25"/>
        </w:rPr>
      </w:pPr>
    </w:p>
    <w:p w14:paraId="37503FE2" w14:textId="7F9C335A" w:rsidR="00B275F5" w:rsidRDefault="00B275F5" w:rsidP="00B275F5">
      <w:pPr>
        <w:ind w:left="-360"/>
        <w:jc w:val="both"/>
        <w:rPr>
          <w:rFonts w:ascii="Tahoma" w:hAnsi="Tahoma" w:cs="Tahoma"/>
          <w:color w:val="1F1F1F"/>
          <w:sz w:val="25"/>
          <w:szCs w:val="25"/>
        </w:rPr>
      </w:pPr>
      <w:r>
        <w:rPr>
          <w:rFonts w:ascii="Tahoma" w:hAnsi="Tahoma" w:cs="Tahoma"/>
          <w:color w:val="1F1F1F"/>
          <w:sz w:val="25"/>
          <w:szCs w:val="25"/>
        </w:rPr>
        <w:t xml:space="preserve">                           </w:t>
      </w:r>
    </w:p>
    <w:p w14:paraId="266AF61D" w14:textId="77777777" w:rsidR="00A9467C" w:rsidRPr="00E93D9F" w:rsidRDefault="00A9467C" w:rsidP="00B275F5">
      <w:pPr>
        <w:ind w:left="-360"/>
        <w:jc w:val="both"/>
        <w:rPr>
          <w:rFonts w:ascii="Tahoma" w:hAnsi="Tahoma" w:cs="Tahoma"/>
          <w:color w:val="1F1F1F"/>
          <w:sz w:val="25"/>
          <w:szCs w:val="25"/>
        </w:rPr>
      </w:pPr>
    </w:p>
    <w:p w14:paraId="5E3DA5E6" w14:textId="025D9451" w:rsidR="00247F81" w:rsidRPr="001E487E" w:rsidRDefault="00247F81" w:rsidP="00247F81">
      <w:pPr>
        <w:spacing w:line="360" w:lineRule="auto"/>
        <w:ind w:left="-900"/>
        <w:jc w:val="both"/>
        <w:rPr>
          <w:rFonts w:ascii="Tahoma" w:hAnsi="Tahoma" w:cs="Tahoma"/>
          <w:sz w:val="25"/>
          <w:szCs w:val="25"/>
        </w:rPr>
      </w:pPr>
      <w:r w:rsidRPr="001E487E">
        <w:rPr>
          <w:rFonts w:ascii="Tahoma" w:hAnsi="Tahoma" w:cs="Tahoma"/>
          <w:sz w:val="25"/>
          <w:szCs w:val="25"/>
        </w:rPr>
        <w:t xml:space="preserve">                                                                 Yours Faithfully</w:t>
      </w:r>
    </w:p>
    <w:p w14:paraId="3D24198B" w14:textId="6B24BB6A" w:rsidR="00A9467C" w:rsidRPr="001E487E" w:rsidRDefault="00247F81" w:rsidP="00A9467C">
      <w:pPr>
        <w:spacing w:line="360" w:lineRule="auto"/>
        <w:ind w:left="-900"/>
        <w:jc w:val="both"/>
        <w:rPr>
          <w:rFonts w:ascii="Tahoma" w:hAnsi="Tahoma" w:cs="Tahoma"/>
          <w:sz w:val="25"/>
          <w:szCs w:val="25"/>
        </w:rPr>
      </w:pPr>
      <w:r w:rsidRPr="001E487E">
        <w:rPr>
          <w:rFonts w:ascii="Tahoma" w:hAnsi="Tahoma" w:cs="Tahoma"/>
          <w:sz w:val="25"/>
          <w:szCs w:val="25"/>
        </w:rPr>
        <w:t xml:space="preserve">   </w:t>
      </w:r>
    </w:p>
    <w:p w14:paraId="2141638F" w14:textId="5DDDCAF6" w:rsidR="00247F81" w:rsidRPr="001E487E" w:rsidRDefault="00247F81" w:rsidP="00247F81">
      <w:pPr>
        <w:ind w:left="-900"/>
        <w:jc w:val="both"/>
        <w:rPr>
          <w:rFonts w:ascii="Tahoma" w:hAnsi="Tahoma" w:cs="Tahoma"/>
          <w:sz w:val="25"/>
          <w:szCs w:val="25"/>
        </w:rPr>
      </w:pPr>
      <w:r w:rsidRPr="001E487E">
        <w:rPr>
          <w:rFonts w:ascii="Tahoma" w:hAnsi="Tahoma" w:cs="Tahoma"/>
          <w:sz w:val="25"/>
          <w:szCs w:val="25"/>
        </w:rPr>
        <w:t xml:space="preserve">                                                                     Principal</w:t>
      </w:r>
    </w:p>
    <w:p w14:paraId="6495290F" w14:textId="24F88311" w:rsidR="00247F81" w:rsidRPr="001E487E" w:rsidRDefault="00247F81" w:rsidP="00247F81">
      <w:pPr>
        <w:ind w:left="-900"/>
        <w:jc w:val="both"/>
        <w:rPr>
          <w:rFonts w:ascii="Tahoma" w:hAnsi="Tahoma" w:cs="Tahoma"/>
          <w:sz w:val="25"/>
          <w:szCs w:val="25"/>
        </w:rPr>
      </w:pPr>
      <w:r w:rsidRPr="001E487E">
        <w:rPr>
          <w:rFonts w:ascii="Tahoma" w:hAnsi="Tahoma" w:cs="Tahoma"/>
          <w:sz w:val="25"/>
          <w:szCs w:val="25"/>
        </w:rPr>
        <w:t xml:space="preserve">                                                      Kashmir Government Polytechnic College</w:t>
      </w:r>
    </w:p>
    <w:p w14:paraId="5D50072E" w14:textId="702C0956" w:rsidR="00247F81" w:rsidRDefault="00247F81" w:rsidP="001F08DE">
      <w:pPr>
        <w:ind w:left="-900"/>
        <w:jc w:val="both"/>
        <w:rPr>
          <w:rFonts w:ascii="Tahoma" w:hAnsi="Tahoma" w:cs="Tahoma"/>
          <w:sz w:val="25"/>
          <w:szCs w:val="25"/>
        </w:rPr>
      </w:pPr>
      <w:r w:rsidRPr="001E487E">
        <w:rPr>
          <w:rFonts w:ascii="Tahoma" w:hAnsi="Tahoma" w:cs="Tahoma"/>
          <w:sz w:val="25"/>
          <w:szCs w:val="25"/>
        </w:rPr>
        <w:t xml:space="preserve">                                                                 </w:t>
      </w:r>
      <w:r w:rsidR="001E487E">
        <w:rPr>
          <w:rFonts w:ascii="Tahoma" w:hAnsi="Tahoma" w:cs="Tahoma"/>
          <w:sz w:val="25"/>
          <w:szCs w:val="25"/>
        </w:rPr>
        <w:t xml:space="preserve"> </w:t>
      </w:r>
      <w:r w:rsidRPr="001E487E">
        <w:rPr>
          <w:rFonts w:ascii="Tahoma" w:hAnsi="Tahoma" w:cs="Tahoma"/>
          <w:sz w:val="25"/>
          <w:szCs w:val="25"/>
        </w:rPr>
        <w:t xml:space="preserve">    Srinagar</w:t>
      </w:r>
    </w:p>
    <w:p w14:paraId="646F0D65" w14:textId="1361BDED" w:rsidR="00A9467C" w:rsidRDefault="00A9467C" w:rsidP="001F08DE">
      <w:pPr>
        <w:ind w:left="-900"/>
        <w:jc w:val="both"/>
        <w:rPr>
          <w:rFonts w:ascii="Tahoma" w:hAnsi="Tahoma" w:cs="Tahoma"/>
          <w:sz w:val="25"/>
          <w:szCs w:val="25"/>
        </w:rPr>
      </w:pPr>
    </w:p>
    <w:p w14:paraId="27BFE598" w14:textId="07D7D06A" w:rsidR="00A9467C" w:rsidRDefault="00A9467C" w:rsidP="001F08DE">
      <w:pPr>
        <w:ind w:left="-900"/>
        <w:jc w:val="both"/>
        <w:rPr>
          <w:rFonts w:ascii="Tahoma" w:hAnsi="Tahoma" w:cs="Tahoma"/>
          <w:sz w:val="25"/>
          <w:szCs w:val="25"/>
        </w:rPr>
      </w:pPr>
    </w:p>
    <w:p w14:paraId="7D631DF6" w14:textId="77777777" w:rsidR="00A9467C" w:rsidRDefault="00A9467C" w:rsidP="001F08DE">
      <w:pPr>
        <w:ind w:left="-900"/>
        <w:jc w:val="both"/>
        <w:rPr>
          <w:rFonts w:ascii="Tahoma" w:hAnsi="Tahoma" w:cs="Tahoma"/>
          <w:sz w:val="25"/>
          <w:szCs w:val="25"/>
        </w:rPr>
      </w:pPr>
    </w:p>
    <w:p w14:paraId="58D2794B" w14:textId="274E2982" w:rsidR="00CB0652" w:rsidRDefault="00CB0652" w:rsidP="001F08DE">
      <w:pPr>
        <w:ind w:left="-900"/>
        <w:jc w:val="both"/>
        <w:rPr>
          <w:rFonts w:ascii="Tahoma" w:hAnsi="Tahoma" w:cs="Tahoma"/>
          <w:sz w:val="25"/>
          <w:szCs w:val="25"/>
        </w:rPr>
      </w:pPr>
      <w:r>
        <w:rPr>
          <w:rFonts w:ascii="Tahoma" w:hAnsi="Tahoma" w:cs="Tahoma"/>
          <w:sz w:val="25"/>
          <w:szCs w:val="25"/>
        </w:rPr>
        <w:t xml:space="preserve">Copy to </w:t>
      </w:r>
      <w:r w:rsidR="00A9467C">
        <w:rPr>
          <w:rFonts w:ascii="Tahoma" w:hAnsi="Tahoma" w:cs="Tahoma"/>
          <w:sz w:val="25"/>
          <w:szCs w:val="25"/>
        </w:rPr>
        <w:t>the:</w:t>
      </w:r>
    </w:p>
    <w:p w14:paraId="4169F4C8" w14:textId="223E8BF4" w:rsidR="00CB0652" w:rsidRPr="001E487E" w:rsidRDefault="00CB0652" w:rsidP="001F08DE">
      <w:pPr>
        <w:ind w:left="-900"/>
        <w:jc w:val="both"/>
        <w:rPr>
          <w:rFonts w:ascii="Tahoma" w:hAnsi="Tahoma" w:cs="Tahoma"/>
          <w:sz w:val="25"/>
          <w:szCs w:val="25"/>
        </w:rPr>
      </w:pPr>
      <w:r>
        <w:rPr>
          <w:rFonts w:ascii="Tahoma" w:hAnsi="Tahoma" w:cs="Tahoma"/>
          <w:sz w:val="25"/>
          <w:szCs w:val="25"/>
        </w:rPr>
        <w:t>1.</w:t>
      </w:r>
      <w:r w:rsidR="00A9467C" w:rsidRPr="00A9467C">
        <w:rPr>
          <w:rFonts w:ascii="Tahoma" w:hAnsi="Tahoma" w:cs="Tahoma"/>
          <w:sz w:val="25"/>
          <w:szCs w:val="25"/>
        </w:rPr>
        <w:t>Director</w:t>
      </w:r>
      <w:r w:rsidR="00A9467C">
        <w:rPr>
          <w:rFonts w:ascii="Tahoma" w:hAnsi="Tahoma" w:cs="Tahoma"/>
          <w:sz w:val="25"/>
          <w:szCs w:val="25"/>
        </w:rPr>
        <w:t>,</w:t>
      </w:r>
      <w:r w:rsidR="00A9467C" w:rsidRPr="00A9467C">
        <w:rPr>
          <w:rFonts w:ascii="Tahoma" w:hAnsi="Tahoma" w:cs="Tahoma"/>
          <w:sz w:val="25"/>
          <w:szCs w:val="25"/>
        </w:rPr>
        <w:t xml:space="preserve"> Skill</w:t>
      </w:r>
      <w:r w:rsidR="00A9467C" w:rsidRPr="00A9467C">
        <w:rPr>
          <w:rFonts w:ascii="Tahoma" w:hAnsi="Tahoma" w:cs="Tahoma"/>
          <w:sz w:val="25"/>
          <w:szCs w:val="25"/>
        </w:rPr>
        <w:t xml:space="preserve"> Development Department J&amp;K</w:t>
      </w:r>
      <w:r w:rsidR="009A1100">
        <w:rPr>
          <w:rFonts w:ascii="Tahoma" w:hAnsi="Tahoma" w:cs="Tahoma"/>
          <w:sz w:val="25"/>
          <w:szCs w:val="25"/>
        </w:rPr>
        <w:t>.</w:t>
      </w:r>
    </w:p>
    <w:p w14:paraId="407145E8" w14:textId="77777777" w:rsidR="00360589" w:rsidRPr="001E487E" w:rsidRDefault="00360589" w:rsidP="00360589">
      <w:pPr>
        <w:spacing w:line="480" w:lineRule="auto"/>
        <w:ind w:left="-540"/>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A9467C">
      <w:headerReference w:type="default" r:id="rId8"/>
      <w:pgSz w:w="11906" w:h="16838"/>
      <w:pgMar w:top="1170" w:right="707"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AB3C62" w14:textId="77777777" w:rsidR="00B9683E" w:rsidRDefault="00B9683E">
      <w:r>
        <w:separator/>
      </w:r>
    </w:p>
  </w:endnote>
  <w:endnote w:type="continuationSeparator" w:id="0">
    <w:p w14:paraId="169768B6" w14:textId="77777777" w:rsidR="00B9683E" w:rsidRDefault="00B968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A736C4" w14:textId="77777777" w:rsidR="00B9683E" w:rsidRDefault="00B9683E">
      <w:r>
        <w:separator/>
      </w:r>
    </w:p>
  </w:footnote>
  <w:footnote w:type="continuationSeparator" w:id="0">
    <w:p w14:paraId="50BF9C17" w14:textId="77777777" w:rsidR="00B9683E" w:rsidRDefault="00B968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3F991" w14:textId="77777777" w:rsidR="00B14580" w:rsidRDefault="0069352F">
    <w:pPr>
      <w:jc w:val="right"/>
      <w:rPr>
        <w:rFonts w:ascii="Century Gothic" w:eastAsia="Calibri" w:hAnsi="Century Gothic"/>
        <w:sz w:val="16"/>
        <w:szCs w:val="16"/>
      </w:rPr>
    </w:pPr>
    <w:r>
      <w:rPr>
        <w:rFonts w:ascii="Century Gothic" w:eastAsia="Calibri" w:hAnsi="Century Gothic"/>
        <w:sz w:val="16"/>
        <w:szCs w:val="16"/>
      </w:rPr>
      <w:t xml:space="preserve">             Phone No:    0194-2310144/2310060                   </w:t>
    </w:r>
  </w:p>
  <w:p w14:paraId="66CA0FE2" w14:textId="77777777" w:rsidR="00B14580" w:rsidRDefault="0069352F">
    <w:pPr>
      <w:jc w:val="right"/>
      <w:rPr>
        <w:rFonts w:ascii="Century Gothic" w:eastAsia="Calibri" w:hAnsi="Century Gothic"/>
        <w:color w:val="FFFFFF"/>
        <w:sz w:val="16"/>
        <w:szCs w:val="16"/>
      </w:rPr>
    </w:pPr>
    <w:r>
      <w:rPr>
        <w:rFonts w:ascii="Times New Roman" w:hAnsi="Times New Roman"/>
        <w:noProof/>
      </w:rPr>
      <w:drawing>
        <wp:anchor distT="0" distB="0" distL="114300" distR="114300" simplePos="0" relativeHeight="251660288" behindDoc="1" locked="0" layoutInCell="1" allowOverlap="1" wp14:anchorId="044BCA71" wp14:editId="6AA201C0">
          <wp:simplePos x="0" y="0"/>
          <wp:positionH relativeFrom="column">
            <wp:posOffset>-31750</wp:posOffset>
          </wp:positionH>
          <wp:positionV relativeFrom="page">
            <wp:posOffset>521970</wp:posOffset>
          </wp:positionV>
          <wp:extent cx="609600" cy="590550"/>
          <wp:effectExtent l="0" t="0" r="0" b="0"/>
          <wp:wrapTight wrapText="bothSides">
            <wp:wrapPolygon edited="0">
              <wp:start x="0" y="0"/>
              <wp:lineTo x="0" y="20903"/>
              <wp:lineTo x="20925" y="20903"/>
              <wp:lineTo x="20925"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09600" cy="590550"/>
                  </a:xfrm>
                  <a:prstGeom prst="rect">
                    <a:avLst/>
                  </a:prstGeom>
                  <a:noFill/>
                  <a:ln>
                    <a:noFill/>
                  </a:ln>
                </pic:spPr>
              </pic:pic>
            </a:graphicData>
          </a:graphic>
        </wp:anchor>
      </w:drawing>
    </w:r>
    <w:r>
      <w:rPr>
        <w:rFonts w:ascii="Century Gothic" w:eastAsia="Calibri" w:hAnsi="Century Gothic"/>
        <w:sz w:val="16"/>
        <w:szCs w:val="16"/>
      </w:rPr>
      <w:t>Fax:    :   0194-2310144</w:t>
    </w:r>
  </w:p>
  <w:p w14:paraId="70D033A1" w14:textId="77777777" w:rsidR="00B14580" w:rsidRDefault="0069352F">
    <w:pPr>
      <w:ind w:left="720"/>
      <w:contextualSpacing/>
      <w:jc w:val="center"/>
      <w:rPr>
        <w:rFonts w:ascii="Century Gothic" w:eastAsia="Calibri" w:hAnsi="Century Gothic"/>
        <w:b/>
        <w:bCs/>
      </w:rPr>
    </w:pPr>
    <w:r>
      <w:rPr>
        <w:rFonts w:ascii="Century Gothic" w:eastAsia="Calibri" w:hAnsi="Century Gothic"/>
        <w:b/>
        <w:bCs/>
      </w:rPr>
      <w:t>OFFICE OF THE PRINCIPAL,</w:t>
    </w:r>
  </w:p>
  <w:p w14:paraId="7E59A238" w14:textId="77777777" w:rsidR="00B14580" w:rsidRDefault="0069352F">
    <w:pPr>
      <w:ind w:left="720"/>
      <w:contextualSpacing/>
      <w:jc w:val="center"/>
      <w:rPr>
        <w:rFonts w:ascii="Century Gothic" w:eastAsia="Calibri" w:hAnsi="Century Gothic"/>
        <w:b/>
        <w:bCs/>
      </w:rPr>
    </w:pPr>
    <w:r>
      <w:rPr>
        <w:rFonts w:ascii="Century Gothic" w:eastAsia="Calibri" w:hAnsi="Century Gothic"/>
        <w:b/>
        <w:bCs/>
      </w:rPr>
      <w:t>KASHMIR  GOVT. POLYTECHNIC , COLLEGE GOGJI BAGH SRINAGAR.</w:t>
    </w:r>
  </w:p>
  <w:p w14:paraId="4FB12C90" w14:textId="57310C7A" w:rsidR="00B14580" w:rsidRDefault="00B9683E">
    <w:pPr>
      <w:contextualSpacing/>
      <w:jc w:val="center"/>
      <w:rPr>
        <w:sz w:val="20"/>
        <w:szCs w:val="20"/>
      </w:rPr>
    </w:pPr>
    <w:hyperlink r:id="rId2" w:history="1">
      <w:r w:rsidR="00360589" w:rsidRPr="002123C7">
        <w:rPr>
          <w:rStyle w:val="Hyperlink"/>
          <w:rFonts w:ascii="Century Gothic" w:hAnsi="Century Gothic" w:cs="Calibri"/>
          <w:sz w:val="20"/>
          <w:szCs w:val="20"/>
        </w:rPr>
        <w:t>http://www.kgpsrinagar.Edu.in.</w:t>
      </w:r>
    </w:hyperlink>
  </w:p>
  <w:p w14:paraId="5B0771A5" w14:textId="77777777" w:rsidR="00B14580" w:rsidRDefault="0069352F">
    <w:pPr>
      <w:jc w:val="center"/>
      <w:rPr>
        <w:sz w:val="20"/>
        <w:szCs w:val="20"/>
      </w:rPr>
    </w:pPr>
    <w:r>
      <w:rPr>
        <w:sz w:val="20"/>
        <w:szCs w:val="20"/>
      </w:rPr>
      <w:t xml:space="preserve">   Email: </w:t>
    </w:r>
    <w:hyperlink r:id="rId3" w:history="1">
      <w:r>
        <w:rPr>
          <w:rStyle w:val="Hyperlink"/>
          <w:sz w:val="20"/>
          <w:szCs w:val="20"/>
        </w:rPr>
        <w:t>kgpolysgr@rediffmail.com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82091"/>
    <w:rsid w:val="000B76C4"/>
    <w:rsid w:val="000C5610"/>
    <w:rsid w:val="000E6552"/>
    <w:rsid w:val="000F334E"/>
    <w:rsid w:val="000F3A4F"/>
    <w:rsid w:val="000F59AC"/>
    <w:rsid w:val="001364FE"/>
    <w:rsid w:val="001368DD"/>
    <w:rsid w:val="00147DB3"/>
    <w:rsid w:val="001518A5"/>
    <w:rsid w:val="00170095"/>
    <w:rsid w:val="00170E4F"/>
    <w:rsid w:val="001743F4"/>
    <w:rsid w:val="0017744B"/>
    <w:rsid w:val="00187C33"/>
    <w:rsid w:val="001936B7"/>
    <w:rsid w:val="00196AB1"/>
    <w:rsid w:val="001D02DE"/>
    <w:rsid w:val="001E3E29"/>
    <w:rsid w:val="001E487E"/>
    <w:rsid w:val="001F08DE"/>
    <w:rsid w:val="001F5E65"/>
    <w:rsid w:val="00201333"/>
    <w:rsid w:val="00210FA7"/>
    <w:rsid w:val="00216417"/>
    <w:rsid w:val="00247F81"/>
    <w:rsid w:val="0026631D"/>
    <w:rsid w:val="002C2F53"/>
    <w:rsid w:val="002D0BC4"/>
    <w:rsid w:val="002F1995"/>
    <w:rsid w:val="0033518C"/>
    <w:rsid w:val="00342855"/>
    <w:rsid w:val="003437C2"/>
    <w:rsid w:val="00360589"/>
    <w:rsid w:val="00377186"/>
    <w:rsid w:val="0037797E"/>
    <w:rsid w:val="003A1C03"/>
    <w:rsid w:val="00414627"/>
    <w:rsid w:val="00420B16"/>
    <w:rsid w:val="00425D63"/>
    <w:rsid w:val="004643D8"/>
    <w:rsid w:val="004831C3"/>
    <w:rsid w:val="00497C24"/>
    <w:rsid w:val="004C7BA5"/>
    <w:rsid w:val="004E5652"/>
    <w:rsid w:val="004E7628"/>
    <w:rsid w:val="004F48F2"/>
    <w:rsid w:val="005149B1"/>
    <w:rsid w:val="005511E0"/>
    <w:rsid w:val="005647F2"/>
    <w:rsid w:val="005662D1"/>
    <w:rsid w:val="00573A09"/>
    <w:rsid w:val="005A4526"/>
    <w:rsid w:val="005C1B16"/>
    <w:rsid w:val="005E53D0"/>
    <w:rsid w:val="006002EB"/>
    <w:rsid w:val="006128EF"/>
    <w:rsid w:val="006264B4"/>
    <w:rsid w:val="00635DE5"/>
    <w:rsid w:val="00643033"/>
    <w:rsid w:val="00644CC3"/>
    <w:rsid w:val="00661468"/>
    <w:rsid w:val="006649F0"/>
    <w:rsid w:val="0067245D"/>
    <w:rsid w:val="00676A3D"/>
    <w:rsid w:val="0068470E"/>
    <w:rsid w:val="006865BA"/>
    <w:rsid w:val="0069352F"/>
    <w:rsid w:val="00695DCD"/>
    <w:rsid w:val="006A05CC"/>
    <w:rsid w:val="006A35A7"/>
    <w:rsid w:val="006C7C59"/>
    <w:rsid w:val="00705C8D"/>
    <w:rsid w:val="007152D7"/>
    <w:rsid w:val="00746C14"/>
    <w:rsid w:val="00757FC8"/>
    <w:rsid w:val="007C2C59"/>
    <w:rsid w:val="007E433B"/>
    <w:rsid w:val="00801F23"/>
    <w:rsid w:val="008048EF"/>
    <w:rsid w:val="00837632"/>
    <w:rsid w:val="0085640F"/>
    <w:rsid w:val="008567AA"/>
    <w:rsid w:val="00892712"/>
    <w:rsid w:val="008A680A"/>
    <w:rsid w:val="008B0BB0"/>
    <w:rsid w:val="008E6C4B"/>
    <w:rsid w:val="008F18C0"/>
    <w:rsid w:val="00907648"/>
    <w:rsid w:val="00930FDE"/>
    <w:rsid w:val="00984C93"/>
    <w:rsid w:val="00987CE1"/>
    <w:rsid w:val="0099405C"/>
    <w:rsid w:val="009A1100"/>
    <w:rsid w:val="009C600F"/>
    <w:rsid w:val="009D3723"/>
    <w:rsid w:val="009E04F2"/>
    <w:rsid w:val="00A03B7B"/>
    <w:rsid w:val="00A200C9"/>
    <w:rsid w:val="00A250D5"/>
    <w:rsid w:val="00A32F56"/>
    <w:rsid w:val="00A36028"/>
    <w:rsid w:val="00A91424"/>
    <w:rsid w:val="00A9467C"/>
    <w:rsid w:val="00AA2C77"/>
    <w:rsid w:val="00AC3FB9"/>
    <w:rsid w:val="00AC702A"/>
    <w:rsid w:val="00AD226F"/>
    <w:rsid w:val="00B13A52"/>
    <w:rsid w:val="00B14580"/>
    <w:rsid w:val="00B24CF4"/>
    <w:rsid w:val="00B26993"/>
    <w:rsid w:val="00B275F5"/>
    <w:rsid w:val="00B4570C"/>
    <w:rsid w:val="00B5208C"/>
    <w:rsid w:val="00B60B3A"/>
    <w:rsid w:val="00B74876"/>
    <w:rsid w:val="00B9683E"/>
    <w:rsid w:val="00BB7C2B"/>
    <w:rsid w:val="00BC1664"/>
    <w:rsid w:val="00BC2546"/>
    <w:rsid w:val="00C05085"/>
    <w:rsid w:val="00C1593D"/>
    <w:rsid w:val="00C56C7E"/>
    <w:rsid w:val="00C776A4"/>
    <w:rsid w:val="00CA2C6C"/>
    <w:rsid w:val="00CB0652"/>
    <w:rsid w:val="00CC0600"/>
    <w:rsid w:val="00CC78AC"/>
    <w:rsid w:val="00CF7953"/>
    <w:rsid w:val="00D07232"/>
    <w:rsid w:val="00D10245"/>
    <w:rsid w:val="00D21BDD"/>
    <w:rsid w:val="00D65F07"/>
    <w:rsid w:val="00D92BB7"/>
    <w:rsid w:val="00DC76D2"/>
    <w:rsid w:val="00DD30ED"/>
    <w:rsid w:val="00DF03A7"/>
    <w:rsid w:val="00E64C21"/>
    <w:rsid w:val="00EC24C6"/>
    <w:rsid w:val="00EF2933"/>
    <w:rsid w:val="00F05146"/>
    <w:rsid w:val="00F1115D"/>
    <w:rsid w:val="00F3513C"/>
    <w:rsid w:val="00F465C5"/>
    <w:rsid w:val="00F5180D"/>
    <w:rsid w:val="00F51B21"/>
    <w:rsid w:val="00F51D87"/>
    <w:rsid w:val="00F52DA3"/>
    <w:rsid w:val="00F8455C"/>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cs.google.com/spreadsheets/d/1y8HH_AI0SpH93LMBionf8HyPbwEbOBq7_2ULEPOu0Gw/edit?gid=0#gid=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rediff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Pages>
  <Words>177</Words>
  <Characters>1242</Characters>
  <Application>Microsoft Office Word</Application>
  <DocSecurity>0</DocSecurity>
  <Lines>59</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7</cp:revision>
  <cp:lastPrinted>2024-10-14T07:22:00Z</cp:lastPrinted>
  <dcterms:created xsi:type="dcterms:W3CDTF">2024-10-14T06:56:00Z</dcterms:created>
  <dcterms:modified xsi:type="dcterms:W3CDTF">2024-10-14T07:22:00Z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