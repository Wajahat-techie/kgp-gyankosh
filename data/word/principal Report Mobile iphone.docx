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185DBF48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D14">
        <w:rPr>
          <w:rFonts w:ascii="Tahoma" w:hAnsi="Tahoma" w:cs="Tahoma"/>
          <w:color w:val="1F1F1F"/>
          <w:sz w:val="25"/>
          <w:szCs w:val="25"/>
        </w:rPr>
        <w:t>President</w:t>
      </w:r>
      <w:r w:rsidRPr="00BD636C">
        <w:rPr>
          <w:rFonts w:ascii="Tahoma" w:hAnsi="Tahoma" w:cs="Tahoma"/>
          <w:color w:val="1F1F1F"/>
          <w:sz w:val="25"/>
          <w:szCs w:val="25"/>
        </w:rPr>
        <w:t>,</w:t>
      </w:r>
    </w:p>
    <w:p w14:paraId="641FBDD1" w14:textId="0533BCCB" w:rsidR="00BD636C" w:rsidRP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District Consumer Disputes Redressal Commission,</w:t>
      </w:r>
    </w:p>
    <w:p w14:paraId="30C1F0A4" w14:textId="3B3DABC4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Default="00900EE4" w:rsidP="00BD636C">
      <w:pPr>
        <w:rPr>
          <w:rFonts w:ascii="Tahoma" w:hAnsi="Tahoma" w:cs="Tahoma"/>
          <w:color w:val="1F1F1F"/>
          <w:sz w:val="25"/>
          <w:szCs w:val="25"/>
        </w:rPr>
      </w:pPr>
    </w:p>
    <w:p w14:paraId="0CBE195A" w14:textId="22550FDB" w:rsidR="00900EE4" w:rsidRPr="00BD636C" w:rsidRDefault="00965405" w:rsidP="00BD636C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900EE4">
        <w:rPr>
          <w:rFonts w:ascii="Tahoma" w:hAnsi="Tahoma" w:cs="Tahoma"/>
          <w:color w:val="1F1F1F"/>
          <w:sz w:val="25"/>
          <w:szCs w:val="25"/>
        </w:rPr>
        <w:t>/</w:t>
      </w:r>
      <w:r w:rsidR="00446C70">
        <w:rPr>
          <w:rFonts w:ascii="Tahoma" w:hAnsi="Tahoma" w:cs="Tahoma"/>
          <w:color w:val="1F1F1F"/>
          <w:sz w:val="25"/>
          <w:szCs w:val="25"/>
        </w:rPr>
        <w:t>Estt</w:t>
      </w:r>
      <w:r w:rsidR="00900EE4">
        <w:rPr>
          <w:rFonts w:ascii="Tahoma" w:hAnsi="Tahoma" w:cs="Tahoma"/>
          <w:color w:val="1F1F1F"/>
          <w:sz w:val="25"/>
          <w:szCs w:val="25"/>
        </w:rPr>
        <w:t>/2025/</w:t>
      </w:r>
      <w:r w:rsidR="007C32E9">
        <w:rPr>
          <w:rFonts w:ascii="Tahoma" w:hAnsi="Tahoma" w:cs="Tahoma"/>
          <w:color w:val="1F1F1F"/>
          <w:sz w:val="25"/>
          <w:szCs w:val="25"/>
        </w:rPr>
        <w:t>1765</w:t>
      </w:r>
      <w:r w:rsidR="00900EE4">
        <w:rPr>
          <w:rFonts w:ascii="Tahoma" w:hAnsi="Tahoma" w:cs="Tahoma"/>
          <w:color w:val="1F1F1F"/>
          <w:sz w:val="25"/>
          <w:szCs w:val="25"/>
        </w:rPr>
        <w:t xml:space="preserve">                                      Dated:</w:t>
      </w:r>
      <w:r w:rsidR="00446C70">
        <w:rPr>
          <w:rFonts w:ascii="Tahoma" w:hAnsi="Tahoma" w:cs="Tahoma"/>
          <w:color w:val="1F1F1F"/>
          <w:sz w:val="25"/>
          <w:szCs w:val="25"/>
        </w:rPr>
        <w:t>0</w:t>
      </w:r>
      <w:r w:rsidR="007C32E9">
        <w:rPr>
          <w:rFonts w:ascii="Tahoma" w:hAnsi="Tahoma" w:cs="Tahoma"/>
          <w:color w:val="1F1F1F"/>
          <w:sz w:val="25"/>
          <w:szCs w:val="25"/>
        </w:rPr>
        <w:t>8</w:t>
      </w:r>
      <w:r w:rsidR="00024220">
        <w:rPr>
          <w:rFonts w:ascii="Tahoma" w:hAnsi="Tahoma" w:cs="Tahoma"/>
          <w:color w:val="1F1F1F"/>
          <w:sz w:val="25"/>
          <w:szCs w:val="25"/>
        </w:rPr>
        <w:t>-</w:t>
      </w:r>
      <w:r w:rsidR="00446C70">
        <w:rPr>
          <w:rFonts w:ascii="Tahoma" w:hAnsi="Tahoma" w:cs="Tahoma"/>
          <w:color w:val="1F1F1F"/>
          <w:sz w:val="25"/>
          <w:szCs w:val="25"/>
        </w:rPr>
        <w:t>12</w:t>
      </w:r>
      <w:r w:rsidR="00024220">
        <w:rPr>
          <w:rFonts w:ascii="Tahoma" w:hAnsi="Tahoma" w:cs="Tahoma"/>
          <w:color w:val="1F1F1F"/>
          <w:sz w:val="25"/>
          <w:szCs w:val="25"/>
        </w:rPr>
        <w:t>-2025</w:t>
      </w:r>
    </w:p>
    <w:p w14:paraId="1B3984C5" w14:textId="77777777" w:rsidR="00BD636C" w:rsidRPr="00BD636C" w:rsidRDefault="00BD636C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10A00EDC" w14:textId="4C792826" w:rsidR="00BD636C" w:rsidRDefault="00BD636C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Regarding File No. 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56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>/20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22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, CC No. 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2194</w:t>
      </w:r>
      <w:r w:rsidR="008A62C2">
        <w:rPr>
          <w:rFonts w:ascii="Tahoma" w:hAnsi="Tahoma" w:cs="Tahoma"/>
          <w:b/>
          <w:bCs/>
          <w:color w:val="1F1F1F"/>
          <w:sz w:val="25"/>
          <w:szCs w:val="25"/>
        </w:rPr>
        <w:t>,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Iphone 11 Pro Max,64 GB</w:t>
      </w:r>
      <w:r w:rsidR="008A62C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>Phone Inspection Report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4A32EE0" w14:textId="77777777" w:rsidR="00900EE4" w:rsidRPr="00BD636C" w:rsidRDefault="00900EE4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EDF17A7" w14:textId="4D852D19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Sir,</w:t>
      </w:r>
    </w:p>
    <w:p w14:paraId="65657693" w14:textId="7EF87AC9" w:rsidR="008B5BD9" w:rsidRDefault="00BD636C" w:rsidP="008A62C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 xml:space="preserve">This is in reference to the </w:t>
      </w:r>
      <w:r>
        <w:rPr>
          <w:rFonts w:ascii="Tahoma" w:hAnsi="Tahoma" w:cs="Tahoma"/>
          <w:color w:val="1F1F1F"/>
          <w:sz w:val="25"/>
          <w:szCs w:val="25"/>
        </w:rPr>
        <w:t>letter received from your office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 vide </w:t>
      </w:r>
      <w:r w:rsidR="007C32E9"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File No. 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56</w:t>
      </w:r>
      <w:r w:rsidR="007C32E9" w:rsidRPr="00BD636C">
        <w:rPr>
          <w:rFonts w:ascii="Tahoma" w:hAnsi="Tahoma" w:cs="Tahoma"/>
          <w:b/>
          <w:bCs/>
          <w:color w:val="1F1F1F"/>
          <w:sz w:val="25"/>
          <w:szCs w:val="25"/>
        </w:rPr>
        <w:t>/20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22</w:t>
      </w:r>
      <w:r w:rsidR="007C32E9"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, CC No. 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>2194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concerning a </w:t>
      </w:r>
      <w:r w:rsidR="007C32E9">
        <w:rPr>
          <w:rFonts w:ascii="Tahoma" w:hAnsi="Tahoma" w:cs="Tahoma"/>
          <w:b/>
          <w:bCs/>
          <w:color w:val="1F1F1F"/>
          <w:sz w:val="25"/>
          <w:szCs w:val="25"/>
        </w:rPr>
        <w:t xml:space="preserve">Iphone 11 Pro Max,64 GB </w:t>
      </w:r>
      <w:r w:rsidR="00C752B4">
        <w:rPr>
          <w:rFonts w:ascii="Tahoma" w:hAnsi="Tahoma" w:cs="Tahoma"/>
          <w:color w:val="1F1F1F"/>
          <w:sz w:val="25"/>
          <w:szCs w:val="25"/>
        </w:rPr>
        <w:t>.</w:t>
      </w:r>
      <w:r w:rsidR="00F9570C">
        <w:rPr>
          <w:rFonts w:ascii="Tahoma" w:hAnsi="Tahoma" w:cs="Tahoma"/>
          <w:color w:val="1F1F1F"/>
          <w:sz w:val="25"/>
          <w:szCs w:val="25"/>
        </w:rPr>
        <w:t xml:space="preserve">In this </w:t>
      </w:r>
      <w:r w:rsidR="007C32E9">
        <w:rPr>
          <w:rFonts w:ascii="Tahoma" w:hAnsi="Tahoma" w:cs="Tahoma"/>
          <w:color w:val="1F1F1F"/>
          <w:sz w:val="25"/>
          <w:szCs w:val="25"/>
        </w:rPr>
        <w:t>c</w:t>
      </w:r>
      <w:r w:rsidR="00F9570C">
        <w:rPr>
          <w:rFonts w:ascii="Tahoma" w:hAnsi="Tahoma" w:cs="Tahoma"/>
          <w:color w:val="1F1F1F"/>
          <w:sz w:val="25"/>
          <w:szCs w:val="25"/>
        </w:rPr>
        <w:t xml:space="preserve">onnection,the 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report </w:t>
      </w:r>
      <w:r w:rsidR="00F9570C">
        <w:rPr>
          <w:rFonts w:ascii="Tahoma" w:hAnsi="Tahoma" w:cs="Tahoma"/>
          <w:color w:val="1F1F1F"/>
          <w:sz w:val="25"/>
          <w:szCs w:val="25"/>
        </w:rPr>
        <w:t xml:space="preserve">from the expert 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is enclosed for your </w:t>
      </w:r>
      <w:r w:rsidR="008B5BD9" w:rsidRPr="00BD636C">
        <w:rPr>
          <w:rFonts w:ascii="Tahoma" w:hAnsi="Tahoma" w:cs="Tahoma"/>
          <w:color w:val="1F1F1F"/>
          <w:sz w:val="25"/>
          <w:szCs w:val="25"/>
        </w:rPr>
        <w:t>reference.</w:t>
      </w:r>
      <w:r w:rsidR="008B5BD9">
        <w:rPr>
          <w:rFonts w:ascii="Tahoma" w:hAnsi="Tahoma" w:cs="Tahoma"/>
          <w:color w:val="1F1F1F"/>
          <w:sz w:val="25"/>
          <w:szCs w:val="25"/>
        </w:rPr>
        <w:t xml:space="preserve"> The phone is being sent in packed condition along with the report for maintaining the confidentiality and secrecy.</w:t>
      </w:r>
    </w:p>
    <w:p w14:paraId="66D68D86" w14:textId="50002F9C" w:rsidR="00900EE4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322F5D06" w14:textId="77777777" w:rsidR="00900EE4" w:rsidRPr="00BD636C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5E3DA5E6" w14:textId="64088736" w:rsidR="00247F81" w:rsidRPr="001E487E" w:rsidRDefault="00247F81" w:rsidP="00BD636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C752B4">
        <w:rPr>
          <w:rFonts w:ascii="Tahoma" w:hAnsi="Tahoma" w:cs="Tahoma"/>
          <w:sz w:val="25"/>
          <w:szCs w:val="25"/>
        </w:rPr>
        <w:t>Faithfully</w:t>
      </w:r>
    </w:p>
    <w:p w14:paraId="435F956D" w14:textId="2D65F9A4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AB2CF2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2141638F" w14:textId="692FB085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BD636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646F0D65" w14:textId="290F829E" w:rsidR="00A9467C" w:rsidRDefault="00247F81" w:rsidP="008C0DC9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34C7C">
      <w:headerReference w:type="default" r:id="rId7"/>
      <w:pgSz w:w="11906" w:h="16838"/>
      <w:pgMar w:top="1170" w:right="849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755A" w14:textId="77777777" w:rsidR="00477C70" w:rsidRDefault="00477C70">
      <w:r>
        <w:separator/>
      </w:r>
    </w:p>
  </w:endnote>
  <w:endnote w:type="continuationSeparator" w:id="0">
    <w:p w14:paraId="2200BE03" w14:textId="77777777" w:rsidR="00477C70" w:rsidRDefault="0047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5A25" w14:textId="77777777" w:rsidR="00477C70" w:rsidRDefault="00477C70">
      <w:r>
        <w:separator/>
      </w:r>
    </w:p>
  </w:footnote>
  <w:footnote w:type="continuationSeparator" w:id="0">
    <w:p w14:paraId="57F71C13" w14:textId="77777777" w:rsidR="00477C70" w:rsidRDefault="00477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AF9D64">
          <wp:simplePos x="0" y="0"/>
          <wp:positionH relativeFrom="column">
            <wp:posOffset>-126365</wp:posOffset>
          </wp:positionH>
          <wp:positionV relativeFrom="page">
            <wp:posOffset>521970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AC15A42" w:rsidR="00965277" w:rsidRDefault="005065F5" w:rsidP="00965277">
    <w:pPr>
      <w:contextualSpacing/>
      <w:jc w:val="center"/>
      <w:rPr>
        <w:sz w:val="20"/>
        <w:szCs w:val="20"/>
      </w:rPr>
    </w:pPr>
    <w:hyperlink r:id="rId2" w:history="1">
      <w:r w:rsidRPr="0073543E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37614">
    <w:abstractNumId w:val="9"/>
  </w:num>
  <w:num w:numId="2" w16cid:durableId="1877038676">
    <w:abstractNumId w:val="7"/>
  </w:num>
  <w:num w:numId="3" w16cid:durableId="414478170">
    <w:abstractNumId w:val="6"/>
  </w:num>
  <w:num w:numId="4" w16cid:durableId="234318938">
    <w:abstractNumId w:val="5"/>
  </w:num>
  <w:num w:numId="5" w16cid:durableId="923144149">
    <w:abstractNumId w:val="4"/>
  </w:num>
  <w:num w:numId="6" w16cid:durableId="1082020985">
    <w:abstractNumId w:val="8"/>
  </w:num>
  <w:num w:numId="7" w16cid:durableId="228154962">
    <w:abstractNumId w:val="3"/>
  </w:num>
  <w:num w:numId="8" w16cid:durableId="1802259704">
    <w:abstractNumId w:val="2"/>
  </w:num>
  <w:num w:numId="9" w16cid:durableId="562642321">
    <w:abstractNumId w:val="1"/>
  </w:num>
  <w:num w:numId="10" w16cid:durableId="1775781090">
    <w:abstractNumId w:val="0"/>
  </w:num>
  <w:num w:numId="11" w16cid:durableId="1730151617">
    <w:abstractNumId w:val="11"/>
  </w:num>
  <w:num w:numId="12" w16cid:durableId="295257220">
    <w:abstractNumId w:val="12"/>
  </w:num>
  <w:num w:numId="13" w16cid:durableId="1875732019">
    <w:abstractNumId w:val="10"/>
  </w:num>
  <w:num w:numId="14" w16cid:durableId="620766686">
    <w:abstractNumId w:val="14"/>
  </w:num>
  <w:num w:numId="15" w16cid:durableId="200824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20"/>
    <w:rsid w:val="00033893"/>
    <w:rsid w:val="00035D9D"/>
    <w:rsid w:val="000450C6"/>
    <w:rsid w:val="00045AAD"/>
    <w:rsid w:val="00050A31"/>
    <w:rsid w:val="000716D2"/>
    <w:rsid w:val="00071AAB"/>
    <w:rsid w:val="00082091"/>
    <w:rsid w:val="000A29F1"/>
    <w:rsid w:val="000B76C4"/>
    <w:rsid w:val="000C5610"/>
    <w:rsid w:val="000E6552"/>
    <w:rsid w:val="000F334E"/>
    <w:rsid w:val="000F3A4F"/>
    <w:rsid w:val="000F59AC"/>
    <w:rsid w:val="00116914"/>
    <w:rsid w:val="00121CFB"/>
    <w:rsid w:val="001364FE"/>
    <w:rsid w:val="001368DD"/>
    <w:rsid w:val="00145A43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2BA0"/>
    <w:rsid w:val="001E0D46"/>
    <w:rsid w:val="001E3E29"/>
    <w:rsid w:val="001E487E"/>
    <w:rsid w:val="001F08DE"/>
    <w:rsid w:val="001F5E65"/>
    <w:rsid w:val="00201333"/>
    <w:rsid w:val="00210FA7"/>
    <w:rsid w:val="00216417"/>
    <w:rsid w:val="00217E71"/>
    <w:rsid w:val="0022662E"/>
    <w:rsid w:val="00247F81"/>
    <w:rsid w:val="0026631D"/>
    <w:rsid w:val="002A5606"/>
    <w:rsid w:val="002C2F53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E3926"/>
    <w:rsid w:val="00414627"/>
    <w:rsid w:val="00420B16"/>
    <w:rsid w:val="00425D63"/>
    <w:rsid w:val="00435DEA"/>
    <w:rsid w:val="00446C70"/>
    <w:rsid w:val="00461DF9"/>
    <w:rsid w:val="004643D8"/>
    <w:rsid w:val="00477C70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14CB5"/>
    <w:rsid w:val="006264B4"/>
    <w:rsid w:val="00635DE5"/>
    <w:rsid w:val="00643033"/>
    <w:rsid w:val="00644CC3"/>
    <w:rsid w:val="00661468"/>
    <w:rsid w:val="0066256C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2E9"/>
    <w:rsid w:val="007C3556"/>
    <w:rsid w:val="007E433B"/>
    <w:rsid w:val="007F6994"/>
    <w:rsid w:val="00801F23"/>
    <w:rsid w:val="008048EF"/>
    <w:rsid w:val="00817CE4"/>
    <w:rsid w:val="00830478"/>
    <w:rsid w:val="008332A4"/>
    <w:rsid w:val="00834240"/>
    <w:rsid w:val="00837632"/>
    <w:rsid w:val="0085640F"/>
    <w:rsid w:val="008567AA"/>
    <w:rsid w:val="008729B0"/>
    <w:rsid w:val="00892712"/>
    <w:rsid w:val="008961CA"/>
    <w:rsid w:val="008A62C2"/>
    <w:rsid w:val="008A680A"/>
    <w:rsid w:val="008B0BB0"/>
    <w:rsid w:val="008B5BD9"/>
    <w:rsid w:val="008C0DC9"/>
    <w:rsid w:val="008E6C4B"/>
    <w:rsid w:val="008F18C0"/>
    <w:rsid w:val="00900EE4"/>
    <w:rsid w:val="00907648"/>
    <w:rsid w:val="00930FDE"/>
    <w:rsid w:val="00934C7C"/>
    <w:rsid w:val="00937AD8"/>
    <w:rsid w:val="00954FBA"/>
    <w:rsid w:val="00965277"/>
    <w:rsid w:val="00965405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67251"/>
    <w:rsid w:val="00A91424"/>
    <w:rsid w:val="00A9467C"/>
    <w:rsid w:val="00AA2C77"/>
    <w:rsid w:val="00AB2CF2"/>
    <w:rsid w:val="00AC3FB9"/>
    <w:rsid w:val="00AC702A"/>
    <w:rsid w:val="00AD0FA7"/>
    <w:rsid w:val="00AD226F"/>
    <w:rsid w:val="00AD5B74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52B4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F07"/>
    <w:rsid w:val="00D704F3"/>
    <w:rsid w:val="00D92BB7"/>
    <w:rsid w:val="00DC76D2"/>
    <w:rsid w:val="00DD30ED"/>
    <w:rsid w:val="00DE0597"/>
    <w:rsid w:val="00DF03A7"/>
    <w:rsid w:val="00E03670"/>
    <w:rsid w:val="00E64C21"/>
    <w:rsid w:val="00E66F64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570C"/>
    <w:rsid w:val="00FD1012"/>
    <w:rsid w:val="00FE6D14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2025-12-08T06:10:00Z</cp:lastPrinted>
  <dcterms:created xsi:type="dcterms:W3CDTF">2025-12-07T14:47:00Z</dcterms:created>
  <dcterms:modified xsi:type="dcterms:W3CDTF">2025-12-08T06:11:00Z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