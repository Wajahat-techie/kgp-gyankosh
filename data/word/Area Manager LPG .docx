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4775" w14:textId="28FC26B5" w:rsidR="002E76D7" w:rsidRDefault="002E76D7" w:rsidP="002E76D7">
      <w:pPr>
        <w:pStyle w:val="BodyText"/>
        <w:spacing w:after="0"/>
        <w:ind w:left="1540" w:right="1540" w:hanging="1682"/>
        <w:rPr>
          <w:rFonts w:ascii="Tahoma" w:hAnsi="Tahoma" w:cs="Tahoma"/>
          <w:sz w:val="24"/>
          <w:szCs w:val="24"/>
        </w:rPr>
      </w:pPr>
      <w:r w:rsidRPr="002E76D7">
        <w:rPr>
          <w:rFonts w:ascii="Tahoma" w:hAnsi="Tahoma" w:cs="Tahoma"/>
          <w:sz w:val="24"/>
          <w:szCs w:val="24"/>
        </w:rPr>
        <w:t>The Area</w:t>
      </w:r>
      <w:r w:rsidR="005E201A">
        <w:rPr>
          <w:rFonts w:ascii="Tahoma" w:hAnsi="Tahoma" w:cs="Tahoma"/>
          <w:sz w:val="24"/>
          <w:szCs w:val="24"/>
        </w:rPr>
        <w:t xml:space="preserve"> Sales</w:t>
      </w:r>
      <w:r w:rsidRPr="002E76D7">
        <w:rPr>
          <w:rFonts w:ascii="Tahoma" w:hAnsi="Tahoma" w:cs="Tahoma"/>
          <w:sz w:val="24"/>
          <w:szCs w:val="24"/>
        </w:rPr>
        <w:t xml:space="preserve"> Manager</w:t>
      </w:r>
      <w:r>
        <w:rPr>
          <w:rFonts w:ascii="Tahoma" w:hAnsi="Tahoma" w:cs="Tahoma"/>
          <w:sz w:val="24"/>
          <w:szCs w:val="24"/>
        </w:rPr>
        <w:t>,</w:t>
      </w:r>
    </w:p>
    <w:p w14:paraId="17DD8170" w14:textId="0EAA8497" w:rsidR="005E201A" w:rsidRDefault="005E201A" w:rsidP="002E76D7">
      <w:pPr>
        <w:pStyle w:val="BodyText"/>
        <w:spacing w:after="0"/>
        <w:ind w:left="1540" w:right="1540" w:hanging="1682"/>
        <w:rPr>
          <w:rFonts w:ascii="Tahoma" w:hAnsi="Tahoma" w:cs="Tahoma"/>
          <w:sz w:val="24"/>
          <w:szCs w:val="24"/>
        </w:rPr>
      </w:pPr>
      <w:proofErr w:type="gramStart"/>
      <w:r>
        <w:rPr>
          <w:rFonts w:ascii="Tahoma" w:hAnsi="Tahoma" w:cs="Tahoma"/>
          <w:sz w:val="24"/>
          <w:szCs w:val="24"/>
        </w:rPr>
        <w:t>LPG,HPCL</w:t>
      </w:r>
      <w:proofErr w:type="gramEnd"/>
      <w:r>
        <w:rPr>
          <w:rFonts w:ascii="Tahoma" w:hAnsi="Tahoma" w:cs="Tahoma"/>
          <w:sz w:val="24"/>
          <w:szCs w:val="24"/>
        </w:rPr>
        <w:t>,</w:t>
      </w:r>
    </w:p>
    <w:p w14:paraId="50F578D7" w14:textId="18C44239" w:rsidR="005E201A" w:rsidRPr="002E76D7" w:rsidRDefault="005E201A" w:rsidP="002E76D7">
      <w:pPr>
        <w:pStyle w:val="BodyText"/>
        <w:spacing w:after="0"/>
        <w:ind w:left="1540" w:right="1540" w:hanging="1682"/>
        <w:rPr>
          <w:rFonts w:ascii="Tahoma" w:hAnsi="Tahoma" w:cs="Tahoma"/>
          <w:sz w:val="24"/>
          <w:szCs w:val="24"/>
        </w:rPr>
      </w:pPr>
      <w:r>
        <w:rPr>
          <w:rFonts w:ascii="Tahoma" w:hAnsi="Tahoma" w:cs="Tahoma"/>
          <w:sz w:val="24"/>
          <w:szCs w:val="24"/>
        </w:rPr>
        <w:t>Srinagar.</w:t>
      </w:r>
    </w:p>
    <w:p w14:paraId="5511E801" w14:textId="02D67C3B" w:rsidR="002E76D7" w:rsidRPr="002E76D7" w:rsidRDefault="00921E9D" w:rsidP="002E76D7">
      <w:pPr>
        <w:pStyle w:val="BodyText"/>
        <w:ind w:left="1540" w:right="425" w:hanging="1682"/>
        <w:rPr>
          <w:rFonts w:ascii="Tahoma" w:hAnsi="Tahoma" w:cs="Tahoma"/>
          <w:sz w:val="24"/>
          <w:szCs w:val="24"/>
        </w:rPr>
      </w:pPr>
      <w:r>
        <w:rPr>
          <w:rFonts w:ascii="Tahoma" w:hAnsi="Tahoma" w:cs="Tahoma"/>
          <w:sz w:val="24"/>
          <w:szCs w:val="24"/>
        </w:rPr>
        <w:t>No: KGP</w:t>
      </w:r>
      <w:r w:rsidR="002E76D7">
        <w:rPr>
          <w:rFonts w:ascii="Tahoma" w:hAnsi="Tahoma" w:cs="Tahoma"/>
          <w:sz w:val="24"/>
          <w:szCs w:val="24"/>
        </w:rPr>
        <w:t>/Estt/2026/</w:t>
      </w:r>
      <w:r>
        <w:rPr>
          <w:rFonts w:ascii="Tahoma" w:hAnsi="Tahoma" w:cs="Tahoma"/>
          <w:sz w:val="24"/>
          <w:szCs w:val="24"/>
        </w:rPr>
        <w:t>2456</w:t>
      </w:r>
      <w:r w:rsidR="005E201A">
        <w:rPr>
          <w:rFonts w:ascii="Tahoma" w:hAnsi="Tahoma" w:cs="Tahoma"/>
          <w:sz w:val="24"/>
          <w:szCs w:val="24"/>
        </w:rPr>
        <w:t>A</w:t>
      </w:r>
      <w:r w:rsidR="002E76D7">
        <w:rPr>
          <w:rFonts w:ascii="Tahoma" w:hAnsi="Tahoma" w:cs="Tahoma"/>
          <w:sz w:val="24"/>
          <w:szCs w:val="24"/>
        </w:rPr>
        <w:t xml:space="preserve">                                          Dated:</w:t>
      </w:r>
      <w:r w:rsidR="005E201A">
        <w:rPr>
          <w:rFonts w:ascii="Tahoma" w:hAnsi="Tahoma" w:cs="Tahoma"/>
          <w:sz w:val="24"/>
          <w:szCs w:val="24"/>
        </w:rPr>
        <w:t>30</w:t>
      </w:r>
      <w:r>
        <w:rPr>
          <w:rFonts w:ascii="Tahoma" w:hAnsi="Tahoma" w:cs="Tahoma"/>
          <w:sz w:val="24"/>
          <w:szCs w:val="24"/>
        </w:rPr>
        <w:t>-03-2026</w:t>
      </w:r>
      <w:r w:rsidR="002E76D7">
        <w:rPr>
          <w:rFonts w:ascii="Tahoma" w:hAnsi="Tahoma" w:cs="Tahoma"/>
          <w:sz w:val="24"/>
          <w:szCs w:val="24"/>
        </w:rPr>
        <w:t xml:space="preserve"> </w:t>
      </w:r>
    </w:p>
    <w:p w14:paraId="3749493B" w14:textId="1DF9D398" w:rsidR="002E76D7" w:rsidRPr="00921E9D" w:rsidRDefault="002E76D7" w:rsidP="005E201A">
      <w:pPr>
        <w:pStyle w:val="BodyText"/>
        <w:ind w:left="-142" w:right="-1"/>
        <w:rPr>
          <w:rFonts w:ascii="Tahoma" w:hAnsi="Tahoma" w:cs="Tahoma"/>
          <w:b/>
          <w:bCs/>
          <w:sz w:val="24"/>
          <w:szCs w:val="24"/>
        </w:rPr>
      </w:pPr>
      <w:r w:rsidRPr="00921E9D">
        <w:rPr>
          <w:rFonts w:ascii="Tahoma" w:hAnsi="Tahoma" w:cs="Tahoma"/>
          <w:b/>
          <w:bCs/>
          <w:sz w:val="24"/>
          <w:szCs w:val="24"/>
        </w:rPr>
        <w:t xml:space="preserve">Subject: Urgent Request for Immediate </w:t>
      </w:r>
      <w:r w:rsidR="00921E9D">
        <w:rPr>
          <w:rFonts w:ascii="Tahoma" w:hAnsi="Tahoma" w:cs="Tahoma"/>
          <w:b/>
          <w:bCs/>
          <w:sz w:val="24"/>
          <w:szCs w:val="24"/>
        </w:rPr>
        <w:t>Supply</w:t>
      </w:r>
      <w:r w:rsidRPr="00921E9D">
        <w:rPr>
          <w:rFonts w:ascii="Tahoma" w:hAnsi="Tahoma" w:cs="Tahoma"/>
          <w:b/>
          <w:bCs/>
          <w:sz w:val="24"/>
          <w:szCs w:val="24"/>
        </w:rPr>
        <w:t xml:space="preserve"> of at Least 10 </w:t>
      </w:r>
      <w:r w:rsidR="005E201A">
        <w:rPr>
          <w:rFonts w:ascii="Tahoma" w:hAnsi="Tahoma" w:cs="Tahoma"/>
          <w:b/>
          <w:bCs/>
          <w:sz w:val="24"/>
          <w:szCs w:val="24"/>
        </w:rPr>
        <w:t xml:space="preserve">Commercial </w:t>
      </w:r>
      <w:r w:rsidRPr="00921E9D">
        <w:rPr>
          <w:rFonts w:ascii="Tahoma" w:hAnsi="Tahoma" w:cs="Tahoma"/>
          <w:b/>
          <w:bCs/>
          <w:sz w:val="24"/>
          <w:szCs w:val="24"/>
        </w:rPr>
        <w:t>LPG Cylinders for Hostel</w:t>
      </w:r>
      <w:r w:rsidR="00921E9D">
        <w:rPr>
          <w:rFonts w:ascii="Tahoma" w:hAnsi="Tahoma" w:cs="Tahoma"/>
          <w:b/>
          <w:bCs/>
          <w:sz w:val="24"/>
          <w:szCs w:val="24"/>
        </w:rPr>
        <w:t>s of the Institution.</w:t>
      </w:r>
    </w:p>
    <w:p w14:paraId="118B3D2B" w14:textId="59590483" w:rsidR="002E76D7" w:rsidRPr="002E76D7" w:rsidRDefault="002E76D7" w:rsidP="00E03F3C">
      <w:pPr>
        <w:pStyle w:val="BodyText"/>
        <w:spacing w:line="360" w:lineRule="auto"/>
        <w:ind w:left="1540" w:right="1540" w:hanging="1682"/>
        <w:rPr>
          <w:rFonts w:ascii="Tahoma" w:hAnsi="Tahoma" w:cs="Tahoma"/>
          <w:sz w:val="24"/>
          <w:szCs w:val="24"/>
        </w:rPr>
      </w:pPr>
      <w:r w:rsidRPr="002E76D7">
        <w:rPr>
          <w:rFonts w:ascii="Tahoma" w:hAnsi="Tahoma" w:cs="Tahoma"/>
          <w:sz w:val="24"/>
          <w:szCs w:val="24"/>
        </w:rPr>
        <w:t>Sir,</w:t>
      </w:r>
    </w:p>
    <w:p w14:paraId="71D4EA9A" w14:textId="6591D1E5" w:rsidR="00921E9D" w:rsidRDefault="002E76D7" w:rsidP="00E03F3C">
      <w:pPr>
        <w:pStyle w:val="BodyText"/>
        <w:spacing w:line="360" w:lineRule="auto"/>
        <w:ind w:left="-142"/>
        <w:jc w:val="both"/>
        <w:rPr>
          <w:rFonts w:ascii="Tahoma" w:hAnsi="Tahoma" w:cs="Tahoma"/>
          <w:sz w:val="24"/>
          <w:szCs w:val="24"/>
        </w:rPr>
      </w:pPr>
      <w:r w:rsidRPr="002E76D7">
        <w:rPr>
          <w:rFonts w:ascii="Tahoma" w:hAnsi="Tahoma" w:cs="Tahoma"/>
          <w:sz w:val="24"/>
          <w:szCs w:val="24"/>
        </w:rPr>
        <w:t xml:space="preserve">We are writing to you from </w:t>
      </w:r>
      <w:r w:rsidR="00921E9D">
        <w:rPr>
          <w:rFonts w:ascii="Tahoma" w:hAnsi="Tahoma" w:cs="Tahoma"/>
          <w:sz w:val="24"/>
          <w:szCs w:val="24"/>
        </w:rPr>
        <w:t xml:space="preserve">Kashmir Govt.Polytechnic College Srinagar </w:t>
      </w:r>
      <w:r w:rsidRPr="002E76D7">
        <w:rPr>
          <w:rFonts w:ascii="Tahoma" w:hAnsi="Tahoma" w:cs="Tahoma"/>
          <w:sz w:val="24"/>
          <w:szCs w:val="24"/>
        </w:rPr>
        <w:t>where approximately 2</w:t>
      </w:r>
      <w:r w:rsidR="00921E9D">
        <w:rPr>
          <w:rFonts w:ascii="Tahoma" w:hAnsi="Tahoma" w:cs="Tahoma"/>
          <w:sz w:val="24"/>
          <w:szCs w:val="24"/>
        </w:rPr>
        <w:t>5</w:t>
      </w:r>
      <w:r w:rsidRPr="002E76D7">
        <w:rPr>
          <w:rFonts w:ascii="Tahoma" w:hAnsi="Tahoma" w:cs="Tahoma"/>
          <w:sz w:val="24"/>
          <w:szCs w:val="24"/>
        </w:rPr>
        <w:t>0 boys and girls are currently residing</w:t>
      </w:r>
      <w:r w:rsidR="00921E9D">
        <w:rPr>
          <w:rFonts w:ascii="Tahoma" w:hAnsi="Tahoma" w:cs="Tahoma"/>
          <w:sz w:val="24"/>
          <w:szCs w:val="24"/>
        </w:rPr>
        <w:t xml:space="preserve"> in the Hostels of the Insitution.</w:t>
      </w:r>
      <w:r w:rsidR="00921E9D" w:rsidRPr="002E76D7">
        <w:rPr>
          <w:rFonts w:ascii="Tahoma" w:hAnsi="Tahoma" w:cs="Tahoma"/>
          <w:sz w:val="24"/>
          <w:szCs w:val="24"/>
        </w:rPr>
        <w:t xml:space="preserve"> We</w:t>
      </w:r>
      <w:r w:rsidRPr="002E76D7">
        <w:rPr>
          <w:rFonts w:ascii="Tahoma" w:hAnsi="Tahoma" w:cs="Tahoma"/>
          <w:sz w:val="24"/>
          <w:szCs w:val="24"/>
        </w:rPr>
        <w:t xml:space="preserve"> are facing a severe and urgent crisis as we have completely run out of LPG cylinders for cooking. There is currently nothing available on which we can prepare meals for the students. This has created an emergency situation, as the hostel mess is unable to provide food to the residents.</w:t>
      </w:r>
    </w:p>
    <w:p w14:paraId="535F2DCB" w14:textId="12E702A0" w:rsidR="002E76D7" w:rsidRPr="002E76D7" w:rsidRDefault="002E76D7" w:rsidP="00E03F3C">
      <w:pPr>
        <w:pStyle w:val="BodyText"/>
        <w:spacing w:line="360" w:lineRule="auto"/>
        <w:ind w:left="-142"/>
        <w:jc w:val="both"/>
        <w:rPr>
          <w:rFonts w:ascii="Tahoma" w:hAnsi="Tahoma" w:cs="Tahoma"/>
          <w:sz w:val="24"/>
          <w:szCs w:val="24"/>
        </w:rPr>
      </w:pPr>
      <w:r w:rsidRPr="002E76D7">
        <w:rPr>
          <w:rFonts w:ascii="Tahoma" w:hAnsi="Tahoma" w:cs="Tahoma"/>
          <w:sz w:val="24"/>
          <w:szCs w:val="24"/>
        </w:rPr>
        <w:t xml:space="preserve">In view of the large number of students and the gravity of the situation, we kindly request you to arrange the immediate </w:t>
      </w:r>
      <w:r w:rsidR="00921E9D">
        <w:rPr>
          <w:rFonts w:ascii="Tahoma" w:hAnsi="Tahoma" w:cs="Tahoma"/>
          <w:sz w:val="24"/>
          <w:szCs w:val="24"/>
        </w:rPr>
        <w:t xml:space="preserve">supply </w:t>
      </w:r>
      <w:r w:rsidRPr="002E76D7">
        <w:rPr>
          <w:rFonts w:ascii="Tahoma" w:hAnsi="Tahoma" w:cs="Tahoma"/>
          <w:sz w:val="24"/>
          <w:szCs w:val="24"/>
        </w:rPr>
        <w:t xml:space="preserve">of at least 10 </w:t>
      </w:r>
      <w:r w:rsidR="005E201A">
        <w:rPr>
          <w:rFonts w:ascii="Tahoma" w:hAnsi="Tahoma" w:cs="Tahoma"/>
          <w:sz w:val="24"/>
          <w:szCs w:val="24"/>
        </w:rPr>
        <w:t>Commercial</w:t>
      </w:r>
      <w:r w:rsidRPr="002E76D7">
        <w:rPr>
          <w:rFonts w:ascii="Tahoma" w:hAnsi="Tahoma" w:cs="Tahoma"/>
          <w:sz w:val="24"/>
          <w:szCs w:val="24"/>
        </w:rPr>
        <w:t xml:space="preserve"> LPG cylinders at the earliest possible </w:t>
      </w:r>
      <w:r w:rsidR="00921E9D" w:rsidRPr="002E76D7">
        <w:rPr>
          <w:rFonts w:ascii="Tahoma" w:hAnsi="Tahoma" w:cs="Tahoma"/>
          <w:sz w:val="24"/>
          <w:szCs w:val="24"/>
        </w:rPr>
        <w:t>time. We</w:t>
      </w:r>
      <w:r w:rsidRPr="002E76D7">
        <w:rPr>
          <w:rFonts w:ascii="Tahoma" w:hAnsi="Tahoma" w:cs="Tahoma"/>
          <w:sz w:val="24"/>
          <w:szCs w:val="24"/>
        </w:rPr>
        <w:t xml:space="preserve"> shall be highly grateful for your prompt intervention and urgent support in this matter so that the students do not have to go without food.</w:t>
      </w:r>
    </w:p>
    <w:p w14:paraId="056CA735" w14:textId="77777777" w:rsidR="002E76D7" w:rsidRPr="002E76D7" w:rsidRDefault="002E76D7" w:rsidP="00E03F3C">
      <w:pPr>
        <w:pStyle w:val="BodyText"/>
        <w:spacing w:line="360" w:lineRule="auto"/>
        <w:ind w:left="426" w:hanging="568"/>
        <w:jc w:val="both"/>
        <w:rPr>
          <w:rFonts w:ascii="Tahoma" w:hAnsi="Tahoma" w:cs="Tahoma"/>
          <w:sz w:val="24"/>
          <w:szCs w:val="24"/>
        </w:rPr>
      </w:pPr>
      <w:r w:rsidRPr="002E76D7">
        <w:rPr>
          <w:rFonts w:ascii="Tahoma" w:hAnsi="Tahoma" w:cs="Tahoma"/>
          <w:sz w:val="24"/>
          <w:szCs w:val="24"/>
        </w:rPr>
        <w:t>Thank you for your kind attention and immediate action on this emergency request.</w:t>
      </w:r>
    </w:p>
    <w:p w14:paraId="6763E394" w14:textId="094BCFC2" w:rsidR="005F657A" w:rsidRDefault="00921E9D" w:rsidP="005F657A">
      <w:pPr>
        <w:spacing w:before="273"/>
        <w:ind w:left="140"/>
        <w:rPr>
          <w:rFonts w:ascii="Tahoma" w:hAnsi="Tahoma" w:cs="Tahoma"/>
          <w:spacing w:val="-2"/>
          <w:sz w:val="24"/>
          <w:szCs w:val="24"/>
        </w:rPr>
      </w:pPr>
      <w:r>
        <w:rPr>
          <w:rFonts w:ascii="Tahoma" w:hAnsi="Tahoma" w:cs="Tahoma"/>
          <w:spacing w:val="-2"/>
          <w:sz w:val="24"/>
          <w:szCs w:val="24"/>
        </w:rPr>
        <w:t xml:space="preserve">                                                            </w:t>
      </w:r>
      <w:r w:rsidR="005E201A">
        <w:rPr>
          <w:rFonts w:ascii="Tahoma" w:hAnsi="Tahoma" w:cs="Tahoma"/>
          <w:spacing w:val="-2"/>
          <w:sz w:val="24"/>
          <w:szCs w:val="24"/>
        </w:rPr>
        <w:t xml:space="preserve"> </w:t>
      </w:r>
      <w:r>
        <w:rPr>
          <w:rFonts w:ascii="Tahoma" w:hAnsi="Tahoma" w:cs="Tahoma"/>
          <w:spacing w:val="-2"/>
          <w:sz w:val="24"/>
          <w:szCs w:val="24"/>
        </w:rPr>
        <w:t xml:space="preserve"> </w:t>
      </w:r>
      <w:r w:rsidR="001A4C84" w:rsidRPr="005F657A">
        <w:rPr>
          <w:rFonts w:ascii="Tahoma" w:hAnsi="Tahoma" w:cs="Tahoma"/>
          <w:spacing w:val="-2"/>
          <w:sz w:val="24"/>
          <w:szCs w:val="24"/>
        </w:rPr>
        <w:t>Yours</w:t>
      </w:r>
      <w:r w:rsidR="005F657A" w:rsidRPr="005F657A">
        <w:rPr>
          <w:rFonts w:ascii="Tahoma" w:hAnsi="Tahoma" w:cs="Tahoma"/>
          <w:spacing w:val="-2"/>
          <w:sz w:val="24"/>
          <w:szCs w:val="24"/>
        </w:rPr>
        <w:t xml:space="preserve"> Faithfully</w:t>
      </w:r>
    </w:p>
    <w:p w14:paraId="3A7A73BD" w14:textId="3C6DFF2C" w:rsidR="005E201A" w:rsidRDefault="005E201A" w:rsidP="005F657A">
      <w:pPr>
        <w:spacing w:before="273"/>
        <w:ind w:left="140"/>
        <w:rPr>
          <w:rFonts w:ascii="Tahoma" w:hAnsi="Tahoma" w:cs="Tahoma"/>
          <w:spacing w:val="-2"/>
          <w:sz w:val="24"/>
          <w:szCs w:val="24"/>
        </w:rPr>
      </w:pPr>
      <w:r>
        <w:rPr>
          <w:noProof/>
        </w:rPr>
        <w:drawing>
          <wp:anchor distT="0" distB="0" distL="114300" distR="114300" simplePos="0" relativeHeight="251658240" behindDoc="1" locked="0" layoutInCell="1" allowOverlap="1" wp14:anchorId="1CBB813E" wp14:editId="42C9CC0D">
            <wp:simplePos x="0" y="0"/>
            <wp:positionH relativeFrom="column">
              <wp:posOffset>3993515</wp:posOffset>
            </wp:positionH>
            <wp:positionV relativeFrom="paragraph">
              <wp:posOffset>180340</wp:posOffset>
            </wp:positionV>
            <wp:extent cx="1416050" cy="758190"/>
            <wp:effectExtent l="0" t="0" r="0" b="3810"/>
            <wp:wrapTight wrapText="bothSides">
              <wp:wrapPolygon edited="0">
                <wp:start x="12786" y="0"/>
                <wp:lineTo x="8427" y="543"/>
                <wp:lineTo x="1453" y="5970"/>
                <wp:lineTo x="1453" y="9226"/>
                <wp:lineTo x="0" y="11940"/>
                <wp:lineTo x="0" y="13568"/>
                <wp:lineTo x="6683" y="17910"/>
                <wp:lineTo x="6683" y="21166"/>
                <wp:lineTo x="8427" y="21166"/>
                <wp:lineTo x="8717" y="17910"/>
                <wp:lineTo x="13367" y="9226"/>
                <wp:lineTo x="21213" y="5970"/>
                <wp:lineTo x="21213" y="1628"/>
                <wp:lineTo x="14529" y="0"/>
                <wp:lineTo x="12786" y="0"/>
              </wp:wrapPolygon>
            </wp:wrapTight>
            <wp:docPr id="192514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0" cy="758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8E7471" w14:textId="66BB0CE2" w:rsidR="005E201A" w:rsidRDefault="005E201A" w:rsidP="005F657A">
      <w:pPr>
        <w:spacing w:before="273"/>
        <w:ind w:left="140"/>
        <w:rPr>
          <w:rFonts w:ascii="Tahoma" w:hAnsi="Tahoma" w:cs="Tahoma"/>
          <w:spacing w:val="11"/>
          <w:w w:val="110"/>
          <w:sz w:val="24"/>
          <w:szCs w:val="24"/>
        </w:rPr>
      </w:pPr>
    </w:p>
    <w:p w14:paraId="1952FD50" w14:textId="224B4BAC" w:rsidR="00921E9D" w:rsidRPr="005E201A" w:rsidRDefault="00921E9D" w:rsidP="005E201A">
      <w:pPr>
        <w:spacing w:before="273"/>
        <w:rPr>
          <w:rFonts w:ascii="Tahoma" w:hAnsi="Tahoma" w:cs="Tahoma"/>
          <w:spacing w:val="11"/>
          <w:w w:val="110"/>
          <w:sz w:val="24"/>
          <w:szCs w:val="24"/>
        </w:rPr>
      </w:pPr>
      <w:r>
        <w:rPr>
          <w:rFonts w:ascii="Tahoma" w:hAnsi="Tahoma" w:cs="Tahoma"/>
          <w:bCs/>
          <w:spacing w:val="-2"/>
          <w:sz w:val="24"/>
          <w:szCs w:val="24"/>
        </w:rPr>
        <w:t xml:space="preserve">                </w:t>
      </w:r>
    </w:p>
    <w:p w14:paraId="6D12558B" w14:textId="009CFD1A" w:rsidR="00921E9D" w:rsidRDefault="00921E9D" w:rsidP="00921E9D">
      <w:pPr>
        <w:ind w:left="140"/>
        <w:jc w:val="center"/>
        <w:rPr>
          <w:rFonts w:ascii="Tahoma" w:hAnsi="Tahoma" w:cs="Tahoma"/>
          <w:bCs/>
          <w:spacing w:val="-2"/>
          <w:sz w:val="24"/>
          <w:szCs w:val="24"/>
        </w:rPr>
      </w:pPr>
      <w:r>
        <w:rPr>
          <w:rFonts w:ascii="Tahoma" w:hAnsi="Tahoma" w:cs="Tahoma"/>
          <w:bCs/>
          <w:spacing w:val="-2"/>
          <w:sz w:val="24"/>
          <w:szCs w:val="24"/>
        </w:rPr>
        <w:t xml:space="preserve">                                           Principal</w:t>
      </w:r>
    </w:p>
    <w:p w14:paraId="10AD2209" w14:textId="0DE35776" w:rsidR="005F657A" w:rsidRDefault="00921E9D" w:rsidP="00921E9D">
      <w:pPr>
        <w:ind w:left="140"/>
        <w:jc w:val="center"/>
        <w:rPr>
          <w:rFonts w:ascii="Tahoma" w:hAnsi="Tahoma" w:cs="Tahoma"/>
          <w:bCs/>
          <w:spacing w:val="-2"/>
          <w:sz w:val="24"/>
          <w:szCs w:val="24"/>
        </w:rPr>
      </w:pPr>
      <w:r>
        <w:rPr>
          <w:rFonts w:ascii="Tahoma" w:hAnsi="Tahoma" w:cs="Tahoma"/>
          <w:bCs/>
          <w:spacing w:val="-2"/>
          <w:sz w:val="24"/>
          <w:szCs w:val="24"/>
        </w:rPr>
        <w:t xml:space="preserve">                                         </w:t>
      </w:r>
      <w:r w:rsidR="005F657A" w:rsidRPr="005F657A">
        <w:rPr>
          <w:rFonts w:ascii="Tahoma" w:hAnsi="Tahoma" w:cs="Tahoma"/>
          <w:bCs/>
          <w:spacing w:val="-2"/>
          <w:sz w:val="24"/>
          <w:szCs w:val="24"/>
        </w:rPr>
        <w:t>Kashmir Government Polytechnic</w:t>
      </w:r>
      <w:r>
        <w:rPr>
          <w:rFonts w:ascii="Tahoma" w:hAnsi="Tahoma" w:cs="Tahoma"/>
          <w:bCs/>
          <w:spacing w:val="-2"/>
          <w:sz w:val="24"/>
          <w:szCs w:val="24"/>
        </w:rPr>
        <w:t xml:space="preserve"> College</w:t>
      </w:r>
    </w:p>
    <w:p w14:paraId="32DBEA31" w14:textId="70C5A16C" w:rsidR="005F657A" w:rsidRPr="005F657A" w:rsidRDefault="00921E9D" w:rsidP="00921E9D">
      <w:pPr>
        <w:ind w:left="140"/>
        <w:jc w:val="center"/>
        <w:rPr>
          <w:rFonts w:ascii="Tahoma" w:hAnsi="Tahoma" w:cs="Tahoma"/>
          <w:bCs/>
          <w:spacing w:val="-2"/>
          <w:sz w:val="24"/>
          <w:szCs w:val="24"/>
        </w:rPr>
      </w:pPr>
      <w:r>
        <w:rPr>
          <w:rFonts w:ascii="Tahoma" w:hAnsi="Tahoma" w:cs="Tahoma"/>
          <w:bCs/>
          <w:spacing w:val="-2"/>
          <w:sz w:val="24"/>
          <w:szCs w:val="24"/>
        </w:rPr>
        <w:t xml:space="preserve">                                             </w:t>
      </w:r>
      <w:r w:rsidR="005F657A" w:rsidRPr="005F657A">
        <w:rPr>
          <w:rFonts w:ascii="Tahoma" w:hAnsi="Tahoma" w:cs="Tahoma"/>
          <w:bCs/>
          <w:spacing w:val="-2"/>
          <w:sz w:val="24"/>
          <w:szCs w:val="24"/>
        </w:rPr>
        <w:t>Srinagar</w:t>
      </w:r>
    </w:p>
    <w:p w14:paraId="55D3DBD3" w14:textId="39523AD4" w:rsidR="001A4C84" w:rsidRPr="005F657A" w:rsidRDefault="001A4C84" w:rsidP="00921E9D">
      <w:pPr>
        <w:spacing w:before="5" w:line="244" w:lineRule="auto"/>
        <w:ind w:left="140" w:right="5399"/>
        <w:jc w:val="center"/>
        <w:rPr>
          <w:rFonts w:ascii="Tahoma" w:hAnsi="Tahoma" w:cs="Tahoma"/>
          <w:sz w:val="24"/>
          <w:szCs w:val="24"/>
        </w:rPr>
      </w:pPr>
    </w:p>
    <w:p w14:paraId="1D054462" w14:textId="3BA51128" w:rsidR="00683CF5" w:rsidRPr="005F657A" w:rsidRDefault="00683CF5" w:rsidP="001A4C84">
      <w:pPr>
        <w:ind w:left="-284"/>
        <w:jc w:val="both"/>
        <w:rPr>
          <w:rFonts w:ascii="Tahoma" w:hAnsi="Tahoma" w:cs="Tahoma"/>
          <w:color w:val="1F1F1F"/>
          <w:sz w:val="24"/>
          <w:szCs w:val="24"/>
        </w:rPr>
      </w:pPr>
    </w:p>
    <w:p w14:paraId="27BFE598" w14:textId="07D7D06A" w:rsidR="00A9467C" w:rsidRPr="005F657A" w:rsidRDefault="00A9467C" w:rsidP="00D6579E">
      <w:pPr>
        <w:spacing w:line="360" w:lineRule="auto"/>
        <w:ind w:left="284"/>
        <w:jc w:val="both"/>
        <w:rPr>
          <w:rFonts w:ascii="Tahoma" w:hAnsi="Tahoma" w:cs="Tahoma"/>
          <w:color w:val="1F1F1F"/>
          <w:sz w:val="24"/>
          <w:szCs w:val="24"/>
        </w:rPr>
      </w:pPr>
    </w:p>
    <w:p w14:paraId="7D631DF6" w14:textId="77777777" w:rsidR="00A9467C" w:rsidRPr="005F657A" w:rsidRDefault="00A9467C" w:rsidP="0015747D">
      <w:pPr>
        <w:ind w:left="284"/>
        <w:jc w:val="both"/>
        <w:rPr>
          <w:rFonts w:ascii="Tahoma" w:hAnsi="Tahoma" w:cs="Tahoma"/>
          <w:sz w:val="24"/>
          <w:szCs w:val="24"/>
        </w:rPr>
      </w:pPr>
    </w:p>
    <w:p w14:paraId="77A58B25" w14:textId="24D7F4C4" w:rsidR="006A574C" w:rsidRPr="005F657A" w:rsidRDefault="006A574C" w:rsidP="006A574C">
      <w:pPr>
        <w:rPr>
          <w:rFonts w:ascii="Tahoma" w:hAnsi="Tahoma" w:cs="Tahoma"/>
          <w:color w:val="000000"/>
          <w:sz w:val="24"/>
          <w:szCs w:val="24"/>
        </w:rPr>
      </w:pPr>
    </w:p>
    <w:p w14:paraId="0BD5D374" w14:textId="149B0A88" w:rsidR="006A574C" w:rsidRPr="005F657A" w:rsidRDefault="006A574C" w:rsidP="006A574C">
      <w:pPr>
        <w:rPr>
          <w:rFonts w:ascii="Tahoma" w:hAnsi="Tahoma" w:cs="Tahoma"/>
          <w:color w:val="000000"/>
          <w:sz w:val="24"/>
          <w:szCs w:val="24"/>
        </w:rPr>
      </w:pPr>
      <w:r w:rsidRPr="005F657A">
        <w:rPr>
          <w:rFonts w:ascii="Tahoma" w:hAnsi="Tahoma" w:cs="Tahoma"/>
          <w:b/>
          <w:bCs/>
          <w:sz w:val="24"/>
          <w:szCs w:val="24"/>
        </w:rPr>
        <w:t xml:space="preserve">                                       </w:t>
      </w:r>
    </w:p>
    <w:p w14:paraId="08D697E6" w14:textId="77777777" w:rsidR="00360589" w:rsidRPr="005F657A" w:rsidRDefault="00360589" w:rsidP="00360589">
      <w:pPr>
        <w:spacing w:line="480" w:lineRule="auto"/>
        <w:ind w:left="-540"/>
        <w:jc w:val="both"/>
        <w:rPr>
          <w:rFonts w:ascii="Tahoma" w:hAnsi="Tahoma" w:cs="Tahoma"/>
          <w:color w:val="000000"/>
          <w:sz w:val="24"/>
          <w:szCs w:val="24"/>
        </w:rPr>
      </w:pPr>
    </w:p>
    <w:p w14:paraId="6A8C05C6" w14:textId="6F010CF8" w:rsidR="00B14580" w:rsidRPr="005F657A" w:rsidRDefault="00B14580">
      <w:pPr>
        <w:rPr>
          <w:rFonts w:ascii="Tahoma" w:hAnsi="Tahoma" w:cs="Tahoma"/>
          <w:sz w:val="24"/>
          <w:szCs w:val="24"/>
        </w:rPr>
      </w:pPr>
    </w:p>
    <w:p w14:paraId="2CE7F197" w14:textId="621CF647" w:rsidR="006A574C" w:rsidRPr="005F657A" w:rsidRDefault="006A574C">
      <w:pPr>
        <w:rPr>
          <w:rFonts w:ascii="Tahoma" w:hAnsi="Tahoma" w:cs="Tahoma"/>
          <w:sz w:val="24"/>
          <w:szCs w:val="24"/>
        </w:rPr>
      </w:pPr>
      <w:r w:rsidRPr="005F657A">
        <w:rPr>
          <w:rFonts w:ascii="Tahoma" w:hAnsi="Tahoma" w:cs="Tahoma"/>
          <w:sz w:val="24"/>
          <w:szCs w:val="24"/>
        </w:rPr>
        <w:t xml:space="preserve"> </w:t>
      </w:r>
    </w:p>
    <w:p w14:paraId="1A3B8A4D" w14:textId="36D1049B" w:rsidR="006A574C" w:rsidRPr="005F657A" w:rsidRDefault="006A574C" w:rsidP="00C40F14">
      <w:pPr>
        <w:ind w:left="284"/>
        <w:jc w:val="both"/>
        <w:rPr>
          <w:rFonts w:ascii="Tahoma" w:hAnsi="Tahoma" w:cs="Tahoma"/>
          <w:sz w:val="24"/>
          <w:szCs w:val="24"/>
        </w:rPr>
      </w:pPr>
      <w:r w:rsidRPr="005F657A">
        <w:rPr>
          <w:rFonts w:ascii="Tahoma" w:hAnsi="Tahoma" w:cs="Tahoma"/>
          <w:color w:val="1F1F1F"/>
          <w:sz w:val="24"/>
          <w:szCs w:val="24"/>
        </w:rPr>
        <w:t xml:space="preserve">                                                            </w:t>
      </w:r>
      <w:r w:rsidR="009B7E04" w:rsidRPr="005F657A">
        <w:rPr>
          <w:rFonts w:ascii="Tahoma" w:hAnsi="Tahoma" w:cs="Tahoma"/>
          <w:color w:val="1F1F1F"/>
          <w:sz w:val="24"/>
          <w:szCs w:val="24"/>
        </w:rPr>
        <w:t xml:space="preserve"> </w:t>
      </w:r>
      <w:r w:rsidRPr="005F657A">
        <w:rPr>
          <w:rFonts w:ascii="Tahoma" w:hAnsi="Tahoma" w:cs="Tahoma"/>
          <w:color w:val="1F1F1F"/>
          <w:sz w:val="24"/>
          <w:szCs w:val="24"/>
        </w:rPr>
        <w:t xml:space="preserve"> </w:t>
      </w:r>
    </w:p>
    <w:p w14:paraId="105947EB" w14:textId="4C28B1F3" w:rsidR="006A574C" w:rsidRPr="005F657A" w:rsidRDefault="006A574C">
      <w:pPr>
        <w:rPr>
          <w:rFonts w:ascii="Tahoma" w:hAnsi="Tahoma" w:cs="Tahoma"/>
          <w:sz w:val="24"/>
          <w:szCs w:val="24"/>
        </w:rPr>
      </w:pPr>
    </w:p>
    <w:p w14:paraId="503F9E3A" w14:textId="33A606F0" w:rsidR="006A574C" w:rsidRPr="005F657A" w:rsidRDefault="006A574C">
      <w:pPr>
        <w:rPr>
          <w:rFonts w:ascii="Tahoma" w:hAnsi="Tahoma" w:cs="Tahoma"/>
          <w:sz w:val="24"/>
          <w:szCs w:val="24"/>
        </w:rPr>
      </w:pPr>
    </w:p>
    <w:p w14:paraId="73D59F96" w14:textId="46E7E146" w:rsidR="006A574C" w:rsidRDefault="006A574C" w:rsidP="00C40F14">
      <w:pPr>
        <w:ind w:left="284"/>
        <w:jc w:val="center"/>
      </w:pPr>
      <w:r>
        <w:rPr>
          <w:b/>
          <w:bCs/>
          <w:sz w:val="32"/>
          <w:szCs w:val="32"/>
        </w:rPr>
        <w:t xml:space="preserve">                                           </w:t>
      </w:r>
    </w:p>
    <w:sectPr w:rsidR="006A574C" w:rsidSect="00921E9D">
      <w:headerReference w:type="default" r:id="rId8"/>
      <w:pgSz w:w="11906" w:h="16838"/>
      <w:pgMar w:top="851" w:right="566" w:bottom="8" w:left="851"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3FD85" w14:textId="77777777" w:rsidR="007E679C" w:rsidRDefault="007E679C">
      <w:r>
        <w:separator/>
      </w:r>
    </w:p>
  </w:endnote>
  <w:endnote w:type="continuationSeparator" w:id="0">
    <w:p w14:paraId="1B8549CF" w14:textId="77777777" w:rsidR="007E679C" w:rsidRDefault="007E6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093D2" w14:textId="77777777" w:rsidR="007E679C" w:rsidRDefault="007E679C">
      <w:r>
        <w:separator/>
      </w:r>
    </w:p>
  </w:footnote>
  <w:footnote w:type="continuationSeparator" w:id="0">
    <w:p w14:paraId="68E1E3DA" w14:textId="77777777" w:rsidR="007E679C" w:rsidRDefault="007E6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0FAAEF41">
          <wp:simplePos x="0" y="0"/>
          <wp:positionH relativeFrom="margin">
            <wp:posOffset>-234950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794452819" name="Picture 79445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2748427">
    <w:abstractNumId w:val="9"/>
  </w:num>
  <w:num w:numId="2" w16cid:durableId="1789198793">
    <w:abstractNumId w:val="7"/>
  </w:num>
  <w:num w:numId="3" w16cid:durableId="1911307671">
    <w:abstractNumId w:val="6"/>
  </w:num>
  <w:num w:numId="4" w16cid:durableId="519047497">
    <w:abstractNumId w:val="5"/>
  </w:num>
  <w:num w:numId="5" w16cid:durableId="496120024">
    <w:abstractNumId w:val="4"/>
  </w:num>
  <w:num w:numId="6" w16cid:durableId="1745832371">
    <w:abstractNumId w:val="8"/>
  </w:num>
  <w:num w:numId="7" w16cid:durableId="1968048914">
    <w:abstractNumId w:val="3"/>
  </w:num>
  <w:num w:numId="8" w16cid:durableId="765657925">
    <w:abstractNumId w:val="2"/>
  </w:num>
  <w:num w:numId="9" w16cid:durableId="740758881">
    <w:abstractNumId w:val="1"/>
  </w:num>
  <w:num w:numId="10" w16cid:durableId="917327696">
    <w:abstractNumId w:val="0"/>
  </w:num>
  <w:num w:numId="11" w16cid:durableId="1317881608">
    <w:abstractNumId w:val="12"/>
  </w:num>
  <w:num w:numId="12" w16cid:durableId="638075021">
    <w:abstractNumId w:val="13"/>
  </w:num>
  <w:num w:numId="13" w16cid:durableId="2085641680">
    <w:abstractNumId w:val="11"/>
  </w:num>
  <w:num w:numId="14" w16cid:durableId="875241605">
    <w:abstractNumId w:val="16"/>
  </w:num>
  <w:num w:numId="15" w16cid:durableId="852501646">
    <w:abstractNumId w:val="14"/>
  </w:num>
  <w:num w:numId="16" w16cid:durableId="2029212020">
    <w:abstractNumId w:val="15"/>
  </w:num>
  <w:num w:numId="17" w16cid:durableId="1299645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3A5F"/>
    <w:rsid w:val="00033893"/>
    <w:rsid w:val="00035D9D"/>
    <w:rsid w:val="000450C6"/>
    <w:rsid w:val="00045AAD"/>
    <w:rsid w:val="00050A31"/>
    <w:rsid w:val="00064C45"/>
    <w:rsid w:val="000716D2"/>
    <w:rsid w:val="00071AAB"/>
    <w:rsid w:val="00074AC2"/>
    <w:rsid w:val="00082091"/>
    <w:rsid w:val="000951D5"/>
    <w:rsid w:val="000B76C4"/>
    <w:rsid w:val="000C5610"/>
    <w:rsid w:val="000E6552"/>
    <w:rsid w:val="000F334E"/>
    <w:rsid w:val="000F3A4F"/>
    <w:rsid w:val="000F59AC"/>
    <w:rsid w:val="00121CFB"/>
    <w:rsid w:val="001364FE"/>
    <w:rsid w:val="001368DD"/>
    <w:rsid w:val="001476A0"/>
    <w:rsid w:val="00147DB3"/>
    <w:rsid w:val="001518A5"/>
    <w:rsid w:val="0015747D"/>
    <w:rsid w:val="00170095"/>
    <w:rsid w:val="00170E4F"/>
    <w:rsid w:val="00173F2F"/>
    <w:rsid w:val="001743F4"/>
    <w:rsid w:val="0017744B"/>
    <w:rsid w:val="00187C33"/>
    <w:rsid w:val="001936B7"/>
    <w:rsid w:val="00196AB1"/>
    <w:rsid w:val="001A21FE"/>
    <w:rsid w:val="001A4C84"/>
    <w:rsid w:val="001D02DE"/>
    <w:rsid w:val="001D2BA0"/>
    <w:rsid w:val="001D5844"/>
    <w:rsid w:val="001E0D46"/>
    <w:rsid w:val="001E3E29"/>
    <w:rsid w:val="001E487E"/>
    <w:rsid w:val="001F08DE"/>
    <w:rsid w:val="001F5E65"/>
    <w:rsid w:val="00201333"/>
    <w:rsid w:val="00210EE4"/>
    <w:rsid w:val="00210FA7"/>
    <w:rsid w:val="00216417"/>
    <w:rsid w:val="00217E71"/>
    <w:rsid w:val="00232F7E"/>
    <w:rsid w:val="00247F81"/>
    <w:rsid w:val="0026631D"/>
    <w:rsid w:val="00272108"/>
    <w:rsid w:val="00290DB6"/>
    <w:rsid w:val="002A5606"/>
    <w:rsid w:val="002C2F53"/>
    <w:rsid w:val="002D0BC4"/>
    <w:rsid w:val="002E560C"/>
    <w:rsid w:val="002E76D7"/>
    <w:rsid w:val="002F1995"/>
    <w:rsid w:val="00322356"/>
    <w:rsid w:val="003238E8"/>
    <w:rsid w:val="00330E4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61DF9"/>
    <w:rsid w:val="004643D8"/>
    <w:rsid w:val="00465100"/>
    <w:rsid w:val="0048205E"/>
    <w:rsid w:val="004831C3"/>
    <w:rsid w:val="00493C0E"/>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12AE"/>
    <w:rsid w:val="00573A09"/>
    <w:rsid w:val="005751F7"/>
    <w:rsid w:val="005A4526"/>
    <w:rsid w:val="005B473D"/>
    <w:rsid w:val="005C1B16"/>
    <w:rsid w:val="005C3044"/>
    <w:rsid w:val="005D51BA"/>
    <w:rsid w:val="005E201A"/>
    <w:rsid w:val="005E53D0"/>
    <w:rsid w:val="005E759A"/>
    <w:rsid w:val="005F0F78"/>
    <w:rsid w:val="005F657A"/>
    <w:rsid w:val="006002EB"/>
    <w:rsid w:val="0060672C"/>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B1D31"/>
    <w:rsid w:val="006C1785"/>
    <w:rsid w:val="006C5D86"/>
    <w:rsid w:val="006C7C59"/>
    <w:rsid w:val="00705C8D"/>
    <w:rsid w:val="007152D7"/>
    <w:rsid w:val="00723658"/>
    <w:rsid w:val="0074054D"/>
    <w:rsid w:val="00746C14"/>
    <w:rsid w:val="00757FC8"/>
    <w:rsid w:val="00762F19"/>
    <w:rsid w:val="007A65F9"/>
    <w:rsid w:val="007A71D8"/>
    <w:rsid w:val="007B6B21"/>
    <w:rsid w:val="007C2C59"/>
    <w:rsid w:val="007C3556"/>
    <w:rsid w:val="007E0D47"/>
    <w:rsid w:val="007E433B"/>
    <w:rsid w:val="007E679C"/>
    <w:rsid w:val="007F6994"/>
    <w:rsid w:val="00801F23"/>
    <w:rsid w:val="008048EF"/>
    <w:rsid w:val="0080588F"/>
    <w:rsid w:val="00813A57"/>
    <w:rsid w:val="00830478"/>
    <w:rsid w:val="00831980"/>
    <w:rsid w:val="008332A4"/>
    <w:rsid w:val="00834240"/>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21E9D"/>
    <w:rsid w:val="00930FDE"/>
    <w:rsid w:val="00932BAF"/>
    <w:rsid w:val="00934C7C"/>
    <w:rsid w:val="00937AD8"/>
    <w:rsid w:val="0094030F"/>
    <w:rsid w:val="00965277"/>
    <w:rsid w:val="0097162B"/>
    <w:rsid w:val="00983AE3"/>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A2C77"/>
    <w:rsid w:val="00AB2CF2"/>
    <w:rsid w:val="00AC1FC6"/>
    <w:rsid w:val="00AC3FB9"/>
    <w:rsid w:val="00AC702A"/>
    <w:rsid w:val="00AD0FA7"/>
    <w:rsid w:val="00AD226F"/>
    <w:rsid w:val="00AF292B"/>
    <w:rsid w:val="00AF30E7"/>
    <w:rsid w:val="00AF368D"/>
    <w:rsid w:val="00AF4A93"/>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1E95"/>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6C7E"/>
    <w:rsid w:val="00C62D4B"/>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579E"/>
    <w:rsid w:val="00D65F07"/>
    <w:rsid w:val="00D704F3"/>
    <w:rsid w:val="00D7717B"/>
    <w:rsid w:val="00D92BB7"/>
    <w:rsid w:val="00DC76D2"/>
    <w:rsid w:val="00DD30ED"/>
    <w:rsid w:val="00DE34B8"/>
    <w:rsid w:val="00DF03A7"/>
    <w:rsid w:val="00E03670"/>
    <w:rsid w:val="00E03F3C"/>
    <w:rsid w:val="00E32EAC"/>
    <w:rsid w:val="00E447C3"/>
    <w:rsid w:val="00E452BD"/>
    <w:rsid w:val="00E64C21"/>
    <w:rsid w:val="00E66F64"/>
    <w:rsid w:val="00E7798A"/>
    <w:rsid w:val="00E821D7"/>
    <w:rsid w:val="00E936E1"/>
    <w:rsid w:val="00EC24C6"/>
    <w:rsid w:val="00EF14E0"/>
    <w:rsid w:val="00EF1596"/>
    <w:rsid w:val="00EF2933"/>
    <w:rsid w:val="00EF52D9"/>
    <w:rsid w:val="00F05146"/>
    <w:rsid w:val="00F1115D"/>
    <w:rsid w:val="00F22E75"/>
    <w:rsid w:val="00F34C5D"/>
    <w:rsid w:val="00F3513C"/>
    <w:rsid w:val="00F465C5"/>
    <w:rsid w:val="00F5180D"/>
    <w:rsid w:val="00F51B21"/>
    <w:rsid w:val="00F51D87"/>
    <w:rsid w:val="00F52DA3"/>
    <w:rsid w:val="00F651FC"/>
    <w:rsid w:val="00F8455C"/>
    <w:rsid w:val="00F84C06"/>
    <w:rsid w:val="00F909F8"/>
    <w:rsid w:val="00FA2B6A"/>
    <w:rsid w:val="00FB0BD8"/>
    <w:rsid w:val="00FB2688"/>
    <w:rsid w:val="00FF2056"/>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paragraph" w:customStyle="1" w:styleId="TableParagraph">
    <w:name w:val="Table Paragraph"/>
    <w:basedOn w:val="Normal"/>
    <w:uiPriority w:val="1"/>
    <w:qFormat/>
    <w:rsid w:val="001A4C84"/>
    <w:pPr>
      <w:widowControl w:val="0"/>
      <w:autoSpaceDE w:val="0"/>
      <w:autoSpaceDN w:val="0"/>
      <w:spacing w:line="255" w:lineRule="exact"/>
      <w:ind w:left="107"/>
    </w:pPr>
    <w:rPr>
      <w:rFonts w:ascii="Georgia" w:hAnsi="Georgia" w:cs="Georg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89878">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2026-03-30T13:14:00Z</cp:lastPrinted>
  <dcterms:created xsi:type="dcterms:W3CDTF">2026-03-30T13:15:00Z</dcterms:created>
  <dcterms:modified xsi:type="dcterms:W3CDTF">2026-03-30T13:15:00Z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