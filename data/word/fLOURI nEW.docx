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81110" w14:textId="468FE691" w:rsidR="00D96F24" w:rsidRDefault="00D96F24" w:rsidP="00A03137">
      <w:pPr>
        <w:ind w:left="360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 xml:space="preserve">The </w:t>
      </w:r>
      <w:r w:rsidRPr="00D96F24">
        <w:rPr>
          <w:rFonts w:ascii="Tahoma" w:hAnsi="Tahoma" w:cs="Tahoma"/>
          <w:sz w:val="25"/>
          <w:szCs w:val="25"/>
        </w:rPr>
        <w:t>Floriculturist</w:t>
      </w:r>
      <w:r>
        <w:rPr>
          <w:rFonts w:ascii="Tahoma" w:hAnsi="Tahoma" w:cs="Tahoma"/>
          <w:sz w:val="25"/>
          <w:szCs w:val="25"/>
        </w:rPr>
        <w:t>,</w:t>
      </w:r>
    </w:p>
    <w:p w14:paraId="0F390E74" w14:textId="147DE31A" w:rsidR="00A03137" w:rsidRPr="00A03137" w:rsidRDefault="00D96F24" w:rsidP="00A03137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L</w:t>
      </w:r>
      <w:r w:rsidRPr="00D96F24">
        <w:rPr>
          <w:rFonts w:ascii="Tahoma" w:hAnsi="Tahoma" w:cs="Tahoma"/>
          <w:sz w:val="25"/>
          <w:szCs w:val="25"/>
        </w:rPr>
        <w:t>al mandi</w:t>
      </w:r>
      <w:r w:rsidR="00A03137" w:rsidRPr="00A03137">
        <w:rPr>
          <w:rFonts w:ascii="Tahoma" w:hAnsi="Tahoma" w:cs="Tahoma"/>
          <w:sz w:val="25"/>
          <w:szCs w:val="25"/>
        </w:rPr>
        <w:t>,</w:t>
      </w:r>
    </w:p>
    <w:p w14:paraId="40D62086" w14:textId="445940C6" w:rsidR="00A03137" w:rsidRDefault="00D96F24" w:rsidP="00D96F24">
      <w:pPr>
        <w:ind w:left="360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Srinagar.</w:t>
      </w:r>
    </w:p>
    <w:p w14:paraId="5A2814A6" w14:textId="77777777" w:rsidR="00D96F24" w:rsidRDefault="00D96F24" w:rsidP="00B03C00">
      <w:pPr>
        <w:rPr>
          <w:rFonts w:ascii="Tahoma" w:hAnsi="Tahoma" w:cs="Tahoma"/>
          <w:sz w:val="25"/>
          <w:szCs w:val="25"/>
        </w:rPr>
      </w:pPr>
    </w:p>
    <w:p w14:paraId="338B2B63" w14:textId="56AD57F8" w:rsidR="00A03137" w:rsidRDefault="00173553" w:rsidP="005A345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5A3459">
        <w:rPr>
          <w:rFonts w:ascii="Tahoma" w:hAnsi="Tahoma" w:cs="Tahoma"/>
          <w:color w:val="1F1F1F"/>
          <w:sz w:val="25"/>
          <w:szCs w:val="25"/>
        </w:rPr>
        <w:t>1524</w:t>
      </w:r>
      <w:r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</w:t>
      </w:r>
      <w:r w:rsidR="005A345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B03C00">
        <w:rPr>
          <w:rFonts w:ascii="Tahoma" w:hAnsi="Tahoma" w:cs="Tahoma"/>
          <w:color w:val="1F1F1F"/>
          <w:sz w:val="25"/>
          <w:szCs w:val="25"/>
        </w:rPr>
        <w:t>0</w:t>
      </w:r>
      <w:r w:rsidR="005A3459">
        <w:rPr>
          <w:rFonts w:ascii="Tahoma" w:hAnsi="Tahoma" w:cs="Tahoma"/>
          <w:color w:val="1F1F1F"/>
          <w:sz w:val="25"/>
          <w:szCs w:val="25"/>
        </w:rPr>
        <w:t>4</w:t>
      </w:r>
      <w:r>
        <w:rPr>
          <w:rFonts w:ascii="Tahoma" w:hAnsi="Tahoma" w:cs="Tahoma"/>
          <w:color w:val="1F1F1F"/>
          <w:sz w:val="25"/>
          <w:szCs w:val="25"/>
        </w:rPr>
        <w:t>-</w:t>
      </w:r>
      <w:r w:rsidR="00B03C00">
        <w:rPr>
          <w:rFonts w:ascii="Tahoma" w:hAnsi="Tahoma" w:cs="Tahoma"/>
          <w:color w:val="1F1F1F"/>
          <w:sz w:val="25"/>
          <w:szCs w:val="25"/>
        </w:rPr>
        <w:t>11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5A88C590" w14:textId="77777777" w:rsidR="005A3459" w:rsidRPr="005A3459" w:rsidRDefault="005A3459" w:rsidP="005A345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57FF3722" w14:textId="69315C97" w:rsidR="00A03137" w:rsidRPr="00A03137" w:rsidRDefault="00A03137" w:rsidP="00A03137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03137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</w:t>
      </w:r>
      <w:r w:rsidR="005A3459">
        <w:rPr>
          <w:rFonts w:ascii="Tahoma" w:hAnsi="Tahoma" w:cs="Tahoma"/>
          <w:b/>
          <w:bCs/>
          <w:color w:val="1F1F1F"/>
          <w:sz w:val="25"/>
          <w:szCs w:val="25"/>
        </w:rPr>
        <w:t>Supply Order.</w:t>
      </w:r>
    </w:p>
    <w:p w14:paraId="13DB733A" w14:textId="129F5718" w:rsidR="005A3459" w:rsidRDefault="00D96F24" w:rsidP="005A3459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96F24">
        <w:rPr>
          <w:rFonts w:ascii="Tahoma" w:hAnsi="Tahoma" w:cs="Tahoma"/>
          <w:color w:val="1F1F1F"/>
          <w:sz w:val="25"/>
          <w:szCs w:val="25"/>
        </w:rPr>
        <w:t>Dear Sir/Madam,</w:t>
      </w:r>
    </w:p>
    <w:p w14:paraId="1EA79E42" w14:textId="07CA961C" w:rsidR="005A3459" w:rsidRDefault="005A3459" w:rsidP="005A3459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5A3459">
        <w:rPr>
          <w:rFonts w:ascii="Tahoma" w:hAnsi="Tahoma" w:cs="Tahoma"/>
          <w:color w:val="1F1F1F"/>
          <w:sz w:val="25"/>
          <w:szCs w:val="25"/>
        </w:rPr>
        <w:t xml:space="preserve">You are requested to supply the following items to this institution within Three </w:t>
      </w:r>
      <w:r w:rsidRPr="005A3459">
        <w:rPr>
          <w:rFonts w:ascii="Tahoma" w:hAnsi="Tahoma" w:cs="Tahoma"/>
          <w:color w:val="1F1F1F"/>
          <w:sz w:val="25"/>
          <w:szCs w:val="25"/>
        </w:rPr>
        <w:t xml:space="preserve">days </w:t>
      </w:r>
      <w:r>
        <w:rPr>
          <w:rFonts w:ascii="Tahoma" w:hAnsi="Tahoma" w:cs="Tahoma"/>
          <w:color w:val="1F1F1F"/>
          <w:sz w:val="25"/>
          <w:szCs w:val="25"/>
        </w:rPr>
        <w:t>from</w:t>
      </w:r>
      <w:r w:rsidRPr="005A3459">
        <w:rPr>
          <w:rFonts w:ascii="Tahoma" w:hAnsi="Tahoma" w:cs="Tahoma"/>
          <w:color w:val="1F1F1F"/>
          <w:sz w:val="25"/>
          <w:szCs w:val="25"/>
        </w:rPr>
        <w:t xml:space="preserve"> the date of this supply order.  </w:t>
      </w:r>
    </w:p>
    <w:p w14:paraId="6100A35A" w14:textId="77777777" w:rsidR="005A3459" w:rsidRPr="00D96F24" w:rsidRDefault="005A3459" w:rsidP="005A3459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31A65826" w14:textId="3BE368FF" w:rsidR="00D96F24" w:rsidRPr="00D96F24" w:rsidRDefault="00D96F24" w:rsidP="005A3459">
      <w:pPr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96F24">
        <w:rPr>
          <w:rFonts w:ascii="Tahoma" w:hAnsi="Tahoma" w:cs="Tahoma"/>
          <w:color w:val="1F1F1F"/>
          <w:sz w:val="25"/>
          <w:szCs w:val="25"/>
        </w:rPr>
        <w:t>•</w:t>
      </w:r>
      <w:r w:rsidRPr="00D96F24">
        <w:rPr>
          <w:rFonts w:ascii="Tahoma" w:hAnsi="Tahoma" w:cs="Tahoma"/>
          <w:color w:val="1F1F1F"/>
          <w:sz w:val="25"/>
          <w:szCs w:val="25"/>
        </w:rPr>
        <w:tab/>
      </w:r>
      <w:r w:rsidR="00B03C00">
        <w:rPr>
          <w:rFonts w:ascii="Tahoma" w:hAnsi="Tahoma" w:cs="Tahoma"/>
          <w:color w:val="1F1F1F"/>
          <w:sz w:val="25"/>
          <w:szCs w:val="25"/>
        </w:rPr>
        <w:t>1000 No’s Saplings.</w:t>
      </w:r>
    </w:p>
    <w:p w14:paraId="559083A5" w14:textId="092BF3ED" w:rsidR="00D96F24" w:rsidRPr="00D96F24" w:rsidRDefault="00D96F24" w:rsidP="005A3459">
      <w:pPr>
        <w:spacing w:line="276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D96F24">
        <w:rPr>
          <w:rFonts w:ascii="Tahoma" w:hAnsi="Tahoma" w:cs="Tahoma"/>
          <w:color w:val="1F1F1F"/>
          <w:sz w:val="25"/>
          <w:szCs w:val="25"/>
        </w:rPr>
        <w:t>•</w:t>
      </w:r>
      <w:r w:rsidRPr="00D96F24">
        <w:rPr>
          <w:rFonts w:ascii="Tahoma" w:hAnsi="Tahoma" w:cs="Tahoma"/>
          <w:color w:val="1F1F1F"/>
          <w:sz w:val="25"/>
          <w:szCs w:val="25"/>
        </w:rPr>
        <w:tab/>
      </w:r>
      <w:r w:rsidR="00B03C00">
        <w:rPr>
          <w:rFonts w:ascii="Tahoma" w:hAnsi="Tahoma" w:cs="Tahoma"/>
          <w:color w:val="1F1F1F"/>
          <w:sz w:val="25"/>
          <w:szCs w:val="25"/>
        </w:rPr>
        <w:t>300 No’s Lavender.</w:t>
      </w:r>
    </w:p>
    <w:p w14:paraId="3A0D36FA" w14:textId="2802E465" w:rsidR="00D96F24" w:rsidRDefault="00D96F24" w:rsidP="00D96F24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200CCCA" w14:textId="5465D10E" w:rsidR="00D96F24" w:rsidRPr="00D96F24" w:rsidRDefault="00D96F24" w:rsidP="00D96F24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527422D5" w:rsidR="00CD7194" w:rsidRDefault="00CD7194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895237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2563932D" w:rsidR="00076EA7" w:rsidRDefault="00AB2CF2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</w:p>
    <w:p w14:paraId="7C5C205D" w14:textId="5561E45B" w:rsidR="005A3459" w:rsidRPr="00337606" w:rsidRDefault="005A3459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141638F" w14:textId="5F645361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A8C05C6" w14:textId="77777777" w:rsidR="00B14580" w:rsidRDefault="00B14580"/>
    <w:sectPr w:rsidR="00B14580" w:rsidSect="008F0D79">
      <w:headerReference w:type="default" r:id="rId7"/>
      <w:pgSz w:w="11906" w:h="16838"/>
      <w:pgMar w:top="1170" w:right="92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79BAC" w14:textId="77777777" w:rsidR="00517A41" w:rsidRDefault="00517A41">
      <w:r>
        <w:separator/>
      </w:r>
    </w:p>
  </w:endnote>
  <w:endnote w:type="continuationSeparator" w:id="0">
    <w:p w14:paraId="7AF6543C" w14:textId="77777777" w:rsidR="00517A41" w:rsidRDefault="00517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274C8" w14:textId="77777777" w:rsidR="00517A41" w:rsidRDefault="00517A41">
      <w:r>
        <w:separator/>
      </w:r>
    </w:p>
  </w:footnote>
  <w:footnote w:type="continuationSeparator" w:id="0">
    <w:p w14:paraId="3B44FFF1" w14:textId="77777777" w:rsidR="00517A41" w:rsidRDefault="00517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6FEC7061"/>
    <w:multiLevelType w:val="multilevel"/>
    <w:tmpl w:val="EC8A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96064">
    <w:abstractNumId w:val="9"/>
  </w:num>
  <w:num w:numId="2" w16cid:durableId="1938755246">
    <w:abstractNumId w:val="7"/>
  </w:num>
  <w:num w:numId="3" w16cid:durableId="1219630013">
    <w:abstractNumId w:val="6"/>
  </w:num>
  <w:num w:numId="4" w16cid:durableId="667832501">
    <w:abstractNumId w:val="5"/>
  </w:num>
  <w:num w:numId="5" w16cid:durableId="236089081">
    <w:abstractNumId w:val="4"/>
  </w:num>
  <w:num w:numId="6" w16cid:durableId="371266866">
    <w:abstractNumId w:val="8"/>
  </w:num>
  <w:num w:numId="7" w16cid:durableId="1528760755">
    <w:abstractNumId w:val="3"/>
  </w:num>
  <w:num w:numId="8" w16cid:durableId="672998428">
    <w:abstractNumId w:val="2"/>
  </w:num>
  <w:num w:numId="9" w16cid:durableId="1841197734">
    <w:abstractNumId w:val="1"/>
  </w:num>
  <w:num w:numId="10" w16cid:durableId="1117455419">
    <w:abstractNumId w:val="0"/>
  </w:num>
  <w:num w:numId="11" w16cid:durableId="420224624">
    <w:abstractNumId w:val="11"/>
  </w:num>
  <w:num w:numId="12" w16cid:durableId="1747067162">
    <w:abstractNumId w:val="12"/>
  </w:num>
  <w:num w:numId="13" w16cid:durableId="1744138429">
    <w:abstractNumId w:val="10"/>
  </w:num>
  <w:num w:numId="14" w16cid:durableId="1186286509">
    <w:abstractNumId w:val="15"/>
  </w:num>
  <w:num w:numId="15" w16cid:durableId="1182934115">
    <w:abstractNumId w:val="14"/>
  </w:num>
  <w:num w:numId="16" w16cid:durableId="792748261">
    <w:abstractNumId w:val="16"/>
  </w:num>
  <w:num w:numId="17" w16cid:durableId="402223025">
    <w:abstractNumId w:val="13"/>
  </w:num>
  <w:num w:numId="18" w16cid:durableId="9131238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ECA"/>
    <w:rsid w:val="00033893"/>
    <w:rsid w:val="00035D9D"/>
    <w:rsid w:val="000450C6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A6409"/>
    <w:rsid w:val="003C3196"/>
    <w:rsid w:val="003D1396"/>
    <w:rsid w:val="00414627"/>
    <w:rsid w:val="00420B16"/>
    <w:rsid w:val="00421AFA"/>
    <w:rsid w:val="00425D63"/>
    <w:rsid w:val="004537CF"/>
    <w:rsid w:val="00461DF9"/>
    <w:rsid w:val="004643D8"/>
    <w:rsid w:val="0048205E"/>
    <w:rsid w:val="004831C3"/>
    <w:rsid w:val="00497C24"/>
    <w:rsid w:val="004B3216"/>
    <w:rsid w:val="004C7095"/>
    <w:rsid w:val="004C7BA5"/>
    <w:rsid w:val="004D2AEC"/>
    <w:rsid w:val="004E5652"/>
    <w:rsid w:val="004E7628"/>
    <w:rsid w:val="004F48F2"/>
    <w:rsid w:val="005065F5"/>
    <w:rsid w:val="0050696F"/>
    <w:rsid w:val="005149B1"/>
    <w:rsid w:val="00517A41"/>
    <w:rsid w:val="00527AED"/>
    <w:rsid w:val="005366CB"/>
    <w:rsid w:val="005511E0"/>
    <w:rsid w:val="00554BB2"/>
    <w:rsid w:val="005647F2"/>
    <w:rsid w:val="005662D1"/>
    <w:rsid w:val="00573A09"/>
    <w:rsid w:val="0058776A"/>
    <w:rsid w:val="005A3459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5237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97A7F"/>
    <w:rsid w:val="009A1100"/>
    <w:rsid w:val="009A21BC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73BE9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03C00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64E1"/>
    <w:rsid w:val="00D5625E"/>
    <w:rsid w:val="00D6579E"/>
    <w:rsid w:val="00D65F07"/>
    <w:rsid w:val="00D704F3"/>
    <w:rsid w:val="00D92BB7"/>
    <w:rsid w:val="00D96F24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594</Characters>
  <Application>Microsoft Office Word</Application>
  <DocSecurity>0</DocSecurity>
  <Lines>45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4</cp:revision>
  <cp:lastPrinted>2025-11-04T06:45:00Z</cp:lastPrinted>
  <dcterms:created xsi:type="dcterms:W3CDTF">2025-11-03T08:34:00Z</dcterms:created>
  <dcterms:modified xsi:type="dcterms:W3CDTF">2025-11-04T06:45:00Z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