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41316" w14:textId="6A874CB7" w:rsidR="002E51CA" w:rsidRDefault="002E51CA" w:rsidP="002E51CA">
      <w:pPr>
        <w:ind w:left="-450" w:hanging="90"/>
        <w:rPr>
          <w:rFonts w:ascii="Tahoma" w:hAnsi="Tahoma" w:cs="Tahoma"/>
          <w:sz w:val="25"/>
          <w:szCs w:val="25"/>
        </w:rPr>
      </w:pPr>
      <w:r w:rsidRPr="0085781D">
        <w:rPr>
          <w:rFonts w:ascii="Tahoma" w:hAnsi="Tahoma" w:cs="Tahoma"/>
          <w:sz w:val="25"/>
          <w:szCs w:val="25"/>
        </w:rPr>
        <w:t xml:space="preserve">The </w:t>
      </w:r>
      <w:r w:rsidR="000909E9">
        <w:rPr>
          <w:rFonts w:ascii="Tahoma" w:hAnsi="Tahoma" w:cs="Tahoma"/>
          <w:sz w:val="25"/>
          <w:szCs w:val="25"/>
        </w:rPr>
        <w:t>Compost Officer</w:t>
      </w:r>
      <w:r w:rsidR="00247F81" w:rsidRPr="001E487E">
        <w:rPr>
          <w:rFonts w:ascii="Tahoma" w:hAnsi="Tahoma" w:cs="Tahoma"/>
          <w:sz w:val="25"/>
          <w:szCs w:val="25"/>
        </w:rPr>
        <w:t>,</w:t>
      </w:r>
    </w:p>
    <w:p w14:paraId="4C205F9B" w14:textId="77777777" w:rsidR="002E51CA" w:rsidRDefault="002E51CA" w:rsidP="002E51CA">
      <w:pPr>
        <w:ind w:left="-450" w:hanging="90"/>
        <w:rPr>
          <w:rFonts w:ascii="Tahoma" w:hAnsi="Tahoma" w:cs="Tahoma"/>
          <w:sz w:val="25"/>
          <w:szCs w:val="25"/>
        </w:rPr>
      </w:pPr>
      <w:r>
        <w:rPr>
          <w:rFonts w:ascii="Tahoma" w:hAnsi="Tahoma" w:cs="Tahoma"/>
          <w:sz w:val="25"/>
          <w:szCs w:val="25"/>
        </w:rPr>
        <w:t>Srinagar Municipal Corporation,</w:t>
      </w:r>
    </w:p>
    <w:p w14:paraId="79A8DCC5" w14:textId="77777777" w:rsidR="002E51CA" w:rsidRDefault="00247F81" w:rsidP="002E51CA">
      <w:pPr>
        <w:ind w:left="-450" w:hanging="90"/>
        <w:rPr>
          <w:rFonts w:ascii="Tahoma" w:hAnsi="Tahoma" w:cs="Tahoma"/>
          <w:sz w:val="25"/>
          <w:szCs w:val="25"/>
        </w:rPr>
      </w:pPr>
      <w:r w:rsidRPr="001E487E">
        <w:rPr>
          <w:rFonts w:ascii="Tahoma" w:hAnsi="Tahoma" w:cs="Tahoma"/>
          <w:sz w:val="25"/>
          <w:szCs w:val="25"/>
        </w:rPr>
        <w:t>Srinagar.</w:t>
      </w:r>
    </w:p>
    <w:p w14:paraId="23E91FD0" w14:textId="77777777" w:rsidR="00625A8E" w:rsidRDefault="00625A8E" w:rsidP="002E51CA">
      <w:pPr>
        <w:ind w:left="-450" w:hanging="90"/>
        <w:rPr>
          <w:rFonts w:ascii="Tahoma" w:hAnsi="Tahoma" w:cs="Tahoma"/>
          <w:sz w:val="25"/>
          <w:szCs w:val="25"/>
        </w:rPr>
      </w:pPr>
    </w:p>
    <w:p w14:paraId="0887C1FC" w14:textId="25C14829" w:rsidR="002E51CA" w:rsidRDefault="002E51CA" w:rsidP="00484151">
      <w:pPr>
        <w:ind w:left="-450" w:hanging="90"/>
        <w:rPr>
          <w:rFonts w:ascii="Tahoma" w:hAnsi="Tahoma" w:cs="Tahoma"/>
          <w:sz w:val="25"/>
          <w:szCs w:val="25"/>
        </w:rPr>
      </w:pPr>
      <w:r>
        <w:rPr>
          <w:rFonts w:ascii="Tahoma" w:hAnsi="Tahoma" w:cs="Tahoma"/>
          <w:sz w:val="25"/>
          <w:szCs w:val="25"/>
        </w:rPr>
        <w:t>No: KGP/Estt/202</w:t>
      </w:r>
      <w:r w:rsidR="000909E9">
        <w:rPr>
          <w:rFonts w:ascii="Tahoma" w:hAnsi="Tahoma" w:cs="Tahoma"/>
          <w:sz w:val="25"/>
          <w:szCs w:val="25"/>
        </w:rPr>
        <w:t>5</w:t>
      </w:r>
      <w:r>
        <w:rPr>
          <w:rFonts w:ascii="Tahoma" w:hAnsi="Tahoma" w:cs="Tahoma"/>
          <w:sz w:val="25"/>
          <w:szCs w:val="25"/>
        </w:rPr>
        <w:t>/</w:t>
      </w:r>
      <w:r w:rsidR="00484151">
        <w:rPr>
          <w:rFonts w:ascii="Tahoma" w:hAnsi="Tahoma" w:cs="Tahoma"/>
          <w:sz w:val="25"/>
          <w:szCs w:val="25"/>
        </w:rPr>
        <w:t>1396</w:t>
      </w:r>
      <w:r>
        <w:rPr>
          <w:rFonts w:ascii="Tahoma" w:hAnsi="Tahoma" w:cs="Tahoma"/>
          <w:sz w:val="25"/>
          <w:szCs w:val="25"/>
        </w:rPr>
        <w:t xml:space="preserve">                                        Dated:</w:t>
      </w:r>
      <w:r w:rsidR="00484151">
        <w:rPr>
          <w:rFonts w:ascii="Tahoma" w:hAnsi="Tahoma" w:cs="Tahoma"/>
          <w:sz w:val="25"/>
          <w:szCs w:val="25"/>
        </w:rPr>
        <w:t>17</w:t>
      </w:r>
      <w:r w:rsidR="000909E9">
        <w:rPr>
          <w:rFonts w:ascii="Tahoma" w:hAnsi="Tahoma" w:cs="Tahoma"/>
          <w:sz w:val="25"/>
          <w:szCs w:val="25"/>
        </w:rPr>
        <w:t>-</w:t>
      </w:r>
      <w:r w:rsidR="00484151">
        <w:rPr>
          <w:rFonts w:ascii="Tahoma" w:hAnsi="Tahoma" w:cs="Tahoma"/>
          <w:sz w:val="25"/>
          <w:szCs w:val="25"/>
        </w:rPr>
        <w:t>10</w:t>
      </w:r>
      <w:r>
        <w:rPr>
          <w:rFonts w:ascii="Tahoma" w:hAnsi="Tahoma" w:cs="Tahoma"/>
          <w:sz w:val="25"/>
          <w:szCs w:val="25"/>
        </w:rPr>
        <w:t>-202</w:t>
      </w:r>
      <w:r w:rsidR="000909E9">
        <w:rPr>
          <w:rFonts w:ascii="Tahoma" w:hAnsi="Tahoma" w:cs="Tahoma"/>
          <w:sz w:val="25"/>
          <w:szCs w:val="25"/>
        </w:rPr>
        <w:t>5</w:t>
      </w:r>
    </w:p>
    <w:p w14:paraId="0B127BA6" w14:textId="77777777" w:rsidR="00484151" w:rsidRDefault="00484151" w:rsidP="00484151">
      <w:pPr>
        <w:ind w:left="-450" w:hanging="90"/>
        <w:rPr>
          <w:rFonts w:ascii="Tahoma" w:hAnsi="Tahoma" w:cs="Tahoma"/>
          <w:sz w:val="25"/>
          <w:szCs w:val="25"/>
        </w:rPr>
      </w:pPr>
    </w:p>
    <w:p w14:paraId="3E0F30A3" w14:textId="025340F4" w:rsidR="004D3AC1" w:rsidRPr="00484151" w:rsidRDefault="004D3AC1" w:rsidP="004D3AC1">
      <w:pPr>
        <w:ind w:left="-540"/>
        <w:rPr>
          <w:rFonts w:ascii="Tahoma" w:hAnsi="Tahoma" w:cs="Tahoma"/>
          <w:b/>
          <w:bCs/>
          <w:sz w:val="25"/>
          <w:szCs w:val="25"/>
        </w:rPr>
      </w:pPr>
      <w:r w:rsidRPr="00484151">
        <w:rPr>
          <w:rFonts w:ascii="Tahoma" w:hAnsi="Tahoma" w:cs="Tahoma"/>
          <w:b/>
          <w:bCs/>
          <w:sz w:val="25"/>
          <w:szCs w:val="25"/>
        </w:rPr>
        <w:t xml:space="preserve">Subject: </w:t>
      </w:r>
      <w:r w:rsidR="00484151" w:rsidRPr="00484151">
        <w:rPr>
          <w:rFonts w:ascii="Tahoma" w:hAnsi="Tahoma" w:cs="Tahoma"/>
          <w:b/>
          <w:bCs/>
          <w:sz w:val="25"/>
          <w:szCs w:val="25"/>
        </w:rPr>
        <w:t>Urgent Request for Septic Tank Clearance in Girls Hostel.</w:t>
      </w:r>
    </w:p>
    <w:p w14:paraId="3D0DED76" w14:textId="77777777" w:rsidR="004D3AC1" w:rsidRDefault="004D3AC1" w:rsidP="004D3AC1">
      <w:pPr>
        <w:ind w:left="-540"/>
        <w:rPr>
          <w:rFonts w:ascii="Tahoma" w:hAnsi="Tahoma" w:cs="Tahoma"/>
          <w:sz w:val="25"/>
          <w:szCs w:val="25"/>
        </w:rPr>
      </w:pPr>
    </w:p>
    <w:p w14:paraId="5798CAF0" w14:textId="02FA01A6" w:rsidR="00484151" w:rsidRDefault="004D3AC1" w:rsidP="00484151">
      <w:pPr>
        <w:ind w:left="-540"/>
        <w:rPr>
          <w:rFonts w:ascii="Tahoma" w:hAnsi="Tahoma" w:cs="Tahoma"/>
          <w:sz w:val="25"/>
          <w:szCs w:val="25"/>
        </w:rPr>
      </w:pPr>
      <w:r w:rsidRPr="004D3AC1">
        <w:rPr>
          <w:rFonts w:ascii="Tahoma" w:hAnsi="Tahoma" w:cs="Tahoma"/>
          <w:sz w:val="25"/>
          <w:szCs w:val="25"/>
        </w:rPr>
        <w:t>Dear Sir/Madam,</w:t>
      </w:r>
    </w:p>
    <w:p w14:paraId="32F3029C" w14:textId="77777777" w:rsidR="00484151" w:rsidRDefault="00484151" w:rsidP="00484151">
      <w:pPr>
        <w:ind w:left="-540"/>
        <w:rPr>
          <w:rFonts w:ascii="Tahoma" w:hAnsi="Tahoma" w:cs="Tahoma"/>
          <w:sz w:val="25"/>
          <w:szCs w:val="25"/>
        </w:rPr>
      </w:pPr>
    </w:p>
    <w:p w14:paraId="2E3A5F62" w14:textId="2FF530AE" w:rsidR="00484151" w:rsidRPr="00484151" w:rsidRDefault="00484151" w:rsidP="00484151">
      <w:pPr>
        <w:spacing w:line="360" w:lineRule="auto"/>
        <w:ind w:left="-540"/>
        <w:jc w:val="both"/>
        <w:rPr>
          <w:rFonts w:ascii="Tahoma" w:hAnsi="Tahoma" w:cs="Tahoma"/>
          <w:sz w:val="25"/>
          <w:szCs w:val="25"/>
        </w:rPr>
      </w:pPr>
      <w:r w:rsidRPr="00484151">
        <w:rPr>
          <w:rFonts w:ascii="Tahoma" w:hAnsi="Tahoma" w:cs="Tahoma"/>
          <w:sz w:val="25"/>
          <w:szCs w:val="25"/>
        </w:rPr>
        <w:t xml:space="preserve">With reference to the above captioned subject, I would like to bring to your attention an urgent matter regarding the septic tank in the Girls Hostel of our institution. I am deeply concerned about the health and well-being of our </w:t>
      </w:r>
      <w:r w:rsidRPr="00484151">
        <w:rPr>
          <w:rFonts w:ascii="Tahoma" w:hAnsi="Tahoma" w:cs="Tahoma"/>
          <w:sz w:val="25"/>
          <w:szCs w:val="25"/>
        </w:rPr>
        <w:t>students.</w:t>
      </w:r>
      <w:r w:rsidRPr="00484151">
        <w:rPr>
          <w:rFonts w:ascii="Tahoma" w:hAnsi="Tahoma" w:cs="Tahoma"/>
          <w:sz w:val="25"/>
          <w:szCs w:val="25"/>
        </w:rPr>
        <w:t xml:space="preserve"> To ensure the safety and comfort, regular cleaning and maintenance of the septic tank</w:t>
      </w:r>
      <w:r>
        <w:rPr>
          <w:rFonts w:ascii="Tahoma" w:hAnsi="Tahoma" w:cs="Tahoma"/>
          <w:sz w:val="25"/>
          <w:szCs w:val="25"/>
        </w:rPr>
        <w:t xml:space="preserve"> is</w:t>
      </w:r>
      <w:r w:rsidRPr="00484151">
        <w:rPr>
          <w:rFonts w:ascii="Tahoma" w:hAnsi="Tahoma" w:cs="Tahoma"/>
          <w:sz w:val="25"/>
          <w:szCs w:val="25"/>
        </w:rPr>
        <w:t xml:space="preserve"> essential.</w:t>
      </w:r>
    </w:p>
    <w:p w14:paraId="1069F79D" w14:textId="25476BA3" w:rsidR="00484151" w:rsidRPr="00484151" w:rsidRDefault="00484151" w:rsidP="00484151">
      <w:pPr>
        <w:spacing w:line="360" w:lineRule="auto"/>
        <w:ind w:left="-540"/>
        <w:jc w:val="both"/>
        <w:rPr>
          <w:rFonts w:ascii="Tahoma" w:hAnsi="Tahoma" w:cs="Tahoma"/>
          <w:sz w:val="25"/>
          <w:szCs w:val="25"/>
        </w:rPr>
      </w:pPr>
      <w:r w:rsidRPr="00484151">
        <w:rPr>
          <w:rFonts w:ascii="Tahoma" w:hAnsi="Tahoma" w:cs="Tahoma"/>
          <w:sz w:val="25"/>
          <w:szCs w:val="25"/>
        </w:rPr>
        <w:t>We require a thorough cleaning and clearance of all septic tank within the Girls Hostel premises at the earliest. Proper waste disposal and maintenance will not only significantly improve the living conditions but also contribute to a healthier and more pleasant environment for all.</w:t>
      </w:r>
    </w:p>
    <w:p w14:paraId="4C4D00AD" w14:textId="77777777" w:rsidR="00484151" w:rsidRPr="00484151" w:rsidRDefault="00484151" w:rsidP="00484151">
      <w:pPr>
        <w:spacing w:line="360" w:lineRule="auto"/>
        <w:ind w:left="-540"/>
        <w:jc w:val="both"/>
        <w:rPr>
          <w:rFonts w:ascii="Tahoma" w:hAnsi="Tahoma" w:cs="Tahoma"/>
          <w:sz w:val="25"/>
          <w:szCs w:val="25"/>
        </w:rPr>
      </w:pPr>
      <w:r w:rsidRPr="00484151">
        <w:rPr>
          <w:rFonts w:ascii="Tahoma" w:hAnsi="Tahoma" w:cs="Tahoma"/>
          <w:sz w:val="25"/>
          <w:szCs w:val="25"/>
        </w:rPr>
        <w:t>I kindly request your immediate intervention in arranging for this work. We sincerely hope that you will prioritize our request and take necessary action promptly.</w:t>
      </w:r>
    </w:p>
    <w:p w14:paraId="2732BB88" w14:textId="77777777" w:rsidR="004D3AC1" w:rsidRPr="004D3AC1" w:rsidRDefault="004D3AC1" w:rsidP="004D3AC1">
      <w:pPr>
        <w:spacing w:line="360" w:lineRule="auto"/>
        <w:ind w:left="-540"/>
        <w:jc w:val="both"/>
        <w:rPr>
          <w:rFonts w:ascii="Tahoma" w:hAnsi="Tahoma" w:cs="Tahoma"/>
          <w:sz w:val="25"/>
          <w:szCs w:val="25"/>
        </w:rPr>
      </w:pPr>
    </w:p>
    <w:p w14:paraId="227E5F34" w14:textId="77777777" w:rsidR="004D3AC1" w:rsidRPr="004D3AC1" w:rsidRDefault="004D3AC1" w:rsidP="004D3AC1">
      <w:pPr>
        <w:jc w:val="both"/>
        <w:rPr>
          <w:rFonts w:ascii="Tahoma" w:hAnsi="Tahoma" w:cs="Tahoma"/>
          <w:sz w:val="25"/>
          <w:szCs w:val="25"/>
        </w:rPr>
      </w:pPr>
    </w:p>
    <w:p w14:paraId="4F711931" w14:textId="1B7709B6" w:rsidR="0085781D" w:rsidRPr="0085781D" w:rsidRDefault="0085781D" w:rsidP="002E51CA">
      <w:pPr>
        <w:ind w:left="-540"/>
        <w:rPr>
          <w:rFonts w:ascii="Tahoma" w:hAnsi="Tahoma" w:cs="Tahoma"/>
          <w:sz w:val="25"/>
          <w:szCs w:val="25"/>
        </w:rPr>
      </w:pPr>
    </w:p>
    <w:p w14:paraId="4E0AC291" w14:textId="653ED71F" w:rsidR="002E51CA" w:rsidRDefault="002E51CA" w:rsidP="002E51CA">
      <w:pPr>
        <w:ind w:left="-540"/>
        <w:rPr>
          <w:rFonts w:ascii="Tahoma" w:hAnsi="Tahoma" w:cs="Tahoma"/>
          <w:sz w:val="25"/>
          <w:szCs w:val="25"/>
        </w:rPr>
      </w:pPr>
      <w:r w:rsidRPr="001E487E">
        <w:rPr>
          <w:rFonts w:ascii="Tahoma" w:hAnsi="Tahoma" w:cs="Tahoma"/>
          <w:sz w:val="25"/>
          <w:szCs w:val="25"/>
        </w:rPr>
        <w:t xml:space="preserve">                                                               </w:t>
      </w:r>
      <w:r w:rsidR="00D2391D">
        <w:rPr>
          <w:rFonts w:ascii="Tahoma" w:hAnsi="Tahoma" w:cs="Tahoma"/>
          <w:sz w:val="25"/>
          <w:szCs w:val="25"/>
        </w:rPr>
        <w:t>Yours Faithfully</w:t>
      </w:r>
      <w:r w:rsidRPr="0085781D">
        <w:rPr>
          <w:rFonts w:ascii="Tahoma" w:hAnsi="Tahoma" w:cs="Tahoma"/>
          <w:sz w:val="25"/>
          <w:szCs w:val="25"/>
        </w:rPr>
        <w:t>,</w:t>
      </w:r>
    </w:p>
    <w:p w14:paraId="4F19D39A" w14:textId="36CF9B73" w:rsidR="00484151" w:rsidRDefault="00484151" w:rsidP="002E51CA">
      <w:pPr>
        <w:ind w:left="-540"/>
        <w:rPr>
          <w:rFonts w:ascii="Tahoma" w:hAnsi="Tahoma" w:cs="Tahoma"/>
          <w:sz w:val="25"/>
          <w:szCs w:val="25"/>
        </w:rPr>
      </w:pPr>
      <w:r>
        <w:rPr>
          <w:noProof/>
        </w:rPr>
        <w:drawing>
          <wp:anchor distT="0" distB="0" distL="114300" distR="114300" simplePos="0" relativeHeight="251658240" behindDoc="1" locked="0" layoutInCell="1" allowOverlap="1" wp14:anchorId="30C64757" wp14:editId="0B9FC8A0">
            <wp:simplePos x="0" y="0"/>
            <wp:positionH relativeFrom="column">
              <wp:posOffset>3967724</wp:posOffset>
            </wp:positionH>
            <wp:positionV relativeFrom="paragraph">
              <wp:posOffset>56222</wp:posOffset>
            </wp:positionV>
            <wp:extent cx="1419225" cy="758825"/>
            <wp:effectExtent l="0" t="0" r="9525" b="3175"/>
            <wp:wrapTight wrapText="bothSides">
              <wp:wrapPolygon edited="0">
                <wp:start x="13047" y="0"/>
                <wp:lineTo x="8408" y="542"/>
                <wp:lineTo x="1740" y="5965"/>
                <wp:lineTo x="1740" y="9218"/>
                <wp:lineTo x="0" y="11930"/>
                <wp:lineTo x="0" y="13556"/>
                <wp:lineTo x="6668" y="17895"/>
                <wp:lineTo x="6668" y="21148"/>
                <wp:lineTo x="8408" y="21148"/>
                <wp:lineTo x="8698" y="17895"/>
                <wp:lineTo x="13337" y="9218"/>
                <wp:lineTo x="21455" y="4880"/>
                <wp:lineTo x="21455" y="1627"/>
                <wp:lineTo x="14787" y="0"/>
                <wp:lineTo x="13047" y="0"/>
              </wp:wrapPolygon>
            </wp:wrapTight>
            <wp:docPr id="179692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9225" cy="758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AD5D9D" w14:textId="77777777" w:rsidR="00484151" w:rsidRPr="001E487E" w:rsidRDefault="00484151" w:rsidP="002E51CA">
      <w:pPr>
        <w:ind w:left="-540"/>
        <w:rPr>
          <w:rFonts w:ascii="Tahoma" w:hAnsi="Tahoma" w:cs="Tahoma"/>
          <w:sz w:val="25"/>
          <w:szCs w:val="25"/>
        </w:rPr>
      </w:pPr>
    </w:p>
    <w:p w14:paraId="0DD70EF8" w14:textId="45F19EAC" w:rsidR="002E51CA" w:rsidRPr="001E487E" w:rsidRDefault="002E51CA" w:rsidP="002E51CA">
      <w:pPr>
        <w:spacing w:line="360" w:lineRule="auto"/>
        <w:ind w:left="-900"/>
        <w:jc w:val="both"/>
        <w:rPr>
          <w:rFonts w:ascii="Tahoma" w:hAnsi="Tahoma" w:cs="Tahoma"/>
          <w:sz w:val="25"/>
          <w:szCs w:val="25"/>
        </w:rPr>
      </w:pPr>
      <w:r w:rsidRPr="001E487E">
        <w:rPr>
          <w:rFonts w:ascii="Tahoma" w:hAnsi="Tahoma" w:cs="Tahoma"/>
          <w:sz w:val="25"/>
          <w:szCs w:val="25"/>
        </w:rPr>
        <w:t xml:space="preserve">      </w:t>
      </w:r>
    </w:p>
    <w:p w14:paraId="50AEC9A8" w14:textId="77777777" w:rsidR="00484151"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w:t>
      </w:r>
    </w:p>
    <w:p w14:paraId="0E65EEDA" w14:textId="19386BDB" w:rsidR="002E51CA" w:rsidRPr="001E487E" w:rsidRDefault="00484151" w:rsidP="002E51CA">
      <w:pPr>
        <w:ind w:left="-900"/>
        <w:jc w:val="both"/>
        <w:rPr>
          <w:rFonts w:ascii="Tahoma" w:hAnsi="Tahoma" w:cs="Tahoma"/>
          <w:sz w:val="25"/>
          <w:szCs w:val="25"/>
        </w:rPr>
      </w:pPr>
      <w:r>
        <w:rPr>
          <w:rFonts w:ascii="Tahoma" w:hAnsi="Tahoma" w:cs="Tahoma"/>
          <w:sz w:val="25"/>
          <w:szCs w:val="25"/>
        </w:rPr>
        <w:t xml:space="preserve">                                                                       </w:t>
      </w:r>
      <w:r w:rsidR="002E51CA" w:rsidRPr="001E487E">
        <w:rPr>
          <w:rFonts w:ascii="Tahoma" w:hAnsi="Tahoma" w:cs="Tahoma"/>
          <w:sz w:val="25"/>
          <w:szCs w:val="25"/>
        </w:rPr>
        <w:t>Principal</w:t>
      </w:r>
    </w:p>
    <w:p w14:paraId="7788E1DB" w14:textId="158E92F1"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594D8565" w14:textId="0F94362A"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Srinagar</w:t>
      </w: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484151">
      <w:headerReference w:type="default" r:id="rId8"/>
      <w:pgSz w:w="11906" w:h="16838"/>
      <w:pgMar w:top="1170" w:right="74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E83E0" w14:textId="77777777" w:rsidR="00820DA9" w:rsidRDefault="00820DA9">
      <w:r>
        <w:separator/>
      </w:r>
    </w:p>
  </w:endnote>
  <w:endnote w:type="continuationSeparator" w:id="0">
    <w:p w14:paraId="67FC07BA" w14:textId="77777777" w:rsidR="00820DA9" w:rsidRDefault="00820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90155" w14:textId="77777777" w:rsidR="00820DA9" w:rsidRDefault="00820DA9">
      <w:r>
        <w:separator/>
      </w:r>
    </w:p>
  </w:footnote>
  <w:footnote w:type="continuationSeparator" w:id="0">
    <w:p w14:paraId="692727E4" w14:textId="77777777" w:rsidR="00820DA9" w:rsidRDefault="00820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77777777"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Phone No:    0194-2310144/2310060                   </w:t>
    </w:r>
  </w:p>
  <w:p w14:paraId="66CA0FE2" w14:textId="77777777" w:rsidR="00B14580" w:rsidRDefault="0069352F">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6AA201C0">
          <wp:simplePos x="0" y="0"/>
          <wp:positionH relativeFrom="column">
            <wp:posOffset>-31750</wp:posOffset>
          </wp:positionH>
          <wp:positionV relativeFrom="page">
            <wp:posOffset>521970</wp:posOffset>
          </wp:positionV>
          <wp:extent cx="609600" cy="590550"/>
          <wp:effectExtent l="0" t="0" r="0" b="0"/>
          <wp:wrapTight wrapText="bothSides">
            <wp:wrapPolygon edited="0">
              <wp:start x="0" y="0"/>
              <wp:lineTo x="0" y="20903"/>
              <wp:lineTo x="20925" y="20903"/>
              <wp:lineTo x="20925" y="0"/>
              <wp:lineTo x="0" y="0"/>
            </wp:wrapPolygon>
          </wp:wrapTight>
          <wp:docPr id="2144020534" name="Picture 2144020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09600" cy="590550"/>
                  </a:xfrm>
                  <a:prstGeom prst="rect">
                    <a:avLst/>
                  </a:prstGeom>
                  <a:noFill/>
                  <a:ln>
                    <a:noFill/>
                  </a:ln>
                </pic:spPr>
              </pic:pic>
            </a:graphicData>
          </a:graphic>
        </wp:anchor>
      </w:drawing>
    </w:r>
    <w:r>
      <w:rPr>
        <w:rFonts w:ascii="Century Gothic" w:eastAsia="Calibri" w:hAnsi="Century Gothic"/>
        <w:sz w:val="16"/>
        <w:szCs w:val="16"/>
      </w:rPr>
      <w:t>Fax:    :   0194-2310144</w:t>
    </w:r>
  </w:p>
  <w:p w14:paraId="70D033A1" w14:textId="77777777" w:rsidR="00B14580" w:rsidRDefault="0069352F">
    <w:pPr>
      <w:ind w:left="720"/>
      <w:contextualSpacing/>
      <w:jc w:val="center"/>
      <w:rPr>
        <w:rFonts w:ascii="Century Gothic" w:eastAsia="Calibri" w:hAnsi="Century Gothic"/>
        <w:b/>
        <w:bCs/>
      </w:rPr>
    </w:pPr>
    <w:r>
      <w:rPr>
        <w:rFonts w:ascii="Century Gothic" w:eastAsia="Calibri" w:hAnsi="Century Gothic"/>
        <w:b/>
        <w:bCs/>
      </w:rPr>
      <w:t>OFFICE OF THE PRINCIPAL,</w:t>
    </w:r>
  </w:p>
  <w:p w14:paraId="7E59A238" w14:textId="77777777" w:rsidR="00B14580" w:rsidRDefault="0069352F">
    <w:pPr>
      <w:ind w:left="720"/>
      <w:contextualSpacing/>
      <w:jc w:val="center"/>
      <w:rPr>
        <w:rFonts w:ascii="Century Gothic" w:eastAsia="Calibri" w:hAnsi="Century Gothic"/>
        <w:b/>
        <w:bCs/>
      </w:rPr>
    </w:pPr>
    <w:r>
      <w:rPr>
        <w:rFonts w:ascii="Century Gothic" w:eastAsia="Calibri" w:hAnsi="Century Gothic"/>
        <w:b/>
        <w:bCs/>
      </w:rPr>
      <w:t>KASHMIR  GOVT. POLYTECHNIC , COLLEGE GOGJI BAGH SRINAGAR.</w:t>
    </w:r>
  </w:p>
  <w:p w14:paraId="4FB12C90" w14:textId="57310C7A" w:rsidR="00B14580" w:rsidRDefault="00360589">
    <w:pPr>
      <w:contextualSpacing/>
      <w:jc w:val="center"/>
      <w:rPr>
        <w:sz w:val="20"/>
        <w:szCs w:val="20"/>
      </w:rPr>
    </w:pPr>
    <w:hyperlink r:id="rId2" w:history="1">
      <w:r w:rsidRPr="002123C7">
        <w:rPr>
          <w:rStyle w:val="Hyperlink"/>
          <w:rFonts w:ascii="Century Gothic" w:hAnsi="Century Gothic" w:cs="Calibri"/>
          <w:sz w:val="20"/>
          <w:szCs w:val="20"/>
        </w:rPr>
        <w:t>http://www.kgpsrinagar.Edu.in.</w:t>
      </w:r>
    </w:hyperlink>
  </w:p>
  <w:p w14:paraId="5B0771A5" w14:textId="4D72D5A1" w:rsidR="00B14580" w:rsidRDefault="0069352F">
    <w:pPr>
      <w:jc w:val="center"/>
      <w:rPr>
        <w:sz w:val="20"/>
        <w:szCs w:val="20"/>
      </w:rPr>
    </w:pPr>
    <w:r>
      <w:rPr>
        <w:sz w:val="20"/>
        <w:szCs w:val="20"/>
      </w:rPr>
      <w:t xml:space="preserve">   Email: </w:t>
    </w:r>
    <w:hyperlink r:id="rId3" w:history="1">
      <w:r w:rsidR="00094C27" w:rsidRPr="00401ED2">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623250">
    <w:abstractNumId w:val="9"/>
  </w:num>
  <w:num w:numId="2" w16cid:durableId="160900476">
    <w:abstractNumId w:val="7"/>
  </w:num>
  <w:num w:numId="3" w16cid:durableId="1135678070">
    <w:abstractNumId w:val="6"/>
  </w:num>
  <w:num w:numId="4" w16cid:durableId="2142962543">
    <w:abstractNumId w:val="5"/>
  </w:num>
  <w:num w:numId="5" w16cid:durableId="1699551065">
    <w:abstractNumId w:val="4"/>
  </w:num>
  <w:num w:numId="6" w16cid:durableId="1801612256">
    <w:abstractNumId w:val="8"/>
  </w:num>
  <w:num w:numId="7" w16cid:durableId="1313752481">
    <w:abstractNumId w:val="3"/>
  </w:num>
  <w:num w:numId="8" w16cid:durableId="45569580">
    <w:abstractNumId w:val="2"/>
  </w:num>
  <w:num w:numId="9" w16cid:durableId="1073966136">
    <w:abstractNumId w:val="1"/>
  </w:num>
  <w:num w:numId="10" w16cid:durableId="1296907110">
    <w:abstractNumId w:val="0"/>
  </w:num>
  <w:num w:numId="11" w16cid:durableId="7475341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909E9"/>
    <w:rsid w:val="00094C27"/>
    <w:rsid w:val="000B76C4"/>
    <w:rsid w:val="000C5610"/>
    <w:rsid w:val="000E4A5E"/>
    <w:rsid w:val="000E6552"/>
    <w:rsid w:val="000F3A4F"/>
    <w:rsid w:val="000F59AC"/>
    <w:rsid w:val="00106E1A"/>
    <w:rsid w:val="001364FE"/>
    <w:rsid w:val="001368DD"/>
    <w:rsid w:val="00147DB3"/>
    <w:rsid w:val="001518A5"/>
    <w:rsid w:val="00170095"/>
    <w:rsid w:val="00170E4F"/>
    <w:rsid w:val="001743F4"/>
    <w:rsid w:val="00187C33"/>
    <w:rsid w:val="001936B7"/>
    <w:rsid w:val="00196AB1"/>
    <w:rsid w:val="001D02DE"/>
    <w:rsid w:val="001E487E"/>
    <w:rsid w:val="001F08DE"/>
    <w:rsid w:val="00201333"/>
    <w:rsid w:val="00210FA7"/>
    <w:rsid w:val="00216417"/>
    <w:rsid w:val="00247F81"/>
    <w:rsid w:val="0026631D"/>
    <w:rsid w:val="002C2F53"/>
    <w:rsid w:val="002D0BC4"/>
    <w:rsid w:val="002E51CA"/>
    <w:rsid w:val="0033518C"/>
    <w:rsid w:val="00342855"/>
    <w:rsid w:val="003437C2"/>
    <w:rsid w:val="00360589"/>
    <w:rsid w:val="00377186"/>
    <w:rsid w:val="0037797E"/>
    <w:rsid w:val="003A1C03"/>
    <w:rsid w:val="00414627"/>
    <w:rsid w:val="00420B16"/>
    <w:rsid w:val="00425D63"/>
    <w:rsid w:val="004643D8"/>
    <w:rsid w:val="004831C3"/>
    <w:rsid w:val="00484151"/>
    <w:rsid w:val="00497C24"/>
    <w:rsid w:val="004C7BA5"/>
    <w:rsid w:val="004D3AC1"/>
    <w:rsid w:val="004E5652"/>
    <w:rsid w:val="004E7628"/>
    <w:rsid w:val="004F48F2"/>
    <w:rsid w:val="005149B1"/>
    <w:rsid w:val="005511E0"/>
    <w:rsid w:val="00554D81"/>
    <w:rsid w:val="005647F2"/>
    <w:rsid w:val="005662D1"/>
    <w:rsid w:val="00573A09"/>
    <w:rsid w:val="005A4526"/>
    <w:rsid w:val="005C1B16"/>
    <w:rsid w:val="005E53D0"/>
    <w:rsid w:val="006002EB"/>
    <w:rsid w:val="006128EF"/>
    <w:rsid w:val="00625A8E"/>
    <w:rsid w:val="006264B4"/>
    <w:rsid w:val="00643033"/>
    <w:rsid w:val="00644CC3"/>
    <w:rsid w:val="00661468"/>
    <w:rsid w:val="006649F0"/>
    <w:rsid w:val="0067245D"/>
    <w:rsid w:val="0068470E"/>
    <w:rsid w:val="0069352F"/>
    <w:rsid w:val="00695DCD"/>
    <w:rsid w:val="006A05CC"/>
    <w:rsid w:val="006A35A7"/>
    <w:rsid w:val="006C7C59"/>
    <w:rsid w:val="006D4655"/>
    <w:rsid w:val="00705C8D"/>
    <w:rsid w:val="007152D7"/>
    <w:rsid w:val="00746C14"/>
    <w:rsid w:val="007C2C59"/>
    <w:rsid w:val="00801F23"/>
    <w:rsid w:val="008048EF"/>
    <w:rsid w:val="00820DA9"/>
    <w:rsid w:val="00837632"/>
    <w:rsid w:val="0085640F"/>
    <w:rsid w:val="008567AA"/>
    <w:rsid w:val="0085781D"/>
    <w:rsid w:val="00892712"/>
    <w:rsid w:val="008A4264"/>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AD6757"/>
    <w:rsid w:val="00B13A52"/>
    <w:rsid w:val="00B14580"/>
    <w:rsid w:val="00B24CF4"/>
    <w:rsid w:val="00B26993"/>
    <w:rsid w:val="00B4570C"/>
    <w:rsid w:val="00B5208C"/>
    <w:rsid w:val="00B60B3A"/>
    <w:rsid w:val="00B60F9A"/>
    <w:rsid w:val="00B74876"/>
    <w:rsid w:val="00BA47E3"/>
    <w:rsid w:val="00BB36B5"/>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2391D"/>
    <w:rsid w:val="00D479D3"/>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52DA3"/>
    <w:rsid w:val="00F8455C"/>
    <w:rsid w:val="00FA3003"/>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66941863">
      <w:bodyDiv w:val="1"/>
      <w:marLeft w:val="0"/>
      <w:marRight w:val="0"/>
      <w:marTop w:val="0"/>
      <w:marBottom w:val="0"/>
      <w:divBdr>
        <w:top w:val="none" w:sz="0" w:space="0" w:color="auto"/>
        <w:left w:val="none" w:sz="0" w:space="0" w:color="auto"/>
        <w:bottom w:val="none" w:sz="0" w:space="0" w:color="auto"/>
        <w:right w:val="none" w:sz="0" w:space="0" w:color="auto"/>
      </w:divBdr>
    </w:div>
    <w:div w:id="104624922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9331944">
      <w:bodyDiv w:val="1"/>
      <w:marLeft w:val="0"/>
      <w:marRight w:val="0"/>
      <w:marTop w:val="0"/>
      <w:marBottom w:val="0"/>
      <w:divBdr>
        <w:top w:val="none" w:sz="0" w:space="0" w:color="auto"/>
        <w:left w:val="none" w:sz="0" w:space="0" w:color="auto"/>
        <w:bottom w:val="none" w:sz="0" w:space="0" w:color="auto"/>
        <w:right w:val="none" w:sz="0" w:space="0" w:color="auto"/>
      </w:divBdr>
    </w:div>
    <w:div w:id="1457915979">
      <w:bodyDiv w:val="1"/>
      <w:marLeft w:val="0"/>
      <w:marRight w:val="0"/>
      <w:marTop w:val="0"/>
      <w:marBottom w:val="0"/>
      <w:divBdr>
        <w:top w:val="none" w:sz="0" w:space="0" w:color="auto"/>
        <w:left w:val="none" w:sz="0" w:space="0" w:color="auto"/>
        <w:bottom w:val="none" w:sz="0" w:space="0" w:color="auto"/>
        <w:right w:val="none" w:sz="0" w:space="0" w:color="auto"/>
      </w:divBdr>
    </w:div>
    <w:div w:id="1597664970">
      <w:bodyDiv w:val="1"/>
      <w:marLeft w:val="0"/>
      <w:marRight w:val="0"/>
      <w:marTop w:val="0"/>
      <w:marBottom w:val="0"/>
      <w:divBdr>
        <w:top w:val="none" w:sz="0" w:space="0" w:color="auto"/>
        <w:left w:val="none" w:sz="0" w:space="0" w:color="auto"/>
        <w:bottom w:val="none" w:sz="0" w:space="0" w:color="auto"/>
        <w:right w:val="none" w:sz="0" w:space="0" w:color="auto"/>
      </w:divBdr>
    </w:div>
    <w:div w:id="20423184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214</Words>
  <Characters>1226</Characters>
  <Application>Microsoft Office Word</Application>
  <DocSecurity>0</DocSecurity>
  <Lines>45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13</cp:revision>
  <cp:lastPrinted>2025-06-24T10:36:00Z</cp:lastPrinted>
  <dcterms:created xsi:type="dcterms:W3CDTF">2024-04-08T08:48:00Z</dcterms:created>
  <dcterms:modified xsi:type="dcterms:W3CDTF">2025-10-17T13:03:00Z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