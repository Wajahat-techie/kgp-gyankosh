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8C73F" w14:textId="61ABE317" w:rsidR="0033389A" w:rsidRPr="006434C6" w:rsidRDefault="006434C6" w:rsidP="006434C6">
      <w:pPr>
        <w:spacing w:line="360" w:lineRule="auto"/>
        <w:rPr>
          <w:rFonts w:ascii="Tahoma" w:hAnsi="Tahoma" w:cs="Tahoma"/>
          <w:sz w:val="24"/>
          <w:szCs w:val="24"/>
        </w:rPr>
      </w:pPr>
      <w:r>
        <w:rPr>
          <w:rFonts w:ascii="Tahoma" w:hAnsi="Tahoma" w:cs="Tahoma"/>
          <w:sz w:val="24"/>
          <w:szCs w:val="24"/>
        </w:rPr>
        <w:t>No: KGP</w:t>
      </w:r>
      <w:r w:rsidR="00DD1A40">
        <w:rPr>
          <w:rFonts w:ascii="Tahoma" w:hAnsi="Tahoma" w:cs="Tahoma"/>
          <w:sz w:val="24"/>
          <w:szCs w:val="24"/>
        </w:rPr>
        <w:t>/E</w:t>
      </w:r>
      <w:r w:rsidR="00A27C08">
        <w:rPr>
          <w:rFonts w:ascii="Tahoma" w:hAnsi="Tahoma" w:cs="Tahoma"/>
          <w:sz w:val="24"/>
          <w:szCs w:val="24"/>
        </w:rPr>
        <w:t>stt/2025/</w:t>
      </w:r>
      <w:r w:rsidR="00DD1A40">
        <w:rPr>
          <w:rFonts w:ascii="Tahoma" w:hAnsi="Tahoma" w:cs="Tahoma"/>
          <w:sz w:val="24"/>
          <w:szCs w:val="24"/>
        </w:rPr>
        <w:t xml:space="preserve">                                  </w:t>
      </w:r>
      <w:r>
        <w:rPr>
          <w:rFonts w:ascii="Tahoma" w:hAnsi="Tahoma" w:cs="Tahoma"/>
          <w:sz w:val="24"/>
          <w:szCs w:val="24"/>
        </w:rPr>
        <w:t xml:space="preserve">  </w:t>
      </w:r>
      <w:r w:rsidR="00376FCB">
        <w:rPr>
          <w:rFonts w:ascii="Tahoma" w:hAnsi="Tahoma" w:cs="Tahoma"/>
          <w:sz w:val="24"/>
          <w:szCs w:val="24"/>
        </w:rPr>
        <w:t xml:space="preserve"> </w:t>
      </w:r>
      <w:r w:rsidR="00DD1A40">
        <w:rPr>
          <w:rFonts w:ascii="Tahoma" w:hAnsi="Tahoma" w:cs="Tahoma"/>
          <w:sz w:val="24"/>
          <w:szCs w:val="24"/>
        </w:rPr>
        <w:t>Dated:</w:t>
      </w:r>
      <w:r>
        <w:rPr>
          <w:rFonts w:ascii="Tahoma" w:hAnsi="Tahoma" w:cs="Tahoma"/>
          <w:sz w:val="24"/>
          <w:szCs w:val="24"/>
        </w:rPr>
        <w:t xml:space="preserve"> </w:t>
      </w:r>
      <w:r w:rsidR="00A27C08">
        <w:rPr>
          <w:rFonts w:ascii="Tahoma" w:hAnsi="Tahoma" w:cs="Tahoma"/>
          <w:sz w:val="24"/>
          <w:szCs w:val="24"/>
        </w:rPr>
        <w:t>30</w:t>
      </w:r>
      <w:r w:rsidR="00DD1A40">
        <w:rPr>
          <w:rFonts w:ascii="Tahoma" w:hAnsi="Tahoma" w:cs="Tahoma"/>
          <w:sz w:val="24"/>
          <w:szCs w:val="24"/>
        </w:rPr>
        <w:t>-0</w:t>
      </w:r>
      <w:r w:rsidR="00A27C08">
        <w:rPr>
          <w:rFonts w:ascii="Tahoma" w:hAnsi="Tahoma" w:cs="Tahoma"/>
          <w:sz w:val="24"/>
          <w:szCs w:val="24"/>
        </w:rPr>
        <w:t>8-</w:t>
      </w:r>
      <w:r w:rsidR="00DD1A40">
        <w:rPr>
          <w:rFonts w:ascii="Tahoma" w:hAnsi="Tahoma" w:cs="Tahoma"/>
          <w:sz w:val="24"/>
          <w:szCs w:val="24"/>
        </w:rPr>
        <w:t>202</w:t>
      </w:r>
      <w:r w:rsidR="00A27C08">
        <w:rPr>
          <w:rFonts w:ascii="Tahoma" w:hAnsi="Tahoma" w:cs="Tahoma"/>
          <w:sz w:val="24"/>
          <w:szCs w:val="24"/>
        </w:rPr>
        <w:t>5</w:t>
      </w:r>
    </w:p>
    <w:p w14:paraId="0CA8CBE3" w14:textId="1D3A1D06" w:rsidR="006434C6" w:rsidRPr="0043193F" w:rsidRDefault="0033389A" w:rsidP="006434C6">
      <w:pPr>
        <w:pStyle w:val="NormalWeb"/>
        <w:shd w:val="clear" w:color="auto" w:fill="FFFFFF"/>
        <w:spacing w:line="360" w:lineRule="auto"/>
        <w:ind w:left="-360"/>
        <w:rPr>
          <w:rFonts w:ascii="Tahoma" w:hAnsi="Tahoma" w:cs="Tahoma"/>
          <w:b/>
          <w:bCs/>
          <w:sz w:val="30"/>
          <w:szCs w:val="30"/>
        </w:rPr>
      </w:pPr>
      <w:r>
        <w:rPr>
          <w:rFonts w:ascii="Tahoma" w:hAnsi="Tahoma" w:cs="Tahoma"/>
          <w:b/>
          <w:bCs/>
        </w:rPr>
        <w:t xml:space="preserve">                           </w:t>
      </w:r>
      <w:r w:rsidR="0043193F">
        <w:rPr>
          <w:rFonts w:ascii="Tahoma" w:hAnsi="Tahoma" w:cs="Tahoma"/>
          <w:b/>
          <w:bCs/>
        </w:rPr>
        <w:t xml:space="preserve"> </w:t>
      </w:r>
      <w:r>
        <w:rPr>
          <w:rFonts w:ascii="Tahoma" w:hAnsi="Tahoma" w:cs="Tahoma"/>
          <w:b/>
          <w:bCs/>
        </w:rPr>
        <w:t xml:space="preserve"> </w:t>
      </w:r>
      <w:r w:rsidR="006434C6">
        <w:rPr>
          <w:rFonts w:ascii="Tahoma" w:hAnsi="Tahoma" w:cs="Tahoma"/>
          <w:b/>
          <w:bCs/>
        </w:rPr>
        <w:t xml:space="preserve">    </w:t>
      </w:r>
      <w:r w:rsidRPr="0043193F">
        <w:rPr>
          <w:rFonts w:ascii="Tahoma" w:hAnsi="Tahoma" w:cs="Tahoma"/>
          <w:b/>
          <w:bCs/>
          <w:sz w:val="30"/>
          <w:szCs w:val="30"/>
        </w:rPr>
        <w:t>NOTIC</w:t>
      </w:r>
      <w:r w:rsidR="00DD1A40" w:rsidRPr="0043193F">
        <w:rPr>
          <w:rFonts w:ascii="Tahoma" w:hAnsi="Tahoma" w:cs="Tahoma"/>
          <w:b/>
          <w:bCs/>
          <w:sz w:val="30"/>
          <w:szCs w:val="30"/>
        </w:rPr>
        <w:t>E</w:t>
      </w:r>
    </w:p>
    <w:p w14:paraId="50B76AED" w14:textId="086958D4" w:rsidR="00A27C08" w:rsidRPr="00A27C08" w:rsidRDefault="00A27C08" w:rsidP="00A27C08">
      <w:pPr>
        <w:spacing w:line="360" w:lineRule="auto"/>
        <w:jc w:val="both"/>
        <w:rPr>
          <w:rFonts w:ascii="Tahoma" w:hAnsi="Tahoma" w:cs="Tahoma"/>
          <w:color w:val="222222"/>
          <w:sz w:val="24"/>
          <w:szCs w:val="24"/>
          <w:lang w:eastAsia="en-US"/>
        </w:rPr>
      </w:pPr>
      <w:r w:rsidRPr="00A27C08">
        <w:rPr>
          <w:rFonts w:ascii="Tahoma" w:hAnsi="Tahoma" w:cs="Tahoma"/>
          <w:color w:val="222222"/>
          <w:sz w:val="24"/>
          <w:szCs w:val="24"/>
          <w:lang w:eastAsia="en-US"/>
        </w:rPr>
        <w:t>All students</w:t>
      </w:r>
      <w:r>
        <w:rPr>
          <w:rFonts w:ascii="Tahoma" w:hAnsi="Tahoma" w:cs="Tahoma"/>
          <w:color w:val="222222"/>
          <w:sz w:val="24"/>
          <w:szCs w:val="24"/>
          <w:lang w:eastAsia="en-US"/>
        </w:rPr>
        <w:t xml:space="preserve"> of 1</w:t>
      </w:r>
      <w:r w:rsidRPr="00A27C08">
        <w:rPr>
          <w:rFonts w:ascii="Tahoma" w:hAnsi="Tahoma" w:cs="Tahoma"/>
          <w:color w:val="222222"/>
          <w:sz w:val="24"/>
          <w:szCs w:val="24"/>
          <w:vertAlign w:val="superscript"/>
          <w:lang w:eastAsia="en-US"/>
        </w:rPr>
        <w:t>st</w:t>
      </w:r>
      <w:r>
        <w:rPr>
          <w:rFonts w:ascii="Tahoma" w:hAnsi="Tahoma" w:cs="Tahoma"/>
          <w:color w:val="222222"/>
          <w:sz w:val="24"/>
          <w:szCs w:val="24"/>
          <w:lang w:eastAsia="en-US"/>
        </w:rPr>
        <w:t xml:space="preserve"> ,3</w:t>
      </w:r>
      <w:r w:rsidRPr="00A27C08">
        <w:rPr>
          <w:rFonts w:ascii="Tahoma" w:hAnsi="Tahoma" w:cs="Tahoma"/>
          <w:color w:val="222222"/>
          <w:sz w:val="24"/>
          <w:szCs w:val="24"/>
          <w:vertAlign w:val="superscript"/>
          <w:lang w:eastAsia="en-US"/>
        </w:rPr>
        <w:t>rd</w:t>
      </w:r>
      <w:r>
        <w:rPr>
          <w:rFonts w:ascii="Tahoma" w:hAnsi="Tahoma" w:cs="Tahoma"/>
          <w:color w:val="222222"/>
          <w:sz w:val="24"/>
          <w:szCs w:val="24"/>
          <w:lang w:eastAsia="en-US"/>
        </w:rPr>
        <w:t xml:space="preserve"> and 5</w:t>
      </w:r>
      <w:r w:rsidRPr="00A27C08">
        <w:rPr>
          <w:rFonts w:ascii="Tahoma" w:hAnsi="Tahoma" w:cs="Tahoma"/>
          <w:color w:val="222222"/>
          <w:sz w:val="24"/>
          <w:szCs w:val="24"/>
          <w:vertAlign w:val="superscript"/>
          <w:lang w:eastAsia="en-US"/>
        </w:rPr>
        <w:t>th</w:t>
      </w:r>
      <w:r>
        <w:rPr>
          <w:rFonts w:ascii="Tahoma" w:hAnsi="Tahoma" w:cs="Tahoma"/>
          <w:color w:val="222222"/>
          <w:sz w:val="24"/>
          <w:szCs w:val="24"/>
          <w:lang w:eastAsia="en-US"/>
        </w:rPr>
        <w:t xml:space="preserve"> </w:t>
      </w:r>
      <w:proofErr w:type="gramStart"/>
      <w:r>
        <w:rPr>
          <w:rFonts w:ascii="Tahoma" w:hAnsi="Tahoma" w:cs="Tahoma"/>
          <w:color w:val="222222"/>
          <w:sz w:val="24"/>
          <w:szCs w:val="24"/>
          <w:lang w:eastAsia="en-US"/>
        </w:rPr>
        <w:t xml:space="preserve">Semester </w:t>
      </w:r>
      <w:r w:rsidRPr="00A27C08">
        <w:rPr>
          <w:rFonts w:ascii="Tahoma" w:hAnsi="Tahoma" w:cs="Tahoma"/>
          <w:color w:val="222222"/>
          <w:sz w:val="24"/>
          <w:szCs w:val="24"/>
          <w:lang w:eastAsia="en-US"/>
        </w:rPr>
        <w:t xml:space="preserve"> are</w:t>
      </w:r>
      <w:proofErr w:type="gramEnd"/>
      <w:r w:rsidRPr="00A27C08">
        <w:rPr>
          <w:rFonts w:ascii="Tahoma" w:hAnsi="Tahoma" w:cs="Tahoma"/>
          <w:color w:val="222222"/>
          <w:sz w:val="24"/>
          <w:szCs w:val="24"/>
          <w:lang w:eastAsia="en-US"/>
        </w:rPr>
        <w:t xml:space="preserve"> hereby informed that </w:t>
      </w:r>
      <w:r>
        <w:rPr>
          <w:rFonts w:ascii="Tahoma" w:hAnsi="Tahoma" w:cs="Tahoma"/>
          <w:color w:val="222222"/>
          <w:sz w:val="24"/>
          <w:szCs w:val="24"/>
          <w:lang w:eastAsia="en-US"/>
        </w:rPr>
        <w:t xml:space="preserve">their </w:t>
      </w:r>
      <w:r w:rsidRPr="00A27C08">
        <w:rPr>
          <w:rFonts w:ascii="Tahoma" w:hAnsi="Tahoma" w:cs="Tahoma"/>
          <w:color w:val="222222"/>
          <w:sz w:val="24"/>
          <w:szCs w:val="24"/>
          <w:lang w:eastAsia="en-US"/>
        </w:rPr>
        <w:t xml:space="preserve">regular classwork will commence on </w:t>
      </w:r>
      <w:r>
        <w:rPr>
          <w:rFonts w:ascii="Tahoma" w:hAnsi="Tahoma" w:cs="Tahoma"/>
          <w:color w:val="222222"/>
          <w:sz w:val="24"/>
          <w:szCs w:val="24"/>
          <w:lang w:eastAsia="en-US"/>
        </w:rPr>
        <w:t>01-09-</w:t>
      </w:r>
      <w:r w:rsidRPr="00A27C08">
        <w:rPr>
          <w:rFonts w:ascii="Tahoma" w:hAnsi="Tahoma" w:cs="Tahoma"/>
          <w:color w:val="222222"/>
          <w:sz w:val="24"/>
          <w:szCs w:val="24"/>
          <w:lang w:eastAsia="en-US"/>
        </w:rPr>
        <w:t>2025. It is mandatory for all students to be punctual and adhere to the class schedule. As per the board rules, a minimum of 75% attendance is required. Additionally, wearing the proper college uniform during all class sessions is compulsory. Non-compliance with these regulations may lead to disciplinary action.</w:t>
      </w:r>
    </w:p>
    <w:p w14:paraId="677B2529" w14:textId="77777777" w:rsidR="0043193F" w:rsidRDefault="0043193F" w:rsidP="006434C6">
      <w:pPr>
        <w:spacing w:line="360" w:lineRule="auto"/>
        <w:jc w:val="both"/>
        <w:rPr>
          <w:rFonts w:ascii="Tahoma" w:hAnsi="Tahoma" w:cs="Tahoma"/>
          <w:sz w:val="24"/>
          <w:szCs w:val="24"/>
        </w:rPr>
      </w:pPr>
    </w:p>
    <w:p w14:paraId="4AE66C50" w14:textId="4D32C7B5" w:rsidR="00982DBF" w:rsidRPr="003357A6" w:rsidRDefault="00982DBF" w:rsidP="006434C6">
      <w:pPr>
        <w:ind w:left="-360"/>
        <w:jc w:val="both"/>
        <w:rPr>
          <w:rFonts w:ascii="Tahoma" w:hAnsi="Tahoma" w:cs="Tahoma"/>
        </w:rPr>
      </w:pPr>
      <w:r w:rsidRPr="003357A6">
        <w:rPr>
          <w:rFonts w:ascii="Tahoma" w:hAnsi="Tahoma" w:cs="Tahoma"/>
        </w:rPr>
        <w:t xml:space="preserve"> </w:t>
      </w:r>
      <w:r w:rsidR="00DD1A40" w:rsidRPr="003357A6">
        <w:rPr>
          <w:rFonts w:ascii="Tahoma" w:hAnsi="Tahoma" w:cs="Tahoma"/>
        </w:rPr>
        <w:t xml:space="preserve">      </w:t>
      </w:r>
      <w:r w:rsidRPr="003357A6">
        <w:rPr>
          <w:rFonts w:ascii="Tahoma" w:hAnsi="Tahoma" w:cs="Tahoma"/>
        </w:rPr>
        <w:t xml:space="preserve"> </w:t>
      </w:r>
      <w:r w:rsidR="00DD1A40" w:rsidRPr="003357A6">
        <w:rPr>
          <w:rFonts w:ascii="Tahoma" w:hAnsi="Tahoma" w:cs="Tahoma"/>
        </w:rPr>
        <w:t xml:space="preserve">     </w:t>
      </w:r>
      <w:r w:rsidRPr="003357A6">
        <w:rPr>
          <w:rFonts w:ascii="Tahoma" w:hAnsi="Tahoma" w:cs="Tahoma"/>
        </w:rPr>
        <w:t xml:space="preserve"> </w:t>
      </w:r>
      <w:r w:rsidR="003F5B25" w:rsidRPr="003357A6">
        <w:rPr>
          <w:rFonts w:ascii="Tahoma" w:hAnsi="Tahoma" w:cs="Tahoma"/>
        </w:rPr>
        <w:t>H.O.D.</w:t>
      </w:r>
    </w:p>
    <w:p w14:paraId="73083503" w14:textId="6228F6FF" w:rsidR="003F5B25" w:rsidRPr="003357A6" w:rsidRDefault="003F5B25" w:rsidP="006434C6">
      <w:pPr>
        <w:ind w:left="-360"/>
        <w:jc w:val="both"/>
        <w:rPr>
          <w:rFonts w:ascii="Tahoma" w:hAnsi="Tahoma" w:cs="Tahoma"/>
        </w:rPr>
      </w:pPr>
      <w:r w:rsidRPr="003357A6">
        <w:rPr>
          <w:rFonts w:ascii="Tahoma" w:hAnsi="Tahoma" w:cs="Tahoma"/>
        </w:rPr>
        <w:t>Electronics and Communication Engg</w:t>
      </w:r>
    </w:p>
    <w:p w14:paraId="04D60904" w14:textId="77777777" w:rsidR="00982DBF" w:rsidRDefault="00982DBF" w:rsidP="006434C6">
      <w:pPr>
        <w:ind w:left="-360"/>
        <w:jc w:val="both"/>
        <w:rPr>
          <w:rFonts w:ascii="Tahoma" w:hAnsi="Tahoma" w:cs="Tahoma"/>
        </w:rPr>
      </w:pPr>
      <w:r w:rsidRPr="003357A6">
        <w:rPr>
          <w:rFonts w:ascii="Tahoma" w:hAnsi="Tahoma" w:cs="Tahoma"/>
        </w:rPr>
        <w:t>Kashmir Government Polytechnic College</w:t>
      </w:r>
    </w:p>
    <w:p w14:paraId="7093EFDD" w14:textId="77777777" w:rsidR="00861B98" w:rsidRDefault="00861B98" w:rsidP="006434C6">
      <w:pPr>
        <w:ind w:left="-360"/>
        <w:jc w:val="both"/>
        <w:rPr>
          <w:rFonts w:ascii="Tahoma" w:hAnsi="Tahoma" w:cs="Tahoma"/>
        </w:rPr>
      </w:pPr>
    </w:p>
    <w:p w14:paraId="3E9DD79A" w14:textId="77777777" w:rsidR="00861B98" w:rsidRPr="003357A6" w:rsidRDefault="00861B98" w:rsidP="006434C6">
      <w:pPr>
        <w:ind w:left="-360"/>
        <w:jc w:val="both"/>
        <w:rPr>
          <w:rFonts w:ascii="Tahoma" w:hAnsi="Tahoma" w:cs="Tahoma"/>
        </w:rPr>
      </w:pPr>
    </w:p>
    <w:p w14:paraId="6D3FFD54" w14:textId="10CDE2A3" w:rsidR="00982DBF" w:rsidRPr="003357A6" w:rsidRDefault="00536819" w:rsidP="006434C6">
      <w:pPr>
        <w:ind w:left="-360"/>
        <w:rPr>
          <w:rFonts w:ascii="Tahoma" w:hAnsi="Tahoma" w:cs="Tahoma"/>
        </w:rPr>
      </w:pPr>
      <w:r w:rsidRPr="003357A6">
        <w:rPr>
          <w:rFonts w:ascii="Tahoma" w:hAnsi="Tahoma" w:cs="Tahoma"/>
        </w:rPr>
        <w:t xml:space="preserve">            </w:t>
      </w:r>
      <w:r w:rsidR="00982DBF" w:rsidRPr="003357A6">
        <w:rPr>
          <w:rFonts w:ascii="Tahoma" w:hAnsi="Tahoma" w:cs="Tahoma"/>
        </w:rPr>
        <w:t>Srinagar.</w:t>
      </w:r>
    </w:p>
    <w:p w14:paraId="10739B53" w14:textId="77777777" w:rsidR="00DD1A40" w:rsidRDefault="00DD1A40" w:rsidP="00DD1A40">
      <w:pPr>
        <w:spacing w:line="360" w:lineRule="auto"/>
        <w:rPr>
          <w:rFonts w:ascii="Tahoma" w:hAnsi="Tahoma" w:cs="Tahoma"/>
          <w:sz w:val="24"/>
          <w:szCs w:val="24"/>
        </w:rPr>
      </w:pPr>
    </w:p>
    <w:p w14:paraId="75F995F1" w14:textId="77777777" w:rsidR="00DD1A40" w:rsidRDefault="00DD1A40" w:rsidP="00160095">
      <w:pPr>
        <w:spacing w:line="360" w:lineRule="auto"/>
        <w:ind w:left="-360"/>
        <w:rPr>
          <w:rFonts w:ascii="Tahoma" w:hAnsi="Tahoma" w:cs="Tahoma"/>
          <w:sz w:val="24"/>
          <w:szCs w:val="24"/>
        </w:rPr>
      </w:pPr>
    </w:p>
    <w:p w14:paraId="7A6FFCDC" w14:textId="77777777" w:rsidR="00DD1A40" w:rsidRDefault="00DD1A40" w:rsidP="00160095">
      <w:pPr>
        <w:spacing w:line="360" w:lineRule="auto"/>
        <w:ind w:left="-360"/>
        <w:rPr>
          <w:rFonts w:ascii="Tahoma" w:hAnsi="Tahoma" w:cs="Tahoma"/>
          <w:sz w:val="24"/>
          <w:szCs w:val="24"/>
        </w:rPr>
      </w:pPr>
    </w:p>
    <w:p w14:paraId="69CCAEAE" w14:textId="0F7517A3" w:rsidR="003357A6" w:rsidRPr="006434C6" w:rsidRDefault="003357A6" w:rsidP="003357A6">
      <w:pPr>
        <w:spacing w:line="360" w:lineRule="auto"/>
        <w:rPr>
          <w:rFonts w:ascii="Tahoma" w:hAnsi="Tahoma" w:cs="Tahoma"/>
          <w:sz w:val="24"/>
          <w:szCs w:val="24"/>
        </w:rPr>
      </w:pPr>
      <w:r>
        <w:rPr>
          <w:rFonts w:ascii="Tahoma" w:hAnsi="Tahoma" w:cs="Tahoma"/>
          <w:sz w:val="24"/>
          <w:szCs w:val="24"/>
        </w:rPr>
        <w:t>No: KGP/E&amp;C/Not/Sess/01                                     Dated: 24-07-2023</w:t>
      </w:r>
    </w:p>
    <w:p w14:paraId="6C564690" w14:textId="77777777" w:rsidR="003357A6" w:rsidRPr="0043193F" w:rsidRDefault="003357A6" w:rsidP="003357A6">
      <w:pPr>
        <w:pStyle w:val="NormalWeb"/>
        <w:shd w:val="clear" w:color="auto" w:fill="FFFFFF"/>
        <w:spacing w:line="360" w:lineRule="auto"/>
        <w:ind w:left="-360"/>
        <w:rPr>
          <w:rFonts w:ascii="Tahoma" w:hAnsi="Tahoma" w:cs="Tahoma"/>
          <w:b/>
          <w:bCs/>
          <w:sz w:val="30"/>
          <w:szCs w:val="30"/>
        </w:rPr>
      </w:pPr>
      <w:r>
        <w:rPr>
          <w:rFonts w:ascii="Tahoma" w:hAnsi="Tahoma" w:cs="Tahoma"/>
          <w:b/>
          <w:bCs/>
        </w:rPr>
        <w:t xml:space="preserve">                                 </w:t>
      </w:r>
      <w:r w:rsidRPr="0043193F">
        <w:rPr>
          <w:rFonts w:ascii="Tahoma" w:hAnsi="Tahoma" w:cs="Tahoma"/>
          <w:b/>
          <w:bCs/>
          <w:sz w:val="30"/>
          <w:szCs w:val="30"/>
        </w:rPr>
        <w:t>NOTICE</w:t>
      </w:r>
    </w:p>
    <w:p w14:paraId="44DDFE18" w14:textId="79A69AD6" w:rsidR="003357A6" w:rsidRDefault="003357A6" w:rsidP="003357A6">
      <w:pPr>
        <w:pStyle w:val="NormalWeb"/>
        <w:shd w:val="clear" w:color="auto" w:fill="FFFFFF"/>
        <w:spacing w:line="360" w:lineRule="auto"/>
        <w:ind w:left="-360"/>
        <w:jc w:val="both"/>
        <w:rPr>
          <w:rFonts w:ascii="Tahoma" w:hAnsi="Tahoma" w:cs="Tahoma"/>
          <w:color w:val="222222"/>
          <w:lang w:val="en-US" w:eastAsia="en-US"/>
        </w:rPr>
      </w:pPr>
      <w:r>
        <w:rPr>
          <w:rFonts w:ascii="Tahoma" w:hAnsi="Tahoma" w:cs="Tahoma"/>
          <w:color w:val="222222"/>
          <w:lang w:val="en-US" w:eastAsia="en-US"/>
        </w:rPr>
        <w:t>It is for the information of the below given students of 4</w:t>
      </w:r>
      <w:r w:rsidRPr="006434C6">
        <w:rPr>
          <w:rFonts w:ascii="Tahoma" w:hAnsi="Tahoma" w:cs="Tahoma"/>
          <w:color w:val="222222"/>
          <w:vertAlign w:val="superscript"/>
          <w:lang w:val="en-US" w:eastAsia="en-US"/>
        </w:rPr>
        <w:t>th</w:t>
      </w:r>
      <w:r>
        <w:rPr>
          <w:rFonts w:ascii="Tahoma" w:hAnsi="Tahoma" w:cs="Tahoma"/>
          <w:color w:val="222222"/>
          <w:lang w:val="en-US" w:eastAsia="en-US"/>
        </w:rPr>
        <w:t xml:space="preserve"> Semester </w:t>
      </w:r>
      <w:r w:rsidRPr="006F0CCE">
        <w:rPr>
          <w:rFonts w:ascii="Tahoma" w:hAnsi="Tahoma" w:cs="Tahoma"/>
          <w:color w:val="222222"/>
          <w:lang w:val="en-US" w:eastAsia="en-US"/>
        </w:rPr>
        <w:t>Electronics and Communication Engg</w:t>
      </w:r>
      <w:r>
        <w:rPr>
          <w:rFonts w:ascii="Tahoma" w:hAnsi="Tahoma" w:cs="Tahoma"/>
          <w:color w:val="222222"/>
          <w:lang w:val="en-US" w:eastAsia="en-US"/>
        </w:rPr>
        <w:t xml:space="preserve"> that they have failed in passing their 1st sessional exams for the subjects whose details are given below. By the medium of this notice, Students are informed that they should be ready to reappear in their sessional exams which will be held just after the summer vacations. In case any student fails to pass the sessional exam, then the student will not be allowed to appear for the upcoming MJ-23 final examinations.</w:t>
      </w:r>
    </w:p>
    <w:p w14:paraId="460703B3" w14:textId="77777777" w:rsidR="003357A6" w:rsidRDefault="003357A6" w:rsidP="003357A6">
      <w:pPr>
        <w:pStyle w:val="NormalWeb"/>
        <w:shd w:val="clear" w:color="auto" w:fill="FFFFFF"/>
        <w:spacing w:line="360" w:lineRule="auto"/>
        <w:ind w:left="-360"/>
        <w:jc w:val="both"/>
        <w:rPr>
          <w:rFonts w:ascii="Tahoma" w:hAnsi="Tahoma" w:cs="Tahoma"/>
          <w:color w:val="222222"/>
          <w:lang w:val="en-US" w:eastAsia="en-US"/>
        </w:rPr>
      </w:pPr>
    </w:p>
    <w:tbl>
      <w:tblPr>
        <w:tblW w:w="7840" w:type="dxa"/>
        <w:tblLook w:val="04A0" w:firstRow="1" w:lastRow="0" w:firstColumn="1" w:lastColumn="0" w:noHBand="0" w:noVBand="1"/>
      </w:tblPr>
      <w:tblGrid>
        <w:gridCol w:w="960"/>
        <w:gridCol w:w="2296"/>
        <w:gridCol w:w="1864"/>
        <w:gridCol w:w="2720"/>
      </w:tblGrid>
      <w:tr w:rsidR="003357A6" w:rsidRPr="003357A6" w14:paraId="58C27D1E" w14:textId="77777777" w:rsidTr="003357A6">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B20E62" w14:textId="77777777" w:rsidR="003357A6" w:rsidRPr="003357A6" w:rsidRDefault="003357A6" w:rsidP="003357A6">
            <w:pPr>
              <w:jc w:val="center"/>
              <w:rPr>
                <w:rFonts w:cs="Calibri"/>
                <w:b/>
                <w:bCs/>
                <w:color w:val="000000"/>
              </w:rPr>
            </w:pPr>
            <w:proofErr w:type="gramStart"/>
            <w:r w:rsidRPr="003357A6">
              <w:rPr>
                <w:rFonts w:cs="Calibri"/>
                <w:b/>
                <w:bCs/>
                <w:color w:val="000000"/>
              </w:rPr>
              <w:t>S.No</w:t>
            </w:r>
            <w:proofErr w:type="gramEnd"/>
          </w:p>
        </w:tc>
        <w:tc>
          <w:tcPr>
            <w:tcW w:w="2296" w:type="dxa"/>
            <w:tcBorders>
              <w:top w:val="single" w:sz="4" w:space="0" w:color="auto"/>
              <w:left w:val="nil"/>
              <w:bottom w:val="single" w:sz="4" w:space="0" w:color="auto"/>
              <w:right w:val="single" w:sz="4" w:space="0" w:color="auto"/>
            </w:tcBorders>
            <w:shd w:val="clear" w:color="auto" w:fill="auto"/>
            <w:noWrap/>
            <w:vAlign w:val="bottom"/>
            <w:hideMark/>
          </w:tcPr>
          <w:p w14:paraId="20DE9241" w14:textId="77777777" w:rsidR="003357A6" w:rsidRPr="003357A6" w:rsidRDefault="003357A6" w:rsidP="003357A6">
            <w:pPr>
              <w:jc w:val="center"/>
              <w:rPr>
                <w:rFonts w:cs="Calibri"/>
                <w:b/>
                <w:bCs/>
                <w:color w:val="000000"/>
              </w:rPr>
            </w:pPr>
            <w:r w:rsidRPr="003357A6">
              <w:rPr>
                <w:rFonts w:cs="Calibri"/>
                <w:b/>
                <w:bCs/>
                <w:color w:val="000000"/>
              </w:rPr>
              <w:t>Name of the Student</w:t>
            </w:r>
          </w:p>
        </w:tc>
        <w:tc>
          <w:tcPr>
            <w:tcW w:w="1864" w:type="dxa"/>
            <w:tcBorders>
              <w:top w:val="single" w:sz="4" w:space="0" w:color="auto"/>
              <w:left w:val="nil"/>
              <w:bottom w:val="single" w:sz="4" w:space="0" w:color="auto"/>
              <w:right w:val="single" w:sz="4" w:space="0" w:color="auto"/>
            </w:tcBorders>
            <w:shd w:val="clear" w:color="auto" w:fill="auto"/>
            <w:noWrap/>
            <w:vAlign w:val="bottom"/>
            <w:hideMark/>
          </w:tcPr>
          <w:p w14:paraId="159D9A7D" w14:textId="77777777" w:rsidR="003357A6" w:rsidRPr="003357A6" w:rsidRDefault="003357A6" w:rsidP="003357A6">
            <w:pPr>
              <w:jc w:val="center"/>
              <w:rPr>
                <w:rFonts w:cs="Calibri"/>
                <w:b/>
                <w:bCs/>
                <w:color w:val="000000"/>
              </w:rPr>
            </w:pPr>
            <w:r w:rsidRPr="003357A6">
              <w:rPr>
                <w:rFonts w:cs="Calibri"/>
                <w:b/>
                <w:bCs/>
                <w:color w:val="000000"/>
              </w:rPr>
              <w:t>Roll Number</w:t>
            </w:r>
          </w:p>
        </w:tc>
        <w:tc>
          <w:tcPr>
            <w:tcW w:w="2720" w:type="dxa"/>
            <w:tcBorders>
              <w:top w:val="single" w:sz="4" w:space="0" w:color="auto"/>
              <w:left w:val="nil"/>
              <w:bottom w:val="single" w:sz="4" w:space="0" w:color="auto"/>
              <w:right w:val="single" w:sz="4" w:space="0" w:color="auto"/>
            </w:tcBorders>
            <w:shd w:val="clear" w:color="auto" w:fill="auto"/>
            <w:noWrap/>
            <w:vAlign w:val="bottom"/>
            <w:hideMark/>
          </w:tcPr>
          <w:p w14:paraId="5A3C5CD7" w14:textId="77777777" w:rsidR="003357A6" w:rsidRPr="003357A6" w:rsidRDefault="003357A6" w:rsidP="003357A6">
            <w:pPr>
              <w:jc w:val="center"/>
              <w:rPr>
                <w:rFonts w:cs="Calibri"/>
                <w:b/>
                <w:bCs/>
                <w:color w:val="000000"/>
              </w:rPr>
            </w:pPr>
            <w:r w:rsidRPr="003357A6">
              <w:rPr>
                <w:rFonts w:cs="Calibri"/>
                <w:b/>
                <w:bCs/>
                <w:color w:val="000000"/>
              </w:rPr>
              <w:t>Failed Subjects</w:t>
            </w:r>
          </w:p>
        </w:tc>
      </w:tr>
      <w:tr w:rsidR="003357A6" w:rsidRPr="003357A6" w14:paraId="4DFF6613" w14:textId="77777777" w:rsidTr="003357A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846E002" w14:textId="77777777" w:rsidR="003357A6" w:rsidRPr="003357A6" w:rsidRDefault="003357A6" w:rsidP="003357A6">
            <w:pPr>
              <w:jc w:val="center"/>
              <w:rPr>
                <w:rFonts w:cs="Calibri"/>
                <w:color w:val="000000"/>
              </w:rPr>
            </w:pPr>
            <w:r w:rsidRPr="003357A6">
              <w:rPr>
                <w:rFonts w:cs="Calibri"/>
                <w:color w:val="000000"/>
              </w:rPr>
              <w:t>1</w:t>
            </w:r>
          </w:p>
        </w:tc>
        <w:tc>
          <w:tcPr>
            <w:tcW w:w="2296" w:type="dxa"/>
            <w:tcBorders>
              <w:top w:val="nil"/>
              <w:left w:val="nil"/>
              <w:bottom w:val="single" w:sz="4" w:space="0" w:color="auto"/>
              <w:right w:val="single" w:sz="4" w:space="0" w:color="auto"/>
            </w:tcBorders>
            <w:shd w:val="clear" w:color="auto" w:fill="auto"/>
            <w:noWrap/>
            <w:vAlign w:val="bottom"/>
            <w:hideMark/>
          </w:tcPr>
          <w:p w14:paraId="120C8D16" w14:textId="77777777" w:rsidR="003357A6" w:rsidRPr="003357A6" w:rsidRDefault="003357A6" w:rsidP="003357A6">
            <w:pPr>
              <w:jc w:val="center"/>
              <w:rPr>
                <w:rFonts w:cs="Calibri"/>
                <w:color w:val="000000"/>
              </w:rPr>
            </w:pPr>
            <w:r w:rsidRPr="003357A6">
              <w:rPr>
                <w:rFonts w:cs="Calibri"/>
                <w:color w:val="000000"/>
              </w:rPr>
              <w:t>ADNAN ASHRAF</w:t>
            </w:r>
          </w:p>
        </w:tc>
        <w:tc>
          <w:tcPr>
            <w:tcW w:w="1864" w:type="dxa"/>
            <w:tcBorders>
              <w:top w:val="nil"/>
              <w:left w:val="nil"/>
              <w:bottom w:val="single" w:sz="4" w:space="0" w:color="auto"/>
              <w:right w:val="single" w:sz="4" w:space="0" w:color="auto"/>
            </w:tcBorders>
            <w:shd w:val="clear" w:color="auto" w:fill="auto"/>
            <w:noWrap/>
            <w:vAlign w:val="bottom"/>
            <w:hideMark/>
          </w:tcPr>
          <w:p w14:paraId="068D4F1A" w14:textId="77777777" w:rsidR="003357A6" w:rsidRPr="003357A6" w:rsidRDefault="003357A6" w:rsidP="003357A6">
            <w:pPr>
              <w:jc w:val="center"/>
              <w:rPr>
                <w:rFonts w:cs="Calibri"/>
                <w:color w:val="000000"/>
              </w:rPr>
            </w:pPr>
            <w:r w:rsidRPr="003357A6">
              <w:rPr>
                <w:rFonts w:cs="Calibri"/>
                <w:color w:val="000000"/>
              </w:rPr>
              <w:t>210421</w:t>
            </w:r>
          </w:p>
        </w:tc>
        <w:tc>
          <w:tcPr>
            <w:tcW w:w="2720" w:type="dxa"/>
            <w:tcBorders>
              <w:top w:val="nil"/>
              <w:left w:val="nil"/>
              <w:bottom w:val="single" w:sz="4" w:space="0" w:color="auto"/>
              <w:right w:val="single" w:sz="4" w:space="0" w:color="auto"/>
            </w:tcBorders>
            <w:shd w:val="clear" w:color="auto" w:fill="auto"/>
            <w:noWrap/>
            <w:vAlign w:val="bottom"/>
            <w:hideMark/>
          </w:tcPr>
          <w:p w14:paraId="76203E35" w14:textId="77777777" w:rsidR="003357A6" w:rsidRPr="003357A6" w:rsidRDefault="003357A6" w:rsidP="003357A6">
            <w:pPr>
              <w:jc w:val="center"/>
              <w:rPr>
                <w:rFonts w:cs="Calibri"/>
                <w:color w:val="000000"/>
              </w:rPr>
            </w:pPr>
            <w:proofErr w:type="spellStart"/>
            <w:proofErr w:type="gramStart"/>
            <w:r w:rsidRPr="003357A6">
              <w:rPr>
                <w:rFonts w:cs="Calibri"/>
                <w:color w:val="000000"/>
              </w:rPr>
              <w:t>CSI,E</w:t>
            </w:r>
            <w:proofErr w:type="gramEnd"/>
            <w:r w:rsidRPr="003357A6">
              <w:rPr>
                <w:rFonts w:cs="Calibri"/>
                <w:color w:val="000000"/>
              </w:rPr>
              <w:t>.Mach,PE</w:t>
            </w:r>
            <w:proofErr w:type="spellEnd"/>
          </w:p>
        </w:tc>
      </w:tr>
      <w:tr w:rsidR="003357A6" w:rsidRPr="003357A6" w14:paraId="7F11AD64" w14:textId="77777777" w:rsidTr="003357A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9FBB341" w14:textId="77777777" w:rsidR="003357A6" w:rsidRPr="003357A6" w:rsidRDefault="003357A6" w:rsidP="003357A6">
            <w:pPr>
              <w:jc w:val="center"/>
              <w:rPr>
                <w:rFonts w:cs="Calibri"/>
                <w:color w:val="000000"/>
              </w:rPr>
            </w:pPr>
            <w:r w:rsidRPr="003357A6">
              <w:rPr>
                <w:rFonts w:cs="Calibri"/>
                <w:color w:val="000000"/>
              </w:rPr>
              <w:t>2</w:t>
            </w:r>
          </w:p>
        </w:tc>
        <w:tc>
          <w:tcPr>
            <w:tcW w:w="2296" w:type="dxa"/>
            <w:tcBorders>
              <w:top w:val="nil"/>
              <w:left w:val="nil"/>
              <w:bottom w:val="single" w:sz="4" w:space="0" w:color="auto"/>
              <w:right w:val="single" w:sz="4" w:space="0" w:color="auto"/>
            </w:tcBorders>
            <w:shd w:val="clear" w:color="auto" w:fill="auto"/>
            <w:noWrap/>
            <w:vAlign w:val="bottom"/>
            <w:hideMark/>
          </w:tcPr>
          <w:p w14:paraId="2818A1FA" w14:textId="77777777" w:rsidR="003357A6" w:rsidRPr="003357A6" w:rsidRDefault="003357A6" w:rsidP="003357A6">
            <w:pPr>
              <w:jc w:val="center"/>
              <w:rPr>
                <w:rFonts w:cs="Calibri"/>
                <w:color w:val="000000"/>
              </w:rPr>
            </w:pPr>
            <w:r w:rsidRPr="003357A6">
              <w:rPr>
                <w:rFonts w:cs="Calibri"/>
                <w:color w:val="000000"/>
              </w:rPr>
              <w:t>DANISH IQBAL</w:t>
            </w:r>
          </w:p>
        </w:tc>
        <w:tc>
          <w:tcPr>
            <w:tcW w:w="1864" w:type="dxa"/>
            <w:tcBorders>
              <w:top w:val="nil"/>
              <w:left w:val="nil"/>
              <w:bottom w:val="single" w:sz="4" w:space="0" w:color="auto"/>
              <w:right w:val="single" w:sz="4" w:space="0" w:color="auto"/>
            </w:tcBorders>
            <w:shd w:val="clear" w:color="auto" w:fill="auto"/>
            <w:noWrap/>
            <w:vAlign w:val="bottom"/>
            <w:hideMark/>
          </w:tcPr>
          <w:p w14:paraId="540AB3BC" w14:textId="77777777" w:rsidR="003357A6" w:rsidRPr="003357A6" w:rsidRDefault="003357A6" w:rsidP="003357A6">
            <w:pPr>
              <w:jc w:val="center"/>
              <w:rPr>
                <w:rFonts w:cs="Calibri"/>
                <w:color w:val="000000"/>
              </w:rPr>
            </w:pPr>
            <w:r w:rsidRPr="003357A6">
              <w:rPr>
                <w:rFonts w:cs="Calibri"/>
                <w:color w:val="000000"/>
              </w:rPr>
              <w:t>210414</w:t>
            </w:r>
          </w:p>
        </w:tc>
        <w:tc>
          <w:tcPr>
            <w:tcW w:w="2720" w:type="dxa"/>
            <w:tcBorders>
              <w:top w:val="nil"/>
              <w:left w:val="nil"/>
              <w:bottom w:val="single" w:sz="4" w:space="0" w:color="auto"/>
              <w:right w:val="single" w:sz="4" w:space="0" w:color="auto"/>
            </w:tcBorders>
            <w:shd w:val="clear" w:color="auto" w:fill="auto"/>
            <w:noWrap/>
            <w:vAlign w:val="bottom"/>
            <w:hideMark/>
          </w:tcPr>
          <w:p w14:paraId="399E0AD0" w14:textId="77777777" w:rsidR="003357A6" w:rsidRPr="003357A6" w:rsidRDefault="003357A6" w:rsidP="003357A6">
            <w:pPr>
              <w:jc w:val="center"/>
              <w:rPr>
                <w:rFonts w:cs="Calibri"/>
                <w:color w:val="000000"/>
              </w:rPr>
            </w:pPr>
            <w:proofErr w:type="spellStart"/>
            <w:proofErr w:type="gramStart"/>
            <w:r w:rsidRPr="003357A6">
              <w:rPr>
                <w:rFonts w:cs="Calibri"/>
                <w:color w:val="000000"/>
              </w:rPr>
              <w:t>E.Mach</w:t>
            </w:r>
            <w:proofErr w:type="gramEnd"/>
            <w:r w:rsidRPr="003357A6">
              <w:rPr>
                <w:rFonts w:cs="Calibri"/>
                <w:color w:val="000000"/>
              </w:rPr>
              <w:t>,GSED,MP</w:t>
            </w:r>
            <w:proofErr w:type="spellEnd"/>
          </w:p>
        </w:tc>
      </w:tr>
      <w:tr w:rsidR="003357A6" w:rsidRPr="003357A6" w14:paraId="0D33334A" w14:textId="77777777" w:rsidTr="003357A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435E1BE" w14:textId="77777777" w:rsidR="003357A6" w:rsidRPr="003357A6" w:rsidRDefault="003357A6" w:rsidP="003357A6">
            <w:pPr>
              <w:jc w:val="center"/>
              <w:rPr>
                <w:rFonts w:cs="Calibri"/>
                <w:color w:val="000000"/>
              </w:rPr>
            </w:pPr>
            <w:r w:rsidRPr="003357A6">
              <w:rPr>
                <w:rFonts w:cs="Calibri"/>
                <w:color w:val="000000"/>
              </w:rPr>
              <w:t>3</w:t>
            </w:r>
          </w:p>
        </w:tc>
        <w:tc>
          <w:tcPr>
            <w:tcW w:w="2296" w:type="dxa"/>
            <w:tcBorders>
              <w:top w:val="nil"/>
              <w:left w:val="nil"/>
              <w:bottom w:val="single" w:sz="4" w:space="0" w:color="auto"/>
              <w:right w:val="single" w:sz="4" w:space="0" w:color="auto"/>
            </w:tcBorders>
            <w:shd w:val="clear" w:color="auto" w:fill="auto"/>
            <w:noWrap/>
            <w:vAlign w:val="bottom"/>
            <w:hideMark/>
          </w:tcPr>
          <w:p w14:paraId="02221F27" w14:textId="77777777" w:rsidR="003357A6" w:rsidRPr="003357A6" w:rsidRDefault="003357A6" w:rsidP="003357A6">
            <w:pPr>
              <w:jc w:val="center"/>
              <w:rPr>
                <w:rFonts w:cs="Calibri"/>
                <w:color w:val="000000"/>
              </w:rPr>
            </w:pPr>
            <w:r w:rsidRPr="003357A6">
              <w:rPr>
                <w:rFonts w:cs="Calibri"/>
                <w:color w:val="000000"/>
              </w:rPr>
              <w:t>HUZAIF</w:t>
            </w:r>
          </w:p>
        </w:tc>
        <w:tc>
          <w:tcPr>
            <w:tcW w:w="1864" w:type="dxa"/>
            <w:tcBorders>
              <w:top w:val="nil"/>
              <w:left w:val="nil"/>
              <w:bottom w:val="single" w:sz="4" w:space="0" w:color="auto"/>
              <w:right w:val="single" w:sz="4" w:space="0" w:color="auto"/>
            </w:tcBorders>
            <w:shd w:val="clear" w:color="auto" w:fill="auto"/>
            <w:noWrap/>
            <w:vAlign w:val="bottom"/>
            <w:hideMark/>
          </w:tcPr>
          <w:p w14:paraId="7211C892" w14:textId="77777777" w:rsidR="003357A6" w:rsidRPr="003357A6" w:rsidRDefault="003357A6" w:rsidP="003357A6">
            <w:pPr>
              <w:jc w:val="center"/>
              <w:rPr>
                <w:rFonts w:cs="Calibri"/>
                <w:color w:val="000000"/>
              </w:rPr>
            </w:pPr>
            <w:r w:rsidRPr="003357A6">
              <w:rPr>
                <w:rFonts w:cs="Calibri"/>
                <w:color w:val="000000"/>
              </w:rPr>
              <w:t>2204LE08</w:t>
            </w:r>
          </w:p>
        </w:tc>
        <w:tc>
          <w:tcPr>
            <w:tcW w:w="2720" w:type="dxa"/>
            <w:tcBorders>
              <w:top w:val="nil"/>
              <w:left w:val="nil"/>
              <w:bottom w:val="single" w:sz="4" w:space="0" w:color="auto"/>
              <w:right w:val="single" w:sz="4" w:space="0" w:color="auto"/>
            </w:tcBorders>
            <w:shd w:val="clear" w:color="auto" w:fill="auto"/>
            <w:noWrap/>
            <w:vAlign w:val="bottom"/>
            <w:hideMark/>
          </w:tcPr>
          <w:p w14:paraId="2F488C18" w14:textId="77777777" w:rsidR="003357A6" w:rsidRPr="003357A6" w:rsidRDefault="003357A6" w:rsidP="003357A6">
            <w:pPr>
              <w:jc w:val="center"/>
              <w:rPr>
                <w:rFonts w:cs="Calibri"/>
                <w:color w:val="000000"/>
              </w:rPr>
            </w:pPr>
            <w:r w:rsidRPr="003357A6">
              <w:rPr>
                <w:rFonts w:cs="Calibri"/>
                <w:color w:val="000000"/>
              </w:rPr>
              <w:t>MP</w:t>
            </w:r>
          </w:p>
        </w:tc>
      </w:tr>
      <w:tr w:rsidR="003357A6" w:rsidRPr="003357A6" w14:paraId="087F78B2" w14:textId="77777777" w:rsidTr="003357A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04344B3" w14:textId="77777777" w:rsidR="003357A6" w:rsidRPr="003357A6" w:rsidRDefault="003357A6" w:rsidP="003357A6">
            <w:pPr>
              <w:jc w:val="center"/>
              <w:rPr>
                <w:rFonts w:cs="Calibri"/>
                <w:color w:val="000000"/>
              </w:rPr>
            </w:pPr>
            <w:r w:rsidRPr="003357A6">
              <w:rPr>
                <w:rFonts w:cs="Calibri"/>
                <w:color w:val="000000"/>
              </w:rPr>
              <w:t>4</w:t>
            </w:r>
          </w:p>
        </w:tc>
        <w:tc>
          <w:tcPr>
            <w:tcW w:w="2296" w:type="dxa"/>
            <w:tcBorders>
              <w:top w:val="nil"/>
              <w:left w:val="nil"/>
              <w:bottom w:val="single" w:sz="4" w:space="0" w:color="auto"/>
              <w:right w:val="single" w:sz="4" w:space="0" w:color="auto"/>
            </w:tcBorders>
            <w:shd w:val="clear" w:color="auto" w:fill="auto"/>
            <w:noWrap/>
            <w:vAlign w:val="bottom"/>
            <w:hideMark/>
          </w:tcPr>
          <w:p w14:paraId="2FAF3DF3" w14:textId="77777777" w:rsidR="003357A6" w:rsidRPr="003357A6" w:rsidRDefault="003357A6" w:rsidP="003357A6">
            <w:pPr>
              <w:jc w:val="center"/>
              <w:rPr>
                <w:rFonts w:cs="Calibri"/>
                <w:color w:val="000000"/>
              </w:rPr>
            </w:pPr>
            <w:r w:rsidRPr="003357A6">
              <w:rPr>
                <w:rFonts w:cs="Calibri"/>
                <w:color w:val="000000"/>
              </w:rPr>
              <w:t>INAYAT NAZIR</w:t>
            </w:r>
          </w:p>
        </w:tc>
        <w:tc>
          <w:tcPr>
            <w:tcW w:w="1864" w:type="dxa"/>
            <w:tcBorders>
              <w:top w:val="nil"/>
              <w:left w:val="nil"/>
              <w:bottom w:val="single" w:sz="4" w:space="0" w:color="auto"/>
              <w:right w:val="single" w:sz="4" w:space="0" w:color="auto"/>
            </w:tcBorders>
            <w:shd w:val="clear" w:color="auto" w:fill="auto"/>
            <w:noWrap/>
            <w:vAlign w:val="bottom"/>
            <w:hideMark/>
          </w:tcPr>
          <w:p w14:paraId="70E87296" w14:textId="77777777" w:rsidR="003357A6" w:rsidRPr="003357A6" w:rsidRDefault="003357A6" w:rsidP="003357A6">
            <w:pPr>
              <w:jc w:val="center"/>
              <w:rPr>
                <w:rFonts w:cs="Calibri"/>
                <w:color w:val="000000"/>
              </w:rPr>
            </w:pPr>
            <w:r w:rsidRPr="003357A6">
              <w:rPr>
                <w:rFonts w:cs="Calibri"/>
                <w:color w:val="000000"/>
              </w:rPr>
              <w:t>210419</w:t>
            </w:r>
          </w:p>
        </w:tc>
        <w:tc>
          <w:tcPr>
            <w:tcW w:w="2720" w:type="dxa"/>
            <w:tcBorders>
              <w:top w:val="nil"/>
              <w:left w:val="nil"/>
              <w:bottom w:val="single" w:sz="4" w:space="0" w:color="auto"/>
              <w:right w:val="single" w:sz="4" w:space="0" w:color="auto"/>
            </w:tcBorders>
            <w:shd w:val="clear" w:color="auto" w:fill="auto"/>
            <w:noWrap/>
            <w:vAlign w:val="bottom"/>
            <w:hideMark/>
          </w:tcPr>
          <w:p w14:paraId="2080CE85" w14:textId="77777777" w:rsidR="003357A6" w:rsidRPr="003357A6" w:rsidRDefault="003357A6" w:rsidP="003357A6">
            <w:pPr>
              <w:jc w:val="center"/>
              <w:rPr>
                <w:rFonts w:cs="Calibri"/>
                <w:color w:val="000000"/>
              </w:rPr>
            </w:pPr>
            <w:proofErr w:type="gramStart"/>
            <w:r w:rsidRPr="003357A6">
              <w:rPr>
                <w:rFonts w:cs="Calibri"/>
                <w:color w:val="000000"/>
              </w:rPr>
              <w:t>CSI,MP</w:t>
            </w:r>
            <w:proofErr w:type="gramEnd"/>
          </w:p>
        </w:tc>
      </w:tr>
      <w:tr w:rsidR="003357A6" w:rsidRPr="003357A6" w14:paraId="331C12E4" w14:textId="77777777" w:rsidTr="003357A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D45F6DE" w14:textId="77777777" w:rsidR="003357A6" w:rsidRPr="003357A6" w:rsidRDefault="003357A6" w:rsidP="003357A6">
            <w:pPr>
              <w:jc w:val="center"/>
              <w:rPr>
                <w:rFonts w:cs="Calibri"/>
                <w:color w:val="000000"/>
              </w:rPr>
            </w:pPr>
            <w:r w:rsidRPr="003357A6">
              <w:rPr>
                <w:rFonts w:cs="Calibri"/>
                <w:color w:val="000000"/>
              </w:rPr>
              <w:t>5</w:t>
            </w:r>
          </w:p>
        </w:tc>
        <w:tc>
          <w:tcPr>
            <w:tcW w:w="2296" w:type="dxa"/>
            <w:tcBorders>
              <w:top w:val="nil"/>
              <w:left w:val="nil"/>
              <w:bottom w:val="single" w:sz="4" w:space="0" w:color="auto"/>
              <w:right w:val="single" w:sz="4" w:space="0" w:color="auto"/>
            </w:tcBorders>
            <w:shd w:val="clear" w:color="auto" w:fill="auto"/>
            <w:noWrap/>
            <w:vAlign w:val="bottom"/>
            <w:hideMark/>
          </w:tcPr>
          <w:p w14:paraId="201C70F3" w14:textId="77777777" w:rsidR="003357A6" w:rsidRPr="003357A6" w:rsidRDefault="003357A6" w:rsidP="003357A6">
            <w:pPr>
              <w:jc w:val="center"/>
              <w:rPr>
                <w:rFonts w:cs="Calibri"/>
                <w:color w:val="000000"/>
              </w:rPr>
            </w:pPr>
            <w:r w:rsidRPr="003357A6">
              <w:rPr>
                <w:rFonts w:cs="Calibri"/>
                <w:color w:val="000000"/>
              </w:rPr>
              <w:t>ISHFAQ HUSSAIN</w:t>
            </w:r>
          </w:p>
        </w:tc>
        <w:tc>
          <w:tcPr>
            <w:tcW w:w="1864" w:type="dxa"/>
            <w:tcBorders>
              <w:top w:val="nil"/>
              <w:left w:val="nil"/>
              <w:bottom w:val="single" w:sz="4" w:space="0" w:color="auto"/>
              <w:right w:val="single" w:sz="4" w:space="0" w:color="auto"/>
            </w:tcBorders>
            <w:shd w:val="clear" w:color="auto" w:fill="auto"/>
            <w:noWrap/>
            <w:vAlign w:val="bottom"/>
            <w:hideMark/>
          </w:tcPr>
          <w:p w14:paraId="7E25ECFF" w14:textId="77777777" w:rsidR="003357A6" w:rsidRPr="003357A6" w:rsidRDefault="003357A6" w:rsidP="003357A6">
            <w:pPr>
              <w:jc w:val="center"/>
              <w:rPr>
                <w:rFonts w:cs="Calibri"/>
                <w:color w:val="000000"/>
              </w:rPr>
            </w:pPr>
            <w:r w:rsidRPr="003357A6">
              <w:rPr>
                <w:rFonts w:cs="Calibri"/>
                <w:color w:val="000000"/>
              </w:rPr>
              <w:t>2204LE11</w:t>
            </w:r>
          </w:p>
        </w:tc>
        <w:tc>
          <w:tcPr>
            <w:tcW w:w="2720" w:type="dxa"/>
            <w:tcBorders>
              <w:top w:val="nil"/>
              <w:left w:val="nil"/>
              <w:bottom w:val="single" w:sz="4" w:space="0" w:color="auto"/>
              <w:right w:val="single" w:sz="4" w:space="0" w:color="auto"/>
            </w:tcBorders>
            <w:shd w:val="clear" w:color="auto" w:fill="auto"/>
            <w:noWrap/>
            <w:vAlign w:val="bottom"/>
            <w:hideMark/>
          </w:tcPr>
          <w:p w14:paraId="1001E0DC" w14:textId="77777777" w:rsidR="003357A6" w:rsidRPr="003357A6" w:rsidRDefault="003357A6" w:rsidP="003357A6">
            <w:pPr>
              <w:jc w:val="center"/>
              <w:rPr>
                <w:rFonts w:cs="Calibri"/>
                <w:color w:val="000000"/>
              </w:rPr>
            </w:pPr>
            <w:proofErr w:type="gramStart"/>
            <w:r w:rsidRPr="003357A6">
              <w:rPr>
                <w:rFonts w:cs="Calibri"/>
                <w:color w:val="000000"/>
              </w:rPr>
              <w:t>CSI,MP</w:t>
            </w:r>
            <w:proofErr w:type="gramEnd"/>
            <w:r w:rsidRPr="003357A6">
              <w:rPr>
                <w:rFonts w:cs="Calibri"/>
                <w:color w:val="000000"/>
              </w:rPr>
              <w:t>,PE</w:t>
            </w:r>
          </w:p>
        </w:tc>
      </w:tr>
      <w:tr w:rsidR="003357A6" w:rsidRPr="003357A6" w14:paraId="33F78D14" w14:textId="77777777" w:rsidTr="003357A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70D8CCB" w14:textId="77777777" w:rsidR="003357A6" w:rsidRPr="003357A6" w:rsidRDefault="003357A6" w:rsidP="003357A6">
            <w:pPr>
              <w:jc w:val="center"/>
              <w:rPr>
                <w:rFonts w:cs="Calibri"/>
                <w:color w:val="000000"/>
              </w:rPr>
            </w:pPr>
            <w:r w:rsidRPr="003357A6">
              <w:rPr>
                <w:rFonts w:cs="Calibri"/>
                <w:color w:val="000000"/>
              </w:rPr>
              <w:t>6</w:t>
            </w:r>
          </w:p>
        </w:tc>
        <w:tc>
          <w:tcPr>
            <w:tcW w:w="2296" w:type="dxa"/>
            <w:tcBorders>
              <w:top w:val="nil"/>
              <w:left w:val="nil"/>
              <w:bottom w:val="single" w:sz="4" w:space="0" w:color="auto"/>
              <w:right w:val="single" w:sz="4" w:space="0" w:color="auto"/>
            </w:tcBorders>
            <w:shd w:val="clear" w:color="auto" w:fill="auto"/>
            <w:noWrap/>
            <w:vAlign w:val="bottom"/>
            <w:hideMark/>
          </w:tcPr>
          <w:p w14:paraId="3DDF2B07" w14:textId="77777777" w:rsidR="003357A6" w:rsidRPr="003357A6" w:rsidRDefault="003357A6" w:rsidP="003357A6">
            <w:pPr>
              <w:jc w:val="center"/>
              <w:rPr>
                <w:rFonts w:cs="Calibri"/>
                <w:color w:val="000000"/>
              </w:rPr>
            </w:pPr>
            <w:r w:rsidRPr="003357A6">
              <w:rPr>
                <w:rFonts w:cs="Calibri"/>
                <w:color w:val="000000"/>
              </w:rPr>
              <w:t>ISMA-TARIQ ALI</w:t>
            </w:r>
          </w:p>
        </w:tc>
        <w:tc>
          <w:tcPr>
            <w:tcW w:w="1864" w:type="dxa"/>
            <w:tcBorders>
              <w:top w:val="nil"/>
              <w:left w:val="nil"/>
              <w:bottom w:val="single" w:sz="4" w:space="0" w:color="auto"/>
              <w:right w:val="single" w:sz="4" w:space="0" w:color="auto"/>
            </w:tcBorders>
            <w:shd w:val="clear" w:color="auto" w:fill="auto"/>
            <w:noWrap/>
            <w:vAlign w:val="bottom"/>
            <w:hideMark/>
          </w:tcPr>
          <w:p w14:paraId="358278DF" w14:textId="77777777" w:rsidR="003357A6" w:rsidRPr="003357A6" w:rsidRDefault="003357A6" w:rsidP="003357A6">
            <w:pPr>
              <w:jc w:val="center"/>
              <w:rPr>
                <w:rFonts w:cs="Calibri"/>
                <w:color w:val="000000"/>
              </w:rPr>
            </w:pPr>
            <w:r w:rsidRPr="003357A6">
              <w:rPr>
                <w:rFonts w:cs="Calibri"/>
                <w:color w:val="000000"/>
              </w:rPr>
              <w:t>210408</w:t>
            </w:r>
          </w:p>
        </w:tc>
        <w:tc>
          <w:tcPr>
            <w:tcW w:w="2720" w:type="dxa"/>
            <w:tcBorders>
              <w:top w:val="nil"/>
              <w:left w:val="nil"/>
              <w:bottom w:val="single" w:sz="4" w:space="0" w:color="auto"/>
              <w:right w:val="single" w:sz="4" w:space="0" w:color="auto"/>
            </w:tcBorders>
            <w:shd w:val="clear" w:color="auto" w:fill="auto"/>
            <w:noWrap/>
            <w:vAlign w:val="bottom"/>
            <w:hideMark/>
          </w:tcPr>
          <w:p w14:paraId="6963C7DE" w14:textId="77777777" w:rsidR="003357A6" w:rsidRPr="003357A6" w:rsidRDefault="003357A6" w:rsidP="003357A6">
            <w:pPr>
              <w:jc w:val="center"/>
              <w:rPr>
                <w:rFonts w:cs="Calibri"/>
                <w:color w:val="000000"/>
              </w:rPr>
            </w:pPr>
            <w:proofErr w:type="gramStart"/>
            <w:r w:rsidRPr="003357A6">
              <w:rPr>
                <w:rFonts w:cs="Calibri"/>
                <w:color w:val="000000"/>
              </w:rPr>
              <w:t>MP,PE</w:t>
            </w:r>
            <w:proofErr w:type="gramEnd"/>
          </w:p>
        </w:tc>
      </w:tr>
      <w:tr w:rsidR="003357A6" w:rsidRPr="003357A6" w14:paraId="70948E49" w14:textId="77777777" w:rsidTr="003357A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AEC14A7" w14:textId="77777777" w:rsidR="003357A6" w:rsidRPr="003357A6" w:rsidRDefault="003357A6" w:rsidP="003357A6">
            <w:pPr>
              <w:jc w:val="center"/>
              <w:rPr>
                <w:rFonts w:cs="Calibri"/>
                <w:color w:val="000000"/>
              </w:rPr>
            </w:pPr>
            <w:r w:rsidRPr="003357A6">
              <w:rPr>
                <w:rFonts w:cs="Calibri"/>
                <w:color w:val="000000"/>
              </w:rPr>
              <w:t>7</w:t>
            </w:r>
          </w:p>
        </w:tc>
        <w:tc>
          <w:tcPr>
            <w:tcW w:w="2296" w:type="dxa"/>
            <w:tcBorders>
              <w:top w:val="nil"/>
              <w:left w:val="nil"/>
              <w:bottom w:val="single" w:sz="4" w:space="0" w:color="auto"/>
              <w:right w:val="single" w:sz="4" w:space="0" w:color="auto"/>
            </w:tcBorders>
            <w:shd w:val="clear" w:color="auto" w:fill="auto"/>
            <w:noWrap/>
            <w:vAlign w:val="bottom"/>
            <w:hideMark/>
          </w:tcPr>
          <w:p w14:paraId="0DE12316" w14:textId="77777777" w:rsidR="003357A6" w:rsidRPr="003357A6" w:rsidRDefault="003357A6" w:rsidP="003357A6">
            <w:pPr>
              <w:jc w:val="center"/>
              <w:rPr>
                <w:rFonts w:cs="Calibri"/>
                <w:color w:val="000000"/>
              </w:rPr>
            </w:pPr>
            <w:r w:rsidRPr="003357A6">
              <w:rPr>
                <w:rFonts w:cs="Calibri"/>
                <w:color w:val="000000"/>
              </w:rPr>
              <w:t>MOHSIN HAMEED</w:t>
            </w:r>
          </w:p>
        </w:tc>
        <w:tc>
          <w:tcPr>
            <w:tcW w:w="1864" w:type="dxa"/>
            <w:tcBorders>
              <w:top w:val="nil"/>
              <w:left w:val="nil"/>
              <w:bottom w:val="single" w:sz="4" w:space="0" w:color="auto"/>
              <w:right w:val="single" w:sz="4" w:space="0" w:color="auto"/>
            </w:tcBorders>
            <w:shd w:val="clear" w:color="auto" w:fill="auto"/>
            <w:noWrap/>
            <w:vAlign w:val="bottom"/>
            <w:hideMark/>
          </w:tcPr>
          <w:p w14:paraId="110BC35C" w14:textId="77777777" w:rsidR="003357A6" w:rsidRPr="003357A6" w:rsidRDefault="003357A6" w:rsidP="003357A6">
            <w:pPr>
              <w:jc w:val="center"/>
              <w:rPr>
                <w:rFonts w:cs="Calibri"/>
                <w:color w:val="000000"/>
              </w:rPr>
            </w:pPr>
            <w:r w:rsidRPr="003357A6">
              <w:rPr>
                <w:rFonts w:cs="Calibri"/>
                <w:color w:val="000000"/>
              </w:rPr>
              <w:t>2204LE02</w:t>
            </w:r>
          </w:p>
        </w:tc>
        <w:tc>
          <w:tcPr>
            <w:tcW w:w="2720" w:type="dxa"/>
            <w:tcBorders>
              <w:top w:val="nil"/>
              <w:left w:val="nil"/>
              <w:bottom w:val="single" w:sz="4" w:space="0" w:color="auto"/>
              <w:right w:val="single" w:sz="4" w:space="0" w:color="auto"/>
            </w:tcBorders>
            <w:shd w:val="clear" w:color="auto" w:fill="auto"/>
            <w:noWrap/>
            <w:vAlign w:val="bottom"/>
            <w:hideMark/>
          </w:tcPr>
          <w:p w14:paraId="0B525506" w14:textId="77777777" w:rsidR="003357A6" w:rsidRPr="003357A6" w:rsidRDefault="003357A6" w:rsidP="003357A6">
            <w:pPr>
              <w:jc w:val="center"/>
              <w:rPr>
                <w:rFonts w:cs="Calibri"/>
                <w:color w:val="000000"/>
              </w:rPr>
            </w:pPr>
            <w:r w:rsidRPr="003357A6">
              <w:rPr>
                <w:rFonts w:cs="Calibri"/>
                <w:color w:val="000000"/>
              </w:rPr>
              <w:t>MP</w:t>
            </w:r>
          </w:p>
        </w:tc>
      </w:tr>
      <w:tr w:rsidR="003357A6" w:rsidRPr="003357A6" w14:paraId="3FBD6A69" w14:textId="77777777" w:rsidTr="003357A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E236ED3" w14:textId="77777777" w:rsidR="003357A6" w:rsidRPr="003357A6" w:rsidRDefault="003357A6" w:rsidP="003357A6">
            <w:pPr>
              <w:jc w:val="center"/>
              <w:rPr>
                <w:rFonts w:cs="Calibri"/>
                <w:color w:val="000000"/>
              </w:rPr>
            </w:pPr>
            <w:r w:rsidRPr="003357A6">
              <w:rPr>
                <w:rFonts w:cs="Calibri"/>
                <w:color w:val="000000"/>
              </w:rPr>
              <w:t>8</w:t>
            </w:r>
          </w:p>
        </w:tc>
        <w:tc>
          <w:tcPr>
            <w:tcW w:w="2296" w:type="dxa"/>
            <w:tcBorders>
              <w:top w:val="nil"/>
              <w:left w:val="nil"/>
              <w:bottom w:val="single" w:sz="4" w:space="0" w:color="auto"/>
              <w:right w:val="single" w:sz="4" w:space="0" w:color="auto"/>
            </w:tcBorders>
            <w:shd w:val="clear" w:color="auto" w:fill="auto"/>
            <w:noWrap/>
            <w:vAlign w:val="bottom"/>
            <w:hideMark/>
          </w:tcPr>
          <w:p w14:paraId="005F4223" w14:textId="77777777" w:rsidR="003357A6" w:rsidRPr="003357A6" w:rsidRDefault="003357A6" w:rsidP="003357A6">
            <w:pPr>
              <w:jc w:val="center"/>
              <w:rPr>
                <w:rFonts w:cs="Calibri"/>
                <w:color w:val="000000"/>
              </w:rPr>
            </w:pPr>
            <w:r w:rsidRPr="003357A6">
              <w:rPr>
                <w:rFonts w:cs="Calibri"/>
                <w:color w:val="000000"/>
              </w:rPr>
              <w:t>MOHSIN IQBAL</w:t>
            </w:r>
          </w:p>
        </w:tc>
        <w:tc>
          <w:tcPr>
            <w:tcW w:w="1864" w:type="dxa"/>
            <w:tcBorders>
              <w:top w:val="nil"/>
              <w:left w:val="nil"/>
              <w:bottom w:val="single" w:sz="4" w:space="0" w:color="auto"/>
              <w:right w:val="single" w:sz="4" w:space="0" w:color="auto"/>
            </w:tcBorders>
            <w:shd w:val="clear" w:color="auto" w:fill="auto"/>
            <w:noWrap/>
            <w:vAlign w:val="bottom"/>
            <w:hideMark/>
          </w:tcPr>
          <w:p w14:paraId="6178F601" w14:textId="77777777" w:rsidR="003357A6" w:rsidRPr="003357A6" w:rsidRDefault="003357A6" w:rsidP="003357A6">
            <w:pPr>
              <w:jc w:val="center"/>
              <w:rPr>
                <w:rFonts w:cs="Calibri"/>
                <w:color w:val="000000"/>
              </w:rPr>
            </w:pPr>
            <w:r w:rsidRPr="003357A6">
              <w:rPr>
                <w:rFonts w:cs="Calibri"/>
                <w:color w:val="000000"/>
              </w:rPr>
              <w:t>210424</w:t>
            </w:r>
          </w:p>
        </w:tc>
        <w:tc>
          <w:tcPr>
            <w:tcW w:w="2720" w:type="dxa"/>
            <w:tcBorders>
              <w:top w:val="nil"/>
              <w:left w:val="nil"/>
              <w:bottom w:val="single" w:sz="4" w:space="0" w:color="auto"/>
              <w:right w:val="single" w:sz="4" w:space="0" w:color="auto"/>
            </w:tcBorders>
            <w:shd w:val="clear" w:color="auto" w:fill="auto"/>
            <w:noWrap/>
            <w:vAlign w:val="bottom"/>
            <w:hideMark/>
          </w:tcPr>
          <w:p w14:paraId="78827487" w14:textId="77777777" w:rsidR="003357A6" w:rsidRPr="003357A6" w:rsidRDefault="003357A6" w:rsidP="003357A6">
            <w:pPr>
              <w:jc w:val="center"/>
              <w:rPr>
                <w:rFonts w:cs="Calibri"/>
                <w:color w:val="000000"/>
              </w:rPr>
            </w:pPr>
            <w:proofErr w:type="spellStart"/>
            <w:proofErr w:type="gramStart"/>
            <w:r w:rsidRPr="003357A6">
              <w:rPr>
                <w:rFonts w:cs="Calibri"/>
                <w:color w:val="000000"/>
              </w:rPr>
              <w:t>CSI,E</w:t>
            </w:r>
            <w:proofErr w:type="gramEnd"/>
            <w:r w:rsidRPr="003357A6">
              <w:rPr>
                <w:rFonts w:cs="Calibri"/>
                <w:color w:val="000000"/>
              </w:rPr>
              <w:t>.Mach,MP,PE</w:t>
            </w:r>
            <w:proofErr w:type="spellEnd"/>
          </w:p>
        </w:tc>
      </w:tr>
      <w:tr w:rsidR="003357A6" w:rsidRPr="003357A6" w14:paraId="50F65763" w14:textId="77777777" w:rsidTr="003357A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0A8124A" w14:textId="77777777" w:rsidR="003357A6" w:rsidRPr="003357A6" w:rsidRDefault="003357A6" w:rsidP="003357A6">
            <w:pPr>
              <w:jc w:val="center"/>
              <w:rPr>
                <w:rFonts w:cs="Calibri"/>
                <w:color w:val="000000"/>
              </w:rPr>
            </w:pPr>
            <w:r w:rsidRPr="003357A6">
              <w:rPr>
                <w:rFonts w:cs="Calibri"/>
                <w:color w:val="000000"/>
              </w:rPr>
              <w:t>9</w:t>
            </w:r>
          </w:p>
        </w:tc>
        <w:tc>
          <w:tcPr>
            <w:tcW w:w="2296" w:type="dxa"/>
            <w:tcBorders>
              <w:top w:val="nil"/>
              <w:left w:val="nil"/>
              <w:bottom w:val="single" w:sz="4" w:space="0" w:color="auto"/>
              <w:right w:val="single" w:sz="4" w:space="0" w:color="auto"/>
            </w:tcBorders>
            <w:shd w:val="clear" w:color="auto" w:fill="auto"/>
            <w:noWrap/>
            <w:vAlign w:val="bottom"/>
            <w:hideMark/>
          </w:tcPr>
          <w:p w14:paraId="2AD27A0D" w14:textId="77777777" w:rsidR="003357A6" w:rsidRPr="003357A6" w:rsidRDefault="003357A6" w:rsidP="003357A6">
            <w:pPr>
              <w:jc w:val="center"/>
              <w:rPr>
                <w:rFonts w:cs="Calibri"/>
                <w:color w:val="000000"/>
              </w:rPr>
            </w:pPr>
            <w:r w:rsidRPr="003357A6">
              <w:rPr>
                <w:rFonts w:cs="Calibri"/>
                <w:color w:val="000000"/>
              </w:rPr>
              <w:t>OWAIS AKBAR</w:t>
            </w:r>
          </w:p>
        </w:tc>
        <w:tc>
          <w:tcPr>
            <w:tcW w:w="1864" w:type="dxa"/>
            <w:tcBorders>
              <w:top w:val="nil"/>
              <w:left w:val="nil"/>
              <w:bottom w:val="single" w:sz="4" w:space="0" w:color="auto"/>
              <w:right w:val="single" w:sz="4" w:space="0" w:color="auto"/>
            </w:tcBorders>
            <w:shd w:val="clear" w:color="auto" w:fill="auto"/>
            <w:noWrap/>
            <w:vAlign w:val="bottom"/>
            <w:hideMark/>
          </w:tcPr>
          <w:p w14:paraId="67A0FE0A" w14:textId="77777777" w:rsidR="003357A6" w:rsidRPr="003357A6" w:rsidRDefault="003357A6" w:rsidP="003357A6">
            <w:pPr>
              <w:jc w:val="center"/>
              <w:rPr>
                <w:rFonts w:cs="Calibri"/>
                <w:color w:val="000000"/>
              </w:rPr>
            </w:pPr>
            <w:r w:rsidRPr="003357A6">
              <w:rPr>
                <w:rFonts w:cs="Calibri"/>
                <w:color w:val="000000"/>
              </w:rPr>
              <w:t>210420</w:t>
            </w:r>
          </w:p>
        </w:tc>
        <w:tc>
          <w:tcPr>
            <w:tcW w:w="2720" w:type="dxa"/>
            <w:tcBorders>
              <w:top w:val="nil"/>
              <w:left w:val="nil"/>
              <w:bottom w:val="single" w:sz="4" w:space="0" w:color="auto"/>
              <w:right w:val="single" w:sz="4" w:space="0" w:color="auto"/>
            </w:tcBorders>
            <w:shd w:val="clear" w:color="auto" w:fill="auto"/>
            <w:noWrap/>
            <w:vAlign w:val="bottom"/>
            <w:hideMark/>
          </w:tcPr>
          <w:p w14:paraId="263EC41D" w14:textId="77777777" w:rsidR="003357A6" w:rsidRPr="003357A6" w:rsidRDefault="003357A6" w:rsidP="003357A6">
            <w:pPr>
              <w:jc w:val="center"/>
              <w:rPr>
                <w:rFonts w:cs="Calibri"/>
                <w:color w:val="000000"/>
              </w:rPr>
            </w:pPr>
            <w:proofErr w:type="spellStart"/>
            <w:proofErr w:type="gramStart"/>
            <w:r w:rsidRPr="003357A6">
              <w:rPr>
                <w:rFonts w:cs="Calibri"/>
                <w:color w:val="000000"/>
              </w:rPr>
              <w:t>E.Mach</w:t>
            </w:r>
            <w:proofErr w:type="gramEnd"/>
            <w:r w:rsidRPr="003357A6">
              <w:rPr>
                <w:rFonts w:cs="Calibri"/>
                <w:color w:val="000000"/>
              </w:rPr>
              <w:t>,MP</w:t>
            </w:r>
            <w:proofErr w:type="spellEnd"/>
          </w:p>
        </w:tc>
      </w:tr>
      <w:tr w:rsidR="003357A6" w:rsidRPr="003357A6" w14:paraId="2A02F698" w14:textId="77777777" w:rsidTr="003357A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5835C6A" w14:textId="77777777" w:rsidR="003357A6" w:rsidRPr="003357A6" w:rsidRDefault="003357A6" w:rsidP="003357A6">
            <w:pPr>
              <w:jc w:val="center"/>
              <w:rPr>
                <w:rFonts w:cs="Calibri"/>
                <w:color w:val="000000"/>
              </w:rPr>
            </w:pPr>
            <w:r w:rsidRPr="003357A6">
              <w:rPr>
                <w:rFonts w:cs="Calibri"/>
                <w:color w:val="000000"/>
              </w:rPr>
              <w:t>10</w:t>
            </w:r>
          </w:p>
        </w:tc>
        <w:tc>
          <w:tcPr>
            <w:tcW w:w="2296" w:type="dxa"/>
            <w:tcBorders>
              <w:top w:val="nil"/>
              <w:left w:val="nil"/>
              <w:bottom w:val="single" w:sz="4" w:space="0" w:color="auto"/>
              <w:right w:val="single" w:sz="4" w:space="0" w:color="auto"/>
            </w:tcBorders>
            <w:shd w:val="clear" w:color="auto" w:fill="auto"/>
            <w:noWrap/>
            <w:vAlign w:val="bottom"/>
            <w:hideMark/>
          </w:tcPr>
          <w:p w14:paraId="6B7D141D" w14:textId="77777777" w:rsidR="003357A6" w:rsidRPr="003357A6" w:rsidRDefault="003357A6" w:rsidP="003357A6">
            <w:pPr>
              <w:jc w:val="center"/>
              <w:rPr>
                <w:rFonts w:cs="Calibri"/>
                <w:color w:val="000000"/>
              </w:rPr>
            </w:pPr>
            <w:r w:rsidRPr="003357A6">
              <w:rPr>
                <w:rFonts w:cs="Calibri"/>
                <w:color w:val="000000"/>
              </w:rPr>
              <w:t>OWAIS NAZIR</w:t>
            </w:r>
          </w:p>
        </w:tc>
        <w:tc>
          <w:tcPr>
            <w:tcW w:w="1864" w:type="dxa"/>
            <w:tcBorders>
              <w:top w:val="nil"/>
              <w:left w:val="nil"/>
              <w:bottom w:val="single" w:sz="4" w:space="0" w:color="auto"/>
              <w:right w:val="single" w:sz="4" w:space="0" w:color="auto"/>
            </w:tcBorders>
            <w:shd w:val="clear" w:color="auto" w:fill="auto"/>
            <w:noWrap/>
            <w:vAlign w:val="bottom"/>
            <w:hideMark/>
          </w:tcPr>
          <w:p w14:paraId="387992EC" w14:textId="77777777" w:rsidR="003357A6" w:rsidRPr="003357A6" w:rsidRDefault="003357A6" w:rsidP="003357A6">
            <w:pPr>
              <w:jc w:val="center"/>
              <w:rPr>
                <w:rFonts w:cs="Calibri"/>
                <w:color w:val="000000"/>
              </w:rPr>
            </w:pPr>
            <w:r w:rsidRPr="003357A6">
              <w:rPr>
                <w:rFonts w:cs="Calibri"/>
                <w:color w:val="000000"/>
              </w:rPr>
              <w:t>210406</w:t>
            </w:r>
          </w:p>
        </w:tc>
        <w:tc>
          <w:tcPr>
            <w:tcW w:w="2720" w:type="dxa"/>
            <w:tcBorders>
              <w:top w:val="nil"/>
              <w:left w:val="nil"/>
              <w:bottom w:val="single" w:sz="4" w:space="0" w:color="auto"/>
              <w:right w:val="single" w:sz="4" w:space="0" w:color="auto"/>
            </w:tcBorders>
            <w:shd w:val="clear" w:color="auto" w:fill="auto"/>
            <w:noWrap/>
            <w:vAlign w:val="bottom"/>
            <w:hideMark/>
          </w:tcPr>
          <w:p w14:paraId="2B064146" w14:textId="77777777" w:rsidR="003357A6" w:rsidRPr="003357A6" w:rsidRDefault="003357A6" w:rsidP="003357A6">
            <w:pPr>
              <w:jc w:val="center"/>
              <w:rPr>
                <w:rFonts w:cs="Calibri"/>
                <w:color w:val="000000"/>
              </w:rPr>
            </w:pPr>
            <w:proofErr w:type="spellStart"/>
            <w:proofErr w:type="gramStart"/>
            <w:r w:rsidRPr="003357A6">
              <w:rPr>
                <w:rFonts w:cs="Calibri"/>
                <w:color w:val="000000"/>
              </w:rPr>
              <w:t>E.Mach</w:t>
            </w:r>
            <w:proofErr w:type="gramEnd"/>
            <w:r w:rsidRPr="003357A6">
              <w:rPr>
                <w:rFonts w:cs="Calibri"/>
                <w:color w:val="000000"/>
              </w:rPr>
              <w:t>,MP,PE</w:t>
            </w:r>
            <w:proofErr w:type="spellEnd"/>
          </w:p>
        </w:tc>
      </w:tr>
      <w:tr w:rsidR="003357A6" w:rsidRPr="003357A6" w14:paraId="3DC5BEEE" w14:textId="77777777" w:rsidTr="003357A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EBAE8BB" w14:textId="77777777" w:rsidR="003357A6" w:rsidRPr="003357A6" w:rsidRDefault="003357A6" w:rsidP="003357A6">
            <w:pPr>
              <w:jc w:val="center"/>
              <w:rPr>
                <w:rFonts w:cs="Calibri"/>
                <w:color w:val="000000"/>
              </w:rPr>
            </w:pPr>
            <w:r w:rsidRPr="003357A6">
              <w:rPr>
                <w:rFonts w:cs="Calibri"/>
                <w:color w:val="000000"/>
              </w:rPr>
              <w:lastRenderedPageBreak/>
              <w:t>11</w:t>
            </w:r>
          </w:p>
        </w:tc>
        <w:tc>
          <w:tcPr>
            <w:tcW w:w="2296" w:type="dxa"/>
            <w:tcBorders>
              <w:top w:val="nil"/>
              <w:left w:val="nil"/>
              <w:bottom w:val="single" w:sz="4" w:space="0" w:color="auto"/>
              <w:right w:val="single" w:sz="4" w:space="0" w:color="auto"/>
            </w:tcBorders>
            <w:shd w:val="clear" w:color="auto" w:fill="auto"/>
            <w:noWrap/>
            <w:vAlign w:val="bottom"/>
            <w:hideMark/>
          </w:tcPr>
          <w:p w14:paraId="737F1AA8" w14:textId="77777777" w:rsidR="003357A6" w:rsidRPr="003357A6" w:rsidRDefault="003357A6" w:rsidP="003357A6">
            <w:pPr>
              <w:jc w:val="center"/>
              <w:rPr>
                <w:rFonts w:cs="Calibri"/>
                <w:color w:val="000000"/>
              </w:rPr>
            </w:pPr>
            <w:r w:rsidRPr="003357A6">
              <w:rPr>
                <w:rFonts w:cs="Calibri"/>
                <w:color w:val="000000"/>
              </w:rPr>
              <w:t>SABREENA MUSHTAQ</w:t>
            </w:r>
          </w:p>
        </w:tc>
        <w:tc>
          <w:tcPr>
            <w:tcW w:w="1864" w:type="dxa"/>
            <w:tcBorders>
              <w:top w:val="nil"/>
              <w:left w:val="nil"/>
              <w:bottom w:val="single" w:sz="4" w:space="0" w:color="auto"/>
              <w:right w:val="single" w:sz="4" w:space="0" w:color="auto"/>
            </w:tcBorders>
            <w:shd w:val="clear" w:color="auto" w:fill="auto"/>
            <w:noWrap/>
            <w:vAlign w:val="bottom"/>
            <w:hideMark/>
          </w:tcPr>
          <w:p w14:paraId="6E2E9F3B" w14:textId="77777777" w:rsidR="003357A6" w:rsidRPr="003357A6" w:rsidRDefault="003357A6" w:rsidP="003357A6">
            <w:pPr>
              <w:jc w:val="center"/>
              <w:rPr>
                <w:rFonts w:cs="Calibri"/>
                <w:color w:val="000000"/>
              </w:rPr>
            </w:pPr>
            <w:r w:rsidRPr="003357A6">
              <w:rPr>
                <w:rFonts w:cs="Calibri"/>
                <w:color w:val="000000"/>
              </w:rPr>
              <w:t>210432</w:t>
            </w:r>
          </w:p>
        </w:tc>
        <w:tc>
          <w:tcPr>
            <w:tcW w:w="2720" w:type="dxa"/>
            <w:tcBorders>
              <w:top w:val="nil"/>
              <w:left w:val="nil"/>
              <w:bottom w:val="single" w:sz="4" w:space="0" w:color="auto"/>
              <w:right w:val="single" w:sz="4" w:space="0" w:color="auto"/>
            </w:tcBorders>
            <w:shd w:val="clear" w:color="auto" w:fill="auto"/>
            <w:noWrap/>
            <w:vAlign w:val="bottom"/>
            <w:hideMark/>
          </w:tcPr>
          <w:p w14:paraId="0D9F928C" w14:textId="77777777" w:rsidR="003357A6" w:rsidRPr="003357A6" w:rsidRDefault="003357A6" w:rsidP="003357A6">
            <w:pPr>
              <w:jc w:val="center"/>
              <w:rPr>
                <w:rFonts w:cs="Calibri"/>
                <w:color w:val="000000"/>
              </w:rPr>
            </w:pPr>
            <w:r w:rsidRPr="003357A6">
              <w:rPr>
                <w:rFonts w:cs="Calibri"/>
                <w:color w:val="000000"/>
              </w:rPr>
              <w:t>MP</w:t>
            </w:r>
          </w:p>
        </w:tc>
      </w:tr>
      <w:tr w:rsidR="003357A6" w:rsidRPr="003357A6" w14:paraId="4461C463" w14:textId="77777777" w:rsidTr="003357A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63A8188" w14:textId="77777777" w:rsidR="003357A6" w:rsidRPr="003357A6" w:rsidRDefault="003357A6" w:rsidP="003357A6">
            <w:pPr>
              <w:jc w:val="center"/>
              <w:rPr>
                <w:rFonts w:cs="Calibri"/>
                <w:color w:val="000000"/>
              </w:rPr>
            </w:pPr>
            <w:r w:rsidRPr="003357A6">
              <w:rPr>
                <w:rFonts w:cs="Calibri"/>
                <w:color w:val="000000"/>
              </w:rPr>
              <w:t>12</w:t>
            </w:r>
          </w:p>
        </w:tc>
        <w:tc>
          <w:tcPr>
            <w:tcW w:w="2296" w:type="dxa"/>
            <w:tcBorders>
              <w:top w:val="nil"/>
              <w:left w:val="nil"/>
              <w:bottom w:val="single" w:sz="4" w:space="0" w:color="auto"/>
              <w:right w:val="single" w:sz="4" w:space="0" w:color="auto"/>
            </w:tcBorders>
            <w:shd w:val="clear" w:color="auto" w:fill="auto"/>
            <w:noWrap/>
            <w:vAlign w:val="bottom"/>
            <w:hideMark/>
          </w:tcPr>
          <w:p w14:paraId="6D882CC6" w14:textId="77777777" w:rsidR="003357A6" w:rsidRPr="003357A6" w:rsidRDefault="003357A6" w:rsidP="003357A6">
            <w:pPr>
              <w:jc w:val="center"/>
              <w:rPr>
                <w:rFonts w:cs="Calibri"/>
                <w:color w:val="000000"/>
              </w:rPr>
            </w:pPr>
            <w:r w:rsidRPr="003357A6">
              <w:rPr>
                <w:rFonts w:cs="Calibri"/>
                <w:color w:val="000000"/>
              </w:rPr>
              <w:t>SAQLAIN RASHID</w:t>
            </w:r>
          </w:p>
        </w:tc>
        <w:tc>
          <w:tcPr>
            <w:tcW w:w="1864" w:type="dxa"/>
            <w:tcBorders>
              <w:top w:val="nil"/>
              <w:left w:val="nil"/>
              <w:bottom w:val="single" w:sz="4" w:space="0" w:color="auto"/>
              <w:right w:val="single" w:sz="4" w:space="0" w:color="auto"/>
            </w:tcBorders>
            <w:shd w:val="clear" w:color="auto" w:fill="auto"/>
            <w:noWrap/>
            <w:vAlign w:val="bottom"/>
            <w:hideMark/>
          </w:tcPr>
          <w:p w14:paraId="1C2A9720" w14:textId="77777777" w:rsidR="003357A6" w:rsidRPr="003357A6" w:rsidRDefault="003357A6" w:rsidP="003357A6">
            <w:pPr>
              <w:jc w:val="center"/>
              <w:rPr>
                <w:rFonts w:cs="Calibri"/>
                <w:color w:val="000000"/>
              </w:rPr>
            </w:pPr>
            <w:r w:rsidRPr="003357A6">
              <w:rPr>
                <w:rFonts w:cs="Calibri"/>
                <w:color w:val="000000"/>
              </w:rPr>
              <w:t>210416</w:t>
            </w:r>
          </w:p>
        </w:tc>
        <w:tc>
          <w:tcPr>
            <w:tcW w:w="2720" w:type="dxa"/>
            <w:tcBorders>
              <w:top w:val="nil"/>
              <w:left w:val="nil"/>
              <w:bottom w:val="single" w:sz="4" w:space="0" w:color="auto"/>
              <w:right w:val="single" w:sz="4" w:space="0" w:color="auto"/>
            </w:tcBorders>
            <w:shd w:val="clear" w:color="auto" w:fill="auto"/>
            <w:noWrap/>
            <w:vAlign w:val="bottom"/>
            <w:hideMark/>
          </w:tcPr>
          <w:p w14:paraId="28F46F62" w14:textId="77777777" w:rsidR="003357A6" w:rsidRPr="003357A6" w:rsidRDefault="003357A6" w:rsidP="003357A6">
            <w:pPr>
              <w:jc w:val="center"/>
              <w:rPr>
                <w:rFonts w:cs="Calibri"/>
                <w:color w:val="000000"/>
              </w:rPr>
            </w:pPr>
            <w:r w:rsidRPr="003357A6">
              <w:rPr>
                <w:rFonts w:cs="Calibri"/>
                <w:color w:val="000000"/>
              </w:rPr>
              <w:t>MP</w:t>
            </w:r>
          </w:p>
        </w:tc>
      </w:tr>
      <w:tr w:rsidR="003357A6" w:rsidRPr="003357A6" w14:paraId="476C20CD" w14:textId="77777777" w:rsidTr="003357A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5B7F63C" w14:textId="77777777" w:rsidR="003357A6" w:rsidRPr="003357A6" w:rsidRDefault="003357A6" w:rsidP="003357A6">
            <w:pPr>
              <w:jc w:val="center"/>
              <w:rPr>
                <w:rFonts w:cs="Calibri"/>
                <w:color w:val="000000"/>
              </w:rPr>
            </w:pPr>
            <w:r w:rsidRPr="003357A6">
              <w:rPr>
                <w:rFonts w:cs="Calibri"/>
                <w:color w:val="000000"/>
              </w:rPr>
              <w:t>13</w:t>
            </w:r>
          </w:p>
        </w:tc>
        <w:tc>
          <w:tcPr>
            <w:tcW w:w="2296" w:type="dxa"/>
            <w:tcBorders>
              <w:top w:val="nil"/>
              <w:left w:val="nil"/>
              <w:bottom w:val="single" w:sz="4" w:space="0" w:color="auto"/>
              <w:right w:val="single" w:sz="4" w:space="0" w:color="auto"/>
            </w:tcBorders>
            <w:shd w:val="clear" w:color="auto" w:fill="auto"/>
            <w:noWrap/>
            <w:vAlign w:val="bottom"/>
            <w:hideMark/>
          </w:tcPr>
          <w:p w14:paraId="2D6E47B2" w14:textId="77777777" w:rsidR="003357A6" w:rsidRPr="003357A6" w:rsidRDefault="003357A6" w:rsidP="003357A6">
            <w:pPr>
              <w:jc w:val="center"/>
              <w:rPr>
                <w:rFonts w:cs="Calibri"/>
                <w:color w:val="000000"/>
              </w:rPr>
            </w:pPr>
            <w:r w:rsidRPr="003357A6">
              <w:rPr>
                <w:rFonts w:cs="Calibri"/>
                <w:color w:val="000000"/>
              </w:rPr>
              <w:t>SUHAIB TASADUK</w:t>
            </w:r>
          </w:p>
        </w:tc>
        <w:tc>
          <w:tcPr>
            <w:tcW w:w="1864" w:type="dxa"/>
            <w:tcBorders>
              <w:top w:val="nil"/>
              <w:left w:val="nil"/>
              <w:bottom w:val="single" w:sz="4" w:space="0" w:color="auto"/>
              <w:right w:val="single" w:sz="4" w:space="0" w:color="auto"/>
            </w:tcBorders>
            <w:shd w:val="clear" w:color="auto" w:fill="auto"/>
            <w:noWrap/>
            <w:vAlign w:val="bottom"/>
            <w:hideMark/>
          </w:tcPr>
          <w:p w14:paraId="7AC140B7" w14:textId="77777777" w:rsidR="003357A6" w:rsidRPr="003357A6" w:rsidRDefault="003357A6" w:rsidP="003357A6">
            <w:pPr>
              <w:jc w:val="center"/>
              <w:rPr>
                <w:rFonts w:cs="Calibri"/>
                <w:color w:val="000000"/>
              </w:rPr>
            </w:pPr>
            <w:r w:rsidRPr="003357A6">
              <w:rPr>
                <w:rFonts w:cs="Calibri"/>
                <w:color w:val="000000"/>
              </w:rPr>
              <w:t>2204LE04</w:t>
            </w:r>
          </w:p>
        </w:tc>
        <w:tc>
          <w:tcPr>
            <w:tcW w:w="2720" w:type="dxa"/>
            <w:tcBorders>
              <w:top w:val="nil"/>
              <w:left w:val="nil"/>
              <w:bottom w:val="single" w:sz="4" w:space="0" w:color="auto"/>
              <w:right w:val="single" w:sz="4" w:space="0" w:color="auto"/>
            </w:tcBorders>
            <w:shd w:val="clear" w:color="auto" w:fill="auto"/>
            <w:noWrap/>
            <w:vAlign w:val="bottom"/>
            <w:hideMark/>
          </w:tcPr>
          <w:p w14:paraId="62DCB081" w14:textId="77777777" w:rsidR="003357A6" w:rsidRPr="003357A6" w:rsidRDefault="003357A6" w:rsidP="003357A6">
            <w:pPr>
              <w:jc w:val="center"/>
              <w:rPr>
                <w:rFonts w:cs="Calibri"/>
                <w:color w:val="000000"/>
              </w:rPr>
            </w:pPr>
            <w:r w:rsidRPr="003357A6">
              <w:rPr>
                <w:rFonts w:cs="Calibri"/>
                <w:color w:val="000000"/>
              </w:rPr>
              <w:t>PE</w:t>
            </w:r>
          </w:p>
        </w:tc>
      </w:tr>
      <w:tr w:rsidR="003357A6" w:rsidRPr="003357A6" w14:paraId="6087E306" w14:textId="77777777" w:rsidTr="003357A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A332D72" w14:textId="77777777" w:rsidR="003357A6" w:rsidRPr="003357A6" w:rsidRDefault="003357A6" w:rsidP="003357A6">
            <w:pPr>
              <w:jc w:val="center"/>
              <w:rPr>
                <w:rFonts w:cs="Calibri"/>
                <w:color w:val="000000"/>
              </w:rPr>
            </w:pPr>
            <w:r w:rsidRPr="003357A6">
              <w:rPr>
                <w:rFonts w:cs="Calibri"/>
                <w:color w:val="000000"/>
              </w:rPr>
              <w:t>14</w:t>
            </w:r>
          </w:p>
        </w:tc>
        <w:tc>
          <w:tcPr>
            <w:tcW w:w="2296" w:type="dxa"/>
            <w:tcBorders>
              <w:top w:val="nil"/>
              <w:left w:val="nil"/>
              <w:bottom w:val="single" w:sz="4" w:space="0" w:color="auto"/>
              <w:right w:val="single" w:sz="4" w:space="0" w:color="auto"/>
            </w:tcBorders>
            <w:shd w:val="clear" w:color="auto" w:fill="auto"/>
            <w:noWrap/>
            <w:vAlign w:val="bottom"/>
            <w:hideMark/>
          </w:tcPr>
          <w:p w14:paraId="38632124" w14:textId="77777777" w:rsidR="003357A6" w:rsidRPr="003357A6" w:rsidRDefault="003357A6" w:rsidP="003357A6">
            <w:pPr>
              <w:jc w:val="center"/>
              <w:rPr>
                <w:rFonts w:cs="Calibri"/>
                <w:color w:val="000000"/>
              </w:rPr>
            </w:pPr>
            <w:r w:rsidRPr="003357A6">
              <w:rPr>
                <w:rFonts w:cs="Calibri"/>
                <w:color w:val="000000"/>
              </w:rPr>
              <w:t>SUHAIL SAMOON</w:t>
            </w:r>
          </w:p>
        </w:tc>
        <w:tc>
          <w:tcPr>
            <w:tcW w:w="1864" w:type="dxa"/>
            <w:tcBorders>
              <w:top w:val="nil"/>
              <w:left w:val="nil"/>
              <w:bottom w:val="single" w:sz="4" w:space="0" w:color="auto"/>
              <w:right w:val="single" w:sz="4" w:space="0" w:color="auto"/>
            </w:tcBorders>
            <w:shd w:val="clear" w:color="auto" w:fill="auto"/>
            <w:noWrap/>
            <w:vAlign w:val="bottom"/>
            <w:hideMark/>
          </w:tcPr>
          <w:p w14:paraId="4DFB3ACB" w14:textId="77777777" w:rsidR="003357A6" w:rsidRPr="003357A6" w:rsidRDefault="003357A6" w:rsidP="003357A6">
            <w:pPr>
              <w:jc w:val="center"/>
              <w:rPr>
                <w:rFonts w:cs="Calibri"/>
                <w:color w:val="000000"/>
              </w:rPr>
            </w:pPr>
            <w:r w:rsidRPr="003357A6">
              <w:rPr>
                <w:rFonts w:cs="Calibri"/>
                <w:color w:val="000000"/>
              </w:rPr>
              <w:t>2204LE06</w:t>
            </w:r>
          </w:p>
        </w:tc>
        <w:tc>
          <w:tcPr>
            <w:tcW w:w="2720" w:type="dxa"/>
            <w:tcBorders>
              <w:top w:val="nil"/>
              <w:left w:val="nil"/>
              <w:bottom w:val="single" w:sz="4" w:space="0" w:color="auto"/>
              <w:right w:val="single" w:sz="4" w:space="0" w:color="auto"/>
            </w:tcBorders>
            <w:shd w:val="clear" w:color="auto" w:fill="auto"/>
            <w:noWrap/>
            <w:vAlign w:val="bottom"/>
            <w:hideMark/>
          </w:tcPr>
          <w:p w14:paraId="3A0B59FC" w14:textId="77777777" w:rsidR="003357A6" w:rsidRPr="003357A6" w:rsidRDefault="003357A6" w:rsidP="003357A6">
            <w:pPr>
              <w:jc w:val="center"/>
              <w:rPr>
                <w:rFonts w:cs="Calibri"/>
                <w:color w:val="000000"/>
              </w:rPr>
            </w:pPr>
            <w:r w:rsidRPr="003357A6">
              <w:rPr>
                <w:rFonts w:cs="Calibri"/>
                <w:color w:val="000000"/>
              </w:rPr>
              <w:t>MP</w:t>
            </w:r>
          </w:p>
        </w:tc>
      </w:tr>
      <w:tr w:rsidR="003357A6" w:rsidRPr="003357A6" w14:paraId="79A15AB4" w14:textId="77777777" w:rsidTr="003357A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81D4C26" w14:textId="77777777" w:rsidR="003357A6" w:rsidRPr="003357A6" w:rsidRDefault="003357A6" w:rsidP="003357A6">
            <w:pPr>
              <w:jc w:val="center"/>
              <w:rPr>
                <w:rFonts w:cs="Calibri"/>
                <w:color w:val="000000"/>
              </w:rPr>
            </w:pPr>
            <w:r w:rsidRPr="003357A6">
              <w:rPr>
                <w:rFonts w:cs="Calibri"/>
                <w:color w:val="000000"/>
              </w:rPr>
              <w:t>15</w:t>
            </w:r>
          </w:p>
        </w:tc>
        <w:tc>
          <w:tcPr>
            <w:tcW w:w="2296" w:type="dxa"/>
            <w:tcBorders>
              <w:top w:val="nil"/>
              <w:left w:val="nil"/>
              <w:bottom w:val="single" w:sz="4" w:space="0" w:color="auto"/>
              <w:right w:val="single" w:sz="4" w:space="0" w:color="auto"/>
            </w:tcBorders>
            <w:shd w:val="clear" w:color="auto" w:fill="auto"/>
            <w:noWrap/>
            <w:vAlign w:val="bottom"/>
            <w:hideMark/>
          </w:tcPr>
          <w:p w14:paraId="76FF2804" w14:textId="77777777" w:rsidR="003357A6" w:rsidRPr="003357A6" w:rsidRDefault="003357A6" w:rsidP="003357A6">
            <w:pPr>
              <w:jc w:val="center"/>
              <w:rPr>
                <w:rFonts w:cs="Calibri"/>
                <w:color w:val="000000"/>
              </w:rPr>
            </w:pPr>
            <w:r w:rsidRPr="003357A6">
              <w:rPr>
                <w:rFonts w:cs="Calibri"/>
                <w:color w:val="000000"/>
              </w:rPr>
              <w:t>TALLAH RASHEED</w:t>
            </w:r>
          </w:p>
        </w:tc>
        <w:tc>
          <w:tcPr>
            <w:tcW w:w="1864" w:type="dxa"/>
            <w:tcBorders>
              <w:top w:val="nil"/>
              <w:left w:val="nil"/>
              <w:bottom w:val="single" w:sz="4" w:space="0" w:color="auto"/>
              <w:right w:val="single" w:sz="4" w:space="0" w:color="auto"/>
            </w:tcBorders>
            <w:shd w:val="clear" w:color="auto" w:fill="auto"/>
            <w:noWrap/>
            <w:vAlign w:val="bottom"/>
            <w:hideMark/>
          </w:tcPr>
          <w:p w14:paraId="35AF15F8" w14:textId="77777777" w:rsidR="003357A6" w:rsidRPr="003357A6" w:rsidRDefault="003357A6" w:rsidP="003357A6">
            <w:pPr>
              <w:jc w:val="center"/>
              <w:rPr>
                <w:rFonts w:cs="Calibri"/>
                <w:color w:val="000000"/>
              </w:rPr>
            </w:pPr>
            <w:r w:rsidRPr="003357A6">
              <w:rPr>
                <w:rFonts w:cs="Calibri"/>
                <w:color w:val="000000"/>
              </w:rPr>
              <w:t>210429</w:t>
            </w:r>
          </w:p>
        </w:tc>
        <w:tc>
          <w:tcPr>
            <w:tcW w:w="2720" w:type="dxa"/>
            <w:tcBorders>
              <w:top w:val="nil"/>
              <w:left w:val="nil"/>
              <w:bottom w:val="single" w:sz="4" w:space="0" w:color="auto"/>
              <w:right w:val="single" w:sz="4" w:space="0" w:color="auto"/>
            </w:tcBorders>
            <w:shd w:val="clear" w:color="auto" w:fill="auto"/>
            <w:noWrap/>
            <w:vAlign w:val="bottom"/>
            <w:hideMark/>
          </w:tcPr>
          <w:p w14:paraId="18EA8FF5" w14:textId="77777777" w:rsidR="003357A6" w:rsidRPr="003357A6" w:rsidRDefault="003357A6" w:rsidP="003357A6">
            <w:pPr>
              <w:jc w:val="center"/>
              <w:rPr>
                <w:rFonts w:cs="Calibri"/>
                <w:color w:val="000000"/>
              </w:rPr>
            </w:pPr>
            <w:r w:rsidRPr="003357A6">
              <w:rPr>
                <w:rFonts w:cs="Calibri"/>
                <w:color w:val="000000"/>
              </w:rPr>
              <w:t>MP</w:t>
            </w:r>
          </w:p>
        </w:tc>
      </w:tr>
      <w:tr w:rsidR="003357A6" w:rsidRPr="003357A6" w14:paraId="4984788A" w14:textId="77777777" w:rsidTr="003357A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E21AE24" w14:textId="77777777" w:rsidR="003357A6" w:rsidRPr="003357A6" w:rsidRDefault="003357A6" w:rsidP="003357A6">
            <w:pPr>
              <w:jc w:val="center"/>
              <w:rPr>
                <w:rFonts w:cs="Calibri"/>
                <w:color w:val="000000"/>
              </w:rPr>
            </w:pPr>
            <w:r w:rsidRPr="003357A6">
              <w:rPr>
                <w:rFonts w:cs="Calibri"/>
                <w:color w:val="000000"/>
              </w:rPr>
              <w:t>16</w:t>
            </w:r>
          </w:p>
        </w:tc>
        <w:tc>
          <w:tcPr>
            <w:tcW w:w="2296" w:type="dxa"/>
            <w:tcBorders>
              <w:top w:val="nil"/>
              <w:left w:val="nil"/>
              <w:bottom w:val="single" w:sz="4" w:space="0" w:color="auto"/>
              <w:right w:val="single" w:sz="4" w:space="0" w:color="auto"/>
            </w:tcBorders>
            <w:shd w:val="clear" w:color="auto" w:fill="auto"/>
            <w:noWrap/>
            <w:vAlign w:val="bottom"/>
            <w:hideMark/>
          </w:tcPr>
          <w:p w14:paraId="2D227392" w14:textId="77777777" w:rsidR="003357A6" w:rsidRPr="003357A6" w:rsidRDefault="003357A6" w:rsidP="003357A6">
            <w:pPr>
              <w:jc w:val="center"/>
              <w:rPr>
                <w:rFonts w:cs="Calibri"/>
                <w:color w:val="000000"/>
              </w:rPr>
            </w:pPr>
            <w:r w:rsidRPr="003357A6">
              <w:rPr>
                <w:rFonts w:cs="Calibri"/>
                <w:color w:val="000000"/>
              </w:rPr>
              <w:t>WASIK FAROOQ</w:t>
            </w:r>
          </w:p>
        </w:tc>
        <w:tc>
          <w:tcPr>
            <w:tcW w:w="1864" w:type="dxa"/>
            <w:tcBorders>
              <w:top w:val="nil"/>
              <w:left w:val="nil"/>
              <w:bottom w:val="single" w:sz="4" w:space="0" w:color="auto"/>
              <w:right w:val="single" w:sz="4" w:space="0" w:color="auto"/>
            </w:tcBorders>
            <w:shd w:val="clear" w:color="auto" w:fill="auto"/>
            <w:noWrap/>
            <w:vAlign w:val="bottom"/>
            <w:hideMark/>
          </w:tcPr>
          <w:p w14:paraId="1DB86F60" w14:textId="77777777" w:rsidR="003357A6" w:rsidRPr="003357A6" w:rsidRDefault="003357A6" w:rsidP="003357A6">
            <w:pPr>
              <w:jc w:val="center"/>
              <w:rPr>
                <w:rFonts w:cs="Calibri"/>
                <w:color w:val="000000"/>
              </w:rPr>
            </w:pPr>
            <w:r w:rsidRPr="003357A6">
              <w:rPr>
                <w:rFonts w:cs="Calibri"/>
                <w:color w:val="000000"/>
              </w:rPr>
              <w:t>210409</w:t>
            </w:r>
          </w:p>
        </w:tc>
        <w:tc>
          <w:tcPr>
            <w:tcW w:w="2720" w:type="dxa"/>
            <w:tcBorders>
              <w:top w:val="nil"/>
              <w:left w:val="nil"/>
              <w:bottom w:val="single" w:sz="4" w:space="0" w:color="auto"/>
              <w:right w:val="single" w:sz="4" w:space="0" w:color="auto"/>
            </w:tcBorders>
            <w:shd w:val="clear" w:color="auto" w:fill="auto"/>
            <w:noWrap/>
            <w:vAlign w:val="bottom"/>
            <w:hideMark/>
          </w:tcPr>
          <w:p w14:paraId="4795665A" w14:textId="77777777" w:rsidR="003357A6" w:rsidRPr="003357A6" w:rsidRDefault="003357A6" w:rsidP="003357A6">
            <w:pPr>
              <w:jc w:val="center"/>
              <w:rPr>
                <w:rFonts w:cs="Calibri"/>
                <w:color w:val="000000"/>
              </w:rPr>
            </w:pPr>
            <w:proofErr w:type="spellStart"/>
            <w:proofErr w:type="gramStart"/>
            <w:r w:rsidRPr="003357A6">
              <w:rPr>
                <w:rFonts w:cs="Calibri"/>
                <w:color w:val="000000"/>
              </w:rPr>
              <w:t>CSI,E</w:t>
            </w:r>
            <w:proofErr w:type="gramEnd"/>
            <w:r w:rsidRPr="003357A6">
              <w:rPr>
                <w:rFonts w:cs="Calibri"/>
                <w:color w:val="000000"/>
              </w:rPr>
              <w:t>.Mach,GSED,MP,PE</w:t>
            </w:r>
            <w:proofErr w:type="spellEnd"/>
          </w:p>
        </w:tc>
      </w:tr>
      <w:tr w:rsidR="003357A6" w:rsidRPr="003357A6" w14:paraId="478A4BCD" w14:textId="77777777" w:rsidTr="003357A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A112AE8" w14:textId="77777777" w:rsidR="003357A6" w:rsidRPr="003357A6" w:rsidRDefault="003357A6" w:rsidP="003357A6">
            <w:pPr>
              <w:jc w:val="center"/>
              <w:rPr>
                <w:rFonts w:cs="Calibri"/>
                <w:color w:val="000000"/>
              </w:rPr>
            </w:pPr>
            <w:r w:rsidRPr="003357A6">
              <w:rPr>
                <w:rFonts w:cs="Calibri"/>
                <w:color w:val="000000"/>
              </w:rPr>
              <w:t>17</w:t>
            </w:r>
          </w:p>
        </w:tc>
        <w:tc>
          <w:tcPr>
            <w:tcW w:w="2296" w:type="dxa"/>
            <w:tcBorders>
              <w:top w:val="nil"/>
              <w:left w:val="nil"/>
              <w:bottom w:val="single" w:sz="4" w:space="0" w:color="auto"/>
              <w:right w:val="single" w:sz="4" w:space="0" w:color="auto"/>
            </w:tcBorders>
            <w:shd w:val="clear" w:color="auto" w:fill="auto"/>
            <w:noWrap/>
            <w:vAlign w:val="bottom"/>
            <w:hideMark/>
          </w:tcPr>
          <w:p w14:paraId="7FA8123E" w14:textId="77777777" w:rsidR="003357A6" w:rsidRPr="003357A6" w:rsidRDefault="003357A6" w:rsidP="003357A6">
            <w:pPr>
              <w:jc w:val="center"/>
              <w:rPr>
                <w:rFonts w:cs="Calibri"/>
                <w:color w:val="000000"/>
              </w:rPr>
            </w:pPr>
            <w:r w:rsidRPr="003357A6">
              <w:rPr>
                <w:rFonts w:cs="Calibri"/>
                <w:color w:val="000000"/>
              </w:rPr>
              <w:t>ZAINAB KHAN</w:t>
            </w:r>
          </w:p>
        </w:tc>
        <w:tc>
          <w:tcPr>
            <w:tcW w:w="1864" w:type="dxa"/>
            <w:tcBorders>
              <w:top w:val="nil"/>
              <w:left w:val="nil"/>
              <w:bottom w:val="single" w:sz="4" w:space="0" w:color="auto"/>
              <w:right w:val="single" w:sz="4" w:space="0" w:color="auto"/>
            </w:tcBorders>
            <w:shd w:val="clear" w:color="auto" w:fill="auto"/>
            <w:noWrap/>
            <w:vAlign w:val="bottom"/>
            <w:hideMark/>
          </w:tcPr>
          <w:p w14:paraId="6DD0E069" w14:textId="77777777" w:rsidR="003357A6" w:rsidRPr="003357A6" w:rsidRDefault="003357A6" w:rsidP="003357A6">
            <w:pPr>
              <w:jc w:val="center"/>
              <w:rPr>
                <w:rFonts w:cs="Calibri"/>
                <w:color w:val="000000"/>
              </w:rPr>
            </w:pPr>
            <w:r w:rsidRPr="003357A6">
              <w:rPr>
                <w:rFonts w:cs="Calibri"/>
                <w:color w:val="000000"/>
              </w:rPr>
              <w:t>210422</w:t>
            </w:r>
          </w:p>
        </w:tc>
        <w:tc>
          <w:tcPr>
            <w:tcW w:w="2720" w:type="dxa"/>
            <w:tcBorders>
              <w:top w:val="nil"/>
              <w:left w:val="nil"/>
              <w:bottom w:val="single" w:sz="4" w:space="0" w:color="auto"/>
              <w:right w:val="single" w:sz="4" w:space="0" w:color="auto"/>
            </w:tcBorders>
            <w:shd w:val="clear" w:color="auto" w:fill="auto"/>
            <w:noWrap/>
            <w:vAlign w:val="bottom"/>
            <w:hideMark/>
          </w:tcPr>
          <w:p w14:paraId="013E2125" w14:textId="77777777" w:rsidR="003357A6" w:rsidRPr="003357A6" w:rsidRDefault="003357A6" w:rsidP="003357A6">
            <w:pPr>
              <w:jc w:val="center"/>
              <w:rPr>
                <w:rFonts w:cs="Calibri"/>
                <w:color w:val="000000"/>
              </w:rPr>
            </w:pPr>
            <w:proofErr w:type="spellStart"/>
            <w:proofErr w:type="gramStart"/>
            <w:r w:rsidRPr="003357A6">
              <w:rPr>
                <w:rFonts w:cs="Calibri"/>
                <w:color w:val="000000"/>
              </w:rPr>
              <w:t>CSI,E</w:t>
            </w:r>
            <w:proofErr w:type="gramEnd"/>
            <w:r w:rsidRPr="003357A6">
              <w:rPr>
                <w:rFonts w:cs="Calibri"/>
                <w:color w:val="000000"/>
              </w:rPr>
              <w:t>.Mach,MP,PE</w:t>
            </w:r>
            <w:proofErr w:type="spellEnd"/>
          </w:p>
        </w:tc>
      </w:tr>
    </w:tbl>
    <w:p w14:paraId="445EB039" w14:textId="77777777" w:rsidR="003357A6" w:rsidRPr="006434C6" w:rsidRDefault="003357A6" w:rsidP="003357A6">
      <w:pPr>
        <w:pStyle w:val="NormalWeb"/>
        <w:shd w:val="clear" w:color="auto" w:fill="FFFFFF"/>
        <w:spacing w:line="360" w:lineRule="auto"/>
        <w:ind w:left="-360"/>
        <w:jc w:val="both"/>
        <w:rPr>
          <w:rFonts w:ascii="Tahoma" w:hAnsi="Tahoma" w:cs="Tahoma"/>
          <w:b/>
          <w:bCs/>
          <w:sz w:val="32"/>
          <w:szCs w:val="32"/>
        </w:rPr>
      </w:pPr>
    </w:p>
    <w:p w14:paraId="1D4BF6E1" w14:textId="77777777" w:rsidR="00DD1A40" w:rsidRDefault="00DD1A40" w:rsidP="00160095">
      <w:pPr>
        <w:spacing w:line="360" w:lineRule="auto"/>
        <w:ind w:left="-360"/>
        <w:rPr>
          <w:rFonts w:ascii="Tahoma" w:hAnsi="Tahoma" w:cs="Tahoma"/>
          <w:sz w:val="24"/>
          <w:szCs w:val="24"/>
        </w:rPr>
      </w:pPr>
    </w:p>
    <w:p w14:paraId="5ED525C2" w14:textId="77777777" w:rsidR="003357A6" w:rsidRDefault="003357A6" w:rsidP="003357A6">
      <w:pPr>
        <w:ind w:left="-360"/>
        <w:jc w:val="both"/>
        <w:rPr>
          <w:rFonts w:ascii="Tahoma" w:hAnsi="Tahoma" w:cs="Tahoma"/>
          <w:sz w:val="24"/>
          <w:szCs w:val="24"/>
        </w:rPr>
      </w:pPr>
      <w:r>
        <w:rPr>
          <w:rFonts w:ascii="Tahoma" w:hAnsi="Tahoma" w:cs="Tahoma"/>
          <w:sz w:val="24"/>
          <w:szCs w:val="24"/>
        </w:rPr>
        <w:t xml:space="preserve">              H.O.D.</w:t>
      </w:r>
    </w:p>
    <w:p w14:paraId="321666AF" w14:textId="77777777" w:rsidR="003357A6" w:rsidRDefault="003357A6" w:rsidP="003357A6">
      <w:pPr>
        <w:ind w:left="-360"/>
        <w:jc w:val="both"/>
        <w:rPr>
          <w:rFonts w:ascii="Tahoma" w:hAnsi="Tahoma" w:cs="Tahoma"/>
          <w:sz w:val="24"/>
          <w:szCs w:val="24"/>
        </w:rPr>
      </w:pPr>
      <w:r>
        <w:rPr>
          <w:rFonts w:ascii="Tahoma" w:hAnsi="Tahoma" w:cs="Tahoma"/>
          <w:sz w:val="24"/>
          <w:szCs w:val="24"/>
        </w:rPr>
        <w:t>Electronics and Communication Engg</w:t>
      </w:r>
    </w:p>
    <w:p w14:paraId="206E0DEF" w14:textId="77777777" w:rsidR="003357A6" w:rsidRDefault="003357A6" w:rsidP="003357A6">
      <w:pPr>
        <w:ind w:left="-360"/>
        <w:jc w:val="both"/>
        <w:rPr>
          <w:rFonts w:ascii="Tahoma" w:hAnsi="Tahoma" w:cs="Tahoma"/>
          <w:sz w:val="24"/>
          <w:szCs w:val="24"/>
        </w:rPr>
      </w:pPr>
      <w:r>
        <w:rPr>
          <w:rFonts w:ascii="Tahoma" w:hAnsi="Tahoma" w:cs="Tahoma"/>
          <w:sz w:val="24"/>
          <w:szCs w:val="24"/>
        </w:rPr>
        <w:t>Kashmir Government Polytechnic College</w:t>
      </w:r>
    </w:p>
    <w:p w14:paraId="391952CE" w14:textId="77777777" w:rsidR="003357A6" w:rsidRDefault="003357A6" w:rsidP="003357A6">
      <w:pPr>
        <w:ind w:left="-360"/>
        <w:rPr>
          <w:rFonts w:ascii="Tahoma" w:hAnsi="Tahoma" w:cs="Tahoma"/>
          <w:sz w:val="24"/>
          <w:szCs w:val="24"/>
        </w:rPr>
      </w:pPr>
      <w:r>
        <w:rPr>
          <w:rFonts w:ascii="Tahoma" w:hAnsi="Tahoma" w:cs="Tahoma"/>
          <w:sz w:val="24"/>
          <w:szCs w:val="24"/>
        </w:rPr>
        <w:t xml:space="preserve">            Srinagar.</w:t>
      </w:r>
    </w:p>
    <w:p w14:paraId="131EE839" w14:textId="77777777" w:rsidR="00861B98" w:rsidRDefault="00861B98" w:rsidP="003357A6">
      <w:pPr>
        <w:ind w:left="-360"/>
        <w:rPr>
          <w:rFonts w:ascii="Tahoma" w:hAnsi="Tahoma" w:cs="Tahoma"/>
          <w:sz w:val="24"/>
          <w:szCs w:val="24"/>
        </w:rPr>
      </w:pPr>
    </w:p>
    <w:p w14:paraId="05AE0933" w14:textId="77777777" w:rsidR="00861B98" w:rsidRDefault="00861B98" w:rsidP="003357A6">
      <w:pPr>
        <w:ind w:left="-360"/>
        <w:rPr>
          <w:rFonts w:ascii="Tahoma" w:hAnsi="Tahoma" w:cs="Tahoma"/>
          <w:sz w:val="24"/>
          <w:szCs w:val="24"/>
        </w:rPr>
      </w:pPr>
    </w:p>
    <w:p w14:paraId="1E1054F4" w14:textId="77777777" w:rsidR="00861B98" w:rsidRDefault="00861B98" w:rsidP="003357A6">
      <w:pPr>
        <w:ind w:left="-360"/>
        <w:rPr>
          <w:rFonts w:ascii="Tahoma" w:hAnsi="Tahoma" w:cs="Tahoma"/>
          <w:sz w:val="24"/>
          <w:szCs w:val="24"/>
        </w:rPr>
      </w:pPr>
    </w:p>
    <w:p w14:paraId="23F2E0E6" w14:textId="77777777" w:rsidR="00861B98" w:rsidRDefault="00861B98" w:rsidP="003357A6">
      <w:pPr>
        <w:ind w:left="-360"/>
        <w:rPr>
          <w:rFonts w:ascii="Tahoma" w:hAnsi="Tahoma" w:cs="Tahoma"/>
          <w:sz w:val="24"/>
          <w:szCs w:val="24"/>
        </w:rPr>
      </w:pPr>
    </w:p>
    <w:p w14:paraId="2584B97E" w14:textId="77777777" w:rsidR="00861B98" w:rsidRDefault="00861B98" w:rsidP="003357A6">
      <w:pPr>
        <w:ind w:left="-360"/>
        <w:rPr>
          <w:rFonts w:ascii="Tahoma" w:hAnsi="Tahoma" w:cs="Tahoma"/>
          <w:sz w:val="24"/>
          <w:szCs w:val="24"/>
        </w:rPr>
      </w:pPr>
    </w:p>
    <w:p w14:paraId="5A81A729" w14:textId="058154A4" w:rsidR="00861B98" w:rsidRPr="006434C6" w:rsidRDefault="00861B98" w:rsidP="00861B98">
      <w:pPr>
        <w:spacing w:line="360" w:lineRule="auto"/>
        <w:rPr>
          <w:rFonts w:ascii="Tahoma" w:hAnsi="Tahoma" w:cs="Tahoma"/>
          <w:sz w:val="24"/>
          <w:szCs w:val="24"/>
        </w:rPr>
      </w:pPr>
      <w:r>
        <w:rPr>
          <w:rFonts w:ascii="Tahoma" w:hAnsi="Tahoma" w:cs="Tahoma"/>
          <w:sz w:val="24"/>
          <w:szCs w:val="24"/>
        </w:rPr>
        <w:t>No: KGP/E&amp;C/Not/Sess/02                                    Dated: 14-08-2023</w:t>
      </w:r>
    </w:p>
    <w:p w14:paraId="3AF6ADDB" w14:textId="77777777" w:rsidR="00861B98" w:rsidRPr="0043193F" w:rsidRDefault="00861B98" w:rsidP="00861B98">
      <w:pPr>
        <w:pStyle w:val="NormalWeb"/>
        <w:shd w:val="clear" w:color="auto" w:fill="FFFFFF"/>
        <w:spacing w:line="360" w:lineRule="auto"/>
        <w:ind w:left="-360"/>
        <w:rPr>
          <w:rFonts w:ascii="Tahoma" w:hAnsi="Tahoma" w:cs="Tahoma"/>
          <w:b/>
          <w:bCs/>
          <w:sz w:val="30"/>
          <w:szCs w:val="30"/>
        </w:rPr>
      </w:pPr>
      <w:r>
        <w:rPr>
          <w:rFonts w:ascii="Tahoma" w:hAnsi="Tahoma" w:cs="Tahoma"/>
          <w:b/>
          <w:bCs/>
        </w:rPr>
        <w:t xml:space="preserve">                                 </w:t>
      </w:r>
      <w:r w:rsidRPr="0043193F">
        <w:rPr>
          <w:rFonts w:ascii="Tahoma" w:hAnsi="Tahoma" w:cs="Tahoma"/>
          <w:b/>
          <w:bCs/>
          <w:sz w:val="30"/>
          <w:szCs w:val="30"/>
        </w:rPr>
        <w:t>NOTICE</w:t>
      </w:r>
    </w:p>
    <w:p w14:paraId="24787BDC" w14:textId="09470A31" w:rsidR="00861B98" w:rsidRDefault="00861B98" w:rsidP="00861B98">
      <w:pPr>
        <w:pStyle w:val="NormalWeb"/>
        <w:shd w:val="clear" w:color="auto" w:fill="FFFFFF"/>
        <w:spacing w:line="360" w:lineRule="auto"/>
        <w:ind w:left="-360"/>
        <w:jc w:val="both"/>
        <w:rPr>
          <w:rFonts w:ascii="Tahoma" w:hAnsi="Tahoma" w:cs="Tahoma"/>
          <w:color w:val="222222"/>
          <w:lang w:val="en-US" w:eastAsia="en-US"/>
        </w:rPr>
      </w:pPr>
      <w:r>
        <w:rPr>
          <w:rFonts w:ascii="Tahoma" w:hAnsi="Tahoma" w:cs="Tahoma"/>
          <w:color w:val="222222"/>
          <w:lang w:val="en-US" w:eastAsia="en-US"/>
        </w:rPr>
        <w:t xml:space="preserve">It is for the information of the below given students of 2nd Semester </w:t>
      </w:r>
      <w:r w:rsidRPr="006F0CCE">
        <w:rPr>
          <w:rFonts w:ascii="Tahoma" w:hAnsi="Tahoma" w:cs="Tahoma"/>
          <w:color w:val="222222"/>
          <w:lang w:val="en-US" w:eastAsia="en-US"/>
        </w:rPr>
        <w:t>Electronics and Communication Engg</w:t>
      </w:r>
      <w:r>
        <w:rPr>
          <w:rFonts w:ascii="Tahoma" w:hAnsi="Tahoma" w:cs="Tahoma"/>
          <w:color w:val="222222"/>
          <w:lang w:val="en-US" w:eastAsia="en-US"/>
        </w:rPr>
        <w:t xml:space="preserve"> that they have failed in passing their 1st sessional exams for the subjects whose details are given below. By the medium of this notice, Students are informed that they reappear in their sessional exams on priority basis. In case any student fails to pass the sessional exam, then the student will not be allowed to appear for the upcoming MJ-23 final examinations.</w:t>
      </w:r>
    </w:p>
    <w:p w14:paraId="3D345D78" w14:textId="77777777" w:rsidR="00861B98" w:rsidRDefault="00861B98" w:rsidP="00861B98">
      <w:pPr>
        <w:pStyle w:val="NormalWeb"/>
        <w:shd w:val="clear" w:color="auto" w:fill="FFFFFF"/>
        <w:spacing w:line="360" w:lineRule="auto"/>
        <w:ind w:left="-360"/>
        <w:jc w:val="both"/>
        <w:rPr>
          <w:rFonts w:ascii="Tahoma" w:hAnsi="Tahoma" w:cs="Tahoma"/>
          <w:color w:val="222222"/>
          <w:lang w:val="en-US" w:eastAsia="en-US"/>
        </w:rPr>
      </w:pPr>
    </w:p>
    <w:tbl>
      <w:tblPr>
        <w:tblW w:w="10593" w:type="dxa"/>
        <w:tblInd w:w="-908" w:type="dxa"/>
        <w:tblLook w:val="04A0" w:firstRow="1" w:lastRow="0" w:firstColumn="1" w:lastColumn="0" w:noHBand="0" w:noVBand="1"/>
      </w:tblPr>
      <w:tblGrid>
        <w:gridCol w:w="836"/>
        <w:gridCol w:w="3490"/>
        <w:gridCol w:w="886"/>
        <w:gridCol w:w="5427"/>
      </w:tblGrid>
      <w:tr w:rsidR="00861B98" w:rsidRPr="00861B98" w14:paraId="7107D014" w14:textId="77777777" w:rsidTr="00861B98">
        <w:trPr>
          <w:trHeight w:val="996"/>
        </w:trPr>
        <w:tc>
          <w:tcPr>
            <w:tcW w:w="8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EC5722" w14:textId="77777777" w:rsidR="00861B98" w:rsidRPr="00861B98" w:rsidRDefault="00861B98" w:rsidP="00861B98">
            <w:pPr>
              <w:jc w:val="center"/>
              <w:rPr>
                <w:rFonts w:cs="Calibri"/>
                <w:b/>
                <w:bCs/>
                <w:color w:val="000000"/>
              </w:rPr>
            </w:pPr>
            <w:proofErr w:type="gramStart"/>
            <w:r w:rsidRPr="00861B98">
              <w:rPr>
                <w:rFonts w:cs="Calibri"/>
                <w:b/>
                <w:bCs/>
                <w:color w:val="000000"/>
              </w:rPr>
              <w:t>S.No</w:t>
            </w:r>
            <w:proofErr w:type="gramEnd"/>
          </w:p>
        </w:tc>
        <w:tc>
          <w:tcPr>
            <w:tcW w:w="3490" w:type="dxa"/>
            <w:tcBorders>
              <w:top w:val="single" w:sz="4" w:space="0" w:color="auto"/>
              <w:left w:val="nil"/>
              <w:bottom w:val="single" w:sz="4" w:space="0" w:color="auto"/>
              <w:right w:val="single" w:sz="4" w:space="0" w:color="auto"/>
            </w:tcBorders>
            <w:shd w:val="clear" w:color="auto" w:fill="auto"/>
            <w:noWrap/>
            <w:vAlign w:val="center"/>
            <w:hideMark/>
          </w:tcPr>
          <w:p w14:paraId="46D78B2B" w14:textId="77777777" w:rsidR="00861B98" w:rsidRPr="00861B98" w:rsidRDefault="00861B98" w:rsidP="00861B98">
            <w:pPr>
              <w:jc w:val="center"/>
              <w:rPr>
                <w:rFonts w:cs="Calibri"/>
                <w:b/>
                <w:bCs/>
                <w:color w:val="000000"/>
              </w:rPr>
            </w:pPr>
            <w:r w:rsidRPr="00861B98">
              <w:rPr>
                <w:rFonts w:cs="Calibri"/>
                <w:b/>
                <w:bCs/>
                <w:color w:val="000000"/>
              </w:rPr>
              <w:t>Name</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14:paraId="5602C5F7" w14:textId="77777777" w:rsidR="00861B98" w:rsidRPr="00861B98" w:rsidRDefault="00861B98" w:rsidP="00861B98">
            <w:pPr>
              <w:jc w:val="center"/>
              <w:rPr>
                <w:rFonts w:cs="Calibri"/>
                <w:b/>
                <w:bCs/>
                <w:color w:val="000000"/>
              </w:rPr>
            </w:pPr>
            <w:r w:rsidRPr="00861B98">
              <w:rPr>
                <w:rFonts w:cs="Calibri"/>
                <w:b/>
                <w:bCs/>
                <w:color w:val="000000"/>
              </w:rPr>
              <w:t>Roll No</w:t>
            </w:r>
          </w:p>
        </w:tc>
        <w:tc>
          <w:tcPr>
            <w:tcW w:w="5427" w:type="dxa"/>
            <w:tcBorders>
              <w:top w:val="single" w:sz="4" w:space="0" w:color="auto"/>
              <w:left w:val="nil"/>
              <w:bottom w:val="single" w:sz="4" w:space="0" w:color="auto"/>
              <w:right w:val="single" w:sz="4" w:space="0" w:color="auto"/>
            </w:tcBorders>
            <w:shd w:val="clear" w:color="auto" w:fill="auto"/>
            <w:noWrap/>
            <w:vAlign w:val="center"/>
            <w:hideMark/>
          </w:tcPr>
          <w:p w14:paraId="43716A4C" w14:textId="77777777" w:rsidR="00861B98" w:rsidRPr="00861B98" w:rsidRDefault="00861B98" w:rsidP="00861B98">
            <w:pPr>
              <w:jc w:val="center"/>
              <w:rPr>
                <w:rFonts w:cs="Calibri"/>
                <w:b/>
                <w:bCs/>
                <w:color w:val="000000"/>
              </w:rPr>
            </w:pPr>
            <w:r w:rsidRPr="00861B98">
              <w:rPr>
                <w:rFonts w:cs="Calibri"/>
                <w:b/>
                <w:bCs/>
                <w:color w:val="000000"/>
              </w:rPr>
              <w:t>Reappear Subjects</w:t>
            </w:r>
          </w:p>
        </w:tc>
      </w:tr>
      <w:tr w:rsidR="00861B98" w:rsidRPr="00861B98" w14:paraId="4DF8ABB3" w14:textId="77777777" w:rsidTr="00861B98">
        <w:trPr>
          <w:trHeight w:val="245"/>
        </w:trPr>
        <w:tc>
          <w:tcPr>
            <w:tcW w:w="836" w:type="dxa"/>
            <w:tcBorders>
              <w:top w:val="nil"/>
              <w:left w:val="single" w:sz="4" w:space="0" w:color="auto"/>
              <w:bottom w:val="single" w:sz="4" w:space="0" w:color="auto"/>
              <w:right w:val="single" w:sz="4" w:space="0" w:color="auto"/>
            </w:tcBorders>
            <w:shd w:val="clear" w:color="auto" w:fill="auto"/>
            <w:noWrap/>
            <w:vAlign w:val="bottom"/>
            <w:hideMark/>
          </w:tcPr>
          <w:p w14:paraId="53C693BD" w14:textId="77777777" w:rsidR="00861B98" w:rsidRPr="00861B98" w:rsidRDefault="00861B98" w:rsidP="00861B98">
            <w:pPr>
              <w:jc w:val="center"/>
              <w:rPr>
                <w:rFonts w:cs="Calibri"/>
                <w:color w:val="000000"/>
              </w:rPr>
            </w:pPr>
            <w:r w:rsidRPr="00861B98">
              <w:rPr>
                <w:rFonts w:cs="Calibri"/>
                <w:color w:val="000000"/>
              </w:rPr>
              <w:t>1</w:t>
            </w:r>
          </w:p>
        </w:tc>
        <w:tc>
          <w:tcPr>
            <w:tcW w:w="3490" w:type="dxa"/>
            <w:tcBorders>
              <w:top w:val="nil"/>
              <w:left w:val="nil"/>
              <w:bottom w:val="single" w:sz="4" w:space="0" w:color="auto"/>
              <w:right w:val="single" w:sz="4" w:space="0" w:color="auto"/>
            </w:tcBorders>
            <w:shd w:val="clear" w:color="auto" w:fill="auto"/>
            <w:noWrap/>
            <w:vAlign w:val="bottom"/>
            <w:hideMark/>
          </w:tcPr>
          <w:p w14:paraId="041E98E6" w14:textId="77777777" w:rsidR="00861B98" w:rsidRPr="00861B98" w:rsidRDefault="00861B98" w:rsidP="00861B98">
            <w:pPr>
              <w:jc w:val="center"/>
              <w:rPr>
                <w:rFonts w:cs="Calibri"/>
                <w:color w:val="000000"/>
              </w:rPr>
            </w:pPr>
            <w:r w:rsidRPr="00861B98">
              <w:rPr>
                <w:rFonts w:cs="Calibri"/>
                <w:color w:val="000000"/>
              </w:rPr>
              <w:t>AJAZ AHMAD</w:t>
            </w:r>
          </w:p>
        </w:tc>
        <w:tc>
          <w:tcPr>
            <w:tcW w:w="840" w:type="dxa"/>
            <w:tcBorders>
              <w:top w:val="nil"/>
              <w:left w:val="nil"/>
              <w:bottom w:val="single" w:sz="4" w:space="0" w:color="auto"/>
              <w:right w:val="single" w:sz="4" w:space="0" w:color="auto"/>
            </w:tcBorders>
            <w:shd w:val="clear" w:color="auto" w:fill="auto"/>
            <w:noWrap/>
            <w:vAlign w:val="bottom"/>
            <w:hideMark/>
          </w:tcPr>
          <w:p w14:paraId="24DC5DDD" w14:textId="77777777" w:rsidR="00861B98" w:rsidRPr="00861B98" w:rsidRDefault="00861B98" w:rsidP="00861B98">
            <w:pPr>
              <w:jc w:val="center"/>
              <w:rPr>
                <w:rFonts w:cs="Calibri"/>
                <w:b/>
                <w:bCs/>
                <w:color w:val="000000"/>
              </w:rPr>
            </w:pPr>
            <w:r w:rsidRPr="00861B98">
              <w:rPr>
                <w:rFonts w:cs="Calibri"/>
                <w:b/>
                <w:bCs/>
                <w:color w:val="000000"/>
              </w:rPr>
              <w:t>210401</w:t>
            </w:r>
          </w:p>
        </w:tc>
        <w:tc>
          <w:tcPr>
            <w:tcW w:w="5427" w:type="dxa"/>
            <w:tcBorders>
              <w:top w:val="nil"/>
              <w:left w:val="nil"/>
              <w:bottom w:val="single" w:sz="4" w:space="0" w:color="auto"/>
              <w:right w:val="single" w:sz="4" w:space="0" w:color="auto"/>
            </w:tcBorders>
            <w:shd w:val="clear" w:color="auto" w:fill="auto"/>
            <w:noWrap/>
            <w:vAlign w:val="bottom"/>
            <w:hideMark/>
          </w:tcPr>
          <w:p w14:paraId="3509A481" w14:textId="77777777" w:rsidR="00861B98" w:rsidRPr="00861B98" w:rsidRDefault="00861B98" w:rsidP="00861B98">
            <w:pPr>
              <w:jc w:val="center"/>
              <w:rPr>
                <w:rFonts w:cs="Calibri"/>
                <w:color w:val="000000"/>
              </w:rPr>
            </w:pPr>
            <w:r w:rsidRPr="00861B98">
              <w:rPr>
                <w:rFonts w:cs="Calibri"/>
                <w:color w:val="000000"/>
              </w:rPr>
              <w:t>Digital Electronics</w:t>
            </w:r>
          </w:p>
        </w:tc>
      </w:tr>
      <w:tr w:rsidR="00861B98" w:rsidRPr="00861B98" w14:paraId="735A295D" w14:textId="77777777" w:rsidTr="00861B98">
        <w:trPr>
          <w:trHeight w:val="245"/>
        </w:trPr>
        <w:tc>
          <w:tcPr>
            <w:tcW w:w="836" w:type="dxa"/>
            <w:tcBorders>
              <w:top w:val="nil"/>
              <w:left w:val="single" w:sz="4" w:space="0" w:color="auto"/>
              <w:bottom w:val="single" w:sz="4" w:space="0" w:color="auto"/>
              <w:right w:val="single" w:sz="4" w:space="0" w:color="auto"/>
            </w:tcBorders>
            <w:shd w:val="clear" w:color="auto" w:fill="auto"/>
            <w:noWrap/>
            <w:vAlign w:val="bottom"/>
            <w:hideMark/>
          </w:tcPr>
          <w:p w14:paraId="57DFCCC4" w14:textId="77777777" w:rsidR="00861B98" w:rsidRPr="00861B98" w:rsidRDefault="00861B98" w:rsidP="00861B98">
            <w:pPr>
              <w:jc w:val="center"/>
              <w:rPr>
                <w:rFonts w:cs="Calibri"/>
                <w:color w:val="000000"/>
              </w:rPr>
            </w:pPr>
            <w:r w:rsidRPr="00861B98">
              <w:rPr>
                <w:rFonts w:cs="Calibri"/>
                <w:color w:val="000000"/>
              </w:rPr>
              <w:t>2</w:t>
            </w:r>
          </w:p>
        </w:tc>
        <w:tc>
          <w:tcPr>
            <w:tcW w:w="3490" w:type="dxa"/>
            <w:tcBorders>
              <w:top w:val="nil"/>
              <w:left w:val="nil"/>
              <w:bottom w:val="single" w:sz="4" w:space="0" w:color="auto"/>
              <w:right w:val="single" w:sz="4" w:space="0" w:color="auto"/>
            </w:tcBorders>
            <w:shd w:val="clear" w:color="auto" w:fill="auto"/>
            <w:noWrap/>
            <w:vAlign w:val="bottom"/>
            <w:hideMark/>
          </w:tcPr>
          <w:p w14:paraId="3FBF53C5" w14:textId="77777777" w:rsidR="00861B98" w:rsidRPr="00861B98" w:rsidRDefault="00861B98" w:rsidP="00861B98">
            <w:pPr>
              <w:jc w:val="center"/>
              <w:rPr>
                <w:rFonts w:cs="Calibri"/>
                <w:color w:val="000000"/>
              </w:rPr>
            </w:pPr>
            <w:r w:rsidRPr="00861B98">
              <w:rPr>
                <w:rFonts w:cs="Calibri"/>
                <w:color w:val="000000"/>
              </w:rPr>
              <w:t>SOLIHA BASHIR</w:t>
            </w:r>
          </w:p>
        </w:tc>
        <w:tc>
          <w:tcPr>
            <w:tcW w:w="840" w:type="dxa"/>
            <w:tcBorders>
              <w:top w:val="nil"/>
              <w:left w:val="nil"/>
              <w:bottom w:val="single" w:sz="4" w:space="0" w:color="auto"/>
              <w:right w:val="single" w:sz="4" w:space="0" w:color="auto"/>
            </w:tcBorders>
            <w:shd w:val="clear" w:color="auto" w:fill="auto"/>
            <w:noWrap/>
            <w:vAlign w:val="bottom"/>
            <w:hideMark/>
          </w:tcPr>
          <w:p w14:paraId="29FD7ADE" w14:textId="77777777" w:rsidR="00861B98" w:rsidRPr="00861B98" w:rsidRDefault="00861B98" w:rsidP="00861B98">
            <w:pPr>
              <w:jc w:val="center"/>
              <w:rPr>
                <w:rFonts w:cs="Calibri"/>
                <w:b/>
                <w:bCs/>
                <w:color w:val="000000"/>
              </w:rPr>
            </w:pPr>
            <w:r w:rsidRPr="00861B98">
              <w:rPr>
                <w:rFonts w:cs="Calibri"/>
                <w:b/>
                <w:bCs/>
                <w:color w:val="000000"/>
              </w:rPr>
              <w:t>220428</w:t>
            </w:r>
          </w:p>
        </w:tc>
        <w:tc>
          <w:tcPr>
            <w:tcW w:w="5427" w:type="dxa"/>
            <w:tcBorders>
              <w:top w:val="nil"/>
              <w:left w:val="nil"/>
              <w:bottom w:val="single" w:sz="4" w:space="0" w:color="auto"/>
              <w:right w:val="single" w:sz="4" w:space="0" w:color="auto"/>
            </w:tcBorders>
            <w:shd w:val="clear" w:color="auto" w:fill="auto"/>
            <w:noWrap/>
            <w:vAlign w:val="bottom"/>
            <w:hideMark/>
          </w:tcPr>
          <w:p w14:paraId="7C5F695E" w14:textId="77777777" w:rsidR="00861B98" w:rsidRPr="00861B98" w:rsidRDefault="00861B98" w:rsidP="00861B98">
            <w:pPr>
              <w:jc w:val="center"/>
              <w:rPr>
                <w:rFonts w:cs="Calibri"/>
                <w:color w:val="000000"/>
              </w:rPr>
            </w:pPr>
            <w:r w:rsidRPr="00861B98">
              <w:rPr>
                <w:rFonts w:cs="Calibri"/>
                <w:color w:val="000000"/>
              </w:rPr>
              <w:t>Fundamentals of Electronics</w:t>
            </w:r>
          </w:p>
        </w:tc>
      </w:tr>
      <w:tr w:rsidR="00861B98" w:rsidRPr="00861B98" w14:paraId="46B56D5A" w14:textId="77777777" w:rsidTr="00861B98">
        <w:trPr>
          <w:trHeight w:val="245"/>
        </w:trPr>
        <w:tc>
          <w:tcPr>
            <w:tcW w:w="836" w:type="dxa"/>
            <w:tcBorders>
              <w:top w:val="nil"/>
              <w:left w:val="single" w:sz="4" w:space="0" w:color="auto"/>
              <w:bottom w:val="single" w:sz="4" w:space="0" w:color="auto"/>
              <w:right w:val="single" w:sz="4" w:space="0" w:color="auto"/>
            </w:tcBorders>
            <w:shd w:val="clear" w:color="auto" w:fill="auto"/>
            <w:noWrap/>
            <w:vAlign w:val="bottom"/>
            <w:hideMark/>
          </w:tcPr>
          <w:p w14:paraId="64F1DC7A" w14:textId="77777777" w:rsidR="00861B98" w:rsidRPr="00861B98" w:rsidRDefault="00861B98" w:rsidP="00861B98">
            <w:pPr>
              <w:jc w:val="center"/>
              <w:rPr>
                <w:rFonts w:cs="Calibri"/>
                <w:color w:val="000000"/>
              </w:rPr>
            </w:pPr>
            <w:r w:rsidRPr="00861B98">
              <w:rPr>
                <w:rFonts w:cs="Calibri"/>
                <w:color w:val="000000"/>
              </w:rPr>
              <w:t>3</w:t>
            </w:r>
          </w:p>
        </w:tc>
        <w:tc>
          <w:tcPr>
            <w:tcW w:w="3490" w:type="dxa"/>
            <w:tcBorders>
              <w:top w:val="nil"/>
              <w:left w:val="nil"/>
              <w:bottom w:val="single" w:sz="4" w:space="0" w:color="auto"/>
              <w:right w:val="single" w:sz="4" w:space="0" w:color="auto"/>
            </w:tcBorders>
            <w:shd w:val="clear" w:color="auto" w:fill="auto"/>
            <w:noWrap/>
            <w:vAlign w:val="bottom"/>
            <w:hideMark/>
          </w:tcPr>
          <w:p w14:paraId="2DA432BA" w14:textId="77777777" w:rsidR="00861B98" w:rsidRPr="00861B98" w:rsidRDefault="00861B98" w:rsidP="00861B98">
            <w:pPr>
              <w:jc w:val="center"/>
              <w:rPr>
                <w:rFonts w:cs="Calibri"/>
                <w:color w:val="000000"/>
              </w:rPr>
            </w:pPr>
            <w:r w:rsidRPr="00861B98">
              <w:rPr>
                <w:rFonts w:cs="Calibri"/>
                <w:color w:val="000000"/>
              </w:rPr>
              <w:t>MUHASSIN AMIN</w:t>
            </w:r>
          </w:p>
        </w:tc>
        <w:tc>
          <w:tcPr>
            <w:tcW w:w="840" w:type="dxa"/>
            <w:tcBorders>
              <w:top w:val="nil"/>
              <w:left w:val="nil"/>
              <w:bottom w:val="single" w:sz="4" w:space="0" w:color="auto"/>
              <w:right w:val="single" w:sz="4" w:space="0" w:color="auto"/>
            </w:tcBorders>
            <w:shd w:val="clear" w:color="auto" w:fill="auto"/>
            <w:noWrap/>
            <w:vAlign w:val="bottom"/>
            <w:hideMark/>
          </w:tcPr>
          <w:p w14:paraId="0F3ACD75" w14:textId="77777777" w:rsidR="00861B98" w:rsidRPr="00861B98" w:rsidRDefault="00861B98" w:rsidP="00861B98">
            <w:pPr>
              <w:jc w:val="center"/>
              <w:rPr>
                <w:rFonts w:cs="Calibri"/>
                <w:b/>
                <w:bCs/>
                <w:color w:val="000000"/>
              </w:rPr>
            </w:pPr>
            <w:r w:rsidRPr="00861B98">
              <w:rPr>
                <w:rFonts w:cs="Calibri"/>
                <w:b/>
                <w:bCs/>
                <w:color w:val="000000"/>
              </w:rPr>
              <w:t>220415</w:t>
            </w:r>
          </w:p>
        </w:tc>
        <w:tc>
          <w:tcPr>
            <w:tcW w:w="5427" w:type="dxa"/>
            <w:tcBorders>
              <w:top w:val="nil"/>
              <w:left w:val="nil"/>
              <w:bottom w:val="single" w:sz="4" w:space="0" w:color="auto"/>
              <w:right w:val="single" w:sz="4" w:space="0" w:color="auto"/>
            </w:tcBorders>
            <w:shd w:val="clear" w:color="auto" w:fill="auto"/>
            <w:noWrap/>
            <w:vAlign w:val="bottom"/>
            <w:hideMark/>
          </w:tcPr>
          <w:p w14:paraId="5DE8CAB5" w14:textId="77777777" w:rsidR="00861B98" w:rsidRPr="00861B98" w:rsidRDefault="00861B98" w:rsidP="00861B98">
            <w:pPr>
              <w:jc w:val="center"/>
              <w:rPr>
                <w:rFonts w:cs="Calibri"/>
                <w:color w:val="000000"/>
              </w:rPr>
            </w:pPr>
            <w:r w:rsidRPr="00861B98">
              <w:rPr>
                <w:rFonts w:cs="Calibri"/>
                <w:color w:val="000000"/>
              </w:rPr>
              <w:t>Fundamentals of Electronics</w:t>
            </w:r>
          </w:p>
        </w:tc>
      </w:tr>
      <w:tr w:rsidR="00861B98" w:rsidRPr="00861B98" w14:paraId="6281518C" w14:textId="77777777" w:rsidTr="00861B98">
        <w:trPr>
          <w:trHeight w:val="245"/>
        </w:trPr>
        <w:tc>
          <w:tcPr>
            <w:tcW w:w="836" w:type="dxa"/>
            <w:tcBorders>
              <w:top w:val="nil"/>
              <w:left w:val="single" w:sz="4" w:space="0" w:color="auto"/>
              <w:bottom w:val="single" w:sz="4" w:space="0" w:color="auto"/>
              <w:right w:val="single" w:sz="4" w:space="0" w:color="auto"/>
            </w:tcBorders>
            <w:shd w:val="clear" w:color="auto" w:fill="auto"/>
            <w:noWrap/>
            <w:vAlign w:val="bottom"/>
            <w:hideMark/>
          </w:tcPr>
          <w:p w14:paraId="3930E93E" w14:textId="77777777" w:rsidR="00861B98" w:rsidRPr="00861B98" w:rsidRDefault="00861B98" w:rsidP="00861B98">
            <w:pPr>
              <w:jc w:val="center"/>
              <w:rPr>
                <w:rFonts w:cs="Calibri"/>
                <w:color w:val="000000"/>
              </w:rPr>
            </w:pPr>
            <w:r w:rsidRPr="00861B98">
              <w:rPr>
                <w:rFonts w:cs="Calibri"/>
                <w:color w:val="000000"/>
              </w:rPr>
              <w:t>4</w:t>
            </w:r>
          </w:p>
        </w:tc>
        <w:tc>
          <w:tcPr>
            <w:tcW w:w="3490" w:type="dxa"/>
            <w:tcBorders>
              <w:top w:val="nil"/>
              <w:left w:val="nil"/>
              <w:bottom w:val="single" w:sz="4" w:space="0" w:color="auto"/>
              <w:right w:val="single" w:sz="4" w:space="0" w:color="auto"/>
            </w:tcBorders>
            <w:shd w:val="clear" w:color="auto" w:fill="auto"/>
            <w:noWrap/>
            <w:vAlign w:val="bottom"/>
            <w:hideMark/>
          </w:tcPr>
          <w:p w14:paraId="2470B74F" w14:textId="77777777" w:rsidR="00861B98" w:rsidRPr="00861B98" w:rsidRDefault="00861B98" w:rsidP="00861B98">
            <w:pPr>
              <w:jc w:val="center"/>
              <w:rPr>
                <w:rFonts w:cs="Calibri"/>
                <w:color w:val="000000"/>
              </w:rPr>
            </w:pPr>
            <w:r w:rsidRPr="00861B98">
              <w:rPr>
                <w:rFonts w:cs="Calibri"/>
                <w:color w:val="000000"/>
              </w:rPr>
              <w:t>FAIZAN MUSHTAQ</w:t>
            </w:r>
          </w:p>
        </w:tc>
        <w:tc>
          <w:tcPr>
            <w:tcW w:w="840" w:type="dxa"/>
            <w:tcBorders>
              <w:top w:val="nil"/>
              <w:left w:val="nil"/>
              <w:bottom w:val="single" w:sz="4" w:space="0" w:color="auto"/>
              <w:right w:val="single" w:sz="4" w:space="0" w:color="auto"/>
            </w:tcBorders>
            <w:shd w:val="clear" w:color="auto" w:fill="auto"/>
            <w:noWrap/>
            <w:vAlign w:val="bottom"/>
            <w:hideMark/>
          </w:tcPr>
          <w:p w14:paraId="133505A1" w14:textId="77777777" w:rsidR="00861B98" w:rsidRPr="00861B98" w:rsidRDefault="00861B98" w:rsidP="00861B98">
            <w:pPr>
              <w:jc w:val="center"/>
              <w:rPr>
                <w:rFonts w:cs="Calibri"/>
                <w:b/>
                <w:bCs/>
                <w:color w:val="000000"/>
              </w:rPr>
            </w:pPr>
            <w:r w:rsidRPr="00861B98">
              <w:rPr>
                <w:rFonts w:cs="Calibri"/>
                <w:b/>
                <w:bCs/>
                <w:color w:val="000000"/>
              </w:rPr>
              <w:t>220414</w:t>
            </w:r>
          </w:p>
        </w:tc>
        <w:tc>
          <w:tcPr>
            <w:tcW w:w="5427" w:type="dxa"/>
            <w:tcBorders>
              <w:top w:val="nil"/>
              <w:left w:val="nil"/>
              <w:bottom w:val="single" w:sz="4" w:space="0" w:color="auto"/>
              <w:right w:val="single" w:sz="4" w:space="0" w:color="auto"/>
            </w:tcBorders>
            <w:shd w:val="clear" w:color="auto" w:fill="auto"/>
            <w:noWrap/>
            <w:vAlign w:val="bottom"/>
            <w:hideMark/>
          </w:tcPr>
          <w:p w14:paraId="7425A03E" w14:textId="77777777" w:rsidR="00861B98" w:rsidRPr="00861B98" w:rsidRDefault="00861B98" w:rsidP="00861B98">
            <w:pPr>
              <w:jc w:val="center"/>
              <w:rPr>
                <w:rFonts w:cs="Calibri"/>
                <w:color w:val="000000"/>
              </w:rPr>
            </w:pPr>
            <w:r w:rsidRPr="00861B98">
              <w:rPr>
                <w:rFonts w:cs="Calibri"/>
                <w:color w:val="000000"/>
              </w:rPr>
              <w:t>Fundamentals of Electronics</w:t>
            </w:r>
          </w:p>
        </w:tc>
      </w:tr>
      <w:tr w:rsidR="00861B98" w:rsidRPr="00861B98" w14:paraId="5E616201" w14:textId="77777777" w:rsidTr="00861B98">
        <w:trPr>
          <w:trHeight w:val="245"/>
        </w:trPr>
        <w:tc>
          <w:tcPr>
            <w:tcW w:w="836" w:type="dxa"/>
            <w:tcBorders>
              <w:top w:val="nil"/>
              <w:left w:val="single" w:sz="4" w:space="0" w:color="auto"/>
              <w:bottom w:val="single" w:sz="4" w:space="0" w:color="auto"/>
              <w:right w:val="single" w:sz="4" w:space="0" w:color="auto"/>
            </w:tcBorders>
            <w:shd w:val="clear" w:color="auto" w:fill="auto"/>
            <w:noWrap/>
            <w:vAlign w:val="bottom"/>
            <w:hideMark/>
          </w:tcPr>
          <w:p w14:paraId="16225EC6" w14:textId="77777777" w:rsidR="00861B98" w:rsidRPr="00861B98" w:rsidRDefault="00861B98" w:rsidP="00861B98">
            <w:pPr>
              <w:jc w:val="center"/>
              <w:rPr>
                <w:rFonts w:cs="Calibri"/>
                <w:color w:val="000000"/>
              </w:rPr>
            </w:pPr>
            <w:r w:rsidRPr="00861B98">
              <w:rPr>
                <w:rFonts w:cs="Calibri"/>
                <w:color w:val="000000"/>
              </w:rPr>
              <w:t>5</w:t>
            </w:r>
          </w:p>
        </w:tc>
        <w:tc>
          <w:tcPr>
            <w:tcW w:w="3490" w:type="dxa"/>
            <w:tcBorders>
              <w:top w:val="nil"/>
              <w:left w:val="nil"/>
              <w:bottom w:val="single" w:sz="4" w:space="0" w:color="auto"/>
              <w:right w:val="single" w:sz="4" w:space="0" w:color="auto"/>
            </w:tcBorders>
            <w:shd w:val="clear" w:color="auto" w:fill="auto"/>
            <w:noWrap/>
            <w:vAlign w:val="bottom"/>
            <w:hideMark/>
          </w:tcPr>
          <w:p w14:paraId="3F9A8F85" w14:textId="77777777" w:rsidR="00861B98" w:rsidRPr="00861B98" w:rsidRDefault="00861B98" w:rsidP="00861B98">
            <w:pPr>
              <w:jc w:val="center"/>
              <w:rPr>
                <w:rFonts w:cs="Calibri"/>
                <w:color w:val="000000"/>
              </w:rPr>
            </w:pPr>
            <w:r w:rsidRPr="00861B98">
              <w:rPr>
                <w:rFonts w:cs="Calibri"/>
                <w:color w:val="000000"/>
              </w:rPr>
              <w:t>FAIZAN MUSHTAQ</w:t>
            </w:r>
          </w:p>
        </w:tc>
        <w:tc>
          <w:tcPr>
            <w:tcW w:w="840" w:type="dxa"/>
            <w:tcBorders>
              <w:top w:val="nil"/>
              <w:left w:val="nil"/>
              <w:bottom w:val="single" w:sz="4" w:space="0" w:color="auto"/>
              <w:right w:val="single" w:sz="4" w:space="0" w:color="auto"/>
            </w:tcBorders>
            <w:shd w:val="clear" w:color="auto" w:fill="auto"/>
            <w:noWrap/>
            <w:vAlign w:val="bottom"/>
            <w:hideMark/>
          </w:tcPr>
          <w:p w14:paraId="2780C6FF" w14:textId="77777777" w:rsidR="00861B98" w:rsidRPr="00861B98" w:rsidRDefault="00861B98" w:rsidP="00861B98">
            <w:pPr>
              <w:jc w:val="center"/>
              <w:rPr>
                <w:rFonts w:cs="Calibri"/>
                <w:b/>
                <w:bCs/>
                <w:color w:val="000000"/>
              </w:rPr>
            </w:pPr>
            <w:r w:rsidRPr="00861B98">
              <w:rPr>
                <w:rFonts w:cs="Calibri"/>
                <w:b/>
                <w:bCs/>
                <w:color w:val="000000"/>
              </w:rPr>
              <w:t>220403</w:t>
            </w:r>
          </w:p>
        </w:tc>
        <w:tc>
          <w:tcPr>
            <w:tcW w:w="5427" w:type="dxa"/>
            <w:tcBorders>
              <w:top w:val="nil"/>
              <w:left w:val="nil"/>
              <w:bottom w:val="single" w:sz="4" w:space="0" w:color="auto"/>
              <w:right w:val="single" w:sz="4" w:space="0" w:color="auto"/>
            </w:tcBorders>
            <w:shd w:val="clear" w:color="auto" w:fill="auto"/>
            <w:noWrap/>
            <w:vAlign w:val="bottom"/>
            <w:hideMark/>
          </w:tcPr>
          <w:p w14:paraId="125EEAC6" w14:textId="77777777" w:rsidR="00861B98" w:rsidRPr="00861B98" w:rsidRDefault="00861B98" w:rsidP="00861B98">
            <w:pPr>
              <w:jc w:val="center"/>
              <w:rPr>
                <w:rFonts w:cs="Calibri"/>
                <w:color w:val="000000"/>
              </w:rPr>
            </w:pPr>
            <w:r w:rsidRPr="00861B98">
              <w:rPr>
                <w:rFonts w:cs="Calibri"/>
                <w:color w:val="000000"/>
              </w:rPr>
              <w:t>Applied Maths-II</w:t>
            </w:r>
          </w:p>
        </w:tc>
      </w:tr>
      <w:tr w:rsidR="00861B98" w:rsidRPr="00861B98" w14:paraId="20ED998A" w14:textId="77777777" w:rsidTr="00861B98">
        <w:trPr>
          <w:trHeight w:val="245"/>
        </w:trPr>
        <w:tc>
          <w:tcPr>
            <w:tcW w:w="836" w:type="dxa"/>
            <w:tcBorders>
              <w:top w:val="nil"/>
              <w:left w:val="single" w:sz="4" w:space="0" w:color="auto"/>
              <w:bottom w:val="single" w:sz="4" w:space="0" w:color="auto"/>
              <w:right w:val="single" w:sz="4" w:space="0" w:color="auto"/>
            </w:tcBorders>
            <w:shd w:val="clear" w:color="auto" w:fill="auto"/>
            <w:noWrap/>
            <w:vAlign w:val="bottom"/>
            <w:hideMark/>
          </w:tcPr>
          <w:p w14:paraId="58F9A36B" w14:textId="77777777" w:rsidR="00861B98" w:rsidRPr="00861B98" w:rsidRDefault="00861B98" w:rsidP="00861B98">
            <w:pPr>
              <w:jc w:val="center"/>
              <w:rPr>
                <w:rFonts w:cs="Calibri"/>
                <w:color w:val="000000"/>
              </w:rPr>
            </w:pPr>
            <w:r w:rsidRPr="00861B98">
              <w:rPr>
                <w:rFonts w:cs="Calibri"/>
                <w:color w:val="000000"/>
              </w:rPr>
              <w:t>6</w:t>
            </w:r>
          </w:p>
        </w:tc>
        <w:tc>
          <w:tcPr>
            <w:tcW w:w="3490" w:type="dxa"/>
            <w:tcBorders>
              <w:top w:val="nil"/>
              <w:left w:val="nil"/>
              <w:bottom w:val="single" w:sz="4" w:space="0" w:color="auto"/>
              <w:right w:val="single" w:sz="4" w:space="0" w:color="auto"/>
            </w:tcBorders>
            <w:shd w:val="clear" w:color="auto" w:fill="auto"/>
            <w:noWrap/>
            <w:vAlign w:val="bottom"/>
            <w:hideMark/>
          </w:tcPr>
          <w:p w14:paraId="7BFF1EA7" w14:textId="77777777" w:rsidR="00861B98" w:rsidRPr="00861B98" w:rsidRDefault="00861B98" w:rsidP="00861B98">
            <w:pPr>
              <w:jc w:val="center"/>
              <w:rPr>
                <w:rFonts w:cs="Calibri"/>
                <w:color w:val="000000"/>
              </w:rPr>
            </w:pPr>
            <w:r w:rsidRPr="00861B98">
              <w:rPr>
                <w:rFonts w:cs="Calibri"/>
                <w:color w:val="000000"/>
              </w:rPr>
              <w:t>MOHD SAMI</w:t>
            </w:r>
          </w:p>
        </w:tc>
        <w:tc>
          <w:tcPr>
            <w:tcW w:w="840" w:type="dxa"/>
            <w:tcBorders>
              <w:top w:val="nil"/>
              <w:left w:val="nil"/>
              <w:bottom w:val="single" w:sz="4" w:space="0" w:color="auto"/>
              <w:right w:val="single" w:sz="4" w:space="0" w:color="auto"/>
            </w:tcBorders>
            <w:shd w:val="clear" w:color="auto" w:fill="auto"/>
            <w:noWrap/>
            <w:vAlign w:val="bottom"/>
            <w:hideMark/>
          </w:tcPr>
          <w:p w14:paraId="0547E442" w14:textId="77777777" w:rsidR="00861B98" w:rsidRPr="00861B98" w:rsidRDefault="00861B98" w:rsidP="00861B98">
            <w:pPr>
              <w:jc w:val="center"/>
              <w:rPr>
                <w:rFonts w:cs="Calibri"/>
                <w:b/>
                <w:bCs/>
                <w:color w:val="000000"/>
              </w:rPr>
            </w:pPr>
            <w:r w:rsidRPr="00861B98">
              <w:rPr>
                <w:rFonts w:cs="Calibri"/>
                <w:b/>
                <w:bCs/>
                <w:color w:val="000000"/>
              </w:rPr>
              <w:t>220419</w:t>
            </w:r>
          </w:p>
        </w:tc>
        <w:tc>
          <w:tcPr>
            <w:tcW w:w="5427" w:type="dxa"/>
            <w:tcBorders>
              <w:top w:val="nil"/>
              <w:left w:val="nil"/>
              <w:bottom w:val="single" w:sz="4" w:space="0" w:color="auto"/>
              <w:right w:val="single" w:sz="4" w:space="0" w:color="auto"/>
            </w:tcBorders>
            <w:shd w:val="clear" w:color="auto" w:fill="auto"/>
            <w:noWrap/>
            <w:vAlign w:val="bottom"/>
            <w:hideMark/>
          </w:tcPr>
          <w:p w14:paraId="320C678F" w14:textId="77777777" w:rsidR="00861B98" w:rsidRPr="00861B98" w:rsidRDefault="00861B98" w:rsidP="00861B98">
            <w:pPr>
              <w:jc w:val="center"/>
              <w:rPr>
                <w:rFonts w:cs="Calibri"/>
                <w:color w:val="000000"/>
              </w:rPr>
            </w:pPr>
            <w:r w:rsidRPr="00861B98">
              <w:rPr>
                <w:rFonts w:cs="Calibri"/>
                <w:color w:val="000000"/>
              </w:rPr>
              <w:t>Applied Maths-II</w:t>
            </w:r>
          </w:p>
        </w:tc>
      </w:tr>
      <w:tr w:rsidR="00861B98" w:rsidRPr="00861B98" w14:paraId="6964BE8A" w14:textId="77777777" w:rsidTr="00861B98">
        <w:trPr>
          <w:trHeight w:val="245"/>
        </w:trPr>
        <w:tc>
          <w:tcPr>
            <w:tcW w:w="836" w:type="dxa"/>
            <w:tcBorders>
              <w:top w:val="nil"/>
              <w:left w:val="single" w:sz="4" w:space="0" w:color="auto"/>
              <w:bottom w:val="single" w:sz="4" w:space="0" w:color="auto"/>
              <w:right w:val="single" w:sz="4" w:space="0" w:color="auto"/>
            </w:tcBorders>
            <w:shd w:val="clear" w:color="auto" w:fill="auto"/>
            <w:noWrap/>
            <w:vAlign w:val="bottom"/>
            <w:hideMark/>
          </w:tcPr>
          <w:p w14:paraId="56280CA3" w14:textId="77777777" w:rsidR="00861B98" w:rsidRPr="00861B98" w:rsidRDefault="00861B98" w:rsidP="00861B98">
            <w:pPr>
              <w:jc w:val="center"/>
              <w:rPr>
                <w:rFonts w:cs="Calibri"/>
                <w:color w:val="000000"/>
              </w:rPr>
            </w:pPr>
            <w:r w:rsidRPr="00861B98">
              <w:rPr>
                <w:rFonts w:cs="Calibri"/>
                <w:color w:val="000000"/>
              </w:rPr>
              <w:t>7</w:t>
            </w:r>
          </w:p>
        </w:tc>
        <w:tc>
          <w:tcPr>
            <w:tcW w:w="3490" w:type="dxa"/>
            <w:tcBorders>
              <w:top w:val="nil"/>
              <w:left w:val="nil"/>
              <w:bottom w:val="single" w:sz="4" w:space="0" w:color="auto"/>
              <w:right w:val="single" w:sz="4" w:space="0" w:color="auto"/>
            </w:tcBorders>
            <w:shd w:val="clear" w:color="auto" w:fill="auto"/>
            <w:noWrap/>
            <w:vAlign w:val="bottom"/>
            <w:hideMark/>
          </w:tcPr>
          <w:p w14:paraId="5979AA52" w14:textId="77777777" w:rsidR="00861B98" w:rsidRPr="00861B98" w:rsidRDefault="00861B98" w:rsidP="00861B98">
            <w:pPr>
              <w:jc w:val="center"/>
              <w:rPr>
                <w:rFonts w:cs="Calibri"/>
                <w:color w:val="000000"/>
              </w:rPr>
            </w:pPr>
            <w:r w:rsidRPr="00861B98">
              <w:rPr>
                <w:rFonts w:cs="Calibri"/>
                <w:color w:val="000000"/>
              </w:rPr>
              <w:t>INAYAT YASEEN</w:t>
            </w:r>
          </w:p>
        </w:tc>
        <w:tc>
          <w:tcPr>
            <w:tcW w:w="840" w:type="dxa"/>
            <w:tcBorders>
              <w:top w:val="nil"/>
              <w:left w:val="nil"/>
              <w:bottom w:val="single" w:sz="4" w:space="0" w:color="auto"/>
              <w:right w:val="single" w:sz="4" w:space="0" w:color="auto"/>
            </w:tcBorders>
            <w:shd w:val="clear" w:color="auto" w:fill="auto"/>
            <w:noWrap/>
            <w:vAlign w:val="bottom"/>
            <w:hideMark/>
          </w:tcPr>
          <w:p w14:paraId="2B87F537" w14:textId="77777777" w:rsidR="00861B98" w:rsidRPr="00861B98" w:rsidRDefault="00861B98" w:rsidP="00861B98">
            <w:pPr>
              <w:jc w:val="center"/>
              <w:rPr>
                <w:rFonts w:cs="Calibri"/>
                <w:b/>
                <w:bCs/>
                <w:color w:val="000000"/>
              </w:rPr>
            </w:pPr>
            <w:r w:rsidRPr="00861B98">
              <w:rPr>
                <w:rFonts w:cs="Calibri"/>
                <w:b/>
                <w:bCs/>
                <w:color w:val="000000"/>
              </w:rPr>
              <w:t>220404</w:t>
            </w:r>
          </w:p>
        </w:tc>
        <w:tc>
          <w:tcPr>
            <w:tcW w:w="5427" w:type="dxa"/>
            <w:tcBorders>
              <w:top w:val="nil"/>
              <w:left w:val="nil"/>
              <w:bottom w:val="single" w:sz="4" w:space="0" w:color="auto"/>
              <w:right w:val="single" w:sz="4" w:space="0" w:color="auto"/>
            </w:tcBorders>
            <w:shd w:val="clear" w:color="auto" w:fill="auto"/>
            <w:noWrap/>
            <w:vAlign w:val="bottom"/>
            <w:hideMark/>
          </w:tcPr>
          <w:p w14:paraId="19D70843" w14:textId="7BBB25E0" w:rsidR="00861B98" w:rsidRPr="00861B98" w:rsidRDefault="00861B98" w:rsidP="00861B98">
            <w:pPr>
              <w:jc w:val="center"/>
              <w:rPr>
                <w:rFonts w:cs="Calibri"/>
                <w:color w:val="000000"/>
              </w:rPr>
            </w:pPr>
            <w:r w:rsidRPr="00861B98">
              <w:rPr>
                <w:rFonts w:cs="Calibri"/>
                <w:color w:val="000000"/>
              </w:rPr>
              <w:t xml:space="preserve">Digital </w:t>
            </w:r>
            <w:proofErr w:type="spellStart"/>
            <w:proofErr w:type="gramStart"/>
            <w:r w:rsidRPr="00861B98">
              <w:rPr>
                <w:rFonts w:cs="Calibri"/>
                <w:color w:val="000000"/>
              </w:rPr>
              <w:t>Electronics,Applied</w:t>
            </w:r>
            <w:proofErr w:type="spellEnd"/>
            <w:proofErr w:type="gramEnd"/>
            <w:r w:rsidRPr="00861B98">
              <w:rPr>
                <w:rFonts w:cs="Calibri"/>
                <w:color w:val="000000"/>
              </w:rPr>
              <w:t xml:space="preserve"> Maths-</w:t>
            </w:r>
            <w:proofErr w:type="spellStart"/>
            <w:r w:rsidRPr="00861B98">
              <w:rPr>
                <w:rFonts w:cs="Calibri"/>
                <w:color w:val="000000"/>
              </w:rPr>
              <w:t>I</w:t>
            </w:r>
            <w:r>
              <w:rPr>
                <w:rFonts w:cs="Calibri"/>
                <w:color w:val="000000"/>
              </w:rPr>
              <w:t>I</w:t>
            </w:r>
            <w:r w:rsidRPr="00861B98">
              <w:rPr>
                <w:rFonts w:cs="Calibri"/>
                <w:color w:val="000000"/>
              </w:rPr>
              <w:t>,Fundamentals</w:t>
            </w:r>
            <w:proofErr w:type="spellEnd"/>
            <w:r w:rsidRPr="00861B98">
              <w:rPr>
                <w:rFonts w:cs="Calibri"/>
                <w:color w:val="000000"/>
              </w:rPr>
              <w:t xml:space="preserve"> of Electronics</w:t>
            </w:r>
          </w:p>
        </w:tc>
      </w:tr>
      <w:tr w:rsidR="00861B98" w:rsidRPr="00861B98" w14:paraId="722F329E" w14:textId="77777777" w:rsidTr="00861B98">
        <w:trPr>
          <w:trHeight w:val="245"/>
        </w:trPr>
        <w:tc>
          <w:tcPr>
            <w:tcW w:w="836" w:type="dxa"/>
            <w:tcBorders>
              <w:top w:val="nil"/>
              <w:left w:val="single" w:sz="4" w:space="0" w:color="auto"/>
              <w:bottom w:val="single" w:sz="4" w:space="0" w:color="auto"/>
              <w:right w:val="single" w:sz="4" w:space="0" w:color="auto"/>
            </w:tcBorders>
            <w:shd w:val="clear" w:color="auto" w:fill="auto"/>
            <w:noWrap/>
            <w:vAlign w:val="bottom"/>
            <w:hideMark/>
          </w:tcPr>
          <w:p w14:paraId="58EEA9EB" w14:textId="77777777" w:rsidR="00861B98" w:rsidRPr="00861B98" w:rsidRDefault="00861B98" w:rsidP="00861B98">
            <w:pPr>
              <w:jc w:val="center"/>
              <w:rPr>
                <w:rFonts w:cs="Calibri"/>
                <w:color w:val="000000"/>
              </w:rPr>
            </w:pPr>
            <w:r w:rsidRPr="00861B98">
              <w:rPr>
                <w:rFonts w:cs="Calibri"/>
                <w:color w:val="000000"/>
              </w:rPr>
              <w:t>8</w:t>
            </w:r>
          </w:p>
        </w:tc>
        <w:tc>
          <w:tcPr>
            <w:tcW w:w="3490" w:type="dxa"/>
            <w:tcBorders>
              <w:top w:val="nil"/>
              <w:left w:val="nil"/>
              <w:bottom w:val="single" w:sz="4" w:space="0" w:color="auto"/>
              <w:right w:val="single" w:sz="4" w:space="0" w:color="auto"/>
            </w:tcBorders>
            <w:shd w:val="clear" w:color="auto" w:fill="auto"/>
            <w:noWrap/>
            <w:vAlign w:val="bottom"/>
            <w:hideMark/>
          </w:tcPr>
          <w:p w14:paraId="56F98AE4" w14:textId="77777777" w:rsidR="00861B98" w:rsidRPr="00861B98" w:rsidRDefault="00861B98" w:rsidP="00861B98">
            <w:pPr>
              <w:jc w:val="center"/>
              <w:rPr>
                <w:rFonts w:cs="Calibri"/>
                <w:color w:val="000000"/>
              </w:rPr>
            </w:pPr>
            <w:r w:rsidRPr="00861B98">
              <w:rPr>
                <w:rFonts w:cs="Calibri"/>
                <w:color w:val="000000"/>
              </w:rPr>
              <w:t>GAZI HABIB</w:t>
            </w:r>
          </w:p>
        </w:tc>
        <w:tc>
          <w:tcPr>
            <w:tcW w:w="840" w:type="dxa"/>
            <w:tcBorders>
              <w:top w:val="nil"/>
              <w:left w:val="nil"/>
              <w:bottom w:val="single" w:sz="4" w:space="0" w:color="auto"/>
              <w:right w:val="single" w:sz="4" w:space="0" w:color="auto"/>
            </w:tcBorders>
            <w:shd w:val="clear" w:color="auto" w:fill="auto"/>
            <w:noWrap/>
            <w:vAlign w:val="bottom"/>
            <w:hideMark/>
          </w:tcPr>
          <w:p w14:paraId="3E522398" w14:textId="77777777" w:rsidR="00861B98" w:rsidRPr="00861B98" w:rsidRDefault="00861B98" w:rsidP="00861B98">
            <w:pPr>
              <w:jc w:val="center"/>
              <w:rPr>
                <w:rFonts w:cs="Calibri"/>
                <w:b/>
                <w:bCs/>
                <w:color w:val="000000"/>
              </w:rPr>
            </w:pPr>
            <w:r w:rsidRPr="00861B98">
              <w:rPr>
                <w:rFonts w:cs="Calibri"/>
                <w:b/>
                <w:bCs/>
                <w:color w:val="000000"/>
              </w:rPr>
              <w:t>220405</w:t>
            </w:r>
          </w:p>
        </w:tc>
        <w:tc>
          <w:tcPr>
            <w:tcW w:w="5427" w:type="dxa"/>
            <w:tcBorders>
              <w:top w:val="nil"/>
              <w:left w:val="nil"/>
              <w:bottom w:val="single" w:sz="4" w:space="0" w:color="auto"/>
              <w:right w:val="single" w:sz="4" w:space="0" w:color="auto"/>
            </w:tcBorders>
            <w:shd w:val="clear" w:color="auto" w:fill="auto"/>
            <w:noWrap/>
            <w:vAlign w:val="bottom"/>
            <w:hideMark/>
          </w:tcPr>
          <w:p w14:paraId="702C6518" w14:textId="7CDE9C68" w:rsidR="00861B98" w:rsidRPr="00861B98" w:rsidRDefault="00861B98" w:rsidP="00861B98">
            <w:pPr>
              <w:jc w:val="center"/>
              <w:rPr>
                <w:rFonts w:cs="Calibri"/>
                <w:color w:val="000000"/>
              </w:rPr>
            </w:pPr>
            <w:r w:rsidRPr="00861B98">
              <w:rPr>
                <w:rFonts w:cs="Calibri"/>
                <w:color w:val="000000"/>
              </w:rPr>
              <w:t xml:space="preserve">Digital </w:t>
            </w:r>
            <w:proofErr w:type="spellStart"/>
            <w:proofErr w:type="gramStart"/>
            <w:r w:rsidRPr="00861B98">
              <w:rPr>
                <w:rFonts w:cs="Calibri"/>
                <w:color w:val="000000"/>
              </w:rPr>
              <w:t>Electronics,Applied</w:t>
            </w:r>
            <w:proofErr w:type="spellEnd"/>
            <w:proofErr w:type="gramEnd"/>
            <w:r w:rsidRPr="00861B98">
              <w:rPr>
                <w:rFonts w:cs="Calibri"/>
                <w:color w:val="000000"/>
              </w:rPr>
              <w:t xml:space="preserve"> Maths-I</w:t>
            </w:r>
            <w:r>
              <w:rPr>
                <w:rFonts w:cs="Calibri"/>
                <w:color w:val="000000"/>
              </w:rPr>
              <w:t>I</w:t>
            </w:r>
            <w:r w:rsidRPr="00861B98">
              <w:rPr>
                <w:rFonts w:cs="Calibri"/>
                <w:color w:val="000000"/>
              </w:rPr>
              <w:t>,ICIT</w:t>
            </w:r>
          </w:p>
        </w:tc>
      </w:tr>
      <w:tr w:rsidR="00861B98" w:rsidRPr="00861B98" w14:paraId="06E5BCDE" w14:textId="77777777" w:rsidTr="00861B98">
        <w:trPr>
          <w:trHeight w:val="245"/>
        </w:trPr>
        <w:tc>
          <w:tcPr>
            <w:tcW w:w="836" w:type="dxa"/>
            <w:tcBorders>
              <w:top w:val="nil"/>
              <w:left w:val="single" w:sz="4" w:space="0" w:color="auto"/>
              <w:bottom w:val="single" w:sz="4" w:space="0" w:color="auto"/>
              <w:right w:val="single" w:sz="4" w:space="0" w:color="auto"/>
            </w:tcBorders>
            <w:shd w:val="clear" w:color="auto" w:fill="auto"/>
            <w:noWrap/>
            <w:vAlign w:val="bottom"/>
            <w:hideMark/>
          </w:tcPr>
          <w:p w14:paraId="17B5BCA1" w14:textId="77777777" w:rsidR="00861B98" w:rsidRPr="00861B98" w:rsidRDefault="00861B98" w:rsidP="00861B98">
            <w:pPr>
              <w:jc w:val="center"/>
              <w:rPr>
                <w:rFonts w:cs="Calibri"/>
                <w:color w:val="000000"/>
              </w:rPr>
            </w:pPr>
            <w:r w:rsidRPr="00861B98">
              <w:rPr>
                <w:rFonts w:cs="Calibri"/>
                <w:color w:val="000000"/>
              </w:rPr>
              <w:t>9</w:t>
            </w:r>
          </w:p>
        </w:tc>
        <w:tc>
          <w:tcPr>
            <w:tcW w:w="3490" w:type="dxa"/>
            <w:tcBorders>
              <w:top w:val="nil"/>
              <w:left w:val="nil"/>
              <w:bottom w:val="single" w:sz="4" w:space="0" w:color="auto"/>
              <w:right w:val="single" w:sz="4" w:space="0" w:color="auto"/>
            </w:tcBorders>
            <w:shd w:val="clear" w:color="auto" w:fill="auto"/>
            <w:noWrap/>
            <w:vAlign w:val="bottom"/>
            <w:hideMark/>
          </w:tcPr>
          <w:p w14:paraId="32122F40" w14:textId="77777777" w:rsidR="00861B98" w:rsidRPr="00861B98" w:rsidRDefault="00861B98" w:rsidP="00861B98">
            <w:pPr>
              <w:jc w:val="center"/>
              <w:rPr>
                <w:rFonts w:cs="Calibri"/>
                <w:color w:val="000000"/>
              </w:rPr>
            </w:pPr>
            <w:r w:rsidRPr="00861B98">
              <w:rPr>
                <w:rFonts w:cs="Calibri"/>
                <w:color w:val="000000"/>
              </w:rPr>
              <w:t>SYEDA JASERA</w:t>
            </w:r>
          </w:p>
        </w:tc>
        <w:tc>
          <w:tcPr>
            <w:tcW w:w="840" w:type="dxa"/>
            <w:tcBorders>
              <w:top w:val="nil"/>
              <w:left w:val="nil"/>
              <w:bottom w:val="single" w:sz="4" w:space="0" w:color="auto"/>
              <w:right w:val="single" w:sz="4" w:space="0" w:color="auto"/>
            </w:tcBorders>
            <w:shd w:val="clear" w:color="auto" w:fill="auto"/>
            <w:noWrap/>
            <w:vAlign w:val="bottom"/>
            <w:hideMark/>
          </w:tcPr>
          <w:p w14:paraId="7EAB7E04" w14:textId="77777777" w:rsidR="00861B98" w:rsidRPr="00861B98" w:rsidRDefault="00861B98" w:rsidP="00861B98">
            <w:pPr>
              <w:jc w:val="center"/>
              <w:rPr>
                <w:rFonts w:cs="Calibri"/>
                <w:b/>
                <w:bCs/>
                <w:color w:val="000000"/>
              </w:rPr>
            </w:pPr>
            <w:r w:rsidRPr="00861B98">
              <w:rPr>
                <w:rFonts w:cs="Calibri"/>
                <w:b/>
                <w:bCs/>
                <w:color w:val="000000"/>
              </w:rPr>
              <w:t>220410</w:t>
            </w:r>
          </w:p>
        </w:tc>
        <w:tc>
          <w:tcPr>
            <w:tcW w:w="5427" w:type="dxa"/>
            <w:tcBorders>
              <w:top w:val="nil"/>
              <w:left w:val="nil"/>
              <w:bottom w:val="single" w:sz="4" w:space="0" w:color="auto"/>
              <w:right w:val="single" w:sz="4" w:space="0" w:color="auto"/>
            </w:tcBorders>
            <w:shd w:val="clear" w:color="auto" w:fill="auto"/>
            <w:noWrap/>
            <w:vAlign w:val="bottom"/>
            <w:hideMark/>
          </w:tcPr>
          <w:p w14:paraId="140E6281" w14:textId="77777777" w:rsidR="00861B98" w:rsidRPr="00861B98" w:rsidRDefault="00861B98" w:rsidP="00861B98">
            <w:pPr>
              <w:jc w:val="center"/>
              <w:rPr>
                <w:rFonts w:cs="Calibri"/>
                <w:color w:val="000000"/>
              </w:rPr>
            </w:pPr>
            <w:proofErr w:type="spellStart"/>
            <w:proofErr w:type="gramStart"/>
            <w:r w:rsidRPr="00861B98">
              <w:rPr>
                <w:rFonts w:cs="Calibri"/>
                <w:color w:val="000000"/>
              </w:rPr>
              <w:t>DE,Applied</w:t>
            </w:r>
            <w:proofErr w:type="spellEnd"/>
            <w:proofErr w:type="gramEnd"/>
            <w:r w:rsidRPr="00861B98">
              <w:rPr>
                <w:rFonts w:cs="Calibri"/>
                <w:color w:val="000000"/>
              </w:rPr>
              <w:t xml:space="preserve"> </w:t>
            </w:r>
            <w:proofErr w:type="spellStart"/>
            <w:r w:rsidRPr="00861B98">
              <w:rPr>
                <w:rFonts w:cs="Calibri"/>
                <w:color w:val="000000"/>
              </w:rPr>
              <w:t>Maths,Fundamentals</w:t>
            </w:r>
            <w:proofErr w:type="spellEnd"/>
            <w:r w:rsidRPr="00861B98">
              <w:rPr>
                <w:rFonts w:cs="Calibri"/>
                <w:color w:val="000000"/>
              </w:rPr>
              <w:t xml:space="preserve"> of Electronics</w:t>
            </w:r>
          </w:p>
        </w:tc>
      </w:tr>
      <w:tr w:rsidR="00861B98" w:rsidRPr="00861B98" w14:paraId="6EB5A86D" w14:textId="77777777" w:rsidTr="00861B98">
        <w:trPr>
          <w:trHeight w:val="245"/>
        </w:trPr>
        <w:tc>
          <w:tcPr>
            <w:tcW w:w="836" w:type="dxa"/>
            <w:tcBorders>
              <w:top w:val="nil"/>
              <w:left w:val="single" w:sz="4" w:space="0" w:color="auto"/>
              <w:bottom w:val="single" w:sz="4" w:space="0" w:color="auto"/>
              <w:right w:val="single" w:sz="4" w:space="0" w:color="auto"/>
            </w:tcBorders>
            <w:shd w:val="clear" w:color="auto" w:fill="auto"/>
            <w:noWrap/>
            <w:vAlign w:val="bottom"/>
            <w:hideMark/>
          </w:tcPr>
          <w:p w14:paraId="368B477F" w14:textId="77777777" w:rsidR="00861B98" w:rsidRPr="00861B98" w:rsidRDefault="00861B98" w:rsidP="00861B98">
            <w:pPr>
              <w:jc w:val="center"/>
              <w:rPr>
                <w:rFonts w:cs="Calibri"/>
                <w:color w:val="000000"/>
              </w:rPr>
            </w:pPr>
            <w:r w:rsidRPr="00861B98">
              <w:rPr>
                <w:rFonts w:cs="Calibri"/>
                <w:color w:val="000000"/>
              </w:rPr>
              <w:t>10</w:t>
            </w:r>
          </w:p>
        </w:tc>
        <w:tc>
          <w:tcPr>
            <w:tcW w:w="3490" w:type="dxa"/>
            <w:tcBorders>
              <w:top w:val="nil"/>
              <w:left w:val="nil"/>
              <w:bottom w:val="single" w:sz="4" w:space="0" w:color="auto"/>
              <w:right w:val="single" w:sz="4" w:space="0" w:color="auto"/>
            </w:tcBorders>
            <w:shd w:val="clear" w:color="auto" w:fill="auto"/>
            <w:noWrap/>
            <w:vAlign w:val="bottom"/>
            <w:hideMark/>
          </w:tcPr>
          <w:p w14:paraId="1842AB7B" w14:textId="77777777" w:rsidR="00861B98" w:rsidRPr="00861B98" w:rsidRDefault="00861B98" w:rsidP="00861B98">
            <w:pPr>
              <w:jc w:val="center"/>
              <w:rPr>
                <w:rFonts w:cs="Calibri"/>
                <w:color w:val="000000"/>
              </w:rPr>
            </w:pPr>
            <w:r w:rsidRPr="00861B98">
              <w:rPr>
                <w:rFonts w:cs="Calibri"/>
                <w:color w:val="000000"/>
              </w:rPr>
              <w:t>MUSKAAN ALTAF</w:t>
            </w:r>
          </w:p>
        </w:tc>
        <w:tc>
          <w:tcPr>
            <w:tcW w:w="840" w:type="dxa"/>
            <w:tcBorders>
              <w:top w:val="nil"/>
              <w:left w:val="nil"/>
              <w:bottom w:val="single" w:sz="4" w:space="0" w:color="auto"/>
              <w:right w:val="single" w:sz="4" w:space="0" w:color="auto"/>
            </w:tcBorders>
            <w:shd w:val="clear" w:color="auto" w:fill="auto"/>
            <w:noWrap/>
            <w:vAlign w:val="bottom"/>
            <w:hideMark/>
          </w:tcPr>
          <w:p w14:paraId="50B94714" w14:textId="77777777" w:rsidR="00861B98" w:rsidRPr="00861B98" w:rsidRDefault="00861B98" w:rsidP="00861B98">
            <w:pPr>
              <w:jc w:val="center"/>
              <w:rPr>
                <w:rFonts w:cs="Calibri"/>
                <w:b/>
                <w:bCs/>
                <w:color w:val="000000"/>
              </w:rPr>
            </w:pPr>
            <w:r w:rsidRPr="00861B98">
              <w:rPr>
                <w:rFonts w:cs="Calibri"/>
                <w:b/>
                <w:bCs/>
                <w:color w:val="000000"/>
              </w:rPr>
              <w:t>220424</w:t>
            </w:r>
          </w:p>
        </w:tc>
        <w:tc>
          <w:tcPr>
            <w:tcW w:w="5427" w:type="dxa"/>
            <w:tcBorders>
              <w:top w:val="nil"/>
              <w:left w:val="nil"/>
              <w:bottom w:val="single" w:sz="4" w:space="0" w:color="auto"/>
              <w:right w:val="single" w:sz="4" w:space="0" w:color="auto"/>
            </w:tcBorders>
            <w:shd w:val="clear" w:color="auto" w:fill="auto"/>
            <w:noWrap/>
            <w:vAlign w:val="bottom"/>
            <w:hideMark/>
          </w:tcPr>
          <w:p w14:paraId="6EE8A959" w14:textId="77777777" w:rsidR="00861B98" w:rsidRPr="00861B98" w:rsidRDefault="00861B98" w:rsidP="00861B98">
            <w:pPr>
              <w:jc w:val="center"/>
              <w:rPr>
                <w:rFonts w:cs="Calibri"/>
                <w:color w:val="000000"/>
              </w:rPr>
            </w:pPr>
            <w:proofErr w:type="spellStart"/>
            <w:proofErr w:type="gramStart"/>
            <w:r w:rsidRPr="00861B98">
              <w:rPr>
                <w:rFonts w:cs="Calibri"/>
                <w:color w:val="000000"/>
              </w:rPr>
              <w:t>DE,Applied</w:t>
            </w:r>
            <w:proofErr w:type="spellEnd"/>
            <w:proofErr w:type="gramEnd"/>
            <w:r w:rsidRPr="00861B98">
              <w:rPr>
                <w:rFonts w:cs="Calibri"/>
                <w:color w:val="000000"/>
              </w:rPr>
              <w:t xml:space="preserve"> </w:t>
            </w:r>
            <w:proofErr w:type="spellStart"/>
            <w:r w:rsidRPr="00861B98">
              <w:rPr>
                <w:rFonts w:cs="Calibri"/>
                <w:color w:val="000000"/>
              </w:rPr>
              <w:t>Maths,Fundamentals</w:t>
            </w:r>
            <w:proofErr w:type="spellEnd"/>
            <w:r w:rsidRPr="00861B98">
              <w:rPr>
                <w:rFonts w:cs="Calibri"/>
                <w:color w:val="000000"/>
              </w:rPr>
              <w:t xml:space="preserve"> of Electronics</w:t>
            </w:r>
          </w:p>
        </w:tc>
      </w:tr>
      <w:tr w:rsidR="00861B98" w:rsidRPr="00861B98" w14:paraId="76E0D9E5" w14:textId="77777777" w:rsidTr="00861B98">
        <w:trPr>
          <w:trHeight w:val="245"/>
        </w:trPr>
        <w:tc>
          <w:tcPr>
            <w:tcW w:w="836" w:type="dxa"/>
            <w:tcBorders>
              <w:top w:val="nil"/>
              <w:left w:val="single" w:sz="4" w:space="0" w:color="auto"/>
              <w:bottom w:val="single" w:sz="4" w:space="0" w:color="auto"/>
              <w:right w:val="single" w:sz="4" w:space="0" w:color="auto"/>
            </w:tcBorders>
            <w:shd w:val="clear" w:color="auto" w:fill="auto"/>
            <w:noWrap/>
            <w:vAlign w:val="bottom"/>
            <w:hideMark/>
          </w:tcPr>
          <w:p w14:paraId="4A0B496B" w14:textId="77777777" w:rsidR="00861B98" w:rsidRPr="00861B98" w:rsidRDefault="00861B98" w:rsidP="00861B98">
            <w:pPr>
              <w:jc w:val="center"/>
              <w:rPr>
                <w:rFonts w:cs="Calibri"/>
                <w:color w:val="000000"/>
              </w:rPr>
            </w:pPr>
            <w:r w:rsidRPr="00861B98">
              <w:rPr>
                <w:rFonts w:cs="Calibri"/>
                <w:color w:val="000000"/>
              </w:rPr>
              <w:t>11</w:t>
            </w:r>
          </w:p>
        </w:tc>
        <w:tc>
          <w:tcPr>
            <w:tcW w:w="3490" w:type="dxa"/>
            <w:tcBorders>
              <w:top w:val="nil"/>
              <w:left w:val="nil"/>
              <w:bottom w:val="single" w:sz="4" w:space="0" w:color="auto"/>
              <w:right w:val="single" w:sz="4" w:space="0" w:color="auto"/>
            </w:tcBorders>
            <w:shd w:val="clear" w:color="auto" w:fill="auto"/>
            <w:noWrap/>
            <w:vAlign w:val="bottom"/>
            <w:hideMark/>
          </w:tcPr>
          <w:p w14:paraId="2E0C7666" w14:textId="77777777" w:rsidR="00861B98" w:rsidRPr="00861B98" w:rsidRDefault="00861B98" w:rsidP="00861B98">
            <w:pPr>
              <w:jc w:val="center"/>
              <w:rPr>
                <w:rFonts w:cs="Calibri"/>
                <w:color w:val="000000"/>
              </w:rPr>
            </w:pPr>
            <w:r w:rsidRPr="00861B98">
              <w:rPr>
                <w:rFonts w:cs="Calibri"/>
                <w:color w:val="000000"/>
              </w:rPr>
              <w:t>HADIYA JAN</w:t>
            </w:r>
          </w:p>
        </w:tc>
        <w:tc>
          <w:tcPr>
            <w:tcW w:w="840" w:type="dxa"/>
            <w:tcBorders>
              <w:top w:val="nil"/>
              <w:left w:val="nil"/>
              <w:bottom w:val="single" w:sz="4" w:space="0" w:color="auto"/>
              <w:right w:val="single" w:sz="4" w:space="0" w:color="auto"/>
            </w:tcBorders>
            <w:shd w:val="clear" w:color="auto" w:fill="auto"/>
            <w:noWrap/>
            <w:vAlign w:val="bottom"/>
            <w:hideMark/>
          </w:tcPr>
          <w:p w14:paraId="2F26E971" w14:textId="77777777" w:rsidR="00861B98" w:rsidRPr="00861B98" w:rsidRDefault="00861B98" w:rsidP="00861B98">
            <w:pPr>
              <w:jc w:val="center"/>
              <w:rPr>
                <w:rFonts w:cs="Calibri"/>
                <w:b/>
                <w:bCs/>
                <w:color w:val="000000"/>
              </w:rPr>
            </w:pPr>
            <w:r w:rsidRPr="00861B98">
              <w:rPr>
                <w:rFonts w:cs="Calibri"/>
                <w:b/>
                <w:bCs/>
                <w:color w:val="000000"/>
              </w:rPr>
              <w:t>220431</w:t>
            </w:r>
          </w:p>
        </w:tc>
        <w:tc>
          <w:tcPr>
            <w:tcW w:w="5427" w:type="dxa"/>
            <w:tcBorders>
              <w:top w:val="nil"/>
              <w:left w:val="nil"/>
              <w:bottom w:val="single" w:sz="4" w:space="0" w:color="auto"/>
              <w:right w:val="single" w:sz="4" w:space="0" w:color="auto"/>
            </w:tcBorders>
            <w:shd w:val="clear" w:color="auto" w:fill="auto"/>
            <w:noWrap/>
            <w:vAlign w:val="bottom"/>
            <w:hideMark/>
          </w:tcPr>
          <w:p w14:paraId="02D66B59" w14:textId="77777777" w:rsidR="00861B98" w:rsidRPr="00861B98" w:rsidRDefault="00861B98" w:rsidP="00861B98">
            <w:pPr>
              <w:jc w:val="center"/>
              <w:rPr>
                <w:rFonts w:cs="Calibri"/>
                <w:color w:val="000000"/>
              </w:rPr>
            </w:pPr>
            <w:proofErr w:type="spellStart"/>
            <w:proofErr w:type="gramStart"/>
            <w:r w:rsidRPr="00861B98">
              <w:rPr>
                <w:rFonts w:cs="Calibri"/>
                <w:color w:val="000000"/>
              </w:rPr>
              <w:t>DE,Applied</w:t>
            </w:r>
            <w:proofErr w:type="spellEnd"/>
            <w:proofErr w:type="gramEnd"/>
            <w:r w:rsidRPr="00861B98">
              <w:rPr>
                <w:rFonts w:cs="Calibri"/>
                <w:color w:val="000000"/>
              </w:rPr>
              <w:t xml:space="preserve"> </w:t>
            </w:r>
            <w:proofErr w:type="spellStart"/>
            <w:r w:rsidRPr="00861B98">
              <w:rPr>
                <w:rFonts w:cs="Calibri"/>
                <w:color w:val="000000"/>
              </w:rPr>
              <w:t>Maths,Fundamentals</w:t>
            </w:r>
            <w:proofErr w:type="spellEnd"/>
            <w:r w:rsidRPr="00861B98">
              <w:rPr>
                <w:rFonts w:cs="Calibri"/>
                <w:color w:val="000000"/>
              </w:rPr>
              <w:t xml:space="preserve"> of Electronics</w:t>
            </w:r>
          </w:p>
        </w:tc>
      </w:tr>
      <w:tr w:rsidR="00861B98" w:rsidRPr="00861B98" w14:paraId="0F43AC83" w14:textId="77777777" w:rsidTr="00861B98">
        <w:trPr>
          <w:trHeight w:val="245"/>
        </w:trPr>
        <w:tc>
          <w:tcPr>
            <w:tcW w:w="836" w:type="dxa"/>
            <w:tcBorders>
              <w:top w:val="nil"/>
              <w:left w:val="single" w:sz="4" w:space="0" w:color="auto"/>
              <w:bottom w:val="single" w:sz="4" w:space="0" w:color="auto"/>
              <w:right w:val="single" w:sz="4" w:space="0" w:color="auto"/>
            </w:tcBorders>
            <w:shd w:val="clear" w:color="auto" w:fill="auto"/>
            <w:noWrap/>
            <w:vAlign w:val="bottom"/>
            <w:hideMark/>
          </w:tcPr>
          <w:p w14:paraId="2B14189C" w14:textId="77777777" w:rsidR="00861B98" w:rsidRPr="00861B98" w:rsidRDefault="00861B98" w:rsidP="00861B98">
            <w:pPr>
              <w:jc w:val="center"/>
              <w:rPr>
                <w:rFonts w:cs="Calibri"/>
                <w:color w:val="000000"/>
              </w:rPr>
            </w:pPr>
            <w:r w:rsidRPr="00861B98">
              <w:rPr>
                <w:rFonts w:cs="Calibri"/>
                <w:color w:val="000000"/>
              </w:rPr>
              <w:t>12</w:t>
            </w:r>
          </w:p>
        </w:tc>
        <w:tc>
          <w:tcPr>
            <w:tcW w:w="3490" w:type="dxa"/>
            <w:tcBorders>
              <w:top w:val="nil"/>
              <w:left w:val="nil"/>
              <w:bottom w:val="single" w:sz="4" w:space="0" w:color="auto"/>
              <w:right w:val="single" w:sz="4" w:space="0" w:color="auto"/>
            </w:tcBorders>
            <w:shd w:val="clear" w:color="auto" w:fill="auto"/>
            <w:noWrap/>
            <w:vAlign w:val="bottom"/>
            <w:hideMark/>
          </w:tcPr>
          <w:p w14:paraId="3D00F12A" w14:textId="77777777" w:rsidR="00861B98" w:rsidRPr="00861B98" w:rsidRDefault="00861B98" w:rsidP="00861B98">
            <w:pPr>
              <w:jc w:val="center"/>
              <w:rPr>
                <w:rFonts w:cs="Calibri"/>
                <w:color w:val="000000"/>
              </w:rPr>
            </w:pPr>
            <w:r w:rsidRPr="00861B98">
              <w:rPr>
                <w:rFonts w:cs="Calibri"/>
                <w:color w:val="000000"/>
              </w:rPr>
              <w:t>SHEEZA SALEEM</w:t>
            </w:r>
          </w:p>
        </w:tc>
        <w:tc>
          <w:tcPr>
            <w:tcW w:w="840" w:type="dxa"/>
            <w:tcBorders>
              <w:top w:val="nil"/>
              <w:left w:val="nil"/>
              <w:bottom w:val="single" w:sz="4" w:space="0" w:color="auto"/>
              <w:right w:val="single" w:sz="4" w:space="0" w:color="auto"/>
            </w:tcBorders>
            <w:shd w:val="clear" w:color="auto" w:fill="auto"/>
            <w:noWrap/>
            <w:vAlign w:val="bottom"/>
            <w:hideMark/>
          </w:tcPr>
          <w:p w14:paraId="68309F96" w14:textId="77777777" w:rsidR="00861B98" w:rsidRPr="00861B98" w:rsidRDefault="00861B98" w:rsidP="00861B98">
            <w:pPr>
              <w:jc w:val="center"/>
              <w:rPr>
                <w:rFonts w:cs="Calibri"/>
                <w:b/>
                <w:bCs/>
                <w:color w:val="000000"/>
              </w:rPr>
            </w:pPr>
            <w:r w:rsidRPr="00861B98">
              <w:rPr>
                <w:rFonts w:cs="Calibri"/>
                <w:b/>
                <w:bCs/>
                <w:color w:val="000000"/>
              </w:rPr>
              <w:t>220422</w:t>
            </w:r>
          </w:p>
        </w:tc>
        <w:tc>
          <w:tcPr>
            <w:tcW w:w="5427" w:type="dxa"/>
            <w:tcBorders>
              <w:top w:val="nil"/>
              <w:left w:val="nil"/>
              <w:bottom w:val="single" w:sz="4" w:space="0" w:color="auto"/>
              <w:right w:val="single" w:sz="4" w:space="0" w:color="auto"/>
            </w:tcBorders>
            <w:shd w:val="clear" w:color="auto" w:fill="auto"/>
            <w:noWrap/>
            <w:vAlign w:val="bottom"/>
            <w:hideMark/>
          </w:tcPr>
          <w:p w14:paraId="2C673AB3" w14:textId="77777777" w:rsidR="00861B98" w:rsidRPr="00861B98" w:rsidRDefault="00861B98" w:rsidP="00861B98">
            <w:pPr>
              <w:jc w:val="center"/>
              <w:rPr>
                <w:rFonts w:cs="Calibri"/>
                <w:color w:val="000000"/>
              </w:rPr>
            </w:pPr>
            <w:proofErr w:type="spellStart"/>
            <w:proofErr w:type="gramStart"/>
            <w:r w:rsidRPr="00861B98">
              <w:rPr>
                <w:rFonts w:cs="Calibri"/>
                <w:color w:val="000000"/>
              </w:rPr>
              <w:t>FEE,DE</w:t>
            </w:r>
            <w:proofErr w:type="gramEnd"/>
            <w:r w:rsidRPr="00861B98">
              <w:rPr>
                <w:rFonts w:cs="Calibri"/>
                <w:color w:val="000000"/>
              </w:rPr>
              <w:t>,Applied</w:t>
            </w:r>
            <w:proofErr w:type="spellEnd"/>
            <w:r w:rsidRPr="00861B98">
              <w:rPr>
                <w:rFonts w:cs="Calibri"/>
                <w:color w:val="000000"/>
              </w:rPr>
              <w:t xml:space="preserve"> </w:t>
            </w:r>
            <w:proofErr w:type="spellStart"/>
            <w:r w:rsidRPr="00861B98">
              <w:rPr>
                <w:rFonts w:cs="Calibri"/>
                <w:color w:val="000000"/>
              </w:rPr>
              <w:t>Maths,Fundamentals</w:t>
            </w:r>
            <w:proofErr w:type="spellEnd"/>
            <w:r w:rsidRPr="00861B98">
              <w:rPr>
                <w:rFonts w:cs="Calibri"/>
                <w:color w:val="000000"/>
              </w:rPr>
              <w:t xml:space="preserve"> of Electronics</w:t>
            </w:r>
          </w:p>
        </w:tc>
      </w:tr>
      <w:tr w:rsidR="00861B98" w:rsidRPr="00861B98" w14:paraId="0E44A874" w14:textId="77777777" w:rsidTr="00861B98">
        <w:trPr>
          <w:trHeight w:val="245"/>
        </w:trPr>
        <w:tc>
          <w:tcPr>
            <w:tcW w:w="836" w:type="dxa"/>
            <w:tcBorders>
              <w:top w:val="nil"/>
              <w:left w:val="single" w:sz="4" w:space="0" w:color="auto"/>
              <w:bottom w:val="single" w:sz="4" w:space="0" w:color="auto"/>
              <w:right w:val="single" w:sz="4" w:space="0" w:color="auto"/>
            </w:tcBorders>
            <w:shd w:val="clear" w:color="auto" w:fill="auto"/>
            <w:noWrap/>
            <w:vAlign w:val="bottom"/>
            <w:hideMark/>
          </w:tcPr>
          <w:p w14:paraId="323DDC02" w14:textId="77777777" w:rsidR="00861B98" w:rsidRPr="00861B98" w:rsidRDefault="00861B98" w:rsidP="00861B98">
            <w:pPr>
              <w:jc w:val="center"/>
              <w:rPr>
                <w:rFonts w:cs="Calibri"/>
                <w:color w:val="000000"/>
              </w:rPr>
            </w:pPr>
            <w:r w:rsidRPr="00861B98">
              <w:rPr>
                <w:rFonts w:cs="Calibri"/>
                <w:color w:val="000000"/>
              </w:rPr>
              <w:lastRenderedPageBreak/>
              <w:t>13</w:t>
            </w:r>
          </w:p>
        </w:tc>
        <w:tc>
          <w:tcPr>
            <w:tcW w:w="3490" w:type="dxa"/>
            <w:tcBorders>
              <w:top w:val="nil"/>
              <w:left w:val="nil"/>
              <w:bottom w:val="single" w:sz="4" w:space="0" w:color="auto"/>
              <w:right w:val="single" w:sz="4" w:space="0" w:color="auto"/>
            </w:tcBorders>
            <w:shd w:val="clear" w:color="auto" w:fill="auto"/>
            <w:noWrap/>
            <w:vAlign w:val="bottom"/>
            <w:hideMark/>
          </w:tcPr>
          <w:p w14:paraId="0A2DF7F8" w14:textId="77777777" w:rsidR="00861B98" w:rsidRPr="00861B98" w:rsidRDefault="00861B98" w:rsidP="00861B98">
            <w:pPr>
              <w:jc w:val="center"/>
              <w:rPr>
                <w:rFonts w:cs="Calibri"/>
                <w:color w:val="000000"/>
              </w:rPr>
            </w:pPr>
            <w:r w:rsidRPr="00861B98">
              <w:rPr>
                <w:rFonts w:cs="Calibri"/>
                <w:color w:val="000000"/>
              </w:rPr>
              <w:t>HYDER ALI BHAT</w:t>
            </w:r>
          </w:p>
        </w:tc>
        <w:tc>
          <w:tcPr>
            <w:tcW w:w="840" w:type="dxa"/>
            <w:tcBorders>
              <w:top w:val="nil"/>
              <w:left w:val="nil"/>
              <w:bottom w:val="single" w:sz="4" w:space="0" w:color="auto"/>
              <w:right w:val="single" w:sz="4" w:space="0" w:color="auto"/>
            </w:tcBorders>
            <w:shd w:val="clear" w:color="auto" w:fill="auto"/>
            <w:noWrap/>
            <w:vAlign w:val="bottom"/>
            <w:hideMark/>
          </w:tcPr>
          <w:p w14:paraId="208EA443" w14:textId="77777777" w:rsidR="00861B98" w:rsidRPr="00861B98" w:rsidRDefault="00861B98" w:rsidP="00861B98">
            <w:pPr>
              <w:jc w:val="center"/>
              <w:rPr>
                <w:rFonts w:cs="Calibri"/>
                <w:b/>
                <w:bCs/>
                <w:color w:val="000000"/>
              </w:rPr>
            </w:pPr>
            <w:r w:rsidRPr="00861B98">
              <w:rPr>
                <w:rFonts w:cs="Calibri"/>
                <w:b/>
                <w:bCs/>
                <w:color w:val="000000"/>
              </w:rPr>
              <w:t>210414</w:t>
            </w:r>
          </w:p>
        </w:tc>
        <w:tc>
          <w:tcPr>
            <w:tcW w:w="5427" w:type="dxa"/>
            <w:tcBorders>
              <w:top w:val="nil"/>
              <w:left w:val="nil"/>
              <w:bottom w:val="single" w:sz="4" w:space="0" w:color="auto"/>
              <w:right w:val="single" w:sz="4" w:space="0" w:color="auto"/>
            </w:tcBorders>
            <w:shd w:val="clear" w:color="auto" w:fill="auto"/>
            <w:noWrap/>
            <w:vAlign w:val="bottom"/>
            <w:hideMark/>
          </w:tcPr>
          <w:p w14:paraId="1B40568A" w14:textId="77777777" w:rsidR="00861B98" w:rsidRPr="00861B98" w:rsidRDefault="00861B98" w:rsidP="00861B98">
            <w:pPr>
              <w:jc w:val="center"/>
              <w:rPr>
                <w:rFonts w:cs="Calibri"/>
                <w:color w:val="000000"/>
              </w:rPr>
            </w:pPr>
            <w:proofErr w:type="spellStart"/>
            <w:proofErr w:type="gramStart"/>
            <w:r w:rsidRPr="00861B98">
              <w:rPr>
                <w:rFonts w:cs="Calibri"/>
                <w:color w:val="000000"/>
              </w:rPr>
              <w:t>DE,Applied</w:t>
            </w:r>
            <w:proofErr w:type="spellEnd"/>
            <w:proofErr w:type="gramEnd"/>
            <w:r w:rsidRPr="00861B98">
              <w:rPr>
                <w:rFonts w:cs="Calibri"/>
                <w:color w:val="000000"/>
              </w:rPr>
              <w:t xml:space="preserve"> </w:t>
            </w:r>
            <w:proofErr w:type="spellStart"/>
            <w:r w:rsidRPr="00861B98">
              <w:rPr>
                <w:rFonts w:cs="Calibri"/>
                <w:color w:val="000000"/>
              </w:rPr>
              <w:t>Maths,Fundamentals</w:t>
            </w:r>
            <w:proofErr w:type="spellEnd"/>
            <w:r w:rsidRPr="00861B98">
              <w:rPr>
                <w:rFonts w:cs="Calibri"/>
                <w:color w:val="000000"/>
              </w:rPr>
              <w:t xml:space="preserve"> of </w:t>
            </w:r>
            <w:proofErr w:type="spellStart"/>
            <w:r w:rsidRPr="00861B98">
              <w:rPr>
                <w:rFonts w:cs="Calibri"/>
                <w:color w:val="000000"/>
              </w:rPr>
              <w:t>Electronics,ICIT</w:t>
            </w:r>
            <w:proofErr w:type="spellEnd"/>
          </w:p>
        </w:tc>
      </w:tr>
    </w:tbl>
    <w:p w14:paraId="49B0B767" w14:textId="77777777" w:rsidR="00861B98" w:rsidRPr="006434C6" w:rsidRDefault="00861B98" w:rsidP="00861B98">
      <w:pPr>
        <w:pStyle w:val="NormalWeb"/>
        <w:shd w:val="clear" w:color="auto" w:fill="FFFFFF"/>
        <w:spacing w:line="360" w:lineRule="auto"/>
        <w:ind w:left="-360"/>
        <w:jc w:val="both"/>
        <w:rPr>
          <w:rFonts w:ascii="Tahoma" w:hAnsi="Tahoma" w:cs="Tahoma"/>
          <w:b/>
          <w:bCs/>
          <w:sz w:val="32"/>
          <w:szCs w:val="32"/>
        </w:rPr>
      </w:pPr>
    </w:p>
    <w:p w14:paraId="1B78CDED" w14:textId="77777777" w:rsidR="00861B98" w:rsidRDefault="00861B98" w:rsidP="00861B98">
      <w:pPr>
        <w:spacing w:line="360" w:lineRule="auto"/>
        <w:ind w:left="-360"/>
        <w:rPr>
          <w:rFonts w:ascii="Tahoma" w:hAnsi="Tahoma" w:cs="Tahoma"/>
          <w:sz w:val="24"/>
          <w:szCs w:val="24"/>
        </w:rPr>
      </w:pPr>
    </w:p>
    <w:p w14:paraId="0480B8F8" w14:textId="77777777" w:rsidR="00861B98" w:rsidRDefault="00861B98" w:rsidP="00861B98">
      <w:pPr>
        <w:ind w:left="-360"/>
        <w:jc w:val="both"/>
        <w:rPr>
          <w:rFonts w:ascii="Tahoma" w:hAnsi="Tahoma" w:cs="Tahoma"/>
          <w:sz w:val="24"/>
          <w:szCs w:val="24"/>
        </w:rPr>
      </w:pPr>
      <w:r>
        <w:rPr>
          <w:rFonts w:ascii="Tahoma" w:hAnsi="Tahoma" w:cs="Tahoma"/>
          <w:sz w:val="24"/>
          <w:szCs w:val="24"/>
        </w:rPr>
        <w:t xml:space="preserve">              H.O.D.</w:t>
      </w:r>
    </w:p>
    <w:p w14:paraId="5944BA97" w14:textId="77777777" w:rsidR="00861B98" w:rsidRDefault="00861B98" w:rsidP="00861B98">
      <w:pPr>
        <w:ind w:left="-360"/>
        <w:jc w:val="both"/>
        <w:rPr>
          <w:rFonts w:ascii="Tahoma" w:hAnsi="Tahoma" w:cs="Tahoma"/>
          <w:sz w:val="24"/>
          <w:szCs w:val="24"/>
        </w:rPr>
      </w:pPr>
      <w:r>
        <w:rPr>
          <w:rFonts w:ascii="Tahoma" w:hAnsi="Tahoma" w:cs="Tahoma"/>
          <w:sz w:val="24"/>
          <w:szCs w:val="24"/>
        </w:rPr>
        <w:t>Electronics and Communication Engg</w:t>
      </w:r>
    </w:p>
    <w:p w14:paraId="3CB70B0C" w14:textId="77777777" w:rsidR="00861B98" w:rsidRDefault="00861B98" w:rsidP="00861B98">
      <w:pPr>
        <w:ind w:left="-360"/>
        <w:jc w:val="both"/>
        <w:rPr>
          <w:rFonts w:ascii="Tahoma" w:hAnsi="Tahoma" w:cs="Tahoma"/>
          <w:sz w:val="24"/>
          <w:szCs w:val="24"/>
        </w:rPr>
      </w:pPr>
      <w:r>
        <w:rPr>
          <w:rFonts w:ascii="Tahoma" w:hAnsi="Tahoma" w:cs="Tahoma"/>
          <w:sz w:val="24"/>
          <w:szCs w:val="24"/>
        </w:rPr>
        <w:t>Kashmir Government Polytechnic College</w:t>
      </w:r>
    </w:p>
    <w:p w14:paraId="552F9D2E" w14:textId="77777777" w:rsidR="00861B98" w:rsidRDefault="00861B98" w:rsidP="00861B98">
      <w:pPr>
        <w:ind w:left="-360"/>
        <w:rPr>
          <w:rFonts w:ascii="Tahoma" w:hAnsi="Tahoma" w:cs="Tahoma"/>
          <w:sz w:val="24"/>
          <w:szCs w:val="24"/>
        </w:rPr>
      </w:pPr>
      <w:r>
        <w:rPr>
          <w:rFonts w:ascii="Tahoma" w:hAnsi="Tahoma" w:cs="Tahoma"/>
          <w:sz w:val="24"/>
          <w:szCs w:val="24"/>
        </w:rPr>
        <w:t xml:space="preserve">            Srinagar.</w:t>
      </w:r>
    </w:p>
    <w:p w14:paraId="4721FCB3" w14:textId="77777777" w:rsidR="00292D91" w:rsidRDefault="00292D91" w:rsidP="00861B98">
      <w:pPr>
        <w:ind w:left="-360"/>
        <w:rPr>
          <w:rFonts w:ascii="Tahoma" w:hAnsi="Tahoma" w:cs="Tahoma"/>
          <w:sz w:val="24"/>
          <w:szCs w:val="24"/>
        </w:rPr>
      </w:pPr>
    </w:p>
    <w:p w14:paraId="50FCECC5" w14:textId="77777777" w:rsidR="00292D91" w:rsidRDefault="00292D91" w:rsidP="00861B98">
      <w:pPr>
        <w:ind w:left="-360"/>
        <w:rPr>
          <w:rFonts w:ascii="Tahoma" w:hAnsi="Tahoma" w:cs="Tahoma"/>
          <w:sz w:val="24"/>
          <w:szCs w:val="24"/>
        </w:rPr>
      </w:pPr>
    </w:p>
    <w:p w14:paraId="26B74A1D" w14:textId="77777777" w:rsidR="00292D91" w:rsidRDefault="00292D91" w:rsidP="00861B98">
      <w:pPr>
        <w:ind w:left="-360"/>
        <w:rPr>
          <w:rFonts w:ascii="Tahoma" w:hAnsi="Tahoma" w:cs="Tahoma"/>
          <w:sz w:val="24"/>
          <w:szCs w:val="24"/>
        </w:rPr>
      </w:pPr>
    </w:p>
    <w:p w14:paraId="676365CF" w14:textId="77777777" w:rsidR="00292D91" w:rsidRDefault="00292D91" w:rsidP="00861B98">
      <w:pPr>
        <w:ind w:left="-360"/>
        <w:rPr>
          <w:rFonts w:ascii="Tahoma" w:hAnsi="Tahoma" w:cs="Tahoma"/>
          <w:sz w:val="24"/>
          <w:szCs w:val="24"/>
        </w:rPr>
      </w:pPr>
    </w:p>
    <w:p w14:paraId="6A11FA81" w14:textId="77777777" w:rsidR="00292D91" w:rsidRDefault="00292D91" w:rsidP="00861B98">
      <w:pPr>
        <w:ind w:left="-360"/>
        <w:rPr>
          <w:rFonts w:ascii="Tahoma" w:hAnsi="Tahoma" w:cs="Tahoma"/>
          <w:sz w:val="24"/>
          <w:szCs w:val="24"/>
        </w:rPr>
      </w:pPr>
    </w:p>
    <w:p w14:paraId="54C2985E" w14:textId="77777777" w:rsidR="00292D91" w:rsidRDefault="00292D91" w:rsidP="00861B98">
      <w:pPr>
        <w:ind w:left="-360"/>
        <w:rPr>
          <w:rFonts w:ascii="Tahoma" w:hAnsi="Tahoma" w:cs="Tahoma"/>
          <w:sz w:val="24"/>
          <w:szCs w:val="24"/>
        </w:rPr>
      </w:pPr>
    </w:p>
    <w:p w14:paraId="11C4AE9A" w14:textId="77777777" w:rsidR="00292D91" w:rsidRDefault="00292D91" w:rsidP="00861B98">
      <w:pPr>
        <w:ind w:left="-360"/>
        <w:rPr>
          <w:rFonts w:ascii="Tahoma" w:hAnsi="Tahoma" w:cs="Tahoma"/>
          <w:sz w:val="24"/>
          <w:szCs w:val="24"/>
        </w:rPr>
      </w:pPr>
    </w:p>
    <w:p w14:paraId="44433EF8" w14:textId="77777777" w:rsidR="00292D91" w:rsidRDefault="00292D91" w:rsidP="00861B98">
      <w:pPr>
        <w:ind w:left="-360"/>
        <w:rPr>
          <w:rFonts w:ascii="Tahoma" w:hAnsi="Tahoma" w:cs="Tahoma"/>
          <w:sz w:val="24"/>
          <w:szCs w:val="24"/>
        </w:rPr>
      </w:pPr>
    </w:p>
    <w:p w14:paraId="6A3C9207" w14:textId="77777777" w:rsidR="00292D91" w:rsidRDefault="00292D91" w:rsidP="00861B98">
      <w:pPr>
        <w:ind w:left="-360"/>
        <w:rPr>
          <w:rFonts w:ascii="Tahoma" w:hAnsi="Tahoma" w:cs="Tahoma"/>
          <w:sz w:val="24"/>
          <w:szCs w:val="24"/>
        </w:rPr>
      </w:pPr>
    </w:p>
    <w:p w14:paraId="0F8AA6EE" w14:textId="77777777" w:rsidR="00292D91" w:rsidRDefault="00292D91" w:rsidP="00861B98">
      <w:pPr>
        <w:ind w:left="-360"/>
        <w:rPr>
          <w:rFonts w:ascii="Tahoma" w:hAnsi="Tahoma" w:cs="Tahoma"/>
          <w:sz w:val="24"/>
          <w:szCs w:val="24"/>
        </w:rPr>
      </w:pPr>
    </w:p>
    <w:p w14:paraId="58967462" w14:textId="420EF3C5" w:rsidR="00292D91" w:rsidRPr="006434C6" w:rsidRDefault="00292D91" w:rsidP="00292D91">
      <w:pPr>
        <w:spacing w:line="360" w:lineRule="auto"/>
        <w:rPr>
          <w:rFonts w:ascii="Tahoma" w:hAnsi="Tahoma" w:cs="Tahoma"/>
          <w:sz w:val="24"/>
          <w:szCs w:val="24"/>
        </w:rPr>
      </w:pPr>
      <w:r>
        <w:rPr>
          <w:rFonts w:ascii="Tahoma" w:hAnsi="Tahoma" w:cs="Tahoma"/>
          <w:sz w:val="24"/>
          <w:szCs w:val="24"/>
        </w:rPr>
        <w:t>No: KGP/E&amp;C/Not/Sess/03                                    Dated: 14-08-2023</w:t>
      </w:r>
    </w:p>
    <w:p w14:paraId="1EFBACEB" w14:textId="22DBD1A0" w:rsidR="00292D91" w:rsidRPr="0043193F" w:rsidRDefault="00292D91" w:rsidP="00292D91">
      <w:pPr>
        <w:pStyle w:val="NormalWeb"/>
        <w:shd w:val="clear" w:color="auto" w:fill="FFFFFF"/>
        <w:spacing w:line="360" w:lineRule="auto"/>
        <w:ind w:left="-360"/>
        <w:rPr>
          <w:rFonts w:ascii="Tahoma" w:hAnsi="Tahoma" w:cs="Tahoma"/>
          <w:b/>
          <w:bCs/>
          <w:sz w:val="30"/>
          <w:szCs w:val="30"/>
        </w:rPr>
      </w:pPr>
      <w:r>
        <w:rPr>
          <w:rFonts w:ascii="Tahoma" w:hAnsi="Tahoma" w:cs="Tahoma"/>
          <w:b/>
          <w:bCs/>
        </w:rPr>
        <w:t xml:space="preserve">                                </w:t>
      </w:r>
      <w:r w:rsidR="000917EA">
        <w:rPr>
          <w:rFonts w:ascii="Tahoma" w:hAnsi="Tahoma" w:cs="Tahoma"/>
          <w:b/>
          <w:bCs/>
        </w:rPr>
        <w:t xml:space="preserve"> </w:t>
      </w:r>
      <w:r>
        <w:rPr>
          <w:rFonts w:ascii="Tahoma" w:hAnsi="Tahoma" w:cs="Tahoma"/>
          <w:b/>
          <w:bCs/>
        </w:rPr>
        <w:t xml:space="preserve"> </w:t>
      </w:r>
      <w:r w:rsidRPr="0043193F">
        <w:rPr>
          <w:rFonts w:ascii="Tahoma" w:hAnsi="Tahoma" w:cs="Tahoma"/>
          <w:b/>
          <w:bCs/>
          <w:sz w:val="30"/>
          <w:szCs w:val="30"/>
        </w:rPr>
        <w:t>NOTICE</w:t>
      </w:r>
    </w:p>
    <w:p w14:paraId="38257AA1" w14:textId="39A3942A" w:rsidR="00292D91" w:rsidRDefault="00292D91" w:rsidP="00292D91">
      <w:pPr>
        <w:pStyle w:val="NormalWeb"/>
        <w:shd w:val="clear" w:color="auto" w:fill="FFFFFF"/>
        <w:spacing w:line="360" w:lineRule="auto"/>
        <w:ind w:left="-360"/>
        <w:jc w:val="both"/>
        <w:rPr>
          <w:rFonts w:ascii="Tahoma" w:hAnsi="Tahoma" w:cs="Tahoma"/>
          <w:color w:val="222222"/>
          <w:lang w:val="en-US" w:eastAsia="en-US"/>
        </w:rPr>
      </w:pPr>
      <w:r>
        <w:rPr>
          <w:rFonts w:ascii="Tahoma" w:hAnsi="Tahoma" w:cs="Tahoma"/>
          <w:color w:val="222222"/>
          <w:lang w:val="en-US" w:eastAsia="en-US"/>
        </w:rPr>
        <w:t>It is for the information of the below given students of 4</w:t>
      </w:r>
      <w:r w:rsidRPr="00292D91">
        <w:rPr>
          <w:rFonts w:ascii="Tahoma" w:hAnsi="Tahoma" w:cs="Tahoma"/>
          <w:color w:val="222222"/>
          <w:vertAlign w:val="superscript"/>
          <w:lang w:val="en-US" w:eastAsia="en-US"/>
        </w:rPr>
        <w:t>th</w:t>
      </w:r>
      <w:r>
        <w:rPr>
          <w:rFonts w:ascii="Tahoma" w:hAnsi="Tahoma" w:cs="Tahoma"/>
          <w:color w:val="222222"/>
          <w:lang w:val="en-US" w:eastAsia="en-US"/>
        </w:rPr>
        <w:t xml:space="preserve"> Semester </w:t>
      </w:r>
      <w:r w:rsidRPr="006F0CCE">
        <w:rPr>
          <w:rFonts w:ascii="Tahoma" w:hAnsi="Tahoma" w:cs="Tahoma"/>
          <w:color w:val="222222"/>
          <w:lang w:val="en-US" w:eastAsia="en-US"/>
        </w:rPr>
        <w:t>Electronics and Communication Engg</w:t>
      </w:r>
      <w:r>
        <w:rPr>
          <w:rFonts w:ascii="Tahoma" w:hAnsi="Tahoma" w:cs="Tahoma"/>
          <w:color w:val="222222"/>
          <w:lang w:val="en-US" w:eastAsia="en-US"/>
        </w:rPr>
        <w:t xml:space="preserve"> that they have failed in passing their 1st sessional exams for the subjects whose details are given below. By the medium of this notice, Students are informed that they should reappear in their sessional exams on priority basis. In case any student fails to pass the sessional exam, then the student will not be allowed to appear for the upcoming MJ-23 final examinations.</w:t>
      </w:r>
    </w:p>
    <w:p w14:paraId="10DE425D" w14:textId="77777777" w:rsidR="00292D91" w:rsidRDefault="00292D91" w:rsidP="00292D91">
      <w:pPr>
        <w:pStyle w:val="NormalWeb"/>
        <w:shd w:val="clear" w:color="auto" w:fill="FFFFFF"/>
        <w:spacing w:line="360" w:lineRule="auto"/>
        <w:ind w:left="-360"/>
        <w:jc w:val="both"/>
        <w:rPr>
          <w:rFonts w:ascii="Tahoma" w:hAnsi="Tahoma" w:cs="Tahoma"/>
          <w:color w:val="222222"/>
          <w:lang w:val="en-US" w:eastAsia="en-US"/>
        </w:rPr>
      </w:pPr>
    </w:p>
    <w:tbl>
      <w:tblPr>
        <w:tblW w:w="9350" w:type="dxa"/>
        <w:tblLook w:val="04A0" w:firstRow="1" w:lastRow="0" w:firstColumn="1" w:lastColumn="0" w:noHBand="0" w:noVBand="1"/>
      </w:tblPr>
      <w:tblGrid>
        <w:gridCol w:w="938"/>
        <w:gridCol w:w="3264"/>
        <w:gridCol w:w="1369"/>
        <w:gridCol w:w="3557"/>
        <w:gridCol w:w="222"/>
      </w:tblGrid>
      <w:tr w:rsidR="00292D91" w:rsidRPr="00292D91" w14:paraId="41F63FAF" w14:textId="77777777" w:rsidTr="00292D91">
        <w:trPr>
          <w:gridAfter w:val="1"/>
          <w:wAfter w:w="222" w:type="dxa"/>
          <w:trHeight w:val="300"/>
        </w:trPr>
        <w:tc>
          <w:tcPr>
            <w:tcW w:w="93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C24A56" w14:textId="77777777" w:rsidR="00292D91" w:rsidRPr="00292D91" w:rsidRDefault="00292D91" w:rsidP="00292D91">
            <w:pPr>
              <w:jc w:val="center"/>
              <w:rPr>
                <w:rFonts w:cs="Calibri"/>
                <w:b/>
                <w:bCs/>
                <w:color w:val="000000"/>
              </w:rPr>
            </w:pPr>
            <w:r w:rsidRPr="00292D91">
              <w:rPr>
                <w:rFonts w:cs="Calibri"/>
                <w:b/>
                <w:bCs/>
                <w:color w:val="000000"/>
              </w:rPr>
              <w:t>S.No.</w:t>
            </w:r>
          </w:p>
        </w:tc>
        <w:tc>
          <w:tcPr>
            <w:tcW w:w="326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AABF26" w14:textId="77777777" w:rsidR="00292D91" w:rsidRPr="00292D91" w:rsidRDefault="00292D91" w:rsidP="00292D91">
            <w:pPr>
              <w:jc w:val="center"/>
              <w:rPr>
                <w:rFonts w:cs="Calibri"/>
                <w:b/>
                <w:bCs/>
                <w:color w:val="000000"/>
              </w:rPr>
            </w:pPr>
            <w:r w:rsidRPr="00292D91">
              <w:rPr>
                <w:rFonts w:cs="Calibri"/>
                <w:b/>
                <w:bCs/>
                <w:color w:val="000000"/>
              </w:rPr>
              <w:t>Name of student</w:t>
            </w:r>
          </w:p>
        </w:tc>
        <w:tc>
          <w:tcPr>
            <w:tcW w:w="136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740306" w14:textId="77777777" w:rsidR="00292D91" w:rsidRPr="00292D91" w:rsidRDefault="00292D91" w:rsidP="00292D91">
            <w:pPr>
              <w:jc w:val="center"/>
              <w:rPr>
                <w:rFonts w:cs="Calibri"/>
                <w:b/>
                <w:bCs/>
                <w:color w:val="000000"/>
              </w:rPr>
            </w:pPr>
            <w:r w:rsidRPr="00292D91">
              <w:rPr>
                <w:rFonts w:cs="Calibri"/>
                <w:b/>
                <w:bCs/>
                <w:color w:val="000000"/>
              </w:rPr>
              <w:t>Roll No.</w:t>
            </w:r>
          </w:p>
        </w:tc>
        <w:tc>
          <w:tcPr>
            <w:tcW w:w="355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A4DE70" w14:textId="77777777" w:rsidR="00292D91" w:rsidRPr="00292D91" w:rsidRDefault="00292D91" w:rsidP="00292D91">
            <w:pPr>
              <w:jc w:val="center"/>
              <w:rPr>
                <w:rFonts w:cs="Calibri"/>
                <w:b/>
                <w:bCs/>
                <w:color w:val="000000"/>
              </w:rPr>
            </w:pPr>
            <w:r w:rsidRPr="00292D91">
              <w:rPr>
                <w:rFonts w:cs="Calibri"/>
                <w:b/>
                <w:bCs/>
                <w:color w:val="000000"/>
              </w:rPr>
              <w:t>Reappear Subjects</w:t>
            </w:r>
          </w:p>
        </w:tc>
      </w:tr>
      <w:tr w:rsidR="00292D91" w:rsidRPr="00292D91" w14:paraId="3E603B34" w14:textId="77777777" w:rsidTr="00292D91">
        <w:trPr>
          <w:trHeight w:val="300"/>
        </w:trPr>
        <w:tc>
          <w:tcPr>
            <w:tcW w:w="938" w:type="dxa"/>
            <w:vMerge/>
            <w:tcBorders>
              <w:top w:val="single" w:sz="4" w:space="0" w:color="auto"/>
              <w:left w:val="single" w:sz="4" w:space="0" w:color="auto"/>
              <w:bottom w:val="single" w:sz="4" w:space="0" w:color="auto"/>
              <w:right w:val="single" w:sz="4" w:space="0" w:color="auto"/>
            </w:tcBorders>
            <w:vAlign w:val="center"/>
            <w:hideMark/>
          </w:tcPr>
          <w:p w14:paraId="1EF603FA" w14:textId="77777777" w:rsidR="00292D91" w:rsidRPr="00292D91" w:rsidRDefault="00292D91" w:rsidP="00292D91">
            <w:pPr>
              <w:rPr>
                <w:rFonts w:cs="Calibri"/>
                <w:b/>
                <w:bCs/>
                <w:color w:val="000000"/>
              </w:rPr>
            </w:pPr>
          </w:p>
        </w:tc>
        <w:tc>
          <w:tcPr>
            <w:tcW w:w="3264" w:type="dxa"/>
            <w:vMerge/>
            <w:tcBorders>
              <w:top w:val="single" w:sz="4" w:space="0" w:color="auto"/>
              <w:left w:val="single" w:sz="4" w:space="0" w:color="auto"/>
              <w:bottom w:val="single" w:sz="4" w:space="0" w:color="auto"/>
              <w:right w:val="single" w:sz="4" w:space="0" w:color="auto"/>
            </w:tcBorders>
            <w:vAlign w:val="center"/>
            <w:hideMark/>
          </w:tcPr>
          <w:p w14:paraId="5F035AC5" w14:textId="77777777" w:rsidR="00292D91" w:rsidRPr="00292D91" w:rsidRDefault="00292D91" w:rsidP="00292D91">
            <w:pPr>
              <w:rPr>
                <w:rFonts w:cs="Calibri"/>
                <w:b/>
                <w:bCs/>
                <w:color w:val="000000"/>
              </w:rPr>
            </w:pPr>
          </w:p>
        </w:tc>
        <w:tc>
          <w:tcPr>
            <w:tcW w:w="1369" w:type="dxa"/>
            <w:vMerge/>
            <w:tcBorders>
              <w:top w:val="single" w:sz="4" w:space="0" w:color="auto"/>
              <w:left w:val="single" w:sz="4" w:space="0" w:color="auto"/>
              <w:bottom w:val="single" w:sz="4" w:space="0" w:color="auto"/>
              <w:right w:val="single" w:sz="4" w:space="0" w:color="auto"/>
            </w:tcBorders>
            <w:vAlign w:val="center"/>
            <w:hideMark/>
          </w:tcPr>
          <w:p w14:paraId="1EBE2650" w14:textId="77777777" w:rsidR="00292D91" w:rsidRPr="00292D91" w:rsidRDefault="00292D91" w:rsidP="00292D91">
            <w:pPr>
              <w:rPr>
                <w:rFonts w:cs="Calibri"/>
                <w:b/>
                <w:bCs/>
                <w:color w:val="000000"/>
              </w:rPr>
            </w:pPr>
          </w:p>
        </w:tc>
        <w:tc>
          <w:tcPr>
            <w:tcW w:w="3557" w:type="dxa"/>
            <w:vMerge/>
            <w:tcBorders>
              <w:top w:val="single" w:sz="4" w:space="0" w:color="auto"/>
              <w:left w:val="single" w:sz="4" w:space="0" w:color="auto"/>
              <w:bottom w:val="single" w:sz="4" w:space="0" w:color="auto"/>
              <w:right w:val="single" w:sz="4" w:space="0" w:color="auto"/>
            </w:tcBorders>
            <w:vAlign w:val="center"/>
            <w:hideMark/>
          </w:tcPr>
          <w:p w14:paraId="7FD0905E" w14:textId="77777777" w:rsidR="00292D91" w:rsidRPr="00292D91" w:rsidRDefault="00292D91" w:rsidP="00292D91">
            <w:pPr>
              <w:rPr>
                <w:rFonts w:cs="Calibri"/>
                <w:b/>
                <w:bCs/>
                <w:color w:val="000000"/>
              </w:rPr>
            </w:pPr>
          </w:p>
        </w:tc>
        <w:tc>
          <w:tcPr>
            <w:tcW w:w="222" w:type="dxa"/>
            <w:tcBorders>
              <w:top w:val="nil"/>
              <w:left w:val="nil"/>
              <w:bottom w:val="nil"/>
              <w:right w:val="nil"/>
            </w:tcBorders>
            <w:shd w:val="clear" w:color="auto" w:fill="auto"/>
            <w:noWrap/>
            <w:vAlign w:val="bottom"/>
            <w:hideMark/>
          </w:tcPr>
          <w:p w14:paraId="7F3F6706" w14:textId="77777777" w:rsidR="00292D91" w:rsidRPr="00292D91" w:rsidRDefault="00292D91" w:rsidP="00292D91">
            <w:pPr>
              <w:jc w:val="center"/>
              <w:rPr>
                <w:rFonts w:cs="Calibri"/>
                <w:b/>
                <w:bCs/>
                <w:color w:val="000000"/>
              </w:rPr>
            </w:pPr>
          </w:p>
        </w:tc>
      </w:tr>
      <w:tr w:rsidR="00292D91" w:rsidRPr="00292D91" w14:paraId="5DACB000" w14:textId="77777777" w:rsidTr="00292D91">
        <w:trPr>
          <w:trHeight w:val="315"/>
        </w:trPr>
        <w:tc>
          <w:tcPr>
            <w:tcW w:w="938" w:type="dxa"/>
            <w:tcBorders>
              <w:top w:val="nil"/>
              <w:left w:val="single" w:sz="4" w:space="0" w:color="auto"/>
              <w:bottom w:val="single" w:sz="4" w:space="0" w:color="auto"/>
              <w:right w:val="single" w:sz="4" w:space="0" w:color="auto"/>
            </w:tcBorders>
            <w:shd w:val="clear" w:color="auto" w:fill="auto"/>
            <w:noWrap/>
            <w:vAlign w:val="center"/>
            <w:hideMark/>
          </w:tcPr>
          <w:p w14:paraId="0CCC14A2" w14:textId="77777777" w:rsidR="00292D91" w:rsidRPr="00292D91" w:rsidRDefault="00292D91" w:rsidP="00292D91">
            <w:pPr>
              <w:jc w:val="center"/>
              <w:rPr>
                <w:rFonts w:cs="Calibri"/>
                <w:color w:val="000000"/>
                <w:sz w:val="24"/>
                <w:szCs w:val="24"/>
              </w:rPr>
            </w:pPr>
            <w:r w:rsidRPr="00292D91">
              <w:rPr>
                <w:rFonts w:cs="Calibri"/>
                <w:color w:val="000000"/>
                <w:sz w:val="24"/>
                <w:szCs w:val="24"/>
              </w:rPr>
              <w:t>1</w:t>
            </w:r>
          </w:p>
        </w:tc>
        <w:tc>
          <w:tcPr>
            <w:tcW w:w="3264" w:type="dxa"/>
            <w:tcBorders>
              <w:top w:val="nil"/>
              <w:left w:val="nil"/>
              <w:bottom w:val="single" w:sz="4" w:space="0" w:color="auto"/>
              <w:right w:val="single" w:sz="4" w:space="0" w:color="auto"/>
            </w:tcBorders>
            <w:shd w:val="clear" w:color="auto" w:fill="auto"/>
            <w:vAlign w:val="center"/>
            <w:hideMark/>
          </w:tcPr>
          <w:p w14:paraId="0C403D0F" w14:textId="77777777" w:rsidR="00292D91" w:rsidRPr="00292D91" w:rsidRDefault="00292D91" w:rsidP="00292D91">
            <w:pPr>
              <w:jc w:val="center"/>
              <w:rPr>
                <w:rFonts w:cs="Calibri"/>
                <w:color w:val="000000"/>
                <w:sz w:val="24"/>
                <w:szCs w:val="24"/>
              </w:rPr>
            </w:pPr>
            <w:r w:rsidRPr="00292D91">
              <w:rPr>
                <w:rFonts w:cs="Calibri"/>
                <w:color w:val="000000"/>
                <w:sz w:val="24"/>
                <w:szCs w:val="24"/>
              </w:rPr>
              <w:t>Owais Nazir</w:t>
            </w:r>
          </w:p>
        </w:tc>
        <w:tc>
          <w:tcPr>
            <w:tcW w:w="1369" w:type="dxa"/>
            <w:tcBorders>
              <w:top w:val="nil"/>
              <w:left w:val="nil"/>
              <w:bottom w:val="single" w:sz="4" w:space="0" w:color="auto"/>
              <w:right w:val="single" w:sz="4" w:space="0" w:color="auto"/>
            </w:tcBorders>
            <w:shd w:val="clear" w:color="auto" w:fill="auto"/>
            <w:noWrap/>
            <w:vAlign w:val="center"/>
            <w:hideMark/>
          </w:tcPr>
          <w:p w14:paraId="17731064" w14:textId="77777777" w:rsidR="00292D91" w:rsidRPr="00292D91" w:rsidRDefault="00292D91" w:rsidP="00292D91">
            <w:pPr>
              <w:jc w:val="center"/>
              <w:rPr>
                <w:rFonts w:cs="Calibri"/>
                <w:color w:val="000000"/>
                <w:sz w:val="24"/>
                <w:szCs w:val="24"/>
              </w:rPr>
            </w:pPr>
            <w:r w:rsidRPr="00292D91">
              <w:rPr>
                <w:rFonts w:cs="Calibri"/>
                <w:color w:val="000000"/>
                <w:sz w:val="24"/>
                <w:szCs w:val="24"/>
              </w:rPr>
              <w:t>210406</w:t>
            </w:r>
          </w:p>
        </w:tc>
        <w:tc>
          <w:tcPr>
            <w:tcW w:w="3557" w:type="dxa"/>
            <w:tcBorders>
              <w:top w:val="nil"/>
              <w:left w:val="nil"/>
              <w:bottom w:val="single" w:sz="4" w:space="0" w:color="auto"/>
              <w:right w:val="single" w:sz="4" w:space="0" w:color="auto"/>
            </w:tcBorders>
            <w:shd w:val="clear" w:color="auto" w:fill="auto"/>
            <w:noWrap/>
            <w:vAlign w:val="center"/>
            <w:hideMark/>
          </w:tcPr>
          <w:p w14:paraId="344878B0" w14:textId="77777777" w:rsidR="00292D91" w:rsidRPr="00292D91" w:rsidRDefault="00292D91" w:rsidP="00292D91">
            <w:pPr>
              <w:jc w:val="center"/>
              <w:rPr>
                <w:rFonts w:cs="Calibri"/>
                <w:color w:val="000000"/>
              </w:rPr>
            </w:pPr>
            <w:r w:rsidRPr="00292D91">
              <w:rPr>
                <w:rFonts w:cs="Calibri"/>
                <w:color w:val="000000"/>
              </w:rPr>
              <w:t>EM</w:t>
            </w:r>
          </w:p>
        </w:tc>
        <w:tc>
          <w:tcPr>
            <w:tcW w:w="222" w:type="dxa"/>
            <w:vAlign w:val="center"/>
            <w:hideMark/>
          </w:tcPr>
          <w:p w14:paraId="5B4ABFCB" w14:textId="77777777" w:rsidR="00292D91" w:rsidRPr="00292D91" w:rsidRDefault="00292D91" w:rsidP="00292D91">
            <w:pPr>
              <w:rPr>
                <w:rFonts w:ascii="Times New Roman" w:hAnsi="Times New Roman"/>
                <w:sz w:val="20"/>
                <w:szCs w:val="20"/>
              </w:rPr>
            </w:pPr>
          </w:p>
        </w:tc>
      </w:tr>
      <w:tr w:rsidR="00292D91" w:rsidRPr="00292D91" w14:paraId="519DAE2F" w14:textId="77777777" w:rsidTr="00292D91">
        <w:trPr>
          <w:trHeight w:val="315"/>
        </w:trPr>
        <w:tc>
          <w:tcPr>
            <w:tcW w:w="938" w:type="dxa"/>
            <w:tcBorders>
              <w:top w:val="nil"/>
              <w:left w:val="single" w:sz="4" w:space="0" w:color="auto"/>
              <w:bottom w:val="single" w:sz="4" w:space="0" w:color="auto"/>
              <w:right w:val="single" w:sz="4" w:space="0" w:color="auto"/>
            </w:tcBorders>
            <w:shd w:val="clear" w:color="auto" w:fill="auto"/>
            <w:noWrap/>
            <w:vAlign w:val="center"/>
            <w:hideMark/>
          </w:tcPr>
          <w:p w14:paraId="44E8E75C" w14:textId="77777777" w:rsidR="00292D91" w:rsidRPr="00292D91" w:rsidRDefault="00292D91" w:rsidP="00292D91">
            <w:pPr>
              <w:jc w:val="center"/>
              <w:rPr>
                <w:rFonts w:cs="Calibri"/>
                <w:color w:val="000000"/>
                <w:sz w:val="24"/>
                <w:szCs w:val="24"/>
              </w:rPr>
            </w:pPr>
            <w:r w:rsidRPr="00292D91">
              <w:rPr>
                <w:rFonts w:cs="Calibri"/>
                <w:color w:val="000000"/>
                <w:sz w:val="24"/>
                <w:szCs w:val="24"/>
              </w:rPr>
              <w:t>2</w:t>
            </w:r>
          </w:p>
        </w:tc>
        <w:tc>
          <w:tcPr>
            <w:tcW w:w="3264" w:type="dxa"/>
            <w:tcBorders>
              <w:top w:val="nil"/>
              <w:left w:val="nil"/>
              <w:bottom w:val="single" w:sz="4" w:space="0" w:color="auto"/>
              <w:right w:val="single" w:sz="4" w:space="0" w:color="auto"/>
            </w:tcBorders>
            <w:shd w:val="clear" w:color="auto" w:fill="auto"/>
            <w:vAlign w:val="center"/>
            <w:hideMark/>
          </w:tcPr>
          <w:p w14:paraId="36009BD3" w14:textId="77777777" w:rsidR="00292D91" w:rsidRPr="00292D91" w:rsidRDefault="00292D91" w:rsidP="00292D91">
            <w:pPr>
              <w:jc w:val="center"/>
              <w:rPr>
                <w:rFonts w:cs="Calibri"/>
                <w:color w:val="000000"/>
                <w:sz w:val="24"/>
                <w:szCs w:val="24"/>
              </w:rPr>
            </w:pPr>
            <w:r w:rsidRPr="00292D91">
              <w:rPr>
                <w:rFonts w:cs="Calibri"/>
                <w:color w:val="000000"/>
                <w:sz w:val="24"/>
                <w:szCs w:val="24"/>
              </w:rPr>
              <w:t>Isma-Tariq Ali</w:t>
            </w:r>
          </w:p>
        </w:tc>
        <w:tc>
          <w:tcPr>
            <w:tcW w:w="1369" w:type="dxa"/>
            <w:tcBorders>
              <w:top w:val="nil"/>
              <w:left w:val="nil"/>
              <w:bottom w:val="single" w:sz="4" w:space="0" w:color="auto"/>
              <w:right w:val="single" w:sz="4" w:space="0" w:color="auto"/>
            </w:tcBorders>
            <w:shd w:val="clear" w:color="auto" w:fill="auto"/>
            <w:noWrap/>
            <w:vAlign w:val="center"/>
            <w:hideMark/>
          </w:tcPr>
          <w:p w14:paraId="5066BA9A" w14:textId="77777777" w:rsidR="00292D91" w:rsidRPr="00292D91" w:rsidRDefault="00292D91" w:rsidP="00292D91">
            <w:pPr>
              <w:jc w:val="center"/>
              <w:rPr>
                <w:rFonts w:cs="Calibri"/>
                <w:color w:val="000000"/>
                <w:sz w:val="24"/>
                <w:szCs w:val="24"/>
              </w:rPr>
            </w:pPr>
            <w:r w:rsidRPr="00292D91">
              <w:rPr>
                <w:rFonts w:cs="Calibri"/>
                <w:color w:val="000000"/>
                <w:sz w:val="24"/>
                <w:szCs w:val="24"/>
              </w:rPr>
              <w:t>210408</w:t>
            </w:r>
          </w:p>
        </w:tc>
        <w:tc>
          <w:tcPr>
            <w:tcW w:w="3557" w:type="dxa"/>
            <w:tcBorders>
              <w:top w:val="nil"/>
              <w:left w:val="nil"/>
              <w:bottom w:val="single" w:sz="4" w:space="0" w:color="auto"/>
              <w:right w:val="single" w:sz="4" w:space="0" w:color="auto"/>
            </w:tcBorders>
            <w:shd w:val="clear" w:color="auto" w:fill="auto"/>
            <w:noWrap/>
            <w:vAlign w:val="center"/>
            <w:hideMark/>
          </w:tcPr>
          <w:p w14:paraId="101194B1" w14:textId="77777777" w:rsidR="00292D91" w:rsidRPr="00292D91" w:rsidRDefault="00292D91" w:rsidP="00292D91">
            <w:pPr>
              <w:jc w:val="center"/>
              <w:rPr>
                <w:rFonts w:cs="Calibri"/>
                <w:color w:val="000000"/>
              </w:rPr>
            </w:pPr>
            <w:r w:rsidRPr="00292D91">
              <w:rPr>
                <w:rFonts w:cs="Calibri"/>
                <w:color w:val="000000"/>
              </w:rPr>
              <w:t>PE</w:t>
            </w:r>
          </w:p>
        </w:tc>
        <w:tc>
          <w:tcPr>
            <w:tcW w:w="222" w:type="dxa"/>
            <w:vAlign w:val="center"/>
            <w:hideMark/>
          </w:tcPr>
          <w:p w14:paraId="0D820F9D" w14:textId="77777777" w:rsidR="00292D91" w:rsidRPr="00292D91" w:rsidRDefault="00292D91" w:rsidP="00292D91">
            <w:pPr>
              <w:rPr>
                <w:rFonts w:ascii="Times New Roman" w:hAnsi="Times New Roman"/>
                <w:sz w:val="20"/>
                <w:szCs w:val="20"/>
              </w:rPr>
            </w:pPr>
          </w:p>
        </w:tc>
      </w:tr>
      <w:tr w:rsidR="00292D91" w:rsidRPr="00292D91" w14:paraId="1DFD2B6E" w14:textId="77777777" w:rsidTr="00292D91">
        <w:trPr>
          <w:trHeight w:val="315"/>
        </w:trPr>
        <w:tc>
          <w:tcPr>
            <w:tcW w:w="938" w:type="dxa"/>
            <w:tcBorders>
              <w:top w:val="nil"/>
              <w:left w:val="single" w:sz="4" w:space="0" w:color="auto"/>
              <w:bottom w:val="single" w:sz="4" w:space="0" w:color="auto"/>
              <w:right w:val="single" w:sz="4" w:space="0" w:color="auto"/>
            </w:tcBorders>
            <w:shd w:val="clear" w:color="auto" w:fill="auto"/>
            <w:noWrap/>
            <w:vAlign w:val="center"/>
            <w:hideMark/>
          </w:tcPr>
          <w:p w14:paraId="29302B19" w14:textId="77777777" w:rsidR="00292D91" w:rsidRPr="00292D91" w:rsidRDefault="00292D91" w:rsidP="00292D91">
            <w:pPr>
              <w:jc w:val="center"/>
              <w:rPr>
                <w:rFonts w:cs="Calibri"/>
                <w:color w:val="000000"/>
                <w:sz w:val="24"/>
                <w:szCs w:val="24"/>
              </w:rPr>
            </w:pPr>
            <w:r w:rsidRPr="00292D91">
              <w:rPr>
                <w:rFonts w:cs="Calibri"/>
                <w:color w:val="000000"/>
                <w:sz w:val="24"/>
                <w:szCs w:val="24"/>
              </w:rPr>
              <w:t>3</w:t>
            </w:r>
          </w:p>
        </w:tc>
        <w:tc>
          <w:tcPr>
            <w:tcW w:w="3264" w:type="dxa"/>
            <w:tcBorders>
              <w:top w:val="nil"/>
              <w:left w:val="nil"/>
              <w:bottom w:val="single" w:sz="4" w:space="0" w:color="auto"/>
              <w:right w:val="single" w:sz="4" w:space="0" w:color="auto"/>
            </w:tcBorders>
            <w:shd w:val="clear" w:color="auto" w:fill="auto"/>
            <w:vAlign w:val="center"/>
            <w:hideMark/>
          </w:tcPr>
          <w:p w14:paraId="37F238BF" w14:textId="77777777" w:rsidR="00292D91" w:rsidRPr="00292D91" w:rsidRDefault="00292D91" w:rsidP="00292D91">
            <w:pPr>
              <w:jc w:val="center"/>
              <w:rPr>
                <w:rFonts w:cs="Calibri"/>
                <w:color w:val="000000"/>
                <w:sz w:val="24"/>
                <w:szCs w:val="24"/>
              </w:rPr>
            </w:pPr>
            <w:r w:rsidRPr="00292D91">
              <w:rPr>
                <w:rFonts w:cs="Calibri"/>
                <w:color w:val="000000"/>
                <w:sz w:val="24"/>
                <w:szCs w:val="24"/>
              </w:rPr>
              <w:t>Wasik Farooq</w:t>
            </w:r>
          </w:p>
        </w:tc>
        <w:tc>
          <w:tcPr>
            <w:tcW w:w="1369" w:type="dxa"/>
            <w:tcBorders>
              <w:top w:val="nil"/>
              <w:left w:val="nil"/>
              <w:bottom w:val="single" w:sz="4" w:space="0" w:color="auto"/>
              <w:right w:val="single" w:sz="4" w:space="0" w:color="auto"/>
            </w:tcBorders>
            <w:shd w:val="clear" w:color="auto" w:fill="auto"/>
            <w:noWrap/>
            <w:vAlign w:val="center"/>
            <w:hideMark/>
          </w:tcPr>
          <w:p w14:paraId="6277C8FB" w14:textId="77777777" w:rsidR="00292D91" w:rsidRPr="00292D91" w:rsidRDefault="00292D91" w:rsidP="00292D91">
            <w:pPr>
              <w:jc w:val="center"/>
              <w:rPr>
                <w:rFonts w:cs="Calibri"/>
                <w:color w:val="000000"/>
                <w:sz w:val="24"/>
                <w:szCs w:val="24"/>
              </w:rPr>
            </w:pPr>
            <w:r w:rsidRPr="00292D91">
              <w:rPr>
                <w:rFonts w:cs="Calibri"/>
                <w:color w:val="000000"/>
                <w:sz w:val="24"/>
                <w:szCs w:val="24"/>
              </w:rPr>
              <w:t>210409</w:t>
            </w:r>
          </w:p>
        </w:tc>
        <w:tc>
          <w:tcPr>
            <w:tcW w:w="3557" w:type="dxa"/>
            <w:tcBorders>
              <w:top w:val="nil"/>
              <w:left w:val="nil"/>
              <w:bottom w:val="single" w:sz="4" w:space="0" w:color="auto"/>
              <w:right w:val="single" w:sz="4" w:space="0" w:color="auto"/>
            </w:tcBorders>
            <w:shd w:val="clear" w:color="auto" w:fill="auto"/>
            <w:noWrap/>
            <w:vAlign w:val="center"/>
            <w:hideMark/>
          </w:tcPr>
          <w:p w14:paraId="28663DF8" w14:textId="77777777" w:rsidR="00292D91" w:rsidRPr="00292D91" w:rsidRDefault="00292D91" w:rsidP="00292D91">
            <w:pPr>
              <w:jc w:val="center"/>
              <w:rPr>
                <w:rFonts w:cs="Calibri"/>
                <w:color w:val="000000"/>
              </w:rPr>
            </w:pPr>
            <w:r w:rsidRPr="00292D91">
              <w:rPr>
                <w:rFonts w:cs="Calibri"/>
                <w:color w:val="000000"/>
              </w:rPr>
              <w:t>CS-</w:t>
            </w:r>
            <w:proofErr w:type="gramStart"/>
            <w:r w:rsidRPr="00292D91">
              <w:rPr>
                <w:rFonts w:cs="Calibri"/>
                <w:color w:val="000000"/>
              </w:rPr>
              <w:t>I,PE</w:t>
            </w:r>
            <w:proofErr w:type="gramEnd"/>
            <w:r w:rsidRPr="00292D91">
              <w:rPr>
                <w:rFonts w:cs="Calibri"/>
                <w:color w:val="000000"/>
              </w:rPr>
              <w:t>,MP</w:t>
            </w:r>
          </w:p>
        </w:tc>
        <w:tc>
          <w:tcPr>
            <w:tcW w:w="222" w:type="dxa"/>
            <w:vAlign w:val="center"/>
            <w:hideMark/>
          </w:tcPr>
          <w:p w14:paraId="75642570" w14:textId="77777777" w:rsidR="00292D91" w:rsidRPr="00292D91" w:rsidRDefault="00292D91" w:rsidP="00292D91">
            <w:pPr>
              <w:rPr>
                <w:rFonts w:ascii="Times New Roman" w:hAnsi="Times New Roman"/>
                <w:sz w:val="20"/>
                <w:szCs w:val="20"/>
              </w:rPr>
            </w:pPr>
          </w:p>
        </w:tc>
      </w:tr>
      <w:tr w:rsidR="00292D91" w:rsidRPr="00292D91" w14:paraId="62329783" w14:textId="77777777" w:rsidTr="00292D91">
        <w:trPr>
          <w:trHeight w:val="315"/>
        </w:trPr>
        <w:tc>
          <w:tcPr>
            <w:tcW w:w="938" w:type="dxa"/>
            <w:tcBorders>
              <w:top w:val="nil"/>
              <w:left w:val="single" w:sz="4" w:space="0" w:color="auto"/>
              <w:bottom w:val="single" w:sz="4" w:space="0" w:color="auto"/>
              <w:right w:val="single" w:sz="4" w:space="0" w:color="auto"/>
            </w:tcBorders>
            <w:shd w:val="clear" w:color="auto" w:fill="auto"/>
            <w:noWrap/>
            <w:vAlign w:val="center"/>
            <w:hideMark/>
          </w:tcPr>
          <w:p w14:paraId="1477EA9D" w14:textId="77777777" w:rsidR="00292D91" w:rsidRPr="00292D91" w:rsidRDefault="00292D91" w:rsidP="00292D91">
            <w:pPr>
              <w:jc w:val="center"/>
              <w:rPr>
                <w:rFonts w:cs="Calibri"/>
                <w:color w:val="000000"/>
                <w:sz w:val="24"/>
                <w:szCs w:val="24"/>
              </w:rPr>
            </w:pPr>
            <w:r w:rsidRPr="00292D91">
              <w:rPr>
                <w:rFonts w:cs="Calibri"/>
                <w:color w:val="000000"/>
                <w:sz w:val="24"/>
                <w:szCs w:val="24"/>
              </w:rPr>
              <w:t>4</w:t>
            </w:r>
          </w:p>
        </w:tc>
        <w:tc>
          <w:tcPr>
            <w:tcW w:w="3264" w:type="dxa"/>
            <w:tcBorders>
              <w:top w:val="nil"/>
              <w:left w:val="nil"/>
              <w:bottom w:val="single" w:sz="4" w:space="0" w:color="auto"/>
              <w:right w:val="single" w:sz="4" w:space="0" w:color="auto"/>
            </w:tcBorders>
            <w:shd w:val="clear" w:color="auto" w:fill="auto"/>
            <w:vAlign w:val="center"/>
            <w:hideMark/>
          </w:tcPr>
          <w:p w14:paraId="57703FBB" w14:textId="77777777" w:rsidR="00292D91" w:rsidRPr="00292D91" w:rsidRDefault="00292D91" w:rsidP="00292D91">
            <w:pPr>
              <w:jc w:val="center"/>
              <w:rPr>
                <w:rFonts w:cs="Calibri"/>
                <w:color w:val="000000"/>
                <w:sz w:val="24"/>
                <w:szCs w:val="24"/>
              </w:rPr>
            </w:pPr>
            <w:r w:rsidRPr="00292D91">
              <w:rPr>
                <w:rFonts w:cs="Calibri"/>
                <w:color w:val="000000"/>
                <w:sz w:val="24"/>
                <w:szCs w:val="24"/>
              </w:rPr>
              <w:t>Saqlain Rashid</w:t>
            </w:r>
          </w:p>
        </w:tc>
        <w:tc>
          <w:tcPr>
            <w:tcW w:w="1369" w:type="dxa"/>
            <w:tcBorders>
              <w:top w:val="nil"/>
              <w:left w:val="nil"/>
              <w:bottom w:val="single" w:sz="4" w:space="0" w:color="auto"/>
              <w:right w:val="single" w:sz="4" w:space="0" w:color="auto"/>
            </w:tcBorders>
            <w:shd w:val="clear" w:color="auto" w:fill="auto"/>
            <w:noWrap/>
            <w:vAlign w:val="center"/>
            <w:hideMark/>
          </w:tcPr>
          <w:p w14:paraId="0849D9B4" w14:textId="77777777" w:rsidR="00292D91" w:rsidRPr="00292D91" w:rsidRDefault="00292D91" w:rsidP="00292D91">
            <w:pPr>
              <w:jc w:val="center"/>
              <w:rPr>
                <w:rFonts w:cs="Calibri"/>
                <w:color w:val="000000"/>
                <w:sz w:val="24"/>
                <w:szCs w:val="24"/>
              </w:rPr>
            </w:pPr>
            <w:r w:rsidRPr="00292D91">
              <w:rPr>
                <w:rFonts w:cs="Calibri"/>
                <w:color w:val="000000"/>
                <w:sz w:val="24"/>
                <w:szCs w:val="24"/>
              </w:rPr>
              <w:t>210416</w:t>
            </w:r>
          </w:p>
        </w:tc>
        <w:tc>
          <w:tcPr>
            <w:tcW w:w="3557" w:type="dxa"/>
            <w:tcBorders>
              <w:top w:val="nil"/>
              <w:left w:val="nil"/>
              <w:bottom w:val="single" w:sz="4" w:space="0" w:color="auto"/>
              <w:right w:val="single" w:sz="4" w:space="0" w:color="auto"/>
            </w:tcBorders>
            <w:shd w:val="clear" w:color="auto" w:fill="auto"/>
            <w:noWrap/>
            <w:vAlign w:val="center"/>
            <w:hideMark/>
          </w:tcPr>
          <w:p w14:paraId="14319008" w14:textId="77777777" w:rsidR="00292D91" w:rsidRPr="00292D91" w:rsidRDefault="00292D91" w:rsidP="00292D91">
            <w:pPr>
              <w:jc w:val="center"/>
              <w:rPr>
                <w:rFonts w:cs="Calibri"/>
                <w:color w:val="000000"/>
              </w:rPr>
            </w:pPr>
            <w:r w:rsidRPr="00292D91">
              <w:rPr>
                <w:rFonts w:cs="Calibri"/>
                <w:color w:val="000000"/>
              </w:rPr>
              <w:t>MP</w:t>
            </w:r>
          </w:p>
        </w:tc>
        <w:tc>
          <w:tcPr>
            <w:tcW w:w="222" w:type="dxa"/>
            <w:vAlign w:val="center"/>
            <w:hideMark/>
          </w:tcPr>
          <w:p w14:paraId="4C6F3AE1" w14:textId="77777777" w:rsidR="00292D91" w:rsidRPr="00292D91" w:rsidRDefault="00292D91" w:rsidP="00292D91">
            <w:pPr>
              <w:rPr>
                <w:rFonts w:ascii="Times New Roman" w:hAnsi="Times New Roman"/>
                <w:sz w:val="20"/>
                <w:szCs w:val="20"/>
              </w:rPr>
            </w:pPr>
          </w:p>
        </w:tc>
      </w:tr>
      <w:tr w:rsidR="00292D91" w:rsidRPr="00292D91" w14:paraId="6B847455" w14:textId="77777777" w:rsidTr="00292D91">
        <w:trPr>
          <w:trHeight w:val="315"/>
        </w:trPr>
        <w:tc>
          <w:tcPr>
            <w:tcW w:w="938" w:type="dxa"/>
            <w:tcBorders>
              <w:top w:val="nil"/>
              <w:left w:val="single" w:sz="4" w:space="0" w:color="auto"/>
              <w:bottom w:val="single" w:sz="4" w:space="0" w:color="auto"/>
              <w:right w:val="single" w:sz="4" w:space="0" w:color="auto"/>
            </w:tcBorders>
            <w:shd w:val="clear" w:color="auto" w:fill="auto"/>
            <w:noWrap/>
            <w:vAlign w:val="center"/>
            <w:hideMark/>
          </w:tcPr>
          <w:p w14:paraId="49EB6B42" w14:textId="77777777" w:rsidR="00292D91" w:rsidRPr="00292D91" w:rsidRDefault="00292D91" w:rsidP="00292D91">
            <w:pPr>
              <w:jc w:val="center"/>
              <w:rPr>
                <w:rFonts w:cs="Calibri"/>
                <w:color w:val="000000"/>
                <w:sz w:val="24"/>
                <w:szCs w:val="24"/>
              </w:rPr>
            </w:pPr>
            <w:r w:rsidRPr="00292D91">
              <w:rPr>
                <w:rFonts w:cs="Calibri"/>
                <w:color w:val="000000"/>
                <w:sz w:val="24"/>
                <w:szCs w:val="24"/>
              </w:rPr>
              <w:t>5</w:t>
            </w:r>
          </w:p>
        </w:tc>
        <w:tc>
          <w:tcPr>
            <w:tcW w:w="3264" w:type="dxa"/>
            <w:tcBorders>
              <w:top w:val="nil"/>
              <w:left w:val="nil"/>
              <w:bottom w:val="single" w:sz="4" w:space="0" w:color="auto"/>
              <w:right w:val="single" w:sz="4" w:space="0" w:color="auto"/>
            </w:tcBorders>
            <w:shd w:val="clear" w:color="auto" w:fill="auto"/>
            <w:vAlign w:val="center"/>
            <w:hideMark/>
          </w:tcPr>
          <w:p w14:paraId="677EA7AE" w14:textId="77777777" w:rsidR="00292D91" w:rsidRPr="00292D91" w:rsidRDefault="00292D91" w:rsidP="00292D91">
            <w:pPr>
              <w:jc w:val="center"/>
              <w:rPr>
                <w:rFonts w:cs="Calibri"/>
                <w:color w:val="000000"/>
                <w:sz w:val="24"/>
                <w:szCs w:val="24"/>
              </w:rPr>
            </w:pPr>
            <w:r w:rsidRPr="00292D91">
              <w:rPr>
                <w:rFonts w:cs="Calibri"/>
                <w:color w:val="000000"/>
                <w:sz w:val="24"/>
                <w:szCs w:val="24"/>
              </w:rPr>
              <w:t>Inayat Nazir</w:t>
            </w:r>
          </w:p>
        </w:tc>
        <w:tc>
          <w:tcPr>
            <w:tcW w:w="1369" w:type="dxa"/>
            <w:tcBorders>
              <w:top w:val="nil"/>
              <w:left w:val="nil"/>
              <w:bottom w:val="single" w:sz="4" w:space="0" w:color="auto"/>
              <w:right w:val="single" w:sz="4" w:space="0" w:color="auto"/>
            </w:tcBorders>
            <w:shd w:val="clear" w:color="auto" w:fill="auto"/>
            <w:noWrap/>
            <w:vAlign w:val="center"/>
            <w:hideMark/>
          </w:tcPr>
          <w:p w14:paraId="00F39CD9" w14:textId="77777777" w:rsidR="00292D91" w:rsidRPr="00292D91" w:rsidRDefault="00292D91" w:rsidP="00292D91">
            <w:pPr>
              <w:jc w:val="center"/>
              <w:rPr>
                <w:rFonts w:cs="Calibri"/>
                <w:color w:val="000000"/>
                <w:sz w:val="24"/>
                <w:szCs w:val="24"/>
              </w:rPr>
            </w:pPr>
            <w:r w:rsidRPr="00292D91">
              <w:rPr>
                <w:rFonts w:cs="Calibri"/>
                <w:color w:val="000000"/>
                <w:sz w:val="24"/>
                <w:szCs w:val="24"/>
              </w:rPr>
              <w:t>210419</w:t>
            </w:r>
          </w:p>
        </w:tc>
        <w:tc>
          <w:tcPr>
            <w:tcW w:w="3557" w:type="dxa"/>
            <w:tcBorders>
              <w:top w:val="nil"/>
              <w:left w:val="nil"/>
              <w:bottom w:val="single" w:sz="4" w:space="0" w:color="auto"/>
              <w:right w:val="single" w:sz="4" w:space="0" w:color="auto"/>
            </w:tcBorders>
            <w:shd w:val="clear" w:color="auto" w:fill="auto"/>
            <w:noWrap/>
            <w:vAlign w:val="center"/>
            <w:hideMark/>
          </w:tcPr>
          <w:p w14:paraId="1CD4F41F" w14:textId="77777777" w:rsidR="00292D91" w:rsidRPr="00292D91" w:rsidRDefault="00292D91" w:rsidP="00292D91">
            <w:pPr>
              <w:jc w:val="center"/>
              <w:rPr>
                <w:rFonts w:cs="Calibri"/>
                <w:color w:val="000000"/>
              </w:rPr>
            </w:pPr>
            <w:r w:rsidRPr="00292D91">
              <w:rPr>
                <w:rFonts w:cs="Calibri"/>
                <w:color w:val="000000"/>
              </w:rPr>
              <w:t>MP</w:t>
            </w:r>
          </w:p>
        </w:tc>
        <w:tc>
          <w:tcPr>
            <w:tcW w:w="222" w:type="dxa"/>
            <w:vAlign w:val="center"/>
            <w:hideMark/>
          </w:tcPr>
          <w:p w14:paraId="30A60116" w14:textId="77777777" w:rsidR="00292D91" w:rsidRPr="00292D91" w:rsidRDefault="00292D91" w:rsidP="00292D91">
            <w:pPr>
              <w:rPr>
                <w:rFonts w:ascii="Times New Roman" w:hAnsi="Times New Roman"/>
                <w:sz w:val="20"/>
                <w:szCs w:val="20"/>
              </w:rPr>
            </w:pPr>
          </w:p>
        </w:tc>
      </w:tr>
      <w:tr w:rsidR="00292D91" w:rsidRPr="00292D91" w14:paraId="0E35205D" w14:textId="77777777" w:rsidTr="00292D91">
        <w:trPr>
          <w:trHeight w:val="315"/>
        </w:trPr>
        <w:tc>
          <w:tcPr>
            <w:tcW w:w="938" w:type="dxa"/>
            <w:tcBorders>
              <w:top w:val="nil"/>
              <w:left w:val="single" w:sz="4" w:space="0" w:color="auto"/>
              <w:bottom w:val="single" w:sz="4" w:space="0" w:color="auto"/>
              <w:right w:val="single" w:sz="4" w:space="0" w:color="auto"/>
            </w:tcBorders>
            <w:shd w:val="clear" w:color="auto" w:fill="auto"/>
            <w:noWrap/>
            <w:vAlign w:val="center"/>
            <w:hideMark/>
          </w:tcPr>
          <w:p w14:paraId="536FC013" w14:textId="77777777" w:rsidR="00292D91" w:rsidRPr="00292D91" w:rsidRDefault="00292D91" w:rsidP="00292D91">
            <w:pPr>
              <w:jc w:val="center"/>
              <w:rPr>
                <w:rFonts w:cs="Calibri"/>
                <w:color w:val="000000"/>
                <w:sz w:val="24"/>
                <w:szCs w:val="24"/>
              </w:rPr>
            </w:pPr>
            <w:r w:rsidRPr="00292D91">
              <w:rPr>
                <w:rFonts w:cs="Calibri"/>
                <w:color w:val="000000"/>
                <w:sz w:val="24"/>
                <w:szCs w:val="24"/>
              </w:rPr>
              <w:t>6</w:t>
            </w:r>
          </w:p>
        </w:tc>
        <w:tc>
          <w:tcPr>
            <w:tcW w:w="3264" w:type="dxa"/>
            <w:tcBorders>
              <w:top w:val="nil"/>
              <w:left w:val="nil"/>
              <w:bottom w:val="single" w:sz="4" w:space="0" w:color="auto"/>
              <w:right w:val="single" w:sz="4" w:space="0" w:color="auto"/>
            </w:tcBorders>
            <w:shd w:val="clear" w:color="auto" w:fill="auto"/>
            <w:vAlign w:val="center"/>
            <w:hideMark/>
          </w:tcPr>
          <w:p w14:paraId="01287D63" w14:textId="77777777" w:rsidR="00292D91" w:rsidRPr="00292D91" w:rsidRDefault="00292D91" w:rsidP="00292D91">
            <w:pPr>
              <w:jc w:val="center"/>
              <w:rPr>
                <w:rFonts w:cs="Calibri"/>
                <w:color w:val="000000"/>
                <w:sz w:val="24"/>
                <w:szCs w:val="24"/>
              </w:rPr>
            </w:pPr>
            <w:r w:rsidRPr="00292D91">
              <w:rPr>
                <w:rFonts w:cs="Calibri"/>
                <w:color w:val="000000"/>
                <w:sz w:val="24"/>
                <w:szCs w:val="24"/>
              </w:rPr>
              <w:t>Owais Akbar</w:t>
            </w:r>
          </w:p>
        </w:tc>
        <w:tc>
          <w:tcPr>
            <w:tcW w:w="1369" w:type="dxa"/>
            <w:tcBorders>
              <w:top w:val="nil"/>
              <w:left w:val="nil"/>
              <w:bottom w:val="single" w:sz="4" w:space="0" w:color="auto"/>
              <w:right w:val="single" w:sz="4" w:space="0" w:color="auto"/>
            </w:tcBorders>
            <w:shd w:val="clear" w:color="auto" w:fill="auto"/>
            <w:noWrap/>
            <w:vAlign w:val="center"/>
            <w:hideMark/>
          </w:tcPr>
          <w:p w14:paraId="095EE256" w14:textId="77777777" w:rsidR="00292D91" w:rsidRPr="00292D91" w:rsidRDefault="00292D91" w:rsidP="00292D91">
            <w:pPr>
              <w:jc w:val="center"/>
              <w:rPr>
                <w:rFonts w:cs="Calibri"/>
                <w:color w:val="000000"/>
                <w:sz w:val="24"/>
                <w:szCs w:val="24"/>
              </w:rPr>
            </w:pPr>
            <w:r w:rsidRPr="00292D91">
              <w:rPr>
                <w:rFonts w:cs="Calibri"/>
                <w:color w:val="000000"/>
                <w:sz w:val="24"/>
                <w:szCs w:val="24"/>
              </w:rPr>
              <w:t>210420</w:t>
            </w:r>
          </w:p>
        </w:tc>
        <w:tc>
          <w:tcPr>
            <w:tcW w:w="3557" w:type="dxa"/>
            <w:tcBorders>
              <w:top w:val="nil"/>
              <w:left w:val="nil"/>
              <w:bottom w:val="single" w:sz="4" w:space="0" w:color="auto"/>
              <w:right w:val="single" w:sz="4" w:space="0" w:color="auto"/>
            </w:tcBorders>
            <w:shd w:val="clear" w:color="auto" w:fill="auto"/>
            <w:noWrap/>
            <w:vAlign w:val="center"/>
            <w:hideMark/>
          </w:tcPr>
          <w:p w14:paraId="181DA688" w14:textId="77777777" w:rsidR="00292D91" w:rsidRPr="00292D91" w:rsidRDefault="00292D91" w:rsidP="00292D91">
            <w:pPr>
              <w:jc w:val="center"/>
              <w:rPr>
                <w:rFonts w:cs="Calibri"/>
                <w:color w:val="000000"/>
              </w:rPr>
            </w:pPr>
            <w:r w:rsidRPr="00292D91">
              <w:rPr>
                <w:rFonts w:cs="Calibri"/>
                <w:color w:val="000000"/>
              </w:rPr>
              <w:t>EM</w:t>
            </w:r>
          </w:p>
        </w:tc>
        <w:tc>
          <w:tcPr>
            <w:tcW w:w="222" w:type="dxa"/>
            <w:vAlign w:val="center"/>
            <w:hideMark/>
          </w:tcPr>
          <w:p w14:paraId="448A719B" w14:textId="77777777" w:rsidR="00292D91" w:rsidRPr="00292D91" w:rsidRDefault="00292D91" w:rsidP="00292D91">
            <w:pPr>
              <w:rPr>
                <w:rFonts w:ascii="Times New Roman" w:hAnsi="Times New Roman"/>
                <w:sz w:val="20"/>
                <w:szCs w:val="20"/>
              </w:rPr>
            </w:pPr>
          </w:p>
        </w:tc>
      </w:tr>
      <w:tr w:rsidR="00292D91" w:rsidRPr="00292D91" w14:paraId="528964CA" w14:textId="77777777" w:rsidTr="00292D91">
        <w:trPr>
          <w:trHeight w:val="315"/>
        </w:trPr>
        <w:tc>
          <w:tcPr>
            <w:tcW w:w="938" w:type="dxa"/>
            <w:tcBorders>
              <w:top w:val="nil"/>
              <w:left w:val="single" w:sz="4" w:space="0" w:color="auto"/>
              <w:bottom w:val="single" w:sz="4" w:space="0" w:color="auto"/>
              <w:right w:val="single" w:sz="4" w:space="0" w:color="auto"/>
            </w:tcBorders>
            <w:shd w:val="clear" w:color="auto" w:fill="auto"/>
            <w:noWrap/>
            <w:vAlign w:val="center"/>
            <w:hideMark/>
          </w:tcPr>
          <w:p w14:paraId="272751E0" w14:textId="77777777" w:rsidR="00292D91" w:rsidRPr="00292D91" w:rsidRDefault="00292D91" w:rsidP="00292D91">
            <w:pPr>
              <w:jc w:val="center"/>
              <w:rPr>
                <w:rFonts w:cs="Calibri"/>
                <w:color w:val="000000"/>
                <w:sz w:val="24"/>
                <w:szCs w:val="24"/>
              </w:rPr>
            </w:pPr>
            <w:r w:rsidRPr="00292D91">
              <w:rPr>
                <w:rFonts w:cs="Calibri"/>
                <w:color w:val="000000"/>
                <w:sz w:val="24"/>
                <w:szCs w:val="24"/>
              </w:rPr>
              <w:t>7</w:t>
            </w:r>
          </w:p>
        </w:tc>
        <w:tc>
          <w:tcPr>
            <w:tcW w:w="3264" w:type="dxa"/>
            <w:tcBorders>
              <w:top w:val="nil"/>
              <w:left w:val="nil"/>
              <w:bottom w:val="single" w:sz="4" w:space="0" w:color="auto"/>
              <w:right w:val="single" w:sz="4" w:space="0" w:color="auto"/>
            </w:tcBorders>
            <w:shd w:val="clear" w:color="auto" w:fill="auto"/>
            <w:vAlign w:val="center"/>
            <w:hideMark/>
          </w:tcPr>
          <w:p w14:paraId="2A7CB9CB" w14:textId="77777777" w:rsidR="00292D91" w:rsidRPr="00292D91" w:rsidRDefault="00292D91" w:rsidP="00292D91">
            <w:pPr>
              <w:jc w:val="center"/>
              <w:rPr>
                <w:rFonts w:cs="Calibri"/>
                <w:color w:val="000000"/>
                <w:sz w:val="24"/>
                <w:szCs w:val="24"/>
              </w:rPr>
            </w:pPr>
            <w:r w:rsidRPr="00292D91">
              <w:rPr>
                <w:rFonts w:cs="Calibri"/>
                <w:color w:val="000000"/>
                <w:sz w:val="24"/>
                <w:szCs w:val="24"/>
              </w:rPr>
              <w:t>Adnan Ashraf</w:t>
            </w:r>
          </w:p>
        </w:tc>
        <w:tc>
          <w:tcPr>
            <w:tcW w:w="1369" w:type="dxa"/>
            <w:tcBorders>
              <w:top w:val="nil"/>
              <w:left w:val="nil"/>
              <w:bottom w:val="single" w:sz="4" w:space="0" w:color="auto"/>
              <w:right w:val="single" w:sz="4" w:space="0" w:color="auto"/>
            </w:tcBorders>
            <w:shd w:val="clear" w:color="auto" w:fill="auto"/>
            <w:noWrap/>
            <w:vAlign w:val="center"/>
            <w:hideMark/>
          </w:tcPr>
          <w:p w14:paraId="0DF07C29" w14:textId="77777777" w:rsidR="00292D91" w:rsidRPr="00292D91" w:rsidRDefault="00292D91" w:rsidP="00292D91">
            <w:pPr>
              <w:jc w:val="center"/>
              <w:rPr>
                <w:rFonts w:cs="Calibri"/>
                <w:color w:val="000000"/>
                <w:sz w:val="24"/>
                <w:szCs w:val="24"/>
              </w:rPr>
            </w:pPr>
            <w:r w:rsidRPr="00292D91">
              <w:rPr>
                <w:rFonts w:cs="Calibri"/>
                <w:color w:val="000000"/>
                <w:sz w:val="24"/>
                <w:szCs w:val="24"/>
              </w:rPr>
              <w:t>210421</w:t>
            </w:r>
          </w:p>
        </w:tc>
        <w:tc>
          <w:tcPr>
            <w:tcW w:w="3557" w:type="dxa"/>
            <w:tcBorders>
              <w:top w:val="nil"/>
              <w:left w:val="nil"/>
              <w:bottom w:val="single" w:sz="4" w:space="0" w:color="auto"/>
              <w:right w:val="single" w:sz="4" w:space="0" w:color="auto"/>
            </w:tcBorders>
            <w:shd w:val="clear" w:color="auto" w:fill="auto"/>
            <w:noWrap/>
            <w:vAlign w:val="center"/>
            <w:hideMark/>
          </w:tcPr>
          <w:p w14:paraId="5DD7FB72" w14:textId="77777777" w:rsidR="00292D91" w:rsidRPr="00292D91" w:rsidRDefault="00292D91" w:rsidP="00292D91">
            <w:pPr>
              <w:jc w:val="center"/>
              <w:rPr>
                <w:rFonts w:cs="Calibri"/>
                <w:color w:val="000000"/>
              </w:rPr>
            </w:pPr>
            <w:r w:rsidRPr="00292D91">
              <w:rPr>
                <w:rFonts w:cs="Calibri"/>
                <w:color w:val="000000"/>
              </w:rPr>
              <w:t>CS-</w:t>
            </w:r>
            <w:proofErr w:type="gramStart"/>
            <w:r w:rsidRPr="00292D91">
              <w:rPr>
                <w:rFonts w:cs="Calibri"/>
                <w:color w:val="000000"/>
              </w:rPr>
              <w:t>I,EM</w:t>
            </w:r>
            <w:proofErr w:type="gramEnd"/>
          </w:p>
        </w:tc>
        <w:tc>
          <w:tcPr>
            <w:tcW w:w="222" w:type="dxa"/>
            <w:vAlign w:val="center"/>
            <w:hideMark/>
          </w:tcPr>
          <w:p w14:paraId="41D63A5A" w14:textId="77777777" w:rsidR="00292D91" w:rsidRPr="00292D91" w:rsidRDefault="00292D91" w:rsidP="00292D91">
            <w:pPr>
              <w:rPr>
                <w:rFonts w:ascii="Times New Roman" w:hAnsi="Times New Roman"/>
                <w:sz w:val="20"/>
                <w:szCs w:val="20"/>
              </w:rPr>
            </w:pPr>
          </w:p>
        </w:tc>
      </w:tr>
      <w:tr w:rsidR="00292D91" w:rsidRPr="00292D91" w14:paraId="5499561A" w14:textId="77777777" w:rsidTr="00292D91">
        <w:trPr>
          <w:trHeight w:val="315"/>
        </w:trPr>
        <w:tc>
          <w:tcPr>
            <w:tcW w:w="938" w:type="dxa"/>
            <w:tcBorders>
              <w:top w:val="nil"/>
              <w:left w:val="single" w:sz="4" w:space="0" w:color="auto"/>
              <w:bottom w:val="single" w:sz="4" w:space="0" w:color="auto"/>
              <w:right w:val="single" w:sz="4" w:space="0" w:color="auto"/>
            </w:tcBorders>
            <w:shd w:val="clear" w:color="auto" w:fill="auto"/>
            <w:noWrap/>
            <w:vAlign w:val="center"/>
            <w:hideMark/>
          </w:tcPr>
          <w:p w14:paraId="7BEC67E8" w14:textId="77777777" w:rsidR="00292D91" w:rsidRPr="00292D91" w:rsidRDefault="00292D91" w:rsidP="00292D91">
            <w:pPr>
              <w:jc w:val="center"/>
              <w:rPr>
                <w:rFonts w:cs="Calibri"/>
                <w:color w:val="000000"/>
                <w:sz w:val="24"/>
                <w:szCs w:val="24"/>
              </w:rPr>
            </w:pPr>
            <w:r w:rsidRPr="00292D91">
              <w:rPr>
                <w:rFonts w:cs="Calibri"/>
                <w:color w:val="000000"/>
                <w:sz w:val="24"/>
                <w:szCs w:val="24"/>
              </w:rPr>
              <w:t>8</w:t>
            </w:r>
          </w:p>
        </w:tc>
        <w:tc>
          <w:tcPr>
            <w:tcW w:w="3264" w:type="dxa"/>
            <w:tcBorders>
              <w:top w:val="nil"/>
              <w:left w:val="nil"/>
              <w:bottom w:val="single" w:sz="4" w:space="0" w:color="auto"/>
              <w:right w:val="single" w:sz="4" w:space="0" w:color="auto"/>
            </w:tcBorders>
            <w:shd w:val="clear" w:color="auto" w:fill="auto"/>
            <w:vAlign w:val="center"/>
            <w:hideMark/>
          </w:tcPr>
          <w:p w14:paraId="375B16E8" w14:textId="77777777" w:rsidR="00292D91" w:rsidRPr="00292D91" w:rsidRDefault="00292D91" w:rsidP="00292D91">
            <w:pPr>
              <w:jc w:val="center"/>
              <w:rPr>
                <w:rFonts w:cs="Calibri"/>
                <w:color w:val="000000"/>
                <w:sz w:val="24"/>
                <w:szCs w:val="24"/>
              </w:rPr>
            </w:pPr>
            <w:r w:rsidRPr="00292D91">
              <w:rPr>
                <w:rFonts w:cs="Calibri"/>
                <w:color w:val="000000"/>
                <w:sz w:val="24"/>
                <w:szCs w:val="24"/>
              </w:rPr>
              <w:t>Zainab Khan</w:t>
            </w:r>
          </w:p>
        </w:tc>
        <w:tc>
          <w:tcPr>
            <w:tcW w:w="1369" w:type="dxa"/>
            <w:tcBorders>
              <w:top w:val="nil"/>
              <w:left w:val="nil"/>
              <w:bottom w:val="single" w:sz="4" w:space="0" w:color="auto"/>
              <w:right w:val="single" w:sz="4" w:space="0" w:color="auto"/>
            </w:tcBorders>
            <w:shd w:val="clear" w:color="auto" w:fill="auto"/>
            <w:noWrap/>
            <w:vAlign w:val="center"/>
            <w:hideMark/>
          </w:tcPr>
          <w:p w14:paraId="3C8AA437" w14:textId="77777777" w:rsidR="00292D91" w:rsidRPr="00292D91" w:rsidRDefault="00292D91" w:rsidP="00292D91">
            <w:pPr>
              <w:jc w:val="center"/>
              <w:rPr>
                <w:rFonts w:cs="Calibri"/>
                <w:color w:val="000000"/>
                <w:sz w:val="24"/>
                <w:szCs w:val="24"/>
              </w:rPr>
            </w:pPr>
            <w:r w:rsidRPr="00292D91">
              <w:rPr>
                <w:rFonts w:cs="Calibri"/>
                <w:color w:val="000000"/>
                <w:sz w:val="24"/>
                <w:szCs w:val="24"/>
              </w:rPr>
              <w:t>210422</w:t>
            </w:r>
          </w:p>
        </w:tc>
        <w:tc>
          <w:tcPr>
            <w:tcW w:w="3557" w:type="dxa"/>
            <w:tcBorders>
              <w:top w:val="nil"/>
              <w:left w:val="nil"/>
              <w:bottom w:val="single" w:sz="4" w:space="0" w:color="auto"/>
              <w:right w:val="single" w:sz="4" w:space="0" w:color="auto"/>
            </w:tcBorders>
            <w:shd w:val="clear" w:color="auto" w:fill="auto"/>
            <w:noWrap/>
            <w:vAlign w:val="center"/>
            <w:hideMark/>
          </w:tcPr>
          <w:p w14:paraId="2DCA94F8" w14:textId="77777777" w:rsidR="00292D91" w:rsidRPr="00292D91" w:rsidRDefault="00292D91" w:rsidP="00292D91">
            <w:pPr>
              <w:jc w:val="center"/>
              <w:rPr>
                <w:rFonts w:cs="Calibri"/>
                <w:color w:val="000000"/>
              </w:rPr>
            </w:pPr>
            <w:proofErr w:type="gramStart"/>
            <w:r w:rsidRPr="00292D91">
              <w:rPr>
                <w:rFonts w:cs="Calibri"/>
                <w:color w:val="000000"/>
              </w:rPr>
              <w:t>PE,EM</w:t>
            </w:r>
            <w:proofErr w:type="gramEnd"/>
          </w:p>
        </w:tc>
        <w:tc>
          <w:tcPr>
            <w:tcW w:w="222" w:type="dxa"/>
            <w:vAlign w:val="center"/>
            <w:hideMark/>
          </w:tcPr>
          <w:p w14:paraId="4FC1B068" w14:textId="77777777" w:rsidR="00292D91" w:rsidRPr="00292D91" w:rsidRDefault="00292D91" w:rsidP="00292D91">
            <w:pPr>
              <w:rPr>
                <w:rFonts w:ascii="Times New Roman" w:hAnsi="Times New Roman"/>
                <w:sz w:val="20"/>
                <w:szCs w:val="20"/>
              </w:rPr>
            </w:pPr>
          </w:p>
        </w:tc>
      </w:tr>
      <w:tr w:rsidR="00292D91" w:rsidRPr="00292D91" w14:paraId="5ECE3B28" w14:textId="77777777" w:rsidTr="00292D91">
        <w:trPr>
          <w:trHeight w:val="315"/>
        </w:trPr>
        <w:tc>
          <w:tcPr>
            <w:tcW w:w="938" w:type="dxa"/>
            <w:tcBorders>
              <w:top w:val="nil"/>
              <w:left w:val="single" w:sz="4" w:space="0" w:color="auto"/>
              <w:bottom w:val="single" w:sz="4" w:space="0" w:color="auto"/>
              <w:right w:val="single" w:sz="4" w:space="0" w:color="auto"/>
            </w:tcBorders>
            <w:shd w:val="clear" w:color="auto" w:fill="auto"/>
            <w:noWrap/>
            <w:vAlign w:val="center"/>
            <w:hideMark/>
          </w:tcPr>
          <w:p w14:paraId="198918DC" w14:textId="77777777" w:rsidR="00292D91" w:rsidRPr="00292D91" w:rsidRDefault="00292D91" w:rsidP="00292D91">
            <w:pPr>
              <w:jc w:val="center"/>
              <w:rPr>
                <w:rFonts w:cs="Calibri"/>
                <w:color w:val="000000"/>
                <w:sz w:val="24"/>
                <w:szCs w:val="24"/>
              </w:rPr>
            </w:pPr>
            <w:r w:rsidRPr="00292D91">
              <w:rPr>
                <w:rFonts w:cs="Calibri"/>
                <w:color w:val="000000"/>
                <w:sz w:val="24"/>
                <w:szCs w:val="24"/>
              </w:rPr>
              <w:t>9</w:t>
            </w:r>
          </w:p>
        </w:tc>
        <w:tc>
          <w:tcPr>
            <w:tcW w:w="3264" w:type="dxa"/>
            <w:tcBorders>
              <w:top w:val="nil"/>
              <w:left w:val="nil"/>
              <w:bottom w:val="single" w:sz="4" w:space="0" w:color="auto"/>
              <w:right w:val="single" w:sz="4" w:space="0" w:color="auto"/>
            </w:tcBorders>
            <w:shd w:val="clear" w:color="auto" w:fill="auto"/>
            <w:vAlign w:val="center"/>
            <w:hideMark/>
          </w:tcPr>
          <w:p w14:paraId="3B8B7B9A" w14:textId="77777777" w:rsidR="00292D91" w:rsidRPr="00292D91" w:rsidRDefault="00292D91" w:rsidP="00292D91">
            <w:pPr>
              <w:jc w:val="center"/>
              <w:rPr>
                <w:rFonts w:cs="Calibri"/>
                <w:color w:val="000000"/>
                <w:sz w:val="24"/>
                <w:szCs w:val="24"/>
              </w:rPr>
            </w:pPr>
            <w:r w:rsidRPr="00292D91">
              <w:rPr>
                <w:rFonts w:cs="Calibri"/>
                <w:color w:val="000000"/>
                <w:sz w:val="24"/>
                <w:szCs w:val="24"/>
              </w:rPr>
              <w:t>Mohsin Iqbal</w:t>
            </w:r>
          </w:p>
        </w:tc>
        <w:tc>
          <w:tcPr>
            <w:tcW w:w="1369" w:type="dxa"/>
            <w:tcBorders>
              <w:top w:val="nil"/>
              <w:left w:val="nil"/>
              <w:bottom w:val="single" w:sz="4" w:space="0" w:color="auto"/>
              <w:right w:val="single" w:sz="4" w:space="0" w:color="auto"/>
            </w:tcBorders>
            <w:shd w:val="clear" w:color="auto" w:fill="auto"/>
            <w:noWrap/>
            <w:vAlign w:val="center"/>
            <w:hideMark/>
          </w:tcPr>
          <w:p w14:paraId="711187F4" w14:textId="77777777" w:rsidR="00292D91" w:rsidRPr="00292D91" w:rsidRDefault="00292D91" w:rsidP="00292D91">
            <w:pPr>
              <w:jc w:val="center"/>
              <w:rPr>
                <w:rFonts w:cs="Calibri"/>
                <w:color w:val="000000"/>
                <w:sz w:val="24"/>
                <w:szCs w:val="24"/>
              </w:rPr>
            </w:pPr>
            <w:r w:rsidRPr="00292D91">
              <w:rPr>
                <w:rFonts w:cs="Calibri"/>
                <w:color w:val="000000"/>
                <w:sz w:val="24"/>
                <w:szCs w:val="24"/>
              </w:rPr>
              <w:t>210424</w:t>
            </w:r>
          </w:p>
        </w:tc>
        <w:tc>
          <w:tcPr>
            <w:tcW w:w="3557" w:type="dxa"/>
            <w:tcBorders>
              <w:top w:val="nil"/>
              <w:left w:val="nil"/>
              <w:bottom w:val="single" w:sz="4" w:space="0" w:color="auto"/>
              <w:right w:val="single" w:sz="4" w:space="0" w:color="auto"/>
            </w:tcBorders>
            <w:shd w:val="clear" w:color="auto" w:fill="auto"/>
            <w:noWrap/>
            <w:vAlign w:val="center"/>
            <w:hideMark/>
          </w:tcPr>
          <w:p w14:paraId="489980A5" w14:textId="77777777" w:rsidR="00292D91" w:rsidRPr="00292D91" w:rsidRDefault="00292D91" w:rsidP="00292D91">
            <w:pPr>
              <w:jc w:val="center"/>
              <w:rPr>
                <w:rFonts w:cs="Calibri"/>
                <w:color w:val="000000"/>
              </w:rPr>
            </w:pPr>
            <w:r w:rsidRPr="00292D91">
              <w:rPr>
                <w:rFonts w:cs="Calibri"/>
                <w:color w:val="000000"/>
              </w:rPr>
              <w:t>CS-</w:t>
            </w:r>
            <w:proofErr w:type="gramStart"/>
            <w:r w:rsidRPr="00292D91">
              <w:rPr>
                <w:rFonts w:cs="Calibri"/>
                <w:color w:val="000000"/>
              </w:rPr>
              <w:t>I,PE</w:t>
            </w:r>
            <w:proofErr w:type="gramEnd"/>
            <w:r w:rsidRPr="00292D91">
              <w:rPr>
                <w:rFonts w:cs="Calibri"/>
                <w:color w:val="000000"/>
              </w:rPr>
              <w:t>,MP,EM</w:t>
            </w:r>
          </w:p>
        </w:tc>
        <w:tc>
          <w:tcPr>
            <w:tcW w:w="222" w:type="dxa"/>
            <w:vAlign w:val="center"/>
            <w:hideMark/>
          </w:tcPr>
          <w:p w14:paraId="43E90E16" w14:textId="77777777" w:rsidR="00292D91" w:rsidRPr="00292D91" w:rsidRDefault="00292D91" w:rsidP="00292D91">
            <w:pPr>
              <w:rPr>
                <w:rFonts w:ascii="Times New Roman" w:hAnsi="Times New Roman"/>
                <w:sz w:val="20"/>
                <w:szCs w:val="20"/>
              </w:rPr>
            </w:pPr>
          </w:p>
        </w:tc>
      </w:tr>
      <w:tr w:rsidR="00292D91" w:rsidRPr="00292D91" w14:paraId="6ACB786A" w14:textId="77777777" w:rsidTr="00292D91">
        <w:trPr>
          <w:trHeight w:val="315"/>
        </w:trPr>
        <w:tc>
          <w:tcPr>
            <w:tcW w:w="938" w:type="dxa"/>
            <w:tcBorders>
              <w:top w:val="nil"/>
              <w:left w:val="single" w:sz="4" w:space="0" w:color="auto"/>
              <w:bottom w:val="single" w:sz="4" w:space="0" w:color="auto"/>
              <w:right w:val="single" w:sz="4" w:space="0" w:color="auto"/>
            </w:tcBorders>
            <w:shd w:val="clear" w:color="auto" w:fill="auto"/>
            <w:noWrap/>
            <w:vAlign w:val="center"/>
            <w:hideMark/>
          </w:tcPr>
          <w:p w14:paraId="28C04D37" w14:textId="77777777" w:rsidR="00292D91" w:rsidRPr="00292D91" w:rsidRDefault="00292D91" w:rsidP="00292D91">
            <w:pPr>
              <w:jc w:val="center"/>
              <w:rPr>
                <w:rFonts w:cs="Calibri"/>
                <w:color w:val="000000"/>
                <w:sz w:val="24"/>
                <w:szCs w:val="24"/>
              </w:rPr>
            </w:pPr>
            <w:r w:rsidRPr="00292D91">
              <w:rPr>
                <w:rFonts w:cs="Calibri"/>
                <w:color w:val="000000"/>
                <w:sz w:val="24"/>
                <w:szCs w:val="24"/>
              </w:rPr>
              <w:t>10</w:t>
            </w:r>
          </w:p>
        </w:tc>
        <w:tc>
          <w:tcPr>
            <w:tcW w:w="3264" w:type="dxa"/>
            <w:tcBorders>
              <w:top w:val="nil"/>
              <w:left w:val="nil"/>
              <w:bottom w:val="single" w:sz="4" w:space="0" w:color="auto"/>
              <w:right w:val="single" w:sz="4" w:space="0" w:color="auto"/>
            </w:tcBorders>
            <w:shd w:val="clear" w:color="auto" w:fill="auto"/>
            <w:vAlign w:val="center"/>
            <w:hideMark/>
          </w:tcPr>
          <w:p w14:paraId="745F0F18" w14:textId="77777777" w:rsidR="00292D91" w:rsidRPr="00292D91" w:rsidRDefault="00292D91" w:rsidP="00292D91">
            <w:pPr>
              <w:jc w:val="center"/>
              <w:rPr>
                <w:rFonts w:cs="Calibri"/>
                <w:color w:val="000000"/>
                <w:sz w:val="24"/>
                <w:szCs w:val="24"/>
              </w:rPr>
            </w:pPr>
            <w:r w:rsidRPr="00292D91">
              <w:rPr>
                <w:rFonts w:cs="Calibri"/>
                <w:color w:val="000000"/>
                <w:sz w:val="24"/>
                <w:szCs w:val="24"/>
              </w:rPr>
              <w:t>Sabreena Mushtaq</w:t>
            </w:r>
          </w:p>
        </w:tc>
        <w:tc>
          <w:tcPr>
            <w:tcW w:w="1369" w:type="dxa"/>
            <w:tcBorders>
              <w:top w:val="nil"/>
              <w:left w:val="nil"/>
              <w:bottom w:val="single" w:sz="4" w:space="0" w:color="auto"/>
              <w:right w:val="single" w:sz="4" w:space="0" w:color="auto"/>
            </w:tcBorders>
            <w:shd w:val="clear" w:color="auto" w:fill="auto"/>
            <w:noWrap/>
            <w:vAlign w:val="center"/>
            <w:hideMark/>
          </w:tcPr>
          <w:p w14:paraId="7DD2FCEF" w14:textId="77777777" w:rsidR="00292D91" w:rsidRPr="00292D91" w:rsidRDefault="00292D91" w:rsidP="00292D91">
            <w:pPr>
              <w:jc w:val="center"/>
              <w:rPr>
                <w:rFonts w:cs="Calibri"/>
                <w:color w:val="000000"/>
                <w:sz w:val="24"/>
                <w:szCs w:val="24"/>
              </w:rPr>
            </w:pPr>
            <w:r w:rsidRPr="00292D91">
              <w:rPr>
                <w:rFonts w:cs="Calibri"/>
                <w:color w:val="000000"/>
                <w:sz w:val="24"/>
                <w:szCs w:val="24"/>
              </w:rPr>
              <w:t>210432</w:t>
            </w:r>
          </w:p>
        </w:tc>
        <w:tc>
          <w:tcPr>
            <w:tcW w:w="3557" w:type="dxa"/>
            <w:tcBorders>
              <w:top w:val="nil"/>
              <w:left w:val="nil"/>
              <w:bottom w:val="single" w:sz="4" w:space="0" w:color="auto"/>
              <w:right w:val="single" w:sz="4" w:space="0" w:color="auto"/>
            </w:tcBorders>
            <w:shd w:val="clear" w:color="auto" w:fill="auto"/>
            <w:noWrap/>
            <w:vAlign w:val="center"/>
            <w:hideMark/>
          </w:tcPr>
          <w:p w14:paraId="223E4859" w14:textId="77777777" w:rsidR="00292D91" w:rsidRPr="00292D91" w:rsidRDefault="00292D91" w:rsidP="00292D91">
            <w:pPr>
              <w:jc w:val="center"/>
              <w:rPr>
                <w:rFonts w:cs="Calibri"/>
                <w:color w:val="000000"/>
              </w:rPr>
            </w:pPr>
            <w:r w:rsidRPr="00292D91">
              <w:rPr>
                <w:rFonts w:cs="Calibri"/>
                <w:color w:val="000000"/>
              </w:rPr>
              <w:t>MP</w:t>
            </w:r>
          </w:p>
        </w:tc>
        <w:tc>
          <w:tcPr>
            <w:tcW w:w="222" w:type="dxa"/>
            <w:vAlign w:val="center"/>
            <w:hideMark/>
          </w:tcPr>
          <w:p w14:paraId="4A6A4AFC" w14:textId="77777777" w:rsidR="00292D91" w:rsidRPr="00292D91" w:rsidRDefault="00292D91" w:rsidP="00292D91">
            <w:pPr>
              <w:rPr>
                <w:rFonts w:ascii="Times New Roman" w:hAnsi="Times New Roman"/>
                <w:sz w:val="20"/>
                <w:szCs w:val="20"/>
              </w:rPr>
            </w:pPr>
          </w:p>
        </w:tc>
      </w:tr>
      <w:tr w:rsidR="00292D91" w:rsidRPr="00292D91" w14:paraId="53B8F1EB" w14:textId="77777777" w:rsidTr="00292D91">
        <w:trPr>
          <w:trHeight w:val="315"/>
        </w:trPr>
        <w:tc>
          <w:tcPr>
            <w:tcW w:w="938" w:type="dxa"/>
            <w:tcBorders>
              <w:top w:val="nil"/>
              <w:left w:val="single" w:sz="4" w:space="0" w:color="auto"/>
              <w:bottom w:val="single" w:sz="4" w:space="0" w:color="auto"/>
              <w:right w:val="single" w:sz="4" w:space="0" w:color="auto"/>
            </w:tcBorders>
            <w:shd w:val="clear" w:color="auto" w:fill="auto"/>
            <w:noWrap/>
            <w:vAlign w:val="center"/>
            <w:hideMark/>
          </w:tcPr>
          <w:p w14:paraId="1AD776AB" w14:textId="77777777" w:rsidR="00292D91" w:rsidRPr="00292D91" w:rsidRDefault="00292D91" w:rsidP="00292D91">
            <w:pPr>
              <w:jc w:val="center"/>
              <w:rPr>
                <w:rFonts w:cs="Calibri"/>
                <w:color w:val="000000"/>
                <w:sz w:val="24"/>
                <w:szCs w:val="24"/>
              </w:rPr>
            </w:pPr>
            <w:r w:rsidRPr="00292D91">
              <w:rPr>
                <w:rFonts w:cs="Calibri"/>
                <w:color w:val="000000"/>
                <w:sz w:val="24"/>
                <w:szCs w:val="24"/>
              </w:rPr>
              <w:t>11</w:t>
            </w:r>
          </w:p>
        </w:tc>
        <w:tc>
          <w:tcPr>
            <w:tcW w:w="3264" w:type="dxa"/>
            <w:tcBorders>
              <w:top w:val="nil"/>
              <w:left w:val="nil"/>
              <w:bottom w:val="single" w:sz="4" w:space="0" w:color="auto"/>
              <w:right w:val="single" w:sz="4" w:space="0" w:color="auto"/>
            </w:tcBorders>
            <w:shd w:val="clear" w:color="auto" w:fill="auto"/>
            <w:vAlign w:val="center"/>
            <w:hideMark/>
          </w:tcPr>
          <w:p w14:paraId="56F030D9" w14:textId="77777777" w:rsidR="00292D91" w:rsidRPr="00292D91" w:rsidRDefault="00292D91" w:rsidP="00292D91">
            <w:pPr>
              <w:jc w:val="center"/>
              <w:rPr>
                <w:rFonts w:cs="Calibri"/>
                <w:color w:val="000000"/>
                <w:sz w:val="24"/>
                <w:szCs w:val="24"/>
              </w:rPr>
            </w:pPr>
            <w:r w:rsidRPr="00292D91">
              <w:rPr>
                <w:rFonts w:cs="Calibri"/>
                <w:color w:val="000000"/>
                <w:sz w:val="24"/>
                <w:szCs w:val="24"/>
              </w:rPr>
              <w:t>Suhail Samoon</w:t>
            </w:r>
          </w:p>
        </w:tc>
        <w:tc>
          <w:tcPr>
            <w:tcW w:w="1369" w:type="dxa"/>
            <w:tcBorders>
              <w:top w:val="nil"/>
              <w:left w:val="nil"/>
              <w:bottom w:val="single" w:sz="4" w:space="0" w:color="auto"/>
              <w:right w:val="single" w:sz="4" w:space="0" w:color="auto"/>
            </w:tcBorders>
            <w:shd w:val="clear" w:color="auto" w:fill="auto"/>
            <w:noWrap/>
            <w:vAlign w:val="center"/>
            <w:hideMark/>
          </w:tcPr>
          <w:p w14:paraId="578ECD8C" w14:textId="77777777" w:rsidR="00292D91" w:rsidRPr="00292D91" w:rsidRDefault="00292D91" w:rsidP="00292D91">
            <w:pPr>
              <w:jc w:val="center"/>
              <w:rPr>
                <w:rFonts w:cs="Calibri"/>
                <w:color w:val="000000"/>
                <w:sz w:val="24"/>
                <w:szCs w:val="24"/>
              </w:rPr>
            </w:pPr>
            <w:r w:rsidRPr="00292D91">
              <w:rPr>
                <w:rFonts w:cs="Calibri"/>
                <w:color w:val="000000"/>
                <w:sz w:val="24"/>
                <w:szCs w:val="24"/>
              </w:rPr>
              <w:t>2204LE06</w:t>
            </w:r>
          </w:p>
        </w:tc>
        <w:tc>
          <w:tcPr>
            <w:tcW w:w="3557" w:type="dxa"/>
            <w:tcBorders>
              <w:top w:val="nil"/>
              <w:left w:val="nil"/>
              <w:bottom w:val="single" w:sz="4" w:space="0" w:color="auto"/>
              <w:right w:val="single" w:sz="4" w:space="0" w:color="auto"/>
            </w:tcBorders>
            <w:shd w:val="clear" w:color="auto" w:fill="auto"/>
            <w:noWrap/>
            <w:vAlign w:val="center"/>
            <w:hideMark/>
          </w:tcPr>
          <w:p w14:paraId="1C705019" w14:textId="77777777" w:rsidR="00292D91" w:rsidRPr="00292D91" w:rsidRDefault="00292D91" w:rsidP="00292D91">
            <w:pPr>
              <w:jc w:val="center"/>
              <w:rPr>
                <w:rFonts w:cs="Calibri"/>
                <w:color w:val="000000"/>
              </w:rPr>
            </w:pPr>
            <w:r w:rsidRPr="00292D91">
              <w:rPr>
                <w:rFonts w:cs="Calibri"/>
                <w:color w:val="000000"/>
              </w:rPr>
              <w:t>MP</w:t>
            </w:r>
          </w:p>
        </w:tc>
        <w:tc>
          <w:tcPr>
            <w:tcW w:w="222" w:type="dxa"/>
            <w:vAlign w:val="center"/>
            <w:hideMark/>
          </w:tcPr>
          <w:p w14:paraId="1BBD9990" w14:textId="77777777" w:rsidR="00292D91" w:rsidRPr="00292D91" w:rsidRDefault="00292D91" w:rsidP="00292D91">
            <w:pPr>
              <w:rPr>
                <w:rFonts w:ascii="Times New Roman" w:hAnsi="Times New Roman"/>
                <w:sz w:val="20"/>
                <w:szCs w:val="20"/>
              </w:rPr>
            </w:pPr>
          </w:p>
        </w:tc>
      </w:tr>
      <w:tr w:rsidR="00292D91" w:rsidRPr="00292D91" w14:paraId="51647379" w14:textId="77777777" w:rsidTr="00292D91">
        <w:trPr>
          <w:trHeight w:val="315"/>
        </w:trPr>
        <w:tc>
          <w:tcPr>
            <w:tcW w:w="938" w:type="dxa"/>
            <w:tcBorders>
              <w:top w:val="nil"/>
              <w:left w:val="single" w:sz="4" w:space="0" w:color="auto"/>
              <w:bottom w:val="single" w:sz="4" w:space="0" w:color="auto"/>
              <w:right w:val="single" w:sz="4" w:space="0" w:color="auto"/>
            </w:tcBorders>
            <w:shd w:val="clear" w:color="auto" w:fill="auto"/>
            <w:noWrap/>
            <w:vAlign w:val="center"/>
            <w:hideMark/>
          </w:tcPr>
          <w:p w14:paraId="79259E95" w14:textId="77777777" w:rsidR="00292D91" w:rsidRPr="00292D91" w:rsidRDefault="00292D91" w:rsidP="00292D91">
            <w:pPr>
              <w:jc w:val="center"/>
              <w:rPr>
                <w:rFonts w:cs="Calibri"/>
                <w:color w:val="000000"/>
                <w:sz w:val="24"/>
                <w:szCs w:val="24"/>
              </w:rPr>
            </w:pPr>
            <w:r w:rsidRPr="00292D91">
              <w:rPr>
                <w:rFonts w:cs="Calibri"/>
                <w:color w:val="000000"/>
                <w:sz w:val="24"/>
                <w:szCs w:val="24"/>
              </w:rPr>
              <w:t>12</w:t>
            </w:r>
          </w:p>
        </w:tc>
        <w:tc>
          <w:tcPr>
            <w:tcW w:w="3264" w:type="dxa"/>
            <w:tcBorders>
              <w:top w:val="nil"/>
              <w:left w:val="nil"/>
              <w:bottom w:val="single" w:sz="4" w:space="0" w:color="auto"/>
              <w:right w:val="single" w:sz="4" w:space="0" w:color="auto"/>
            </w:tcBorders>
            <w:shd w:val="clear" w:color="auto" w:fill="auto"/>
            <w:vAlign w:val="center"/>
            <w:hideMark/>
          </w:tcPr>
          <w:p w14:paraId="3341AEA5" w14:textId="77777777" w:rsidR="00292D91" w:rsidRPr="00292D91" w:rsidRDefault="00292D91" w:rsidP="00292D91">
            <w:pPr>
              <w:jc w:val="center"/>
              <w:rPr>
                <w:rFonts w:cs="Calibri"/>
                <w:color w:val="000000"/>
                <w:sz w:val="24"/>
                <w:szCs w:val="24"/>
              </w:rPr>
            </w:pPr>
            <w:r w:rsidRPr="00292D91">
              <w:rPr>
                <w:rFonts w:cs="Calibri"/>
                <w:color w:val="000000"/>
                <w:sz w:val="24"/>
                <w:szCs w:val="24"/>
              </w:rPr>
              <w:t>Huzaif</w:t>
            </w:r>
          </w:p>
        </w:tc>
        <w:tc>
          <w:tcPr>
            <w:tcW w:w="1369" w:type="dxa"/>
            <w:tcBorders>
              <w:top w:val="nil"/>
              <w:left w:val="nil"/>
              <w:bottom w:val="single" w:sz="4" w:space="0" w:color="auto"/>
              <w:right w:val="single" w:sz="4" w:space="0" w:color="auto"/>
            </w:tcBorders>
            <w:shd w:val="clear" w:color="auto" w:fill="auto"/>
            <w:noWrap/>
            <w:vAlign w:val="center"/>
            <w:hideMark/>
          </w:tcPr>
          <w:p w14:paraId="79D5B4CC" w14:textId="77777777" w:rsidR="00292D91" w:rsidRPr="00292D91" w:rsidRDefault="00292D91" w:rsidP="00292D91">
            <w:pPr>
              <w:jc w:val="center"/>
              <w:rPr>
                <w:rFonts w:cs="Calibri"/>
                <w:color w:val="000000"/>
                <w:sz w:val="24"/>
                <w:szCs w:val="24"/>
              </w:rPr>
            </w:pPr>
            <w:r w:rsidRPr="00292D91">
              <w:rPr>
                <w:rFonts w:cs="Calibri"/>
                <w:color w:val="000000"/>
                <w:sz w:val="24"/>
                <w:szCs w:val="24"/>
              </w:rPr>
              <w:t>2204LE08</w:t>
            </w:r>
          </w:p>
        </w:tc>
        <w:tc>
          <w:tcPr>
            <w:tcW w:w="3557" w:type="dxa"/>
            <w:tcBorders>
              <w:top w:val="nil"/>
              <w:left w:val="nil"/>
              <w:bottom w:val="single" w:sz="4" w:space="0" w:color="auto"/>
              <w:right w:val="single" w:sz="4" w:space="0" w:color="auto"/>
            </w:tcBorders>
            <w:shd w:val="clear" w:color="auto" w:fill="auto"/>
            <w:noWrap/>
            <w:vAlign w:val="center"/>
            <w:hideMark/>
          </w:tcPr>
          <w:p w14:paraId="1685F38B" w14:textId="77777777" w:rsidR="00292D91" w:rsidRPr="00292D91" w:rsidRDefault="00292D91" w:rsidP="00292D91">
            <w:pPr>
              <w:jc w:val="center"/>
              <w:rPr>
                <w:rFonts w:cs="Calibri"/>
                <w:color w:val="000000"/>
              </w:rPr>
            </w:pPr>
            <w:r w:rsidRPr="00292D91">
              <w:rPr>
                <w:rFonts w:cs="Calibri"/>
                <w:color w:val="000000"/>
              </w:rPr>
              <w:t>MP</w:t>
            </w:r>
          </w:p>
        </w:tc>
        <w:tc>
          <w:tcPr>
            <w:tcW w:w="222" w:type="dxa"/>
            <w:vAlign w:val="center"/>
            <w:hideMark/>
          </w:tcPr>
          <w:p w14:paraId="2BDCD1AC" w14:textId="77777777" w:rsidR="00292D91" w:rsidRPr="00292D91" w:rsidRDefault="00292D91" w:rsidP="00292D91">
            <w:pPr>
              <w:rPr>
                <w:rFonts w:ascii="Times New Roman" w:hAnsi="Times New Roman"/>
                <w:sz w:val="20"/>
                <w:szCs w:val="20"/>
              </w:rPr>
            </w:pPr>
          </w:p>
        </w:tc>
      </w:tr>
      <w:tr w:rsidR="00292D91" w:rsidRPr="00292D91" w14:paraId="70E6B9F4" w14:textId="77777777" w:rsidTr="00292D91">
        <w:trPr>
          <w:trHeight w:val="315"/>
        </w:trPr>
        <w:tc>
          <w:tcPr>
            <w:tcW w:w="938" w:type="dxa"/>
            <w:tcBorders>
              <w:top w:val="nil"/>
              <w:left w:val="single" w:sz="4" w:space="0" w:color="auto"/>
              <w:bottom w:val="single" w:sz="4" w:space="0" w:color="auto"/>
              <w:right w:val="single" w:sz="4" w:space="0" w:color="auto"/>
            </w:tcBorders>
            <w:shd w:val="clear" w:color="auto" w:fill="auto"/>
            <w:noWrap/>
            <w:vAlign w:val="center"/>
            <w:hideMark/>
          </w:tcPr>
          <w:p w14:paraId="15AEC772" w14:textId="77777777" w:rsidR="00292D91" w:rsidRPr="00292D91" w:rsidRDefault="00292D91" w:rsidP="00292D91">
            <w:pPr>
              <w:jc w:val="center"/>
              <w:rPr>
                <w:rFonts w:cs="Calibri"/>
                <w:color w:val="000000"/>
                <w:sz w:val="24"/>
                <w:szCs w:val="24"/>
              </w:rPr>
            </w:pPr>
            <w:r w:rsidRPr="00292D91">
              <w:rPr>
                <w:rFonts w:cs="Calibri"/>
                <w:color w:val="000000"/>
                <w:sz w:val="24"/>
                <w:szCs w:val="24"/>
              </w:rPr>
              <w:lastRenderedPageBreak/>
              <w:t>13</w:t>
            </w:r>
          </w:p>
        </w:tc>
        <w:tc>
          <w:tcPr>
            <w:tcW w:w="3264" w:type="dxa"/>
            <w:tcBorders>
              <w:top w:val="nil"/>
              <w:left w:val="nil"/>
              <w:bottom w:val="single" w:sz="4" w:space="0" w:color="auto"/>
              <w:right w:val="single" w:sz="4" w:space="0" w:color="auto"/>
            </w:tcBorders>
            <w:shd w:val="clear" w:color="auto" w:fill="auto"/>
            <w:vAlign w:val="center"/>
            <w:hideMark/>
          </w:tcPr>
          <w:p w14:paraId="6D2615C3" w14:textId="77777777" w:rsidR="00292D91" w:rsidRPr="00292D91" w:rsidRDefault="00292D91" w:rsidP="00292D91">
            <w:pPr>
              <w:jc w:val="center"/>
              <w:rPr>
                <w:rFonts w:cs="Calibri"/>
                <w:color w:val="000000"/>
                <w:sz w:val="24"/>
                <w:szCs w:val="24"/>
              </w:rPr>
            </w:pPr>
            <w:r w:rsidRPr="00292D91">
              <w:rPr>
                <w:rFonts w:cs="Calibri"/>
                <w:color w:val="000000"/>
                <w:sz w:val="24"/>
                <w:szCs w:val="24"/>
              </w:rPr>
              <w:t>Ishfaq Hussain</w:t>
            </w:r>
          </w:p>
        </w:tc>
        <w:tc>
          <w:tcPr>
            <w:tcW w:w="1369" w:type="dxa"/>
            <w:tcBorders>
              <w:top w:val="nil"/>
              <w:left w:val="nil"/>
              <w:bottom w:val="single" w:sz="4" w:space="0" w:color="auto"/>
              <w:right w:val="single" w:sz="4" w:space="0" w:color="auto"/>
            </w:tcBorders>
            <w:shd w:val="clear" w:color="auto" w:fill="auto"/>
            <w:noWrap/>
            <w:vAlign w:val="center"/>
            <w:hideMark/>
          </w:tcPr>
          <w:p w14:paraId="691DC044" w14:textId="77777777" w:rsidR="00292D91" w:rsidRPr="00292D91" w:rsidRDefault="00292D91" w:rsidP="00292D91">
            <w:pPr>
              <w:jc w:val="center"/>
              <w:rPr>
                <w:rFonts w:cs="Calibri"/>
                <w:color w:val="000000"/>
                <w:sz w:val="24"/>
                <w:szCs w:val="24"/>
              </w:rPr>
            </w:pPr>
            <w:r w:rsidRPr="00292D91">
              <w:rPr>
                <w:rFonts w:cs="Calibri"/>
                <w:color w:val="000000"/>
                <w:sz w:val="24"/>
                <w:szCs w:val="24"/>
              </w:rPr>
              <w:t>2204LE11</w:t>
            </w:r>
          </w:p>
        </w:tc>
        <w:tc>
          <w:tcPr>
            <w:tcW w:w="3557" w:type="dxa"/>
            <w:tcBorders>
              <w:top w:val="nil"/>
              <w:left w:val="nil"/>
              <w:bottom w:val="single" w:sz="4" w:space="0" w:color="auto"/>
              <w:right w:val="single" w:sz="4" w:space="0" w:color="auto"/>
            </w:tcBorders>
            <w:shd w:val="clear" w:color="auto" w:fill="auto"/>
            <w:noWrap/>
            <w:vAlign w:val="center"/>
            <w:hideMark/>
          </w:tcPr>
          <w:p w14:paraId="3565D63B" w14:textId="77777777" w:rsidR="00292D91" w:rsidRPr="00292D91" w:rsidRDefault="00292D91" w:rsidP="00292D91">
            <w:pPr>
              <w:jc w:val="center"/>
              <w:rPr>
                <w:rFonts w:cs="Calibri"/>
                <w:color w:val="000000"/>
              </w:rPr>
            </w:pPr>
            <w:proofErr w:type="gramStart"/>
            <w:r w:rsidRPr="00292D91">
              <w:rPr>
                <w:rFonts w:cs="Calibri"/>
                <w:color w:val="000000"/>
              </w:rPr>
              <w:t>CSI,PE</w:t>
            </w:r>
            <w:proofErr w:type="gramEnd"/>
            <w:r w:rsidRPr="00292D91">
              <w:rPr>
                <w:rFonts w:cs="Calibri"/>
                <w:color w:val="000000"/>
              </w:rPr>
              <w:t>,MP</w:t>
            </w:r>
          </w:p>
        </w:tc>
        <w:tc>
          <w:tcPr>
            <w:tcW w:w="222" w:type="dxa"/>
            <w:vAlign w:val="center"/>
            <w:hideMark/>
          </w:tcPr>
          <w:p w14:paraId="1ED873FF" w14:textId="77777777" w:rsidR="00292D91" w:rsidRPr="00292D91" w:rsidRDefault="00292D91" w:rsidP="00292D91">
            <w:pPr>
              <w:rPr>
                <w:rFonts w:ascii="Times New Roman" w:hAnsi="Times New Roman"/>
                <w:sz w:val="20"/>
                <w:szCs w:val="20"/>
              </w:rPr>
            </w:pPr>
          </w:p>
        </w:tc>
      </w:tr>
      <w:tr w:rsidR="00292D91" w:rsidRPr="00292D91" w14:paraId="7DE3764D" w14:textId="77777777" w:rsidTr="00292D91">
        <w:trPr>
          <w:trHeight w:val="315"/>
        </w:trPr>
        <w:tc>
          <w:tcPr>
            <w:tcW w:w="938" w:type="dxa"/>
            <w:tcBorders>
              <w:top w:val="nil"/>
              <w:left w:val="single" w:sz="4" w:space="0" w:color="auto"/>
              <w:bottom w:val="single" w:sz="4" w:space="0" w:color="auto"/>
              <w:right w:val="single" w:sz="4" w:space="0" w:color="auto"/>
            </w:tcBorders>
            <w:shd w:val="clear" w:color="auto" w:fill="auto"/>
            <w:noWrap/>
            <w:vAlign w:val="center"/>
            <w:hideMark/>
          </w:tcPr>
          <w:p w14:paraId="5E78A7F2" w14:textId="77777777" w:rsidR="00292D91" w:rsidRPr="00292D91" w:rsidRDefault="00292D91" w:rsidP="00292D91">
            <w:pPr>
              <w:jc w:val="center"/>
              <w:rPr>
                <w:rFonts w:cs="Calibri"/>
                <w:color w:val="000000"/>
                <w:sz w:val="24"/>
                <w:szCs w:val="24"/>
              </w:rPr>
            </w:pPr>
            <w:r w:rsidRPr="00292D91">
              <w:rPr>
                <w:rFonts w:cs="Calibri"/>
                <w:color w:val="000000"/>
                <w:sz w:val="24"/>
                <w:szCs w:val="24"/>
              </w:rPr>
              <w:t>14</w:t>
            </w:r>
          </w:p>
        </w:tc>
        <w:tc>
          <w:tcPr>
            <w:tcW w:w="3264" w:type="dxa"/>
            <w:tcBorders>
              <w:top w:val="nil"/>
              <w:left w:val="nil"/>
              <w:bottom w:val="single" w:sz="4" w:space="0" w:color="auto"/>
              <w:right w:val="single" w:sz="4" w:space="0" w:color="auto"/>
            </w:tcBorders>
            <w:shd w:val="clear" w:color="auto" w:fill="auto"/>
            <w:vAlign w:val="center"/>
            <w:hideMark/>
          </w:tcPr>
          <w:p w14:paraId="55CFD4BE" w14:textId="77777777" w:rsidR="00292D91" w:rsidRPr="00292D91" w:rsidRDefault="00292D91" w:rsidP="00292D91">
            <w:pPr>
              <w:jc w:val="center"/>
              <w:rPr>
                <w:rFonts w:cs="Calibri"/>
                <w:color w:val="000000"/>
                <w:sz w:val="24"/>
                <w:szCs w:val="24"/>
              </w:rPr>
            </w:pPr>
            <w:r w:rsidRPr="00292D91">
              <w:rPr>
                <w:rFonts w:cs="Calibri"/>
                <w:color w:val="000000"/>
                <w:sz w:val="24"/>
                <w:szCs w:val="24"/>
              </w:rPr>
              <w:t>Danish Iqbal</w:t>
            </w:r>
          </w:p>
        </w:tc>
        <w:tc>
          <w:tcPr>
            <w:tcW w:w="1369" w:type="dxa"/>
            <w:tcBorders>
              <w:top w:val="nil"/>
              <w:left w:val="nil"/>
              <w:bottom w:val="single" w:sz="4" w:space="0" w:color="auto"/>
              <w:right w:val="single" w:sz="4" w:space="0" w:color="auto"/>
            </w:tcBorders>
            <w:shd w:val="clear" w:color="auto" w:fill="auto"/>
            <w:noWrap/>
            <w:vAlign w:val="center"/>
            <w:hideMark/>
          </w:tcPr>
          <w:p w14:paraId="21215118" w14:textId="77777777" w:rsidR="00292D91" w:rsidRPr="00292D91" w:rsidRDefault="00292D91" w:rsidP="00292D91">
            <w:pPr>
              <w:jc w:val="center"/>
              <w:rPr>
                <w:rFonts w:cs="Calibri"/>
                <w:color w:val="000000"/>
                <w:sz w:val="24"/>
                <w:szCs w:val="24"/>
              </w:rPr>
            </w:pPr>
            <w:r w:rsidRPr="00292D91">
              <w:rPr>
                <w:rFonts w:cs="Calibri"/>
                <w:color w:val="000000"/>
                <w:sz w:val="24"/>
                <w:szCs w:val="24"/>
              </w:rPr>
              <w:t>20414</w:t>
            </w:r>
          </w:p>
        </w:tc>
        <w:tc>
          <w:tcPr>
            <w:tcW w:w="3557" w:type="dxa"/>
            <w:tcBorders>
              <w:top w:val="nil"/>
              <w:left w:val="nil"/>
              <w:bottom w:val="single" w:sz="4" w:space="0" w:color="auto"/>
              <w:right w:val="single" w:sz="4" w:space="0" w:color="auto"/>
            </w:tcBorders>
            <w:shd w:val="clear" w:color="auto" w:fill="auto"/>
            <w:noWrap/>
            <w:vAlign w:val="center"/>
            <w:hideMark/>
          </w:tcPr>
          <w:p w14:paraId="1630D7EB" w14:textId="77777777" w:rsidR="00292D91" w:rsidRPr="00292D91" w:rsidRDefault="00292D91" w:rsidP="00292D91">
            <w:pPr>
              <w:jc w:val="center"/>
              <w:rPr>
                <w:rFonts w:cs="Calibri"/>
                <w:color w:val="000000"/>
              </w:rPr>
            </w:pPr>
            <w:proofErr w:type="gramStart"/>
            <w:r w:rsidRPr="00292D91">
              <w:rPr>
                <w:rFonts w:cs="Calibri"/>
                <w:color w:val="000000"/>
              </w:rPr>
              <w:t>MP,EM</w:t>
            </w:r>
            <w:proofErr w:type="gramEnd"/>
            <w:r w:rsidRPr="00292D91">
              <w:rPr>
                <w:rFonts w:cs="Calibri"/>
                <w:color w:val="000000"/>
              </w:rPr>
              <w:t>,GSED</w:t>
            </w:r>
          </w:p>
        </w:tc>
        <w:tc>
          <w:tcPr>
            <w:tcW w:w="222" w:type="dxa"/>
            <w:vAlign w:val="center"/>
            <w:hideMark/>
          </w:tcPr>
          <w:p w14:paraId="6AD80FCF" w14:textId="77777777" w:rsidR="00292D91" w:rsidRPr="00292D91" w:rsidRDefault="00292D91" w:rsidP="00292D91">
            <w:pPr>
              <w:rPr>
                <w:rFonts w:ascii="Times New Roman" w:hAnsi="Times New Roman"/>
                <w:sz w:val="20"/>
                <w:szCs w:val="20"/>
              </w:rPr>
            </w:pPr>
          </w:p>
        </w:tc>
      </w:tr>
    </w:tbl>
    <w:p w14:paraId="6FC9E26E" w14:textId="77777777" w:rsidR="00292D91" w:rsidRPr="006434C6" w:rsidRDefault="00292D91" w:rsidP="00292D91">
      <w:pPr>
        <w:pStyle w:val="NormalWeb"/>
        <w:shd w:val="clear" w:color="auto" w:fill="FFFFFF"/>
        <w:spacing w:line="360" w:lineRule="auto"/>
        <w:ind w:left="-360"/>
        <w:jc w:val="both"/>
        <w:rPr>
          <w:rFonts w:ascii="Tahoma" w:hAnsi="Tahoma" w:cs="Tahoma"/>
          <w:b/>
          <w:bCs/>
          <w:sz w:val="32"/>
          <w:szCs w:val="32"/>
        </w:rPr>
      </w:pPr>
    </w:p>
    <w:p w14:paraId="2F0085D5" w14:textId="77777777" w:rsidR="00292D91" w:rsidRDefault="00292D91" w:rsidP="00292D91">
      <w:pPr>
        <w:spacing w:line="360" w:lineRule="auto"/>
        <w:ind w:left="-360"/>
        <w:rPr>
          <w:rFonts w:ascii="Tahoma" w:hAnsi="Tahoma" w:cs="Tahoma"/>
          <w:sz w:val="24"/>
          <w:szCs w:val="24"/>
        </w:rPr>
      </w:pPr>
    </w:p>
    <w:p w14:paraId="421AF733" w14:textId="77777777" w:rsidR="00292D91" w:rsidRDefault="00292D91" w:rsidP="00292D91">
      <w:pPr>
        <w:ind w:left="-360"/>
        <w:jc w:val="both"/>
        <w:rPr>
          <w:rFonts w:ascii="Tahoma" w:hAnsi="Tahoma" w:cs="Tahoma"/>
          <w:sz w:val="24"/>
          <w:szCs w:val="24"/>
        </w:rPr>
      </w:pPr>
      <w:r>
        <w:rPr>
          <w:rFonts w:ascii="Tahoma" w:hAnsi="Tahoma" w:cs="Tahoma"/>
          <w:sz w:val="24"/>
          <w:szCs w:val="24"/>
        </w:rPr>
        <w:t xml:space="preserve">              H.O.D.</w:t>
      </w:r>
    </w:p>
    <w:p w14:paraId="1F8A298F" w14:textId="77777777" w:rsidR="00292D91" w:rsidRDefault="00292D91" w:rsidP="00292D91">
      <w:pPr>
        <w:ind w:left="-360"/>
        <w:jc w:val="both"/>
        <w:rPr>
          <w:rFonts w:ascii="Tahoma" w:hAnsi="Tahoma" w:cs="Tahoma"/>
          <w:sz w:val="24"/>
          <w:szCs w:val="24"/>
        </w:rPr>
      </w:pPr>
      <w:r>
        <w:rPr>
          <w:rFonts w:ascii="Tahoma" w:hAnsi="Tahoma" w:cs="Tahoma"/>
          <w:sz w:val="24"/>
          <w:szCs w:val="24"/>
        </w:rPr>
        <w:t>Electronics and Communication Engg</w:t>
      </w:r>
    </w:p>
    <w:p w14:paraId="1269181C" w14:textId="77777777" w:rsidR="00292D91" w:rsidRDefault="00292D91" w:rsidP="00292D91">
      <w:pPr>
        <w:ind w:left="-360"/>
        <w:jc w:val="both"/>
        <w:rPr>
          <w:rFonts w:ascii="Tahoma" w:hAnsi="Tahoma" w:cs="Tahoma"/>
          <w:sz w:val="24"/>
          <w:szCs w:val="24"/>
        </w:rPr>
      </w:pPr>
      <w:r>
        <w:rPr>
          <w:rFonts w:ascii="Tahoma" w:hAnsi="Tahoma" w:cs="Tahoma"/>
          <w:sz w:val="24"/>
          <w:szCs w:val="24"/>
        </w:rPr>
        <w:t>Kashmir Government Polytechnic College</w:t>
      </w:r>
    </w:p>
    <w:p w14:paraId="64CEB6BF" w14:textId="77777777" w:rsidR="00292D91" w:rsidRDefault="00292D91" w:rsidP="00292D91">
      <w:pPr>
        <w:ind w:left="-360"/>
        <w:rPr>
          <w:rFonts w:ascii="Tahoma" w:hAnsi="Tahoma" w:cs="Tahoma"/>
          <w:sz w:val="24"/>
          <w:szCs w:val="24"/>
        </w:rPr>
      </w:pPr>
      <w:r>
        <w:rPr>
          <w:rFonts w:ascii="Tahoma" w:hAnsi="Tahoma" w:cs="Tahoma"/>
          <w:sz w:val="24"/>
          <w:szCs w:val="24"/>
        </w:rPr>
        <w:t xml:space="preserve">            Srinagar.</w:t>
      </w:r>
    </w:p>
    <w:p w14:paraId="6945AFA6" w14:textId="77777777" w:rsidR="00292D91" w:rsidRDefault="00292D91" w:rsidP="00292D91">
      <w:pPr>
        <w:ind w:left="-360"/>
        <w:rPr>
          <w:rFonts w:ascii="Tahoma" w:hAnsi="Tahoma" w:cs="Tahoma"/>
          <w:sz w:val="24"/>
          <w:szCs w:val="24"/>
        </w:rPr>
      </w:pPr>
    </w:p>
    <w:p w14:paraId="163F8DBD" w14:textId="77777777" w:rsidR="00292D91" w:rsidRDefault="00292D91" w:rsidP="00861B98">
      <w:pPr>
        <w:ind w:left="-360"/>
        <w:rPr>
          <w:rFonts w:ascii="Tahoma" w:hAnsi="Tahoma" w:cs="Tahoma"/>
          <w:sz w:val="24"/>
          <w:szCs w:val="24"/>
        </w:rPr>
      </w:pPr>
    </w:p>
    <w:p w14:paraId="27856040" w14:textId="77777777" w:rsidR="00292D91" w:rsidRDefault="00292D91" w:rsidP="00861B98">
      <w:pPr>
        <w:ind w:left="-360"/>
        <w:rPr>
          <w:rFonts w:ascii="Tahoma" w:hAnsi="Tahoma" w:cs="Tahoma"/>
          <w:sz w:val="24"/>
          <w:szCs w:val="24"/>
        </w:rPr>
      </w:pPr>
    </w:p>
    <w:p w14:paraId="615A2D4B" w14:textId="77777777" w:rsidR="00292D91" w:rsidRDefault="00292D91" w:rsidP="00861B98">
      <w:pPr>
        <w:ind w:left="-360"/>
        <w:rPr>
          <w:rFonts w:ascii="Tahoma" w:hAnsi="Tahoma" w:cs="Tahoma"/>
          <w:sz w:val="24"/>
          <w:szCs w:val="24"/>
        </w:rPr>
      </w:pPr>
    </w:p>
    <w:p w14:paraId="1C85CA90" w14:textId="77777777" w:rsidR="00292D91" w:rsidRDefault="00292D91" w:rsidP="00861B98">
      <w:pPr>
        <w:ind w:left="-360"/>
        <w:rPr>
          <w:rFonts w:ascii="Tahoma" w:hAnsi="Tahoma" w:cs="Tahoma"/>
          <w:sz w:val="24"/>
          <w:szCs w:val="24"/>
        </w:rPr>
      </w:pPr>
    </w:p>
    <w:p w14:paraId="70B220E5" w14:textId="77777777" w:rsidR="00292D91" w:rsidRDefault="00292D91" w:rsidP="00861B98">
      <w:pPr>
        <w:ind w:left="-360"/>
        <w:rPr>
          <w:rFonts w:ascii="Tahoma" w:hAnsi="Tahoma" w:cs="Tahoma"/>
          <w:sz w:val="24"/>
          <w:szCs w:val="24"/>
        </w:rPr>
      </w:pPr>
    </w:p>
    <w:p w14:paraId="31F5DC33" w14:textId="77777777" w:rsidR="004E41D0" w:rsidRDefault="004E41D0" w:rsidP="004E41D0">
      <w:pPr>
        <w:spacing w:line="360" w:lineRule="auto"/>
        <w:rPr>
          <w:rFonts w:ascii="Tahoma" w:hAnsi="Tahoma" w:cs="Tahoma"/>
          <w:sz w:val="24"/>
          <w:szCs w:val="24"/>
        </w:rPr>
      </w:pPr>
    </w:p>
    <w:p w14:paraId="7F79A91F" w14:textId="77777777" w:rsidR="00292D91" w:rsidRDefault="00292D91" w:rsidP="00861B98">
      <w:pPr>
        <w:ind w:left="-360"/>
        <w:rPr>
          <w:rFonts w:ascii="Tahoma" w:hAnsi="Tahoma" w:cs="Tahoma"/>
          <w:sz w:val="24"/>
          <w:szCs w:val="24"/>
        </w:rPr>
      </w:pPr>
    </w:p>
    <w:p w14:paraId="1044727A" w14:textId="1CE82155" w:rsidR="00292D91" w:rsidRDefault="00292D91" w:rsidP="00861B98">
      <w:pPr>
        <w:ind w:left="-360"/>
        <w:rPr>
          <w:rFonts w:ascii="Tahoma" w:hAnsi="Tahoma" w:cs="Tahoma"/>
          <w:sz w:val="24"/>
          <w:szCs w:val="24"/>
        </w:rPr>
      </w:pPr>
    </w:p>
    <w:p w14:paraId="5FCFAF43" w14:textId="5C432197" w:rsidR="004E41D0" w:rsidRDefault="004E41D0" w:rsidP="004E41D0">
      <w:pPr>
        <w:spacing w:line="360" w:lineRule="auto"/>
        <w:rPr>
          <w:rFonts w:ascii="Tahoma" w:hAnsi="Tahoma" w:cs="Tahoma"/>
          <w:sz w:val="24"/>
          <w:szCs w:val="24"/>
        </w:rPr>
      </w:pPr>
      <w:r>
        <w:rPr>
          <w:rFonts w:ascii="Tahoma" w:hAnsi="Tahoma" w:cs="Tahoma"/>
          <w:sz w:val="24"/>
          <w:szCs w:val="24"/>
        </w:rPr>
        <w:t>No: KGP/E&amp;C/Not/Sess/01-02                                   Dated:04-11-2024</w:t>
      </w:r>
    </w:p>
    <w:p w14:paraId="7AFDE929" w14:textId="51B9C74D" w:rsidR="004E41D0" w:rsidRPr="004E41D0" w:rsidRDefault="004E41D0" w:rsidP="004E41D0">
      <w:pPr>
        <w:rPr>
          <w:rFonts w:ascii="Tahoma" w:hAnsi="Tahoma" w:cs="Tahoma"/>
          <w:b/>
          <w:bCs/>
          <w:sz w:val="28"/>
          <w:szCs w:val="28"/>
        </w:rPr>
      </w:pPr>
      <w:r w:rsidRPr="004E41D0">
        <w:rPr>
          <w:rFonts w:ascii="Tahoma" w:hAnsi="Tahoma" w:cs="Tahoma"/>
          <w:b/>
          <w:bCs/>
          <w:sz w:val="28"/>
          <w:szCs w:val="28"/>
        </w:rPr>
        <w:t>Subject:  Sessional Examinations of 3</w:t>
      </w:r>
      <w:r w:rsidRPr="004E41D0">
        <w:rPr>
          <w:rFonts w:ascii="Tahoma" w:hAnsi="Tahoma" w:cs="Tahoma"/>
          <w:b/>
          <w:bCs/>
          <w:sz w:val="28"/>
          <w:szCs w:val="28"/>
          <w:vertAlign w:val="superscript"/>
        </w:rPr>
        <w:t>rd</w:t>
      </w:r>
      <w:r w:rsidRPr="004E41D0">
        <w:rPr>
          <w:rFonts w:ascii="Tahoma" w:hAnsi="Tahoma" w:cs="Tahoma"/>
          <w:b/>
          <w:bCs/>
          <w:sz w:val="28"/>
          <w:szCs w:val="28"/>
        </w:rPr>
        <w:t xml:space="preserve"> and 5</w:t>
      </w:r>
      <w:r w:rsidRPr="004E41D0">
        <w:rPr>
          <w:rFonts w:ascii="Tahoma" w:hAnsi="Tahoma" w:cs="Tahoma"/>
          <w:b/>
          <w:bCs/>
          <w:sz w:val="28"/>
          <w:szCs w:val="28"/>
          <w:vertAlign w:val="superscript"/>
        </w:rPr>
        <w:t>th</w:t>
      </w:r>
      <w:r w:rsidRPr="004E41D0">
        <w:rPr>
          <w:rFonts w:ascii="Tahoma" w:hAnsi="Tahoma" w:cs="Tahoma"/>
          <w:b/>
          <w:bCs/>
          <w:sz w:val="28"/>
          <w:szCs w:val="28"/>
        </w:rPr>
        <w:t xml:space="preserve"> Semester</w:t>
      </w:r>
      <w:r>
        <w:rPr>
          <w:rFonts w:ascii="Tahoma" w:hAnsi="Tahoma" w:cs="Tahoma"/>
          <w:b/>
          <w:bCs/>
          <w:sz w:val="28"/>
          <w:szCs w:val="28"/>
        </w:rPr>
        <w:t>-</w:t>
      </w:r>
      <w:r w:rsidRPr="004E41D0">
        <w:rPr>
          <w:rFonts w:ascii="Tahoma" w:hAnsi="Tahoma" w:cs="Tahoma"/>
          <w:b/>
          <w:bCs/>
          <w:sz w:val="28"/>
          <w:szCs w:val="28"/>
        </w:rPr>
        <w:t>Electronics and Communication Engg.</w:t>
      </w:r>
    </w:p>
    <w:p w14:paraId="10538E2D" w14:textId="77777777" w:rsidR="004E41D0" w:rsidRDefault="004E41D0" w:rsidP="00861B98">
      <w:pPr>
        <w:ind w:left="-360"/>
        <w:rPr>
          <w:rFonts w:ascii="Tahoma" w:hAnsi="Tahoma" w:cs="Tahoma"/>
          <w:sz w:val="24"/>
          <w:szCs w:val="24"/>
        </w:rPr>
      </w:pPr>
    </w:p>
    <w:p w14:paraId="68B7AA8A" w14:textId="5F1FA67E" w:rsidR="00292D91" w:rsidRPr="004E41D0" w:rsidRDefault="004E41D0" w:rsidP="004E41D0">
      <w:pPr>
        <w:pStyle w:val="NormalWeb"/>
        <w:shd w:val="clear" w:color="auto" w:fill="FFFFFF"/>
        <w:spacing w:line="360" w:lineRule="auto"/>
        <w:ind w:left="-360"/>
        <w:rPr>
          <w:rFonts w:ascii="Tahoma" w:hAnsi="Tahoma" w:cs="Tahoma"/>
          <w:b/>
          <w:bCs/>
          <w:sz w:val="36"/>
          <w:szCs w:val="36"/>
        </w:rPr>
      </w:pPr>
      <w:r>
        <w:rPr>
          <w:rFonts w:ascii="Tahoma" w:hAnsi="Tahoma" w:cs="Tahoma"/>
          <w:b/>
          <w:bCs/>
        </w:rPr>
        <w:t xml:space="preserve">                                  </w:t>
      </w:r>
      <w:r w:rsidRPr="004E41D0">
        <w:rPr>
          <w:rFonts w:ascii="Tahoma" w:hAnsi="Tahoma" w:cs="Tahoma"/>
          <w:b/>
          <w:bCs/>
          <w:sz w:val="36"/>
          <w:szCs w:val="36"/>
        </w:rPr>
        <w:t xml:space="preserve"> NOTICE</w:t>
      </w:r>
    </w:p>
    <w:p w14:paraId="59F75C6F" w14:textId="0BE8CE39" w:rsidR="004E41D0" w:rsidRPr="004E41D0" w:rsidRDefault="004E41D0" w:rsidP="004E41D0">
      <w:pPr>
        <w:spacing w:before="100" w:beforeAutospacing="1" w:after="100" w:afterAutospacing="1"/>
        <w:jc w:val="both"/>
        <w:rPr>
          <w:rFonts w:ascii="Tahoma" w:hAnsi="Tahoma" w:cs="Tahoma"/>
          <w:sz w:val="26"/>
          <w:szCs w:val="26"/>
          <w:lang w:val="en-US" w:eastAsia="en-US"/>
        </w:rPr>
      </w:pPr>
      <w:r w:rsidRPr="004E41D0">
        <w:rPr>
          <w:rFonts w:ascii="Tahoma" w:hAnsi="Tahoma" w:cs="Tahoma"/>
          <w:sz w:val="26"/>
          <w:szCs w:val="26"/>
          <w:lang w:val="en-US" w:eastAsia="en-US"/>
        </w:rPr>
        <w:t>It is for the Information to all the 3</w:t>
      </w:r>
      <w:r w:rsidRPr="004E41D0">
        <w:rPr>
          <w:rFonts w:ascii="Tahoma" w:hAnsi="Tahoma" w:cs="Tahoma"/>
          <w:sz w:val="26"/>
          <w:szCs w:val="26"/>
          <w:vertAlign w:val="superscript"/>
          <w:lang w:val="en-US" w:eastAsia="en-US"/>
        </w:rPr>
        <w:t>rd</w:t>
      </w:r>
      <w:r w:rsidRPr="004E41D0">
        <w:rPr>
          <w:rFonts w:ascii="Tahoma" w:hAnsi="Tahoma" w:cs="Tahoma"/>
          <w:sz w:val="26"/>
          <w:szCs w:val="26"/>
          <w:lang w:val="en-US" w:eastAsia="en-US"/>
        </w:rPr>
        <w:t xml:space="preserve"> and 5</w:t>
      </w:r>
      <w:r w:rsidRPr="004E41D0">
        <w:rPr>
          <w:rFonts w:ascii="Tahoma" w:hAnsi="Tahoma" w:cs="Tahoma"/>
          <w:sz w:val="26"/>
          <w:szCs w:val="26"/>
          <w:vertAlign w:val="superscript"/>
          <w:lang w:val="en-US" w:eastAsia="en-US"/>
        </w:rPr>
        <w:t>th</w:t>
      </w:r>
      <w:r w:rsidRPr="004E41D0">
        <w:rPr>
          <w:rFonts w:ascii="Tahoma" w:hAnsi="Tahoma" w:cs="Tahoma"/>
          <w:sz w:val="26"/>
          <w:szCs w:val="26"/>
          <w:lang w:val="en-US" w:eastAsia="en-US"/>
        </w:rPr>
        <w:t xml:space="preserve"> Semester ECE Students that the </w:t>
      </w:r>
      <w:r w:rsidRPr="004E41D0">
        <w:rPr>
          <w:rFonts w:ascii="Tahoma" w:hAnsi="Tahoma" w:cs="Tahoma"/>
          <w:b/>
          <w:bCs/>
          <w:sz w:val="26"/>
          <w:szCs w:val="26"/>
          <w:lang w:val="en-US" w:eastAsia="en-US"/>
        </w:rPr>
        <w:t>Sessional Examinations</w:t>
      </w:r>
      <w:r w:rsidRPr="004E41D0">
        <w:rPr>
          <w:rFonts w:ascii="Tahoma" w:hAnsi="Tahoma" w:cs="Tahoma"/>
          <w:sz w:val="26"/>
          <w:szCs w:val="26"/>
          <w:lang w:val="en-US" w:eastAsia="en-US"/>
        </w:rPr>
        <w:t xml:space="preserve"> for your respective semesters will be conducted by your faculty members </w:t>
      </w:r>
      <w:r w:rsidRPr="004E41D0">
        <w:rPr>
          <w:rFonts w:ascii="Tahoma" w:hAnsi="Tahoma" w:cs="Tahoma"/>
          <w:b/>
          <w:bCs/>
          <w:sz w:val="26"/>
          <w:szCs w:val="26"/>
          <w:lang w:val="en-US" w:eastAsia="en-US"/>
        </w:rPr>
        <w:t>during regular class hours</w:t>
      </w:r>
      <w:r w:rsidRPr="004E41D0">
        <w:rPr>
          <w:rFonts w:ascii="Tahoma" w:hAnsi="Tahoma" w:cs="Tahoma"/>
          <w:sz w:val="26"/>
          <w:szCs w:val="26"/>
          <w:lang w:val="en-US" w:eastAsia="en-US"/>
        </w:rPr>
        <w:t>. The specific dates and times for these examinations will be communicated to you by your respective teachers.</w:t>
      </w:r>
    </w:p>
    <w:p w14:paraId="01A1EDB6" w14:textId="77777777" w:rsidR="004E41D0" w:rsidRPr="004E41D0" w:rsidRDefault="004E41D0" w:rsidP="004E41D0">
      <w:pPr>
        <w:spacing w:before="100" w:beforeAutospacing="1" w:after="100" w:afterAutospacing="1"/>
        <w:jc w:val="both"/>
        <w:rPr>
          <w:rFonts w:ascii="Tahoma" w:hAnsi="Tahoma" w:cs="Tahoma"/>
          <w:sz w:val="26"/>
          <w:szCs w:val="26"/>
          <w:lang w:val="en-US" w:eastAsia="en-US"/>
        </w:rPr>
      </w:pPr>
      <w:r w:rsidRPr="004E41D0">
        <w:rPr>
          <w:rFonts w:ascii="Tahoma" w:hAnsi="Tahoma" w:cs="Tahoma"/>
          <w:sz w:val="26"/>
          <w:szCs w:val="26"/>
          <w:lang w:val="en-US" w:eastAsia="en-US"/>
        </w:rPr>
        <w:t>It is imperative that all students appear for these Sessional Examinations. Failure to do so will directly impact your eligibility to appear for the upcoming ND24 Final Examinations.</w:t>
      </w:r>
    </w:p>
    <w:p w14:paraId="3C291B5C" w14:textId="5E805C23" w:rsidR="004E41D0" w:rsidRPr="004E41D0" w:rsidRDefault="004E41D0" w:rsidP="004E41D0">
      <w:pPr>
        <w:spacing w:before="100" w:beforeAutospacing="1" w:after="100" w:afterAutospacing="1"/>
        <w:jc w:val="both"/>
        <w:rPr>
          <w:rFonts w:ascii="Tahoma" w:hAnsi="Tahoma" w:cs="Tahoma"/>
          <w:sz w:val="26"/>
          <w:szCs w:val="26"/>
          <w:lang w:val="en-US" w:eastAsia="en-US"/>
        </w:rPr>
      </w:pPr>
      <w:r w:rsidRPr="004E41D0">
        <w:rPr>
          <w:rFonts w:ascii="Tahoma" w:hAnsi="Tahoma" w:cs="Tahoma"/>
          <w:sz w:val="26"/>
          <w:szCs w:val="26"/>
          <w:lang w:val="en-US" w:eastAsia="en-US"/>
        </w:rPr>
        <w:t>Kindly ensure your punctual attendance and adhere strictly to the examination guidelines provided by faculty members.</w:t>
      </w:r>
    </w:p>
    <w:p w14:paraId="7D5B8586" w14:textId="3B1E6B94" w:rsidR="004E41D0" w:rsidRDefault="004E41D0" w:rsidP="004E41D0">
      <w:pPr>
        <w:spacing w:before="100" w:beforeAutospacing="1" w:after="100" w:afterAutospacing="1"/>
        <w:jc w:val="both"/>
        <w:rPr>
          <w:rFonts w:ascii="Tahoma" w:hAnsi="Tahoma" w:cs="Tahoma"/>
          <w:sz w:val="25"/>
          <w:szCs w:val="25"/>
          <w:lang w:val="en-US" w:eastAsia="en-US"/>
        </w:rPr>
      </w:pPr>
    </w:p>
    <w:p w14:paraId="1911D706" w14:textId="5C72B4E1" w:rsidR="004E41D0" w:rsidRDefault="004E41D0" w:rsidP="004E41D0">
      <w:pPr>
        <w:spacing w:before="100" w:beforeAutospacing="1" w:after="100" w:afterAutospacing="1"/>
        <w:jc w:val="both"/>
        <w:rPr>
          <w:rFonts w:ascii="Tahoma" w:hAnsi="Tahoma" w:cs="Tahoma"/>
          <w:sz w:val="25"/>
          <w:szCs w:val="25"/>
          <w:lang w:val="en-US" w:eastAsia="en-US"/>
        </w:rPr>
      </w:pPr>
    </w:p>
    <w:p w14:paraId="37920251" w14:textId="438ECB1C" w:rsidR="004E41D0" w:rsidRDefault="004E41D0" w:rsidP="004E41D0">
      <w:pPr>
        <w:spacing w:before="100" w:beforeAutospacing="1" w:after="100" w:afterAutospacing="1"/>
        <w:jc w:val="both"/>
        <w:rPr>
          <w:rFonts w:ascii="Tahoma" w:hAnsi="Tahoma" w:cs="Tahoma"/>
          <w:sz w:val="25"/>
          <w:szCs w:val="25"/>
          <w:lang w:val="en-US" w:eastAsia="en-US"/>
        </w:rPr>
      </w:pPr>
      <w:r>
        <w:rPr>
          <w:rFonts w:ascii="Tahoma" w:hAnsi="Tahoma" w:cs="Tahoma"/>
          <w:sz w:val="25"/>
          <w:szCs w:val="25"/>
          <w:lang w:val="en-US" w:eastAsia="en-US"/>
        </w:rPr>
        <w:t xml:space="preserve">                                                        </w:t>
      </w:r>
      <w:r w:rsidRPr="004E41D0">
        <w:rPr>
          <w:rFonts w:ascii="Tahoma" w:hAnsi="Tahoma" w:cs="Tahoma"/>
          <w:noProof/>
          <w:sz w:val="25"/>
          <w:szCs w:val="25"/>
          <w:lang w:val="en-US" w:eastAsia="en-US"/>
        </w:rPr>
        <w:drawing>
          <wp:inline distT="0" distB="0" distL="0" distR="0" wp14:anchorId="111FB208" wp14:editId="76A158C7">
            <wp:extent cx="771525" cy="4992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6028" cy="502136"/>
                    </a:xfrm>
                    <a:prstGeom prst="rect">
                      <a:avLst/>
                    </a:prstGeom>
                    <a:noFill/>
                    <a:ln>
                      <a:noFill/>
                    </a:ln>
                  </pic:spPr>
                </pic:pic>
              </a:graphicData>
            </a:graphic>
          </wp:inline>
        </w:drawing>
      </w:r>
    </w:p>
    <w:p w14:paraId="7D8BEA08" w14:textId="52FA516E" w:rsidR="004E41D0" w:rsidRDefault="004E41D0" w:rsidP="004E41D0">
      <w:pPr>
        <w:ind w:left="-360"/>
        <w:jc w:val="center"/>
        <w:rPr>
          <w:rFonts w:ascii="Tahoma" w:hAnsi="Tahoma" w:cs="Tahoma"/>
          <w:sz w:val="24"/>
          <w:szCs w:val="24"/>
        </w:rPr>
      </w:pPr>
      <w:r>
        <w:rPr>
          <w:rFonts w:ascii="Tahoma" w:hAnsi="Tahoma" w:cs="Tahoma"/>
          <w:sz w:val="24"/>
          <w:szCs w:val="24"/>
        </w:rPr>
        <w:t xml:space="preserve">                                       H.O.D.</w:t>
      </w:r>
    </w:p>
    <w:p w14:paraId="7B9E3D1F" w14:textId="3516EAFC" w:rsidR="004E41D0" w:rsidRDefault="004E41D0" w:rsidP="004E41D0">
      <w:pPr>
        <w:ind w:left="-360"/>
        <w:jc w:val="center"/>
        <w:rPr>
          <w:rFonts w:ascii="Tahoma" w:hAnsi="Tahoma" w:cs="Tahoma"/>
          <w:sz w:val="24"/>
          <w:szCs w:val="24"/>
        </w:rPr>
      </w:pPr>
      <w:r>
        <w:rPr>
          <w:rFonts w:ascii="Tahoma" w:hAnsi="Tahoma" w:cs="Tahoma"/>
          <w:sz w:val="24"/>
          <w:szCs w:val="24"/>
        </w:rPr>
        <w:t xml:space="preserve">                                       Electronics and Communication Engg</w:t>
      </w:r>
    </w:p>
    <w:p w14:paraId="009BD729" w14:textId="19D05E08" w:rsidR="004E41D0" w:rsidRDefault="004E41D0" w:rsidP="004E41D0">
      <w:pPr>
        <w:ind w:left="-360"/>
        <w:jc w:val="center"/>
        <w:rPr>
          <w:rFonts w:ascii="Tahoma" w:hAnsi="Tahoma" w:cs="Tahoma"/>
          <w:sz w:val="24"/>
          <w:szCs w:val="24"/>
        </w:rPr>
      </w:pPr>
      <w:r>
        <w:rPr>
          <w:rFonts w:ascii="Tahoma" w:hAnsi="Tahoma" w:cs="Tahoma"/>
          <w:sz w:val="24"/>
          <w:szCs w:val="24"/>
        </w:rPr>
        <w:t xml:space="preserve">                                      Kashmir Government Polytechnic College</w:t>
      </w:r>
    </w:p>
    <w:p w14:paraId="7599EDF9" w14:textId="7D2761B3" w:rsidR="004E41D0" w:rsidRDefault="004E41D0" w:rsidP="004E41D0">
      <w:pPr>
        <w:ind w:left="-360"/>
        <w:jc w:val="center"/>
        <w:rPr>
          <w:rFonts w:ascii="Tahoma" w:hAnsi="Tahoma" w:cs="Tahoma"/>
          <w:sz w:val="24"/>
          <w:szCs w:val="24"/>
        </w:rPr>
      </w:pPr>
      <w:r>
        <w:rPr>
          <w:rFonts w:ascii="Tahoma" w:hAnsi="Tahoma" w:cs="Tahoma"/>
          <w:sz w:val="24"/>
          <w:szCs w:val="24"/>
        </w:rPr>
        <w:t xml:space="preserve">                                          Srinagar.</w:t>
      </w:r>
    </w:p>
    <w:p w14:paraId="6ADC1AB8" w14:textId="18F9E714" w:rsidR="004E41D0" w:rsidRDefault="004E41D0" w:rsidP="004E41D0">
      <w:pPr>
        <w:ind w:left="-360"/>
        <w:jc w:val="center"/>
        <w:rPr>
          <w:rFonts w:ascii="Tahoma" w:hAnsi="Tahoma" w:cs="Tahoma"/>
          <w:sz w:val="24"/>
          <w:szCs w:val="24"/>
        </w:rPr>
      </w:pPr>
    </w:p>
    <w:p w14:paraId="4622A2D6" w14:textId="39CDCAE7" w:rsidR="004E41D0" w:rsidRDefault="004E41D0" w:rsidP="004E41D0">
      <w:pPr>
        <w:ind w:left="-360"/>
        <w:jc w:val="center"/>
        <w:rPr>
          <w:rFonts w:ascii="Tahoma" w:hAnsi="Tahoma" w:cs="Tahoma"/>
          <w:sz w:val="24"/>
          <w:szCs w:val="24"/>
        </w:rPr>
      </w:pPr>
    </w:p>
    <w:p w14:paraId="26EDCD9F" w14:textId="069FF625" w:rsidR="004E41D0" w:rsidRDefault="004E41D0" w:rsidP="004E41D0">
      <w:pPr>
        <w:ind w:left="-360"/>
        <w:jc w:val="center"/>
        <w:rPr>
          <w:rFonts w:ascii="Tahoma" w:hAnsi="Tahoma" w:cs="Tahoma"/>
          <w:sz w:val="24"/>
          <w:szCs w:val="24"/>
        </w:rPr>
      </w:pPr>
    </w:p>
    <w:p w14:paraId="41B29606" w14:textId="7B3240F0" w:rsidR="004E41D0" w:rsidRDefault="004E41D0" w:rsidP="004E41D0">
      <w:pPr>
        <w:ind w:left="-360"/>
        <w:jc w:val="center"/>
        <w:rPr>
          <w:rFonts w:ascii="Tahoma" w:hAnsi="Tahoma" w:cs="Tahoma"/>
          <w:sz w:val="24"/>
          <w:szCs w:val="24"/>
        </w:rPr>
      </w:pPr>
    </w:p>
    <w:p w14:paraId="51F23272" w14:textId="77777777" w:rsidR="004E41D0" w:rsidRDefault="004E41D0" w:rsidP="004E41D0">
      <w:pPr>
        <w:ind w:left="-360"/>
        <w:jc w:val="center"/>
        <w:rPr>
          <w:rFonts w:ascii="Tahoma" w:hAnsi="Tahoma" w:cs="Tahoma"/>
          <w:sz w:val="24"/>
          <w:szCs w:val="24"/>
        </w:rPr>
      </w:pPr>
    </w:p>
    <w:p w14:paraId="7987BDE7" w14:textId="3A6419E4" w:rsidR="004E41D0" w:rsidRDefault="004E41D0" w:rsidP="004E41D0">
      <w:pPr>
        <w:ind w:left="-360"/>
        <w:rPr>
          <w:rFonts w:ascii="Tahoma" w:hAnsi="Tahoma" w:cs="Tahoma"/>
          <w:sz w:val="24"/>
          <w:szCs w:val="24"/>
        </w:rPr>
      </w:pPr>
      <w:r>
        <w:rPr>
          <w:rFonts w:ascii="Tahoma" w:hAnsi="Tahoma" w:cs="Tahoma"/>
          <w:sz w:val="24"/>
          <w:szCs w:val="24"/>
        </w:rPr>
        <w:t>Copy to the:</w:t>
      </w:r>
    </w:p>
    <w:p w14:paraId="2D421014" w14:textId="4A384ADB" w:rsidR="004E41D0" w:rsidRDefault="004E41D0" w:rsidP="004E41D0">
      <w:pPr>
        <w:ind w:left="-360"/>
        <w:rPr>
          <w:rFonts w:ascii="Tahoma" w:hAnsi="Tahoma" w:cs="Tahoma"/>
          <w:sz w:val="24"/>
          <w:szCs w:val="24"/>
        </w:rPr>
      </w:pPr>
      <w:r>
        <w:rPr>
          <w:rFonts w:ascii="Tahoma" w:hAnsi="Tahoma" w:cs="Tahoma"/>
          <w:sz w:val="24"/>
          <w:szCs w:val="24"/>
        </w:rPr>
        <w:t>1.Concerned Faculty for information and necessary action.</w:t>
      </w:r>
    </w:p>
    <w:p w14:paraId="6C9C7FAF" w14:textId="3397D565" w:rsidR="004E41D0" w:rsidRDefault="004E41D0" w:rsidP="004E41D0">
      <w:pPr>
        <w:ind w:left="-360"/>
        <w:rPr>
          <w:rFonts w:ascii="Tahoma" w:hAnsi="Tahoma" w:cs="Tahoma"/>
          <w:sz w:val="24"/>
          <w:szCs w:val="24"/>
        </w:rPr>
      </w:pPr>
      <w:r>
        <w:rPr>
          <w:rFonts w:ascii="Tahoma" w:hAnsi="Tahoma" w:cs="Tahoma"/>
          <w:sz w:val="24"/>
          <w:szCs w:val="24"/>
        </w:rPr>
        <w:t>2.Notice Board</w:t>
      </w:r>
    </w:p>
    <w:p w14:paraId="11EAF37E" w14:textId="77777777" w:rsidR="004E41D0" w:rsidRPr="004E41D0" w:rsidRDefault="004E41D0" w:rsidP="004E41D0">
      <w:pPr>
        <w:spacing w:before="100" w:beforeAutospacing="1" w:after="100" w:afterAutospacing="1"/>
        <w:jc w:val="right"/>
        <w:rPr>
          <w:rFonts w:ascii="Tahoma" w:hAnsi="Tahoma" w:cs="Tahoma"/>
          <w:sz w:val="25"/>
          <w:szCs w:val="25"/>
          <w:lang w:val="en-US" w:eastAsia="en-US"/>
        </w:rPr>
      </w:pPr>
    </w:p>
    <w:p w14:paraId="21F8A293" w14:textId="30F8F833" w:rsidR="00861B98" w:rsidRDefault="00861B98" w:rsidP="004E41D0">
      <w:pPr>
        <w:spacing w:line="360" w:lineRule="auto"/>
        <w:ind w:left="-360"/>
        <w:rPr>
          <w:rFonts w:ascii="Tahoma" w:hAnsi="Tahoma" w:cs="Tahoma"/>
          <w:sz w:val="24"/>
          <w:szCs w:val="24"/>
        </w:rPr>
      </w:pPr>
    </w:p>
    <w:p w14:paraId="7FF05F4F" w14:textId="77777777" w:rsidR="00DD1A40" w:rsidRPr="001E7EC2" w:rsidRDefault="00DD1A40" w:rsidP="00160095">
      <w:pPr>
        <w:spacing w:line="360" w:lineRule="auto"/>
        <w:ind w:left="-360"/>
        <w:rPr>
          <w:rFonts w:ascii="Tahoma" w:hAnsi="Tahoma" w:cs="Tahoma"/>
          <w:sz w:val="24"/>
          <w:szCs w:val="24"/>
        </w:rPr>
      </w:pPr>
    </w:p>
    <w:sectPr w:rsidR="00DD1A40" w:rsidRPr="001E7EC2" w:rsidSect="004E41D0">
      <w:headerReference w:type="default" r:id="rId8"/>
      <w:pgSz w:w="11906" w:h="16838"/>
      <w:pgMar w:top="1418" w:right="849" w:bottom="0"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DD68C" w14:textId="77777777" w:rsidR="00B95A0B" w:rsidRDefault="00B95A0B">
      <w:r>
        <w:separator/>
      </w:r>
    </w:p>
  </w:endnote>
  <w:endnote w:type="continuationSeparator" w:id="0">
    <w:p w14:paraId="76478A51" w14:textId="77777777" w:rsidR="00B95A0B" w:rsidRDefault="00B95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ED520" w14:textId="77777777" w:rsidR="00B95A0B" w:rsidRDefault="00B95A0B">
      <w:r>
        <w:separator/>
      </w:r>
    </w:p>
  </w:footnote>
  <w:footnote w:type="continuationSeparator" w:id="0">
    <w:p w14:paraId="02C4A62E" w14:textId="77777777" w:rsidR="00B95A0B" w:rsidRDefault="00B95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805A" w14:textId="48A1FCC1" w:rsidR="0044478E" w:rsidRDefault="006434C6">
    <w:pPr>
      <w:jc w:val="right"/>
      <w:rPr>
        <w:rFonts w:ascii="Century Gothic" w:eastAsia="Calibri" w:hAnsi="Century Gothic"/>
        <w:sz w:val="16"/>
        <w:szCs w:val="16"/>
      </w:rPr>
    </w:pPr>
    <w:r>
      <w:rPr>
        <w:rFonts w:ascii="Century Gothic" w:eastAsia="Calibri" w:hAnsi="Century Gothic"/>
        <w:sz w:val="16"/>
        <w:szCs w:val="16"/>
      </w:rPr>
      <w:t xml:space="preserve">              Phone No:    0194-2310144/2310060                   </w:t>
    </w:r>
  </w:p>
  <w:p w14:paraId="3B73CCB8" w14:textId="77777777" w:rsidR="0044478E" w:rsidRDefault="00B00F6F">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4338CB4B">
          <wp:simplePos x="0" y="0"/>
          <wp:positionH relativeFrom="column">
            <wp:posOffset>-31750</wp:posOffset>
          </wp:positionH>
          <wp:positionV relativeFrom="page">
            <wp:posOffset>521970</wp:posOffset>
          </wp:positionV>
          <wp:extent cx="609600" cy="590550"/>
          <wp:effectExtent l="0" t="0" r="0" b="0"/>
          <wp:wrapTight wrapText="bothSides">
            <wp:wrapPolygon edited="0">
              <wp:start x="0" y="0"/>
              <wp:lineTo x="0" y="20903"/>
              <wp:lineTo x="20925" y="20903"/>
              <wp:lineTo x="2092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09600" cy="590550"/>
                  </a:xfrm>
                  <a:prstGeom prst="rect">
                    <a:avLst/>
                  </a:prstGeom>
                  <a:noFill/>
                  <a:ln>
                    <a:noFill/>
                  </a:ln>
                </pic:spPr>
              </pic:pic>
            </a:graphicData>
          </a:graphic>
        </wp:anchor>
      </w:drawing>
    </w: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64818862" w14:textId="180966B9" w:rsidR="0044478E" w:rsidRDefault="003F5B25" w:rsidP="003F5B25">
    <w:pPr>
      <w:ind w:left="720"/>
      <w:contextualSpacing/>
      <w:rPr>
        <w:rFonts w:ascii="Century Gothic" w:eastAsia="Calibri" w:hAnsi="Century Gothic"/>
        <w:b/>
        <w:bCs/>
      </w:rPr>
    </w:pPr>
    <w:r>
      <w:rPr>
        <w:rFonts w:ascii="Century Gothic" w:eastAsia="Calibri" w:hAnsi="Century Gothic"/>
        <w:b/>
        <w:bCs/>
      </w:rPr>
      <w:t xml:space="preserve">               ,</w:t>
    </w:r>
  </w:p>
  <w:p w14:paraId="5859F3C3" w14:textId="49305184" w:rsidR="0044478E" w:rsidRDefault="00B00F6F" w:rsidP="003F5B25">
    <w:pPr>
      <w:ind w:left="720"/>
      <w:contextualSpacing/>
      <w:rPr>
        <w:rFonts w:ascii="Century Gothic" w:eastAsia="Calibri" w:hAnsi="Century Gothic"/>
        <w:b/>
        <w:bCs/>
      </w:rPr>
    </w:pPr>
    <w:proofErr w:type="gramStart"/>
    <w:r>
      <w:rPr>
        <w:rFonts w:ascii="Century Gothic" w:eastAsia="Calibri" w:hAnsi="Century Gothic"/>
        <w:b/>
        <w:bCs/>
      </w:rPr>
      <w:t>KASHMIR  GOVT.</w:t>
    </w:r>
    <w:proofErr w:type="gramEnd"/>
    <w:r>
      <w:rPr>
        <w:rFonts w:ascii="Century Gothic" w:eastAsia="Calibri" w:hAnsi="Century Gothic"/>
        <w:b/>
        <w:bCs/>
      </w:rPr>
      <w:t xml:space="preserve"> POLYTECHNIC , COLLEGE GOGJI BAGH SRINAGAR.</w:t>
    </w:r>
  </w:p>
  <w:p w14:paraId="6159CB15" w14:textId="51DA7CFB" w:rsidR="003F5B25" w:rsidRDefault="003F5B25" w:rsidP="003F5B25">
    <w:pPr>
      <w:ind w:left="720"/>
      <w:contextualSpacing/>
      <w:rPr>
        <w:rFonts w:ascii="Century Gothic" w:eastAsia="Calibri" w:hAnsi="Century Gothic"/>
        <w:b/>
        <w:bCs/>
      </w:rPr>
    </w:pPr>
    <w:r>
      <w:rPr>
        <w:rFonts w:ascii="Century Gothic" w:eastAsia="Calibri" w:hAnsi="Century Gothic"/>
        <w:b/>
        <w:bCs/>
      </w:rPr>
      <w:t xml:space="preserve">     ELECTRONICS AND COMMUNICATION ENGG DEPARTMENT</w:t>
    </w:r>
  </w:p>
  <w:p w14:paraId="0DE969B8" w14:textId="00A8E6DF" w:rsidR="0044478E" w:rsidRDefault="003F5B25" w:rsidP="003F5B25">
    <w:pPr>
      <w:contextualSpacing/>
      <w:rPr>
        <w:sz w:val="20"/>
        <w:szCs w:val="20"/>
      </w:rPr>
    </w:pPr>
    <w:r>
      <w:rPr>
        <w:rStyle w:val="15"/>
        <w:rFonts w:ascii="Century Gothic" w:hAnsi="Century Gothic"/>
        <w:color w:val="000000"/>
        <w:sz w:val="20"/>
        <w:szCs w:val="20"/>
        <w:u w:val="none"/>
      </w:rPr>
      <w:t xml:space="preserve">                              </w:t>
    </w:r>
    <w:hyperlink r:id="rId2" w:history="1">
      <w:r w:rsidRPr="003D4979">
        <w:rPr>
          <w:rStyle w:val="Hyperlink"/>
          <w:rFonts w:ascii="Century Gothic" w:hAnsi="Century Gothic" w:cs="Calibri"/>
          <w:sz w:val="20"/>
          <w:szCs w:val="20"/>
        </w:rPr>
        <w:t>http://www.kgpsrinagar.Edu.in.</w:t>
      </w:r>
    </w:hyperlink>
  </w:p>
  <w:p w14:paraId="4E895E35" w14:textId="4E58EDC3" w:rsidR="0044478E" w:rsidRDefault="003F5B25" w:rsidP="003F5B25">
    <w:pPr>
      <w:rPr>
        <w:sz w:val="20"/>
        <w:szCs w:val="20"/>
      </w:rPr>
    </w:pPr>
    <w:r>
      <w:rPr>
        <w:sz w:val="20"/>
        <w:szCs w:val="20"/>
      </w:rPr>
      <w:t xml:space="preserve">                              Email: </w:t>
    </w:r>
    <w:hyperlink r:id="rId3" w:history="1">
      <w:r>
        <w:rPr>
          <w:rStyle w:val="Hyperlink"/>
          <w:sz w:val="20"/>
          <w:szCs w:val="20"/>
        </w:rPr>
        <w:t>kgpolysgr@rediffmail.com</w:t>
      </w:r>
    </w:hyperlink>
  </w:p>
  <w:p w14:paraId="06EFF119" w14:textId="77777777" w:rsidR="0044478E" w:rsidRDefault="00444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16cid:durableId="1882325047">
    <w:abstractNumId w:val="9"/>
  </w:num>
  <w:num w:numId="2" w16cid:durableId="1318807773">
    <w:abstractNumId w:val="7"/>
  </w:num>
  <w:num w:numId="3" w16cid:durableId="335378281">
    <w:abstractNumId w:val="6"/>
  </w:num>
  <w:num w:numId="4" w16cid:durableId="626542555">
    <w:abstractNumId w:val="5"/>
  </w:num>
  <w:num w:numId="5" w16cid:durableId="1156842741">
    <w:abstractNumId w:val="4"/>
  </w:num>
  <w:num w:numId="6" w16cid:durableId="923611069">
    <w:abstractNumId w:val="8"/>
  </w:num>
  <w:num w:numId="7" w16cid:durableId="299850213">
    <w:abstractNumId w:val="3"/>
  </w:num>
  <w:num w:numId="8" w16cid:durableId="1736513331">
    <w:abstractNumId w:val="2"/>
  </w:num>
  <w:num w:numId="9" w16cid:durableId="1143111236">
    <w:abstractNumId w:val="1"/>
  </w:num>
  <w:num w:numId="10" w16cid:durableId="454980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917EA"/>
    <w:rsid w:val="000B76C4"/>
    <w:rsid w:val="000C5610"/>
    <w:rsid w:val="000E6552"/>
    <w:rsid w:val="000F3A4F"/>
    <w:rsid w:val="000F59AC"/>
    <w:rsid w:val="00132D1A"/>
    <w:rsid w:val="001364FE"/>
    <w:rsid w:val="001368DD"/>
    <w:rsid w:val="00147DB3"/>
    <w:rsid w:val="001518A5"/>
    <w:rsid w:val="00160095"/>
    <w:rsid w:val="00170095"/>
    <w:rsid w:val="00170E4F"/>
    <w:rsid w:val="001743F4"/>
    <w:rsid w:val="00187C33"/>
    <w:rsid w:val="001936B7"/>
    <w:rsid w:val="00196AB1"/>
    <w:rsid w:val="001E7EC2"/>
    <w:rsid w:val="00201333"/>
    <w:rsid w:val="00210FA7"/>
    <w:rsid w:val="00216417"/>
    <w:rsid w:val="0026631D"/>
    <w:rsid w:val="00292D91"/>
    <w:rsid w:val="002C2F53"/>
    <w:rsid w:val="0033389A"/>
    <w:rsid w:val="0033518C"/>
    <w:rsid w:val="003357A6"/>
    <w:rsid w:val="003437C2"/>
    <w:rsid w:val="00376FCB"/>
    <w:rsid w:val="00377186"/>
    <w:rsid w:val="003A1C03"/>
    <w:rsid w:val="003F5B25"/>
    <w:rsid w:val="00414627"/>
    <w:rsid w:val="00425D63"/>
    <w:rsid w:val="0043193F"/>
    <w:rsid w:val="0044478E"/>
    <w:rsid w:val="0046104B"/>
    <w:rsid w:val="004643D8"/>
    <w:rsid w:val="00497C24"/>
    <w:rsid w:val="004A1DDE"/>
    <w:rsid w:val="004C7BA5"/>
    <w:rsid w:val="004E41D0"/>
    <w:rsid w:val="004E7628"/>
    <w:rsid w:val="004F3334"/>
    <w:rsid w:val="004F48F2"/>
    <w:rsid w:val="005149B1"/>
    <w:rsid w:val="005162EE"/>
    <w:rsid w:val="005367F4"/>
    <w:rsid w:val="00536819"/>
    <w:rsid w:val="005647F2"/>
    <w:rsid w:val="005662D1"/>
    <w:rsid w:val="00573A09"/>
    <w:rsid w:val="005A4526"/>
    <w:rsid w:val="005C1B16"/>
    <w:rsid w:val="005D7000"/>
    <w:rsid w:val="005E53D0"/>
    <w:rsid w:val="006002EB"/>
    <w:rsid w:val="006128EF"/>
    <w:rsid w:val="006264B4"/>
    <w:rsid w:val="00643033"/>
    <w:rsid w:val="006434C6"/>
    <w:rsid w:val="00644CC3"/>
    <w:rsid w:val="00661468"/>
    <w:rsid w:val="006649F0"/>
    <w:rsid w:val="0067245D"/>
    <w:rsid w:val="0068470E"/>
    <w:rsid w:val="00695DCD"/>
    <w:rsid w:val="006A05CC"/>
    <w:rsid w:val="006A35A7"/>
    <w:rsid w:val="006F0CCE"/>
    <w:rsid w:val="007152D7"/>
    <w:rsid w:val="00746C14"/>
    <w:rsid w:val="0078386D"/>
    <w:rsid w:val="007C2C59"/>
    <w:rsid w:val="00801F23"/>
    <w:rsid w:val="00837632"/>
    <w:rsid w:val="0085640F"/>
    <w:rsid w:val="008567AA"/>
    <w:rsid w:val="00861B98"/>
    <w:rsid w:val="00892712"/>
    <w:rsid w:val="008A680A"/>
    <w:rsid w:val="008B0BB0"/>
    <w:rsid w:val="008E6C4B"/>
    <w:rsid w:val="008E730F"/>
    <w:rsid w:val="008F18C0"/>
    <w:rsid w:val="00907648"/>
    <w:rsid w:val="00930FDE"/>
    <w:rsid w:val="00982DBF"/>
    <w:rsid w:val="00984C93"/>
    <w:rsid w:val="00987CE1"/>
    <w:rsid w:val="0099405C"/>
    <w:rsid w:val="00994F30"/>
    <w:rsid w:val="009B0C98"/>
    <w:rsid w:val="009C600F"/>
    <w:rsid w:val="009D3723"/>
    <w:rsid w:val="009E04F2"/>
    <w:rsid w:val="00A03B7B"/>
    <w:rsid w:val="00A200C9"/>
    <w:rsid w:val="00A250D5"/>
    <w:rsid w:val="00A27C08"/>
    <w:rsid w:val="00A32F56"/>
    <w:rsid w:val="00A36028"/>
    <w:rsid w:val="00A77585"/>
    <w:rsid w:val="00A82F54"/>
    <w:rsid w:val="00A91424"/>
    <w:rsid w:val="00AA2C77"/>
    <w:rsid w:val="00AC3FB9"/>
    <w:rsid w:val="00AC702A"/>
    <w:rsid w:val="00AD226F"/>
    <w:rsid w:val="00B00F6F"/>
    <w:rsid w:val="00B13A52"/>
    <w:rsid w:val="00B24CF4"/>
    <w:rsid w:val="00B26993"/>
    <w:rsid w:val="00B4570C"/>
    <w:rsid w:val="00B5208C"/>
    <w:rsid w:val="00B74876"/>
    <w:rsid w:val="00B95A0B"/>
    <w:rsid w:val="00BB7485"/>
    <w:rsid w:val="00BB7C2B"/>
    <w:rsid w:val="00BC1664"/>
    <w:rsid w:val="00BC2546"/>
    <w:rsid w:val="00BC2C5C"/>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1A40"/>
    <w:rsid w:val="00DD30ED"/>
    <w:rsid w:val="00E17F4F"/>
    <w:rsid w:val="00E64C21"/>
    <w:rsid w:val="00EB5684"/>
    <w:rsid w:val="00EC24C6"/>
    <w:rsid w:val="00EF2933"/>
    <w:rsid w:val="00F05146"/>
    <w:rsid w:val="00F1115D"/>
    <w:rsid w:val="00F3513C"/>
    <w:rsid w:val="00F465C5"/>
    <w:rsid w:val="00F5180D"/>
    <w:rsid w:val="00F51B21"/>
    <w:rsid w:val="00F51D87"/>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21198">
      <w:bodyDiv w:val="1"/>
      <w:marLeft w:val="0"/>
      <w:marRight w:val="0"/>
      <w:marTop w:val="0"/>
      <w:marBottom w:val="0"/>
      <w:divBdr>
        <w:top w:val="none" w:sz="0" w:space="0" w:color="auto"/>
        <w:left w:val="none" w:sz="0" w:space="0" w:color="auto"/>
        <w:bottom w:val="none" w:sz="0" w:space="0" w:color="auto"/>
        <w:right w:val="none" w:sz="0" w:space="0" w:color="auto"/>
      </w:divBdr>
    </w:div>
    <w:div w:id="67775323">
      <w:bodyDiv w:val="1"/>
      <w:marLeft w:val="0"/>
      <w:marRight w:val="0"/>
      <w:marTop w:val="0"/>
      <w:marBottom w:val="0"/>
      <w:divBdr>
        <w:top w:val="none" w:sz="0" w:space="0" w:color="auto"/>
        <w:left w:val="none" w:sz="0" w:space="0" w:color="auto"/>
        <w:bottom w:val="none" w:sz="0" w:space="0" w:color="auto"/>
        <w:right w:val="none" w:sz="0" w:space="0" w:color="auto"/>
      </w:divBdr>
    </w:div>
    <w:div w:id="109707571">
      <w:bodyDiv w:val="1"/>
      <w:marLeft w:val="0"/>
      <w:marRight w:val="0"/>
      <w:marTop w:val="0"/>
      <w:marBottom w:val="0"/>
      <w:divBdr>
        <w:top w:val="none" w:sz="0" w:space="0" w:color="auto"/>
        <w:left w:val="none" w:sz="0" w:space="0" w:color="auto"/>
        <w:bottom w:val="none" w:sz="0" w:space="0" w:color="auto"/>
        <w:right w:val="none" w:sz="0" w:space="0" w:color="auto"/>
      </w:divBdr>
    </w:div>
    <w:div w:id="470950254">
      <w:bodyDiv w:val="1"/>
      <w:marLeft w:val="0"/>
      <w:marRight w:val="0"/>
      <w:marTop w:val="0"/>
      <w:marBottom w:val="0"/>
      <w:divBdr>
        <w:top w:val="none" w:sz="0" w:space="0" w:color="auto"/>
        <w:left w:val="none" w:sz="0" w:space="0" w:color="auto"/>
        <w:bottom w:val="none" w:sz="0" w:space="0" w:color="auto"/>
        <w:right w:val="none" w:sz="0" w:space="0" w:color="auto"/>
      </w:divBdr>
    </w:div>
    <w:div w:id="695741561">
      <w:bodyDiv w:val="1"/>
      <w:marLeft w:val="0"/>
      <w:marRight w:val="0"/>
      <w:marTop w:val="0"/>
      <w:marBottom w:val="0"/>
      <w:divBdr>
        <w:top w:val="none" w:sz="0" w:space="0" w:color="auto"/>
        <w:left w:val="none" w:sz="0" w:space="0" w:color="auto"/>
        <w:bottom w:val="none" w:sz="0" w:space="0" w:color="auto"/>
        <w:right w:val="none" w:sz="0" w:space="0" w:color="auto"/>
      </w:divBdr>
    </w:div>
    <w:div w:id="768504013">
      <w:bodyDiv w:val="1"/>
      <w:marLeft w:val="0"/>
      <w:marRight w:val="0"/>
      <w:marTop w:val="0"/>
      <w:marBottom w:val="0"/>
      <w:divBdr>
        <w:top w:val="none" w:sz="0" w:space="0" w:color="auto"/>
        <w:left w:val="none" w:sz="0" w:space="0" w:color="auto"/>
        <w:bottom w:val="none" w:sz="0" w:space="0" w:color="auto"/>
        <w:right w:val="none" w:sz="0" w:space="0" w:color="auto"/>
      </w:divBdr>
    </w:div>
    <w:div w:id="834108888">
      <w:bodyDiv w:val="1"/>
      <w:marLeft w:val="0"/>
      <w:marRight w:val="0"/>
      <w:marTop w:val="0"/>
      <w:marBottom w:val="0"/>
      <w:divBdr>
        <w:top w:val="none" w:sz="0" w:space="0" w:color="auto"/>
        <w:left w:val="none" w:sz="0" w:space="0" w:color="auto"/>
        <w:bottom w:val="none" w:sz="0" w:space="0" w:color="auto"/>
        <w:right w:val="none" w:sz="0" w:space="0" w:color="auto"/>
      </w:divBdr>
    </w:div>
    <w:div w:id="1023215910">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546332444">
      <w:bodyDiv w:val="1"/>
      <w:marLeft w:val="0"/>
      <w:marRight w:val="0"/>
      <w:marTop w:val="0"/>
      <w:marBottom w:val="0"/>
      <w:divBdr>
        <w:top w:val="none" w:sz="0" w:space="0" w:color="auto"/>
        <w:left w:val="none" w:sz="0" w:space="0" w:color="auto"/>
        <w:bottom w:val="none" w:sz="0" w:space="0" w:color="auto"/>
        <w:right w:val="none" w:sz="0" w:space="0" w:color="auto"/>
      </w:divBdr>
    </w:div>
    <w:div w:id="1640458276">
      <w:bodyDiv w:val="1"/>
      <w:marLeft w:val="0"/>
      <w:marRight w:val="0"/>
      <w:marTop w:val="0"/>
      <w:marBottom w:val="0"/>
      <w:divBdr>
        <w:top w:val="none" w:sz="0" w:space="0" w:color="auto"/>
        <w:left w:val="none" w:sz="0" w:space="0" w:color="auto"/>
        <w:bottom w:val="none" w:sz="0" w:space="0" w:color="auto"/>
        <w:right w:val="none" w:sz="0" w:space="0" w:color="auto"/>
      </w:divBdr>
    </w:div>
    <w:div w:id="1920796570">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rediff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778</Words>
  <Characters>4474</Characters>
  <Application>Microsoft Office Word</Application>
  <DocSecurity>0</DocSecurity>
  <Lines>324</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2</cp:revision>
  <cp:lastPrinted>2024-11-04T10:23:00Z</cp:lastPrinted>
  <dcterms:created xsi:type="dcterms:W3CDTF">2025-08-30T13:57:00Z</dcterms:created>
  <dcterms:modified xsi:type="dcterms:W3CDTF">2025-08-30T13:57:00Z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5e12b4140bfee92c8776698e9dd902154e4560e46172efa1532a06fc8f074ae9</vt:lpwstr>
  </property>
</Properties>
</file>