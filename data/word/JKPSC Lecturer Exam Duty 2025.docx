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4C3" w14:textId="52AD0C44" w:rsidR="003439A1" w:rsidRPr="003439A1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</w:rPr>
        <w:t xml:space="preserve">                                  </w:t>
      </w:r>
      <w:r>
        <w:rPr>
          <w:rFonts w:ascii="Tahoma" w:hAnsi="Tahoma" w:cs="Tahoma"/>
          <w:b/>
          <w:bCs/>
        </w:rPr>
        <w:t xml:space="preserve"> </w:t>
      </w:r>
      <w:r w:rsidRPr="003439A1">
        <w:rPr>
          <w:rFonts w:ascii="Tahoma" w:hAnsi="Tahoma" w:cs="Tahoma"/>
          <w:b/>
          <w:bCs/>
        </w:rPr>
        <w:t xml:space="preserve">  </w:t>
      </w:r>
      <w:r w:rsidRPr="003439A1">
        <w:rPr>
          <w:rFonts w:ascii="Tahoma" w:hAnsi="Tahoma" w:cs="Tahoma"/>
          <w:b/>
          <w:bCs/>
          <w:sz w:val="24"/>
          <w:szCs w:val="24"/>
        </w:rPr>
        <w:t>Order No: 100 of 2025</w:t>
      </w:r>
    </w:p>
    <w:p w14:paraId="348DB2EC" w14:textId="68133923" w:rsidR="003439A1" w:rsidRPr="00711890" w:rsidRDefault="003439A1" w:rsidP="0071189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  <w:sz w:val="24"/>
          <w:szCs w:val="24"/>
        </w:rPr>
        <w:t xml:space="preserve">                                  Dated:25-09-2025</w:t>
      </w:r>
    </w:p>
    <w:p w14:paraId="4BA3A3A0" w14:textId="08BAC63B" w:rsidR="009F5F59" w:rsidRDefault="006C1F03" w:rsidP="00F037F8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 w:rsidR="00F14589">
        <w:rPr>
          <w:rFonts w:ascii="Tahoma" w:hAnsi="Tahoma" w:cs="Tahoma"/>
        </w:rPr>
        <w:t xml:space="preserve"> Written examination for the Post of Lecturer(s) in School </w:t>
      </w:r>
      <w:r w:rsidR="003439A1">
        <w:rPr>
          <w:rFonts w:ascii="Tahoma" w:hAnsi="Tahoma" w:cs="Tahoma"/>
        </w:rPr>
        <w:t>Education</w:t>
      </w:r>
      <w:r w:rsidR="00F14589">
        <w:rPr>
          <w:rFonts w:ascii="Tahoma" w:hAnsi="Tahoma" w:cs="Tahoma"/>
        </w:rPr>
        <w:t xml:space="preserve"> </w:t>
      </w:r>
      <w:r w:rsidR="003439A1">
        <w:rPr>
          <w:rFonts w:ascii="Tahoma" w:hAnsi="Tahoma" w:cs="Tahoma"/>
        </w:rPr>
        <w:t>Department (</w:t>
      </w:r>
      <w:r w:rsidR="00F14589">
        <w:rPr>
          <w:rFonts w:ascii="Tahoma" w:hAnsi="Tahoma" w:cs="Tahoma"/>
        </w:rPr>
        <w:t>Center no S-02)</w:t>
      </w:r>
      <w:r>
        <w:rPr>
          <w:rFonts w:ascii="Tahoma" w:hAnsi="Tahoma" w:cs="Tahoma"/>
        </w:rPr>
        <w:t>,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>the</w:t>
      </w:r>
      <w:r w:rsidR="00F14589">
        <w:rPr>
          <w:rFonts w:ascii="Tahoma" w:hAnsi="Tahoma" w:cs="Tahoma"/>
        </w:rPr>
        <w:t xml:space="preserve"> JKPSC </w:t>
      </w:r>
      <w:r w:rsidR="00B40F6F">
        <w:rPr>
          <w:rFonts w:ascii="Tahoma" w:hAnsi="Tahoma" w:cs="Tahoma"/>
        </w:rPr>
        <w:t xml:space="preserve">in the institution </w:t>
      </w:r>
      <w:r w:rsidR="00B40F6F" w:rsidRPr="00FA56E8">
        <w:rPr>
          <w:rFonts w:ascii="Tahoma" w:hAnsi="Tahoma" w:cs="Tahoma"/>
        </w:rPr>
        <w:t xml:space="preserve">to be </w:t>
      </w:r>
      <w:r w:rsidRPr="00FA56E8">
        <w:rPr>
          <w:rFonts w:ascii="Tahoma" w:hAnsi="Tahoma" w:cs="Tahoma"/>
        </w:rPr>
        <w:t>held on</w:t>
      </w:r>
      <w:r w:rsidR="00B40F6F" w:rsidRPr="00FA56E8">
        <w:rPr>
          <w:rFonts w:ascii="Tahoma" w:hAnsi="Tahoma" w:cs="Tahoma"/>
        </w:rPr>
        <w:t xml:space="preserve"> </w:t>
      </w:r>
      <w:r w:rsidR="00F14589">
        <w:rPr>
          <w:rFonts w:ascii="Tahoma" w:hAnsi="Tahoma" w:cs="Tahoma"/>
          <w:b/>
          <w:bCs/>
        </w:rPr>
        <w:t>27</w:t>
      </w:r>
      <w:r w:rsidR="00B40F6F" w:rsidRPr="006C1F03">
        <w:rPr>
          <w:rFonts w:ascii="Tahoma" w:hAnsi="Tahoma" w:cs="Tahoma"/>
          <w:b/>
          <w:bCs/>
        </w:rPr>
        <w:t>-09-2025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</w:t>
      </w:r>
      <w:r w:rsidR="00F14589">
        <w:rPr>
          <w:rFonts w:ascii="Tahoma" w:hAnsi="Tahoma" w:cs="Tahoma"/>
          <w:b/>
          <w:bCs/>
        </w:rPr>
        <w:t>aturday</w:t>
      </w:r>
      <w:r w:rsidR="00B40F6F" w:rsidRPr="006C1F03">
        <w:rPr>
          <w:rFonts w:ascii="Tahoma" w:hAnsi="Tahoma" w:cs="Tahoma"/>
          <w:b/>
          <w:bCs/>
        </w:rPr>
        <w:t>)</w:t>
      </w:r>
      <w:r w:rsidR="00B40F6F">
        <w:rPr>
          <w:rFonts w:ascii="Tahoma" w:hAnsi="Tahoma" w:cs="Tahoma"/>
        </w:rPr>
        <w:t xml:space="preserve"> in two </w:t>
      </w:r>
      <w:r>
        <w:rPr>
          <w:rFonts w:ascii="Tahoma" w:hAnsi="Tahoma" w:cs="Tahoma"/>
        </w:rPr>
        <w:t xml:space="preserve">Shifts </w:t>
      </w:r>
      <w:r w:rsidR="005C508E">
        <w:rPr>
          <w:rFonts w:ascii="Tahoma" w:hAnsi="Tahoma" w:cs="Tahoma"/>
        </w:rPr>
        <w:t>(Paper</w:t>
      </w:r>
      <w:r>
        <w:rPr>
          <w:rFonts w:ascii="Tahoma" w:hAnsi="Tahoma" w:cs="Tahoma"/>
        </w:rPr>
        <w:t xml:space="preserve">-I from </w:t>
      </w:r>
      <w:r w:rsidR="00B40F6F" w:rsidRPr="00A500E7">
        <w:rPr>
          <w:rFonts w:ascii="Tahoma" w:hAnsi="Tahoma" w:cs="Tahoma"/>
        </w:rPr>
        <w:t>10.00</w:t>
      </w:r>
      <w:r w:rsidR="00595996">
        <w:rPr>
          <w:rFonts w:ascii="Tahoma" w:hAnsi="Tahoma" w:cs="Tahoma"/>
        </w:rPr>
        <w:t xml:space="preserve"> a.m.</w:t>
      </w:r>
      <w:r w:rsidR="00B40F6F" w:rsidRPr="00A500E7">
        <w:rPr>
          <w:rFonts w:ascii="Tahoma" w:hAnsi="Tahoma" w:cs="Tahoma"/>
        </w:rPr>
        <w:t xml:space="preserve"> to 1</w:t>
      </w:r>
      <w:r w:rsidR="00F14589">
        <w:rPr>
          <w:rFonts w:ascii="Tahoma" w:hAnsi="Tahoma" w:cs="Tahoma"/>
        </w:rPr>
        <w:t>2</w:t>
      </w:r>
      <w:r w:rsidR="00B40F6F" w:rsidRPr="00A500E7">
        <w:rPr>
          <w:rFonts w:ascii="Tahoma" w:hAnsi="Tahoma" w:cs="Tahoma"/>
        </w:rPr>
        <w:t xml:space="preserve">.00 </w:t>
      </w:r>
      <w:r w:rsidR="00595996">
        <w:rPr>
          <w:rFonts w:ascii="Tahoma" w:hAnsi="Tahoma" w:cs="Tahoma"/>
        </w:rPr>
        <w:t>P</w:t>
      </w:r>
      <w:r w:rsidR="00B40F6F" w:rsidRPr="00A500E7">
        <w:rPr>
          <w:rFonts w:ascii="Tahoma" w:hAnsi="Tahoma" w:cs="Tahoma"/>
        </w:rPr>
        <w:t xml:space="preserve">.m. and Paper-II from </w:t>
      </w:r>
      <w:r w:rsidR="00F14589">
        <w:rPr>
          <w:rFonts w:ascii="Tahoma" w:hAnsi="Tahoma" w:cs="Tahoma"/>
        </w:rPr>
        <w:t>02</w:t>
      </w:r>
      <w:r w:rsidR="00B40F6F" w:rsidRPr="00A500E7">
        <w:rPr>
          <w:rFonts w:ascii="Tahoma" w:hAnsi="Tahoma" w:cs="Tahoma"/>
        </w:rPr>
        <w:t>.</w:t>
      </w:r>
      <w:r w:rsidR="00F14589">
        <w:rPr>
          <w:rFonts w:ascii="Tahoma" w:hAnsi="Tahoma" w:cs="Tahoma"/>
        </w:rPr>
        <w:t>30</w:t>
      </w:r>
      <w:r w:rsidR="00B40F6F" w:rsidRPr="00A500E7">
        <w:rPr>
          <w:rFonts w:ascii="Tahoma" w:hAnsi="Tahoma" w:cs="Tahoma"/>
        </w:rPr>
        <w:t xml:space="preserve"> to </w:t>
      </w:r>
      <w:r w:rsidR="00F14589">
        <w:rPr>
          <w:rFonts w:ascii="Tahoma" w:hAnsi="Tahoma" w:cs="Tahoma"/>
        </w:rPr>
        <w:t>04</w:t>
      </w:r>
      <w:r w:rsidR="00B40F6F" w:rsidRPr="00A500E7">
        <w:rPr>
          <w:rFonts w:ascii="Tahoma" w:hAnsi="Tahoma" w:cs="Tahoma"/>
        </w:rPr>
        <w:t>.</w:t>
      </w:r>
      <w:r w:rsidR="00F14589">
        <w:rPr>
          <w:rFonts w:ascii="Tahoma" w:hAnsi="Tahoma" w:cs="Tahoma"/>
        </w:rPr>
        <w:t>30</w:t>
      </w:r>
      <w:r w:rsidR="00B40F6F" w:rsidRPr="00A500E7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p.m.). 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</w:t>
      </w:r>
      <w:r w:rsidR="00F14589">
        <w:rPr>
          <w:rFonts w:ascii="Tahoma" w:hAnsi="Tahoma" w:cs="Tahoma"/>
          <w:b/>
          <w:bCs/>
        </w:rPr>
        <w:t>00</w:t>
      </w:r>
      <w:r w:rsidR="00B40F6F" w:rsidRPr="005C508E">
        <w:rPr>
          <w:rFonts w:ascii="Tahoma" w:hAnsi="Tahoma" w:cs="Tahoma"/>
          <w:b/>
          <w:bCs/>
        </w:rPr>
        <w:t xml:space="preserve"> AM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 xml:space="preserve">. It is mandatory to attend for the examination </w:t>
      </w:r>
      <w:proofErr w:type="spellStart"/>
      <w:proofErr w:type="gramStart"/>
      <w:r w:rsidR="005C508E">
        <w:rPr>
          <w:rFonts w:ascii="Tahoma" w:hAnsi="Tahoma" w:cs="Tahoma"/>
        </w:rPr>
        <w:t>duty.Carrying</w:t>
      </w:r>
      <w:proofErr w:type="spellEnd"/>
      <w:proofErr w:type="gramEnd"/>
      <w:r>
        <w:rPr>
          <w:rFonts w:ascii="Tahoma" w:hAnsi="Tahoma" w:cs="Tahoma"/>
        </w:rPr>
        <w:t xml:space="preserve"> of Mobile Phones inside the examination hall is strictly Prohibited.</w:t>
      </w:r>
    </w:p>
    <w:p w14:paraId="34D2DD18" w14:textId="55EDF0B4" w:rsidR="009F5F59" w:rsidRPr="00F037F8" w:rsidRDefault="009F5F59" w:rsidP="00F037F8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  <w:r w:rsidRPr="00E2652C">
        <w:rPr>
          <w:rFonts w:ascii="Tahoma" w:hAnsi="Tahoma" w:cs="Tahoma"/>
          <w:b/>
          <w:bCs/>
          <w:color w:val="7030A0"/>
          <w:sz w:val="25"/>
          <w:szCs w:val="25"/>
        </w:rPr>
        <w:t xml:space="preserve"> </w:t>
      </w:r>
      <w:r w:rsidR="00F037F8">
        <w:rPr>
          <w:rFonts w:ascii="Tahoma" w:hAnsi="Tahoma" w:cs="Tahoma"/>
          <w:b/>
          <w:bCs/>
          <w:color w:val="7030A0"/>
          <w:sz w:val="25"/>
          <w:szCs w:val="25"/>
        </w:rPr>
        <w:t xml:space="preserve"> </w:t>
      </w:r>
      <w:r w:rsidRPr="00E2652C">
        <w:rPr>
          <w:rFonts w:ascii="Tahoma" w:hAnsi="Tahoma" w:cs="Tahoma"/>
          <w:b/>
          <w:bCs/>
          <w:color w:val="7030A0"/>
          <w:sz w:val="25"/>
          <w:szCs w:val="25"/>
        </w:rPr>
        <w:t xml:space="preserve">FIRST PAPER </w:t>
      </w:r>
      <w:r w:rsidR="00E2652C" w:rsidRPr="00E2652C">
        <w:rPr>
          <w:rFonts w:ascii="Tahoma" w:hAnsi="Tahoma" w:cs="Tahoma"/>
          <w:b/>
          <w:bCs/>
          <w:color w:val="7030A0"/>
          <w:sz w:val="25"/>
          <w:szCs w:val="25"/>
        </w:rPr>
        <w:t>DUTY (</w:t>
      </w:r>
      <w:r w:rsidRPr="00E2652C">
        <w:rPr>
          <w:rFonts w:ascii="Tahoma" w:hAnsi="Tahoma" w:cs="Tahoma"/>
          <w:b/>
          <w:bCs/>
          <w:color w:val="7030A0"/>
          <w:sz w:val="25"/>
          <w:szCs w:val="25"/>
        </w:rPr>
        <w:t>FORENOON</w:t>
      </w:r>
      <w:r w:rsidR="008F4ECE" w:rsidRPr="00E2652C">
        <w:rPr>
          <w:rFonts w:ascii="Tahoma" w:hAnsi="Tahoma" w:cs="Tahoma"/>
          <w:b/>
          <w:bCs/>
          <w:color w:val="7030A0"/>
          <w:sz w:val="25"/>
          <w:szCs w:val="25"/>
        </w:rPr>
        <w:t xml:space="preserve">-10.00 to 12.00 </w:t>
      </w:r>
      <w:r w:rsidR="006B3AF4">
        <w:rPr>
          <w:rFonts w:ascii="Tahoma" w:hAnsi="Tahoma" w:cs="Tahoma"/>
          <w:b/>
          <w:bCs/>
          <w:color w:val="7030A0"/>
          <w:sz w:val="25"/>
          <w:szCs w:val="25"/>
        </w:rPr>
        <w:t>p</w:t>
      </w:r>
      <w:r w:rsidR="008F4ECE" w:rsidRPr="00E2652C">
        <w:rPr>
          <w:rFonts w:ascii="Tahoma" w:hAnsi="Tahoma" w:cs="Tahoma"/>
          <w:b/>
          <w:bCs/>
          <w:color w:val="7030A0"/>
          <w:sz w:val="25"/>
          <w:szCs w:val="25"/>
        </w:rPr>
        <w:t xml:space="preserve">.m. </w:t>
      </w:r>
      <w:r w:rsidR="003439A1" w:rsidRPr="00E2652C">
        <w:rPr>
          <w:rFonts w:ascii="Tahoma" w:hAnsi="Tahoma" w:cs="Tahoma"/>
          <w:b/>
          <w:bCs/>
          <w:color w:val="7030A0"/>
          <w:sz w:val="25"/>
          <w:szCs w:val="25"/>
        </w:rPr>
        <w:t>Subject: EVS</w:t>
      </w:r>
      <w:r w:rsidRPr="00E2652C">
        <w:rPr>
          <w:rFonts w:ascii="Tahoma" w:hAnsi="Tahoma" w:cs="Tahoma"/>
          <w:b/>
          <w:bCs/>
          <w:color w:val="7030A0"/>
          <w:sz w:val="25"/>
          <w:szCs w:val="25"/>
        </w:rPr>
        <w:t>):</w:t>
      </w:r>
    </w:p>
    <w:tbl>
      <w:tblPr>
        <w:tblW w:w="9007" w:type="dxa"/>
        <w:tblLook w:val="04A0" w:firstRow="1" w:lastRow="0" w:firstColumn="1" w:lastColumn="0" w:noHBand="0" w:noVBand="1"/>
      </w:tblPr>
      <w:tblGrid>
        <w:gridCol w:w="690"/>
        <w:gridCol w:w="2557"/>
        <w:gridCol w:w="1912"/>
        <w:gridCol w:w="2250"/>
        <w:gridCol w:w="1598"/>
      </w:tblGrid>
      <w:tr w:rsidR="006C1F03" w:rsidRPr="006C1F03" w14:paraId="334DACDC" w14:textId="77777777" w:rsidTr="00F037F8">
        <w:trPr>
          <w:trHeight w:val="3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8278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1057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A77A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8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CEC9A" w14:textId="241F8C10" w:rsidR="006C1F03" w:rsidRPr="006C1F03" w:rsidRDefault="005C508E" w:rsidP="005C508E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 xml:space="preserve">        </w:t>
            </w:r>
            <w:r w:rsidR="006C1F03"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</w:tr>
      <w:tr w:rsidR="006C1F03" w:rsidRPr="006C1F03" w14:paraId="6CF07740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D306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6363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Dr. Shafquat Ara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6CD6" w14:textId="732E0F1F" w:rsidR="006C1F03" w:rsidRPr="006C1F03" w:rsidRDefault="00156323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8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E48E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6C1F03" w:rsidRPr="006C1F03" w14:paraId="6BD19B02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BB33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6D3E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Ali Mohd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BB149" w14:textId="5D1E7B6E" w:rsidR="006C1F03" w:rsidRPr="006C1F03" w:rsidRDefault="00156323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84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D2718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66C2B350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48D0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2C4DE" w14:textId="7A1F5644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Javeed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76080" w14:textId="4B4B7388" w:rsidR="006C1F03" w:rsidRPr="006C1F03" w:rsidRDefault="00156323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84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DDF0B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22AD0454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5E9E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AA3E6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Rouf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E80C0" w14:textId="744647FC" w:rsidR="006C1F03" w:rsidRPr="006C1F03" w:rsidRDefault="00156323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84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E298D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2829A289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BD8E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C7C8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1BE0D" w14:textId="2A8AFC2F" w:rsidR="006C1F03" w:rsidRPr="006C1F03" w:rsidRDefault="0015632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84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4DA5C" w14:textId="77777777" w:rsidR="006C1F03" w:rsidRPr="006C1F03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6C1F03" w:rsidRPr="006C1F03" w14:paraId="46C6DFBE" w14:textId="77777777" w:rsidTr="00F037F8">
        <w:trPr>
          <w:trHeight w:val="178"/>
        </w:trPr>
        <w:tc>
          <w:tcPr>
            <w:tcW w:w="90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3E2F6" w14:textId="77777777" w:rsidR="006C1F03" w:rsidRPr="006C1F03" w:rsidRDefault="006C1F03" w:rsidP="006C1F03">
            <w:pPr>
              <w:jc w:val="center"/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</w:pPr>
            <w:r w:rsidRPr="006C1F03"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  <w:t>Academic Block 01/02</w:t>
            </w:r>
          </w:p>
        </w:tc>
      </w:tr>
      <w:tr w:rsidR="006C1F03" w:rsidRPr="006C1F03" w14:paraId="517E0442" w14:textId="77777777" w:rsidTr="00F037F8">
        <w:trPr>
          <w:trHeight w:val="35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256D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A2F4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480F8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4A38E" w14:textId="637195BD" w:rsidR="006C1F03" w:rsidRPr="006C1F03" w:rsidRDefault="006C1F03" w:rsidP="005C508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9342FE" w14:textId="65E7664A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 xml:space="preserve">Total Candidates </w:t>
            </w: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br/>
            </w:r>
            <w:r w:rsidR="005C508E" w:rsidRPr="005C508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Allotted</w:t>
            </w:r>
          </w:p>
        </w:tc>
      </w:tr>
      <w:tr w:rsidR="006C1F03" w:rsidRPr="006C1F03" w14:paraId="4B4CE157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626B9" w14:textId="447BCF34" w:rsidR="006C1F03" w:rsidRPr="009F5F59" w:rsidRDefault="009F5F59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883BD" w14:textId="64397D6B" w:rsidR="006C1F03" w:rsidRPr="009F5F59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 xml:space="preserve">Mr. </w:t>
            </w:r>
            <w:r w:rsidR="009F5F59">
              <w:rPr>
                <w:rFonts w:ascii="Aptos Narrow" w:hAnsi="Aptos Narrow"/>
                <w:b/>
                <w:bCs/>
                <w:color w:val="000000"/>
              </w:rPr>
              <w:t>Tahir Amin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2BF28" w14:textId="77777777" w:rsidR="006C1F03" w:rsidRPr="009F5F59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Dy Superintendent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C1EAC" w14:textId="77777777" w:rsidR="006C1F03" w:rsidRPr="009F5F59" w:rsidRDefault="006C1F03" w:rsidP="005C508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Academic Block 01/02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18EB6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0F2BFC6B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D9EF2" w14:textId="22C6530D" w:rsidR="006C1F03" w:rsidRPr="006C1F03" w:rsidRDefault="009F5F59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789AD" w14:textId="4F573115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</w:t>
            </w:r>
            <w:r w:rsidR="009F5F59">
              <w:rPr>
                <w:rFonts w:ascii="Aptos Narrow" w:hAnsi="Aptos Narrow"/>
                <w:color w:val="000000"/>
              </w:rPr>
              <w:t>Sheeraz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96A93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A29C6" w14:textId="540C2614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1209(Room 1)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1566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6C1F03" w:rsidRPr="006C1F03" w14:paraId="4D28FF7B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504B" w14:textId="4680FBBA" w:rsidR="006C1F03" w:rsidRPr="006C1F03" w:rsidRDefault="009F5F59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8024C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Bashir Ahmad Kumar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E82A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62D5" w14:textId="711DA1EF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1210(Room 2)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5B7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6C1F03" w:rsidRPr="006C1F03" w14:paraId="20597ED9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F94F" w14:textId="52A62F32" w:rsidR="006C1F03" w:rsidRPr="006C1F03" w:rsidRDefault="009F5F59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22D8E" w14:textId="565EB849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</w:t>
            </w:r>
            <w:r>
              <w:rPr>
                <w:rFonts w:ascii="Aptos Narrow" w:hAnsi="Aptos Narrow"/>
                <w:color w:val="000000"/>
              </w:rPr>
              <w:t>r. Bilal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82F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F2A87" w14:textId="18DA3168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1211(Room 3)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F4CF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6C1F03" w:rsidRPr="006C1F03" w14:paraId="37BCE219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04C1" w14:textId="1BEE3FB4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 w:rsidR="009F5F59">
              <w:rPr>
                <w:rFonts w:ascii="Aptos Narrow" w:eastAsia="Tahoma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72340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Wajahat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01E8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EDC95" w14:textId="05A625B2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1213(Room 4)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10FEE" w14:textId="0D37939C" w:rsidR="006C1F03" w:rsidRPr="006C1F03" w:rsidRDefault="00F037F8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38</w:t>
            </w:r>
          </w:p>
        </w:tc>
      </w:tr>
      <w:tr w:rsidR="006C1F03" w:rsidRPr="006C1F03" w14:paraId="6D46530D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9B3E" w14:textId="30C31D09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 w:rsidR="009F5F59">
              <w:rPr>
                <w:rFonts w:ascii="Aptos Narrow" w:eastAsia="Tahoma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8246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Rafiq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8EB8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1A23" w14:textId="5200D902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1213(Room 4)</w:t>
            </w:r>
          </w:p>
        </w:tc>
        <w:tc>
          <w:tcPr>
            <w:tcW w:w="15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7CC4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0148EA94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D107C" w14:textId="02273E34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  <w:r w:rsidR="009F5F59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E3B24" w14:textId="0AF0468E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</w:t>
            </w:r>
            <w:r w:rsidR="00BC4A49">
              <w:rPr>
                <w:rFonts w:ascii="Aptos Narrow" w:hAnsi="Aptos Narrow"/>
                <w:color w:val="000000"/>
              </w:rPr>
              <w:t>r</w:t>
            </w:r>
            <w:r w:rsidRPr="006C1F03">
              <w:rPr>
                <w:rFonts w:ascii="Aptos Narrow" w:hAnsi="Aptos Narrow"/>
                <w:color w:val="000000"/>
              </w:rPr>
              <w:t>. Showkat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FA29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DD593" w14:textId="77777777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1209-1210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723E5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199EDB7A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CFD5" w14:textId="675501A4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  <w:r w:rsidR="009F5F59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114B2" w14:textId="1693EF37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Ms. Afroza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A855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C381" w14:textId="77777777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2B2A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7D3BFF14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69C67" w14:textId="2ACB209C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  <w:r w:rsidR="009F5F59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B0763" w14:textId="7F12D66A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Mushtaq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Punjabi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576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1D11A" w14:textId="77777777" w:rsidR="006C1F03" w:rsidRPr="006C1F03" w:rsidRDefault="006C1F03" w:rsidP="005C508E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FD0D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2DAE43CB" w14:textId="77777777" w:rsidTr="00F037F8">
        <w:trPr>
          <w:trHeight w:val="187"/>
        </w:trPr>
        <w:tc>
          <w:tcPr>
            <w:tcW w:w="90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591FD" w14:textId="77777777" w:rsidR="006C1F03" w:rsidRPr="006C1F03" w:rsidRDefault="006C1F03" w:rsidP="006C1F03">
            <w:pPr>
              <w:jc w:val="center"/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</w:pPr>
            <w:r w:rsidRPr="006C1F03"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  <w:t>Academic Block 3(New Academic Block)</w:t>
            </w:r>
          </w:p>
        </w:tc>
      </w:tr>
      <w:tr w:rsidR="006C1F03" w:rsidRPr="006C1F03" w14:paraId="6B77F49A" w14:textId="77777777" w:rsidTr="00F037F8">
        <w:trPr>
          <w:trHeight w:val="22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B950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0BC3A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EDF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3D27C" w14:textId="384F44B8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EB523" w14:textId="4B8EEA0C" w:rsidR="006C1F03" w:rsidRPr="006C1F03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 xml:space="preserve">Total Candidates </w:t>
            </w: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br/>
            </w:r>
            <w:r w:rsidR="005C508E" w:rsidRPr="005C508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Allotted</w:t>
            </w:r>
          </w:p>
        </w:tc>
      </w:tr>
      <w:tr w:rsidR="006C1F03" w:rsidRPr="006C1F03" w14:paraId="5440C671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F9F91" w14:textId="2F5A0EC5" w:rsidR="006C1F03" w:rsidRPr="009F5F59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eastAsia="Tahoma" w:hAnsi="Aptos Narrow"/>
                <w:b/>
                <w:bCs/>
                <w:color w:val="000000"/>
              </w:rPr>
              <w:t>1</w:t>
            </w:r>
            <w:r w:rsidR="0083091F">
              <w:rPr>
                <w:rFonts w:ascii="Aptos Narrow" w:eastAsia="Tahoma" w:hAnsi="Aptos Narrow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985F8" w14:textId="77777777" w:rsidR="006C1F03" w:rsidRPr="009F5F59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Mr. Bilal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56485" w14:textId="77777777" w:rsidR="006C1F03" w:rsidRPr="009F5F59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Dy Superintendent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E0B99" w14:textId="77777777" w:rsidR="006C1F03" w:rsidRPr="009F5F59" w:rsidRDefault="006C1F03" w:rsidP="006C1F03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Academic Block 3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B8C8" w14:textId="77777777" w:rsidR="006C1F03" w:rsidRPr="009F5F59" w:rsidRDefault="006C1F03" w:rsidP="006C1F03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 </w:t>
            </w:r>
          </w:p>
        </w:tc>
      </w:tr>
      <w:tr w:rsidR="006C1F03" w:rsidRPr="006C1F03" w14:paraId="0DE1D844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CB92" w14:textId="5BCBF4CF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 w:rsidR="0083091F">
              <w:rPr>
                <w:rFonts w:ascii="Aptos Narrow" w:eastAsia="Tahoma" w:hAnsi="Aptos Narrow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376CF" w14:textId="64407626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Mr. </w:t>
            </w:r>
            <w:r w:rsidR="000E5125">
              <w:rPr>
                <w:rFonts w:ascii="Aptos Narrow" w:hAnsi="Aptos Narrow"/>
                <w:color w:val="000000"/>
              </w:rPr>
              <w:t>Mudasir Rashid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A3B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6605" w14:textId="2DA4438A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8CAE" w14:textId="6DD39CCC" w:rsidR="006C1F03" w:rsidRPr="006C1F03" w:rsidRDefault="009F5F59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6C1F03" w:rsidRPr="006C1F03" w14:paraId="743C1FC1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4F4B" w14:textId="342A5115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 w:rsidR="0083091F">
              <w:rPr>
                <w:rFonts w:ascii="Aptos Narrow" w:eastAsia="Tahoma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B8A1" w14:textId="6CF9E9B9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Muzammil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FBDC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1159F" w14:textId="11BFD370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5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5EC8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279DBBA4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B2E1E" w14:textId="727E6160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 w:rsidR="0083091F">
              <w:rPr>
                <w:rFonts w:ascii="Aptos Narrow" w:eastAsia="Tahoma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50A3D" w14:textId="201F53D6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Shabir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C21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0D6FA" w14:textId="071F1C0D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420DD" w14:textId="330C779B" w:rsidR="006C1F03" w:rsidRPr="006C1F03" w:rsidRDefault="009F5F59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6C1F03" w:rsidRPr="006C1F03" w14:paraId="02DCAC96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457FF" w14:textId="7237250A" w:rsidR="006C1F03" w:rsidRPr="006C1F03" w:rsidRDefault="0083091F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AE2D" w14:textId="435BDB3F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</w:t>
            </w:r>
            <w:r w:rsidR="00BC4A49">
              <w:rPr>
                <w:rFonts w:ascii="Aptos Narrow" w:hAnsi="Aptos Narrow"/>
                <w:color w:val="000000"/>
              </w:rPr>
              <w:t>.</w:t>
            </w:r>
            <w:r w:rsidRPr="006C1F03">
              <w:rPr>
                <w:rFonts w:ascii="Aptos Narrow" w:hAnsi="Aptos Narrow"/>
                <w:color w:val="000000"/>
              </w:rPr>
              <w:t xml:space="preserve"> </w:t>
            </w:r>
            <w:r w:rsidR="009F5F59">
              <w:rPr>
                <w:rFonts w:ascii="Aptos Narrow" w:hAnsi="Aptos Narrow"/>
                <w:color w:val="000000"/>
              </w:rPr>
              <w:t>Rizwan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6B45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125BA" w14:textId="4F83C03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5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12C48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42FB206C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5B594" w14:textId="15554E94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3ECB9" w14:textId="5590C506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</w:t>
            </w:r>
            <w:r>
              <w:rPr>
                <w:rFonts w:ascii="Aptos Narrow" w:hAnsi="Aptos Narrow"/>
                <w:color w:val="000000"/>
              </w:rPr>
              <w:t>Shabir Ahmad Ahangar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D4CA6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552B" w14:textId="0C71DF3E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3CCB" w14:textId="168D4900" w:rsidR="006C1F03" w:rsidRPr="006C1F03" w:rsidRDefault="009F5F59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6C1F03" w:rsidRPr="006C1F03" w14:paraId="119C3E7B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9F8F" w14:textId="11397161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0000" w14:textId="06104C32" w:rsidR="006C1F03" w:rsidRPr="006C1F03" w:rsidRDefault="00BC4A4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</w:t>
            </w:r>
            <w:r w:rsidR="00B53D60">
              <w:rPr>
                <w:rFonts w:ascii="Aptos Narrow" w:hAnsi="Aptos Narrow"/>
                <w:color w:val="000000"/>
              </w:rPr>
              <w:t>Yameen Kinnah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9CBA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79739" w14:textId="078DF829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5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2459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114A617E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B2F3" w14:textId="3D5ED8F0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EEBF3" w14:textId="2A022796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Parvaiz Hassan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E6A5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1A99A" w14:textId="6C75FDEE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43C4E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6C1F03" w:rsidRPr="006C1F03" w14:paraId="002AD244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ADA7D" w14:textId="14E26432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CE4B3" w14:textId="26455926" w:rsidR="006C1F03" w:rsidRPr="006C1F03" w:rsidRDefault="00FD0046" w:rsidP="006C1F03">
            <w:pPr>
              <w:rPr>
                <w:rFonts w:ascii="Aptos Narrow" w:hAnsi="Aptos Narrow"/>
                <w:color w:val="000000"/>
              </w:rPr>
            </w:pPr>
            <w:r w:rsidRPr="00FD0046">
              <w:rPr>
                <w:rFonts w:ascii="Aptos Narrow" w:hAnsi="Aptos Narrow"/>
                <w:color w:val="000000"/>
              </w:rPr>
              <w:t>Mr. Manzoor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E611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FCD29" w14:textId="059B86C8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5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E568B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015F6D1E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1DEC" w14:textId="18891CE8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A873" w14:textId="5ABC5446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Aftab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 Nalband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C111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873B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6E47" w14:textId="303F2B06" w:rsidR="006C1F03" w:rsidRPr="006C1F03" w:rsidRDefault="009F5F59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6C1F03" w:rsidRPr="006C1F03" w14:paraId="2BD194A7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CAC6" w14:textId="68035F8B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F495" w14:textId="17286BC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</w:t>
            </w:r>
            <w:r w:rsidR="009F5F59">
              <w:rPr>
                <w:rFonts w:ascii="Aptos Narrow" w:hAnsi="Aptos Narrow"/>
                <w:color w:val="000000"/>
              </w:rPr>
              <w:t>Irfan Ahmad Sofi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7D79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67F1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5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8664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62D8026C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9AD8" w14:textId="02A15780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195" w14:textId="4E30B570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550D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97FC" w14:textId="3A8E48C0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E643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6C1F03" w:rsidRPr="006C1F03" w14:paraId="177DE637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E505" w14:textId="46AB24CA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A6FD" w14:textId="725A8929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</w:t>
            </w:r>
            <w:r w:rsidR="009F5F59">
              <w:rPr>
                <w:rFonts w:ascii="Aptos Narrow" w:hAnsi="Aptos Narrow"/>
                <w:color w:val="000000"/>
              </w:rPr>
              <w:t>Suhail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21E44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FCED4" w14:textId="7F89BA06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5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505E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0DAD62D3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58B12" w14:textId="1301CD3A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 w:rsidR="0083091F">
              <w:rPr>
                <w:rFonts w:ascii="Aptos Narrow" w:eastAsia="Tahoma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0922" w14:textId="57B5F86B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Ashiq Hussain Patloo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1DCB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FB050" w14:textId="61B274EF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BD66A" w14:textId="5CF1C18C" w:rsidR="006C1F03" w:rsidRPr="006C1F03" w:rsidRDefault="009F5F59" w:rsidP="006C1F03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6C1F03" w:rsidRPr="006C1F03" w14:paraId="79F59A6F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4E29D" w14:textId="420129FD" w:rsidR="006C1F03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67015" w14:textId="16E77C87" w:rsidR="006C1F03" w:rsidRPr="006C1F03" w:rsidRDefault="009F5F59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Ms. </w:t>
            </w:r>
            <w:r>
              <w:rPr>
                <w:rFonts w:ascii="Aptos Narrow" w:hAnsi="Aptos Narrow"/>
                <w:color w:val="000000"/>
              </w:rPr>
              <w:t>S</w:t>
            </w:r>
            <w:r w:rsidR="007960A2">
              <w:rPr>
                <w:rFonts w:ascii="Aptos Narrow" w:hAnsi="Aptos Narrow"/>
                <w:color w:val="000000"/>
              </w:rPr>
              <w:t>hafeeqa Akhtar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6C7A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D67E" w14:textId="163CDF4D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5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84C6" w14:textId="77777777" w:rsidR="006C1F03" w:rsidRPr="006C1F03" w:rsidRDefault="006C1F03" w:rsidP="006C1F03">
            <w:pPr>
              <w:rPr>
                <w:rFonts w:ascii="Aptos Narrow" w:hAnsi="Aptos Narrow"/>
                <w:color w:val="000000"/>
              </w:rPr>
            </w:pPr>
          </w:p>
        </w:tc>
      </w:tr>
      <w:tr w:rsidR="006C1F03" w:rsidRPr="006C1F03" w14:paraId="73ADEE90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293DA" w14:textId="4A8CA17E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  <w:r w:rsidR="0083091F"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EF207" w14:textId="3AEAC84D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Shameem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7DC99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9C32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F00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5F9074F5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FDD9" w14:textId="2405841C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  <w:r w:rsidR="0083091F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71A1" w14:textId="17E7383C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Bilal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 Ganaie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C1AD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5190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DD67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6C1F03" w:rsidRPr="006C1F03" w14:paraId="0F5F744D" w14:textId="77777777" w:rsidTr="00F037F8">
        <w:trPr>
          <w:trHeight w:val="28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3D237" w14:textId="6CDA8D63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  <w:r w:rsidR="0083091F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46173" w14:textId="1706AD0B" w:rsidR="006C1F03" w:rsidRPr="006C1F03" w:rsidRDefault="00817E06" w:rsidP="006C1F03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Riyaz</w:t>
            </w:r>
            <w:r w:rsidR="006C1F03" w:rsidRPr="006C1F03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B279C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534E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1109-1111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A3B1" w14:textId="77777777" w:rsidR="006C1F03" w:rsidRPr="006C1F03" w:rsidRDefault="006C1F03" w:rsidP="006C1F03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F037F8" w:rsidRPr="006C1F03" w14:paraId="6AD79BEF" w14:textId="77777777" w:rsidTr="00F037F8">
        <w:trPr>
          <w:trHeight w:val="2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D106D" w14:textId="137DF81B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ABFE2A" w14:textId="0F1A639A" w:rsidR="00F037F8" w:rsidRPr="006C1F03" w:rsidRDefault="00F037F8" w:rsidP="00F037F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Mohd</w:t>
            </w:r>
            <w:r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425F8E" w14:textId="41A0E78A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8C3AB" w14:textId="54DF62F0" w:rsidR="00F037F8" w:rsidRPr="006C1F03" w:rsidRDefault="00F037F8" w:rsidP="00F037F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576558" w14:textId="77777777" w:rsidR="00F037F8" w:rsidRPr="006C1F03" w:rsidRDefault="00F037F8" w:rsidP="00F037F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F037F8" w:rsidRPr="006C1F03" w14:paraId="566C1C53" w14:textId="77777777" w:rsidTr="00F037F8">
        <w:trPr>
          <w:trHeight w:val="2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08775B" w14:textId="18E367CF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7B9EB" w14:textId="671222C6" w:rsidR="00F037F8" w:rsidRPr="006C1F03" w:rsidRDefault="00F037F8" w:rsidP="00F037F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Fayaz Ahmad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0460BC" w14:textId="3DCCF712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FE995" w14:textId="7B2F5204" w:rsidR="00F037F8" w:rsidRPr="006C1F03" w:rsidRDefault="00F037F8" w:rsidP="00F037F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0D86F" w14:textId="77777777" w:rsidR="00F037F8" w:rsidRPr="006C1F03" w:rsidRDefault="00F037F8" w:rsidP="00F037F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F037F8" w:rsidRPr="006C1F03" w14:paraId="4431EB5C" w14:textId="77777777" w:rsidTr="00F037F8">
        <w:trPr>
          <w:trHeight w:val="2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3CE07" w14:textId="616A538B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E3CD63" w14:textId="733C79EA" w:rsidR="00F037F8" w:rsidRPr="006C1F03" w:rsidRDefault="00F037F8" w:rsidP="00F037F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Khurshid</w:t>
            </w:r>
            <w:r>
              <w:rPr>
                <w:rFonts w:ascii="Aptos Narrow" w:hAnsi="Aptos Narrow"/>
                <w:color w:val="000000"/>
              </w:rPr>
              <w:t xml:space="preserve"> Ahmad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4B4FEB" w14:textId="6324E549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B514" w14:textId="197D124A" w:rsidR="00F037F8" w:rsidRPr="006C1F03" w:rsidRDefault="00F037F8" w:rsidP="00F037F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40776B" w14:textId="77777777" w:rsidR="00F037F8" w:rsidRPr="006C1F03" w:rsidRDefault="00F037F8" w:rsidP="00F037F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F037F8" w:rsidRPr="006C1F03" w14:paraId="7BF90303" w14:textId="77777777" w:rsidTr="00F037F8">
        <w:trPr>
          <w:trHeight w:val="2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6DE3" w14:textId="77777777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D74FC" w14:textId="77777777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DA105" w14:textId="77777777" w:rsidR="00F037F8" w:rsidRPr="006C1F03" w:rsidRDefault="00F037F8" w:rsidP="00F037F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FC81" w14:textId="77777777" w:rsidR="00F037F8" w:rsidRPr="006C1F03" w:rsidRDefault="00F037F8" w:rsidP="00F037F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1C9D7" w14:textId="66BF78F1" w:rsidR="00F037F8" w:rsidRPr="006C1F03" w:rsidRDefault="00F037F8" w:rsidP="00F037F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410</w:t>
            </w:r>
          </w:p>
        </w:tc>
      </w:tr>
    </w:tbl>
    <w:p w14:paraId="4D1F6446" w14:textId="27D1E73D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ECF2FCC" w14:textId="55BB1942" w:rsidR="008F4ECE" w:rsidRPr="00E2652C" w:rsidRDefault="005C508E" w:rsidP="00E2652C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lastRenderedPageBreak/>
        <w:t xml:space="preserve">                                          </w:t>
      </w:r>
    </w:p>
    <w:p w14:paraId="19B5E108" w14:textId="39AA9193" w:rsidR="008F4ECE" w:rsidRPr="00027199" w:rsidRDefault="003439A1" w:rsidP="00027199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</w:rPr>
        <w:t xml:space="preserve"> </w:t>
      </w:r>
      <w:r w:rsidR="00B96C15">
        <w:rPr>
          <w:rFonts w:ascii="Tahoma" w:hAnsi="Tahoma" w:cs="Tahoma"/>
          <w:b/>
          <w:bCs/>
        </w:rPr>
        <w:t xml:space="preserve"> </w:t>
      </w:r>
      <w:r w:rsidR="008F4ECE" w:rsidRPr="00E2652C">
        <w:rPr>
          <w:rFonts w:ascii="Tahoma" w:hAnsi="Tahoma" w:cs="Tahoma"/>
          <w:b/>
          <w:bCs/>
          <w:color w:val="7030A0"/>
          <w:sz w:val="25"/>
          <w:szCs w:val="25"/>
        </w:rPr>
        <w:t xml:space="preserve">SECOND PAPER DUTY (AFTERNOON 02.30 to 04.30 </w:t>
      </w:r>
      <w:r w:rsidR="00E2652C" w:rsidRPr="00E2652C">
        <w:rPr>
          <w:rFonts w:ascii="Tahoma" w:hAnsi="Tahoma" w:cs="Tahoma"/>
          <w:b/>
          <w:bCs/>
          <w:color w:val="7030A0"/>
          <w:sz w:val="25"/>
          <w:szCs w:val="25"/>
        </w:rPr>
        <w:t>p.m. Subject</w:t>
      </w:r>
      <w:r w:rsidR="008F4ECE" w:rsidRPr="00E2652C">
        <w:rPr>
          <w:rFonts w:ascii="Tahoma" w:hAnsi="Tahoma" w:cs="Tahoma"/>
          <w:b/>
          <w:bCs/>
          <w:color w:val="7030A0"/>
          <w:sz w:val="25"/>
          <w:szCs w:val="25"/>
        </w:rPr>
        <w:t>: Geography)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9"/>
        <w:gridCol w:w="2556"/>
        <w:gridCol w:w="1911"/>
        <w:gridCol w:w="2241"/>
        <w:gridCol w:w="1503"/>
      </w:tblGrid>
      <w:tr w:rsidR="008F4ECE" w:rsidRPr="006C1F03" w14:paraId="7BFA47E2" w14:textId="77777777" w:rsidTr="0044562A">
        <w:trPr>
          <w:trHeight w:val="3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3B2E1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230A3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0C152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7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5340A" w14:textId="77777777" w:rsidR="008F4ECE" w:rsidRPr="006C1F03" w:rsidRDefault="008F4ECE" w:rsidP="00000268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 xml:space="preserve">        </w:t>
            </w:r>
            <w:r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</w:tr>
      <w:tr w:rsidR="008F4ECE" w:rsidRPr="006C1F03" w14:paraId="3D3C5E39" w14:textId="77777777" w:rsidTr="0044562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4AAA7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3A4C2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Dr. Shafquat Ara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6304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7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787AA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8F4ECE" w:rsidRPr="006C1F03" w14:paraId="1EB6961F" w14:textId="77777777" w:rsidTr="0044562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785E6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8B68C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Ali Mohd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00B93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744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E3C3" w14:textId="77777777" w:rsidR="008F4ECE" w:rsidRPr="006C1F03" w:rsidRDefault="008F4ECE" w:rsidP="0000026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F4ECE" w:rsidRPr="006C1F03" w14:paraId="0E089590" w14:textId="77777777" w:rsidTr="0044562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9D46A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6C657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Javeed Ahmad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3DDA8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744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5F01" w14:textId="77777777" w:rsidR="008F4ECE" w:rsidRPr="006C1F03" w:rsidRDefault="008F4ECE" w:rsidP="0000026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F4ECE" w:rsidRPr="006C1F03" w14:paraId="235A7828" w14:textId="77777777" w:rsidTr="0044562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E73E0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04BEB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Rouf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D2D71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744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5354C" w14:textId="77777777" w:rsidR="008F4ECE" w:rsidRPr="006C1F03" w:rsidRDefault="008F4ECE" w:rsidP="0000026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F4ECE" w:rsidRPr="006C1F03" w14:paraId="709B8553" w14:textId="77777777" w:rsidTr="0044562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05E50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EFD5A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A3AD0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744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2498" w14:textId="77777777" w:rsidR="008F4ECE" w:rsidRPr="006C1F03" w:rsidRDefault="008F4ECE" w:rsidP="0000026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8F4ECE" w:rsidRPr="006C1F03" w14:paraId="30BD4C60" w14:textId="77777777" w:rsidTr="0044562A">
        <w:trPr>
          <w:trHeight w:val="181"/>
        </w:trPr>
        <w:tc>
          <w:tcPr>
            <w:tcW w:w="89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6C481" w14:textId="77777777" w:rsidR="008F4ECE" w:rsidRPr="006C1F03" w:rsidRDefault="008F4ECE" w:rsidP="00000268">
            <w:pPr>
              <w:jc w:val="center"/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</w:pPr>
            <w:r w:rsidRPr="006C1F03"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  <w:t>Academic Block 01/02</w:t>
            </w:r>
          </w:p>
        </w:tc>
      </w:tr>
      <w:tr w:rsidR="008F4ECE" w:rsidRPr="006C1F03" w14:paraId="3FE03DCC" w14:textId="77777777" w:rsidTr="0083091F">
        <w:trPr>
          <w:trHeight w:val="36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CB99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AACC9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36CB1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D9BB0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7AA387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 xml:space="preserve">Total Candidates </w:t>
            </w: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br/>
            </w:r>
            <w:r w:rsidRPr="005C508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Allotted</w:t>
            </w:r>
          </w:p>
        </w:tc>
      </w:tr>
      <w:tr w:rsidR="003439A1" w:rsidRPr="006C1F03" w14:paraId="478EF447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F8717" w14:textId="77777777" w:rsidR="003439A1" w:rsidRPr="009F5F59" w:rsidRDefault="003439A1" w:rsidP="003439A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E37E0" w14:textId="4257A719" w:rsidR="003439A1" w:rsidRPr="009F5F59" w:rsidRDefault="003439A1" w:rsidP="003439A1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Mr. Bilal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260E6" w14:textId="4BD372B1" w:rsidR="003439A1" w:rsidRPr="009F5F59" w:rsidRDefault="003439A1" w:rsidP="003439A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Dy Superintendent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C06D6" w14:textId="20541BB2" w:rsidR="003439A1" w:rsidRPr="009F5F59" w:rsidRDefault="003439A1" w:rsidP="003439A1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Academic Block 01/02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0AD3" w14:textId="77777777" w:rsidR="003439A1" w:rsidRPr="006C1F03" w:rsidRDefault="003439A1" w:rsidP="003439A1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4ECE" w:rsidRPr="006C1F03" w14:paraId="5954760F" w14:textId="77777777" w:rsidTr="0083091F">
        <w:trPr>
          <w:trHeight w:val="2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E2767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3BF1E" w14:textId="77777777" w:rsidR="007C75B9" w:rsidRDefault="007C75B9" w:rsidP="007C75B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Mr. Bashir Ahmad Kumar  </w:t>
            </w:r>
          </w:p>
          <w:p w14:paraId="357A8292" w14:textId="05D55D2D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FE0F3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58FD1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1209(Room 1)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AE79D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F4ECE" w:rsidRPr="006C1F03" w14:paraId="0D838DF9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1F964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91FEF" w14:textId="117A0010" w:rsidR="008F4ECE" w:rsidRPr="006C1F03" w:rsidRDefault="007C75B9" w:rsidP="00000268">
            <w:pPr>
              <w:rPr>
                <w:rFonts w:ascii="Aptos Narrow" w:hAnsi="Aptos Narrow"/>
                <w:color w:val="000000"/>
              </w:rPr>
            </w:pPr>
            <w:r w:rsidRPr="007C75B9">
              <w:rPr>
                <w:rFonts w:ascii="Aptos Narrow" w:hAnsi="Aptos Narrow"/>
                <w:color w:val="000000"/>
              </w:rPr>
              <w:t>Mr. Sheeraz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AECEB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FA5B8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1210(Room 2)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58672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F4ECE" w:rsidRPr="006C1F03" w14:paraId="57B0F3F4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A32AC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A036" w14:textId="7401FD6B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</w:t>
            </w:r>
            <w:r>
              <w:rPr>
                <w:rFonts w:ascii="Aptos Narrow" w:hAnsi="Aptos Narrow"/>
                <w:color w:val="000000"/>
              </w:rPr>
              <w:t xml:space="preserve">r. </w:t>
            </w:r>
            <w:r w:rsidR="007C75B9">
              <w:rPr>
                <w:rFonts w:ascii="Aptos Narrow" w:hAnsi="Aptos Narrow"/>
                <w:color w:val="000000"/>
              </w:rPr>
              <w:t>Wajahat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D2C81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1387D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1211(Room 3)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F558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8F4ECE" w:rsidRPr="006C1F03" w14:paraId="02B7575B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BC051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>
              <w:rPr>
                <w:rFonts w:ascii="Aptos Narrow" w:eastAsia="Tahoma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DB3C0" w14:textId="204DF6B2" w:rsidR="008F4ECE" w:rsidRPr="006C1F03" w:rsidRDefault="007C75B9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</w:t>
            </w:r>
            <w:r>
              <w:rPr>
                <w:rFonts w:ascii="Aptos Narrow" w:hAnsi="Aptos Narrow"/>
                <w:color w:val="000000"/>
              </w:rPr>
              <w:t>r. Bilal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59BCE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6D327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1213(Room 4)</w:t>
            </w:r>
          </w:p>
        </w:tc>
        <w:tc>
          <w:tcPr>
            <w:tcW w:w="15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F442E" w14:textId="528DA934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  <w:r w:rsidR="00F037F8">
              <w:rPr>
                <w:rFonts w:ascii="Aptos Narrow" w:hAnsi="Aptos Narrow"/>
                <w:color w:val="000000"/>
              </w:rPr>
              <w:t>7</w:t>
            </w:r>
          </w:p>
        </w:tc>
      </w:tr>
      <w:tr w:rsidR="008F4ECE" w:rsidRPr="006C1F03" w14:paraId="4A287E32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EEBD7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>
              <w:rPr>
                <w:rFonts w:ascii="Aptos Narrow" w:eastAsia="Tahoma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A7046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Rafiq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1FDC2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0A42A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1213(Room 4)</w:t>
            </w:r>
          </w:p>
        </w:tc>
        <w:tc>
          <w:tcPr>
            <w:tcW w:w="15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AAEF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</w:p>
        </w:tc>
      </w:tr>
      <w:tr w:rsidR="008F4ECE" w:rsidRPr="006C1F03" w14:paraId="2F5968FE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292C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E2AC5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</w:t>
            </w:r>
            <w:r>
              <w:rPr>
                <w:rFonts w:ascii="Aptos Narrow" w:hAnsi="Aptos Narrow"/>
                <w:color w:val="000000"/>
              </w:rPr>
              <w:t>r</w:t>
            </w:r>
            <w:r w:rsidRPr="006C1F03">
              <w:rPr>
                <w:rFonts w:ascii="Aptos Narrow" w:hAnsi="Aptos Narrow"/>
                <w:color w:val="000000"/>
              </w:rPr>
              <w:t>. Showkat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B7A5E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247D5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1209-1210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A8E7E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4ECE" w:rsidRPr="006C1F03" w14:paraId="61B6C0C4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D9D5C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A9808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73AEE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C9601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35A29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4ECE" w:rsidRPr="006C1F03" w14:paraId="2B47ABA9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E124B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A116" w14:textId="77777777" w:rsidR="008F4ECE" w:rsidRPr="006C1F03" w:rsidRDefault="008F4ECE" w:rsidP="00000268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Mushtaq Punjabi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9AAA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A4527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1211-1213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B9107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F4ECE" w:rsidRPr="006C1F03" w14:paraId="1A12A366" w14:textId="77777777" w:rsidTr="0044562A">
        <w:trPr>
          <w:trHeight w:val="190"/>
        </w:trPr>
        <w:tc>
          <w:tcPr>
            <w:tcW w:w="89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13E5E" w14:textId="77777777" w:rsidR="008F4ECE" w:rsidRPr="006C1F03" w:rsidRDefault="008F4ECE" w:rsidP="00000268">
            <w:pPr>
              <w:jc w:val="center"/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</w:pPr>
            <w:r w:rsidRPr="006C1F03">
              <w:rPr>
                <w:rFonts w:ascii="Algerian" w:hAnsi="Algerian"/>
                <w:b/>
                <w:bCs/>
                <w:color w:val="000000"/>
                <w:sz w:val="18"/>
                <w:szCs w:val="18"/>
              </w:rPr>
              <w:t>Academic Block 3(New Academic Block)</w:t>
            </w:r>
          </w:p>
        </w:tc>
      </w:tr>
      <w:tr w:rsidR="008F4ECE" w:rsidRPr="006C1F03" w14:paraId="31BAA85A" w14:textId="77777777" w:rsidTr="0083091F">
        <w:trPr>
          <w:trHeight w:val="22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32E49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38321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A7650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8F24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514C5" w14:textId="77777777" w:rsidR="008F4ECE" w:rsidRPr="006C1F03" w:rsidRDefault="008F4ECE" w:rsidP="00000268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 xml:space="preserve">Total Candidates </w:t>
            </w:r>
            <w:r w:rsidRPr="006C1F03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br/>
            </w:r>
            <w:r w:rsidRPr="005C508E">
              <w:rPr>
                <w:rFonts w:ascii="Aptos Narrow" w:hAnsi="Aptos Narrow"/>
                <w:b/>
                <w:bCs/>
                <w:color w:val="000000"/>
                <w:sz w:val="14"/>
                <w:szCs w:val="14"/>
              </w:rPr>
              <w:t>Allotted</w:t>
            </w:r>
          </w:p>
        </w:tc>
      </w:tr>
      <w:tr w:rsidR="0083091F" w:rsidRPr="006C1F03" w14:paraId="7156C405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6161" w14:textId="09C92830" w:rsidR="0083091F" w:rsidRPr="009F5F59" w:rsidRDefault="0083091F" w:rsidP="008309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eastAsia="Tahoma" w:hAnsi="Aptos Narrow"/>
                <w:b/>
                <w:bCs/>
                <w:color w:val="000000"/>
              </w:rPr>
              <w:t>1</w:t>
            </w:r>
            <w:r>
              <w:rPr>
                <w:rFonts w:ascii="Aptos Narrow" w:eastAsia="Tahoma" w:hAnsi="Aptos Narrow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9BA88" w14:textId="29E33269" w:rsidR="0083091F" w:rsidRPr="009F5F59" w:rsidRDefault="0083091F" w:rsidP="0083091F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 xml:space="preserve">Mr. </w:t>
            </w:r>
            <w:r>
              <w:rPr>
                <w:rFonts w:ascii="Aptos Narrow" w:hAnsi="Aptos Narrow"/>
                <w:b/>
                <w:bCs/>
                <w:color w:val="000000"/>
              </w:rPr>
              <w:t>Tahir Amin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A348" w14:textId="1FB15BB6" w:rsidR="0083091F" w:rsidRPr="009F5F59" w:rsidRDefault="0083091F" w:rsidP="008309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>Dy Superintendent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603FB" w14:textId="5834E034" w:rsidR="0083091F" w:rsidRPr="009F5F59" w:rsidRDefault="0083091F" w:rsidP="0083091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F5F59">
              <w:rPr>
                <w:rFonts w:ascii="Aptos Narrow" w:hAnsi="Aptos Narrow"/>
                <w:b/>
                <w:bCs/>
                <w:color w:val="000000"/>
              </w:rPr>
              <w:t xml:space="preserve">Academic Block </w:t>
            </w:r>
            <w:r>
              <w:rPr>
                <w:rFonts w:ascii="Aptos Narrow" w:hAnsi="Aptos Narrow"/>
                <w:b/>
                <w:bCs/>
                <w:color w:val="000000"/>
              </w:rPr>
              <w:t>3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393B8" w14:textId="694992B2" w:rsidR="0083091F" w:rsidRPr="009F5F59" w:rsidRDefault="0083091F" w:rsidP="0083091F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3091F" w:rsidRPr="006C1F03" w14:paraId="41E6DB6C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ED47" w14:textId="6CD174AA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>
              <w:rPr>
                <w:rFonts w:ascii="Aptos Narrow" w:eastAsia="Tahoma" w:hAnsi="Aptos Narrow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D8134" w14:textId="7E44D5F0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Shabir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27B82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91F57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5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22C6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3091F" w:rsidRPr="006C1F03" w14:paraId="0BD46987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CA1BD" w14:textId="48E9E9C6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>
              <w:rPr>
                <w:rFonts w:ascii="Aptos Narrow" w:eastAsia="Tahoma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5B1E4" w14:textId="222AA6F9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Muzammil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656AF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7621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1105(Room 1)</w:t>
            </w:r>
          </w:p>
        </w:tc>
        <w:tc>
          <w:tcPr>
            <w:tcW w:w="15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8A1D0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</w:p>
        </w:tc>
      </w:tr>
      <w:tr w:rsidR="0083091F" w:rsidRPr="006C1F03" w14:paraId="356D913A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2606" w14:textId="13719D70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1</w:t>
            </w:r>
            <w:r>
              <w:rPr>
                <w:rFonts w:ascii="Aptos Narrow" w:eastAsia="Tahoma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CA70B" w14:textId="0AA50824" w:rsidR="0083091F" w:rsidRPr="006C1F03" w:rsidRDefault="000E5125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Mudasir Rashid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3C5F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5C727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5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5F750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3091F" w:rsidRPr="006C1F03" w14:paraId="775FF63A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93DC1" w14:textId="1CB0550C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2ED3B" w14:textId="69F917DE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Shabir Ahmad Ahangar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BB49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4CAF7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1106(Room 2)</w:t>
            </w:r>
          </w:p>
        </w:tc>
        <w:tc>
          <w:tcPr>
            <w:tcW w:w="15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51DB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</w:p>
        </w:tc>
      </w:tr>
      <w:tr w:rsidR="0083091F" w:rsidRPr="006C1F03" w14:paraId="2D51B283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0DB3" w14:textId="35E66A45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864F8" w14:textId="177AF23C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Irfan Ahmad Sofi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48DF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6777E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5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E680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3091F" w:rsidRPr="006C1F03" w14:paraId="4F4B4D9D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28BA" w14:textId="6612B508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938F0" w14:textId="717F5F09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 w:rsidRPr="00FD0046">
              <w:rPr>
                <w:rFonts w:ascii="Aptos Narrow" w:hAnsi="Aptos Narrow"/>
                <w:color w:val="000000"/>
              </w:rPr>
              <w:t xml:space="preserve">Mr. </w:t>
            </w:r>
            <w:r w:rsidR="00FD0046" w:rsidRPr="00FD0046">
              <w:rPr>
                <w:rFonts w:ascii="Aptos Narrow" w:hAnsi="Aptos Narrow"/>
                <w:color w:val="000000"/>
              </w:rPr>
              <w:t>Manzoor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596E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AFBF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1107(Room 3)</w:t>
            </w:r>
          </w:p>
        </w:tc>
        <w:tc>
          <w:tcPr>
            <w:tcW w:w="15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039B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</w:p>
        </w:tc>
      </w:tr>
      <w:tr w:rsidR="0083091F" w:rsidRPr="006C1F03" w14:paraId="59406601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D66FD" w14:textId="0739E916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4C16B" w14:textId="7A795A1F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CE09D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1D076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5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0827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3091F" w:rsidRPr="006C1F03" w14:paraId="510CC73F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62A27" w14:textId="11F53BE9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BE254" w14:textId="76185E0A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Aftab Ahmad Nalband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660EC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FE3F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1108(Room 4)</w:t>
            </w:r>
          </w:p>
        </w:tc>
        <w:tc>
          <w:tcPr>
            <w:tcW w:w="15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69FC9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</w:p>
        </w:tc>
      </w:tr>
      <w:tr w:rsidR="0083091F" w:rsidRPr="006C1F03" w14:paraId="6F9E8868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A4EF" w14:textId="3898A82D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857FD" w14:textId="6EF27324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Ashiq Hussain Patloo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465CA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F143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5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9359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3091F" w:rsidRPr="006C1F03" w14:paraId="56A884A2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3FE22" w14:textId="5305815F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93E09" w14:textId="0F41EEF2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Suhail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DB764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11BD1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1109(Room 5)</w:t>
            </w:r>
          </w:p>
        </w:tc>
        <w:tc>
          <w:tcPr>
            <w:tcW w:w="15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50C5F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</w:p>
        </w:tc>
      </w:tr>
      <w:tr w:rsidR="0083091F" w:rsidRPr="006C1F03" w14:paraId="6FB878B8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518D0" w14:textId="787C8D16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5B4DB" w14:textId="12DB381F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Ms. </w:t>
            </w:r>
            <w:r>
              <w:rPr>
                <w:rFonts w:ascii="Aptos Narrow" w:hAnsi="Aptos Narrow"/>
                <w:color w:val="000000"/>
              </w:rPr>
              <w:t>Shafeeqa Akhtar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838D5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92635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5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AF7F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83091F" w:rsidRPr="006C1F03" w14:paraId="585DF02A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C2607" w14:textId="1CD2596A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BA5B2" w14:textId="097A8FB3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 xml:space="preserve">Mr. </w:t>
            </w:r>
            <w:r>
              <w:rPr>
                <w:rFonts w:ascii="Aptos Narrow" w:hAnsi="Aptos Narrow"/>
                <w:color w:val="000000"/>
              </w:rPr>
              <w:t>Yameen Kinnah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07E9F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67566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1110(Room 6)</w:t>
            </w:r>
          </w:p>
        </w:tc>
        <w:tc>
          <w:tcPr>
            <w:tcW w:w="15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2A983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</w:p>
        </w:tc>
      </w:tr>
      <w:tr w:rsidR="0083091F" w:rsidRPr="006C1F03" w14:paraId="4B82F36C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3527A" w14:textId="06367B3B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eastAsia="Tahoma" w:hAnsi="Aptos Narrow"/>
                <w:color w:val="000000"/>
              </w:rPr>
              <w:t>2</w:t>
            </w:r>
            <w:r>
              <w:rPr>
                <w:rFonts w:ascii="Aptos Narrow" w:eastAsia="Tahoma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D649" w14:textId="08EC2D66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Parvaiz Hassan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C5854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575FF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5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C6531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83091F" w:rsidRPr="006C1F03" w14:paraId="541B702C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1625A" w14:textId="03D8314E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71B06" w14:textId="0EC923A8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Rizwan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46043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DD530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1111(Room 7)</w:t>
            </w:r>
          </w:p>
        </w:tc>
        <w:tc>
          <w:tcPr>
            <w:tcW w:w="15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6D06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</w:p>
        </w:tc>
      </w:tr>
      <w:tr w:rsidR="0083091F" w:rsidRPr="006C1F03" w14:paraId="6677B976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1E87" w14:textId="13BB5613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F304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Shameem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AF5A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CF3CC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1105-1106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CCB8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3091F" w:rsidRPr="006C1F03" w14:paraId="5209BBB3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BF35" w14:textId="385997AA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E17D6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Bilal Ahmad Ganaie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566CD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59C32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1107-1108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D5DA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83091F" w:rsidRPr="006C1F03" w14:paraId="39B64F42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A203" w14:textId="347F31E4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E262D" w14:textId="77777777" w:rsidR="0083091F" w:rsidRPr="006C1F03" w:rsidRDefault="0083091F" w:rsidP="0083091F">
            <w:pPr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Mr. Riyaz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B8B6C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B0D5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1109-1111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CC4B" w14:textId="77777777" w:rsidR="0083091F" w:rsidRPr="006C1F03" w:rsidRDefault="0083091F" w:rsidP="0083091F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3C2FE5" w:rsidRPr="006C1F03" w14:paraId="4B60B1A5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3C16FE" w14:textId="0967941E" w:rsidR="003C2FE5" w:rsidRDefault="003C2FE5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AD2C2" w14:textId="62899668" w:rsidR="003C2FE5" w:rsidRDefault="003C2FE5" w:rsidP="0083091F">
            <w:pPr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Mr.Mohd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43711" w14:textId="43B95701" w:rsidR="003C2FE5" w:rsidRDefault="003C2FE5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168CE" w14:textId="658EF82D" w:rsidR="003C2FE5" w:rsidRDefault="003C2FE5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5E9AAC" w14:textId="77777777" w:rsidR="003C2FE5" w:rsidRPr="006C1F03" w:rsidRDefault="003C2FE5" w:rsidP="0083091F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44562A" w:rsidRPr="006C1F03" w14:paraId="7744E13C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79DD1" w14:textId="455A872B" w:rsidR="0044562A" w:rsidRPr="006C1F03" w:rsidRDefault="0044562A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 w:rsidR="003C2FE5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E3477" w14:textId="182AAE80" w:rsidR="0044562A" w:rsidRPr="006C1F03" w:rsidRDefault="0044562A" w:rsidP="008309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Fayaz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F9565" w14:textId="17FAF469" w:rsidR="0044562A" w:rsidRPr="006C1F03" w:rsidRDefault="0044562A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30734" w14:textId="5B7169C2" w:rsidR="0044562A" w:rsidRPr="006C1F03" w:rsidRDefault="003C2FE5" w:rsidP="008309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A8229E" w14:textId="77777777" w:rsidR="0044562A" w:rsidRPr="006C1F03" w:rsidRDefault="0044562A" w:rsidP="0083091F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44562A" w:rsidRPr="006C1F03" w14:paraId="768425CF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81B2D5" w14:textId="4E559D51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 w:rsidR="003C2FE5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B66EEC" w14:textId="0A8DE909" w:rsidR="0044562A" w:rsidRPr="006C1F03" w:rsidRDefault="0044562A" w:rsidP="0044562A">
            <w:pPr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Mr.Khurshid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Ahmad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A0988" w14:textId="5386BE71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C9048" w14:textId="1386D896" w:rsidR="0044562A" w:rsidRPr="006C1F03" w:rsidRDefault="003C2FE5" w:rsidP="0044562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97E6F4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44562A" w:rsidRPr="006C1F03" w14:paraId="31081F79" w14:textId="77777777" w:rsidTr="0083091F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B740A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6E0A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D3745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  <w:r w:rsidRPr="006C1F03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E3067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3AD32" w14:textId="05093B5F" w:rsidR="0044562A" w:rsidRPr="006C1F03" w:rsidRDefault="0044562A" w:rsidP="0044562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6C1F03">
              <w:rPr>
                <w:rFonts w:ascii="Aptos Narrow" w:hAnsi="Aptos Narrow"/>
                <w:b/>
                <w:bCs/>
                <w:color w:val="000000"/>
              </w:rPr>
              <w:t>4</w:t>
            </w:r>
            <w:r w:rsidR="00F037F8">
              <w:rPr>
                <w:rFonts w:ascii="Aptos Narrow" w:hAnsi="Aptos Narrow"/>
                <w:b/>
                <w:bCs/>
                <w:color w:val="000000"/>
              </w:rPr>
              <w:t>19</w:t>
            </w:r>
          </w:p>
        </w:tc>
      </w:tr>
      <w:tr w:rsidR="0044562A" w:rsidRPr="006C1F03" w14:paraId="5DFDFD33" w14:textId="77777777" w:rsidTr="00731169">
        <w:trPr>
          <w:trHeight w:val="1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C234D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2F93F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0A92D" w14:textId="4FB9ED16" w:rsidR="0044562A" w:rsidRPr="006C1F03" w:rsidRDefault="0044562A" w:rsidP="0044562A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6DB2C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22E6D3" w14:textId="77777777" w:rsidR="0044562A" w:rsidRPr="006C1F03" w:rsidRDefault="0044562A" w:rsidP="0044562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</w:tbl>
    <w:p w14:paraId="565ECAF4" w14:textId="0BC4F2FF" w:rsidR="008F4ECE" w:rsidRDefault="009D31EC" w:rsidP="003439A1">
      <w:pPr>
        <w:tabs>
          <w:tab w:val="left" w:pos="1575"/>
        </w:tabs>
        <w:jc w:val="both"/>
        <w:rPr>
          <w:rFonts w:ascii="Tahoma" w:hAnsi="Tahoma" w:cs="Tahoma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D63A82" wp14:editId="766D1FBE">
            <wp:simplePos x="0" y="0"/>
            <wp:positionH relativeFrom="column">
              <wp:posOffset>3956050</wp:posOffset>
            </wp:positionH>
            <wp:positionV relativeFrom="paragraph">
              <wp:posOffset>8890</wp:posOffset>
            </wp:positionV>
            <wp:extent cx="920750" cy="492125"/>
            <wp:effectExtent l="0" t="0" r="0" b="3175"/>
            <wp:wrapTight wrapText="bothSides">
              <wp:wrapPolygon edited="0">
                <wp:start x="12513" y="0"/>
                <wp:lineTo x="0" y="836"/>
                <wp:lineTo x="0" y="13378"/>
                <wp:lineTo x="2681" y="13378"/>
                <wp:lineTo x="5810" y="20903"/>
                <wp:lineTo x="6257" y="20903"/>
                <wp:lineTo x="8491" y="20903"/>
                <wp:lineTo x="9832" y="13378"/>
                <wp:lineTo x="21004" y="5017"/>
                <wp:lineTo x="21004" y="1672"/>
                <wp:lineTo x="14301" y="0"/>
                <wp:lineTo x="12513" y="0"/>
              </wp:wrapPolygon>
            </wp:wrapTight>
            <wp:docPr id="16606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413F3D" wp14:editId="57C1D018">
                <wp:simplePos x="0" y="0"/>
                <wp:positionH relativeFrom="margin">
                  <wp:align>left</wp:align>
                </wp:positionH>
                <wp:positionV relativeFrom="paragraph">
                  <wp:posOffset>49530</wp:posOffset>
                </wp:positionV>
                <wp:extent cx="1790700" cy="590550"/>
                <wp:effectExtent l="0" t="0" r="0" b="0"/>
                <wp:wrapTight wrapText="bothSides">
                  <wp:wrapPolygon edited="0">
                    <wp:start x="689" y="0"/>
                    <wp:lineTo x="689" y="20903"/>
                    <wp:lineTo x="20911" y="20903"/>
                    <wp:lineTo x="20911" y="0"/>
                    <wp:lineTo x="689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7F11A819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3439A1">
                              <w:rPr>
                                <w:rFonts w:ascii="Tahoma" w:hAnsi="Tahoma" w:cs="Tahoma"/>
                                <w:color w:val="1F1F1F"/>
                              </w:rPr>
                              <w:t>1171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73B9B94B" w14:textId="2CEEF85F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 w:rsidR="008F4ECE">
                              <w:rPr>
                                <w:rFonts w:ascii="Tahoma" w:hAnsi="Tahoma" w:cs="Tahoma"/>
                                <w:color w:val="1F1F1F"/>
                              </w:rPr>
                              <w:t>25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9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 </w:t>
                            </w:r>
                          </w:p>
                          <w:p w14:paraId="44A05715" w14:textId="77777777" w:rsidR="005C508E" w:rsidRDefault="005C50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.9pt;width:141pt;height:46.5pt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" filled="f" stroked="f" strokeweight=".5pt">
                <v:textbox>
                  <w:txbxContent>
                    <w:p w14:paraId="6114BD94" w14:textId="7F11A819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KGP/Estt/2025/</w:t>
                      </w:r>
                      <w:r w:rsidR="003439A1">
                        <w:rPr>
                          <w:rFonts w:ascii="Tahoma" w:hAnsi="Tahoma" w:cs="Tahoma"/>
                          <w:color w:val="1F1F1F"/>
                        </w:rPr>
                        <w:t>1171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  </w:t>
                      </w:r>
                    </w:p>
                    <w:p w14:paraId="73B9B94B" w14:textId="2CEEF85F" w:rsidR="005C508E" w:rsidRPr="00D05B94" w:rsidRDefault="005C508E" w:rsidP="005C508E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 w:rsidR="008F4ECE">
                        <w:rPr>
                          <w:rFonts w:ascii="Tahoma" w:hAnsi="Tahoma" w:cs="Tahoma"/>
                          <w:color w:val="1F1F1F"/>
                        </w:rPr>
                        <w:t>25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9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 </w:t>
                      </w:r>
                    </w:p>
                    <w:p w14:paraId="44A05715" w14:textId="77777777" w:rsidR="005C508E" w:rsidRDefault="005C508E"/>
                  </w:txbxContent>
                </v:textbox>
                <w10:wrap type="tight" anchorx="margin"/>
              </v:shape>
            </w:pict>
          </mc:Fallback>
        </mc:AlternateContent>
      </w:r>
    </w:p>
    <w:p w14:paraId="6407CF07" w14:textId="4EFD004B" w:rsidR="008F4ECE" w:rsidRPr="003439A1" w:rsidRDefault="008F4ECE" w:rsidP="003439A1">
      <w:pPr>
        <w:tabs>
          <w:tab w:val="left" w:pos="1575"/>
        </w:tabs>
        <w:jc w:val="both"/>
        <w:rPr>
          <w:rFonts w:ascii="Tahoma" w:hAnsi="Tahoma" w:cs="Tahoma"/>
          <w:b/>
          <w:bCs/>
        </w:rPr>
      </w:pPr>
    </w:p>
    <w:p w14:paraId="6674614C" w14:textId="7FBE224F" w:rsidR="008F4ECE" w:rsidRDefault="008F4ECE" w:rsidP="008F4ECE">
      <w:pPr>
        <w:shd w:val="clear" w:color="auto" w:fill="FFFFFF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EBBF290" w14:textId="77777777" w:rsidR="003439A1" w:rsidRDefault="008F4ECE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</w:t>
      </w:r>
    </w:p>
    <w:p w14:paraId="199D6F1B" w14:textId="2CD8E619" w:rsidR="008F4ECE" w:rsidRPr="003073C8" w:rsidRDefault="00E2652C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</w:t>
      </w:r>
      <w:r w:rsidR="009D31EC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</w:t>
      </w:r>
      <w:r w:rsidR="008F4ECE" w:rsidRPr="003073C8">
        <w:rPr>
          <w:rFonts w:ascii="Tahoma" w:hAnsi="Tahoma" w:cs="Tahoma"/>
          <w:b/>
          <w:bCs/>
          <w:color w:val="1F1F1F"/>
          <w:sz w:val="16"/>
          <w:szCs w:val="16"/>
        </w:rPr>
        <w:t>Dr. Shafquat Ara</w:t>
      </w:r>
    </w:p>
    <w:p w14:paraId="47BC3041" w14:textId="686E3A4C" w:rsidR="008F4ECE" w:rsidRPr="003073C8" w:rsidRDefault="008F4ECE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3439A1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Principal</w:t>
      </w:r>
    </w:p>
    <w:p w14:paraId="19941877" w14:textId="77777777" w:rsidR="008F4ECE" w:rsidRPr="003073C8" w:rsidRDefault="008F4ECE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Kashmir Govt.Polytechnic College Srinagar</w:t>
      </w:r>
    </w:p>
    <w:p w14:paraId="49F148B0" w14:textId="60CAD32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C508E">
      <w:headerReference w:type="default" r:id="rId8"/>
      <w:pgSz w:w="11906" w:h="16838"/>
      <w:pgMar w:top="574" w:right="56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8CA6" w14:textId="77777777" w:rsidR="00C1796A" w:rsidRDefault="00C1796A">
      <w:r>
        <w:separator/>
      </w:r>
    </w:p>
  </w:endnote>
  <w:endnote w:type="continuationSeparator" w:id="0">
    <w:p w14:paraId="0E59512D" w14:textId="77777777" w:rsidR="00C1796A" w:rsidRDefault="00C17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BC10" w14:textId="77777777" w:rsidR="00C1796A" w:rsidRDefault="00C1796A">
      <w:r>
        <w:separator/>
      </w:r>
    </w:p>
  </w:footnote>
  <w:footnote w:type="continuationSeparator" w:id="0">
    <w:p w14:paraId="51EA181D" w14:textId="77777777" w:rsidR="00C1796A" w:rsidRDefault="00C17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856066207" name="Picture 18560662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59ECC67E" w14:textId="4B3BD7D3" w:rsidR="00C160EC" w:rsidRPr="005C508E" w:rsidRDefault="00C160EC" w:rsidP="00C160EC">
    <w:pPr>
      <w:contextualSpacing/>
      <w:rPr>
        <w:sz w:val="18"/>
        <w:szCs w:val="18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hyperlink r:id="rId2" w:history="1">
      <w:r w:rsidR="005C508E" w:rsidRPr="0071673D">
        <w:rPr>
          <w:rStyle w:val="Hyperlink"/>
          <w:rFonts w:ascii="Century Gothic" w:hAnsi="Century Gothic" w:cs="Calibri"/>
          <w:sz w:val="18"/>
          <w:szCs w:val="18"/>
        </w:rPr>
        <w:t>http://www.kgpsrinagar.edu.in.</w:t>
      </w:r>
    </w:hyperlink>
  </w:p>
  <w:p w14:paraId="6B87AFFB" w14:textId="56F1D506" w:rsidR="00C160EC" w:rsidRPr="005C508E" w:rsidRDefault="00C160EC" w:rsidP="00C160EC">
    <w:pPr>
      <w:contextualSpacing/>
      <w:rPr>
        <w:sz w:val="18"/>
        <w:szCs w:val="18"/>
      </w:rPr>
    </w:pPr>
    <w:r w:rsidRPr="005C508E">
      <w:rPr>
        <w:sz w:val="18"/>
        <w:szCs w:val="18"/>
      </w:rPr>
      <w:t xml:space="preserve">   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Email: </w:t>
    </w:r>
    <w:hyperlink r:id="rId3" w:history="1">
      <w:r w:rsidRPr="005C508E">
        <w:rPr>
          <w:rStyle w:val="Hyperlink"/>
          <w:sz w:val="18"/>
          <w:szCs w:val="18"/>
        </w:rPr>
        <w:t>kgpolysgr58@gmail.com</w:t>
      </w:r>
    </w:hyperlink>
  </w:p>
  <w:p w14:paraId="3B73CCB8" w14:textId="73EFFA4B" w:rsidR="0044478E" w:rsidRDefault="00E21D97" w:rsidP="00F3605A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24DF2"/>
    <w:rsid w:val="00027199"/>
    <w:rsid w:val="00044931"/>
    <w:rsid w:val="00050A31"/>
    <w:rsid w:val="000716D2"/>
    <w:rsid w:val="00071AAB"/>
    <w:rsid w:val="000A2EB0"/>
    <w:rsid w:val="000B76C4"/>
    <w:rsid w:val="000C5610"/>
    <w:rsid w:val="000D37F8"/>
    <w:rsid w:val="000D4B89"/>
    <w:rsid w:val="000E5125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56323"/>
    <w:rsid w:val="00160095"/>
    <w:rsid w:val="00170095"/>
    <w:rsid w:val="00170E4F"/>
    <w:rsid w:val="001743F4"/>
    <w:rsid w:val="00184128"/>
    <w:rsid w:val="0018445A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2A57"/>
    <w:rsid w:val="002426CD"/>
    <w:rsid w:val="0026631D"/>
    <w:rsid w:val="00272656"/>
    <w:rsid w:val="00274D15"/>
    <w:rsid w:val="00291C4B"/>
    <w:rsid w:val="002B17A1"/>
    <w:rsid w:val="002C0C2D"/>
    <w:rsid w:val="002C2F53"/>
    <w:rsid w:val="002D5D53"/>
    <w:rsid w:val="00302A54"/>
    <w:rsid w:val="003073C8"/>
    <w:rsid w:val="00326EC4"/>
    <w:rsid w:val="0033518C"/>
    <w:rsid w:val="0034115E"/>
    <w:rsid w:val="003437C2"/>
    <w:rsid w:val="003439A1"/>
    <w:rsid w:val="003756E0"/>
    <w:rsid w:val="00375761"/>
    <w:rsid w:val="00377186"/>
    <w:rsid w:val="00377397"/>
    <w:rsid w:val="003958C7"/>
    <w:rsid w:val="003A1C03"/>
    <w:rsid w:val="003A7892"/>
    <w:rsid w:val="003B55FF"/>
    <w:rsid w:val="003B7D51"/>
    <w:rsid w:val="003C2FE5"/>
    <w:rsid w:val="003C40C9"/>
    <w:rsid w:val="003F5B25"/>
    <w:rsid w:val="00414627"/>
    <w:rsid w:val="00425D63"/>
    <w:rsid w:val="00432D03"/>
    <w:rsid w:val="0044478E"/>
    <w:rsid w:val="0044562A"/>
    <w:rsid w:val="00453D1C"/>
    <w:rsid w:val="00457729"/>
    <w:rsid w:val="0046104B"/>
    <w:rsid w:val="004643D8"/>
    <w:rsid w:val="0047708F"/>
    <w:rsid w:val="00477816"/>
    <w:rsid w:val="00487774"/>
    <w:rsid w:val="00497C24"/>
    <w:rsid w:val="004A0F4F"/>
    <w:rsid w:val="004B785A"/>
    <w:rsid w:val="004C163D"/>
    <w:rsid w:val="004C4D96"/>
    <w:rsid w:val="004C7BA5"/>
    <w:rsid w:val="004D7A7B"/>
    <w:rsid w:val="004E7628"/>
    <w:rsid w:val="004F3334"/>
    <w:rsid w:val="004F48F2"/>
    <w:rsid w:val="00513796"/>
    <w:rsid w:val="005149B1"/>
    <w:rsid w:val="005155A1"/>
    <w:rsid w:val="00522BE9"/>
    <w:rsid w:val="005367F4"/>
    <w:rsid w:val="00536819"/>
    <w:rsid w:val="0055323A"/>
    <w:rsid w:val="0055663F"/>
    <w:rsid w:val="005647F2"/>
    <w:rsid w:val="005662D1"/>
    <w:rsid w:val="005706F9"/>
    <w:rsid w:val="00573A09"/>
    <w:rsid w:val="00595996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352E"/>
    <w:rsid w:val="00615E8A"/>
    <w:rsid w:val="00624B0E"/>
    <w:rsid w:val="006264B4"/>
    <w:rsid w:val="00643033"/>
    <w:rsid w:val="00644CC3"/>
    <w:rsid w:val="00661468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A7038"/>
    <w:rsid w:val="006B3AF4"/>
    <w:rsid w:val="006B6C5C"/>
    <w:rsid w:val="006C1F03"/>
    <w:rsid w:val="006D5C0A"/>
    <w:rsid w:val="006D6504"/>
    <w:rsid w:val="006D74B5"/>
    <w:rsid w:val="006E5094"/>
    <w:rsid w:val="006F0CCE"/>
    <w:rsid w:val="006F267E"/>
    <w:rsid w:val="007044D4"/>
    <w:rsid w:val="0070544A"/>
    <w:rsid w:val="00711890"/>
    <w:rsid w:val="007152D7"/>
    <w:rsid w:val="00715D99"/>
    <w:rsid w:val="00721541"/>
    <w:rsid w:val="00731169"/>
    <w:rsid w:val="00746C14"/>
    <w:rsid w:val="00761C0A"/>
    <w:rsid w:val="00766784"/>
    <w:rsid w:val="00777DF1"/>
    <w:rsid w:val="0078386D"/>
    <w:rsid w:val="007960A2"/>
    <w:rsid w:val="007B1D4C"/>
    <w:rsid w:val="007C1EF3"/>
    <w:rsid w:val="007C2C59"/>
    <w:rsid w:val="007C75B9"/>
    <w:rsid w:val="007F3B24"/>
    <w:rsid w:val="00801F23"/>
    <w:rsid w:val="00811BC1"/>
    <w:rsid w:val="00817E06"/>
    <w:rsid w:val="0083091F"/>
    <w:rsid w:val="00837632"/>
    <w:rsid w:val="0085640F"/>
    <w:rsid w:val="008567AA"/>
    <w:rsid w:val="0086035B"/>
    <w:rsid w:val="0088511B"/>
    <w:rsid w:val="00891AE0"/>
    <w:rsid w:val="00892712"/>
    <w:rsid w:val="008A46C2"/>
    <w:rsid w:val="008A680A"/>
    <w:rsid w:val="008B0BB0"/>
    <w:rsid w:val="008B0DAA"/>
    <w:rsid w:val="008C3115"/>
    <w:rsid w:val="008E6C4B"/>
    <w:rsid w:val="008E730F"/>
    <w:rsid w:val="008F18C0"/>
    <w:rsid w:val="008F4ECE"/>
    <w:rsid w:val="00907648"/>
    <w:rsid w:val="00920329"/>
    <w:rsid w:val="00927410"/>
    <w:rsid w:val="00927DD1"/>
    <w:rsid w:val="00930FDE"/>
    <w:rsid w:val="009344A3"/>
    <w:rsid w:val="009414A1"/>
    <w:rsid w:val="0095426D"/>
    <w:rsid w:val="00962994"/>
    <w:rsid w:val="009779B3"/>
    <w:rsid w:val="00982DBF"/>
    <w:rsid w:val="00984A16"/>
    <w:rsid w:val="00984C93"/>
    <w:rsid w:val="00987CE1"/>
    <w:rsid w:val="0099405C"/>
    <w:rsid w:val="00994F30"/>
    <w:rsid w:val="009C600F"/>
    <w:rsid w:val="009D125F"/>
    <w:rsid w:val="009D31EC"/>
    <w:rsid w:val="009D3380"/>
    <w:rsid w:val="009D3723"/>
    <w:rsid w:val="009E04F2"/>
    <w:rsid w:val="009F4D8C"/>
    <w:rsid w:val="009F5F59"/>
    <w:rsid w:val="00A033B4"/>
    <w:rsid w:val="00A03B7B"/>
    <w:rsid w:val="00A119F0"/>
    <w:rsid w:val="00A200C9"/>
    <w:rsid w:val="00A250D5"/>
    <w:rsid w:val="00A261B4"/>
    <w:rsid w:val="00A32F56"/>
    <w:rsid w:val="00A36028"/>
    <w:rsid w:val="00A46C1B"/>
    <w:rsid w:val="00A77585"/>
    <w:rsid w:val="00A80BE9"/>
    <w:rsid w:val="00A82429"/>
    <w:rsid w:val="00A82F54"/>
    <w:rsid w:val="00A91424"/>
    <w:rsid w:val="00AA2C77"/>
    <w:rsid w:val="00AA60E2"/>
    <w:rsid w:val="00AC3FB9"/>
    <w:rsid w:val="00AC4100"/>
    <w:rsid w:val="00AC702A"/>
    <w:rsid w:val="00AD226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53D60"/>
    <w:rsid w:val="00B5623F"/>
    <w:rsid w:val="00B71946"/>
    <w:rsid w:val="00B74876"/>
    <w:rsid w:val="00B74B79"/>
    <w:rsid w:val="00B87F4D"/>
    <w:rsid w:val="00B96C15"/>
    <w:rsid w:val="00BB7485"/>
    <w:rsid w:val="00BB7C2B"/>
    <w:rsid w:val="00BC1664"/>
    <w:rsid w:val="00BC2546"/>
    <w:rsid w:val="00BC4A49"/>
    <w:rsid w:val="00BF3763"/>
    <w:rsid w:val="00C0184B"/>
    <w:rsid w:val="00C05085"/>
    <w:rsid w:val="00C1593D"/>
    <w:rsid w:val="00C160EC"/>
    <w:rsid w:val="00C1796A"/>
    <w:rsid w:val="00C20AAE"/>
    <w:rsid w:val="00C2645C"/>
    <w:rsid w:val="00C33EFA"/>
    <w:rsid w:val="00C37FC7"/>
    <w:rsid w:val="00C426F4"/>
    <w:rsid w:val="00C5130F"/>
    <w:rsid w:val="00C56C7E"/>
    <w:rsid w:val="00C776A4"/>
    <w:rsid w:val="00CA2C6C"/>
    <w:rsid w:val="00CA43D3"/>
    <w:rsid w:val="00CA7021"/>
    <w:rsid w:val="00CB0F82"/>
    <w:rsid w:val="00CB5179"/>
    <w:rsid w:val="00CC0600"/>
    <w:rsid w:val="00CC78AC"/>
    <w:rsid w:val="00CE386B"/>
    <w:rsid w:val="00CE7A1A"/>
    <w:rsid w:val="00CF2CC7"/>
    <w:rsid w:val="00CF3540"/>
    <w:rsid w:val="00CF7953"/>
    <w:rsid w:val="00D05B94"/>
    <w:rsid w:val="00D07232"/>
    <w:rsid w:val="00D10245"/>
    <w:rsid w:val="00D21BDD"/>
    <w:rsid w:val="00D2209F"/>
    <w:rsid w:val="00D25401"/>
    <w:rsid w:val="00D257BB"/>
    <w:rsid w:val="00D47E24"/>
    <w:rsid w:val="00D65F07"/>
    <w:rsid w:val="00D72DDA"/>
    <w:rsid w:val="00D82292"/>
    <w:rsid w:val="00D92BB7"/>
    <w:rsid w:val="00DA75B0"/>
    <w:rsid w:val="00DC76D2"/>
    <w:rsid w:val="00DD30ED"/>
    <w:rsid w:val="00E17F4F"/>
    <w:rsid w:val="00E21D97"/>
    <w:rsid w:val="00E2652C"/>
    <w:rsid w:val="00E27867"/>
    <w:rsid w:val="00E403F0"/>
    <w:rsid w:val="00E44342"/>
    <w:rsid w:val="00E578DA"/>
    <w:rsid w:val="00E64C21"/>
    <w:rsid w:val="00E74108"/>
    <w:rsid w:val="00E826FF"/>
    <w:rsid w:val="00E83C66"/>
    <w:rsid w:val="00E86EF9"/>
    <w:rsid w:val="00EA0CA6"/>
    <w:rsid w:val="00EA5E48"/>
    <w:rsid w:val="00EA7DEB"/>
    <w:rsid w:val="00EC24C6"/>
    <w:rsid w:val="00EC4587"/>
    <w:rsid w:val="00EF2255"/>
    <w:rsid w:val="00EF2933"/>
    <w:rsid w:val="00F01BD2"/>
    <w:rsid w:val="00F037F8"/>
    <w:rsid w:val="00F05146"/>
    <w:rsid w:val="00F1115D"/>
    <w:rsid w:val="00F14589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445B"/>
    <w:rsid w:val="00F8142D"/>
    <w:rsid w:val="00F8455C"/>
    <w:rsid w:val="00F94E4E"/>
    <w:rsid w:val="00F95D3F"/>
    <w:rsid w:val="00FA0940"/>
    <w:rsid w:val="00FA566A"/>
    <w:rsid w:val="00FC04C5"/>
    <w:rsid w:val="00FD0046"/>
    <w:rsid w:val="00FD45C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726</Words>
  <Characters>3845</Characters>
  <Application>Microsoft Office Word</Application>
  <DocSecurity>0</DocSecurity>
  <Lines>439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36</cp:revision>
  <cp:lastPrinted>2025-09-26T06:27:00Z</cp:lastPrinted>
  <dcterms:created xsi:type="dcterms:W3CDTF">2025-09-25T06:08:00Z</dcterms:created>
  <dcterms:modified xsi:type="dcterms:W3CDTF">2025-09-26T06:41:00Z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