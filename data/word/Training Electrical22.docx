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0F358" w14:textId="77777777" w:rsidR="005C501A" w:rsidRDefault="005C501A" w:rsidP="00A03137">
      <w:pPr>
        <w:ind w:left="360"/>
        <w:rPr>
          <w:rFonts w:ascii="Tahoma" w:hAnsi="Tahoma" w:cs="Tahoma"/>
          <w:color w:val="1F1F1F"/>
          <w:sz w:val="25"/>
          <w:szCs w:val="25"/>
        </w:rPr>
      </w:pPr>
      <w:bookmarkStart w:id="0" w:name="_Hlk201913794"/>
    </w:p>
    <w:p w14:paraId="7E724C60" w14:textId="251FF971" w:rsidR="00803C5A" w:rsidRDefault="00803C5A" w:rsidP="00A03137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342EBF">
        <w:rPr>
          <w:rFonts w:ascii="Tahoma" w:hAnsi="Tahoma" w:cs="Tahoma"/>
          <w:color w:val="1F1F1F"/>
          <w:sz w:val="25"/>
          <w:szCs w:val="25"/>
        </w:rPr>
        <w:t>Deputy Manager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, </w:t>
      </w:r>
    </w:p>
    <w:p w14:paraId="0B884D58" w14:textId="01161B49" w:rsidR="00173553" w:rsidRDefault="00342EBF" w:rsidP="001A3520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Power Grid</w:t>
      </w:r>
      <w:r w:rsidR="001A3520">
        <w:rPr>
          <w:rFonts w:ascii="Tahoma" w:hAnsi="Tahoma" w:cs="Tahoma"/>
          <w:sz w:val="25"/>
          <w:szCs w:val="25"/>
        </w:rPr>
        <w:t>,</w:t>
      </w:r>
    </w:p>
    <w:p w14:paraId="27681C23" w14:textId="7C92958D" w:rsidR="001A3520" w:rsidRDefault="00342EBF" w:rsidP="001A3520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Drass</w:t>
      </w:r>
      <w:r w:rsidR="001A3520">
        <w:rPr>
          <w:rFonts w:ascii="Tahoma" w:hAnsi="Tahoma" w:cs="Tahoma"/>
          <w:color w:val="1F1F1F"/>
          <w:sz w:val="25"/>
          <w:szCs w:val="25"/>
        </w:rPr>
        <w:t>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195D4B6A" w14:textId="2EC8F300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342EBF">
        <w:rPr>
          <w:rFonts w:ascii="Tahoma" w:hAnsi="Tahoma" w:cs="Tahoma"/>
          <w:color w:val="1F1F1F"/>
          <w:sz w:val="25"/>
          <w:szCs w:val="25"/>
        </w:rPr>
        <w:t>604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</w:t>
      </w:r>
      <w:r w:rsidR="00803C5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42EBF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bookmarkEnd w:id="0"/>
      <w:r w:rsidR="00342EBF">
        <w:rPr>
          <w:rFonts w:ascii="Tahoma" w:hAnsi="Tahoma" w:cs="Tahoma"/>
          <w:color w:val="1F1F1F"/>
          <w:sz w:val="25"/>
          <w:szCs w:val="25"/>
        </w:rPr>
        <w:t>16-07-2025</w:t>
      </w:r>
    </w:p>
    <w:p w14:paraId="00425BD1" w14:textId="77777777" w:rsidR="00803C5A" w:rsidRPr="00803C5A" w:rsidRDefault="00803C5A" w:rsidP="001A3520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BF2E225" w14:textId="6668F74A" w:rsidR="001A3520" w:rsidRPr="001A3520" w:rsidRDefault="00342EBF" w:rsidP="001A3520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Subject: One</w:t>
      </w:r>
      <w:r w:rsidR="001A3520"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Month Practical Training of 5th Semester Electrical Engineering students.</w:t>
      </w:r>
    </w:p>
    <w:p w14:paraId="6FDA85D6" w14:textId="77777777" w:rsidR="001A3520" w:rsidRPr="001A3520" w:rsidRDefault="001A3520" w:rsidP="0097565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2D8BF55E" w14:textId="4380D480" w:rsidR="001A3520" w:rsidRPr="001A3520" w:rsidRDefault="001A3520" w:rsidP="00342EBF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Electrical Engineering Students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342EBF" w:rsidRPr="001A3520">
        <w:rPr>
          <w:rFonts w:ascii="Tahoma" w:hAnsi="Tahoma" w:cs="Tahoma"/>
          <w:color w:val="1F1F1F"/>
          <w:sz w:val="25"/>
          <w:szCs w:val="25"/>
        </w:rPr>
        <w:t>one-month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 w:rsidR="00F64952">
        <w:rPr>
          <w:rFonts w:ascii="Tahoma" w:hAnsi="Tahoma" w:cs="Tahoma"/>
          <w:color w:val="1F1F1F"/>
          <w:sz w:val="25"/>
          <w:szCs w:val="25"/>
        </w:rPr>
        <w:t>2</w:t>
      </w:r>
      <w:r w:rsidR="00342EBF">
        <w:rPr>
          <w:rFonts w:ascii="Tahoma" w:hAnsi="Tahoma" w:cs="Tahoma"/>
          <w:color w:val="1F1F1F"/>
          <w:sz w:val="25"/>
          <w:szCs w:val="25"/>
        </w:rPr>
        <w:t>1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 w:rsidR="00F64952"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 w:rsidR="00F64952"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</w:t>
      </w:r>
      <w:r w:rsidR="00342EBF" w:rsidRPr="001A3520">
        <w:rPr>
          <w:rFonts w:ascii="Tahoma" w:hAnsi="Tahoma" w:cs="Tahoma"/>
          <w:color w:val="1F1F1F"/>
          <w:sz w:val="25"/>
          <w:szCs w:val="25"/>
        </w:rPr>
        <w:t>organization. This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6D50F4A8" w14:textId="77777777" w:rsidR="001A3520" w:rsidRPr="001A3520" w:rsidRDefault="001A3520" w:rsidP="00342EBF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students may be allowed to undergo the said training program only after production</w:t>
      </w:r>
    </w:p>
    <w:p w14:paraId="5A71B1B6" w14:textId="41B7CC4A" w:rsidR="005C501A" w:rsidRDefault="001A3520" w:rsidP="00342EBF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of identity card of this institution, however they will attend the training on their own cost</w:t>
      </w:r>
      <w:r w:rsidR="005A01CC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8599" w:type="dxa"/>
        <w:tblInd w:w="756" w:type="dxa"/>
        <w:tblLook w:val="04A0" w:firstRow="1" w:lastRow="0" w:firstColumn="1" w:lastColumn="0" w:noHBand="0" w:noVBand="1"/>
      </w:tblPr>
      <w:tblGrid>
        <w:gridCol w:w="777"/>
        <w:gridCol w:w="2782"/>
        <w:gridCol w:w="1350"/>
        <w:gridCol w:w="3690"/>
      </w:tblGrid>
      <w:tr w:rsidR="00E80842" w:rsidRPr="00E80842" w14:paraId="39EEA73C" w14:textId="77777777" w:rsidTr="00E80842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4292F" w14:textId="77777777" w:rsidR="00E80842" w:rsidRPr="00E80842" w:rsidRDefault="00E80842" w:rsidP="00E80842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2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CB5FB" w14:textId="77777777" w:rsidR="00E80842" w:rsidRPr="00E80842" w:rsidRDefault="00E80842" w:rsidP="00E80842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E4A14" w14:textId="77777777" w:rsidR="00E80842" w:rsidRPr="00E80842" w:rsidRDefault="00E80842" w:rsidP="00E80842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Roll No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CD0AF" w14:textId="77777777" w:rsidR="00E80842" w:rsidRPr="00E80842" w:rsidRDefault="00E80842" w:rsidP="00E80842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E80842" w:rsidRPr="00E80842" w14:paraId="27B94A3D" w14:textId="77777777" w:rsidTr="00E80842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28496" w14:textId="77777777" w:rsidR="00E80842" w:rsidRPr="00E80842" w:rsidRDefault="00E80842" w:rsidP="00E80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53585" w14:textId="42C156B6" w:rsidR="00E80842" w:rsidRPr="00E80842" w:rsidRDefault="00E80842" w:rsidP="00E80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A</w:t>
            </w:r>
            <w:r w:rsidR="00342EBF">
              <w:rPr>
                <w:rFonts w:ascii="Tahoma" w:hAnsi="Tahoma" w:cs="Tahoma"/>
                <w:color w:val="000000"/>
                <w:sz w:val="24"/>
                <w:szCs w:val="24"/>
              </w:rPr>
              <w:t>hsan Azim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33703" w14:textId="5CD8B94F" w:rsidR="00E80842" w:rsidRPr="00E80842" w:rsidRDefault="00342EBF" w:rsidP="00E80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230217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24621" w14:textId="40FF28F6" w:rsidR="00E80842" w:rsidRPr="00E80842" w:rsidRDefault="00342EBF" w:rsidP="00E80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Power Grid Drass</w:t>
            </w:r>
          </w:p>
        </w:tc>
      </w:tr>
      <w:tr w:rsidR="00E80842" w:rsidRPr="00E80842" w14:paraId="3BE16AC8" w14:textId="77777777" w:rsidTr="00E80842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1CF5E" w14:textId="77777777" w:rsidR="00E80842" w:rsidRPr="00E80842" w:rsidRDefault="00E80842" w:rsidP="00E80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D0E61" w14:textId="24370F85" w:rsidR="00E80842" w:rsidRPr="00E80842" w:rsidRDefault="00342EBF" w:rsidP="00E80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Muzamil Ahmad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D9926" w14:textId="6E36B52F" w:rsidR="00E80842" w:rsidRPr="00E80842" w:rsidRDefault="00E80842" w:rsidP="00E80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  <w:r w:rsidR="00342EBF">
              <w:rPr>
                <w:rFonts w:ascii="Tahoma" w:hAnsi="Tahoma" w:cs="Tahoma"/>
                <w:color w:val="000000"/>
                <w:sz w:val="24"/>
                <w:szCs w:val="24"/>
              </w:rPr>
              <w:t>30231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90E96" w14:textId="49B1E81C" w:rsidR="00E80842" w:rsidRPr="00E80842" w:rsidRDefault="00342EBF" w:rsidP="00E80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Power Grid Drass</w:t>
            </w:r>
          </w:p>
        </w:tc>
      </w:tr>
    </w:tbl>
    <w:p w14:paraId="255993C7" w14:textId="2CA5C50E" w:rsidR="00C12F58" w:rsidRDefault="00C12F58" w:rsidP="00E80842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E85807A" w14:textId="77777777" w:rsidR="00342EBF" w:rsidRPr="00A03137" w:rsidRDefault="00342EBF" w:rsidP="00E80842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0CD814DE" w:rsidR="00CD7194" w:rsidRDefault="00CD7194" w:rsidP="00803C5A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54787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A17061D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0EA151A6" w14:textId="13CBA2D2" w:rsidR="001A3520" w:rsidRDefault="00247F81" w:rsidP="00E8084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</w:t>
      </w:r>
      <w:r w:rsidR="00F64952">
        <w:rPr>
          <w:rFonts w:ascii="Tahoma" w:hAnsi="Tahoma" w:cs="Tahoma"/>
          <w:color w:val="1F1F1F"/>
          <w:sz w:val="25"/>
          <w:szCs w:val="25"/>
        </w:rPr>
        <w:t>r</w:t>
      </w:r>
    </w:p>
    <w:p w14:paraId="143A4F2D" w14:textId="05010870" w:rsidR="001A3520" w:rsidRPr="001A3520" w:rsidRDefault="001A3520" w:rsidP="001A3520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31B6347E" w14:textId="22906DD6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5C37F8CA" w14:textId="00D41962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 Electrical Engineering for information and direct the students accordingly.</w:t>
      </w:r>
    </w:p>
    <w:p w14:paraId="05539960" w14:textId="52D1085F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49224DCB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40F337F" w14:textId="1637654F" w:rsidR="00342EBF" w:rsidRDefault="00342EBF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63636D4" w14:textId="48E24685" w:rsidR="00342EBF" w:rsidRDefault="00342EBF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BB83E8D" w14:textId="56445FB8" w:rsidR="00342EBF" w:rsidRDefault="00342EBF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EE0A" w14:textId="0F70A118" w:rsidR="00342EBF" w:rsidRDefault="00342EBF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EE0D6AE" w14:textId="4298BD8F" w:rsidR="00342EBF" w:rsidRDefault="00342EBF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8ACE399" w14:textId="1BA45DD2" w:rsidR="00342EBF" w:rsidRDefault="00342EBF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BAFF0DF" w14:textId="77B85B99" w:rsidR="00342EBF" w:rsidRDefault="00342EBF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69EEC72" w14:textId="49E1D8F6" w:rsidR="00342EBF" w:rsidRDefault="00342EBF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84D1F78" w14:textId="41BD3116" w:rsidR="00342EBF" w:rsidRDefault="00342EBF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210E173" w14:textId="77777777" w:rsidR="00342EBF" w:rsidRDefault="00342EBF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35B9025" w14:textId="17262E0B" w:rsidR="00F64952" w:rsidRDefault="00F64952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 xml:space="preserve">The </w:t>
      </w:r>
      <w:r>
        <w:rPr>
          <w:rFonts w:ascii="Tahoma" w:hAnsi="Tahoma" w:cs="Tahoma"/>
          <w:color w:val="1F1F1F"/>
          <w:sz w:val="25"/>
          <w:szCs w:val="25"/>
        </w:rPr>
        <w:t>General Manager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, </w:t>
      </w:r>
    </w:p>
    <w:p w14:paraId="4AB5B667" w14:textId="4208DC52" w:rsidR="00F64952" w:rsidRDefault="00F64952" w:rsidP="00F64952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NHPC</w:t>
      </w:r>
      <w:r>
        <w:rPr>
          <w:rFonts w:ascii="Tahoma" w:hAnsi="Tahoma" w:cs="Tahoma"/>
          <w:sz w:val="25"/>
          <w:szCs w:val="25"/>
        </w:rPr>
        <w:t>,</w:t>
      </w:r>
    </w:p>
    <w:p w14:paraId="38237AE4" w14:textId="4D218933" w:rsidR="00F64952" w:rsidRDefault="00F64952" w:rsidP="00F64952">
      <w:pPr>
        <w:ind w:left="360"/>
        <w:rPr>
          <w:rFonts w:ascii="Tahoma" w:hAnsi="Tahoma" w:cs="Tahoma"/>
          <w:sz w:val="25"/>
          <w:szCs w:val="25"/>
        </w:rPr>
      </w:pPr>
      <w:proofErr w:type="spellStart"/>
      <w:r>
        <w:rPr>
          <w:rFonts w:ascii="Tahoma" w:hAnsi="Tahoma" w:cs="Tahoma"/>
          <w:color w:val="1F1F1F"/>
          <w:sz w:val="25"/>
          <w:szCs w:val="25"/>
        </w:rPr>
        <w:t>Kargil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>.</w:t>
      </w:r>
    </w:p>
    <w:p w14:paraId="442E3EC4" w14:textId="77777777" w:rsidR="00F64952" w:rsidRDefault="00F64952" w:rsidP="00F64952">
      <w:pPr>
        <w:ind w:left="360"/>
        <w:rPr>
          <w:rFonts w:ascii="Tahoma" w:hAnsi="Tahoma" w:cs="Tahoma"/>
          <w:sz w:val="25"/>
          <w:szCs w:val="25"/>
        </w:rPr>
      </w:pPr>
    </w:p>
    <w:p w14:paraId="3D2AB90C" w14:textId="77777777" w:rsidR="00F64952" w:rsidRDefault="00F64952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2B09E504" w14:textId="77777777" w:rsidR="00F64952" w:rsidRPr="00803C5A" w:rsidRDefault="00F64952" w:rsidP="00F64952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5A39442" w14:textId="403F3286" w:rsidR="00F64952" w:rsidRPr="001A3520" w:rsidRDefault="00F64952" w:rsidP="00F64952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Subject: One Month Practical Training of 5th Semester Electrical Engineering students.</w:t>
      </w:r>
    </w:p>
    <w:p w14:paraId="5F7B7E98" w14:textId="77777777" w:rsidR="00F64952" w:rsidRPr="001A3520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1FB46629" w14:textId="77777777" w:rsidR="00F64952" w:rsidRPr="001A3520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Electrical Engineering Students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20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66BFFDAC" w14:textId="77777777" w:rsidR="00F64952" w:rsidRPr="001A3520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students may be allowed to undergo the said training program only after production</w:t>
      </w:r>
    </w:p>
    <w:p w14:paraId="6E7393F6" w14:textId="247369CD" w:rsidR="00F64952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of identity card of this institution, however they will attend the training on their own cos</w:t>
      </w:r>
      <w:r w:rsidR="005A01CC">
        <w:rPr>
          <w:rFonts w:ascii="Tahoma" w:hAnsi="Tahoma" w:cs="Tahoma"/>
          <w:color w:val="1F1F1F"/>
          <w:sz w:val="25"/>
          <w:szCs w:val="25"/>
        </w:rPr>
        <w:t>t,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8599" w:type="dxa"/>
        <w:tblInd w:w="756" w:type="dxa"/>
        <w:tblLook w:val="04A0" w:firstRow="1" w:lastRow="0" w:firstColumn="1" w:lastColumn="0" w:noHBand="0" w:noVBand="1"/>
      </w:tblPr>
      <w:tblGrid>
        <w:gridCol w:w="777"/>
        <w:gridCol w:w="2782"/>
        <w:gridCol w:w="1350"/>
        <w:gridCol w:w="3690"/>
      </w:tblGrid>
      <w:tr w:rsidR="00F64952" w:rsidRPr="00E80842" w14:paraId="094E2790" w14:textId="77777777" w:rsidTr="00D36B61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03475" w14:textId="77777777" w:rsidR="00F64952" w:rsidRPr="00E80842" w:rsidRDefault="00F64952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2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96285" w14:textId="77777777" w:rsidR="00F64952" w:rsidRPr="00E80842" w:rsidRDefault="00F64952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53F04" w14:textId="77777777" w:rsidR="00F64952" w:rsidRPr="00E80842" w:rsidRDefault="00F64952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Roll No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F46DC" w14:textId="77777777" w:rsidR="00F64952" w:rsidRPr="00E80842" w:rsidRDefault="00F64952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F64952" w:rsidRPr="00E80842" w14:paraId="7223C5C0" w14:textId="77777777" w:rsidTr="00D36B61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07749" w14:textId="77777777" w:rsidR="00F64952" w:rsidRPr="00E80842" w:rsidRDefault="00F64952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CF94C" w14:textId="23BD1AB0" w:rsidR="00F64952" w:rsidRPr="00E80842" w:rsidRDefault="00F64952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Mohammad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Mussa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4A0EB" w14:textId="303BE663" w:rsidR="00F64952" w:rsidRPr="00E80842" w:rsidRDefault="00F64952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230207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E15B5" w14:textId="50A8EE2C" w:rsidR="00F64952" w:rsidRPr="00E80842" w:rsidRDefault="00F64952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NHPC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Kargil</w:t>
            </w:r>
            <w:proofErr w:type="spellEnd"/>
          </w:p>
        </w:tc>
      </w:tr>
      <w:tr w:rsidR="00F64952" w:rsidRPr="00E80842" w14:paraId="492D6568" w14:textId="77777777" w:rsidTr="00D36B61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64079" w14:textId="77777777" w:rsidR="00F64952" w:rsidRPr="00E80842" w:rsidRDefault="00F64952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44730" w14:textId="74485AC2" w:rsidR="00F64952" w:rsidRPr="00E80842" w:rsidRDefault="00F64952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Mohammad Hussain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BBF20" w14:textId="760F4B36" w:rsidR="00F64952" w:rsidRPr="00E80842" w:rsidRDefault="00F64952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230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208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FFB6D" w14:textId="710A1E61" w:rsidR="00F64952" w:rsidRPr="00E80842" w:rsidRDefault="00F64952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NHPC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Kargil</w:t>
            </w:r>
            <w:proofErr w:type="spellEnd"/>
          </w:p>
        </w:tc>
      </w:tr>
      <w:tr w:rsidR="00F64952" w:rsidRPr="00E80842" w14:paraId="378CA4B8" w14:textId="77777777" w:rsidTr="00D36B61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81454" w14:textId="77777777" w:rsidR="00F64952" w:rsidRPr="00E80842" w:rsidRDefault="00F64952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0DAA4" w14:textId="1F75E65B" w:rsidR="00F64952" w:rsidRPr="00E80842" w:rsidRDefault="00F64952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Mohammad Ali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0B6CB" w14:textId="0C2A6952" w:rsidR="00F64952" w:rsidRPr="00E80842" w:rsidRDefault="00F64952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2302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09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17546" w14:textId="0AB274D1" w:rsidR="00F64952" w:rsidRPr="00E80842" w:rsidRDefault="00F64952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NHPC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Kargil</w:t>
            </w:r>
            <w:proofErr w:type="spellEnd"/>
          </w:p>
        </w:tc>
      </w:tr>
    </w:tbl>
    <w:p w14:paraId="375B9F69" w14:textId="77777777" w:rsidR="00F64952" w:rsidRPr="00A03137" w:rsidRDefault="00F64952" w:rsidP="00F64952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0FF5D2E" w14:textId="77777777" w:rsidR="00F64952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6FA685F9" w14:textId="77777777" w:rsidR="00F64952" w:rsidRPr="00337606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626EA09C" w14:textId="77777777" w:rsidR="00F64952" w:rsidRPr="003D1396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491463F4" w14:textId="77777777" w:rsidR="00F64952" w:rsidRPr="003D1396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2E4B54F8" w14:textId="77777777" w:rsidR="00F64952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1B0772F5" w14:textId="77777777" w:rsidR="00F64952" w:rsidRPr="001A3520" w:rsidRDefault="00F64952" w:rsidP="00F64952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07D1D1B6" w14:textId="77777777" w:rsidR="00F64952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1766E925" w14:textId="77777777" w:rsidR="00F64952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 Electrical Engineering for information and direct the students accordingly.</w:t>
      </w:r>
    </w:p>
    <w:p w14:paraId="620AE27E" w14:textId="77777777" w:rsidR="00F64952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569FE280" w14:textId="77777777" w:rsidR="00F64952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0346F44" w14:textId="74BDF703" w:rsidR="00F64952" w:rsidRDefault="00F64952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 xml:space="preserve">The </w:t>
      </w:r>
      <w:r>
        <w:rPr>
          <w:rFonts w:ascii="Tahoma" w:hAnsi="Tahoma" w:cs="Tahoma"/>
          <w:color w:val="1F1F1F"/>
          <w:sz w:val="25"/>
          <w:szCs w:val="25"/>
        </w:rPr>
        <w:t>Deputy Manager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, </w:t>
      </w:r>
    </w:p>
    <w:p w14:paraId="769D2E56" w14:textId="144299B3" w:rsidR="00F64952" w:rsidRDefault="00F64952" w:rsidP="00F64952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Power Grid</w:t>
      </w:r>
      <w:r>
        <w:rPr>
          <w:rFonts w:ascii="Tahoma" w:hAnsi="Tahoma" w:cs="Tahoma"/>
          <w:sz w:val="25"/>
          <w:szCs w:val="25"/>
        </w:rPr>
        <w:t>,</w:t>
      </w:r>
    </w:p>
    <w:p w14:paraId="070780A6" w14:textId="599A0116" w:rsidR="00F64952" w:rsidRDefault="00F64952" w:rsidP="00F64952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Drass.</w:t>
      </w:r>
    </w:p>
    <w:p w14:paraId="45DF1547" w14:textId="77777777" w:rsidR="00F64952" w:rsidRDefault="00F64952" w:rsidP="00F64952">
      <w:pPr>
        <w:ind w:left="360"/>
        <w:rPr>
          <w:rFonts w:ascii="Tahoma" w:hAnsi="Tahoma" w:cs="Tahoma"/>
          <w:sz w:val="25"/>
          <w:szCs w:val="25"/>
        </w:rPr>
      </w:pPr>
    </w:p>
    <w:p w14:paraId="1A402EBF" w14:textId="77777777" w:rsidR="00F64952" w:rsidRDefault="00F64952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2B4E02B8" w14:textId="77777777" w:rsidR="00F64952" w:rsidRPr="00803C5A" w:rsidRDefault="00F64952" w:rsidP="00F64952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ACB228F" w14:textId="77777777" w:rsidR="00F64952" w:rsidRPr="001A3520" w:rsidRDefault="00F64952" w:rsidP="00E57801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Subject: One Month Practical Training of 5th Semester Electrical Engineering students.</w:t>
      </w:r>
    </w:p>
    <w:p w14:paraId="0DF9C05D" w14:textId="77777777" w:rsidR="00F64952" w:rsidRPr="001A3520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41555F5D" w14:textId="77777777" w:rsidR="00F64952" w:rsidRPr="001A3520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Electrical Engineering Students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20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033859BE" w14:textId="77777777" w:rsidR="00F64952" w:rsidRPr="001A3520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students may be allowed to undergo the said training program only after production</w:t>
      </w:r>
    </w:p>
    <w:p w14:paraId="23D7712B" w14:textId="4BEDCC05" w:rsidR="00F64952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of identity card of this institution, however they will attend the training on their own cost</w:t>
      </w:r>
      <w:r w:rsidR="005A01CC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tbl>
      <w:tblPr>
        <w:tblW w:w="4909" w:type="dxa"/>
        <w:tblInd w:w="756" w:type="dxa"/>
        <w:tblLook w:val="04A0" w:firstRow="1" w:lastRow="0" w:firstColumn="1" w:lastColumn="0" w:noHBand="0" w:noVBand="1"/>
      </w:tblPr>
      <w:tblGrid>
        <w:gridCol w:w="777"/>
        <w:gridCol w:w="2782"/>
        <w:gridCol w:w="1350"/>
      </w:tblGrid>
      <w:tr w:rsidR="00F64952" w:rsidRPr="00E80842" w14:paraId="21680D27" w14:textId="77777777" w:rsidTr="00F64952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D395F" w14:textId="77777777" w:rsidR="00F64952" w:rsidRPr="00E80842" w:rsidRDefault="00F64952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2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EA536" w14:textId="77777777" w:rsidR="00F64952" w:rsidRPr="00E80842" w:rsidRDefault="00F64952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4EF31" w14:textId="77777777" w:rsidR="00F64952" w:rsidRPr="00E80842" w:rsidRDefault="00F64952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Roll No</w:t>
            </w:r>
          </w:p>
        </w:tc>
      </w:tr>
      <w:tr w:rsidR="00F64952" w:rsidRPr="00E80842" w14:paraId="59A1B0EE" w14:textId="77777777" w:rsidTr="00F64952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D525B" w14:textId="77777777" w:rsidR="00F64952" w:rsidRPr="00E80842" w:rsidRDefault="00F64952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D47F2" w14:textId="2014B141" w:rsidR="00F64952" w:rsidRPr="00E80842" w:rsidRDefault="00F64952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Ahsan Azim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DF56B" w14:textId="71B6BBDF" w:rsidR="00F64952" w:rsidRPr="00E80842" w:rsidRDefault="00F64952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230217</w:t>
            </w:r>
          </w:p>
        </w:tc>
      </w:tr>
      <w:tr w:rsidR="00F64952" w:rsidRPr="00E80842" w14:paraId="3410FC3E" w14:textId="77777777" w:rsidTr="00F64952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D81A4" w14:textId="77777777" w:rsidR="00F64952" w:rsidRPr="00E80842" w:rsidRDefault="00F64952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328A0" w14:textId="19E60FE5" w:rsidR="00F64952" w:rsidRPr="00E80842" w:rsidRDefault="00F64952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Muzamil Ahmad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A56DF" w14:textId="0F633434" w:rsidR="00F64952" w:rsidRPr="00E80842" w:rsidRDefault="00F64952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230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231</w:t>
            </w:r>
          </w:p>
        </w:tc>
      </w:tr>
    </w:tbl>
    <w:p w14:paraId="48EE721D" w14:textId="77777777" w:rsidR="00F64952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</w:p>
    <w:p w14:paraId="5B66C6AE" w14:textId="77777777" w:rsidR="00F64952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77541B" w14:textId="00E31FBD" w:rsidR="00F64952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71E280B9" w14:textId="77777777" w:rsidR="00F64952" w:rsidRPr="00337606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19712F39" w14:textId="77777777" w:rsidR="00F64952" w:rsidRPr="003D1396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262D547B" w14:textId="77777777" w:rsidR="00F64952" w:rsidRPr="003D1396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340EC40F" w14:textId="77777777" w:rsidR="00F64952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358430F7" w14:textId="77777777" w:rsidR="00F64952" w:rsidRPr="001A3520" w:rsidRDefault="00F64952" w:rsidP="00F64952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2B575271" w14:textId="77777777" w:rsidR="00F64952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5002834E" w14:textId="77777777" w:rsidR="00F64952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 Electrical Engineering for information and direct the students accordingly.</w:t>
      </w:r>
    </w:p>
    <w:p w14:paraId="0B742167" w14:textId="77777777" w:rsidR="00F64952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01322CA3" w14:textId="77777777" w:rsidR="00F64952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p w14:paraId="0484EC8A" w14:textId="77777777" w:rsidR="00F64952" w:rsidRDefault="00F64952"/>
    <w:p w14:paraId="2BA8ADD7" w14:textId="77777777" w:rsidR="00F64952" w:rsidRDefault="00F64952"/>
    <w:p w14:paraId="0984C287" w14:textId="77777777" w:rsidR="00F64952" w:rsidRDefault="00F64952"/>
    <w:p w14:paraId="11E1EA83" w14:textId="77777777" w:rsidR="00F64952" w:rsidRDefault="00F64952"/>
    <w:p w14:paraId="2F607863" w14:textId="77777777" w:rsidR="00F64952" w:rsidRDefault="00F64952"/>
    <w:p w14:paraId="36C4A543" w14:textId="77777777" w:rsidR="00F64952" w:rsidRDefault="00F64952"/>
    <w:p w14:paraId="36642D5F" w14:textId="1939FCBA" w:rsidR="00F64952" w:rsidRDefault="00F64952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342EBF">
        <w:rPr>
          <w:rFonts w:ascii="Tahoma" w:hAnsi="Tahoma" w:cs="Tahoma"/>
          <w:color w:val="1F1F1F"/>
          <w:sz w:val="25"/>
          <w:szCs w:val="25"/>
        </w:rPr>
        <w:t xml:space="preserve">Executive </w:t>
      </w:r>
      <w:r>
        <w:rPr>
          <w:rFonts w:ascii="Tahoma" w:hAnsi="Tahoma" w:cs="Tahoma"/>
          <w:color w:val="1F1F1F"/>
          <w:sz w:val="25"/>
          <w:szCs w:val="25"/>
        </w:rPr>
        <w:t>Engineer</w:t>
      </w:r>
      <w:r w:rsidR="00342EBF">
        <w:rPr>
          <w:rFonts w:ascii="Tahoma" w:hAnsi="Tahoma" w:cs="Tahoma"/>
          <w:color w:val="1F1F1F"/>
          <w:sz w:val="25"/>
          <w:szCs w:val="25"/>
        </w:rPr>
        <w:t xml:space="preserve"> CPWD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, </w:t>
      </w:r>
    </w:p>
    <w:p w14:paraId="357A685A" w14:textId="3CB54E52" w:rsidR="00F64952" w:rsidRDefault="00342EBF" w:rsidP="00F64952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Ba</w:t>
      </w:r>
      <w:r w:rsidR="00BE53A9">
        <w:rPr>
          <w:rFonts w:ascii="Tahoma" w:hAnsi="Tahoma" w:cs="Tahoma"/>
          <w:color w:val="1F1F1F"/>
          <w:sz w:val="25"/>
          <w:szCs w:val="25"/>
        </w:rPr>
        <w:t>ndipora</w:t>
      </w:r>
      <w:r w:rsidR="00F64952">
        <w:rPr>
          <w:rFonts w:ascii="Tahoma" w:hAnsi="Tahoma" w:cs="Tahoma"/>
          <w:color w:val="1F1F1F"/>
          <w:sz w:val="25"/>
          <w:szCs w:val="25"/>
        </w:rPr>
        <w:t>.</w:t>
      </w:r>
    </w:p>
    <w:p w14:paraId="34021671" w14:textId="77777777" w:rsidR="00F64952" w:rsidRDefault="00F64952" w:rsidP="00F64952">
      <w:pPr>
        <w:ind w:left="360"/>
        <w:rPr>
          <w:rFonts w:ascii="Tahoma" w:hAnsi="Tahoma" w:cs="Tahoma"/>
          <w:sz w:val="25"/>
          <w:szCs w:val="25"/>
        </w:rPr>
      </w:pPr>
    </w:p>
    <w:p w14:paraId="4F23CD68" w14:textId="22A24208" w:rsidR="00F64952" w:rsidRDefault="00F64952" w:rsidP="00F64952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342EBF">
        <w:rPr>
          <w:rFonts w:ascii="Tahoma" w:hAnsi="Tahoma" w:cs="Tahoma"/>
          <w:color w:val="1F1F1F"/>
          <w:sz w:val="25"/>
          <w:szCs w:val="25"/>
        </w:rPr>
        <w:t>624</w:t>
      </w:r>
      <w:r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Dated:</w:t>
      </w:r>
      <w:r w:rsidR="00342EBF">
        <w:rPr>
          <w:rFonts w:ascii="Tahoma" w:hAnsi="Tahoma" w:cs="Tahoma"/>
          <w:color w:val="1F1F1F"/>
          <w:sz w:val="25"/>
          <w:szCs w:val="25"/>
        </w:rPr>
        <w:t>16-07-2025</w:t>
      </w:r>
    </w:p>
    <w:p w14:paraId="2B8BFF40" w14:textId="77777777" w:rsidR="00F64952" w:rsidRPr="00803C5A" w:rsidRDefault="00F64952" w:rsidP="00F64952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4CC0661" w14:textId="2C3CF13D" w:rsidR="00F64952" w:rsidRPr="001A3520" w:rsidRDefault="00F64952" w:rsidP="00F64952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One Month Practical Training of 5th Semester </w:t>
      </w:r>
      <w:r w:rsidR="00DC3451">
        <w:rPr>
          <w:rFonts w:ascii="Tahoma" w:hAnsi="Tahoma" w:cs="Tahoma"/>
          <w:b/>
          <w:bCs/>
          <w:color w:val="1F1F1F"/>
          <w:sz w:val="25"/>
          <w:szCs w:val="25"/>
        </w:rPr>
        <w:t xml:space="preserve">Civil 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Engineering students.</w:t>
      </w:r>
    </w:p>
    <w:p w14:paraId="121D7FB2" w14:textId="77777777" w:rsidR="00F64952" w:rsidRPr="001A3520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10B89BF2" w14:textId="02D5431A" w:rsidR="00F64952" w:rsidRPr="001A3520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 w:rsidR="00DC3451" w:rsidRPr="00DC3451">
        <w:rPr>
          <w:rFonts w:ascii="Tahoma" w:hAnsi="Tahoma" w:cs="Tahoma"/>
          <w:color w:val="1F1F1F"/>
          <w:sz w:val="25"/>
          <w:szCs w:val="25"/>
        </w:rPr>
        <w:t>Civil</w:t>
      </w:r>
      <w:r>
        <w:rPr>
          <w:rFonts w:ascii="Tahoma" w:hAnsi="Tahoma" w:cs="Tahoma"/>
          <w:color w:val="1F1F1F"/>
          <w:sz w:val="25"/>
          <w:szCs w:val="25"/>
        </w:rPr>
        <w:t xml:space="preserve"> Engineering Students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342EBF" w:rsidRPr="001A3520">
        <w:rPr>
          <w:rFonts w:ascii="Tahoma" w:hAnsi="Tahoma" w:cs="Tahoma"/>
          <w:color w:val="1F1F1F"/>
          <w:sz w:val="25"/>
          <w:szCs w:val="25"/>
        </w:rPr>
        <w:t>one-month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</w:t>
      </w:r>
      <w:r w:rsidR="00DC3451">
        <w:rPr>
          <w:rFonts w:ascii="Tahoma" w:hAnsi="Tahoma" w:cs="Tahoma"/>
          <w:color w:val="1F1F1F"/>
          <w:sz w:val="25"/>
          <w:szCs w:val="25"/>
        </w:rPr>
        <w:t>3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154342F2" w14:textId="77777777" w:rsidR="00F64952" w:rsidRPr="001A3520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students may be allowed to undergo the said training program only after production</w:t>
      </w:r>
    </w:p>
    <w:p w14:paraId="506C01F3" w14:textId="6D251667" w:rsidR="00F64952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of identity card of this institution, however they will attend the training on their own cost</w:t>
      </w:r>
      <w:r w:rsidR="005A01CC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p w14:paraId="5889306E" w14:textId="77777777" w:rsidR="00F64952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4909" w:type="dxa"/>
        <w:tblInd w:w="756" w:type="dxa"/>
        <w:tblLook w:val="04A0" w:firstRow="1" w:lastRow="0" w:firstColumn="1" w:lastColumn="0" w:noHBand="0" w:noVBand="1"/>
      </w:tblPr>
      <w:tblGrid>
        <w:gridCol w:w="777"/>
        <w:gridCol w:w="2782"/>
        <w:gridCol w:w="1350"/>
      </w:tblGrid>
      <w:tr w:rsidR="00BE53A9" w:rsidRPr="00E80842" w14:paraId="44254ECC" w14:textId="77777777" w:rsidTr="00BE53A9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0B131" w14:textId="77777777" w:rsidR="00BE53A9" w:rsidRPr="00E80842" w:rsidRDefault="00BE53A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2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AAA53" w14:textId="77777777" w:rsidR="00BE53A9" w:rsidRPr="00E80842" w:rsidRDefault="00BE53A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50001" w14:textId="77777777" w:rsidR="00BE53A9" w:rsidRPr="00E80842" w:rsidRDefault="00BE53A9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Roll No</w:t>
            </w:r>
          </w:p>
        </w:tc>
      </w:tr>
      <w:tr w:rsidR="00BE53A9" w:rsidRPr="00E80842" w14:paraId="5041779F" w14:textId="77777777" w:rsidTr="00BE53A9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CC71E" w14:textId="77777777" w:rsidR="00BE53A9" w:rsidRPr="00E80842" w:rsidRDefault="00BE53A9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7FB007" w14:textId="6F56D892" w:rsidR="00BE53A9" w:rsidRPr="00E80842" w:rsidRDefault="00BE53A9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Azhar</w:t>
            </w:r>
            <w:proofErr w:type="spellEnd"/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Mohidin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90C61E" w14:textId="6CE69510" w:rsidR="00BE53A9" w:rsidRPr="00E80842" w:rsidRDefault="00BE53A9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230133</w:t>
            </w:r>
          </w:p>
        </w:tc>
      </w:tr>
      <w:tr w:rsidR="00BE53A9" w:rsidRPr="00E80842" w14:paraId="14B7878F" w14:textId="77777777" w:rsidTr="00BE53A9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6DF75" w14:textId="77777777" w:rsidR="00BE53A9" w:rsidRPr="00E80842" w:rsidRDefault="00BE53A9" w:rsidP="00342EB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077D66" w14:textId="439BC359" w:rsidR="00BE53A9" w:rsidRPr="00E80842" w:rsidRDefault="00BE53A9" w:rsidP="00342EB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Faisal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Fayaz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626920" w14:textId="794903F8" w:rsidR="00BE53A9" w:rsidRPr="00E80842" w:rsidRDefault="00BE53A9" w:rsidP="00342EB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230161</w:t>
            </w:r>
          </w:p>
        </w:tc>
      </w:tr>
      <w:tr w:rsidR="00BE53A9" w:rsidRPr="00E80842" w14:paraId="0F29A4F0" w14:textId="77777777" w:rsidTr="00BE53A9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0FE91" w14:textId="2C27C237" w:rsidR="00BE53A9" w:rsidRPr="00E80842" w:rsidRDefault="00BE53A9" w:rsidP="00C14926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52B8CC" w14:textId="6E25016C" w:rsidR="00BE53A9" w:rsidRPr="00E80842" w:rsidRDefault="00BE53A9" w:rsidP="00C14926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Mudasir Rashid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8845D3" w14:textId="6F682887" w:rsidR="00BE53A9" w:rsidRPr="00E80842" w:rsidRDefault="00BE53A9" w:rsidP="00C14926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230153</w:t>
            </w:r>
          </w:p>
        </w:tc>
      </w:tr>
      <w:tr w:rsidR="00BE53A9" w:rsidRPr="00E80842" w14:paraId="511DA06B" w14:textId="77777777" w:rsidTr="00BE53A9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93C6A" w14:textId="54948F46" w:rsidR="00BE53A9" w:rsidRPr="00E80842" w:rsidRDefault="00BE53A9" w:rsidP="00C14926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F954F" w14:textId="3E276835" w:rsidR="00BE53A9" w:rsidRPr="00E80842" w:rsidRDefault="00BE53A9" w:rsidP="00C14926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Fazil</w:t>
            </w:r>
            <w:proofErr w:type="spellEnd"/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Sajad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8FD9A1" w14:textId="5C356CB7" w:rsidR="00BE53A9" w:rsidRPr="00E80842" w:rsidRDefault="00BE53A9" w:rsidP="00C14926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230146</w:t>
            </w:r>
          </w:p>
        </w:tc>
      </w:tr>
    </w:tbl>
    <w:p w14:paraId="24DA3878" w14:textId="77777777" w:rsidR="00F64952" w:rsidRPr="00A03137" w:rsidRDefault="00F64952" w:rsidP="00F64952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18A7591" w14:textId="77777777" w:rsidR="00F64952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E39555B" w14:textId="77777777" w:rsidR="00F64952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</w:p>
    <w:p w14:paraId="088C7222" w14:textId="77777777" w:rsidR="00F64952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F032F50" w14:textId="2104931D" w:rsidR="00F64952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083AC2F1" w14:textId="77777777" w:rsidR="00F64952" w:rsidRPr="00337606" w:rsidRDefault="00F64952" w:rsidP="00F6495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515557D7" w14:textId="77777777" w:rsidR="00F64952" w:rsidRPr="003D1396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5217A719" w14:textId="77777777" w:rsidR="00F64952" w:rsidRPr="003D1396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70725BAC" w14:textId="77777777" w:rsidR="00F64952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6E33BD68" w14:textId="77777777" w:rsidR="00F64952" w:rsidRPr="001A3520" w:rsidRDefault="00F64952" w:rsidP="00F64952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51F63C96" w14:textId="77777777" w:rsidR="00F64952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6E7F1F6E" w14:textId="13C0CF47" w:rsidR="00F64952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2.H.O.D. </w:t>
      </w:r>
      <w:r w:rsidR="00DC3451" w:rsidRPr="00DC3451">
        <w:rPr>
          <w:rFonts w:ascii="Tahoma" w:hAnsi="Tahoma" w:cs="Tahoma"/>
          <w:color w:val="1F1F1F"/>
          <w:sz w:val="25"/>
          <w:szCs w:val="25"/>
        </w:rPr>
        <w:t>Civil</w:t>
      </w:r>
      <w:r w:rsidR="00DC3451">
        <w:rPr>
          <w:rFonts w:ascii="Tahoma" w:hAnsi="Tahoma" w:cs="Tahoma"/>
          <w:color w:val="1F1F1F"/>
          <w:sz w:val="25"/>
          <w:szCs w:val="25"/>
        </w:rPr>
        <w:t xml:space="preserve"> Engineering </w:t>
      </w:r>
      <w:r>
        <w:rPr>
          <w:rFonts w:ascii="Tahoma" w:hAnsi="Tahoma" w:cs="Tahoma"/>
          <w:color w:val="1F1F1F"/>
          <w:sz w:val="25"/>
          <w:szCs w:val="25"/>
        </w:rPr>
        <w:t>for information and direct the students accordingly.</w:t>
      </w:r>
    </w:p>
    <w:p w14:paraId="1DE5B01B" w14:textId="77777777" w:rsidR="00F64952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0FA1BA14" w14:textId="77777777" w:rsidR="00F64952" w:rsidRDefault="00F64952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A2B6F8A" w14:textId="77777777" w:rsidR="00E57801" w:rsidRDefault="00E57801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D15C409" w14:textId="77777777" w:rsidR="00E57801" w:rsidRDefault="00E57801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FBE8185" w14:textId="77777777" w:rsidR="00E57801" w:rsidRDefault="00E57801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F6692E2" w14:textId="77777777" w:rsidR="00E57801" w:rsidRDefault="00E57801" w:rsidP="00E57801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lastRenderedPageBreak/>
        <w:t xml:space="preserve">The </w:t>
      </w:r>
      <w:r>
        <w:rPr>
          <w:rFonts w:ascii="Tahoma" w:hAnsi="Tahoma" w:cs="Tahoma"/>
          <w:color w:val="1F1F1F"/>
          <w:sz w:val="25"/>
          <w:szCs w:val="25"/>
        </w:rPr>
        <w:t>Chief Engineer,</w:t>
      </w:r>
    </w:p>
    <w:p w14:paraId="20DDEB86" w14:textId="77777777" w:rsidR="00E57801" w:rsidRDefault="00E57801" w:rsidP="00E57801">
      <w:pPr>
        <w:ind w:left="360"/>
        <w:rPr>
          <w:rFonts w:ascii="Tahoma" w:hAnsi="Tahoma" w:cs="Tahoma"/>
          <w:color w:val="1F1F1F"/>
          <w:sz w:val="25"/>
          <w:szCs w:val="25"/>
        </w:rPr>
      </w:pPr>
      <w:proofErr w:type="spellStart"/>
      <w:proofErr w:type="gramStart"/>
      <w:r>
        <w:rPr>
          <w:rFonts w:ascii="Tahoma" w:hAnsi="Tahoma" w:cs="Tahoma"/>
          <w:color w:val="1F1F1F"/>
          <w:sz w:val="25"/>
          <w:szCs w:val="25"/>
        </w:rPr>
        <w:t>JKPTCL,Kashmir</w:t>
      </w:r>
      <w:proofErr w:type="spellEnd"/>
      <w:proofErr w:type="gramEnd"/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76BFDFC" w14:textId="77777777" w:rsidR="00E57801" w:rsidRDefault="00E57801" w:rsidP="00E57801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Bemina.</w:t>
      </w:r>
    </w:p>
    <w:p w14:paraId="2ED19407" w14:textId="77777777" w:rsidR="00E57801" w:rsidRDefault="00E57801" w:rsidP="00E57801">
      <w:pPr>
        <w:ind w:left="360"/>
        <w:rPr>
          <w:rFonts w:ascii="Tahoma" w:hAnsi="Tahoma" w:cs="Tahoma"/>
          <w:sz w:val="25"/>
          <w:szCs w:val="25"/>
        </w:rPr>
      </w:pPr>
    </w:p>
    <w:p w14:paraId="39289986" w14:textId="77777777" w:rsidR="00E57801" w:rsidRDefault="00E57801" w:rsidP="00E57801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6596805F" w14:textId="77777777" w:rsidR="00E57801" w:rsidRPr="00803C5A" w:rsidRDefault="00E57801" w:rsidP="00E57801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9C79C6B" w14:textId="77777777" w:rsidR="00E57801" w:rsidRPr="001A3520" w:rsidRDefault="00E57801" w:rsidP="00E57801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Subject: One Month Practical Training of 5th Semester Electrical Engineering students.</w:t>
      </w:r>
    </w:p>
    <w:p w14:paraId="59C8A1E4" w14:textId="77777777" w:rsidR="00E57801" w:rsidRPr="001A3520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00F78CB0" w14:textId="77777777" w:rsidR="00E57801" w:rsidRPr="001A3520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Electrical Engineering Students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20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33DCDBC8" w14:textId="77777777" w:rsidR="00E57801" w:rsidRPr="001A3520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students may be allowed to undergo the said training program only after production</w:t>
      </w:r>
    </w:p>
    <w:p w14:paraId="3AE86911" w14:textId="6661F73B" w:rsidR="00E57801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of identity card of this institution, however they will attend the training on their own cost</w:t>
      </w:r>
      <w:r w:rsidR="005A01CC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p w14:paraId="01137541" w14:textId="77777777" w:rsidR="00E57801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8869" w:type="dxa"/>
        <w:tblInd w:w="756" w:type="dxa"/>
        <w:tblLook w:val="04A0" w:firstRow="1" w:lastRow="0" w:firstColumn="1" w:lastColumn="0" w:noHBand="0" w:noVBand="1"/>
      </w:tblPr>
      <w:tblGrid>
        <w:gridCol w:w="777"/>
        <w:gridCol w:w="2782"/>
        <w:gridCol w:w="1350"/>
        <w:gridCol w:w="3960"/>
      </w:tblGrid>
      <w:tr w:rsidR="00E57801" w:rsidRPr="00E80842" w14:paraId="7A9D6057" w14:textId="77777777" w:rsidTr="00E57801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5DFBB" w14:textId="77777777" w:rsidR="00E57801" w:rsidRPr="00E80842" w:rsidRDefault="00E57801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2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4EDB7" w14:textId="77777777" w:rsidR="00E57801" w:rsidRPr="00E80842" w:rsidRDefault="00E57801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05030" w14:textId="77777777" w:rsidR="00E57801" w:rsidRPr="00E80842" w:rsidRDefault="00E57801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Roll No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0F895" w14:textId="77777777" w:rsidR="00E57801" w:rsidRPr="00E80842" w:rsidRDefault="00E57801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E57801" w:rsidRPr="00E80842" w14:paraId="7D8EF35D" w14:textId="77777777" w:rsidTr="00E57801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5DF3F" w14:textId="77777777" w:rsidR="00E57801" w:rsidRPr="00E80842" w:rsidRDefault="00E57801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22E41" w14:textId="34564FCF" w:rsidR="00E57801" w:rsidRPr="00E80842" w:rsidRDefault="00E57801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Dehar</w:t>
            </w:r>
            <w:proofErr w:type="spellEnd"/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Deen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5608F" w14:textId="63F4BF16" w:rsidR="00E57801" w:rsidRPr="00E80842" w:rsidRDefault="00E57801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210244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642D6" w14:textId="3A1D1FF3" w:rsidR="00E57801" w:rsidRPr="00E80842" w:rsidRDefault="00E57801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Grid Station Nishat/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Chesmashahi</w:t>
            </w:r>
            <w:proofErr w:type="spellEnd"/>
          </w:p>
        </w:tc>
      </w:tr>
      <w:tr w:rsidR="00E57801" w:rsidRPr="00E80842" w14:paraId="6D399457" w14:textId="77777777" w:rsidTr="00E57801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B3F14" w14:textId="77777777" w:rsidR="00E57801" w:rsidRPr="00E80842" w:rsidRDefault="00E57801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FCBB0" w14:textId="24E22360" w:rsidR="00E57801" w:rsidRPr="00E80842" w:rsidRDefault="00E57801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Majid Bilal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60EA7" w14:textId="5B27FDFD" w:rsidR="00E57801" w:rsidRPr="00E80842" w:rsidRDefault="00E57801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LE03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D1634" w14:textId="51999CF9" w:rsidR="00E57801" w:rsidRPr="00E80842" w:rsidRDefault="00E57801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Grid Station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Karpora</w:t>
            </w:r>
            <w:proofErr w:type="spellEnd"/>
            <w:r>
              <w:rPr>
                <w:rFonts w:ascii="Tahoma" w:hAnsi="Tahoma" w:cs="Tahoma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Chesmashahi</w:t>
            </w:r>
            <w:proofErr w:type="spellEnd"/>
          </w:p>
        </w:tc>
      </w:tr>
    </w:tbl>
    <w:p w14:paraId="793C39CD" w14:textId="77777777" w:rsidR="00E57801" w:rsidRPr="00A03137" w:rsidRDefault="00E57801" w:rsidP="00E57801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6825999" w14:textId="77777777" w:rsidR="00E57801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B3FA42" w14:textId="77777777" w:rsidR="00E57801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</w:p>
    <w:p w14:paraId="109467E2" w14:textId="77777777" w:rsidR="00E57801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861FB88" w14:textId="77777777" w:rsidR="00E57801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51FB4D3F" w14:textId="77777777" w:rsidR="00E57801" w:rsidRPr="00337606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30CF569C" w14:textId="246B18C4" w:rsidR="00E57801" w:rsidRPr="003D1396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1D3A67A8" w14:textId="77777777" w:rsidR="00E57801" w:rsidRPr="003D1396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4A7485C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008FD156" w14:textId="77777777" w:rsidR="00E57801" w:rsidRPr="001A3520" w:rsidRDefault="00E57801" w:rsidP="00E57801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285E708A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4A101CA0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 Electrical Engineering for information and direct the students accordingly.</w:t>
      </w:r>
    </w:p>
    <w:p w14:paraId="6726F7D5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5CFE9678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CB6407" w14:textId="77777777" w:rsidR="00E57801" w:rsidRDefault="00E57801" w:rsidP="00F6495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4291" w14:textId="77777777" w:rsidR="00F64952" w:rsidRDefault="00F64952" w:rsidP="00F64952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950C23A" w14:textId="77777777" w:rsidR="00E57801" w:rsidRDefault="00E57801" w:rsidP="00F64952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75C680A" w14:textId="77777777" w:rsidR="00E57801" w:rsidRDefault="00E57801" w:rsidP="00E57801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lastRenderedPageBreak/>
        <w:t xml:space="preserve">The </w:t>
      </w:r>
      <w:r>
        <w:rPr>
          <w:rFonts w:ascii="Tahoma" w:hAnsi="Tahoma" w:cs="Tahoma"/>
          <w:color w:val="1F1F1F"/>
          <w:sz w:val="25"/>
          <w:szCs w:val="25"/>
        </w:rPr>
        <w:t>Chief Engineer,</w:t>
      </w:r>
    </w:p>
    <w:p w14:paraId="5F1028F7" w14:textId="77777777" w:rsidR="00E57801" w:rsidRDefault="00E57801" w:rsidP="00E57801">
      <w:pPr>
        <w:ind w:left="360"/>
        <w:rPr>
          <w:rFonts w:ascii="Tahoma" w:hAnsi="Tahoma" w:cs="Tahoma"/>
          <w:color w:val="1F1F1F"/>
          <w:sz w:val="25"/>
          <w:szCs w:val="25"/>
        </w:rPr>
      </w:pPr>
      <w:proofErr w:type="spellStart"/>
      <w:proofErr w:type="gramStart"/>
      <w:r>
        <w:rPr>
          <w:rFonts w:ascii="Tahoma" w:hAnsi="Tahoma" w:cs="Tahoma"/>
          <w:color w:val="1F1F1F"/>
          <w:sz w:val="25"/>
          <w:szCs w:val="25"/>
        </w:rPr>
        <w:t>JKPTCL,Kashmir</w:t>
      </w:r>
      <w:proofErr w:type="spellEnd"/>
      <w:proofErr w:type="gramEnd"/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A0063B3" w14:textId="77777777" w:rsidR="00E57801" w:rsidRDefault="00E57801" w:rsidP="00E57801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Bemina.</w:t>
      </w:r>
    </w:p>
    <w:p w14:paraId="4BFD86F2" w14:textId="77777777" w:rsidR="00E57801" w:rsidRDefault="00E57801" w:rsidP="00E57801">
      <w:pPr>
        <w:ind w:left="360"/>
        <w:rPr>
          <w:rFonts w:ascii="Tahoma" w:hAnsi="Tahoma" w:cs="Tahoma"/>
          <w:sz w:val="25"/>
          <w:szCs w:val="25"/>
        </w:rPr>
      </w:pPr>
    </w:p>
    <w:p w14:paraId="582EBF3D" w14:textId="77777777" w:rsidR="00E57801" w:rsidRDefault="00E57801" w:rsidP="00E57801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146B7263" w14:textId="77777777" w:rsidR="00E57801" w:rsidRPr="00803C5A" w:rsidRDefault="00E57801" w:rsidP="00E57801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90FF0AA" w14:textId="2742B7BC" w:rsidR="00E57801" w:rsidRPr="001A3520" w:rsidRDefault="00E57801" w:rsidP="00E57801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Subject: One Month Practical Training of 5th Semester Electrical Engineering student.</w:t>
      </w:r>
    </w:p>
    <w:p w14:paraId="7390AC81" w14:textId="77777777" w:rsidR="00E57801" w:rsidRPr="001A3520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1036CFB8" w14:textId="50C4C191" w:rsidR="00E57801" w:rsidRPr="001A3520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>
        <w:rPr>
          <w:rFonts w:ascii="Tahoma" w:hAnsi="Tahoma" w:cs="Tahoma"/>
          <w:color w:val="1F1F1F"/>
          <w:sz w:val="25"/>
          <w:szCs w:val="25"/>
        </w:rPr>
        <w:t>Electrical Engineering Student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20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21CB8D41" w14:textId="4AFB1FE3" w:rsidR="00E57801" w:rsidRPr="001A3520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 may be allowed to undergo the said training program only after production</w:t>
      </w:r>
    </w:p>
    <w:p w14:paraId="18F6AE10" w14:textId="6699EC5E" w:rsidR="00E57801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of identity card of this institution, however they will attend the training on their own cost</w:t>
      </w:r>
      <w:r w:rsidR="005A01CC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p w14:paraId="4A805F2C" w14:textId="77777777" w:rsidR="00E57801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8869" w:type="dxa"/>
        <w:tblInd w:w="756" w:type="dxa"/>
        <w:tblLook w:val="04A0" w:firstRow="1" w:lastRow="0" w:firstColumn="1" w:lastColumn="0" w:noHBand="0" w:noVBand="1"/>
      </w:tblPr>
      <w:tblGrid>
        <w:gridCol w:w="777"/>
        <w:gridCol w:w="2782"/>
        <w:gridCol w:w="1350"/>
        <w:gridCol w:w="3960"/>
      </w:tblGrid>
      <w:tr w:rsidR="00E57801" w:rsidRPr="00E80842" w14:paraId="335B1CAE" w14:textId="77777777" w:rsidTr="00D36B61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00023" w14:textId="77777777" w:rsidR="00E57801" w:rsidRPr="00E80842" w:rsidRDefault="00E57801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2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220CB" w14:textId="77777777" w:rsidR="00E57801" w:rsidRPr="00E80842" w:rsidRDefault="00E57801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10309" w14:textId="77777777" w:rsidR="00E57801" w:rsidRPr="00E80842" w:rsidRDefault="00E57801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Roll No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E2A58" w14:textId="77777777" w:rsidR="00E57801" w:rsidRPr="00E80842" w:rsidRDefault="00E57801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E57801" w:rsidRPr="00E80842" w14:paraId="26FCC37E" w14:textId="77777777" w:rsidTr="00D36B61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80737" w14:textId="77777777" w:rsidR="00E57801" w:rsidRPr="00E80842" w:rsidRDefault="00E57801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9B82D" w14:textId="0086A178" w:rsidR="00E57801" w:rsidRPr="00E80842" w:rsidRDefault="00E57801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Momin Khan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B5F1A" w14:textId="01909953" w:rsidR="00E57801" w:rsidRPr="00E80842" w:rsidRDefault="00E57801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LE01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C5098" w14:textId="12996A86" w:rsidR="00E57801" w:rsidRPr="00E80842" w:rsidRDefault="00E57801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Grid Station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Vilgam</w:t>
            </w:r>
            <w:proofErr w:type="spellEnd"/>
          </w:p>
        </w:tc>
      </w:tr>
    </w:tbl>
    <w:p w14:paraId="011828B6" w14:textId="77777777" w:rsidR="00E57801" w:rsidRPr="00A03137" w:rsidRDefault="00E57801" w:rsidP="00E57801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6DE7FB9" w14:textId="77777777" w:rsidR="00E57801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0D6991F" w14:textId="77777777" w:rsidR="00E57801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</w:p>
    <w:p w14:paraId="73BD3973" w14:textId="77777777" w:rsidR="00E57801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D51EAB0" w14:textId="77777777" w:rsidR="00E57801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0AA529CC" w14:textId="77777777" w:rsidR="00E57801" w:rsidRPr="00337606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7D413200" w14:textId="77777777" w:rsidR="00E57801" w:rsidRPr="003D1396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4928215C" w14:textId="77777777" w:rsidR="00E57801" w:rsidRPr="003D1396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2394ADE6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19E0247A" w14:textId="77777777" w:rsidR="00E57801" w:rsidRPr="001A3520" w:rsidRDefault="00E57801" w:rsidP="00E57801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46E42094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38C2B9D0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 Electrical Engineering for information and direct the students accordingly.</w:t>
      </w:r>
    </w:p>
    <w:p w14:paraId="215F378E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5CE31801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A922B6D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5261102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44332C6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C8E0428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2DF5784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D2E5626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835F769" w14:textId="77777777" w:rsidR="00E57801" w:rsidRDefault="00E57801" w:rsidP="00E57801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 xml:space="preserve">The </w:t>
      </w:r>
      <w:r>
        <w:rPr>
          <w:rFonts w:ascii="Tahoma" w:hAnsi="Tahoma" w:cs="Tahoma"/>
          <w:color w:val="1F1F1F"/>
          <w:sz w:val="25"/>
          <w:szCs w:val="25"/>
        </w:rPr>
        <w:t>Chief Engineer,</w:t>
      </w:r>
    </w:p>
    <w:p w14:paraId="596141FF" w14:textId="77777777" w:rsidR="00E57801" w:rsidRDefault="00E57801" w:rsidP="00E57801">
      <w:pPr>
        <w:ind w:left="360"/>
        <w:rPr>
          <w:rFonts w:ascii="Tahoma" w:hAnsi="Tahoma" w:cs="Tahoma"/>
          <w:color w:val="1F1F1F"/>
          <w:sz w:val="25"/>
          <w:szCs w:val="25"/>
        </w:rPr>
      </w:pPr>
      <w:proofErr w:type="spellStart"/>
      <w:proofErr w:type="gramStart"/>
      <w:r>
        <w:rPr>
          <w:rFonts w:ascii="Tahoma" w:hAnsi="Tahoma" w:cs="Tahoma"/>
          <w:color w:val="1F1F1F"/>
          <w:sz w:val="25"/>
          <w:szCs w:val="25"/>
        </w:rPr>
        <w:t>JKPTCL,Kashmir</w:t>
      </w:r>
      <w:proofErr w:type="spellEnd"/>
      <w:proofErr w:type="gramEnd"/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32DBF17" w14:textId="77777777" w:rsidR="00E57801" w:rsidRDefault="00E57801" w:rsidP="00E57801">
      <w:pPr>
        <w:ind w:left="36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Bemina.</w:t>
      </w:r>
    </w:p>
    <w:p w14:paraId="0D08749B" w14:textId="77777777" w:rsidR="00E57801" w:rsidRDefault="00E57801" w:rsidP="00E57801">
      <w:pPr>
        <w:ind w:left="360"/>
        <w:rPr>
          <w:rFonts w:ascii="Tahoma" w:hAnsi="Tahoma" w:cs="Tahoma"/>
          <w:sz w:val="25"/>
          <w:szCs w:val="25"/>
        </w:rPr>
      </w:pPr>
    </w:p>
    <w:p w14:paraId="186E07F9" w14:textId="77777777" w:rsidR="00E57801" w:rsidRDefault="00E57801" w:rsidP="00E57801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5034A5A0" w14:textId="77777777" w:rsidR="00E57801" w:rsidRPr="00803C5A" w:rsidRDefault="00E57801" w:rsidP="00E57801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EC2D557" w14:textId="200301D9" w:rsidR="00E57801" w:rsidRPr="001A3520" w:rsidRDefault="00E57801" w:rsidP="00E57801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Subject: One Month Practical Training of 5th Semester Electrical Engineering student.</w:t>
      </w:r>
    </w:p>
    <w:p w14:paraId="637F1D1B" w14:textId="77777777" w:rsidR="00E57801" w:rsidRPr="001A3520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1E8C7EFC" w14:textId="75452A67" w:rsidR="00E57801" w:rsidRPr="001A3520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below mentioned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 of 5th Semester </w:t>
      </w:r>
      <w:r>
        <w:rPr>
          <w:rFonts w:ascii="Tahoma" w:hAnsi="Tahoma" w:cs="Tahoma"/>
          <w:color w:val="1F1F1F"/>
          <w:sz w:val="25"/>
          <w:szCs w:val="25"/>
        </w:rPr>
        <w:t>Electrical Engineering Student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one month</w:t>
      </w:r>
      <w:proofErr w:type="gramEnd"/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 w. e f. </w:t>
      </w:r>
      <w:r>
        <w:rPr>
          <w:rFonts w:ascii="Tahoma" w:hAnsi="Tahoma" w:cs="Tahoma"/>
          <w:color w:val="1F1F1F"/>
          <w:sz w:val="25"/>
          <w:szCs w:val="25"/>
        </w:rPr>
        <w:t>20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0EF04BC9" w14:textId="1F031372" w:rsidR="00E57801" w:rsidRPr="001A3520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 may be allowed to undergo the said training program only after production</w:t>
      </w:r>
    </w:p>
    <w:p w14:paraId="33982760" w14:textId="1C65DC9D" w:rsidR="00E57801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of identity card of this institution, however they will attend the training on their own cost</w:t>
      </w:r>
      <w:r w:rsidR="005A01CC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risk and responsibility.</w:t>
      </w:r>
    </w:p>
    <w:p w14:paraId="6F2B610B" w14:textId="77777777" w:rsidR="00E57801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8869" w:type="dxa"/>
        <w:tblInd w:w="756" w:type="dxa"/>
        <w:tblLook w:val="04A0" w:firstRow="1" w:lastRow="0" w:firstColumn="1" w:lastColumn="0" w:noHBand="0" w:noVBand="1"/>
      </w:tblPr>
      <w:tblGrid>
        <w:gridCol w:w="777"/>
        <w:gridCol w:w="2782"/>
        <w:gridCol w:w="1350"/>
        <w:gridCol w:w="3960"/>
      </w:tblGrid>
      <w:tr w:rsidR="00E57801" w:rsidRPr="00E80842" w14:paraId="641CD4D7" w14:textId="77777777" w:rsidTr="00D36B61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6D4A9" w14:textId="77777777" w:rsidR="00E57801" w:rsidRPr="00E80842" w:rsidRDefault="00E57801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2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9465D" w14:textId="77777777" w:rsidR="00E57801" w:rsidRPr="00E80842" w:rsidRDefault="00E57801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D3813" w14:textId="77777777" w:rsidR="00E57801" w:rsidRPr="00E80842" w:rsidRDefault="00E57801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Roll No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D0605" w14:textId="77777777" w:rsidR="00E57801" w:rsidRPr="00E80842" w:rsidRDefault="00E57801" w:rsidP="00D36B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E57801" w:rsidRPr="00E80842" w14:paraId="57BF0270" w14:textId="77777777" w:rsidTr="00D36B61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E3304" w14:textId="77777777" w:rsidR="00E57801" w:rsidRPr="00E80842" w:rsidRDefault="00E57801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80468" w14:textId="708C7B9A" w:rsidR="00E57801" w:rsidRPr="00E80842" w:rsidRDefault="00E57801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Momin Ahmad Bhat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DEF75" w14:textId="51C03C1D" w:rsidR="00E57801" w:rsidRPr="00E80842" w:rsidRDefault="00E57801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LE06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84801" w14:textId="03FB0A3F" w:rsidR="00E57801" w:rsidRPr="00E80842" w:rsidRDefault="00E57801" w:rsidP="00D36B6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Grid Station </w:t>
            </w:r>
            <w:proofErr w:type="spellStart"/>
            <w:r>
              <w:rPr>
                <w:rFonts w:ascii="Tahoma" w:hAnsi="Tahoma" w:cs="Tahoma"/>
                <w:color w:val="000000"/>
                <w:sz w:val="24"/>
                <w:szCs w:val="24"/>
              </w:rPr>
              <w:t>Shalteng</w:t>
            </w:r>
            <w:proofErr w:type="spellEnd"/>
          </w:p>
        </w:tc>
      </w:tr>
    </w:tbl>
    <w:p w14:paraId="55CD65BE" w14:textId="77777777" w:rsidR="00E57801" w:rsidRPr="00A03137" w:rsidRDefault="00E57801" w:rsidP="00E57801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C508CF" w14:textId="77777777" w:rsidR="00E57801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8EFBE6B" w14:textId="77777777" w:rsidR="00E57801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</w:p>
    <w:p w14:paraId="20690B2E" w14:textId="77777777" w:rsidR="00E57801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8DEA45F" w14:textId="375678D1" w:rsidR="00E57801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1054C75A" w14:textId="77777777" w:rsidR="00E57801" w:rsidRPr="00337606" w:rsidRDefault="00E57801" w:rsidP="00E57801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1F707E78" w14:textId="77777777" w:rsidR="00E57801" w:rsidRPr="003D1396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39B092F7" w14:textId="77777777" w:rsidR="00E57801" w:rsidRPr="003D1396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602F19C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</w:t>
      </w:r>
      <w:r>
        <w:rPr>
          <w:rFonts w:ascii="Tahoma" w:hAnsi="Tahoma" w:cs="Tahoma"/>
          <w:color w:val="1F1F1F"/>
          <w:sz w:val="25"/>
          <w:szCs w:val="25"/>
        </w:rPr>
        <w:t>r</w:t>
      </w:r>
    </w:p>
    <w:p w14:paraId="79FBCC61" w14:textId="77777777" w:rsidR="00E57801" w:rsidRPr="001A3520" w:rsidRDefault="00E57801" w:rsidP="00E57801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4BDC95DB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686DCCB2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2.H.O.D. Electrical Engineering for information and direct the students accordingly.</w:t>
      </w:r>
    </w:p>
    <w:p w14:paraId="5752B635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0A49B1C8" w14:textId="77777777" w:rsidR="00E57801" w:rsidRDefault="00E57801" w:rsidP="00E5780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EF5D0E9" w14:textId="77777777" w:rsidR="00E57801" w:rsidRPr="00360589" w:rsidRDefault="00E57801" w:rsidP="00F64952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1E3A1C80" w14:textId="77777777" w:rsidR="00F64952" w:rsidRDefault="00F64952"/>
    <w:sectPr w:rsidR="00F64952" w:rsidSect="00342EBF">
      <w:headerReference w:type="default" r:id="rId7"/>
      <w:pgSz w:w="11906" w:h="16838"/>
      <w:pgMar w:top="1170" w:right="707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95837" w14:textId="77777777" w:rsidR="00150AE0" w:rsidRDefault="00150AE0">
      <w:r>
        <w:separator/>
      </w:r>
    </w:p>
  </w:endnote>
  <w:endnote w:type="continuationSeparator" w:id="0">
    <w:p w14:paraId="4BE2EB85" w14:textId="77777777" w:rsidR="00150AE0" w:rsidRDefault="00150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CF403" w14:textId="77777777" w:rsidR="00150AE0" w:rsidRDefault="00150AE0">
      <w:r>
        <w:separator/>
      </w:r>
    </w:p>
  </w:footnote>
  <w:footnote w:type="continuationSeparator" w:id="0">
    <w:p w14:paraId="47E60870" w14:textId="77777777" w:rsidR="00150AE0" w:rsidRDefault="00150A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5"/>
  </w:num>
  <w:num w:numId="16">
    <w:abstractNumId w:val="18"/>
  </w:num>
  <w:num w:numId="17">
    <w:abstractNumId w:val="14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1E07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A3202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0AE0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A3520"/>
    <w:rsid w:val="001D02DE"/>
    <w:rsid w:val="001D2BA0"/>
    <w:rsid w:val="001D4D94"/>
    <w:rsid w:val="001E0D46"/>
    <w:rsid w:val="001E3E29"/>
    <w:rsid w:val="001E487E"/>
    <w:rsid w:val="001F08DE"/>
    <w:rsid w:val="001F5E65"/>
    <w:rsid w:val="001F7121"/>
    <w:rsid w:val="00201333"/>
    <w:rsid w:val="00210EE4"/>
    <w:rsid w:val="00210FA7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2F2BAC"/>
    <w:rsid w:val="00322356"/>
    <w:rsid w:val="0033518C"/>
    <w:rsid w:val="00337606"/>
    <w:rsid w:val="00342855"/>
    <w:rsid w:val="00342EBF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97DC5"/>
    <w:rsid w:val="003A1C03"/>
    <w:rsid w:val="003C2E46"/>
    <w:rsid w:val="003C3196"/>
    <w:rsid w:val="003D1396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2322"/>
    <w:rsid w:val="004C7BA5"/>
    <w:rsid w:val="004D2AEC"/>
    <w:rsid w:val="004E5652"/>
    <w:rsid w:val="004E7628"/>
    <w:rsid w:val="004F48F2"/>
    <w:rsid w:val="004F62BB"/>
    <w:rsid w:val="005065F5"/>
    <w:rsid w:val="0050696F"/>
    <w:rsid w:val="005149B1"/>
    <w:rsid w:val="005208C9"/>
    <w:rsid w:val="00527AED"/>
    <w:rsid w:val="005366CB"/>
    <w:rsid w:val="00547878"/>
    <w:rsid w:val="005511E0"/>
    <w:rsid w:val="00554BB2"/>
    <w:rsid w:val="005647F2"/>
    <w:rsid w:val="005662D1"/>
    <w:rsid w:val="00572053"/>
    <w:rsid w:val="00573A09"/>
    <w:rsid w:val="0058776A"/>
    <w:rsid w:val="005A01CC"/>
    <w:rsid w:val="005A4526"/>
    <w:rsid w:val="005B473D"/>
    <w:rsid w:val="005C1B16"/>
    <w:rsid w:val="005C501A"/>
    <w:rsid w:val="005E53D0"/>
    <w:rsid w:val="005E759A"/>
    <w:rsid w:val="005F0F78"/>
    <w:rsid w:val="006002EB"/>
    <w:rsid w:val="006062D2"/>
    <w:rsid w:val="006128EF"/>
    <w:rsid w:val="006264B4"/>
    <w:rsid w:val="00630310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23D1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1A47"/>
    <w:rsid w:val="007B6B21"/>
    <w:rsid w:val="007C2C59"/>
    <w:rsid w:val="007C3556"/>
    <w:rsid w:val="007C794F"/>
    <w:rsid w:val="007E433B"/>
    <w:rsid w:val="007F6994"/>
    <w:rsid w:val="00801F23"/>
    <w:rsid w:val="00803C5A"/>
    <w:rsid w:val="008048EF"/>
    <w:rsid w:val="00813F58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7565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4B10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1229"/>
    <w:rsid w:val="00B9683E"/>
    <w:rsid w:val="00BB7C2B"/>
    <w:rsid w:val="00BC1664"/>
    <w:rsid w:val="00BC2546"/>
    <w:rsid w:val="00BD636C"/>
    <w:rsid w:val="00BE41BC"/>
    <w:rsid w:val="00BE53A9"/>
    <w:rsid w:val="00BF3E13"/>
    <w:rsid w:val="00C05085"/>
    <w:rsid w:val="00C070A9"/>
    <w:rsid w:val="00C12F58"/>
    <w:rsid w:val="00C1593D"/>
    <w:rsid w:val="00C16A32"/>
    <w:rsid w:val="00C17FA6"/>
    <w:rsid w:val="00C45227"/>
    <w:rsid w:val="00C56C7E"/>
    <w:rsid w:val="00C644CF"/>
    <w:rsid w:val="00C6507D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B2069"/>
    <w:rsid w:val="00DC3451"/>
    <w:rsid w:val="00DC76D2"/>
    <w:rsid w:val="00DD30ED"/>
    <w:rsid w:val="00DE2F2A"/>
    <w:rsid w:val="00DE34B8"/>
    <w:rsid w:val="00DF03A7"/>
    <w:rsid w:val="00DF2BBD"/>
    <w:rsid w:val="00DF38AC"/>
    <w:rsid w:val="00E00548"/>
    <w:rsid w:val="00E03670"/>
    <w:rsid w:val="00E05D9F"/>
    <w:rsid w:val="00E56F36"/>
    <w:rsid w:val="00E57801"/>
    <w:rsid w:val="00E64C21"/>
    <w:rsid w:val="00E66F64"/>
    <w:rsid w:val="00E67631"/>
    <w:rsid w:val="00E7798A"/>
    <w:rsid w:val="00E80842"/>
    <w:rsid w:val="00E81656"/>
    <w:rsid w:val="00EC24C6"/>
    <w:rsid w:val="00ED40EF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52"/>
    <w:rsid w:val="00F649D8"/>
    <w:rsid w:val="00F8455C"/>
    <w:rsid w:val="00F854EF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2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1508</Words>
  <Characters>8599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9</cp:revision>
  <cp:lastPrinted>2025-07-17T06:24:00Z</cp:lastPrinted>
  <dcterms:created xsi:type="dcterms:W3CDTF">2025-07-12T09:39:00Z</dcterms:created>
  <dcterms:modified xsi:type="dcterms:W3CDTF">2025-07-17T06:26:00Z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