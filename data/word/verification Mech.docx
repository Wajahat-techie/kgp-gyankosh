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AF3" w14:textId="77777777" w:rsidR="00BF0658" w:rsidRDefault="00BF0658" w:rsidP="00BF065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54E5BC1B" w14:textId="77777777" w:rsidR="00DB7CF7" w:rsidRDefault="00DB7CF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C627C5" w14:textId="77777777" w:rsidR="00706B6F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The Principal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1A337A0" w14:textId="43C551BF" w:rsidR="00FD3556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Government Polytechnic College,</w:t>
      </w:r>
    </w:p>
    <w:p w14:paraId="197FE8C7" w14:textId="485E3D9D" w:rsidR="00FD3556" w:rsidRDefault="00C36430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Kupwara</w:t>
      </w:r>
      <w:r w:rsidR="00706B6F">
        <w:rPr>
          <w:rFonts w:ascii="Tahoma" w:hAnsi="Tahoma" w:cs="Tahoma"/>
          <w:color w:val="1F1F1F"/>
          <w:sz w:val="25"/>
          <w:szCs w:val="25"/>
        </w:rPr>
        <w:t>.</w:t>
      </w:r>
    </w:p>
    <w:p w14:paraId="4E12F9AD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890EE23" w14:textId="5310E2C9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C51518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362834">
        <w:rPr>
          <w:rFonts w:ascii="Tahoma" w:hAnsi="Tahoma" w:cs="Tahoma"/>
          <w:color w:val="1F1F1F"/>
          <w:sz w:val="25"/>
          <w:szCs w:val="25"/>
        </w:rPr>
        <w:t>0</w:t>
      </w:r>
      <w:r w:rsidR="00706B6F">
        <w:rPr>
          <w:rFonts w:ascii="Tahoma" w:hAnsi="Tahoma" w:cs="Tahoma"/>
          <w:color w:val="1F1F1F"/>
          <w:sz w:val="25"/>
          <w:szCs w:val="25"/>
        </w:rPr>
        <w:t>9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4A3BC7">
        <w:rPr>
          <w:rFonts w:ascii="Tahoma" w:hAnsi="Tahoma" w:cs="Tahoma"/>
          <w:color w:val="1F1F1F"/>
          <w:sz w:val="25"/>
          <w:szCs w:val="25"/>
        </w:rPr>
        <w:t>3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22D3555D" w14:textId="77561E8E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C36430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Request for Deputation of Exper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 for Third Party Verification of </w:t>
      </w:r>
      <w:r w:rsidR="00C36430">
        <w:rPr>
          <w:rFonts w:ascii="Tahoma" w:hAnsi="Tahoma" w:cs="Tahoma"/>
          <w:b/>
          <w:bCs/>
          <w:color w:val="1F1F1F"/>
          <w:sz w:val="25"/>
          <w:szCs w:val="25"/>
        </w:rPr>
        <w:t>Mechanical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 Engineering Equipment</w:t>
      </w:r>
      <w:r w:rsidR="00486F69">
        <w:rPr>
          <w:rFonts w:ascii="Tahoma" w:hAnsi="Tahoma" w:cs="Tahoma"/>
          <w:b/>
          <w:bCs/>
          <w:color w:val="1F1F1F"/>
          <w:sz w:val="25"/>
          <w:szCs w:val="25"/>
        </w:rPr>
        <w:t xml:space="preserve">/items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on 1</w:t>
      </w:r>
      <w:r w:rsidR="00C36430">
        <w:rPr>
          <w:rFonts w:ascii="Tahoma" w:hAnsi="Tahoma" w:cs="Tahoma"/>
          <w:b/>
          <w:bCs/>
          <w:color w:val="1F1F1F"/>
          <w:sz w:val="25"/>
          <w:szCs w:val="25"/>
        </w:rPr>
        <w:t>2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-03-2026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B472FA2" w14:textId="77777777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4D4E9D6" w14:textId="77777777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Sir,</w:t>
      </w:r>
    </w:p>
    <w:p w14:paraId="56048FDF" w14:textId="30FF39D0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his institution is scheduled to undertake </w:t>
      </w:r>
      <w:r w:rsidR="00486F69">
        <w:rPr>
          <w:rFonts w:ascii="Tahoma" w:hAnsi="Tahoma" w:cs="Tahoma"/>
          <w:color w:val="1F1F1F"/>
          <w:sz w:val="25"/>
          <w:szCs w:val="25"/>
        </w:rPr>
        <w:t>third-party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verification of </w:t>
      </w:r>
      <w:r w:rsidR="00C36430">
        <w:rPr>
          <w:rFonts w:ascii="Tahoma" w:hAnsi="Tahoma" w:cs="Tahoma"/>
          <w:color w:val="1F1F1F"/>
          <w:sz w:val="25"/>
          <w:szCs w:val="25"/>
        </w:rPr>
        <w:t>Mechanical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Engineering laboratory equipment</w:t>
      </w:r>
      <w:r w:rsidR="00486F69">
        <w:rPr>
          <w:rFonts w:ascii="Tahoma" w:hAnsi="Tahoma" w:cs="Tahoma"/>
          <w:color w:val="1F1F1F"/>
          <w:sz w:val="25"/>
          <w:szCs w:val="25"/>
        </w:rPr>
        <w:t>/items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on 1</w:t>
      </w:r>
      <w:r w:rsidR="00C36430">
        <w:rPr>
          <w:rFonts w:ascii="Tahoma" w:hAnsi="Tahoma" w:cs="Tahoma"/>
          <w:color w:val="1F1F1F"/>
          <w:sz w:val="25"/>
          <w:szCs w:val="25"/>
        </w:rPr>
        <w:t>2</w:t>
      </w:r>
      <w:r w:rsidRPr="00706B6F">
        <w:rPr>
          <w:rFonts w:ascii="Tahoma" w:hAnsi="Tahoma" w:cs="Tahoma"/>
          <w:color w:val="1F1F1F"/>
          <w:sz w:val="25"/>
          <w:szCs w:val="25"/>
        </w:rPr>
        <w:t>-03-2026 as part of quality assurance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color w:val="1F1F1F"/>
          <w:sz w:val="25"/>
          <w:szCs w:val="25"/>
        </w:rPr>
        <w:t>and compliance requirements, and therefore</w:t>
      </w:r>
      <w:r w:rsidR="00486F69">
        <w:rPr>
          <w:rFonts w:ascii="Tahoma" w:hAnsi="Tahoma" w:cs="Tahoma"/>
          <w:color w:val="1F1F1F"/>
          <w:sz w:val="25"/>
          <w:szCs w:val="25"/>
        </w:rPr>
        <w:t>,</w:t>
      </w:r>
      <w:r>
        <w:rPr>
          <w:rFonts w:ascii="Tahoma" w:hAnsi="Tahoma" w:cs="Tahoma"/>
          <w:color w:val="1F1F1F"/>
          <w:sz w:val="25"/>
          <w:szCs w:val="25"/>
        </w:rPr>
        <w:t xml:space="preserve"> it is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kindly request</w:t>
      </w:r>
      <w:r>
        <w:rPr>
          <w:rFonts w:ascii="Tahoma" w:hAnsi="Tahoma" w:cs="Tahoma"/>
          <w:color w:val="1F1F1F"/>
          <w:sz w:val="25"/>
          <w:szCs w:val="25"/>
        </w:rPr>
        <w:t>ed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that </w:t>
      </w:r>
      <w:r w:rsidRPr="00706B6F">
        <w:rPr>
          <w:rFonts w:ascii="Tahoma" w:hAnsi="Tahoma" w:cs="Tahoma"/>
          <w:color w:val="1F1F1F"/>
          <w:sz w:val="25"/>
          <w:szCs w:val="25"/>
        </w:rPr>
        <w:t>you depute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an 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expert from the </w:t>
      </w:r>
      <w:r w:rsidR="00C36430" w:rsidRPr="00C36430">
        <w:rPr>
          <w:rFonts w:ascii="Tahoma" w:hAnsi="Tahoma" w:cs="Tahoma"/>
          <w:color w:val="1F1F1F"/>
          <w:sz w:val="25"/>
          <w:szCs w:val="25"/>
        </w:rPr>
        <w:t xml:space="preserve">Mechanical Engineering </w:t>
      </w:r>
      <w:r w:rsidR="00C36430">
        <w:rPr>
          <w:rFonts w:ascii="Tahoma" w:hAnsi="Tahoma" w:cs="Tahoma"/>
          <w:color w:val="1F1F1F"/>
          <w:sz w:val="25"/>
          <w:szCs w:val="25"/>
        </w:rPr>
        <w:t>department</w:t>
      </w:r>
      <w:r>
        <w:rPr>
          <w:rFonts w:ascii="Tahoma" w:hAnsi="Tahoma" w:cs="Tahoma"/>
          <w:color w:val="1F1F1F"/>
          <w:sz w:val="25"/>
          <w:szCs w:val="25"/>
        </w:rPr>
        <w:t xml:space="preserve"> of your institution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for verification </w:t>
      </w:r>
      <w:r w:rsidR="00486F69">
        <w:rPr>
          <w:rFonts w:ascii="Tahoma" w:hAnsi="Tahoma" w:cs="Tahoma"/>
          <w:color w:val="1F1F1F"/>
          <w:sz w:val="25"/>
          <w:szCs w:val="25"/>
        </w:rPr>
        <w:t>purposes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07E9AF7" w14:textId="11EFA0F9" w:rsidR="00706B6F" w:rsidRPr="00706B6F" w:rsidRDefault="00486F69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Your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expert may please contact Mr. </w:t>
      </w:r>
      <w:r w:rsidR="00C36430">
        <w:rPr>
          <w:rFonts w:ascii="Tahoma" w:hAnsi="Tahoma" w:cs="Tahoma"/>
          <w:color w:val="1F1F1F"/>
          <w:sz w:val="25"/>
          <w:szCs w:val="25"/>
        </w:rPr>
        <w:t>Mehraj Ud Din Teli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 w:rsidR="00C36430">
        <w:rPr>
          <w:rFonts w:ascii="Tahoma" w:hAnsi="Tahoma" w:cs="Tahoma"/>
          <w:color w:val="1F1F1F"/>
          <w:sz w:val="25"/>
          <w:szCs w:val="25"/>
        </w:rPr>
        <w:t>Incharge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Mechanical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Engineering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on mobile number </w:t>
      </w:r>
      <w:r w:rsidR="00C36430">
        <w:rPr>
          <w:rFonts w:ascii="Tahoma" w:hAnsi="Tahoma" w:cs="Tahoma"/>
          <w:color w:val="1F1F1F"/>
          <w:sz w:val="25"/>
          <w:szCs w:val="25"/>
        </w:rPr>
        <w:t>7006233518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>
        <w:rPr>
          <w:rFonts w:ascii="Tahoma" w:hAnsi="Tahoma" w:cs="Tahoma"/>
          <w:color w:val="1F1F1F"/>
          <w:sz w:val="25"/>
          <w:szCs w:val="25"/>
        </w:rPr>
        <w:t xml:space="preserve">for coordination.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Your prompt cooperation will be highly appreciated.</w:t>
      </w:r>
    </w:p>
    <w:p w14:paraId="1309702E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7B229301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   Yours Faithfully</w:t>
      </w:r>
    </w:p>
    <w:p w14:paraId="60697AFB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A0A611C" w14:textId="61974DB8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58DC9A" w14:textId="057A54F8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0D02CC2C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70D292C3" w:rsidR="00A35B2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315EB4DE" w14:textId="4EC9BE5A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1CC91BDF" w14:textId="1D303214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proofErr w:type="gramStart"/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the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:</w:t>
      </w:r>
      <w:proofErr w:type="gramEnd"/>
    </w:p>
    <w:p w14:paraId="6A3F0131" w14:textId="480A0DF2" w:rsidR="00706B6F" w:rsidRPr="00706B6F" w:rsidRDefault="00C36430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 xml:space="preserve">Mr. </w:t>
      </w:r>
      <w:r>
        <w:rPr>
          <w:rFonts w:ascii="Tahoma" w:hAnsi="Tahoma" w:cs="Tahoma"/>
          <w:color w:val="1F1F1F"/>
          <w:sz w:val="25"/>
          <w:szCs w:val="25"/>
        </w:rPr>
        <w:t>Mehraj Ud Din Teli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>
        <w:rPr>
          <w:rFonts w:ascii="Tahoma" w:hAnsi="Tahoma" w:cs="Tahoma"/>
          <w:color w:val="1F1F1F"/>
          <w:sz w:val="25"/>
          <w:szCs w:val="25"/>
        </w:rPr>
        <w:t>Incharge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>
        <w:rPr>
          <w:rFonts w:ascii="Tahoma" w:hAnsi="Tahoma" w:cs="Tahoma"/>
          <w:color w:val="1F1F1F"/>
          <w:sz w:val="25"/>
          <w:szCs w:val="25"/>
        </w:rPr>
        <w:t xml:space="preserve">Mechanical </w:t>
      </w:r>
      <w:r w:rsidRPr="00706B6F">
        <w:rPr>
          <w:rFonts w:ascii="Tahoma" w:hAnsi="Tahoma" w:cs="Tahoma"/>
          <w:color w:val="1F1F1F"/>
          <w:sz w:val="25"/>
          <w:szCs w:val="25"/>
        </w:rPr>
        <w:t>Engineering Department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for information and necessary coordination.</w:t>
      </w:r>
    </w:p>
    <w:p w14:paraId="0E1DA413" w14:textId="77777777" w:rsidR="00706B6F" w:rsidRPr="00706B6F" w:rsidRDefault="00706B6F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Establishment/Accounts Section – for record.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FD3556">
      <w:headerReference w:type="default" r:id="rId7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7ACFC" w14:textId="77777777" w:rsidR="00415198" w:rsidRDefault="00415198">
      <w:r>
        <w:separator/>
      </w:r>
    </w:p>
  </w:endnote>
  <w:endnote w:type="continuationSeparator" w:id="0">
    <w:p w14:paraId="50D638F8" w14:textId="77777777" w:rsidR="00415198" w:rsidRDefault="00415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4434F" w14:textId="77777777" w:rsidR="00415198" w:rsidRDefault="00415198">
      <w:r>
        <w:separator/>
      </w:r>
    </w:p>
  </w:footnote>
  <w:footnote w:type="continuationSeparator" w:id="0">
    <w:p w14:paraId="024E8EA3" w14:textId="77777777" w:rsidR="00415198" w:rsidRDefault="004151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1241301" name="Picture 1501241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5"/>
  </w:num>
  <w:num w:numId="15" w16cid:durableId="770468745">
    <w:abstractNumId w:val="20"/>
  </w:num>
  <w:num w:numId="16" w16cid:durableId="502548540">
    <w:abstractNumId w:val="23"/>
  </w:num>
  <w:num w:numId="17" w16cid:durableId="917251015">
    <w:abstractNumId w:val="10"/>
  </w:num>
  <w:num w:numId="18" w16cid:durableId="769816562">
    <w:abstractNumId w:val="26"/>
  </w:num>
  <w:num w:numId="19" w16cid:durableId="498546869">
    <w:abstractNumId w:val="30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9"/>
  </w:num>
  <w:num w:numId="23" w16cid:durableId="1855026908">
    <w:abstractNumId w:val="24"/>
  </w:num>
  <w:num w:numId="24" w16cid:durableId="1747148554">
    <w:abstractNumId w:val="28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7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0DFA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78B2"/>
    <w:rsid w:val="002A5606"/>
    <w:rsid w:val="002C0E0B"/>
    <w:rsid w:val="002C2F53"/>
    <w:rsid w:val="002D0BC4"/>
    <w:rsid w:val="002D3FBC"/>
    <w:rsid w:val="002D42CB"/>
    <w:rsid w:val="002F1995"/>
    <w:rsid w:val="00322356"/>
    <w:rsid w:val="0033518C"/>
    <w:rsid w:val="00342855"/>
    <w:rsid w:val="003437C2"/>
    <w:rsid w:val="00343E7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15198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C24"/>
    <w:rsid w:val="004A3BC7"/>
    <w:rsid w:val="004A7F93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C456C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4516"/>
    <w:rsid w:val="00705C8D"/>
    <w:rsid w:val="00706B6F"/>
    <w:rsid w:val="00714B7D"/>
    <w:rsid w:val="007152D7"/>
    <w:rsid w:val="00716985"/>
    <w:rsid w:val="00723658"/>
    <w:rsid w:val="007272BE"/>
    <w:rsid w:val="0074054D"/>
    <w:rsid w:val="00746C14"/>
    <w:rsid w:val="00751261"/>
    <w:rsid w:val="00756181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CF9"/>
    <w:rsid w:val="00B028DE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593D"/>
    <w:rsid w:val="00C17FA6"/>
    <w:rsid w:val="00C36430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6579E"/>
    <w:rsid w:val="00D65F07"/>
    <w:rsid w:val="00D704F3"/>
    <w:rsid w:val="00D92BB7"/>
    <w:rsid w:val="00DB7CF7"/>
    <w:rsid w:val="00DC76D2"/>
    <w:rsid w:val="00DD30ED"/>
    <w:rsid w:val="00DE34B8"/>
    <w:rsid w:val="00DF03A7"/>
    <w:rsid w:val="00DF2739"/>
    <w:rsid w:val="00DF6C0C"/>
    <w:rsid w:val="00E03670"/>
    <w:rsid w:val="00E059BA"/>
    <w:rsid w:val="00E13C0B"/>
    <w:rsid w:val="00E21086"/>
    <w:rsid w:val="00E2406D"/>
    <w:rsid w:val="00E32EAC"/>
    <w:rsid w:val="00E447C3"/>
    <w:rsid w:val="00E64C21"/>
    <w:rsid w:val="00E66F64"/>
    <w:rsid w:val="00E74E29"/>
    <w:rsid w:val="00E7798A"/>
    <w:rsid w:val="00E821D7"/>
    <w:rsid w:val="00E936E1"/>
    <w:rsid w:val="00EC24C6"/>
    <w:rsid w:val="00EC2A54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2</cp:revision>
  <cp:lastPrinted>2026-03-09T06:27:00Z</cp:lastPrinted>
  <dcterms:created xsi:type="dcterms:W3CDTF">2026-03-09T06:54:00Z</dcterms:created>
  <dcterms:modified xsi:type="dcterms:W3CDTF">2026-03-09T06:54:00Z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