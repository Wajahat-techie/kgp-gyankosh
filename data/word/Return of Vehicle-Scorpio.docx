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000CA02" w14:textId="2AC1BF9C" w:rsidR="009F0D34" w:rsidRDefault="009F0D34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  <w:r w:rsidRPr="009F0D34">
        <w:rPr>
          <w:rFonts w:ascii="Tahoma" w:hAnsi="Tahoma" w:cs="Tahoma"/>
          <w:color w:val="1F1F1F"/>
          <w:sz w:val="25"/>
          <w:szCs w:val="25"/>
        </w:rPr>
        <w:t>The Director,</w:t>
      </w:r>
    </w:p>
    <w:p w14:paraId="5E3D1285" w14:textId="77777777" w:rsidR="00BF1B77" w:rsidRDefault="00BF1B77" w:rsidP="00BF1B77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F1B77">
        <w:rPr>
          <w:rFonts w:ascii="Tahoma" w:hAnsi="Tahoma" w:cs="Tahoma"/>
          <w:color w:val="1F1F1F"/>
          <w:sz w:val="25"/>
          <w:szCs w:val="25"/>
        </w:rPr>
        <w:t>Skill Development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6E3E9788" w14:textId="6698D3D3" w:rsidR="00BF1B77" w:rsidRPr="00BF1B77" w:rsidRDefault="00BF1B77" w:rsidP="00BF1B77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6E9F2222" w14:textId="77777777" w:rsidR="007B0BF2" w:rsidRDefault="007B0BF2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</w:p>
    <w:p w14:paraId="7BF09163" w14:textId="147757AD" w:rsidR="001E0CE1" w:rsidRDefault="00900EE4" w:rsidP="001E0CE1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KGP/</w:t>
      </w:r>
      <w:r w:rsidR="00337606" w:rsidRPr="0071188C">
        <w:rPr>
          <w:rFonts w:ascii="Tahoma" w:hAnsi="Tahoma" w:cs="Tahoma"/>
          <w:color w:val="1F1F1F"/>
          <w:sz w:val="25"/>
          <w:szCs w:val="25"/>
        </w:rPr>
        <w:t>Estt</w:t>
      </w:r>
      <w:r w:rsidRPr="0071188C">
        <w:rPr>
          <w:rFonts w:ascii="Tahoma" w:hAnsi="Tahoma" w:cs="Tahoma"/>
          <w:color w:val="1F1F1F"/>
          <w:sz w:val="25"/>
          <w:szCs w:val="25"/>
        </w:rPr>
        <w:t>/</w:t>
      </w:r>
      <w:r w:rsidR="007B0BF2">
        <w:rPr>
          <w:rFonts w:ascii="Tahoma" w:hAnsi="Tahoma" w:cs="Tahoma"/>
          <w:color w:val="1F1F1F"/>
          <w:sz w:val="25"/>
          <w:szCs w:val="25"/>
        </w:rPr>
        <w:t>20</w:t>
      </w:r>
      <w:r w:rsidR="00076EA7" w:rsidRPr="0071188C">
        <w:rPr>
          <w:rFonts w:ascii="Tahoma" w:hAnsi="Tahoma" w:cs="Tahoma"/>
          <w:color w:val="1F1F1F"/>
          <w:sz w:val="25"/>
          <w:szCs w:val="25"/>
        </w:rPr>
        <w:t>26</w:t>
      </w:r>
      <w:r w:rsidRPr="0071188C">
        <w:rPr>
          <w:rFonts w:ascii="Tahoma" w:hAnsi="Tahoma" w:cs="Tahoma"/>
          <w:color w:val="1F1F1F"/>
          <w:sz w:val="25"/>
          <w:szCs w:val="25"/>
        </w:rPr>
        <w:t>/</w:t>
      </w:r>
      <w:r w:rsidR="00813B9B">
        <w:rPr>
          <w:rFonts w:ascii="Tahoma" w:hAnsi="Tahoma" w:cs="Tahoma"/>
          <w:color w:val="1F1F1F"/>
          <w:sz w:val="25"/>
          <w:szCs w:val="25"/>
        </w:rPr>
        <w:t>483</w:t>
      </w:r>
      <w:r w:rsidR="001E0CE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B0BF2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813B9B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71188C">
        <w:rPr>
          <w:rFonts w:ascii="Tahoma" w:hAnsi="Tahoma" w:cs="Tahoma"/>
          <w:color w:val="1F1F1F"/>
          <w:sz w:val="25"/>
          <w:szCs w:val="25"/>
        </w:rPr>
        <w:t>Dated:</w:t>
      </w:r>
      <w:r w:rsidR="007B0BF2">
        <w:rPr>
          <w:rFonts w:ascii="Tahoma" w:hAnsi="Tahoma" w:cs="Tahoma"/>
          <w:color w:val="1F1F1F"/>
          <w:sz w:val="25"/>
          <w:szCs w:val="25"/>
        </w:rPr>
        <w:t>1</w:t>
      </w:r>
      <w:r w:rsidR="001E0CE1">
        <w:rPr>
          <w:rFonts w:ascii="Tahoma" w:hAnsi="Tahoma" w:cs="Tahoma"/>
          <w:color w:val="1F1F1F"/>
          <w:sz w:val="25"/>
          <w:szCs w:val="25"/>
        </w:rPr>
        <w:t>7</w:t>
      </w:r>
      <w:r w:rsidR="00AB6455">
        <w:rPr>
          <w:rFonts w:ascii="Tahoma" w:hAnsi="Tahoma" w:cs="Tahoma"/>
          <w:color w:val="1F1F1F"/>
          <w:sz w:val="25"/>
          <w:szCs w:val="25"/>
        </w:rPr>
        <w:t>-</w:t>
      </w:r>
      <w:r w:rsidR="007B0BF2">
        <w:rPr>
          <w:rFonts w:ascii="Tahoma" w:hAnsi="Tahoma" w:cs="Tahoma"/>
          <w:color w:val="1F1F1F"/>
          <w:sz w:val="25"/>
          <w:szCs w:val="25"/>
        </w:rPr>
        <w:t>0</w:t>
      </w:r>
      <w:r w:rsidR="00AB6455">
        <w:rPr>
          <w:rFonts w:ascii="Tahoma" w:hAnsi="Tahoma" w:cs="Tahoma"/>
          <w:color w:val="1F1F1F"/>
          <w:sz w:val="25"/>
          <w:szCs w:val="25"/>
        </w:rPr>
        <w:t>6</w:t>
      </w:r>
      <w:r w:rsidR="007B0BF2">
        <w:rPr>
          <w:rFonts w:ascii="Tahoma" w:hAnsi="Tahoma" w:cs="Tahoma"/>
          <w:color w:val="1F1F1F"/>
          <w:sz w:val="25"/>
          <w:szCs w:val="25"/>
        </w:rPr>
        <w:t>-2026</w:t>
      </w:r>
    </w:p>
    <w:p w14:paraId="2FF6F98A" w14:textId="77777777" w:rsidR="001E0CE1" w:rsidRDefault="001E0CE1" w:rsidP="001E0CE1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</w:p>
    <w:p w14:paraId="6D220556" w14:textId="4D33A216" w:rsidR="001E0CE1" w:rsidRDefault="001E0CE1" w:rsidP="001E0CE1">
      <w:pPr>
        <w:ind w:left="426" w:hanging="142"/>
        <w:rPr>
          <w:rFonts w:ascii="Tahoma" w:hAnsi="Tahoma" w:cs="Tahoma"/>
          <w:b/>
          <w:bCs/>
          <w:color w:val="1F1F1F"/>
          <w:sz w:val="25"/>
          <w:szCs w:val="25"/>
        </w:rPr>
      </w:pPr>
      <w:r w:rsidRPr="001E0CE1">
        <w:rPr>
          <w:rFonts w:ascii="Tahoma" w:hAnsi="Tahoma" w:cs="Tahoma"/>
          <w:b/>
          <w:bCs/>
          <w:color w:val="1F1F1F"/>
          <w:sz w:val="25"/>
          <w:szCs w:val="25"/>
        </w:rPr>
        <w:t>Subject: Request for Return of Vehicle - Scorpio JK01V 3315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034A35CC" w14:textId="77777777" w:rsidR="001E0CE1" w:rsidRPr="001E0CE1" w:rsidRDefault="001E0CE1" w:rsidP="001E0CE1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</w:p>
    <w:p w14:paraId="7885B815" w14:textId="77777777" w:rsidR="001E0CE1" w:rsidRPr="001E0CE1" w:rsidRDefault="001E0CE1" w:rsidP="001E0CE1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1E0CE1">
        <w:rPr>
          <w:rFonts w:ascii="Tahoma" w:hAnsi="Tahoma" w:cs="Tahoma"/>
          <w:color w:val="1F1F1F"/>
          <w:sz w:val="25"/>
          <w:szCs w:val="25"/>
        </w:rPr>
        <w:t>Sir,</w:t>
      </w:r>
    </w:p>
    <w:p w14:paraId="782F7C9B" w14:textId="5CF101CB" w:rsidR="001E0CE1" w:rsidRPr="001E0CE1" w:rsidRDefault="001E0CE1" w:rsidP="001E0CE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1E0CE1">
        <w:rPr>
          <w:rFonts w:ascii="Tahoma" w:hAnsi="Tahoma" w:cs="Tahoma"/>
          <w:color w:val="1F1F1F"/>
          <w:sz w:val="25"/>
          <w:szCs w:val="25"/>
        </w:rPr>
        <w:t>In continuation of our earlier letter No. KGP/Estt/2025/225</w:t>
      </w:r>
      <w:r w:rsidR="008D3235">
        <w:rPr>
          <w:rFonts w:ascii="Tahoma" w:hAnsi="Tahoma" w:cs="Tahoma"/>
          <w:color w:val="1F1F1F"/>
          <w:sz w:val="25"/>
          <w:szCs w:val="25"/>
        </w:rPr>
        <w:t>2</w:t>
      </w:r>
      <w:r w:rsidRPr="001E0CE1">
        <w:rPr>
          <w:rFonts w:ascii="Tahoma" w:hAnsi="Tahoma" w:cs="Tahoma"/>
          <w:color w:val="1F1F1F"/>
          <w:sz w:val="25"/>
          <w:szCs w:val="25"/>
        </w:rPr>
        <w:t xml:space="preserve"> dated 14/02/2025 (enclosed for your ready reference)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Pr="001E0CE1">
        <w:rPr>
          <w:rFonts w:ascii="Tahoma" w:hAnsi="Tahoma" w:cs="Tahoma"/>
          <w:color w:val="1F1F1F"/>
          <w:sz w:val="25"/>
          <w:szCs w:val="25"/>
        </w:rPr>
        <w:t xml:space="preserve"> I</w:t>
      </w:r>
      <w:r>
        <w:rPr>
          <w:rFonts w:ascii="Tahoma" w:hAnsi="Tahoma" w:cs="Tahoma"/>
          <w:color w:val="1F1F1F"/>
          <w:sz w:val="25"/>
          <w:szCs w:val="25"/>
        </w:rPr>
        <w:t xml:space="preserve">t is </w:t>
      </w:r>
      <w:r w:rsidRPr="001E0CE1">
        <w:rPr>
          <w:rFonts w:ascii="Tahoma" w:hAnsi="Tahoma" w:cs="Tahoma"/>
          <w:color w:val="1F1F1F"/>
          <w:sz w:val="25"/>
          <w:szCs w:val="25"/>
        </w:rPr>
        <w:t xml:space="preserve">to bring </w:t>
      </w:r>
      <w:r>
        <w:rPr>
          <w:rFonts w:ascii="Tahoma" w:hAnsi="Tahoma" w:cs="Tahoma"/>
          <w:color w:val="1F1F1F"/>
          <w:sz w:val="25"/>
          <w:szCs w:val="25"/>
        </w:rPr>
        <w:t>to</w:t>
      </w:r>
      <w:r w:rsidRPr="001E0CE1">
        <w:rPr>
          <w:rFonts w:ascii="Tahoma" w:hAnsi="Tahoma" w:cs="Tahoma"/>
          <w:color w:val="1F1F1F"/>
          <w:sz w:val="25"/>
          <w:szCs w:val="25"/>
        </w:rPr>
        <w:t xml:space="preserve"> your notice that the Scorpio vehicle bearing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E0CE1">
        <w:rPr>
          <w:rFonts w:ascii="Tahoma" w:hAnsi="Tahoma" w:cs="Tahoma"/>
          <w:color w:val="1F1F1F"/>
          <w:sz w:val="25"/>
          <w:szCs w:val="25"/>
        </w:rPr>
        <w:t xml:space="preserve">registration number </w:t>
      </w:r>
      <w:r w:rsidRPr="001E0CE1">
        <w:rPr>
          <w:rFonts w:ascii="Tahoma" w:hAnsi="Tahoma" w:cs="Tahoma"/>
          <w:b/>
          <w:bCs/>
          <w:color w:val="1F1F1F"/>
          <w:sz w:val="25"/>
          <w:szCs w:val="25"/>
        </w:rPr>
        <w:t>JK01V 3315</w:t>
      </w:r>
      <w:r w:rsidRPr="001E0CE1">
        <w:rPr>
          <w:rFonts w:ascii="Tahoma" w:hAnsi="Tahoma" w:cs="Tahoma"/>
          <w:color w:val="1F1F1F"/>
          <w:sz w:val="25"/>
          <w:szCs w:val="25"/>
        </w:rPr>
        <w:t xml:space="preserve">, which was provided to your office for temporary use, </w:t>
      </w:r>
      <w:r>
        <w:rPr>
          <w:rFonts w:ascii="Tahoma" w:hAnsi="Tahoma" w:cs="Tahoma"/>
          <w:color w:val="1F1F1F"/>
          <w:sz w:val="25"/>
          <w:szCs w:val="25"/>
        </w:rPr>
        <w:t>has</w:t>
      </w:r>
      <w:r w:rsidRPr="001E0CE1">
        <w:rPr>
          <w:rFonts w:ascii="Tahoma" w:hAnsi="Tahoma" w:cs="Tahoma"/>
          <w:color w:val="1F1F1F"/>
          <w:sz w:val="25"/>
          <w:szCs w:val="25"/>
        </w:rPr>
        <w:t xml:space="preserve"> still </w:t>
      </w:r>
      <w:r>
        <w:rPr>
          <w:rFonts w:ascii="Tahoma" w:hAnsi="Tahoma" w:cs="Tahoma"/>
          <w:color w:val="1F1F1F"/>
          <w:sz w:val="25"/>
          <w:szCs w:val="25"/>
        </w:rPr>
        <w:t xml:space="preserve">not been returned to this office. </w:t>
      </w:r>
      <w:r w:rsidRPr="001E0CE1">
        <w:rPr>
          <w:rFonts w:ascii="Tahoma" w:hAnsi="Tahoma" w:cs="Tahoma"/>
          <w:color w:val="1F1F1F"/>
          <w:sz w:val="25"/>
          <w:szCs w:val="25"/>
        </w:rPr>
        <w:t>We would be very grateful if you could kindly</w:t>
      </w:r>
      <w:r>
        <w:rPr>
          <w:rFonts w:ascii="Tahoma" w:hAnsi="Tahoma" w:cs="Tahoma"/>
          <w:color w:val="1F1F1F"/>
          <w:sz w:val="25"/>
          <w:szCs w:val="25"/>
        </w:rPr>
        <w:t xml:space="preserve"> f</w:t>
      </w:r>
      <w:r w:rsidRPr="001E0CE1">
        <w:rPr>
          <w:rFonts w:ascii="Tahoma" w:hAnsi="Tahoma" w:cs="Tahoma"/>
          <w:color w:val="1F1F1F"/>
          <w:sz w:val="25"/>
          <w:szCs w:val="25"/>
        </w:rPr>
        <w:t>acilitate the return process</w:t>
      </w:r>
      <w:r>
        <w:rPr>
          <w:rFonts w:ascii="Tahoma" w:hAnsi="Tahoma" w:cs="Tahoma"/>
          <w:color w:val="1F1F1F"/>
          <w:sz w:val="25"/>
          <w:szCs w:val="25"/>
        </w:rPr>
        <w:t xml:space="preserve"> of </w:t>
      </w:r>
      <w:r w:rsidRPr="001E0CE1">
        <w:rPr>
          <w:rFonts w:ascii="Tahoma" w:hAnsi="Tahoma" w:cs="Tahoma"/>
          <w:color w:val="1F1F1F"/>
          <w:sz w:val="25"/>
          <w:szCs w:val="25"/>
        </w:rPr>
        <w:t>the vehicle to the institute at your earliest convenience, as it is now required to meet our day-to-day needs</w:t>
      </w:r>
      <w:r w:rsidR="008F3B72">
        <w:rPr>
          <w:rFonts w:ascii="Tahoma" w:hAnsi="Tahoma" w:cs="Tahoma"/>
          <w:color w:val="1F1F1F"/>
          <w:sz w:val="25"/>
          <w:szCs w:val="25"/>
        </w:rPr>
        <w:t xml:space="preserve"> of this Institution.</w:t>
      </w:r>
    </w:p>
    <w:p w14:paraId="21476EB8" w14:textId="1C2E7DC1" w:rsidR="009E1A29" w:rsidRDefault="00335CF5" w:rsidP="007B0BF2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8272A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434095A9" w14:textId="46743668" w:rsidR="00AB6455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B6455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70F9A17" w14:textId="3E9B0751" w:rsidR="00F96FD2" w:rsidRDefault="00AB6455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E02FD5" wp14:editId="63124624">
            <wp:simplePos x="0" y="0"/>
            <wp:positionH relativeFrom="column">
              <wp:posOffset>4159885</wp:posOffset>
            </wp:positionH>
            <wp:positionV relativeFrom="paragraph">
              <wp:posOffset>70485</wp:posOffset>
            </wp:positionV>
            <wp:extent cx="1555750" cy="833120"/>
            <wp:effectExtent l="0" t="0" r="6350" b="5080"/>
            <wp:wrapTight wrapText="bothSides">
              <wp:wrapPolygon edited="0">
                <wp:start x="13224" y="0"/>
                <wp:lineTo x="8993" y="494"/>
                <wp:lineTo x="1851" y="5433"/>
                <wp:lineTo x="1851" y="8396"/>
                <wp:lineTo x="0" y="11854"/>
                <wp:lineTo x="0" y="13335"/>
                <wp:lineTo x="6612" y="16299"/>
                <wp:lineTo x="6877" y="21238"/>
                <wp:lineTo x="8199" y="21238"/>
                <wp:lineTo x="8464" y="20744"/>
                <wp:lineTo x="9522" y="16299"/>
                <wp:lineTo x="14282" y="8396"/>
                <wp:lineTo x="21424" y="5433"/>
                <wp:lineTo x="21424" y="1976"/>
                <wp:lineTo x="14547" y="0"/>
                <wp:lineTo x="13224" y="0"/>
              </wp:wrapPolygon>
            </wp:wrapTight>
            <wp:docPr id="820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3B7A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4D2944A7" w14:textId="1CF91169" w:rsidR="00F96FD2" w:rsidRDefault="00F96FD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DAC108" w14:textId="4963DC72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00D0ECC3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7BE1BE4A" w14:textId="77777777" w:rsidR="00AB6455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2141638F" w14:textId="34A3BE0D" w:rsidR="00247F81" w:rsidRPr="003D1396" w:rsidRDefault="00AB6455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Default="00247F81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155CCE8" w14:textId="521F350A" w:rsidR="001E0CE1" w:rsidRPr="001E0CE1" w:rsidRDefault="001E0CE1" w:rsidP="00DF0AEB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1E0CE1">
        <w:rPr>
          <w:rFonts w:ascii="Tahoma" w:hAnsi="Tahoma" w:cs="Tahoma"/>
          <w:b/>
          <w:bCs/>
          <w:color w:val="1F1F1F"/>
          <w:sz w:val="20"/>
          <w:szCs w:val="20"/>
        </w:rPr>
        <w:t>Enclosure:</w:t>
      </w:r>
    </w:p>
    <w:p w14:paraId="206F02A8" w14:textId="0BA00B36" w:rsidR="001E0CE1" w:rsidRPr="001E0CE1" w:rsidRDefault="001E0CE1" w:rsidP="00DF0AEB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1E0CE1">
        <w:rPr>
          <w:rFonts w:ascii="Tahoma" w:hAnsi="Tahoma" w:cs="Tahoma"/>
          <w:color w:val="1F1F1F"/>
          <w:sz w:val="20"/>
          <w:szCs w:val="20"/>
        </w:rPr>
        <w:t>1.</w:t>
      </w:r>
      <w:r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1E0CE1">
        <w:rPr>
          <w:rFonts w:ascii="Tahoma" w:hAnsi="Tahoma" w:cs="Tahoma"/>
          <w:color w:val="1F1F1F"/>
          <w:sz w:val="20"/>
          <w:szCs w:val="20"/>
        </w:rPr>
        <w:t>Letter No:</w:t>
      </w:r>
      <w:r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1E0CE1">
        <w:rPr>
          <w:rFonts w:ascii="Tahoma" w:hAnsi="Tahoma" w:cs="Tahoma"/>
          <w:color w:val="1F1F1F"/>
          <w:sz w:val="20"/>
          <w:szCs w:val="20"/>
        </w:rPr>
        <w:t>KGP/Estt/2025/225</w:t>
      </w:r>
      <w:r w:rsidR="008D3235">
        <w:rPr>
          <w:rFonts w:ascii="Tahoma" w:hAnsi="Tahoma" w:cs="Tahoma"/>
          <w:color w:val="1F1F1F"/>
          <w:sz w:val="20"/>
          <w:szCs w:val="20"/>
        </w:rPr>
        <w:t>2</w:t>
      </w:r>
      <w:r w:rsidRPr="001E0CE1">
        <w:rPr>
          <w:rFonts w:ascii="Tahoma" w:hAnsi="Tahoma" w:cs="Tahoma"/>
          <w:color w:val="1F1F1F"/>
          <w:sz w:val="20"/>
          <w:szCs w:val="20"/>
        </w:rPr>
        <w:t xml:space="preserve"> dated 14/02/2025</w:t>
      </w:r>
      <w:r>
        <w:rPr>
          <w:rFonts w:ascii="Tahoma" w:hAnsi="Tahoma" w:cs="Tahoma"/>
          <w:color w:val="1F1F1F"/>
          <w:sz w:val="20"/>
          <w:szCs w:val="20"/>
        </w:rPr>
        <w:t>.</w:t>
      </w: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2051E82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1E0CE1">
      <w:headerReference w:type="default" r:id="rId9"/>
      <w:pgSz w:w="11906" w:h="16838"/>
      <w:pgMar w:top="1338" w:right="707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16E87" w14:textId="77777777" w:rsidR="001339FD" w:rsidRDefault="001339FD">
      <w:r>
        <w:separator/>
      </w:r>
    </w:p>
  </w:endnote>
  <w:endnote w:type="continuationSeparator" w:id="0">
    <w:p w14:paraId="3B4FE1B3" w14:textId="77777777" w:rsidR="001339FD" w:rsidRDefault="00133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5DD6A" w14:textId="77777777" w:rsidR="001339FD" w:rsidRDefault="001339FD">
      <w:r>
        <w:separator/>
      </w:r>
    </w:p>
  </w:footnote>
  <w:footnote w:type="continuationSeparator" w:id="0">
    <w:p w14:paraId="44E5C317" w14:textId="77777777" w:rsidR="001339FD" w:rsidRDefault="00133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62747221" name="Picture 362747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6"/>
  </w:num>
  <w:num w:numId="15" w16cid:durableId="197470814">
    <w:abstractNumId w:val="13"/>
  </w:num>
  <w:num w:numId="16" w16cid:durableId="1182625237">
    <w:abstractNumId w:val="17"/>
  </w:num>
  <w:num w:numId="17" w16cid:durableId="683215562">
    <w:abstractNumId w:val="18"/>
  </w:num>
  <w:num w:numId="18" w16cid:durableId="1559392209">
    <w:abstractNumId w:val="14"/>
  </w:num>
  <w:num w:numId="19" w16cid:durableId="959844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64F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E6552"/>
    <w:rsid w:val="000F334E"/>
    <w:rsid w:val="000F3A4F"/>
    <w:rsid w:val="000F59AC"/>
    <w:rsid w:val="00121CFB"/>
    <w:rsid w:val="00126BA3"/>
    <w:rsid w:val="00127C91"/>
    <w:rsid w:val="001339FD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C7D03"/>
    <w:rsid w:val="001D02DE"/>
    <w:rsid w:val="001D2BA0"/>
    <w:rsid w:val="001E0CE1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1610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705C8D"/>
    <w:rsid w:val="0071188C"/>
    <w:rsid w:val="007152D7"/>
    <w:rsid w:val="0074054D"/>
    <w:rsid w:val="00746C14"/>
    <w:rsid w:val="0075246D"/>
    <w:rsid w:val="00755F40"/>
    <w:rsid w:val="00757FC8"/>
    <w:rsid w:val="00762F19"/>
    <w:rsid w:val="007A65F9"/>
    <w:rsid w:val="007B0BF2"/>
    <w:rsid w:val="007B4E2D"/>
    <w:rsid w:val="007B6B21"/>
    <w:rsid w:val="007C2C59"/>
    <w:rsid w:val="007C3556"/>
    <w:rsid w:val="007E433B"/>
    <w:rsid w:val="007F6994"/>
    <w:rsid w:val="00801F23"/>
    <w:rsid w:val="008048EF"/>
    <w:rsid w:val="00813B9B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226A"/>
    <w:rsid w:val="008729B0"/>
    <w:rsid w:val="00892712"/>
    <w:rsid w:val="008961CA"/>
    <w:rsid w:val="008A680A"/>
    <w:rsid w:val="008B0BB0"/>
    <w:rsid w:val="008B22E1"/>
    <w:rsid w:val="008C0DC9"/>
    <w:rsid w:val="008D3235"/>
    <w:rsid w:val="008E6C4B"/>
    <w:rsid w:val="008F18C0"/>
    <w:rsid w:val="008F29C4"/>
    <w:rsid w:val="008F3B72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86E40"/>
    <w:rsid w:val="00A91424"/>
    <w:rsid w:val="00A9467C"/>
    <w:rsid w:val="00AA2C77"/>
    <w:rsid w:val="00AB2CF2"/>
    <w:rsid w:val="00AB6455"/>
    <w:rsid w:val="00AC3FB9"/>
    <w:rsid w:val="00AC702A"/>
    <w:rsid w:val="00AD0FA7"/>
    <w:rsid w:val="00AD226F"/>
    <w:rsid w:val="00AE79C3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1B77"/>
    <w:rsid w:val="00BF3E13"/>
    <w:rsid w:val="00C05085"/>
    <w:rsid w:val="00C1593D"/>
    <w:rsid w:val="00C17FA6"/>
    <w:rsid w:val="00C45227"/>
    <w:rsid w:val="00C56C7E"/>
    <w:rsid w:val="00C63B7A"/>
    <w:rsid w:val="00C644CF"/>
    <w:rsid w:val="00C669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86852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2026-06-17T11:49:00Z</cp:lastPrinted>
  <dcterms:created xsi:type="dcterms:W3CDTF">2026-06-17T11:48:00Z</dcterms:created>
  <dcterms:modified xsi:type="dcterms:W3CDTF">2026-06-17T11:49:00Z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