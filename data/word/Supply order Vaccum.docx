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165A" w14:textId="77777777" w:rsidR="00D5141B" w:rsidRDefault="00D5141B" w:rsidP="00A06569">
      <w:pPr>
        <w:jc w:val="both"/>
        <w:textAlignment w:val="baseline"/>
        <w:rPr>
          <w:rFonts w:ascii="Century Gothic" w:hAnsi="Century Gothic" w:cs="Segoe UI"/>
          <w:sz w:val="25"/>
          <w:szCs w:val="25"/>
          <w:lang w:eastAsia="en-US"/>
        </w:rPr>
      </w:pPr>
    </w:p>
    <w:p w14:paraId="1DE4FD36" w14:textId="42758FF4" w:rsidR="00D5141B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8"/>
          <w:szCs w:val="28"/>
          <w:lang w:val="en-US" w:eastAsia="en-US"/>
        </w:rPr>
      </w:pPr>
      <w:r w:rsidRPr="00785CB4">
        <w:rPr>
          <w:rFonts w:ascii="Tahoma" w:hAnsi="Tahoma" w:cs="Tahoma"/>
          <w:b/>
          <w:bCs/>
          <w:sz w:val="28"/>
          <w:szCs w:val="28"/>
          <w:lang w:val="en-US" w:eastAsia="en-US"/>
        </w:rPr>
        <w:t>M/s</w:t>
      </w:r>
      <w:r w:rsidR="009A77FB" w:rsidRPr="00785CB4">
        <w:rPr>
          <w:rFonts w:ascii="Tahoma" w:hAnsi="Tahoma" w:cs="Tahoma"/>
          <w:b/>
          <w:bCs/>
          <w:sz w:val="28"/>
          <w:szCs w:val="28"/>
          <w:lang w:val="en-US" w:eastAsia="en-US"/>
        </w:rPr>
        <w:t xml:space="preserve"> </w:t>
      </w:r>
      <w:r w:rsidR="00F85E22" w:rsidRPr="00F85E22">
        <w:rPr>
          <w:rFonts w:ascii="Tahoma" w:hAnsi="Tahoma" w:cs="Tahoma"/>
          <w:b/>
          <w:bCs/>
          <w:sz w:val="28"/>
          <w:szCs w:val="28"/>
          <w:lang w:val="en-US" w:eastAsia="en-US"/>
        </w:rPr>
        <w:t>G.M. KHAN &amp; SONS</w:t>
      </w:r>
    </w:p>
    <w:p w14:paraId="55C65DB1" w14:textId="3A9B3751" w:rsidR="00D5141B" w:rsidRDefault="00F85E22" w:rsidP="00F85E22">
      <w:pPr>
        <w:ind w:left="-720"/>
        <w:jc w:val="both"/>
        <w:textAlignment w:val="baseline"/>
        <w:rPr>
          <w:rFonts w:ascii="Tahoma" w:hAnsi="Tahoma" w:cs="Tahoma"/>
          <w:b/>
          <w:bCs/>
          <w:sz w:val="28"/>
          <w:szCs w:val="28"/>
          <w:lang w:val="en-US" w:eastAsia="en-US"/>
        </w:rPr>
      </w:pPr>
      <w:r>
        <w:rPr>
          <w:rFonts w:ascii="Tahoma" w:hAnsi="Tahoma" w:cs="Tahoma"/>
          <w:b/>
          <w:bCs/>
          <w:sz w:val="28"/>
          <w:szCs w:val="28"/>
          <w:lang w:val="en-US" w:eastAsia="en-US"/>
        </w:rPr>
        <w:t xml:space="preserve">Red Cross </w:t>
      </w:r>
      <w:proofErr w:type="spellStart"/>
      <w:proofErr w:type="gramStart"/>
      <w:r>
        <w:rPr>
          <w:rFonts w:ascii="Tahoma" w:hAnsi="Tahoma" w:cs="Tahoma"/>
          <w:b/>
          <w:bCs/>
          <w:sz w:val="28"/>
          <w:szCs w:val="28"/>
          <w:lang w:val="en-US" w:eastAsia="en-US"/>
        </w:rPr>
        <w:t>Road,Srinagar</w:t>
      </w:r>
      <w:proofErr w:type="spellEnd"/>
      <w:proofErr w:type="gramEnd"/>
      <w:r>
        <w:rPr>
          <w:rFonts w:ascii="Tahoma" w:hAnsi="Tahoma" w:cs="Tahoma"/>
          <w:b/>
          <w:bCs/>
          <w:sz w:val="28"/>
          <w:szCs w:val="28"/>
          <w:lang w:val="en-US" w:eastAsia="en-US"/>
        </w:rPr>
        <w:t>.</w:t>
      </w:r>
    </w:p>
    <w:p w14:paraId="7DE4EC38" w14:textId="77777777" w:rsidR="00F85E22" w:rsidRDefault="00F85E22" w:rsidP="00F85E22">
      <w:pPr>
        <w:ind w:left="-720"/>
        <w:jc w:val="both"/>
        <w:textAlignment w:val="baseline"/>
        <w:rPr>
          <w:rFonts w:ascii="Tahoma" w:hAnsi="Tahoma" w:cs="Tahoma"/>
          <w:b/>
          <w:bCs/>
          <w:sz w:val="28"/>
          <w:szCs w:val="28"/>
          <w:lang w:val="en-US" w:eastAsia="en-US"/>
        </w:rPr>
      </w:pPr>
    </w:p>
    <w:p w14:paraId="0AFDEBF6" w14:textId="77777777" w:rsidR="00F85E22" w:rsidRPr="00F85E22" w:rsidRDefault="00F85E22" w:rsidP="00F85E22">
      <w:pPr>
        <w:ind w:left="-720"/>
        <w:jc w:val="both"/>
        <w:textAlignment w:val="baseline"/>
        <w:rPr>
          <w:rFonts w:ascii="Tahoma" w:hAnsi="Tahoma" w:cs="Tahoma"/>
          <w:b/>
          <w:bCs/>
          <w:sz w:val="28"/>
          <w:szCs w:val="28"/>
          <w:lang w:val="en-US" w:eastAsia="en-US"/>
        </w:rPr>
      </w:pPr>
    </w:p>
    <w:p w14:paraId="36052073" w14:textId="5747D0AC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proofErr w:type="gramStart"/>
      <w:r w:rsidRPr="00785CB4">
        <w:rPr>
          <w:rFonts w:ascii="Tahoma" w:hAnsi="Tahoma" w:cs="Tahoma"/>
          <w:sz w:val="26"/>
          <w:szCs w:val="26"/>
          <w:lang w:eastAsia="en-US"/>
        </w:rPr>
        <w:t>No:</w:t>
      </w:r>
      <w:r w:rsidR="00706B2F" w:rsidRPr="00785CB4">
        <w:rPr>
          <w:rFonts w:ascii="Tahoma" w:hAnsi="Tahoma" w:cs="Tahoma"/>
          <w:sz w:val="26"/>
          <w:szCs w:val="26"/>
          <w:lang w:eastAsia="en-US"/>
        </w:rPr>
        <w:t>KGP</w:t>
      </w:r>
      <w:proofErr w:type="gramEnd"/>
      <w:r w:rsidR="00706B2F" w:rsidRPr="00785CB4">
        <w:rPr>
          <w:rFonts w:ascii="Tahoma" w:hAnsi="Tahoma" w:cs="Tahoma"/>
          <w:sz w:val="26"/>
          <w:szCs w:val="26"/>
          <w:lang w:eastAsia="en-US"/>
        </w:rPr>
        <w:t xml:space="preserve">/Estt/2025/          </w:t>
      </w:r>
      <w:r w:rsidRPr="00785CB4">
        <w:rPr>
          <w:rFonts w:ascii="Tahoma" w:hAnsi="Tahoma" w:cs="Tahoma"/>
          <w:sz w:val="26"/>
          <w:szCs w:val="26"/>
          <w:lang w:eastAsia="en-US"/>
        </w:rPr>
        <w:t>                                  Dated:</w:t>
      </w:r>
    </w:p>
    <w:p w14:paraId="7DBAAAC0" w14:textId="77777777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7D3572D2" w14:textId="24FC972D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6"/>
          <w:szCs w:val="26"/>
          <w:lang w:eastAsia="en-US"/>
        </w:rPr>
      </w:pPr>
      <w:r w:rsidRPr="00785CB4">
        <w:rPr>
          <w:rFonts w:ascii="Tahoma" w:hAnsi="Tahoma" w:cs="Tahoma"/>
          <w:b/>
          <w:bCs/>
          <w:sz w:val="26"/>
          <w:szCs w:val="26"/>
          <w:lang w:eastAsia="en-US"/>
        </w:rPr>
        <w:t>Sub:</w:t>
      </w:r>
      <w:r w:rsidR="00F85E22">
        <w:rPr>
          <w:rFonts w:ascii="Tahoma" w:hAnsi="Tahoma" w:cs="Tahoma"/>
          <w:b/>
          <w:bCs/>
          <w:sz w:val="26"/>
          <w:szCs w:val="26"/>
          <w:lang w:eastAsia="en-US"/>
        </w:rPr>
        <w:t xml:space="preserve"> Repair of Vacuum Cleaner and Scrubber Machine.</w:t>
      </w:r>
    </w:p>
    <w:p w14:paraId="0682D1DC" w14:textId="0A415E22" w:rsidR="00D5141B" w:rsidRPr="00785CB4" w:rsidRDefault="00D5141B" w:rsidP="00D5141B">
      <w:pPr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</w:p>
    <w:p w14:paraId="64C473F2" w14:textId="1F6A6CAD" w:rsidR="00D5141B" w:rsidRPr="00785CB4" w:rsidRDefault="00D5141B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Sir/Madam,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3D09D893" w14:textId="152D30C1" w:rsidR="00F85E22" w:rsidRDefault="00F85E22" w:rsidP="00F85E22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 xml:space="preserve">Your rates </w:t>
      </w:r>
      <w:r>
        <w:rPr>
          <w:rFonts w:ascii="Tahoma" w:hAnsi="Tahoma" w:cs="Tahoma"/>
          <w:sz w:val="24"/>
          <w:szCs w:val="24"/>
          <w:lang w:eastAsia="en-US"/>
        </w:rPr>
        <w:t xml:space="preserve">for the repair of </w:t>
      </w:r>
      <w:r w:rsidRPr="00F85E22">
        <w:rPr>
          <w:rFonts w:ascii="Tahoma" w:hAnsi="Tahoma" w:cs="Tahoma"/>
          <w:sz w:val="26"/>
          <w:szCs w:val="26"/>
          <w:lang w:eastAsia="en-US"/>
        </w:rPr>
        <w:t>Vacuum Cleaner and Scrubber Machine</w:t>
      </w:r>
      <w:r>
        <w:rPr>
          <w:rFonts w:ascii="Tahoma" w:hAnsi="Tahoma" w:cs="Tahoma"/>
          <w:b/>
          <w:bCs/>
          <w:sz w:val="26"/>
          <w:szCs w:val="26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have been approved by the </w:t>
      </w:r>
      <w:r>
        <w:rPr>
          <w:rFonts w:ascii="Tahoma" w:hAnsi="Tahoma" w:cs="Tahoma"/>
          <w:sz w:val="24"/>
          <w:szCs w:val="24"/>
          <w:lang w:eastAsia="en-US"/>
        </w:rPr>
        <w:t>Market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Survey committee</w:t>
      </w:r>
      <w:r>
        <w:rPr>
          <w:rFonts w:ascii="Tahoma" w:hAnsi="Tahoma" w:cs="Tahoma"/>
          <w:sz w:val="24"/>
          <w:szCs w:val="24"/>
          <w:lang w:eastAsia="en-US"/>
        </w:rPr>
        <w:t xml:space="preserve">/Purchase </w:t>
      </w:r>
      <w:r>
        <w:rPr>
          <w:rFonts w:ascii="Tahoma" w:hAnsi="Tahoma" w:cs="Tahoma"/>
          <w:sz w:val="24"/>
          <w:szCs w:val="24"/>
          <w:lang w:eastAsia="en-US"/>
        </w:rPr>
        <w:t>Committee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</w:t>
      </w:r>
      <w:r>
        <w:rPr>
          <w:rFonts w:ascii="Tahoma" w:hAnsi="Tahoma" w:cs="Tahoma"/>
          <w:sz w:val="24"/>
          <w:szCs w:val="24"/>
          <w:lang w:eastAsia="en-US"/>
        </w:rPr>
        <w:t>of this Institution.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You are as such requested to </w:t>
      </w:r>
      <w:r>
        <w:rPr>
          <w:rFonts w:ascii="Tahoma" w:hAnsi="Tahoma" w:cs="Tahoma"/>
          <w:sz w:val="24"/>
          <w:szCs w:val="24"/>
          <w:lang w:eastAsia="en-US"/>
        </w:rPr>
        <w:t xml:space="preserve">repair the </w:t>
      </w:r>
      <w:r w:rsidRPr="00F85E22">
        <w:rPr>
          <w:rFonts w:ascii="Tahoma" w:hAnsi="Tahoma" w:cs="Tahoma"/>
          <w:sz w:val="26"/>
          <w:szCs w:val="26"/>
          <w:lang w:eastAsia="en-US"/>
        </w:rPr>
        <w:t>Vacuum Cleaner and Scrubber Machine</w:t>
      </w:r>
      <w:r>
        <w:rPr>
          <w:rFonts w:ascii="Tahoma" w:hAnsi="Tahoma" w:cs="Tahoma"/>
          <w:b/>
          <w:bCs/>
          <w:sz w:val="26"/>
          <w:szCs w:val="26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within </w:t>
      </w:r>
      <w:r>
        <w:rPr>
          <w:rFonts w:ascii="Tahoma" w:hAnsi="Tahoma" w:cs="Tahoma"/>
          <w:sz w:val="24"/>
          <w:szCs w:val="24"/>
          <w:lang w:eastAsia="en-US"/>
        </w:rPr>
        <w:t xml:space="preserve">ten </w:t>
      </w:r>
      <w:r w:rsidRPr="00D5141B">
        <w:rPr>
          <w:rFonts w:ascii="Tahoma" w:hAnsi="Tahoma" w:cs="Tahoma"/>
          <w:sz w:val="24"/>
          <w:szCs w:val="24"/>
          <w:lang w:eastAsia="en-US"/>
        </w:rPr>
        <w:t>days from the date of this order.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8B69D90" w14:textId="2F21F512" w:rsidR="00280E90" w:rsidRDefault="00785CB4" w:rsidP="00280E90">
      <w:pPr>
        <w:spacing w:line="360" w:lineRule="auto"/>
        <w:jc w:val="both"/>
        <w:textAlignment w:val="baseline"/>
        <w:rPr>
          <w:rFonts w:ascii="Tahoma" w:hAnsi="Tahoma" w:cs="Tahoma"/>
          <w:sz w:val="26"/>
          <w:szCs w:val="26"/>
          <w:lang w:eastAsia="en-US"/>
        </w:rPr>
      </w:pPr>
      <w:r>
        <w:rPr>
          <w:rFonts w:ascii="Tahoma" w:hAnsi="Tahoma" w:cs="Tahoma"/>
          <w:sz w:val="26"/>
          <w:szCs w:val="26"/>
          <w:lang w:eastAsia="en-US"/>
        </w:rPr>
        <w:t xml:space="preserve">  </w:t>
      </w:r>
    </w:p>
    <w:p w14:paraId="5F3173B8" w14:textId="77777777" w:rsidR="00785CB4" w:rsidRPr="00785CB4" w:rsidRDefault="00785CB4" w:rsidP="00280E90">
      <w:pPr>
        <w:spacing w:line="360" w:lineRule="auto"/>
        <w:jc w:val="both"/>
        <w:textAlignment w:val="baseline"/>
        <w:rPr>
          <w:rFonts w:ascii="Tahoma" w:hAnsi="Tahoma" w:cs="Tahoma"/>
          <w:sz w:val="26"/>
          <w:szCs w:val="26"/>
          <w:lang w:eastAsia="en-US"/>
        </w:rPr>
      </w:pPr>
    </w:p>
    <w:p w14:paraId="76ED2BCA" w14:textId="42B4EC94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                                                              </w:t>
      </w:r>
      <w:r w:rsidR="00ED117C">
        <w:rPr>
          <w:rFonts w:ascii="Tahoma" w:hAnsi="Tahoma" w:cs="Tahoma"/>
          <w:sz w:val="26"/>
          <w:szCs w:val="26"/>
          <w:lang w:eastAsia="en-US"/>
        </w:rPr>
        <w:t xml:space="preserve"> </w:t>
      </w:r>
      <w:r w:rsidRPr="00785CB4">
        <w:rPr>
          <w:rFonts w:ascii="Tahoma" w:hAnsi="Tahoma" w:cs="Tahoma"/>
          <w:sz w:val="26"/>
          <w:szCs w:val="26"/>
          <w:lang w:eastAsia="en-US"/>
        </w:rPr>
        <w:t>        </w:t>
      </w:r>
      <w:r w:rsidR="00785CB4">
        <w:rPr>
          <w:rFonts w:ascii="Tahoma" w:hAnsi="Tahoma" w:cs="Tahoma"/>
          <w:sz w:val="26"/>
          <w:szCs w:val="26"/>
          <w:lang w:eastAsia="en-US"/>
        </w:rPr>
        <w:t xml:space="preserve"> </w:t>
      </w:r>
      <w:r w:rsidRPr="00785CB4">
        <w:rPr>
          <w:rFonts w:ascii="Tahoma" w:hAnsi="Tahoma" w:cs="Tahoma"/>
          <w:sz w:val="26"/>
          <w:szCs w:val="26"/>
          <w:lang w:eastAsia="en-US"/>
        </w:rPr>
        <w:t> Yours Faithfully,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03B5CEC9" w14:textId="12A976B5" w:rsid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    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  <w:r w:rsidR="00785CB4">
        <w:rPr>
          <w:rFonts w:ascii="Tahoma" w:hAnsi="Tahoma" w:cs="Tahoma"/>
          <w:sz w:val="26"/>
          <w:szCs w:val="26"/>
          <w:lang w:val="en-US" w:eastAsia="en-US"/>
        </w:rPr>
        <w:t xml:space="preserve">   </w:t>
      </w:r>
    </w:p>
    <w:p w14:paraId="711B6314" w14:textId="77777777" w:rsidR="00ED117C" w:rsidRPr="00785CB4" w:rsidRDefault="00ED117C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</w:p>
    <w:p w14:paraId="70CAA5CC" w14:textId="77777777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29476677" w14:textId="76D19FDA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                                                                              Principal,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3332B7AD" w14:textId="611273E0" w:rsidR="00D5141B" w:rsidRPr="00785CB4" w:rsidRDefault="00D5141B" w:rsidP="00D5141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                                                         </w:t>
      </w:r>
      <w:r w:rsidR="00613B42" w:rsidRPr="00785CB4">
        <w:rPr>
          <w:rFonts w:ascii="Tahoma" w:hAnsi="Tahoma" w:cs="Tahoma"/>
          <w:sz w:val="26"/>
          <w:szCs w:val="26"/>
          <w:lang w:eastAsia="en-US"/>
        </w:rPr>
        <w:t xml:space="preserve">Kashmir </w:t>
      </w:r>
      <w:r w:rsidRPr="00785CB4">
        <w:rPr>
          <w:rFonts w:ascii="Tahoma" w:hAnsi="Tahoma" w:cs="Tahoma"/>
          <w:sz w:val="26"/>
          <w:szCs w:val="26"/>
          <w:lang w:eastAsia="en-US"/>
        </w:rPr>
        <w:t>Government Polytechnic College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3A406E5A" w14:textId="6A4C6E8E" w:rsidR="00D5141B" w:rsidRDefault="00D5141B" w:rsidP="00A06569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                                                                           </w:t>
      </w:r>
      <w:r w:rsidR="00613B42" w:rsidRPr="00785CB4">
        <w:rPr>
          <w:rFonts w:ascii="Tahoma" w:hAnsi="Tahoma" w:cs="Tahoma"/>
          <w:sz w:val="26"/>
          <w:szCs w:val="26"/>
          <w:lang w:eastAsia="en-US"/>
        </w:rPr>
        <w:t xml:space="preserve"> </w:t>
      </w:r>
      <w:r w:rsidRPr="00785CB4">
        <w:rPr>
          <w:rFonts w:ascii="Tahoma" w:hAnsi="Tahoma" w:cs="Tahoma"/>
          <w:sz w:val="26"/>
          <w:szCs w:val="26"/>
          <w:lang w:eastAsia="en-US"/>
        </w:rPr>
        <w:t>  Kashmir.</w:t>
      </w: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76B523C5" w14:textId="77777777" w:rsidR="00F85E22" w:rsidRDefault="00F85E22" w:rsidP="00A06569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</w:p>
    <w:p w14:paraId="55225D8C" w14:textId="77777777" w:rsidR="00F85E22" w:rsidRPr="00785CB4" w:rsidRDefault="00F85E22" w:rsidP="00A06569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</w:p>
    <w:p w14:paraId="05845F19" w14:textId="77777777" w:rsidR="00785CB4" w:rsidRDefault="00D5141B" w:rsidP="00F81CD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eastAsia="en-US"/>
        </w:rPr>
      </w:pPr>
      <w:r w:rsidRPr="00785CB4">
        <w:rPr>
          <w:rFonts w:ascii="Tahoma" w:hAnsi="Tahoma" w:cs="Tahoma"/>
          <w:sz w:val="26"/>
          <w:szCs w:val="26"/>
          <w:lang w:eastAsia="en-US"/>
        </w:rPr>
        <w:t>Copy to the:</w:t>
      </w:r>
    </w:p>
    <w:p w14:paraId="62CDB66E" w14:textId="3600F900" w:rsidR="00F81CDB" w:rsidRPr="00785CB4" w:rsidRDefault="00785CB4" w:rsidP="00F81CD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>
        <w:rPr>
          <w:rFonts w:ascii="Tahoma" w:hAnsi="Tahoma" w:cs="Tahoma"/>
          <w:sz w:val="26"/>
          <w:szCs w:val="26"/>
          <w:lang w:eastAsia="en-US"/>
        </w:rPr>
        <w:t xml:space="preserve">1.Incharge </w:t>
      </w:r>
      <w:r w:rsidR="00F85E22">
        <w:rPr>
          <w:rFonts w:ascii="Tahoma" w:hAnsi="Tahoma" w:cs="Tahoma"/>
          <w:sz w:val="26"/>
          <w:szCs w:val="26"/>
          <w:lang w:eastAsia="en-US"/>
        </w:rPr>
        <w:t>Boys Hostel</w:t>
      </w:r>
      <w:r>
        <w:rPr>
          <w:rFonts w:ascii="Tahoma" w:hAnsi="Tahoma" w:cs="Tahoma"/>
          <w:sz w:val="26"/>
          <w:szCs w:val="26"/>
          <w:lang w:eastAsia="en-US"/>
        </w:rPr>
        <w:t xml:space="preserve"> for information and necessary action.</w:t>
      </w:r>
      <w:r w:rsidR="00D5141B"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3DA76568" w14:textId="29482E32" w:rsidR="00D5141B" w:rsidRPr="00785CB4" w:rsidRDefault="00785CB4" w:rsidP="00F81CD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>
        <w:rPr>
          <w:rFonts w:ascii="Tahoma" w:hAnsi="Tahoma" w:cs="Tahoma"/>
          <w:sz w:val="26"/>
          <w:szCs w:val="26"/>
          <w:lang w:val="en-US" w:eastAsia="en-US"/>
        </w:rPr>
        <w:t>2</w:t>
      </w:r>
      <w:r w:rsidR="00F81CDB" w:rsidRPr="00785CB4">
        <w:rPr>
          <w:rFonts w:ascii="Tahoma" w:hAnsi="Tahoma" w:cs="Tahoma"/>
          <w:sz w:val="26"/>
          <w:szCs w:val="26"/>
          <w:lang w:val="en-US" w:eastAsia="en-US"/>
        </w:rPr>
        <w:t>. </w:t>
      </w:r>
      <w:r w:rsidR="00D5141B" w:rsidRPr="00785CB4">
        <w:rPr>
          <w:rFonts w:ascii="Tahoma" w:hAnsi="Tahoma" w:cs="Tahoma"/>
          <w:sz w:val="26"/>
          <w:szCs w:val="26"/>
          <w:lang w:eastAsia="en-US"/>
        </w:rPr>
        <w:t>Incharge Accounts for information.</w:t>
      </w:r>
      <w:r w:rsidR="00D5141B"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59EA13E2" w14:textId="0A173285" w:rsidR="00D5141B" w:rsidRPr="00785CB4" w:rsidRDefault="00D5141B" w:rsidP="00F81CDB">
      <w:pPr>
        <w:ind w:left="-720"/>
        <w:jc w:val="both"/>
        <w:textAlignment w:val="baseline"/>
        <w:rPr>
          <w:rFonts w:ascii="Tahoma" w:hAnsi="Tahoma" w:cs="Tahoma"/>
          <w:sz w:val="26"/>
          <w:szCs w:val="26"/>
          <w:lang w:val="en-US" w:eastAsia="en-US"/>
        </w:rPr>
      </w:pPr>
      <w:r w:rsidRPr="00785CB4">
        <w:rPr>
          <w:rFonts w:ascii="Tahoma" w:hAnsi="Tahoma" w:cs="Tahoma"/>
          <w:sz w:val="26"/>
          <w:szCs w:val="26"/>
          <w:lang w:val="en-US" w:eastAsia="en-US"/>
        </w:rPr>
        <w:t> </w:t>
      </w:r>
    </w:p>
    <w:p w14:paraId="04099B6C" w14:textId="77777777" w:rsidR="00D5141B" w:rsidRPr="00785CB4" w:rsidRDefault="00D5141B" w:rsidP="00D5141B">
      <w:pPr>
        <w:ind w:left="-930"/>
        <w:jc w:val="both"/>
        <w:textAlignment w:val="baseline"/>
        <w:rPr>
          <w:rFonts w:ascii="Segoe UI" w:hAnsi="Segoe UI" w:cs="Segoe UI"/>
          <w:sz w:val="26"/>
          <w:szCs w:val="26"/>
          <w:lang w:val="en-US" w:eastAsia="en-US"/>
        </w:rPr>
      </w:pPr>
      <w:r w:rsidRPr="00785CB4">
        <w:rPr>
          <w:rFonts w:ascii="Century Gothic" w:hAnsi="Century Gothic" w:cs="Segoe UI"/>
          <w:sz w:val="26"/>
          <w:szCs w:val="26"/>
          <w:lang w:val="en-US" w:eastAsia="en-US"/>
        </w:rPr>
        <w:t> </w:t>
      </w:r>
    </w:p>
    <w:p w14:paraId="3AEEF980" w14:textId="77777777" w:rsidR="003207C1" w:rsidRPr="00785CB4" w:rsidRDefault="003207C1">
      <w:pPr>
        <w:rPr>
          <w:sz w:val="26"/>
          <w:szCs w:val="26"/>
        </w:rPr>
      </w:pPr>
    </w:p>
    <w:sectPr w:rsidR="003207C1" w:rsidRPr="00785CB4" w:rsidSect="00F81CDB">
      <w:headerReference w:type="default" r:id="rId7"/>
      <w:pgSz w:w="11906" w:h="16838"/>
      <w:pgMar w:top="1440" w:right="1274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58F9F" w14:textId="77777777" w:rsidR="00455E81" w:rsidRDefault="00455E81">
      <w:r>
        <w:separator/>
      </w:r>
    </w:p>
  </w:endnote>
  <w:endnote w:type="continuationSeparator" w:id="0">
    <w:p w14:paraId="79AA06D6" w14:textId="77777777" w:rsidR="00455E81" w:rsidRDefault="0045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8D727" w14:textId="77777777" w:rsidR="00455E81" w:rsidRDefault="00455E81">
      <w:r>
        <w:separator/>
      </w:r>
    </w:p>
  </w:footnote>
  <w:footnote w:type="continuationSeparator" w:id="0">
    <w:p w14:paraId="627D9554" w14:textId="77777777" w:rsidR="00455E81" w:rsidRDefault="0045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71289" w14:textId="77777777" w:rsidR="003207C1" w:rsidRDefault="00BA0993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5FBF0D53" w14:textId="77777777" w:rsidR="003207C1" w:rsidRDefault="00BA0993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27802F8E" wp14:editId="7BAD3373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3F6F1739" w14:textId="77777777" w:rsidR="003207C1" w:rsidRDefault="00BA0993" w:rsidP="00D5141B">
    <w:pPr>
      <w:ind w:left="990" w:hanging="90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23DAB908" w14:textId="77777777" w:rsidR="003207C1" w:rsidRDefault="00BA0993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18F91AC9" w14:textId="77777777" w:rsidR="003207C1" w:rsidRDefault="00BA0993">
    <w:pPr>
      <w:contextualSpacing/>
      <w:jc w:val="center"/>
      <w:rPr>
        <w:sz w:val="20"/>
        <w:szCs w:val="20"/>
      </w:rPr>
    </w:pPr>
    <w:hyperlink r:id="rId2" w:history="1">
      <w:r>
        <w:rPr>
          <w:rStyle w:val="15"/>
          <w:rFonts w:ascii="Century Gothic" w:hAnsi="Century Gothic"/>
          <w:color w:val="000000"/>
          <w:sz w:val="20"/>
          <w:szCs w:val="20"/>
        </w:rPr>
        <w:t>http://WWW.kgpsrinagar.Edu.in.</w:t>
      </w:r>
    </w:hyperlink>
  </w:p>
  <w:p w14:paraId="2785514F" w14:textId="77777777" w:rsidR="003207C1" w:rsidRDefault="00BA0993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08D17B2" w14:textId="77777777" w:rsidR="003207C1" w:rsidRDefault="00320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8CE06D4"/>
    <w:multiLevelType w:val="multilevel"/>
    <w:tmpl w:val="22A47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9029F"/>
    <w:multiLevelType w:val="multilevel"/>
    <w:tmpl w:val="6230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390513">
    <w:abstractNumId w:val="9"/>
  </w:num>
  <w:num w:numId="2" w16cid:durableId="725685152">
    <w:abstractNumId w:val="7"/>
  </w:num>
  <w:num w:numId="3" w16cid:durableId="2138141902">
    <w:abstractNumId w:val="6"/>
  </w:num>
  <w:num w:numId="4" w16cid:durableId="2047950666">
    <w:abstractNumId w:val="5"/>
  </w:num>
  <w:num w:numId="5" w16cid:durableId="648096228">
    <w:abstractNumId w:val="4"/>
  </w:num>
  <w:num w:numId="6" w16cid:durableId="1620645339">
    <w:abstractNumId w:val="8"/>
  </w:num>
  <w:num w:numId="7" w16cid:durableId="1097362594">
    <w:abstractNumId w:val="3"/>
  </w:num>
  <w:num w:numId="8" w16cid:durableId="496767766">
    <w:abstractNumId w:val="2"/>
  </w:num>
  <w:num w:numId="9" w16cid:durableId="733235286">
    <w:abstractNumId w:val="1"/>
  </w:num>
  <w:num w:numId="10" w16cid:durableId="1453548706">
    <w:abstractNumId w:val="0"/>
  </w:num>
  <w:num w:numId="11" w16cid:durableId="1530408567">
    <w:abstractNumId w:val="11"/>
  </w:num>
  <w:num w:numId="12" w16cid:durableId="132060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4DBD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D0C3E"/>
    <w:rsid w:val="001F43EF"/>
    <w:rsid w:val="00201333"/>
    <w:rsid w:val="00210FA7"/>
    <w:rsid w:val="00216417"/>
    <w:rsid w:val="0026631D"/>
    <w:rsid w:val="00280797"/>
    <w:rsid w:val="00280E90"/>
    <w:rsid w:val="0028206C"/>
    <w:rsid w:val="002B457C"/>
    <w:rsid w:val="002C2F53"/>
    <w:rsid w:val="003207C1"/>
    <w:rsid w:val="0033518C"/>
    <w:rsid w:val="003437C2"/>
    <w:rsid w:val="00372D46"/>
    <w:rsid w:val="00377186"/>
    <w:rsid w:val="003A1C03"/>
    <w:rsid w:val="00414627"/>
    <w:rsid w:val="00425D63"/>
    <w:rsid w:val="00455E81"/>
    <w:rsid w:val="00460AE6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0DE2"/>
    <w:rsid w:val="005C1B16"/>
    <w:rsid w:val="005C7B7A"/>
    <w:rsid w:val="005D1149"/>
    <w:rsid w:val="005E53D0"/>
    <w:rsid w:val="005F3A43"/>
    <w:rsid w:val="006002EB"/>
    <w:rsid w:val="00610D95"/>
    <w:rsid w:val="006128EF"/>
    <w:rsid w:val="00613B42"/>
    <w:rsid w:val="006264B4"/>
    <w:rsid w:val="0064054E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06B2F"/>
    <w:rsid w:val="007152D7"/>
    <w:rsid w:val="00745E3A"/>
    <w:rsid w:val="00746C14"/>
    <w:rsid w:val="00785CB4"/>
    <w:rsid w:val="007B0C55"/>
    <w:rsid w:val="007C2C59"/>
    <w:rsid w:val="00801F23"/>
    <w:rsid w:val="00837632"/>
    <w:rsid w:val="0085640F"/>
    <w:rsid w:val="008567AA"/>
    <w:rsid w:val="00892712"/>
    <w:rsid w:val="008A680A"/>
    <w:rsid w:val="008B0BB0"/>
    <w:rsid w:val="008D3AFA"/>
    <w:rsid w:val="008E6C4B"/>
    <w:rsid w:val="008F18C0"/>
    <w:rsid w:val="00907648"/>
    <w:rsid w:val="00930FDE"/>
    <w:rsid w:val="00984C93"/>
    <w:rsid w:val="00987CE1"/>
    <w:rsid w:val="0099405C"/>
    <w:rsid w:val="009A77FB"/>
    <w:rsid w:val="009C600F"/>
    <w:rsid w:val="009D3723"/>
    <w:rsid w:val="009E04F2"/>
    <w:rsid w:val="00A03B7B"/>
    <w:rsid w:val="00A05D80"/>
    <w:rsid w:val="00A06569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A0993"/>
    <w:rsid w:val="00BB7C2B"/>
    <w:rsid w:val="00BC1664"/>
    <w:rsid w:val="00BC2546"/>
    <w:rsid w:val="00BF06A2"/>
    <w:rsid w:val="00C05085"/>
    <w:rsid w:val="00C1593D"/>
    <w:rsid w:val="00C56C7E"/>
    <w:rsid w:val="00C776A4"/>
    <w:rsid w:val="00CA2C6C"/>
    <w:rsid w:val="00CC0600"/>
    <w:rsid w:val="00CC78AC"/>
    <w:rsid w:val="00CF4A94"/>
    <w:rsid w:val="00CF7953"/>
    <w:rsid w:val="00D07232"/>
    <w:rsid w:val="00D10245"/>
    <w:rsid w:val="00D21BDD"/>
    <w:rsid w:val="00D5141B"/>
    <w:rsid w:val="00D65F07"/>
    <w:rsid w:val="00D670E4"/>
    <w:rsid w:val="00D92BB7"/>
    <w:rsid w:val="00DC76D2"/>
    <w:rsid w:val="00DD30ED"/>
    <w:rsid w:val="00E020F7"/>
    <w:rsid w:val="00E53A14"/>
    <w:rsid w:val="00E64C21"/>
    <w:rsid w:val="00E932CC"/>
    <w:rsid w:val="00EC24C6"/>
    <w:rsid w:val="00ED117C"/>
    <w:rsid w:val="00EF2933"/>
    <w:rsid w:val="00F05146"/>
    <w:rsid w:val="00F1115D"/>
    <w:rsid w:val="00F3513C"/>
    <w:rsid w:val="00F42F5E"/>
    <w:rsid w:val="00F465C5"/>
    <w:rsid w:val="00F5180D"/>
    <w:rsid w:val="00F51B21"/>
    <w:rsid w:val="00F51D87"/>
    <w:rsid w:val="00F806FB"/>
    <w:rsid w:val="00F81CDB"/>
    <w:rsid w:val="00F8455C"/>
    <w:rsid w:val="00F85E22"/>
    <w:rsid w:val="00FD19C6"/>
    <w:rsid w:val="00FE1CDD"/>
    <w:rsid w:val="00FF4A8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6CEF3"/>
  <w15:docId w15:val="{7B4748A7-1497-4B13-8D43-B38A2780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paragraph" w:customStyle="1" w:styleId="paragraph">
    <w:name w:val="paragraph"/>
    <w:basedOn w:val="Normal"/>
    <w:rsid w:val="00D5141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D5141B"/>
  </w:style>
  <w:style w:type="character" w:customStyle="1" w:styleId="eop">
    <w:name w:val="eop"/>
    <w:basedOn w:val="DefaultParagraphFont"/>
    <w:rsid w:val="00D51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46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0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2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2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1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2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8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5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6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2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8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3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olytechnic.or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88</Words>
  <Characters>511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2025-11-06T07:33:00Z</cp:lastPrinted>
  <dcterms:created xsi:type="dcterms:W3CDTF">2025-11-06T07:33:00Z</dcterms:created>
  <dcterms:modified xsi:type="dcterms:W3CDTF">2025-11-06T08:31:00Z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4e547c16f4667cd95b4b0c9d6a3cdd3527bbedcd4f366d497303d9d46cab54bb</vt:lpwstr>
  </property>
</Properties>
</file>