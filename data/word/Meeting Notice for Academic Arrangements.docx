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43AE56D1" w:rsidR="00723FFC" w:rsidRDefault="005E278F" w:rsidP="00071986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</w:t>
      </w:r>
    </w:p>
    <w:p w14:paraId="1E114681" w14:textId="77777777" w:rsidR="00071986" w:rsidRDefault="00071986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4764030" w:rsidR="00723FFC" w:rsidRPr="00213861" w:rsidRDefault="00723FFC" w:rsidP="005E278F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 w:rsidRPr="00D128E5">
        <w:rPr>
          <w:rFonts w:ascii="Tahoma" w:hAnsi="Tahoma" w:cs="Tahoma"/>
          <w:sz w:val="32"/>
          <w:szCs w:val="32"/>
        </w:rPr>
        <w:t xml:space="preserve">                  </w:t>
      </w:r>
      <w:r w:rsidR="00337E4C">
        <w:rPr>
          <w:rFonts w:ascii="Tahoma" w:hAnsi="Tahoma" w:cs="Tahoma"/>
          <w:sz w:val="32"/>
          <w:szCs w:val="32"/>
        </w:rPr>
        <w:t xml:space="preserve">  </w:t>
      </w:r>
      <w:r w:rsidRPr="00D128E5">
        <w:rPr>
          <w:rFonts w:ascii="Tahoma" w:hAnsi="Tahoma" w:cs="Tahoma"/>
          <w:sz w:val="32"/>
          <w:szCs w:val="32"/>
        </w:rPr>
        <w:t xml:space="preserve">  </w:t>
      </w:r>
      <w:r w:rsidR="00071986" w:rsidRPr="00D128E5">
        <w:rPr>
          <w:rFonts w:ascii="Tahoma" w:hAnsi="Tahoma" w:cs="Tahoma"/>
          <w:sz w:val="32"/>
          <w:szCs w:val="32"/>
        </w:rPr>
        <w:t xml:space="preserve"> </w:t>
      </w:r>
      <w:r w:rsidRPr="00D128E5">
        <w:rPr>
          <w:rFonts w:ascii="Tahoma" w:hAnsi="Tahoma" w:cs="Tahoma"/>
          <w:sz w:val="32"/>
          <w:szCs w:val="32"/>
        </w:rPr>
        <w:t xml:space="preserve">  </w:t>
      </w:r>
      <w:r w:rsidR="00071986" w:rsidRPr="00213861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213861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Pr="00D128E5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9155FD2" w14:textId="53502DDD" w:rsidR="00D128E5" w:rsidRPr="00213861" w:rsidRDefault="00071986" w:rsidP="002E3356">
      <w:pPr>
        <w:pStyle w:val="BlockText"/>
        <w:ind w:leftChars="-205" w:left="-451" w:rightChars="-40" w:right="-88"/>
        <w:jc w:val="both"/>
        <w:rPr>
          <w:rFonts w:ascii="Tahoma" w:hAnsi="Tahoma" w:cs="Tahoma"/>
          <w:b/>
          <w:bCs/>
          <w:sz w:val="28"/>
          <w:szCs w:val="28"/>
        </w:rPr>
      </w:pPr>
      <w:r w:rsidRPr="00213861">
        <w:rPr>
          <w:rFonts w:ascii="Tahoma" w:hAnsi="Tahoma" w:cs="Tahoma"/>
          <w:b/>
          <w:bCs/>
          <w:sz w:val="28"/>
          <w:szCs w:val="28"/>
        </w:rPr>
        <w:t>Subject:</w:t>
      </w:r>
      <w:r w:rsidR="00D128E5" w:rsidRPr="00213861">
        <w:rPr>
          <w:rFonts w:ascii="Tahoma" w:hAnsi="Tahoma" w:cs="Tahoma"/>
          <w:b/>
          <w:bCs/>
          <w:sz w:val="28"/>
          <w:szCs w:val="28"/>
        </w:rPr>
        <w:t xml:space="preserve">  </w:t>
      </w:r>
      <w:r w:rsidR="002E3356" w:rsidRPr="002E3356">
        <w:rPr>
          <w:rFonts w:ascii="Tahoma" w:hAnsi="Tahoma" w:cs="Tahoma"/>
          <w:b/>
          <w:bCs/>
          <w:sz w:val="28"/>
          <w:szCs w:val="28"/>
        </w:rPr>
        <w:t xml:space="preserve">Meeting </w:t>
      </w:r>
      <w:r w:rsidR="002E3356">
        <w:rPr>
          <w:rFonts w:ascii="Tahoma" w:hAnsi="Tahoma" w:cs="Tahoma"/>
          <w:b/>
          <w:bCs/>
          <w:sz w:val="28"/>
          <w:szCs w:val="28"/>
        </w:rPr>
        <w:t>notice for</w:t>
      </w:r>
      <w:r w:rsidR="002E3356" w:rsidRPr="002E3356">
        <w:rPr>
          <w:rFonts w:ascii="Tahoma" w:hAnsi="Tahoma" w:cs="Tahoma"/>
          <w:b/>
          <w:bCs/>
          <w:sz w:val="28"/>
          <w:szCs w:val="28"/>
        </w:rPr>
        <w:t xml:space="preserve"> All Academic Arrangements</w:t>
      </w:r>
      <w:r w:rsidR="002E3356">
        <w:rPr>
          <w:rFonts w:ascii="Tahoma" w:hAnsi="Tahoma" w:cs="Tahoma"/>
          <w:b/>
          <w:bCs/>
          <w:sz w:val="28"/>
          <w:szCs w:val="28"/>
        </w:rPr>
        <w:t xml:space="preserve"> of this Insitution.</w:t>
      </w:r>
    </w:p>
    <w:p w14:paraId="041386E7" w14:textId="6D020E0E" w:rsidR="00D128E5" w:rsidRPr="002E3356" w:rsidRDefault="00D128E5" w:rsidP="002E3356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D128E5">
        <w:rPr>
          <w:rFonts w:ascii="Tahoma" w:hAnsi="Tahoma" w:cs="Tahoma"/>
          <w:sz w:val="25"/>
          <w:szCs w:val="25"/>
        </w:rPr>
        <w:t xml:space="preserve">This is to notify that a meeting of all </w:t>
      </w:r>
      <w:r w:rsidR="002E3356">
        <w:rPr>
          <w:rFonts w:ascii="Tahoma" w:hAnsi="Tahoma" w:cs="Tahoma"/>
          <w:sz w:val="25"/>
          <w:szCs w:val="25"/>
        </w:rPr>
        <w:t xml:space="preserve">the Academic Arrangements </w:t>
      </w:r>
      <w:r w:rsidRPr="00D128E5">
        <w:rPr>
          <w:rFonts w:ascii="Tahoma" w:hAnsi="Tahoma" w:cs="Tahoma"/>
          <w:sz w:val="25"/>
          <w:szCs w:val="25"/>
        </w:rPr>
        <w:t>is hereby scheduled to be held</w:t>
      </w:r>
      <w:r w:rsidR="00213861">
        <w:rPr>
          <w:rFonts w:ascii="Tahoma" w:hAnsi="Tahoma" w:cs="Tahoma"/>
          <w:sz w:val="25"/>
          <w:szCs w:val="25"/>
        </w:rPr>
        <w:t xml:space="preserve"> </w:t>
      </w:r>
      <w:r w:rsidR="00213861" w:rsidRPr="00D128E5">
        <w:rPr>
          <w:rFonts w:ascii="Tahoma" w:hAnsi="Tahoma" w:cs="Tahoma"/>
          <w:sz w:val="25"/>
          <w:szCs w:val="25"/>
        </w:rPr>
        <w:t>in the Office of the Principal</w:t>
      </w:r>
      <w:r w:rsidRPr="00D128E5">
        <w:rPr>
          <w:rFonts w:ascii="Tahoma" w:hAnsi="Tahoma" w:cs="Tahoma"/>
          <w:sz w:val="25"/>
          <w:szCs w:val="25"/>
        </w:rPr>
        <w:t xml:space="preserve"> on</w:t>
      </w:r>
      <w:r w:rsidRPr="00D128E5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E3356">
        <w:rPr>
          <w:rFonts w:ascii="Tahoma" w:hAnsi="Tahoma" w:cs="Tahoma"/>
          <w:b/>
          <w:bCs/>
          <w:sz w:val="25"/>
          <w:szCs w:val="25"/>
        </w:rPr>
        <w:t>22</w:t>
      </w:r>
      <w:r>
        <w:rPr>
          <w:rFonts w:ascii="Tahoma" w:hAnsi="Tahoma" w:cs="Tahoma"/>
          <w:b/>
          <w:bCs/>
          <w:sz w:val="25"/>
          <w:szCs w:val="25"/>
        </w:rPr>
        <w:t>-11-</w:t>
      </w:r>
      <w:r w:rsidRPr="00D128E5">
        <w:rPr>
          <w:rFonts w:ascii="Tahoma" w:hAnsi="Tahoma" w:cs="Tahoma"/>
          <w:b/>
          <w:bCs/>
          <w:sz w:val="25"/>
          <w:szCs w:val="25"/>
        </w:rPr>
        <w:t xml:space="preserve">2025, at </w:t>
      </w:r>
      <w:r w:rsidR="002E3356">
        <w:rPr>
          <w:rFonts w:ascii="Tahoma" w:hAnsi="Tahoma" w:cs="Tahoma"/>
          <w:b/>
          <w:bCs/>
          <w:sz w:val="25"/>
          <w:szCs w:val="25"/>
        </w:rPr>
        <w:t>02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>:</w:t>
      </w:r>
      <w:r w:rsidR="002E3356">
        <w:rPr>
          <w:rFonts w:ascii="Tahoma" w:hAnsi="Tahoma" w:cs="Tahoma"/>
          <w:b/>
          <w:bCs/>
          <w:sz w:val="25"/>
          <w:szCs w:val="25"/>
        </w:rPr>
        <w:t>30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E3356">
        <w:rPr>
          <w:rFonts w:ascii="Tahoma" w:hAnsi="Tahoma" w:cs="Tahoma"/>
          <w:b/>
          <w:bCs/>
          <w:sz w:val="25"/>
          <w:szCs w:val="25"/>
        </w:rPr>
        <w:t>P</w:t>
      </w:r>
      <w:r w:rsidR="00C65F32">
        <w:rPr>
          <w:rFonts w:ascii="Tahoma" w:hAnsi="Tahoma" w:cs="Tahoma"/>
          <w:b/>
          <w:bCs/>
          <w:sz w:val="25"/>
          <w:szCs w:val="25"/>
        </w:rPr>
        <w:t>.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>M</w:t>
      </w:r>
      <w:r w:rsidR="00D20BF7">
        <w:rPr>
          <w:rFonts w:ascii="Tahoma" w:hAnsi="Tahoma" w:cs="Tahoma"/>
          <w:b/>
          <w:bCs/>
          <w:sz w:val="25"/>
          <w:szCs w:val="25"/>
        </w:rPr>
        <w:t>.</w:t>
      </w:r>
      <w:r w:rsidR="002E3356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D128E5">
        <w:rPr>
          <w:rFonts w:ascii="Tahoma" w:hAnsi="Tahoma" w:cs="Tahoma"/>
          <w:sz w:val="25"/>
          <w:szCs w:val="25"/>
        </w:rPr>
        <w:t>All concerned are directed to attend the meeting without fail.</w:t>
      </w:r>
    </w:p>
    <w:p w14:paraId="5B7141B2" w14:textId="07DEBCDC" w:rsid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40F7DEA0" w14:textId="270E3C52" w:rsidR="00103253" w:rsidRP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4B0BB1E3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59F6C5F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0F71D6DA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213861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32556207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>No: KGP/Estt/2025/</w:t>
      </w:r>
      <w:r w:rsidR="00213861">
        <w:rPr>
          <w:rFonts w:ascii="Tahoma" w:hAnsi="Tahoma" w:cs="Tahoma"/>
          <w:color w:val="000000"/>
          <w:sz w:val="25"/>
          <w:szCs w:val="25"/>
        </w:rPr>
        <w:t>1</w:t>
      </w:r>
      <w:r w:rsidR="002E3356">
        <w:rPr>
          <w:rFonts w:ascii="Tahoma" w:hAnsi="Tahoma" w:cs="Tahoma"/>
          <w:color w:val="000000"/>
          <w:sz w:val="25"/>
          <w:szCs w:val="25"/>
        </w:rPr>
        <w:t>651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                                                   </w:t>
      </w:r>
    </w:p>
    <w:p w14:paraId="6F99C431" w14:textId="5F595616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2E3356">
        <w:rPr>
          <w:rFonts w:ascii="Tahoma" w:hAnsi="Tahoma" w:cs="Tahoma"/>
          <w:color w:val="000000"/>
          <w:sz w:val="25"/>
          <w:szCs w:val="25"/>
        </w:rPr>
        <w:t>22</w:t>
      </w:r>
      <w:r w:rsidRPr="00103253">
        <w:rPr>
          <w:rFonts w:ascii="Tahoma" w:hAnsi="Tahoma" w:cs="Tahoma"/>
          <w:color w:val="000000"/>
          <w:sz w:val="25"/>
          <w:szCs w:val="25"/>
        </w:rPr>
        <w:t>-</w:t>
      </w:r>
      <w:r w:rsidR="007A295F">
        <w:rPr>
          <w:rFonts w:ascii="Tahoma" w:hAnsi="Tahoma" w:cs="Tahoma"/>
          <w:color w:val="000000"/>
          <w:sz w:val="25"/>
          <w:szCs w:val="25"/>
        </w:rPr>
        <w:t>11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D128E5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C9C8" w14:textId="77777777" w:rsidR="00CC4A19" w:rsidRDefault="00CC4A19">
      <w:r>
        <w:separator/>
      </w:r>
    </w:p>
  </w:endnote>
  <w:endnote w:type="continuationSeparator" w:id="0">
    <w:p w14:paraId="24B229B0" w14:textId="77777777" w:rsidR="00CC4A19" w:rsidRDefault="00CC4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757E" w14:textId="77777777" w:rsidR="00CC4A19" w:rsidRDefault="00CC4A19">
      <w:r>
        <w:separator/>
      </w:r>
    </w:p>
  </w:footnote>
  <w:footnote w:type="continuationSeparator" w:id="0">
    <w:p w14:paraId="3ED4D5F7" w14:textId="77777777" w:rsidR="00CC4A19" w:rsidRDefault="00CC4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46877EA9">
          <wp:simplePos x="0" y="0"/>
          <wp:positionH relativeFrom="margin">
            <wp:posOffset>-194945</wp:posOffset>
          </wp:positionH>
          <wp:positionV relativeFrom="page">
            <wp:posOffset>436245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82274796" name="Picture 582274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08F56ACD" w:rsidR="00791CC2" w:rsidRPr="00071986" w:rsidRDefault="00791CC2" w:rsidP="00791CC2">
    <w:pPr>
      <w:contextualSpacing/>
      <w:rPr>
        <w:b/>
        <w:bCs/>
      </w:rPr>
    </w:pPr>
    <w:r>
      <w:rPr>
        <w:sz w:val="20"/>
        <w:szCs w:val="20"/>
      </w:rPr>
      <w:t xml:space="preserve">                     </w:t>
    </w:r>
    <w:r w:rsidR="007F61ED">
      <w:rPr>
        <w:sz w:val="20"/>
        <w:szCs w:val="20"/>
      </w:rPr>
      <w:t xml:space="preserve"> </w:t>
    </w:r>
    <w:r w:rsidR="00D128E5">
      <w:rPr>
        <w:sz w:val="20"/>
        <w:szCs w:val="20"/>
      </w:rPr>
      <w:t xml:space="preserve"> </w:t>
    </w:r>
    <w:r w:rsidR="00071986" w:rsidRPr="00071986">
      <w:rPr>
        <w:b/>
        <w:bCs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9675">
    <w:abstractNumId w:val="9"/>
  </w:num>
  <w:num w:numId="2" w16cid:durableId="554663600">
    <w:abstractNumId w:val="7"/>
  </w:num>
  <w:num w:numId="3" w16cid:durableId="1413769626">
    <w:abstractNumId w:val="6"/>
  </w:num>
  <w:num w:numId="4" w16cid:durableId="1420515755">
    <w:abstractNumId w:val="5"/>
  </w:num>
  <w:num w:numId="5" w16cid:durableId="10692981">
    <w:abstractNumId w:val="4"/>
  </w:num>
  <w:num w:numId="6" w16cid:durableId="1747611749">
    <w:abstractNumId w:val="8"/>
  </w:num>
  <w:num w:numId="7" w16cid:durableId="70851972">
    <w:abstractNumId w:val="3"/>
  </w:num>
  <w:num w:numId="8" w16cid:durableId="556090734">
    <w:abstractNumId w:val="2"/>
  </w:num>
  <w:num w:numId="9" w16cid:durableId="1664426272">
    <w:abstractNumId w:val="1"/>
  </w:num>
  <w:num w:numId="10" w16cid:durableId="377124083">
    <w:abstractNumId w:val="0"/>
  </w:num>
  <w:num w:numId="11" w16cid:durableId="804664683">
    <w:abstractNumId w:val="10"/>
  </w:num>
  <w:num w:numId="12" w16cid:durableId="1805539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986"/>
    <w:rsid w:val="00071AAB"/>
    <w:rsid w:val="00077908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61058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02DBB"/>
    <w:rsid w:val="00210FA7"/>
    <w:rsid w:val="00212852"/>
    <w:rsid w:val="00213861"/>
    <w:rsid w:val="00216417"/>
    <w:rsid w:val="00235069"/>
    <w:rsid w:val="0024666E"/>
    <w:rsid w:val="00247F81"/>
    <w:rsid w:val="0026631D"/>
    <w:rsid w:val="00271BD9"/>
    <w:rsid w:val="002C2F53"/>
    <w:rsid w:val="002D0BC4"/>
    <w:rsid w:val="002D158F"/>
    <w:rsid w:val="002E3356"/>
    <w:rsid w:val="0033518C"/>
    <w:rsid w:val="00337E4C"/>
    <w:rsid w:val="00342855"/>
    <w:rsid w:val="003437C2"/>
    <w:rsid w:val="00351A0D"/>
    <w:rsid w:val="00360589"/>
    <w:rsid w:val="00377186"/>
    <w:rsid w:val="0037797E"/>
    <w:rsid w:val="00377A73"/>
    <w:rsid w:val="0038036A"/>
    <w:rsid w:val="003A1509"/>
    <w:rsid w:val="003A1C03"/>
    <w:rsid w:val="00414627"/>
    <w:rsid w:val="00420B16"/>
    <w:rsid w:val="0042469D"/>
    <w:rsid w:val="00425D63"/>
    <w:rsid w:val="00450EE2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77C73"/>
    <w:rsid w:val="0068470E"/>
    <w:rsid w:val="006865BA"/>
    <w:rsid w:val="0069352F"/>
    <w:rsid w:val="00695DCD"/>
    <w:rsid w:val="006A05CC"/>
    <w:rsid w:val="006A1604"/>
    <w:rsid w:val="006A35A7"/>
    <w:rsid w:val="006B12D5"/>
    <w:rsid w:val="006C052B"/>
    <w:rsid w:val="006C4496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A295F"/>
    <w:rsid w:val="007C2C59"/>
    <w:rsid w:val="007E433B"/>
    <w:rsid w:val="007F61ED"/>
    <w:rsid w:val="00801F23"/>
    <w:rsid w:val="0080384F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1111"/>
    <w:rsid w:val="009C600F"/>
    <w:rsid w:val="009D3723"/>
    <w:rsid w:val="009E04F2"/>
    <w:rsid w:val="009F0893"/>
    <w:rsid w:val="00A005D0"/>
    <w:rsid w:val="00A03B7B"/>
    <w:rsid w:val="00A116C1"/>
    <w:rsid w:val="00A16002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953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BC67F4"/>
    <w:rsid w:val="00C05085"/>
    <w:rsid w:val="00C1593D"/>
    <w:rsid w:val="00C56C7E"/>
    <w:rsid w:val="00C65F32"/>
    <w:rsid w:val="00C776A4"/>
    <w:rsid w:val="00CA2C6C"/>
    <w:rsid w:val="00CB0652"/>
    <w:rsid w:val="00CC0600"/>
    <w:rsid w:val="00CC4A19"/>
    <w:rsid w:val="00CC78AC"/>
    <w:rsid w:val="00CF7953"/>
    <w:rsid w:val="00D03BFB"/>
    <w:rsid w:val="00D07232"/>
    <w:rsid w:val="00D10245"/>
    <w:rsid w:val="00D128E5"/>
    <w:rsid w:val="00D20BF7"/>
    <w:rsid w:val="00D21BDD"/>
    <w:rsid w:val="00D2622E"/>
    <w:rsid w:val="00D56C69"/>
    <w:rsid w:val="00D61B7B"/>
    <w:rsid w:val="00D65F07"/>
    <w:rsid w:val="00D92BB7"/>
    <w:rsid w:val="00DA3483"/>
    <w:rsid w:val="00DC76D2"/>
    <w:rsid w:val="00DD30ED"/>
    <w:rsid w:val="00E130C1"/>
    <w:rsid w:val="00E64C21"/>
    <w:rsid w:val="00E744D7"/>
    <w:rsid w:val="00E759AA"/>
    <w:rsid w:val="00E75ABB"/>
    <w:rsid w:val="00EC24C6"/>
    <w:rsid w:val="00EF2933"/>
    <w:rsid w:val="00F05146"/>
    <w:rsid w:val="00F057FF"/>
    <w:rsid w:val="00F1115D"/>
    <w:rsid w:val="00F15ECC"/>
    <w:rsid w:val="00F3513C"/>
    <w:rsid w:val="00F465C5"/>
    <w:rsid w:val="00F5180D"/>
    <w:rsid w:val="00F51B21"/>
    <w:rsid w:val="00F51D87"/>
    <w:rsid w:val="00F51EEF"/>
    <w:rsid w:val="00F52DA3"/>
    <w:rsid w:val="00F71A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3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347</Characters>
  <Application>Microsoft Office Word</Application>
  <DocSecurity>0</DocSecurity>
  <Lines>24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2025-11-22T06:46:00Z</cp:lastPrinted>
  <dcterms:created xsi:type="dcterms:W3CDTF">2025-11-22T06:45:00Z</dcterms:created>
  <dcterms:modified xsi:type="dcterms:W3CDTF">2025-11-22T06:51:00Z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