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152D98C6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872A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36EF4B6E" w:rsidR="0078386D" w:rsidRPr="00377397" w:rsidRDefault="003872A9" w:rsidP="003872A9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A7DD9D1" w14:textId="5E26ECBC" w:rsidR="00CD31A4" w:rsidRDefault="00282EDF" w:rsidP="00711B2F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  <w:r w:rsidRPr="003872A9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1D3D34" w:rsidRPr="003872A9">
        <w:rPr>
          <w:rFonts w:ascii="Tahoma" w:hAnsi="Tahoma" w:cs="Tahoma"/>
          <w:b/>
          <w:bCs/>
          <w:color w:val="1F1F1F"/>
          <w:sz w:val="28"/>
          <w:szCs w:val="28"/>
        </w:rPr>
        <w:t>Subject: Retention</w:t>
      </w:r>
      <w:r w:rsidR="005466E5" w:rsidRPr="003872A9">
        <w:rPr>
          <w:rFonts w:ascii="Tahoma" w:hAnsi="Tahoma" w:cs="Tahoma"/>
          <w:b/>
          <w:bCs/>
          <w:color w:val="1F1F1F"/>
          <w:sz w:val="28"/>
          <w:szCs w:val="28"/>
        </w:rPr>
        <w:t xml:space="preserve"> During Summer Vacation Period</w:t>
      </w:r>
      <w:r w:rsidR="005466E5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67B6A5CF" w14:textId="77777777" w:rsidR="00CD31A4" w:rsidRPr="00CD31A4" w:rsidRDefault="00CD31A4" w:rsidP="00711B2F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31AC265" w14:textId="26F21FE0" w:rsidR="005466E5" w:rsidRPr="00971FF3" w:rsidRDefault="005466E5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In Pursuance to the DSD </w:t>
      </w:r>
      <w:r w:rsidRPr="00272450">
        <w:rPr>
          <w:rFonts w:ascii="Tahoma" w:hAnsi="Tahoma" w:cs="Tahoma"/>
          <w:color w:val="1F1F1F"/>
          <w:sz w:val="25"/>
          <w:szCs w:val="25"/>
        </w:rPr>
        <w:t>office order no 218 of 2025, dated 25-07-2025</w:t>
      </w:r>
      <w:r w:rsidR="003872A9">
        <w:rPr>
          <w:rFonts w:ascii="Tahoma" w:hAnsi="Tahoma" w:cs="Tahoma"/>
          <w:color w:val="1F1F1F"/>
          <w:sz w:val="25"/>
          <w:szCs w:val="25"/>
        </w:rPr>
        <w:t>,</w:t>
      </w:r>
      <w:r w:rsidRPr="00272450">
        <w:rPr>
          <w:rFonts w:ascii="Tahoma" w:hAnsi="Tahoma" w:cs="Tahoma"/>
          <w:color w:val="1F1F1F"/>
          <w:sz w:val="25"/>
          <w:szCs w:val="25"/>
        </w:rPr>
        <w:t xml:space="preserve"> regarding the summer vacation in the Government/Private Polytechnics</w:t>
      </w:r>
      <w:r w:rsidR="004745AA">
        <w:rPr>
          <w:rFonts w:ascii="Tahoma" w:hAnsi="Tahoma" w:cs="Tahoma"/>
          <w:color w:val="1F1F1F"/>
          <w:sz w:val="25"/>
          <w:szCs w:val="25"/>
        </w:rPr>
        <w:t xml:space="preserve"> for a period of one month</w:t>
      </w:r>
      <w:r w:rsidRPr="00272450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6"/>
          <w:szCs w:val="26"/>
        </w:rPr>
        <w:t xml:space="preserve"> the following Officers/Officials of this Institution</w:t>
      </w:r>
      <w:r w:rsidR="004745AA">
        <w:rPr>
          <w:rFonts w:ascii="Tahoma" w:hAnsi="Tahoma" w:cs="Tahoma"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color w:val="1F1F1F"/>
          <w:sz w:val="26"/>
          <w:szCs w:val="26"/>
        </w:rPr>
        <w:t>are retained for the smooth functioning of the Institution.</w:t>
      </w:r>
    </w:p>
    <w:tbl>
      <w:tblPr>
        <w:tblpPr w:leftFromText="180" w:rightFromText="180" w:vertAnchor="text" w:horzAnchor="page" w:tblpX="1681" w:tblpY="272"/>
        <w:tblW w:w="8455" w:type="dxa"/>
        <w:tblLook w:val="04A0" w:firstRow="1" w:lastRow="0" w:firstColumn="1" w:lastColumn="0" w:noHBand="0" w:noVBand="1"/>
      </w:tblPr>
      <w:tblGrid>
        <w:gridCol w:w="960"/>
        <w:gridCol w:w="7495"/>
      </w:tblGrid>
      <w:tr w:rsidR="005466E5" w:rsidRPr="005466E5" w14:paraId="6E66AD25" w14:textId="77777777" w:rsidTr="005466E5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C2127" w14:textId="77777777" w:rsidR="005466E5" w:rsidRPr="005466E5" w:rsidRDefault="005466E5" w:rsidP="005466E5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proofErr w:type="gramStart"/>
            <w:r w:rsidRPr="005466E5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S.No</w:t>
            </w:r>
            <w:proofErr w:type="gramEnd"/>
          </w:p>
        </w:tc>
        <w:tc>
          <w:tcPr>
            <w:tcW w:w="7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08C64" w14:textId="77777777" w:rsidR="005466E5" w:rsidRPr="005466E5" w:rsidRDefault="005466E5" w:rsidP="005466E5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Name and Designation</w:t>
            </w:r>
          </w:p>
        </w:tc>
      </w:tr>
      <w:tr w:rsidR="005466E5" w:rsidRPr="005466E5" w14:paraId="39DB30CD" w14:textId="77777777" w:rsidTr="005466E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55F4" w14:textId="77777777" w:rsidR="005466E5" w:rsidRPr="005466E5" w:rsidRDefault="005466E5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77909" w14:textId="00E33FB6" w:rsidR="005466E5" w:rsidRPr="005466E5" w:rsidRDefault="005466E5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Ali Mohd Khan, HOD Electronics and Communication Engg</w:t>
            </w:r>
          </w:p>
        </w:tc>
      </w:tr>
      <w:tr w:rsidR="005466E5" w:rsidRPr="005466E5" w14:paraId="0C733BAC" w14:textId="77777777" w:rsidTr="005466E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BFCD8" w14:textId="77777777" w:rsidR="005466E5" w:rsidRPr="005466E5" w:rsidRDefault="005466E5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FB22E" w14:textId="229BFC7B" w:rsidR="005466E5" w:rsidRPr="005466E5" w:rsidRDefault="005466E5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Bilal Ahmad Bhat, HOD Leather Technology</w:t>
            </w:r>
          </w:p>
        </w:tc>
      </w:tr>
      <w:tr w:rsidR="005466E5" w:rsidRPr="005466E5" w14:paraId="50EB500E" w14:textId="77777777" w:rsidTr="005466E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4E85D" w14:textId="77777777" w:rsidR="005466E5" w:rsidRPr="005466E5" w:rsidRDefault="005466E5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30674" w14:textId="77777777" w:rsidR="005466E5" w:rsidRPr="005466E5" w:rsidRDefault="005466E5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Tahir Amin Wani, HOD Wood Technology</w:t>
            </w:r>
          </w:p>
        </w:tc>
      </w:tr>
      <w:tr w:rsidR="005466E5" w:rsidRPr="005466E5" w14:paraId="7E4EFF6B" w14:textId="77777777" w:rsidTr="005466E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B009A" w14:textId="77777777" w:rsidR="005466E5" w:rsidRPr="005466E5" w:rsidRDefault="005466E5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4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2F3C8" w14:textId="28D688C3" w:rsidR="005466E5" w:rsidRPr="005466E5" w:rsidRDefault="005466E5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Mudasir Rashid, Lecturer-I/TPO</w:t>
            </w:r>
          </w:p>
        </w:tc>
      </w:tr>
      <w:tr w:rsidR="00425DE9" w:rsidRPr="005466E5" w14:paraId="6CD7CACE" w14:textId="77777777" w:rsidTr="005466E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AE3011" w14:textId="67832B3C" w:rsidR="00425DE9" w:rsidRPr="005466E5" w:rsidRDefault="00425DE9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5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6D50A" w14:textId="4F0168C3" w:rsidR="00425DE9" w:rsidRPr="005466E5" w:rsidRDefault="00425DE9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proofErr w:type="gramStart"/>
            <w:r>
              <w:rPr>
                <w:rFonts w:ascii="Tahoma" w:hAnsi="Tahoma" w:cs="Tahoma"/>
                <w:color w:val="000000"/>
                <w:sz w:val="25"/>
                <w:szCs w:val="25"/>
              </w:rPr>
              <w:t>Mr.Shabir</w:t>
            </w:r>
            <w:proofErr w:type="gramEnd"/>
            <w:r>
              <w:rPr>
                <w:rFonts w:ascii="Tahoma" w:hAnsi="Tahoma" w:cs="Tahoma"/>
                <w:color w:val="000000"/>
                <w:sz w:val="25"/>
                <w:szCs w:val="25"/>
              </w:rPr>
              <w:t xml:space="preserve"> Ahmad Ahangar, Lecturer-I Computer Engineering</w:t>
            </w:r>
          </w:p>
        </w:tc>
      </w:tr>
      <w:tr w:rsidR="005466E5" w:rsidRPr="005466E5" w14:paraId="1599AC43" w14:textId="77777777" w:rsidTr="005466E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99BD1" w14:textId="316A3BD4" w:rsidR="005466E5" w:rsidRPr="005466E5" w:rsidRDefault="00425DE9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6</w:t>
            </w:r>
          </w:p>
        </w:tc>
        <w:tc>
          <w:tcPr>
            <w:tcW w:w="7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B62CB" w14:textId="0C7FE5DC" w:rsidR="005466E5" w:rsidRPr="005466E5" w:rsidRDefault="005466E5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Javeed Ahmad Najar, Lecturer-I Leather Technology</w:t>
            </w:r>
          </w:p>
        </w:tc>
      </w:tr>
      <w:tr w:rsidR="005466E5" w:rsidRPr="005466E5" w14:paraId="78046ABE" w14:textId="77777777" w:rsidTr="005466E5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247C1" w14:textId="55B4FFEC" w:rsidR="005466E5" w:rsidRPr="005466E5" w:rsidRDefault="00425DE9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7</w:t>
            </w:r>
          </w:p>
        </w:tc>
        <w:tc>
          <w:tcPr>
            <w:tcW w:w="7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8C0C" w14:textId="124465D5" w:rsidR="005466E5" w:rsidRPr="005466E5" w:rsidRDefault="005466E5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Mohd Amin Wani, Lecturer</w:t>
            </w:r>
            <w:r w:rsidR="004745AA">
              <w:rPr>
                <w:rFonts w:ascii="Tahoma" w:hAnsi="Tahoma" w:cs="Tahoma"/>
                <w:color w:val="000000"/>
                <w:sz w:val="25"/>
                <w:szCs w:val="25"/>
              </w:rPr>
              <w:t>-</w:t>
            </w: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I Electrical Engineering</w:t>
            </w:r>
          </w:p>
        </w:tc>
      </w:tr>
      <w:tr w:rsidR="005466E5" w:rsidRPr="005466E5" w14:paraId="5FB96F00" w14:textId="77777777" w:rsidTr="005466E5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FF8AD" w14:textId="53D920EA" w:rsidR="005466E5" w:rsidRPr="005466E5" w:rsidRDefault="00425DE9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8</w:t>
            </w:r>
          </w:p>
        </w:tc>
        <w:tc>
          <w:tcPr>
            <w:tcW w:w="7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3F637" w14:textId="4D97BAAF" w:rsidR="005466E5" w:rsidRPr="005466E5" w:rsidRDefault="007553EF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M</w:t>
            </w:r>
            <w:r w:rsidR="005466E5" w:rsidRPr="005466E5">
              <w:rPr>
                <w:rFonts w:ascii="Tahoma" w:hAnsi="Tahoma" w:cs="Tahoma"/>
                <w:color w:val="000000"/>
                <w:sz w:val="25"/>
                <w:szCs w:val="25"/>
              </w:rPr>
              <w:t>r. Mubarik Ibni Majid, Lecturer Leather Technology</w:t>
            </w:r>
          </w:p>
        </w:tc>
      </w:tr>
      <w:tr w:rsidR="005466E5" w:rsidRPr="005466E5" w14:paraId="60CE1640" w14:textId="77777777" w:rsidTr="005466E5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436BA" w14:textId="1A3D7A93" w:rsidR="005466E5" w:rsidRPr="005466E5" w:rsidRDefault="00425DE9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9</w:t>
            </w:r>
          </w:p>
        </w:tc>
        <w:tc>
          <w:tcPr>
            <w:tcW w:w="7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74B5" w14:textId="77777777" w:rsidR="005466E5" w:rsidRPr="005466E5" w:rsidRDefault="005466E5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5466E5">
              <w:rPr>
                <w:rFonts w:ascii="Tahoma" w:hAnsi="Tahoma" w:cs="Tahoma"/>
                <w:color w:val="000000"/>
                <w:sz w:val="25"/>
                <w:szCs w:val="25"/>
              </w:rPr>
              <w:t>Mr. Wajahat, Demonstrator E&amp;C Engineering</w:t>
            </w:r>
          </w:p>
        </w:tc>
      </w:tr>
      <w:tr w:rsidR="005466E5" w:rsidRPr="005466E5" w14:paraId="28A20892" w14:textId="77777777" w:rsidTr="005466E5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03253C" w14:textId="230582F5" w:rsidR="005466E5" w:rsidRPr="005466E5" w:rsidRDefault="00425DE9" w:rsidP="005466E5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10</w:t>
            </w:r>
          </w:p>
        </w:tc>
        <w:tc>
          <w:tcPr>
            <w:tcW w:w="7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B847AA" w14:textId="11D807B3" w:rsidR="005466E5" w:rsidRPr="005466E5" w:rsidRDefault="005466E5" w:rsidP="005466E5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>
              <w:rPr>
                <w:rFonts w:ascii="Tahoma" w:hAnsi="Tahoma" w:cs="Tahoma"/>
                <w:color w:val="000000"/>
                <w:sz w:val="25"/>
                <w:szCs w:val="25"/>
              </w:rPr>
              <w:t>Mr. Bilal Shamas, Physical Education Master</w:t>
            </w:r>
          </w:p>
        </w:tc>
      </w:tr>
    </w:tbl>
    <w:p w14:paraId="1E24B3E1" w14:textId="77777777" w:rsid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8189E8B" w14:textId="77777777" w:rsidR="00971FF3" w:rsidRPr="00CD31A4" w:rsidRDefault="00971FF3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ED9FAC" w14:textId="77777777" w:rsidR="00CD31A4" w:rsidRP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424FA62" w14:textId="5D386E90" w:rsidR="00D72DDA" w:rsidRPr="00377397" w:rsidRDefault="00CD31A4" w:rsidP="005466E5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</w:t>
      </w:r>
    </w:p>
    <w:p w14:paraId="7900E740" w14:textId="32C0EA94" w:rsidR="00711B2F" w:rsidRDefault="00D72DDA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</w:p>
    <w:p w14:paraId="32B47F88" w14:textId="1F0A33D9" w:rsidR="00282EDF" w:rsidRDefault="00282EDF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</w:p>
    <w:p w14:paraId="0263DBB4" w14:textId="37F04707" w:rsidR="005466E5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58135DE5" w14:textId="36399F2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</w:p>
    <w:p w14:paraId="516CC8B5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</w:p>
    <w:p w14:paraId="5E3FCF6C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</w:p>
    <w:p w14:paraId="546ACDB5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color w:val="222222"/>
          <w:lang w:val="en-US" w:eastAsia="en-US"/>
        </w:rPr>
      </w:pPr>
    </w:p>
    <w:p w14:paraId="571613E9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</w:t>
      </w:r>
    </w:p>
    <w:p w14:paraId="6FAAD1A7" w14:textId="77777777" w:rsidR="005466E5" w:rsidRDefault="005466E5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820C69D" w14:textId="77777777" w:rsidR="003872A9" w:rsidRDefault="003872A9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A97842A" w14:textId="77777777" w:rsidR="003872A9" w:rsidRDefault="003872A9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8FAD49C" w14:textId="77777777" w:rsidR="003872A9" w:rsidRDefault="003872A9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36D6A52" w14:textId="4260212E" w:rsidR="003872A9" w:rsidRDefault="0082159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7750BE24" w14:textId="6514BE3F" w:rsidR="00766784" w:rsidRPr="00377397" w:rsidRDefault="00FD602E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67D357B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2774DA19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="002027C3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KGP/Estt/2025/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2027C3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3872A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.55pt;width:181pt;height:53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" fillcolor="white [3201]" stroked="f" strokeweight=".5pt">
                <v:textbox>
                  <w:txbxContent>
                    <w:p w14:paraId="4C5E3424" w14:textId="2774DA19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proofErr w:type="gramStart"/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="002027C3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proofErr w:type="spellEnd"/>
                      <w:proofErr w:type="gramEnd"/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KGP/Estt/2025/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</w:t>
                      </w:r>
                      <w:r w:rsidR="002027C3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3872A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66E5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466E5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72DDA"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61CF06E" w:rsidR="00766784" w:rsidRPr="00377397" w:rsidRDefault="00FD602E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24FB24C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44034583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51EF1A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C23829F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6394E08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7B455AA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EB0B3" w14:textId="77777777" w:rsidR="003872A9" w:rsidRDefault="003872A9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1C472CCF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77777777" w:rsidR="00711B2F" w:rsidRPr="003872A9" w:rsidRDefault="00711B2F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3872A9">
        <w:rPr>
          <w:rFonts w:ascii="Tahoma" w:hAnsi="Tahoma" w:cs="Tahoma"/>
          <w:color w:val="1F1F1F"/>
          <w:sz w:val="26"/>
          <w:szCs w:val="26"/>
        </w:rPr>
        <w:t>Concerned Officers/Officials for compliance.</w:t>
      </w:r>
    </w:p>
    <w:p w14:paraId="2B4E6AB6" w14:textId="14F8BA64" w:rsidR="003872A9" w:rsidRPr="003872A9" w:rsidRDefault="003872A9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3872A9">
        <w:rPr>
          <w:rFonts w:ascii="Tahoma" w:hAnsi="Tahoma" w:cs="Tahoma"/>
          <w:color w:val="1F1F1F"/>
          <w:sz w:val="26"/>
          <w:szCs w:val="26"/>
        </w:rPr>
        <w:t>Section Officer for information and necessary action.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D602E">
      <w:headerReference w:type="default" r:id="rId7"/>
      <w:footerReference w:type="default" r:id="rId8"/>
      <w:pgSz w:w="11906" w:h="16838"/>
      <w:pgMar w:top="720" w:right="656" w:bottom="1080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2E1D" w14:textId="77777777" w:rsidR="00B909B7" w:rsidRDefault="00B909B7">
      <w:r>
        <w:separator/>
      </w:r>
    </w:p>
  </w:endnote>
  <w:endnote w:type="continuationSeparator" w:id="0">
    <w:p w14:paraId="33EF4E11" w14:textId="77777777" w:rsidR="00B909B7" w:rsidRDefault="00B9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C5536" w14:textId="77777777" w:rsidR="00B909B7" w:rsidRDefault="00B909B7">
      <w:r>
        <w:separator/>
      </w:r>
    </w:p>
  </w:footnote>
  <w:footnote w:type="continuationSeparator" w:id="0">
    <w:p w14:paraId="257F06B1" w14:textId="77777777" w:rsidR="00B909B7" w:rsidRDefault="00B90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5464210C" w:rsidR="00C160EC" w:rsidRDefault="00FD602E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AABB7C">
          <wp:simplePos x="0" y="0"/>
          <wp:positionH relativeFrom="column">
            <wp:posOffset>-215236</wp:posOffset>
          </wp:positionH>
          <wp:positionV relativeFrom="page">
            <wp:posOffset>408940</wp:posOffset>
          </wp:positionV>
          <wp:extent cx="914400" cy="885190"/>
          <wp:effectExtent l="0" t="0" r="0" b="0"/>
          <wp:wrapTight wrapText="bothSides">
            <wp:wrapPolygon edited="0">
              <wp:start x="0" y="0"/>
              <wp:lineTo x="0" y="20918"/>
              <wp:lineTo x="21150" y="20918"/>
              <wp:lineTo x="2115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885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301C9A9C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2DC9183B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5D371B7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224DAF1C" w:rsidR="00C160EC" w:rsidRDefault="00C160EC" w:rsidP="00C160EC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D602E" w:rsidRPr="005C712F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904203">
    <w:abstractNumId w:val="9"/>
  </w:num>
  <w:num w:numId="2" w16cid:durableId="869685843">
    <w:abstractNumId w:val="7"/>
  </w:num>
  <w:num w:numId="3" w16cid:durableId="1799761876">
    <w:abstractNumId w:val="6"/>
  </w:num>
  <w:num w:numId="4" w16cid:durableId="1249580504">
    <w:abstractNumId w:val="5"/>
  </w:num>
  <w:num w:numId="5" w16cid:durableId="4944667">
    <w:abstractNumId w:val="4"/>
  </w:num>
  <w:num w:numId="6" w16cid:durableId="2057731562">
    <w:abstractNumId w:val="8"/>
  </w:num>
  <w:num w:numId="7" w16cid:durableId="767237461">
    <w:abstractNumId w:val="3"/>
  </w:num>
  <w:num w:numId="8" w16cid:durableId="442505299">
    <w:abstractNumId w:val="2"/>
  </w:num>
  <w:num w:numId="9" w16cid:durableId="464127382">
    <w:abstractNumId w:val="1"/>
  </w:num>
  <w:num w:numId="10" w16cid:durableId="1716806388">
    <w:abstractNumId w:val="0"/>
  </w:num>
  <w:num w:numId="11" w16cid:durableId="329649763">
    <w:abstractNumId w:val="12"/>
  </w:num>
  <w:num w:numId="12" w16cid:durableId="1711344347">
    <w:abstractNumId w:val="13"/>
  </w:num>
  <w:num w:numId="13" w16cid:durableId="1460302311">
    <w:abstractNumId w:val="11"/>
  </w:num>
  <w:num w:numId="14" w16cid:durableId="1322394223">
    <w:abstractNumId w:val="19"/>
  </w:num>
  <w:num w:numId="15" w16cid:durableId="2062048508">
    <w:abstractNumId w:val="18"/>
  </w:num>
  <w:num w:numId="16" w16cid:durableId="1724521908">
    <w:abstractNumId w:val="15"/>
  </w:num>
  <w:num w:numId="17" w16cid:durableId="1403335503">
    <w:abstractNumId w:val="14"/>
  </w:num>
  <w:num w:numId="18" w16cid:durableId="360978639">
    <w:abstractNumId w:val="20"/>
  </w:num>
  <w:num w:numId="19" w16cid:durableId="1467628021">
    <w:abstractNumId w:val="21"/>
  </w:num>
  <w:num w:numId="20" w16cid:durableId="1929381220">
    <w:abstractNumId w:val="17"/>
  </w:num>
  <w:num w:numId="21" w16cid:durableId="2025863086">
    <w:abstractNumId w:val="10"/>
  </w:num>
  <w:num w:numId="22" w16cid:durableId="2043682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7261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D3D34"/>
    <w:rsid w:val="001E7EC2"/>
    <w:rsid w:val="001F1320"/>
    <w:rsid w:val="00201333"/>
    <w:rsid w:val="002027C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872A9"/>
    <w:rsid w:val="00395C21"/>
    <w:rsid w:val="003A1C03"/>
    <w:rsid w:val="003A7892"/>
    <w:rsid w:val="003F5B25"/>
    <w:rsid w:val="00414627"/>
    <w:rsid w:val="00425D63"/>
    <w:rsid w:val="00425DE9"/>
    <w:rsid w:val="0044478E"/>
    <w:rsid w:val="00457729"/>
    <w:rsid w:val="0046104B"/>
    <w:rsid w:val="004643D8"/>
    <w:rsid w:val="004745AA"/>
    <w:rsid w:val="00477816"/>
    <w:rsid w:val="00497C24"/>
    <w:rsid w:val="004C7BA5"/>
    <w:rsid w:val="004D79C9"/>
    <w:rsid w:val="004D7A7B"/>
    <w:rsid w:val="004E7628"/>
    <w:rsid w:val="004F0E79"/>
    <w:rsid w:val="004F3334"/>
    <w:rsid w:val="004F48F2"/>
    <w:rsid w:val="004F6EC1"/>
    <w:rsid w:val="005149B1"/>
    <w:rsid w:val="005155A1"/>
    <w:rsid w:val="00522BE9"/>
    <w:rsid w:val="00522F36"/>
    <w:rsid w:val="005367F4"/>
    <w:rsid w:val="00536819"/>
    <w:rsid w:val="005466E5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35C69"/>
    <w:rsid w:val="00746C14"/>
    <w:rsid w:val="007553EF"/>
    <w:rsid w:val="00766784"/>
    <w:rsid w:val="0078386D"/>
    <w:rsid w:val="007C2C59"/>
    <w:rsid w:val="007E51A4"/>
    <w:rsid w:val="007F3B24"/>
    <w:rsid w:val="00801F23"/>
    <w:rsid w:val="0082159A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702A"/>
    <w:rsid w:val="00AD226F"/>
    <w:rsid w:val="00B03CA3"/>
    <w:rsid w:val="00B03E5E"/>
    <w:rsid w:val="00B05ADC"/>
    <w:rsid w:val="00B13A52"/>
    <w:rsid w:val="00B13DBF"/>
    <w:rsid w:val="00B23262"/>
    <w:rsid w:val="00B24CF4"/>
    <w:rsid w:val="00B26993"/>
    <w:rsid w:val="00B4570C"/>
    <w:rsid w:val="00B5208C"/>
    <w:rsid w:val="00B74876"/>
    <w:rsid w:val="00B74B79"/>
    <w:rsid w:val="00B857F4"/>
    <w:rsid w:val="00B909B7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B6444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C76D2"/>
    <w:rsid w:val="00DD30ED"/>
    <w:rsid w:val="00DF23FA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D602E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214</Words>
  <Characters>1259</Characters>
  <Application>Microsoft Office Word</Application>
  <DocSecurity>0</DocSecurity>
  <Lines>104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12</cp:revision>
  <cp:lastPrinted>2025-07-31T13:23:00Z</cp:lastPrinted>
  <dcterms:created xsi:type="dcterms:W3CDTF">2025-07-31T08:53:00Z</dcterms:created>
  <dcterms:modified xsi:type="dcterms:W3CDTF">2025-08-01T03:19:00Z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