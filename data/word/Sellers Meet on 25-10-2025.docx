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87CD" w14:textId="7180D3FE" w:rsidR="00C34517" w:rsidRDefault="009E1A29" w:rsidP="009E1A2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6E077DAB" w14:textId="77777777" w:rsidR="00C34517" w:rsidRDefault="00C34517" w:rsidP="009E1A2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CDE6022" w14:textId="60AFB69F" w:rsidR="00BD636C" w:rsidRPr="0071188C" w:rsidRDefault="00C34517" w:rsidP="009E1A2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D636C" w:rsidRPr="0071188C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983">
        <w:rPr>
          <w:rFonts w:ascii="Tahoma" w:hAnsi="Tahoma" w:cs="Tahoma"/>
          <w:color w:val="1F1F1F"/>
          <w:sz w:val="25"/>
          <w:szCs w:val="25"/>
        </w:rPr>
        <w:t>Chief Planning Officer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,</w:t>
      </w:r>
    </w:p>
    <w:p w14:paraId="4B59D57C" w14:textId="45B31928" w:rsidR="005D2983" w:rsidRDefault="005D2983" w:rsidP="008272AF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District Srinagar.</w:t>
      </w:r>
    </w:p>
    <w:p w14:paraId="18E872EE" w14:textId="77777777" w:rsidR="00C34517" w:rsidRDefault="00C34517" w:rsidP="008272AF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67110859" w14:textId="6D0B264E" w:rsidR="00335CF5" w:rsidRDefault="00900EE4" w:rsidP="00335CF5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/2025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-26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C34517">
        <w:rPr>
          <w:rFonts w:ascii="Tahoma" w:hAnsi="Tahoma" w:cs="Tahoma"/>
          <w:color w:val="1F1F1F"/>
          <w:sz w:val="25"/>
          <w:szCs w:val="25"/>
        </w:rPr>
        <w:t>1448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 w:rsidR="00A6374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D2983">
        <w:rPr>
          <w:rFonts w:ascii="Tahoma" w:hAnsi="Tahoma" w:cs="Tahoma"/>
          <w:color w:val="1F1F1F"/>
          <w:sz w:val="25"/>
          <w:szCs w:val="25"/>
        </w:rPr>
        <w:t>25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</w:t>
      </w:r>
      <w:r w:rsidR="00F86DFD" w:rsidRPr="0071188C">
        <w:rPr>
          <w:rFonts w:ascii="Tahoma" w:hAnsi="Tahoma" w:cs="Tahoma"/>
          <w:color w:val="1F1F1F"/>
          <w:sz w:val="25"/>
          <w:szCs w:val="25"/>
        </w:rPr>
        <w:t>10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-2025</w:t>
      </w:r>
    </w:p>
    <w:p w14:paraId="61B21A11" w14:textId="77777777" w:rsidR="00C34517" w:rsidRDefault="00C34517" w:rsidP="00335CF5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7D03B21C" w14:textId="77777777" w:rsidR="00C34517" w:rsidRDefault="00C34517" w:rsidP="00C34517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C34517">
        <w:rPr>
          <w:rFonts w:ascii="Tahoma" w:hAnsi="Tahoma" w:cs="Tahoma"/>
          <w:b/>
          <w:bCs/>
          <w:color w:val="1F1F1F"/>
          <w:sz w:val="25"/>
          <w:szCs w:val="25"/>
        </w:rPr>
        <w:t>Subject: Availability of Sellers for Onboarding on Network for Digital Commerce (ONDC) under Mission YUVA-reg.</w:t>
      </w:r>
    </w:p>
    <w:p w14:paraId="2FB0E938" w14:textId="77777777" w:rsidR="00C34517" w:rsidRPr="00C34517" w:rsidRDefault="00C34517" w:rsidP="00C34517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58CA4011" w14:textId="3CEE0221" w:rsidR="00C34517" w:rsidRPr="00C34517" w:rsidRDefault="00C34517" w:rsidP="00C34517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C34517">
        <w:rPr>
          <w:rFonts w:ascii="Tahoma" w:hAnsi="Tahoma" w:cs="Tahoma"/>
          <w:color w:val="1F1F1F"/>
          <w:sz w:val="25"/>
          <w:szCs w:val="25"/>
        </w:rPr>
        <w:t>Sir,</w:t>
      </w:r>
    </w:p>
    <w:p w14:paraId="19F2BC61" w14:textId="44EB7881" w:rsidR="00C34517" w:rsidRDefault="00C34517" w:rsidP="00C34517">
      <w:pPr>
        <w:spacing w:line="360" w:lineRule="auto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  <w:r w:rsidRPr="00C34517">
        <w:rPr>
          <w:rFonts w:ascii="Tahoma" w:hAnsi="Tahoma" w:cs="Tahoma"/>
          <w:color w:val="1F1F1F"/>
          <w:sz w:val="25"/>
          <w:szCs w:val="25"/>
        </w:rPr>
        <w:t>With reference to the letter No: DDC</w:t>
      </w:r>
      <w:r>
        <w:rPr>
          <w:rFonts w:ascii="Tahoma" w:hAnsi="Tahoma" w:cs="Tahoma"/>
          <w:color w:val="1F1F1F"/>
          <w:sz w:val="25"/>
          <w:szCs w:val="25"/>
        </w:rPr>
        <w:t>S</w:t>
      </w:r>
      <w:r w:rsidRPr="00C34517">
        <w:rPr>
          <w:rFonts w:ascii="Tahoma" w:hAnsi="Tahoma" w:cs="Tahoma"/>
          <w:color w:val="1F1F1F"/>
          <w:sz w:val="25"/>
          <w:szCs w:val="25"/>
        </w:rPr>
        <w:t>/Sgr/2025/7</w:t>
      </w:r>
      <w:r>
        <w:rPr>
          <w:rFonts w:ascii="Tahoma" w:hAnsi="Tahoma" w:cs="Tahoma"/>
          <w:color w:val="1F1F1F"/>
          <w:sz w:val="25"/>
          <w:szCs w:val="25"/>
        </w:rPr>
        <w:t>095-7107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 dated 2</w:t>
      </w:r>
      <w:r>
        <w:rPr>
          <w:rFonts w:ascii="Tahoma" w:hAnsi="Tahoma" w:cs="Tahoma"/>
          <w:color w:val="1F1F1F"/>
          <w:sz w:val="25"/>
          <w:szCs w:val="25"/>
        </w:rPr>
        <w:t>4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-10-2025 received from the office of </w:t>
      </w: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District Development Commissioner, </w:t>
      </w:r>
      <w:r w:rsidRPr="00C34517">
        <w:rPr>
          <w:rFonts w:ascii="Tahoma" w:hAnsi="Tahoma" w:cs="Tahoma"/>
          <w:color w:val="1F1F1F"/>
          <w:sz w:val="25"/>
          <w:szCs w:val="25"/>
        </w:rPr>
        <w:t>Srinagar,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regarding </w:t>
      </w:r>
      <w:r>
        <w:rPr>
          <w:rFonts w:ascii="Tahoma" w:hAnsi="Tahoma" w:cs="Tahoma"/>
          <w:color w:val="1F1F1F"/>
          <w:sz w:val="25"/>
          <w:szCs w:val="25"/>
        </w:rPr>
        <w:t xml:space="preserve">onboarding of sellers on </w:t>
      </w:r>
      <w:r w:rsidRPr="00C34517">
        <w:rPr>
          <w:rFonts w:ascii="Tahoma" w:hAnsi="Tahoma" w:cs="Tahoma"/>
          <w:color w:val="1F1F1F"/>
          <w:sz w:val="25"/>
          <w:szCs w:val="25"/>
        </w:rPr>
        <w:t>Open Network for Digital Commerce (ONDC</w:t>
      </w:r>
      <w:r>
        <w:rPr>
          <w:rFonts w:ascii="Tahoma" w:hAnsi="Tahoma" w:cs="Tahoma"/>
          <w:color w:val="1F1F1F"/>
          <w:sz w:val="25"/>
          <w:szCs w:val="25"/>
        </w:rPr>
        <w:t>)</w:t>
      </w:r>
      <w:r>
        <w:rPr>
          <w:rFonts w:ascii="Tahoma" w:hAnsi="Tahoma" w:cs="Tahoma"/>
          <w:color w:val="1F1F1F"/>
          <w:sz w:val="25"/>
          <w:szCs w:val="25"/>
        </w:rPr>
        <w:t xml:space="preserve"> under Mission YUVA,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 I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 am to inform that </w:t>
      </w:r>
      <w:r>
        <w:rPr>
          <w:rFonts w:ascii="Tahoma" w:hAnsi="Tahoma" w:cs="Tahoma"/>
          <w:color w:val="1F1F1F"/>
          <w:sz w:val="25"/>
          <w:szCs w:val="25"/>
        </w:rPr>
        <w:t xml:space="preserve">this 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institution has been assigned a specific target for identification and mobilization of sellers/entrepreneurs to ensure their participation in the said 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program. </w:t>
      </w:r>
    </w:p>
    <w:p w14:paraId="1023EB95" w14:textId="371AD176" w:rsidR="00C34517" w:rsidRDefault="00C34517" w:rsidP="00C34517">
      <w:pPr>
        <w:spacing w:line="360" w:lineRule="auto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  <w:r w:rsidRPr="00C34517">
        <w:rPr>
          <w:rFonts w:ascii="Tahoma" w:hAnsi="Tahoma" w:cs="Tahoma"/>
          <w:color w:val="1F1F1F"/>
          <w:sz w:val="25"/>
          <w:szCs w:val="25"/>
        </w:rPr>
        <w:t>The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 sellers identified and mobilized by Kashmir Government Polytechnic</w:t>
      </w:r>
      <w:r>
        <w:rPr>
          <w:rFonts w:ascii="Tahoma" w:hAnsi="Tahoma" w:cs="Tahoma"/>
          <w:color w:val="1F1F1F"/>
          <w:sz w:val="25"/>
          <w:szCs w:val="25"/>
        </w:rPr>
        <w:t xml:space="preserve"> College </w:t>
      </w:r>
      <w:r w:rsidRPr="00C34517">
        <w:rPr>
          <w:rFonts w:ascii="Tahoma" w:hAnsi="Tahoma" w:cs="Tahoma"/>
          <w:color w:val="1F1F1F"/>
          <w:sz w:val="25"/>
          <w:szCs w:val="25"/>
        </w:rPr>
        <w:t>Srinagar, will be available for onboarding on the ONDC platform during the Seller</w:t>
      </w:r>
      <w:r w:rsidR="00792815">
        <w:rPr>
          <w:rFonts w:ascii="Tahoma" w:hAnsi="Tahoma" w:cs="Tahoma"/>
          <w:color w:val="1F1F1F"/>
          <w:sz w:val="25"/>
          <w:szCs w:val="25"/>
        </w:rPr>
        <w:t>’s</w:t>
      </w:r>
      <w:r w:rsidRPr="00C3451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34517">
        <w:rPr>
          <w:rFonts w:ascii="Tahoma" w:hAnsi="Tahoma" w:cs="Tahoma"/>
          <w:color w:val="1F1F1F"/>
          <w:sz w:val="25"/>
          <w:szCs w:val="25"/>
        </w:rPr>
        <w:t>Meet</w:t>
      </w:r>
      <w:r>
        <w:rPr>
          <w:rFonts w:ascii="Tahoma" w:hAnsi="Tahoma" w:cs="Tahoma"/>
          <w:color w:val="1F1F1F"/>
          <w:sz w:val="25"/>
          <w:szCs w:val="25"/>
        </w:rPr>
        <w:t>. Their details are given below:</w:t>
      </w:r>
    </w:p>
    <w:tbl>
      <w:tblPr>
        <w:tblW w:w="10336" w:type="dxa"/>
        <w:tblInd w:w="265" w:type="dxa"/>
        <w:tblLook w:val="04A0" w:firstRow="1" w:lastRow="0" w:firstColumn="1" w:lastColumn="0" w:noHBand="0" w:noVBand="1"/>
      </w:tblPr>
      <w:tblGrid>
        <w:gridCol w:w="799"/>
        <w:gridCol w:w="1716"/>
        <w:gridCol w:w="1908"/>
        <w:gridCol w:w="2232"/>
        <w:gridCol w:w="2343"/>
        <w:gridCol w:w="1417"/>
      </w:tblGrid>
      <w:tr w:rsidR="00792815" w:rsidRPr="00792815" w14:paraId="3D7748CF" w14:textId="77777777" w:rsidTr="00792815">
        <w:trPr>
          <w:trHeight w:val="2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2FE5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S.No.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D2DB2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Business Name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EE6C6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Owner Name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CFE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Description of Business</w:t>
            </w:r>
          </w:p>
        </w:tc>
        <w:tc>
          <w:tcPr>
            <w:tcW w:w="2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658E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Location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C4C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792815">
              <w:rPr>
                <w:rFonts w:ascii="Tahoma" w:hAnsi="Tahoma" w:cs="Tahoma"/>
                <w:b/>
                <w:bCs/>
                <w:color w:val="000000"/>
              </w:rPr>
              <w:t>Phone Number</w:t>
            </w:r>
          </w:p>
        </w:tc>
      </w:tr>
      <w:tr w:rsidR="00792815" w:rsidRPr="00792815" w14:paraId="3365B3C5" w14:textId="77777777" w:rsidTr="00792815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F55B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17AD4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Alkareem Enterprises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D788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 xml:space="preserve">Shabir Ahmad </w:t>
            </w:r>
            <w:proofErr w:type="spellStart"/>
            <w:r w:rsidRPr="00792815">
              <w:rPr>
                <w:rFonts w:ascii="Tahoma" w:hAnsi="Tahoma" w:cs="Tahoma"/>
                <w:color w:val="000000"/>
              </w:rPr>
              <w:t>Gadyari</w:t>
            </w:r>
            <w:proofErr w:type="spellEnd"/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3EF2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Housekeeping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88C8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proofErr w:type="spellStart"/>
            <w:r w:rsidRPr="00792815">
              <w:rPr>
                <w:rFonts w:ascii="Tahoma" w:hAnsi="Tahoma" w:cs="Tahoma"/>
                <w:color w:val="000000"/>
              </w:rPr>
              <w:t>Khanyar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Srinagar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2357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9906882996</w:t>
            </w:r>
          </w:p>
        </w:tc>
      </w:tr>
      <w:tr w:rsidR="00792815" w:rsidRPr="00792815" w14:paraId="7CB8F6CA" w14:textId="77777777" w:rsidTr="00792815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E6D72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9A94C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 xml:space="preserve">Peer Electronics 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9E41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Ruksana Akhter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EEB0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proofErr w:type="gramStart"/>
            <w:r w:rsidRPr="00792815">
              <w:rPr>
                <w:rFonts w:ascii="Tahoma" w:hAnsi="Tahoma" w:cs="Tahoma"/>
                <w:color w:val="000000"/>
              </w:rPr>
              <w:t>E.fill</w:t>
            </w:r>
            <w:proofErr w:type="spellEnd"/>
            <w:proofErr w:type="gramEnd"/>
            <w:r w:rsidRPr="00792815">
              <w:rPr>
                <w:rFonts w:ascii="Tahoma" w:hAnsi="Tahoma" w:cs="Tahoma"/>
                <w:color w:val="000000"/>
              </w:rPr>
              <w:t xml:space="preserve"> Electric Auto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64B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proofErr w:type="spellStart"/>
            <w:r w:rsidRPr="00792815">
              <w:rPr>
                <w:rFonts w:ascii="Tahoma" w:hAnsi="Tahoma" w:cs="Tahoma"/>
                <w:color w:val="000000"/>
              </w:rPr>
              <w:t>Pallapora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Chowk near </w:t>
            </w:r>
            <w:proofErr w:type="spellStart"/>
            <w:r w:rsidRPr="00792815">
              <w:rPr>
                <w:rFonts w:ascii="Tahoma" w:hAnsi="Tahoma" w:cs="Tahoma"/>
                <w:color w:val="000000"/>
              </w:rPr>
              <w:t>Qamarwari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Chowk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B492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6006464703</w:t>
            </w:r>
          </w:p>
        </w:tc>
      </w:tr>
      <w:tr w:rsidR="00792815" w:rsidRPr="00792815" w14:paraId="1B82D220" w14:textId="77777777" w:rsidTr="00792815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9499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9D1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Angel Boutique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E164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Manshah Beigh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75EDD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Boutique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4491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Aali Kadal Srinagar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2C6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7889381732</w:t>
            </w:r>
          </w:p>
        </w:tc>
      </w:tr>
      <w:tr w:rsidR="00792815" w:rsidRPr="00792815" w14:paraId="3D1D2141" w14:textId="77777777" w:rsidTr="00792815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3D385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64A24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Mist and Shine Mobile Car Spa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72318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Shahid Nazir Mir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054B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Mobile Car Spa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E338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proofErr w:type="spellStart"/>
            <w:r w:rsidRPr="00792815">
              <w:rPr>
                <w:rFonts w:ascii="Tahoma" w:hAnsi="Tahoma" w:cs="Tahoma"/>
                <w:color w:val="000000"/>
              </w:rPr>
              <w:t>Moominabad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792815">
              <w:rPr>
                <w:rFonts w:ascii="Tahoma" w:hAnsi="Tahoma" w:cs="Tahoma"/>
                <w:color w:val="000000"/>
              </w:rPr>
              <w:t>Tangpora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Bypass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E8E12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7006882527</w:t>
            </w:r>
          </w:p>
        </w:tc>
      </w:tr>
      <w:tr w:rsidR="00792815" w:rsidRPr="00792815" w14:paraId="2E87AC63" w14:textId="77777777" w:rsidTr="00792815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96D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F3AC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Smart Service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4FC73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 xml:space="preserve">Sheikh Hamza </w:t>
            </w:r>
            <w:proofErr w:type="spellStart"/>
            <w:r w:rsidRPr="00792815">
              <w:rPr>
                <w:rFonts w:ascii="Tahoma" w:hAnsi="Tahoma" w:cs="Tahoma"/>
                <w:color w:val="000000"/>
              </w:rPr>
              <w:t>Illahi</w:t>
            </w:r>
            <w:proofErr w:type="spellEnd"/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5C85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Automotive Service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1936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proofErr w:type="spellStart"/>
            <w:r w:rsidRPr="00792815">
              <w:rPr>
                <w:rFonts w:ascii="Tahoma" w:hAnsi="Tahoma" w:cs="Tahoma"/>
                <w:color w:val="000000"/>
              </w:rPr>
              <w:t>Shutrashahi</w:t>
            </w:r>
            <w:proofErr w:type="spellEnd"/>
            <w:r w:rsidRPr="00792815">
              <w:rPr>
                <w:rFonts w:ascii="Tahoma" w:hAnsi="Tahoma" w:cs="Tahoma"/>
                <w:color w:val="000000"/>
              </w:rPr>
              <w:t xml:space="preserve"> Srinagar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7F17A" w14:textId="77777777" w:rsidR="00792815" w:rsidRPr="00792815" w:rsidRDefault="00792815" w:rsidP="00792815">
            <w:pPr>
              <w:jc w:val="center"/>
              <w:rPr>
                <w:rFonts w:ascii="Tahoma" w:hAnsi="Tahoma" w:cs="Tahoma"/>
                <w:color w:val="000000"/>
              </w:rPr>
            </w:pPr>
            <w:r w:rsidRPr="00792815">
              <w:rPr>
                <w:rFonts w:ascii="Tahoma" w:hAnsi="Tahoma" w:cs="Tahoma"/>
                <w:color w:val="000000"/>
              </w:rPr>
              <w:t>7889955165</w:t>
            </w:r>
          </w:p>
        </w:tc>
      </w:tr>
    </w:tbl>
    <w:p w14:paraId="587B2D77" w14:textId="77777777" w:rsidR="00C34517" w:rsidRDefault="00C34517" w:rsidP="00C34517">
      <w:pPr>
        <w:spacing w:line="276" w:lineRule="auto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37C99E8" w14:textId="77777777" w:rsidR="00C34517" w:rsidRDefault="00C34517" w:rsidP="00C34517">
      <w:pPr>
        <w:spacing w:line="276" w:lineRule="auto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1B229C3" w14:textId="77777777" w:rsidR="00C34517" w:rsidRDefault="00C34517" w:rsidP="00C34517">
      <w:pPr>
        <w:spacing w:line="360" w:lineRule="exact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D76320B" w14:textId="09B37DC7" w:rsidR="00C34517" w:rsidRPr="0071188C" w:rsidRDefault="00C34517" w:rsidP="00C34517">
      <w:pPr>
        <w:spacing w:line="360" w:lineRule="exact"/>
        <w:ind w:left="28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EAB8829" w14:textId="0AB61F64" w:rsidR="00C63B7A" w:rsidRDefault="00335CF5" w:rsidP="00335CF5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F0AEB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90352D3" w14:textId="05D2BB50" w:rsidR="00C34517" w:rsidRDefault="00C34517" w:rsidP="00335CF5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199426" wp14:editId="1427EC82">
            <wp:simplePos x="0" y="0"/>
            <wp:positionH relativeFrom="column">
              <wp:posOffset>4241214</wp:posOffset>
            </wp:positionH>
            <wp:positionV relativeFrom="paragraph">
              <wp:posOffset>95885</wp:posOffset>
            </wp:positionV>
            <wp:extent cx="1330325" cy="709930"/>
            <wp:effectExtent l="0" t="0" r="3175" b="0"/>
            <wp:wrapTight wrapText="bothSides">
              <wp:wrapPolygon edited="0">
                <wp:start x="12991" y="0"/>
                <wp:lineTo x="8351" y="580"/>
                <wp:lineTo x="928" y="6376"/>
                <wp:lineTo x="0" y="11592"/>
                <wp:lineTo x="0" y="13331"/>
                <wp:lineTo x="6495" y="19127"/>
                <wp:lineTo x="6495" y="20866"/>
                <wp:lineTo x="8351" y="20866"/>
                <wp:lineTo x="8661" y="19127"/>
                <wp:lineTo x="13300" y="9853"/>
                <wp:lineTo x="21342" y="5216"/>
                <wp:lineTo x="21342" y="1739"/>
                <wp:lineTo x="14537" y="0"/>
                <wp:lineTo x="12991" y="0"/>
              </wp:wrapPolygon>
            </wp:wrapTight>
            <wp:docPr id="7624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C5047" w14:textId="047E8C23" w:rsidR="00C34517" w:rsidRDefault="00C34517" w:rsidP="00335CF5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76EB8" w14:textId="77777777" w:rsidR="009E1A29" w:rsidRDefault="009E1A29" w:rsidP="009E1A2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1EACD" w14:textId="77777777" w:rsidR="00C34517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16989463" w:rsidR="00247F81" w:rsidRPr="003D1396" w:rsidRDefault="00C34517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235769">
      <w:headerReference w:type="default" r:id="rId9"/>
      <w:pgSz w:w="11906" w:h="16838"/>
      <w:pgMar w:top="1170" w:right="65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7C3F" w14:textId="77777777" w:rsidR="0023652B" w:rsidRDefault="0023652B">
      <w:r>
        <w:separator/>
      </w:r>
    </w:p>
  </w:endnote>
  <w:endnote w:type="continuationSeparator" w:id="0">
    <w:p w14:paraId="396613A0" w14:textId="77777777" w:rsidR="0023652B" w:rsidRDefault="0023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7333C" w14:textId="77777777" w:rsidR="0023652B" w:rsidRDefault="0023652B">
      <w:r>
        <w:separator/>
      </w:r>
    </w:p>
  </w:footnote>
  <w:footnote w:type="continuationSeparator" w:id="0">
    <w:p w14:paraId="5B501C68" w14:textId="77777777" w:rsidR="0023652B" w:rsidRDefault="00236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B730C4B" w:rsidR="00B14580" w:rsidRDefault="009E1A29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82849BE">
          <wp:simplePos x="0" y="0"/>
          <wp:positionH relativeFrom="margin">
            <wp:align>left</wp:align>
          </wp:positionH>
          <wp:positionV relativeFrom="page">
            <wp:posOffset>261620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44470934" name="Picture 744470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A007AA9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 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0DFB751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39968884">
    <w:abstractNumId w:val="9"/>
  </w:num>
  <w:num w:numId="2" w16cid:durableId="2069304228">
    <w:abstractNumId w:val="7"/>
  </w:num>
  <w:num w:numId="3" w16cid:durableId="1299216791">
    <w:abstractNumId w:val="6"/>
  </w:num>
  <w:num w:numId="4" w16cid:durableId="478809041">
    <w:abstractNumId w:val="5"/>
  </w:num>
  <w:num w:numId="5" w16cid:durableId="313262391">
    <w:abstractNumId w:val="4"/>
  </w:num>
  <w:num w:numId="6" w16cid:durableId="10686454">
    <w:abstractNumId w:val="8"/>
  </w:num>
  <w:num w:numId="7" w16cid:durableId="2061443474">
    <w:abstractNumId w:val="3"/>
  </w:num>
  <w:num w:numId="8" w16cid:durableId="628896533">
    <w:abstractNumId w:val="2"/>
  </w:num>
  <w:num w:numId="9" w16cid:durableId="1520505653">
    <w:abstractNumId w:val="1"/>
  </w:num>
  <w:num w:numId="10" w16cid:durableId="728378388">
    <w:abstractNumId w:val="0"/>
  </w:num>
  <w:num w:numId="11" w16cid:durableId="1664435239">
    <w:abstractNumId w:val="11"/>
  </w:num>
  <w:num w:numId="12" w16cid:durableId="245652254">
    <w:abstractNumId w:val="12"/>
  </w:num>
  <w:num w:numId="13" w16cid:durableId="1722559199">
    <w:abstractNumId w:val="10"/>
  </w:num>
  <w:num w:numId="14" w16cid:durableId="1963463422">
    <w:abstractNumId w:val="15"/>
  </w:num>
  <w:num w:numId="15" w16cid:durableId="1272932110">
    <w:abstractNumId w:val="13"/>
  </w:num>
  <w:num w:numId="16" w16cid:durableId="140007435">
    <w:abstractNumId w:val="16"/>
  </w:num>
  <w:num w:numId="17" w16cid:durableId="1355958362">
    <w:abstractNumId w:val="17"/>
  </w:num>
  <w:num w:numId="18" w16cid:durableId="3893534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76C4"/>
    <w:rsid w:val="000C5610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5769"/>
    <w:rsid w:val="0023652B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D7B79"/>
    <w:rsid w:val="002E17D5"/>
    <w:rsid w:val="002F1995"/>
    <w:rsid w:val="0030473D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92815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50DA1"/>
    <w:rsid w:val="00A637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34517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3110"/>
    <w:rsid w:val="00F8455C"/>
    <w:rsid w:val="00F86DFD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245</Words>
  <Characters>1556</Characters>
  <Application>Microsoft Office Word</Application>
  <DocSecurity>0</DocSecurity>
  <Lines>103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2025-10-25T09:56:00Z</cp:lastPrinted>
  <dcterms:created xsi:type="dcterms:W3CDTF">2025-10-25T12:14:00Z</dcterms:created>
  <dcterms:modified xsi:type="dcterms:W3CDTF">2025-10-25T12:24:00Z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