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CFC1E" w14:textId="0F132713" w:rsidR="001A4C84" w:rsidRPr="005F657A" w:rsidRDefault="001A4C84" w:rsidP="005F657A">
      <w:pPr>
        <w:pStyle w:val="BodyText"/>
        <w:spacing w:after="0"/>
        <w:ind w:left="1540" w:right="1540" w:hanging="1682"/>
        <w:rPr>
          <w:rFonts w:asciiTheme="majorHAnsi" w:hAnsiTheme="majorHAnsi"/>
        </w:rPr>
      </w:pPr>
      <w:r w:rsidRPr="005F657A">
        <w:rPr>
          <w:rFonts w:ascii="Tahoma" w:hAnsi="Tahoma" w:cs="Tahoma"/>
          <w:sz w:val="24"/>
          <w:szCs w:val="24"/>
        </w:rPr>
        <w:t>The Principal,</w:t>
      </w:r>
    </w:p>
    <w:p w14:paraId="3AE0CF62" w14:textId="344607C4" w:rsidR="001A4C84" w:rsidRPr="005F657A" w:rsidRDefault="001A4C84" w:rsidP="005F657A">
      <w:pPr>
        <w:pStyle w:val="BodyText"/>
        <w:spacing w:after="0"/>
        <w:ind w:left="1540" w:right="1540" w:hanging="1682"/>
        <w:rPr>
          <w:rFonts w:ascii="Tahoma" w:hAnsi="Tahoma" w:cs="Tahoma"/>
          <w:sz w:val="24"/>
          <w:szCs w:val="24"/>
        </w:rPr>
      </w:pPr>
      <w:r w:rsidRPr="005F657A">
        <w:rPr>
          <w:rFonts w:ascii="Tahoma" w:hAnsi="Tahoma" w:cs="Tahoma"/>
          <w:sz w:val="24"/>
          <w:szCs w:val="24"/>
        </w:rPr>
        <w:t>Government Medical College,</w:t>
      </w:r>
    </w:p>
    <w:p w14:paraId="0894BF16" w14:textId="77777777" w:rsidR="005F657A" w:rsidRDefault="001A4C84" w:rsidP="005F657A">
      <w:pPr>
        <w:pStyle w:val="BodyText"/>
        <w:spacing w:after="0"/>
        <w:ind w:left="1540" w:right="1540" w:hanging="1682"/>
        <w:rPr>
          <w:rFonts w:ascii="Tahoma" w:hAnsi="Tahoma" w:cs="Tahoma"/>
          <w:sz w:val="24"/>
          <w:szCs w:val="24"/>
        </w:rPr>
      </w:pPr>
      <w:r w:rsidRPr="005F657A">
        <w:rPr>
          <w:rFonts w:ascii="Tahoma" w:hAnsi="Tahoma" w:cs="Tahoma"/>
          <w:sz w:val="24"/>
          <w:szCs w:val="24"/>
        </w:rPr>
        <w:t>Anantnag.</w:t>
      </w:r>
    </w:p>
    <w:p w14:paraId="5F5E9E36" w14:textId="77777777" w:rsidR="005F657A" w:rsidRDefault="005F657A" w:rsidP="005F657A">
      <w:pPr>
        <w:pStyle w:val="BodyText"/>
        <w:spacing w:after="0"/>
        <w:ind w:left="1540" w:right="1540" w:hanging="1682"/>
        <w:rPr>
          <w:rFonts w:ascii="Tahoma" w:hAnsi="Tahoma" w:cs="Tahoma"/>
          <w:sz w:val="24"/>
          <w:szCs w:val="24"/>
        </w:rPr>
      </w:pPr>
    </w:p>
    <w:p w14:paraId="47BEB9AB" w14:textId="66A8AED0" w:rsidR="005F657A" w:rsidRPr="005F657A" w:rsidRDefault="001A4C84" w:rsidP="005F657A">
      <w:pPr>
        <w:pStyle w:val="BodyText"/>
        <w:spacing w:after="0"/>
        <w:ind w:left="1540" w:right="425" w:hanging="1682"/>
        <w:rPr>
          <w:rFonts w:ascii="Tahoma" w:hAnsi="Tahoma" w:cs="Tahoma"/>
          <w:bCs/>
          <w:color w:val="1F1F1F"/>
          <w:spacing w:val="-4"/>
          <w:sz w:val="24"/>
          <w:szCs w:val="24"/>
        </w:rPr>
      </w:pPr>
      <w:r w:rsidRPr="005F657A">
        <w:rPr>
          <w:rFonts w:ascii="Tahoma" w:hAnsi="Tahoma" w:cs="Tahoma"/>
          <w:bCs/>
          <w:color w:val="1F1F1F"/>
          <w:sz w:val="24"/>
          <w:szCs w:val="24"/>
        </w:rPr>
        <w:t xml:space="preserve">No: KGP/Estt/MLT/Internship/2026/ </w:t>
      </w:r>
      <w:r w:rsidRPr="005F657A">
        <w:rPr>
          <w:rFonts w:ascii="Tahoma" w:hAnsi="Tahoma" w:cs="Tahoma"/>
          <w:bCs/>
          <w:color w:val="1F1F1F"/>
          <w:sz w:val="24"/>
          <w:szCs w:val="24"/>
          <w:u w:val="single" w:color="1E1E1E"/>
        </w:rPr>
        <w:tab/>
      </w:r>
      <w:r w:rsidRPr="005F657A">
        <w:rPr>
          <w:rFonts w:ascii="Tahoma" w:hAnsi="Tahoma" w:cs="Tahoma"/>
          <w:bCs/>
          <w:color w:val="1F1F1F"/>
          <w:sz w:val="24"/>
          <w:szCs w:val="24"/>
        </w:rPr>
        <w:tab/>
      </w:r>
      <w:r w:rsidR="005F657A" w:rsidRPr="005F657A">
        <w:rPr>
          <w:rFonts w:ascii="Tahoma" w:hAnsi="Tahoma" w:cs="Tahoma"/>
          <w:bCs/>
          <w:color w:val="1F1F1F"/>
          <w:sz w:val="24"/>
          <w:szCs w:val="24"/>
        </w:rPr>
        <w:t xml:space="preserve">                     </w:t>
      </w:r>
      <w:r w:rsidRPr="005F657A">
        <w:rPr>
          <w:rFonts w:ascii="Tahoma" w:hAnsi="Tahoma" w:cs="Tahoma"/>
          <w:bCs/>
          <w:color w:val="1F1F1F"/>
          <w:spacing w:val="-2"/>
          <w:sz w:val="24"/>
          <w:szCs w:val="24"/>
        </w:rPr>
        <w:t>Dated:</w:t>
      </w:r>
      <w:r w:rsidRPr="005F657A">
        <w:rPr>
          <w:rFonts w:ascii="Tahoma" w:hAnsi="Tahoma" w:cs="Tahoma"/>
          <w:bCs/>
          <w:color w:val="1F1F1F"/>
          <w:sz w:val="24"/>
          <w:szCs w:val="24"/>
        </w:rPr>
        <w:tab/>
        <w:t xml:space="preserve"> </w:t>
      </w:r>
      <w:r w:rsidRPr="005F657A">
        <w:rPr>
          <w:rFonts w:ascii="Tahoma" w:hAnsi="Tahoma" w:cs="Tahoma"/>
          <w:bCs/>
          <w:color w:val="1F1F1F"/>
          <w:spacing w:val="-2"/>
          <w:sz w:val="24"/>
          <w:szCs w:val="24"/>
        </w:rPr>
        <w:t>-02-</w:t>
      </w:r>
      <w:r w:rsidRPr="005F657A">
        <w:rPr>
          <w:rFonts w:ascii="Tahoma" w:hAnsi="Tahoma" w:cs="Tahoma"/>
          <w:bCs/>
          <w:color w:val="1F1F1F"/>
          <w:spacing w:val="-4"/>
          <w:sz w:val="24"/>
          <w:szCs w:val="24"/>
        </w:rPr>
        <w:t>2026</w:t>
      </w:r>
    </w:p>
    <w:p w14:paraId="5A13D26A" w14:textId="77777777" w:rsidR="005F657A" w:rsidRDefault="005F657A" w:rsidP="005F657A">
      <w:pPr>
        <w:pStyle w:val="BodyText"/>
        <w:spacing w:after="0"/>
        <w:ind w:left="1540" w:right="425" w:hanging="1682"/>
        <w:rPr>
          <w:rFonts w:ascii="Tahoma" w:hAnsi="Tahoma" w:cs="Tahoma"/>
          <w:spacing w:val="-2"/>
          <w:w w:val="110"/>
          <w:sz w:val="24"/>
          <w:szCs w:val="24"/>
        </w:rPr>
      </w:pPr>
    </w:p>
    <w:p w14:paraId="0698E287" w14:textId="5802B15A" w:rsidR="005F657A" w:rsidRDefault="001A4C84" w:rsidP="005F657A">
      <w:pPr>
        <w:pStyle w:val="BodyText"/>
        <w:spacing w:after="0"/>
        <w:ind w:left="-142" w:right="425"/>
        <w:rPr>
          <w:rFonts w:ascii="Tahoma" w:hAnsi="Tahoma" w:cs="Tahoma"/>
          <w:b/>
          <w:bCs/>
          <w:w w:val="110"/>
          <w:sz w:val="24"/>
          <w:szCs w:val="24"/>
        </w:rPr>
      </w:pPr>
      <w:r w:rsidRPr="005F657A">
        <w:rPr>
          <w:rFonts w:ascii="Tahoma" w:hAnsi="Tahoma" w:cs="Tahoma"/>
          <w:b/>
          <w:bCs/>
          <w:spacing w:val="-2"/>
          <w:w w:val="110"/>
          <w:sz w:val="24"/>
          <w:szCs w:val="24"/>
        </w:rPr>
        <w:t>Subject:</w:t>
      </w:r>
      <w:r w:rsidRPr="005F657A">
        <w:rPr>
          <w:rFonts w:ascii="Tahoma" w:hAnsi="Tahoma" w:cs="Tahoma"/>
          <w:b/>
          <w:bCs/>
          <w:spacing w:val="-10"/>
          <w:w w:val="110"/>
          <w:sz w:val="24"/>
          <w:szCs w:val="24"/>
        </w:rPr>
        <w:t xml:space="preserve"> </w:t>
      </w:r>
      <w:r w:rsidRPr="005F657A">
        <w:rPr>
          <w:rFonts w:ascii="Tahoma" w:hAnsi="Tahoma" w:cs="Tahoma"/>
          <w:b/>
          <w:bCs/>
          <w:spacing w:val="-2"/>
          <w:w w:val="110"/>
          <w:sz w:val="24"/>
          <w:szCs w:val="24"/>
        </w:rPr>
        <w:t>Request</w:t>
      </w:r>
      <w:r w:rsidRPr="005F657A">
        <w:rPr>
          <w:rFonts w:ascii="Tahoma" w:hAnsi="Tahoma" w:cs="Tahoma"/>
          <w:b/>
          <w:bCs/>
          <w:spacing w:val="-5"/>
          <w:w w:val="110"/>
          <w:sz w:val="24"/>
          <w:szCs w:val="24"/>
        </w:rPr>
        <w:t xml:space="preserve"> </w:t>
      </w:r>
      <w:r w:rsidRPr="005F657A">
        <w:rPr>
          <w:rFonts w:ascii="Tahoma" w:hAnsi="Tahoma" w:cs="Tahoma"/>
          <w:b/>
          <w:bCs/>
          <w:spacing w:val="-2"/>
          <w:w w:val="110"/>
          <w:sz w:val="24"/>
          <w:szCs w:val="24"/>
        </w:rPr>
        <w:t>for</w:t>
      </w:r>
      <w:r w:rsidRPr="005F657A">
        <w:rPr>
          <w:rFonts w:ascii="Tahoma" w:hAnsi="Tahoma" w:cs="Tahoma"/>
          <w:b/>
          <w:bCs/>
          <w:spacing w:val="-7"/>
          <w:w w:val="110"/>
          <w:sz w:val="24"/>
          <w:szCs w:val="24"/>
        </w:rPr>
        <w:t xml:space="preserve"> </w:t>
      </w:r>
      <w:r w:rsidRPr="005F657A">
        <w:rPr>
          <w:rFonts w:ascii="Tahoma" w:hAnsi="Tahoma" w:cs="Tahoma"/>
          <w:b/>
          <w:bCs/>
          <w:spacing w:val="-2"/>
          <w:w w:val="110"/>
          <w:sz w:val="24"/>
          <w:szCs w:val="24"/>
        </w:rPr>
        <w:t>Six-Month</w:t>
      </w:r>
      <w:r w:rsidRPr="005F657A">
        <w:rPr>
          <w:rFonts w:ascii="Tahoma" w:hAnsi="Tahoma" w:cs="Tahoma"/>
          <w:b/>
          <w:bCs/>
          <w:spacing w:val="-6"/>
          <w:w w:val="110"/>
          <w:sz w:val="24"/>
          <w:szCs w:val="24"/>
        </w:rPr>
        <w:t xml:space="preserve"> </w:t>
      </w:r>
      <w:r w:rsidRPr="005F657A">
        <w:rPr>
          <w:rFonts w:ascii="Tahoma" w:hAnsi="Tahoma" w:cs="Tahoma"/>
          <w:b/>
          <w:bCs/>
          <w:spacing w:val="-2"/>
          <w:w w:val="110"/>
          <w:sz w:val="24"/>
          <w:szCs w:val="24"/>
        </w:rPr>
        <w:t>Rotatory</w:t>
      </w:r>
      <w:r w:rsidRPr="005F657A">
        <w:rPr>
          <w:rFonts w:ascii="Tahoma" w:hAnsi="Tahoma" w:cs="Tahoma"/>
          <w:b/>
          <w:bCs/>
          <w:spacing w:val="-9"/>
          <w:w w:val="110"/>
          <w:sz w:val="24"/>
          <w:szCs w:val="24"/>
        </w:rPr>
        <w:t xml:space="preserve"> </w:t>
      </w:r>
      <w:r w:rsidRPr="005F657A">
        <w:rPr>
          <w:rFonts w:ascii="Tahoma" w:hAnsi="Tahoma" w:cs="Tahoma"/>
          <w:b/>
          <w:bCs/>
          <w:spacing w:val="-2"/>
          <w:w w:val="110"/>
          <w:sz w:val="24"/>
          <w:szCs w:val="24"/>
        </w:rPr>
        <w:t>Internship</w:t>
      </w:r>
      <w:r w:rsidRPr="005F657A">
        <w:rPr>
          <w:rFonts w:ascii="Tahoma" w:hAnsi="Tahoma" w:cs="Tahoma"/>
          <w:b/>
          <w:bCs/>
          <w:spacing w:val="-13"/>
          <w:w w:val="110"/>
          <w:sz w:val="24"/>
          <w:szCs w:val="24"/>
        </w:rPr>
        <w:t xml:space="preserve"> </w:t>
      </w:r>
      <w:r w:rsidRPr="005F657A">
        <w:rPr>
          <w:rFonts w:ascii="Tahoma" w:hAnsi="Tahoma" w:cs="Tahoma"/>
          <w:b/>
          <w:bCs/>
          <w:spacing w:val="-2"/>
          <w:w w:val="110"/>
          <w:sz w:val="24"/>
          <w:szCs w:val="24"/>
        </w:rPr>
        <w:t>for</w:t>
      </w:r>
      <w:r w:rsidRPr="005F657A">
        <w:rPr>
          <w:rFonts w:ascii="Tahoma" w:hAnsi="Tahoma" w:cs="Tahoma"/>
          <w:b/>
          <w:bCs/>
          <w:spacing w:val="-8"/>
          <w:w w:val="110"/>
          <w:sz w:val="24"/>
          <w:szCs w:val="24"/>
        </w:rPr>
        <w:t xml:space="preserve"> </w:t>
      </w:r>
      <w:r w:rsidRPr="005F657A">
        <w:rPr>
          <w:rFonts w:ascii="Tahoma" w:hAnsi="Tahoma" w:cs="Tahoma"/>
          <w:b/>
          <w:bCs/>
          <w:spacing w:val="-2"/>
          <w:w w:val="110"/>
          <w:sz w:val="24"/>
          <w:szCs w:val="24"/>
        </w:rPr>
        <w:t>Medical</w:t>
      </w:r>
      <w:r w:rsidRPr="005F657A">
        <w:rPr>
          <w:rFonts w:ascii="Tahoma" w:hAnsi="Tahoma" w:cs="Tahoma"/>
          <w:b/>
          <w:bCs/>
          <w:spacing w:val="-7"/>
          <w:w w:val="110"/>
          <w:sz w:val="24"/>
          <w:szCs w:val="24"/>
        </w:rPr>
        <w:t xml:space="preserve"> </w:t>
      </w:r>
      <w:r w:rsidRPr="005F657A">
        <w:rPr>
          <w:rFonts w:ascii="Tahoma" w:hAnsi="Tahoma" w:cs="Tahoma"/>
          <w:b/>
          <w:bCs/>
          <w:spacing w:val="-2"/>
          <w:w w:val="110"/>
          <w:sz w:val="24"/>
          <w:szCs w:val="24"/>
        </w:rPr>
        <w:t xml:space="preserve">Lab Technology </w:t>
      </w:r>
      <w:r w:rsidRPr="005F657A">
        <w:rPr>
          <w:rFonts w:ascii="Tahoma" w:hAnsi="Tahoma" w:cs="Tahoma"/>
          <w:b/>
          <w:bCs/>
          <w:w w:val="110"/>
          <w:sz w:val="24"/>
          <w:szCs w:val="24"/>
        </w:rPr>
        <w:t>(MLT) Student.</w:t>
      </w:r>
    </w:p>
    <w:p w14:paraId="7A5ABB5C" w14:textId="77777777" w:rsidR="005F657A" w:rsidRDefault="005F657A" w:rsidP="005F657A">
      <w:pPr>
        <w:pStyle w:val="BodyText"/>
        <w:spacing w:after="0"/>
        <w:ind w:left="-142" w:right="425"/>
        <w:rPr>
          <w:rFonts w:ascii="Tahoma" w:hAnsi="Tahoma" w:cs="Tahoma"/>
          <w:b/>
          <w:bCs/>
          <w:w w:val="110"/>
          <w:sz w:val="24"/>
          <w:szCs w:val="24"/>
        </w:rPr>
      </w:pPr>
    </w:p>
    <w:p w14:paraId="7941450B" w14:textId="77777777" w:rsidR="005F657A" w:rsidRDefault="001A4C84" w:rsidP="005F657A">
      <w:pPr>
        <w:pStyle w:val="BodyText"/>
        <w:spacing w:after="0"/>
        <w:ind w:left="-142" w:right="425"/>
        <w:rPr>
          <w:rFonts w:ascii="Tahoma" w:hAnsi="Tahoma" w:cs="Tahoma"/>
          <w:bCs/>
          <w:spacing w:val="-2"/>
          <w:sz w:val="24"/>
          <w:szCs w:val="24"/>
        </w:rPr>
      </w:pPr>
      <w:r w:rsidRPr="005F657A">
        <w:rPr>
          <w:rFonts w:ascii="Tahoma" w:hAnsi="Tahoma" w:cs="Tahoma"/>
          <w:bCs/>
          <w:sz w:val="24"/>
          <w:szCs w:val="24"/>
        </w:rPr>
        <w:t>Respected</w:t>
      </w:r>
      <w:r w:rsidRPr="005F657A">
        <w:rPr>
          <w:rFonts w:ascii="Tahoma" w:hAnsi="Tahoma" w:cs="Tahoma"/>
          <w:bCs/>
          <w:spacing w:val="24"/>
          <w:sz w:val="24"/>
          <w:szCs w:val="24"/>
        </w:rPr>
        <w:t xml:space="preserve"> </w:t>
      </w:r>
      <w:r w:rsidRPr="005F657A">
        <w:rPr>
          <w:rFonts w:ascii="Tahoma" w:hAnsi="Tahoma" w:cs="Tahoma"/>
          <w:bCs/>
          <w:spacing w:val="-2"/>
          <w:sz w:val="24"/>
          <w:szCs w:val="24"/>
        </w:rPr>
        <w:t>Sir/Madam</w:t>
      </w:r>
      <w:r w:rsidR="005F657A">
        <w:rPr>
          <w:rFonts w:ascii="Tahoma" w:hAnsi="Tahoma" w:cs="Tahoma"/>
          <w:bCs/>
          <w:spacing w:val="-2"/>
          <w:sz w:val="24"/>
          <w:szCs w:val="24"/>
        </w:rPr>
        <w:t>,</w:t>
      </w:r>
    </w:p>
    <w:p w14:paraId="23A5AA0E" w14:textId="77777777" w:rsidR="005F657A" w:rsidRDefault="001A4C84" w:rsidP="005F657A">
      <w:pPr>
        <w:pStyle w:val="BodyText"/>
        <w:spacing w:after="0"/>
        <w:ind w:left="-142" w:right="425"/>
        <w:jc w:val="both"/>
        <w:rPr>
          <w:rFonts w:ascii="Tahoma" w:hAnsi="Tahoma" w:cs="Tahoma"/>
          <w:sz w:val="24"/>
          <w:szCs w:val="24"/>
        </w:rPr>
      </w:pPr>
      <w:r w:rsidRPr="005F657A">
        <w:rPr>
          <w:rFonts w:ascii="Tahoma" w:hAnsi="Tahoma" w:cs="Tahoma"/>
          <w:bCs/>
          <w:spacing w:val="-2"/>
          <w:sz w:val="24"/>
          <w:szCs w:val="24"/>
        </w:rPr>
        <w:t>With reference to the above captioned subject, it is to mention that as per the curriculum of 6</w:t>
      </w:r>
      <w:r w:rsidRPr="005F657A">
        <w:rPr>
          <w:rFonts w:ascii="Tahoma" w:hAnsi="Tahoma" w:cs="Tahoma"/>
          <w:bCs/>
          <w:spacing w:val="-2"/>
          <w:sz w:val="24"/>
          <w:szCs w:val="24"/>
          <w:vertAlign w:val="superscript"/>
        </w:rPr>
        <w:t>th</w:t>
      </w:r>
      <w:r w:rsidRPr="005F657A">
        <w:rPr>
          <w:rFonts w:ascii="Tahoma" w:hAnsi="Tahoma" w:cs="Tahoma"/>
          <w:bCs/>
          <w:spacing w:val="-2"/>
          <w:sz w:val="24"/>
          <w:szCs w:val="24"/>
        </w:rPr>
        <w:t xml:space="preserve"> semester Medical Lab Technology, </w:t>
      </w:r>
      <w:proofErr w:type="gramStart"/>
      <w:r w:rsidRPr="005F657A">
        <w:rPr>
          <w:rFonts w:ascii="Tahoma" w:hAnsi="Tahoma" w:cs="Tahoma"/>
          <w:bCs/>
          <w:spacing w:val="-2"/>
          <w:sz w:val="24"/>
          <w:szCs w:val="24"/>
        </w:rPr>
        <w:t>It</w:t>
      </w:r>
      <w:proofErr w:type="gramEnd"/>
      <w:r w:rsidRPr="005F657A">
        <w:rPr>
          <w:rFonts w:ascii="Tahoma" w:hAnsi="Tahoma" w:cs="Tahoma"/>
          <w:bCs/>
          <w:spacing w:val="-13"/>
          <w:sz w:val="24"/>
          <w:szCs w:val="24"/>
        </w:rPr>
        <w:t xml:space="preserve"> </w:t>
      </w:r>
      <w:r w:rsidRPr="005F657A">
        <w:rPr>
          <w:rFonts w:ascii="Tahoma" w:hAnsi="Tahoma" w:cs="Tahoma"/>
          <w:bCs/>
          <w:spacing w:val="-2"/>
          <w:sz w:val="24"/>
          <w:szCs w:val="24"/>
        </w:rPr>
        <w:t>is mandatory for the 6</w:t>
      </w:r>
      <w:r w:rsidRPr="005F657A">
        <w:rPr>
          <w:rFonts w:ascii="Tahoma" w:hAnsi="Tahoma" w:cs="Tahoma"/>
          <w:bCs/>
          <w:spacing w:val="-2"/>
          <w:sz w:val="24"/>
          <w:szCs w:val="24"/>
          <w:vertAlign w:val="superscript"/>
        </w:rPr>
        <w:t>th</w:t>
      </w:r>
      <w:r w:rsidRPr="005F657A">
        <w:rPr>
          <w:rFonts w:ascii="Tahoma" w:hAnsi="Tahoma" w:cs="Tahoma"/>
          <w:bCs/>
          <w:spacing w:val="-2"/>
          <w:sz w:val="24"/>
          <w:szCs w:val="24"/>
        </w:rPr>
        <w:t xml:space="preserve"> semester students to undergo internship training. This internship training is important for them considering the curriculum for three years diploma program in Medical Lab Technology. </w:t>
      </w:r>
      <w:r w:rsidRPr="005F657A">
        <w:rPr>
          <w:rFonts w:ascii="Tahoma" w:hAnsi="Tahoma" w:cs="Tahoma"/>
          <w:sz w:val="24"/>
          <w:szCs w:val="24"/>
        </w:rPr>
        <w:t xml:space="preserve">Students are required to undergo a </w:t>
      </w:r>
      <w:r w:rsidRPr="005F657A">
        <w:rPr>
          <w:rFonts w:ascii="Tahoma" w:hAnsi="Tahoma" w:cs="Tahoma"/>
          <w:b/>
          <w:sz w:val="24"/>
          <w:szCs w:val="24"/>
        </w:rPr>
        <w:t xml:space="preserve">six-month rotatory internship </w:t>
      </w:r>
      <w:r w:rsidRPr="005F657A">
        <w:rPr>
          <w:rFonts w:ascii="Tahoma" w:hAnsi="Tahoma" w:cs="Tahoma"/>
          <w:sz w:val="24"/>
          <w:szCs w:val="24"/>
        </w:rPr>
        <w:t>in a recognized healthcare clinical setting.</w:t>
      </w:r>
    </w:p>
    <w:p w14:paraId="6E09ACCB" w14:textId="02C288E0" w:rsidR="001A4C84" w:rsidRDefault="001A4C84" w:rsidP="005F657A">
      <w:pPr>
        <w:pStyle w:val="BodyText"/>
        <w:spacing w:after="0"/>
        <w:ind w:left="-142" w:right="425"/>
        <w:jc w:val="both"/>
        <w:rPr>
          <w:rFonts w:ascii="Tahoma" w:hAnsi="Tahoma" w:cs="Tahoma"/>
          <w:sz w:val="24"/>
          <w:szCs w:val="24"/>
        </w:rPr>
      </w:pPr>
      <w:r w:rsidRPr="005F657A">
        <w:rPr>
          <w:rFonts w:ascii="Tahoma" w:hAnsi="Tahoma" w:cs="Tahoma"/>
          <w:sz w:val="24"/>
          <w:szCs w:val="24"/>
        </w:rPr>
        <w:t>This training is also crucial for them to gain hands-on experience in various diagnostic</w:t>
      </w:r>
      <w:r w:rsidRPr="005F657A">
        <w:rPr>
          <w:rFonts w:ascii="Tahoma" w:hAnsi="Tahoma" w:cs="Tahoma"/>
          <w:spacing w:val="-15"/>
          <w:sz w:val="24"/>
          <w:szCs w:val="24"/>
        </w:rPr>
        <w:t xml:space="preserve"> </w:t>
      </w:r>
      <w:r w:rsidRPr="005F657A">
        <w:rPr>
          <w:rFonts w:ascii="Tahoma" w:hAnsi="Tahoma" w:cs="Tahoma"/>
          <w:sz w:val="24"/>
          <w:szCs w:val="24"/>
        </w:rPr>
        <w:t>departments,</w:t>
      </w:r>
      <w:r w:rsidRPr="005F657A">
        <w:rPr>
          <w:rFonts w:ascii="Tahoma" w:hAnsi="Tahoma" w:cs="Tahoma"/>
          <w:spacing w:val="-14"/>
          <w:sz w:val="24"/>
          <w:szCs w:val="24"/>
        </w:rPr>
        <w:t xml:space="preserve"> </w:t>
      </w:r>
      <w:r w:rsidRPr="005F657A">
        <w:rPr>
          <w:rFonts w:ascii="Tahoma" w:hAnsi="Tahoma" w:cs="Tahoma"/>
          <w:sz w:val="24"/>
          <w:szCs w:val="24"/>
        </w:rPr>
        <w:t>including:</w:t>
      </w:r>
      <w:r w:rsidRPr="005F657A">
        <w:rPr>
          <w:rFonts w:ascii="Tahoma" w:hAnsi="Tahoma" w:cs="Tahoma"/>
          <w:bCs/>
          <w:spacing w:val="-2"/>
          <w:sz w:val="24"/>
          <w:szCs w:val="24"/>
        </w:rPr>
        <w:t xml:space="preserve"> It is therefore </w:t>
      </w:r>
      <w:r w:rsidRPr="005F657A">
        <w:rPr>
          <w:rFonts w:ascii="Tahoma" w:hAnsi="Tahoma" w:cs="Tahoma"/>
          <w:bCs/>
          <w:spacing w:val="-12"/>
          <w:sz w:val="24"/>
          <w:szCs w:val="24"/>
        </w:rPr>
        <w:t>requested</w:t>
      </w:r>
      <w:r w:rsidRPr="005F657A">
        <w:rPr>
          <w:rFonts w:ascii="Tahoma" w:hAnsi="Tahoma" w:cs="Tahoma"/>
          <w:bCs/>
          <w:spacing w:val="-13"/>
          <w:sz w:val="24"/>
          <w:szCs w:val="24"/>
        </w:rPr>
        <w:t xml:space="preserve"> </w:t>
      </w:r>
      <w:r w:rsidRPr="005F657A">
        <w:rPr>
          <w:rFonts w:ascii="Tahoma" w:hAnsi="Tahoma" w:cs="Tahoma"/>
          <w:bCs/>
          <w:spacing w:val="-2"/>
          <w:sz w:val="24"/>
          <w:szCs w:val="24"/>
        </w:rPr>
        <w:t>that</w:t>
      </w:r>
      <w:r w:rsidRPr="005F657A">
        <w:rPr>
          <w:rFonts w:ascii="Tahoma" w:hAnsi="Tahoma" w:cs="Tahoma"/>
          <w:bCs/>
          <w:spacing w:val="-12"/>
          <w:sz w:val="24"/>
          <w:szCs w:val="24"/>
        </w:rPr>
        <w:t xml:space="preserve"> </w:t>
      </w:r>
      <w:r w:rsidRPr="005F657A">
        <w:rPr>
          <w:rFonts w:ascii="Tahoma" w:hAnsi="Tahoma" w:cs="Tahoma"/>
          <w:bCs/>
          <w:spacing w:val="-2"/>
          <w:sz w:val="24"/>
          <w:szCs w:val="24"/>
        </w:rPr>
        <w:t>clinical</w:t>
      </w:r>
      <w:r w:rsidRPr="005F657A">
        <w:rPr>
          <w:rFonts w:ascii="Tahoma" w:hAnsi="Tahoma" w:cs="Tahoma"/>
          <w:bCs/>
          <w:spacing w:val="-13"/>
          <w:sz w:val="24"/>
          <w:szCs w:val="24"/>
        </w:rPr>
        <w:t xml:space="preserve"> </w:t>
      </w:r>
      <w:r w:rsidRPr="005F657A">
        <w:rPr>
          <w:rFonts w:ascii="Tahoma" w:hAnsi="Tahoma" w:cs="Tahoma"/>
          <w:bCs/>
          <w:spacing w:val="-2"/>
          <w:sz w:val="24"/>
          <w:szCs w:val="24"/>
        </w:rPr>
        <w:t>internship</w:t>
      </w:r>
      <w:r w:rsidRPr="005F657A">
        <w:rPr>
          <w:rFonts w:ascii="Tahoma" w:hAnsi="Tahoma" w:cs="Tahoma"/>
          <w:bCs/>
          <w:spacing w:val="-12"/>
          <w:sz w:val="24"/>
          <w:szCs w:val="24"/>
        </w:rPr>
        <w:t xml:space="preserve"> </w:t>
      </w:r>
      <w:r w:rsidRPr="005F657A">
        <w:rPr>
          <w:rFonts w:ascii="Tahoma" w:hAnsi="Tahoma" w:cs="Tahoma"/>
          <w:bCs/>
          <w:spacing w:val="-2"/>
          <w:sz w:val="24"/>
          <w:szCs w:val="24"/>
        </w:rPr>
        <w:t>for</w:t>
      </w:r>
      <w:r w:rsidRPr="005F657A">
        <w:rPr>
          <w:rFonts w:ascii="Tahoma" w:hAnsi="Tahoma" w:cs="Tahoma"/>
          <w:bCs/>
          <w:spacing w:val="-12"/>
          <w:sz w:val="24"/>
          <w:szCs w:val="24"/>
        </w:rPr>
        <w:t xml:space="preserve"> </w:t>
      </w:r>
      <w:r w:rsidRPr="005F657A">
        <w:rPr>
          <w:rFonts w:ascii="Tahoma" w:hAnsi="Tahoma" w:cs="Tahoma"/>
          <w:bCs/>
          <w:spacing w:val="-2"/>
          <w:sz w:val="24"/>
          <w:szCs w:val="24"/>
        </w:rPr>
        <w:t>our</w:t>
      </w:r>
      <w:r w:rsidRPr="005F657A">
        <w:rPr>
          <w:rFonts w:ascii="Tahoma" w:hAnsi="Tahoma" w:cs="Tahoma"/>
          <w:bCs/>
          <w:spacing w:val="-13"/>
          <w:sz w:val="24"/>
          <w:szCs w:val="24"/>
        </w:rPr>
        <w:t xml:space="preserve"> </w:t>
      </w:r>
      <w:r w:rsidRPr="005F657A">
        <w:rPr>
          <w:rFonts w:ascii="Tahoma" w:hAnsi="Tahoma" w:cs="Tahoma"/>
          <w:bCs/>
          <w:spacing w:val="-2"/>
          <w:sz w:val="24"/>
          <w:szCs w:val="24"/>
        </w:rPr>
        <w:t>Medical</w:t>
      </w:r>
      <w:r w:rsidRPr="005F657A">
        <w:rPr>
          <w:rFonts w:ascii="Tahoma" w:hAnsi="Tahoma" w:cs="Tahoma"/>
          <w:bCs/>
          <w:spacing w:val="-12"/>
          <w:sz w:val="24"/>
          <w:szCs w:val="24"/>
        </w:rPr>
        <w:t xml:space="preserve"> </w:t>
      </w:r>
      <w:r w:rsidRPr="005F657A">
        <w:rPr>
          <w:rFonts w:ascii="Tahoma" w:hAnsi="Tahoma" w:cs="Tahoma"/>
          <w:bCs/>
          <w:spacing w:val="-2"/>
          <w:sz w:val="24"/>
          <w:szCs w:val="24"/>
        </w:rPr>
        <w:t>Lab</w:t>
      </w:r>
      <w:r w:rsidRPr="005F657A">
        <w:rPr>
          <w:rFonts w:ascii="Tahoma" w:hAnsi="Tahoma" w:cs="Tahoma"/>
          <w:bCs/>
          <w:spacing w:val="-13"/>
          <w:sz w:val="24"/>
          <w:szCs w:val="24"/>
        </w:rPr>
        <w:t xml:space="preserve"> </w:t>
      </w:r>
      <w:r w:rsidRPr="005F657A">
        <w:rPr>
          <w:rFonts w:ascii="Tahoma" w:hAnsi="Tahoma" w:cs="Tahoma"/>
          <w:bCs/>
          <w:spacing w:val="-2"/>
          <w:sz w:val="24"/>
          <w:szCs w:val="24"/>
        </w:rPr>
        <w:t>Technology</w:t>
      </w:r>
      <w:r w:rsidRPr="005F657A">
        <w:rPr>
          <w:rFonts w:ascii="Tahoma" w:hAnsi="Tahoma" w:cs="Tahoma"/>
          <w:bCs/>
          <w:spacing w:val="-12"/>
          <w:sz w:val="24"/>
          <w:szCs w:val="24"/>
        </w:rPr>
        <w:t xml:space="preserve"> </w:t>
      </w:r>
      <w:r w:rsidRPr="005F657A">
        <w:rPr>
          <w:rFonts w:ascii="Tahoma" w:hAnsi="Tahoma" w:cs="Tahoma"/>
          <w:bCs/>
          <w:spacing w:val="-2"/>
          <w:sz w:val="24"/>
          <w:szCs w:val="24"/>
        </w:rPr>
        <w:t xml:space="preserve">(MLT) </w:t>
      </w:r>
      <w:r w:rsidRPr="005F657A">
        <w:rPr>
          <w:rFonts w:ascii="Tahoma" w:hAnsi="Tahoma" w:cs="Tahoma"/>
          <w:bCs/>
          <w:sz w:val="24"/>
          <w:szCs w:val="24"/>
        </w:rPr>
        <w:t xml:space="preserve">student </w:t>
      </w:r>
      <w:r w:rsidRPr="005F657A">
        <w:rPr>
          <w:rFonts w:ascii="Tahoma" w:hAnsi="Tahoma" w:cs="Tahoma"/>
          <w:bCs/>
          <w:i/>
          <w:sz w:val="24"/>
          <w:szCs w:val="24"/>
        </w:rPr>
        <w:t xml:space="preserve">of </w:t>
      </w:r>
      <w:r w:rsidRPr="005F657A">
        <w:rPr>
          <w:rFonts w:ascii="Tahoma" w:hAnsi="Tahoma" w:cs="Tahoma"/>
          <w:bCs/>
          <w:sz w:val="24"/>
          <w:szCs w:val="24"/>
        </w:rPr>
        <w:t>6</w:t>
      </w:r>
      <w:r w:rsidRPr="005F657A">
        <w:rPr>
          <w:rFonts w:ascii="Tahoma" w:hAnsi="Tahoma" w:cs="Tahoma"/>
          <w:bCs/>
          <w:sz w:val="24"/>
          <w:szCs w:val="24"/>
          <w:vertAlign w:val="superscript"/>
        </w:rPr>
        <w:t>th</w:t>
      </w:r>
      <w:r w:rsidRPr="005F657A">
        <w:rPr>
          <w:rFonts w:ascii="Tahoma" w:hAnsi="Tahoma" w:cs="Tahoma"/>
          <w:bCs/>
          <w:sz w:val="24"/>
          <w:szCs w:val="24"/>
        </w:rPr>
        <w:t xml:space="preserve"> semester (</w:t>
      </w:r>
      <w:r w:rsidRPr="005F657A">
        <w:rPr>
          <w:rFonts w:ascii="Tahoma" w:hAnsi="Tahoma" w:cs="Tahoma"/>
          <w:bCs/>
          <w:i/>
          <w:sz w:val="24"/>
          <w:szCs w:val="24"/>
        </w:rPr>
        <w:t>list of</w:t>
      </w:r>
      <w:r w:rsidRPr="005F657A">
        <w:rPr>
          <w:rFonts w:ascii="Tahoma" w:hAnsi="Tahoma" w:cs="Tahoma"/>
          <w:i/>
          <w:sz w:val="24"/>
          <w:szCs w:val="24"/>
        </w:rPr>
        <w:t xml:space="preserve"> candidates enclosed</w:t>
      </w:r>
      <w:r w:rsidRPr="005F657A">
        <w:rPr>
          <w:rFonts w:ascii="Tahoma" w:hAnsi="Tahoma" w:cs="Tahoma"/>
          <w:sz w:val="24"/>
          <w:szCs w:val="24"/>
        </w:rPr>
        <w:t>) at Govt. Medical College Anantnag may be granted from</w:t>
      </w:r>
      <w:r w:rsidRPr="005F657A">
        <w:rPr>
          <w:rFonts w:ascii="Tahoma" w:hAnsi="Tahoma" w:cs="Tahoma"/>
          <w:spacing w:val="-1"/>
          <w:sz w:val="24"/>
          <w:szCs w:val="24"/>
        </w:rPr>
        <w:t xml:space="preserve"> </w:t>
      </w:r>
      <w:r w:rsidRPr="005F657A">
        <w:rPr>
          <w:rFonts w:ascii="Tahoma" w:hAnsi="Tahoma" w:cs="Tahoma"/>
          <w:sz w:val="24"/>
          <w:szCs w:val="24"/>
        </w:rPr>
        <w:t>1</w:t>
      </w:r>
      <w:r w:rsidRPr="005F657A">
        <w:rPr>
          <w:rFonts w:ascii="Tahoma" w:hAnsi="Tahoma" w:cs="Tahoma"/>
          <w:sz w:val="24"/>
          <w:szCs w:val="24"/>
          <w:vertAlign w:val="superscript"/>
        </w:rPr>
        <w:t>st</w:t>
      </w:r>
      <w:r w:rsidRPr="005F657A">
        <w:rPr>
          <w:rFonts w:ascii="Tahoma" w:hAnsi="Tahoma" w:cs="Tahoma"/>
          <w:spacing w:val="40"/>
          <w:sz w:val="24"/>
          <w:szCs w:val="24"/>
        </w:rPr>
        <w:t xml:space="preserve"> </w:t>
      </w:r>
      <w:r w:rsidRPr="005F657A">
        <w:rPr>
          <w:rFonts w:ascii="Tahoma" w:hAnsi="Tahoma" w:cs="Tahoma"/>
          <w:sz w:val="24"/>
          <w:szCs w:val="24"/>
        </w:rPr>
        <w:t>March 2026.Details of the Subjects are as under:</w:t>
      </w:r>
    </w:p>
    <w:p w14:paraId="7C09B983" w14:textId="77777777" w:rsidR="00AF368D" w:rsidRPr="005F657A" w:rsidRDefault="00AF368D" w:rsidP="005F657A">
      <w:pPr>
        <w:pStyle w:val="BodyText"/>
        <w:spacing w:after="0"/>
        <w:ind w:left="-142" w:right="425"/>
        <w:jc w:val="both"/>
        <w:rPr>
          <w:rFonts w:ascii="Tahoma" w:hAnsi="Tahoma" w:cs="Tahoma"/>
          <w:bCs/>
          <w:sz w:val="24"/>
          <w:szCs w:val="24"/>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4"/>
        <w:gridCol w:w="6440"/>
      </w:tblGrid>
      <w:tr w:rsidR="001A4C84" w:rsidRPr="005F657A" w14:paraId="49AF4420" w14:textId="77777777" w:rsidTr="00C35E0F">
        <w:trPr>
          <w:trHeight w:val="278"/>
        </w:trPr>
        <w:tc>
          <w:tcPr>
            <w:tcW w:w="9244" w:type="dxa"/>
            <w:gridSpan w:val="2"/>
          </w:tcPr>
          <w:p w14:paraId="0436E9AD" w14:textId="77777777" w:rsidR="001A4C84" w:rsidRPr="005F657A" w:rsidRDefault="001A4C84" w:rsidP="00C35E0F">
            <w:pPr>
              <w:pStyle w:val="TableParagraph"/>
              <w:spacing w:line="257" w:lineRule="exact"/>
              <w:ind w:left="0" w:right="53"/>
              <w:jc w:val="center"/>
              <w:rPr>
                <w:rFonts w:ascii="Tahoma" w:hAnsi="Tahoma" w:cs="Tahoma"/>
                <w:sz w:val="24"/>
                <w:szCs w:val="24"/>
              </w:rPr>
            </w:pPr>
            <w:r w:rsidRPr="005F657A">
              <w:rPr>
                <w:rFonts w:ascii="Tahoma" w:hAnsi="Tahoma" w:cs="Tahoma"/>
                <w:w w:val="90"/>
                <w:sz w:val="24"/>
                <w:szCs w:val="24"/>
              </w:rPr>
              <w:t>6</w:t>
            </w:r>
            <w:r w:rsidRPr="005F657A">
              <w:rPr>
                <w:rFonts w:ascii="Tahoma" w:hAnsi="Tahoma" w:cs="Tahoma"/>
                <w:w w:val="90"/>
                <w:sz w:val="24"/>
                <w:szCs w:val="24"/>
                <w:vertAlign w:val="superscript"/>
              </w:rPr>
              <w:t>th</w:t>
            </w:r>
            <w:r w:rsidRPr="005F657A">
              <w:rPr>
                <w:rFonts w:ascii="Tahoma" w:hAnsi="Tahoma" w:cs="Tahoma"/>
                <w:spacing w:val="-8"/>
                <w:w w:val="90"/>
                <w:sz w:val="24"/>
                <w:szCs w:val="24"/>
              </w:rPr>
              <w:t xml:space="preserve"> </w:t>
            </w:r>
            <w:r w:rsidRPr="005F657A">
              <w:rPr>
                <w:rFonts w:ascii="Tahoma" w:hAnsi="Tahoma" w:cs="Tahoma"/>
                <w:spacing w:val="-2"/>
                <w:sz w:val="24"/>
                <w:szCs w:val="24"/>
              </w:rPr>
              <w:t>SEMESTER</w:t>
            </w:r>
          </w:p>
        </w:tc>
      </w:tr>
      <w:tr w:rsidR="001A4C84" w:rsidRPr="005F657A" w14:paraId="07666AFB" w14:textId="77777777" w:rsidTr="00C35E0F">
        <w:trPr>
          <w:trHeight w:val="275"/>
        </w:trPr>
        <w:tc>
          <w:tcPr>
            <w:tcW w:w="2804" w:type="dxa"/>
          </w:tcPr>
          <w:p w14:paraId="63D554E4" w14:textId="77777777" w:rsidR="001A4C84" w:rsidRPr="005F657A" w:rsidRDefault="001A4C84" w:rsidP="00C35E0F">
            <w:pPr>
              <w:pStyle w:val="TableParagraph"/>
              <w:rPr>
                <w:rFonts w:ascii="Tahoma" w:hAnsi="Tahoma" w:cs="Tahoma"/>
                <w:sz w:val="24"/>
                <w:szCs w:val="24"/>
              </w:rPr>
            </w:pPr>
            <w:r w:rsidRPr="005F657A">
              <w:rPr>
                <w:rFonts w:ascii="Tahoma" w:hAnsi="Tahoma" w:cs="Tahoma"/>
                <w:w w:val="105"/>
                <w:sz w:val="24"/>
                <w:szCs w:val="24"/>
              </w:rPr>
              <w:t>MLPC</w:t>
            </w:r>
            <w:r w:rsidRPr="005F657A">
              <w:rPr>
                <w:rFonts w:ascii="Tahoma" w:hAnsi="Tahoma" w:cs="Tahoma"/>
                <w:spacing w:val="7"/>
                <w:w w:val="105"/>
                <w:sz w:val="24"/>
                <w:szCs w:val="24"/>
              </w:rPr>
              <w:t xml:space="preserve"> </w:t>
            </w:r>
            <w:r w:rsidRPr="005F657A">
              <w:rPr>
                <w:rFonts w:ascii="Tahoma" w:hAnsi="Tahoma" w:cs="Tahoma"/>
                <w:spacing w:val="-5"/>
                <w:w w:val="105"/>
                <w:sz w:val="24"/>
                <w:szCs w:val="24"/>
              </w:rPr>
              <w:t>601</w:t>
            </w:r>
          </w:p>
        </w:tc>
        <w:tc>
          <w:tcPr>
            <w:tcW w:w="6440" w:type="dxa"/>
          </w:tcPr>
          <w:p w14:paraId="0A26A3CB" w14:textId="77777777" w:rsidR="001A4C84" w:rsidRPr="005F657A" w:rsidRDefault="001A4C84" w:rsidP="00C35E0F">
            <w:pPr>
              <w:pStyle w:val="TableParagraph"/>
              <w:ind w:left="108"/>
              <w:rPr>
                <w:rFonts w:ascii="Tahoma" w:hAnsi="Tahoma" w:cs="Tahoma"/>
                <w:sz w:val="24"/>
                <w:szCs w:val="24"/>
              </w:rPr>
            </w:pPr>
            <w:r w:rsidRPr="005F657A">
              <w:rPr>
                <w:rFonts w:ascii="Tahoma" w:hAnsi="Tahoma" w:cs="Tahoma"/>
                <w:sz w:val="24"/>
                <w:szCs w:val="24"/>
              </w:rPr>
              <w:t>Clinical</w:t>
            </w:r>
            <w:r w:rsidRPr="005F657A">
              <w:rPr>
                <w:rFonts w:ascii="Tahoma" w:hAnsi="Tahoma" w:cs="Tahoma"/>
                <w:spacing w:val="-14"/>
                <w:sz w:val="24"/>
                <w:szCs w:val="24"/>
              </w:rPr>
              <w:t xml:space="preserve"> </w:t>
            </w:r>
            <w:r w:rsidRPr="005F657A">
              <w:rPr>
                <w:rFonts w:ascii="Tahoma" w:hAnsi="Tahoma" w:cs="Tahoma"/>
                <w:spacing w:val="-2"/>
                <w:sz w:val="24"/>
                <w:szCs w:val="24"/>
              </w:rPr>
              <w:t>Pathology</w:t>
            </w:r>
          </w:p>
        </w:tc>
      </w:tr>
      <w:tr w:rsidR="001A4C84" w:rsidRPr="005F657A" w14:paraId="3D173B08" w14:textId="77777777" w:rsidTr="00C35E0F">
        <w:trPr>
          <w:trHeight w:val="277"/>
        </w:trPr>
        <w:tc>
          <w:tcPr>
            <w:tcW w:w="2804" w:type="dxa"/>
          </w:tcPr>
          <w:p w14:paraId="7F22D68D" w14:textId="77777777" w:rsidR="001A4C84" w:rsidRPr="005F657A" w:rsidRDefault="001A4C84" w:rsidP="00C35E0F">
            <w:pPr>
              <w:pStyle w:val="TableParagraph"/>
              <w:spacing w:line="257" w:lineRule="exact"/>
              <w:rPr>
                <w:rFonts w:ascii="Tahoma" w:hAnsi="Tahoma" w:cs="Tahoma"/>
                <w:sz w:val="24"/>
                <w:szCs w:val="24"/>
              </w:rPr>
            </w:pPr>
            <w:r w:rsidRPr="005F657A">
              <w:rPr>
                <w:rFonts w:ascii="Tahoma" w:hAnsi="Tahoma" w:cs="Tahoma"/>
                <w:sz w:val="24"/>
                <w:szCs w:val="24"/>
              </w:rPr>
              <w:t>MLPC</w:t>
            </w:r>
            <w:r w:rsidRPr="005F657A">
              <w:rPr>
                <w:rFonts w:ascii="Tahoma" w:hAnsi="Tahoma" w:cs="Tahoma"/>
                <w:spacing w:val="43"/>
                <w:sz w:val="24"/>
                <w:szCs w:val="24"/>
              </w:rPr>
              <w:t xml:space="preserve"> </w:t>
            </w:r>
            <w:r w:rsidRPr="005F657A">
              <w:rPr>
                <w:rFonts w:ascii="Tahoma" w:hAnsi="Tahoma" w:cs="Tahoma"/>
                <w:spacing w:val="-5"/>
                <w:sz w:val="24"/>
                <w:szCs w:val="24"/>
              </w:rPr>
              <w:t>605</w:t>
            </w:r>
          </w:p>
        </w:tc>
        <w:tc>
          <w:tcPr>
            <w:tcW w:w="6440" w:type="dxa"/>
          </w:tcPr>
          <w:p w14:paraId="768DE857" w14:textId="77777777" w:rsidR="001A4C84" w:rsidRPr="005F657A" w:rsidRDefault="001A4C84" w:rsidP="00C35E0F">
            <w:pPr>
              <w:pStyle w:val="TableParagraph"/>
              <w:spacing w:line="257" w:lineRule="exact"/>
              <w:ind w:left="108"/>
              <w:rPr>
                <w:rFonts w:ascii="Tahoma" w:hAnsi="Tahoma" w:cs="Tahoma"/>
                <w:sz w:val="24"/>
                <w:szCs w:val="24"/>
              </w:rPr>
            </w:pPr>
            <w:r w:rsidRPr="005F657A">
              <w:rPr>
                <w:rFonts w:ascii="Tahoma" w:hAnsi="Tahoma" w:cs="Tahoma"/>
                <w:spacing w:val="-2"/>
                <w:sz w:val="24"/>
                <w:szCs w:val="24"/>
              </w:rPr>
              <w:t>Histopathology</w:t>
            </w:r>
            <w:r w:rsidRPr="005F657A">
              <w:rPr>
                <w:rFonts w:ascii="Tahoma" w:hAnsi="Tahoma" w:cs="Tahoma"/>
                <w:spacing w:val="-11"/>
                <w:sz w:val="24"/>
                <w:szCs w:val="24"/>
              </w:rPr>
              <w:t xml:space="preserve"> </w:t>
            </w:r>
            <w:r w:rsidRPr="005F657A">
              <w:rPr>
                <w:rFonts w:ascii="Tahoma" w:hAnsi="Tahoma" w:cs="Tahoma"/>
                <w:spacing w:val="-2"/>
                <w:sz w:val="24"/>
                <w:szCs w:val="24"/>
              </w:rPr>
              <w:t>&amp;</w:t>
            </w:r>
            <w:r w:rsidRPr="005F657A">
              <w:rPr>
                <w:rFonts w:ascii="Tahoma" w:hAnsi="Tahoma" w:cs="Tahoma"/>
                <w:spacing w:val="-12"/>
                <w:sz w:val="24"/>
                <w:szCs w:val="24"/>
              </w:rPr>
              <w:t xml:space="preserve"> </w:t>
            </w:r>
            <w:r w:rsidRPr="005F657A">
              <w:rPr>
                <w:rFonts w:ascii="Tahoma" w:hAnsi="Tahoma" w:cs="Tahoma"/>
                <w:spacing w:val="-2"/>
                <w:sz w:val="24"/>
                <w:szCs w:val="24"/>
              </w:rPr>
              <w:t>Cytology</w:t>
            </w:r>
          </w:p>
        </w:tc>
      </w:tr>
    </w:tbl>
    <w:p w14:paraId="0CACBE5A" w14:textId="77777777" w:rsidR="005F657A" w:rsidRDefault="005F657A" w:rsidP="005F657A">
      <w:pPr>
        <w:pStyle w:val="BodyText"/>
        <w:spacing w:after="0"/>
        <w:ind w:left="-142" w:right="425"/>
        <w:jc w:val="both"/>
        <w:rPr>
          <w:rFonts w:ascii="Tahoma" w:hAnsi="Tahoma" w:cs="Tahoma"/>
          <w:bCs/>
          <w:spacing w:val="-2"/>
          <w:sz w:val="24"/>
          <w:szCs w:val="24"/>
        </w:rPr>
      </w:pPr>
    </w:p>
    <w:p w14:paraId="255FBC83" w14:textId="09F4BABE" w:rsidR="001A4C84" w:rsidRPr="005F657A" w:rsidRDefault="001A4C84" w:rsidP="005F657A">
      <w:pPr>
        <w:pStyle w:val="BodyText"/>
        <w:spacing w:after="0"/>
        <w:ind w:left="-142" w:right="425"/>
        <w:jc w:val="both"/>
        <w:rPr>
          <w:rFonts w:ascii="Tahoma" w:hAnsi="Tahoma" w:cs="Tahoma"/>
          <w:bCs/>
          <w:spacing w:val="-2"/>
          <w:sz w:val="24"/>
          <w:szCs w:val="24"/>
        </w:rPr>
      </w:pPr>
      <w:r w:rsidRPr="005F657A">
        <w:rPr>
          <w:rFonts w:ascii="Tahoma" w:hAnsi="Tahoma" w:cs="Tahoma"/>
          <w:bCs/>
          <w:spacing w:val="-2"/>
          <w:sz w:val="24"/>
          <w:szCs w:val="24"/>
        </w:rPr>
        <w:t>We assure you that our student will strictly adhere to the rules, regulations, and discipline maintained by your esteemed institution. They will work under the guidance of your professional staff to contribute effectively to the laboratory's daily operations while learning the practical nuances of the field.</w:t>
      </w:r>
    </w:p>
    <w:p w14:paraId="64CFB8E4" w14:textId="77777777" w:rsidR="001A4C84" w:rsidRPr="005F657A" w:rsidRDefault="001A4C84" w:rsidP="005F657A">
      <w:pPr>
        <w:pStyle w:val="BodyText"/>
        <w:spacing w:after="0"/>
        <w:ind w:left="-142" w:right="425"/>
        <w:jc w:val="both"/>
        <w:rPr>
          <w:rFonts w:ascii="Tahoma" w:hAnsi="Tahoma" w:cs="Tahoma"/>
          <w:bCs/>
          <w:spacing w:val="-2"/>
          <w:sz w:val="24"/>
          <w:szCs w:val="24"/>
        </w:rPr>
      </w:pPr>
      <w:r w:rsidRPr="005F657A">
        <w:rPr>
          <w:rFonts w:ascii="Tahoma" w:hAnsi="Tahoma" w:cs="Tahoma"/>
          <w:bCs/>
          <w:spacing w:val="-2"/>
          <w:sz w:val="24"/>
          <w:szCs w:val="24"/>
        </w:rPr>
        <w:t>We kindly request you to grant permission for the same and inform us of any formalities or documentation required to finalize this internship.</w:t>
      </w:r>
    </w:p>
    <w:p w14:paraId="006B7F53" w14:textId="77777777" w:rsidR="005F657A" w:rsidRDefault="005F657A" w:rsidP="005F657A">
      <w:pPr>
        <w:spacing w:before="273"/>
        <w:ind w:left="140"/>
        <w:rPr>
          <w:rFonts w:ascii="Tahoma" w:hAnsi="Tahoma" w:cs="Tahoma"/>
          <w:bCs/>
          <w:spacing w:val="-2"/>
          <w:sz w:val="24"/>
          <w:szCs w:val="24"/>
        </w:rPr>
      </w:pPr>
      <w:r>
        <w:rPr>
          <w:rFonts w:ascii="Tahoma" w:hAnsi="Tahoma" w:cs="Tahoma"/>
          <w:bCs/>
          <w:spacing w:val="-2"/>
          <w:sz w:val="24"/>
          <w:szCs w:val="24"/>
        </w:rPr>
        <w:t>W</w:t>
      </w:r>
      <w:r w:rsidR="001A4C84" w:rsidRPr="005F657A">
        <w:rPr>
          <w:rFonts w:ascii="Tahoma" w:hAnsi="Tahoma" w:cs="Tahoma"/>
          <w:bCs/>
          <w:spacing w:val="-2"/>
          <w:sz w:val="24"/>
          <w:szCs w:val="24"/>
        </w:rPr>
        <w:t>e look forward to a positive response</w:t>
      </w:r>
      <w:r>
        <w:rPr>
          <w:rFonts w:ascii="Tahoma" w:hAnsi="Tahoma" w:cs="Tahoma"/>
          <w:bCs/>
          <w:spacing w:val="-2"/>
          <w:sz w:val="24"/>
          <w:szCs w:val="24"/>
        </w:rPr>
        <w:t>.</w:t>
      </w:r>
    </w:p>
    <w:p w14:paraId="6763E394" w14:textId="5A969AA5" w:rsidR="005F657A" w:rsidRDefault="005F657A" w:rsidP="005F657A">
      <w:pPr>
        <w:spacing w:before="273"/>
        <w:ind w:left="140"/>
        <w:rPr>
          <w:rFonts w:ascii="Tahoma" w:hAnsi="Tahoma" w:cs="Tahoma"/>
          <w:spacing w:val="11"/>
          <w:w w:val="110"/>
          <w:sz w:val="24"/>
          <w:szCs w:val="24"/>
        </w:rPr>
      </w:pPr>
      <w:r>
        <w:rPr>
          <w:rFonts w:ascii="Tahoma" w:hAnsi="Tahoma" w:cs="Tahoma"/>
          <w:bCs/>
          <w:spacing w:val="-2"/>
          <w:sz w:val="24"/>
          <w:szCs w:val="24"/>
        </w:rPr>
        <w:t xml:space="preserve">                                                           </w:t>
      </w:r>
      <w:r w:rsidR="001A4C84" w:rsidRPr="005F657A">
        <w:rPr>
          <w:rFonts w:ascii="Tahoma" w:hAnsi="Tahoma" w:cs="Tahoma"/>
          <w:spacing w:val="-2"/>
          <w:sz w:val="24"/>
          <w:szCs w:val="24"/>
        </w:rPr>
        <w:t>Yours</w:t>
      </w:r>
      <w:r w:rsidRPr="005F657A">
        <w:rPr>
          <w:rFonts w:ascii="Tahoma" w:hAnsi="Tahoma" w:cs="Tahoma"/>
          <w:spacing w:val="-2"/>
          <w:sz w:val="24"/>
          <w:szCs w:val="24"/>
        </w:rPr>
        <w:t xml:space="preserve"> Faithfully</w:t>
      </w:r>
    </w:p>
    <w:p w14:paraId="61E1D729" w14:textId="77777777" w:rsidR="005F657A" w:rsidRDefault="005F657A" w:rsidP="005F657A">
      <w:pPr>
        <w:spacing w:before="273"/>
        <w:ind w:left="140"/>
        <w:rPr>
          <w:rFonts w:ascii="Tahoma" w:hAnsi="Tahoma" w:cs="Tahoma"/>
          <w:spacing w:val="11"/>
          <w:w w:val="110"/>
          <w:sz w:val="24"/>
          <w:szCs w:val="24"/>
        </w:rPr>
      </w:pPr>
    </w:p>
    <w:p w14:paraId="30A57059" w14:textId="60C9A56B" w:rsidR="001A4C84" w:rsidRDefault="005F657A" w:rsidP="005F657A">
      <w:pPr>
        <w:spacing w:before="273"/>
        <w:ind w:left="140"/>
        <w:rPr>
          <w:rFonts w:ascii="Tahoma" w:hAnsi="Tahoma" w:cs="Tahoma"/>
          <w:spacing w:val="-2"/>
          <w:sz w:val="24"/>
          <w:szCs w:val="24"/>
        </w:rPr>
      </w:pPr>
      <w:r>
        <w:rPr>
          <w:rFonts w:ascii="Tahoma" w:hAnsi="Tahoma" w:cs="Tahoma"/>
          <w:spacing w:val="11"/>
          <w:w w:val="110"/>
          <w:sz w:val="24"/>
          <w:szCs w:val="24"/>
        </w:rPr>
        <w:t xml:space="preserve">                                                 </w:t>
      </w:r>
      <w:r w:rsidR="001A4C84" w:rsidRPr="005F657A">
        <w:rPr>
          <w:rFonts w:ascii="Tahoma" w:hAnsi="Tahoma" w:cs="Tahoma"/>
          <w:spacing w:val="-2"/>
          <w:sz w:val="24"/>
          <w:szCs w:val="24"/>
        </w:rPr>
        <w:t>Principal</w:t>
      </w:r>
    </w:p>
    <w:p w14:paraId="10AD2209" w14:textId="3AD2E5DE" w:rsidR="005F657A" w:rsidRDefault="005F657A" w:rsidP="005F657A">
      <w:pPr>
        <w:ind w:left="140"/>
        <w:jc w:val="center"/>
        <w:rPr>
          <w:rFonts w:ascii="Tahoma" w:hAnsi="Tahoma" w:cs="Tahoma"/>
          <w:bCs/>
          <w:spacing w:val="-2"/>
          <w:sz w:val="24"/>
          <w:szCs w:val="24"/>
        </w:rPr>
      </w:pPr>
      <w:r>
        <w:rPr>
          <w:rFonts w:ascii="Tahoma" w:hAnsi="Tahoma" w:cs="Tahoma"/>
          <w:bCs/>
          <w:spacing w:val="-2"/>
          <w:sz w:val="24"/>
          <w:szCs w:val="24"/>
        </w:rPr>
        <w:t xml:space="preserve">                                            </w:t>
      </w:r>
      <w:r w:rsidRPr="005F657A">
        <w:rPr>
          <w:rFonts w:ascii="Tahoma" w:hAnsi="Tahoma" w:cs="Tahoma"/>
          <w:bCs/>
          <w:spacing w:val="-2"/>
          <w:sz w:val="24"/>
          <w:szCs w:val="24"/>
        </w:rPr>
        <w:t>Kashmir Government Polytechnic</w:t>
      </w:r>
    </w:p>
    <w:p w14:paraId="32DBEA31" w14:textId="6B8A6E46" w:rsidR="005F657A" w:rsidRPr="005F657A" w:rsidRDefault="005F657A" w:rsidP="005F657A">
      <w:pPr>
        <w:ind w:left="140"/>
        <w:jc w:val="center"/>
        <w:rPr>
          <w:rFonts w:ascii="Tahoma" w:hAnsi="Tahoma" w:cs="Tahoma"/>
          <w:bCs/>
          <w:spacing w:val="-2"/>
          <w:sz w:val="24"/>
          <w:szCs w:val="24"/>
        </w:rPr>
      </w:pPr>
      <w:r>
        <w:rPr>
          <w:rFonts w:ascii="Tahoma" w:hAnsi="Tahoma" w:cs="Tahoma"/>
          <w:bCs/>
          <w:spacing w:val="-2"/>
          <w:sz w:val="24"/>
          <w:szCs w:val="24"/>
        </w:rPr>
        <w:t xml:space="preserve">                                           </w:t>
      </w:r>
      <w:r w:rsidRPr="005F657A">
        <w:rPr>
          <w:rFonts w:ascii="Tahoma" w:hAnsi="Tahoma" w:cs="Tahoma"/>
          <w:bCs/>
          <w:spacing w:val="-2"/>
          <w:sz w:val="24"/>
          <w:szCs w:val="24"/>
        </w:rPr>
        <w:t>Srinagar</w:t>
      </w:r>
    </w:p>
    <w:p w14:paraId="55D3DBD3" w14:textId="5A73A2F9" w:rsidR="001A4C84" w:rsidRPr="005F657A" w:rsidRDefault="005F657A" w:rsidP="005F657A">
      <w:pPr>
        <w:spacing w:before="5" w:line="244" w:lineRule="auto"/>
        <w:ind w:left="140" w:right="5399"/>
        <w:jc w:val="right"/>
        <w:rPr>
          <w:rFonts w:ascii="Tahoma" w:hAnsi="Tahoma" w:cs="Tahoma"/>
          <w:sz w:val="24"/>
          <w:szCs w:val="24"/>
        </w:rPr>
      </w:pPr>
      <w:r>
        <w:rPr>
          <w:rFonts w:ascii="Tahoma" w:hAnsi="Tahoma" w:cs="Tahoma"/>
          <w:spacing w:val="-4"/>
          <w:sz w:val="24"/>
          <w:szCs w:val="24"/>
        </w:rPr>
        <w:t xml:space="preserve">                     </w:t>
      </w:r>
    </w:p>
    <w:p w14:paraId="1D054462" w14:textId="3BA51128" w:rsidR="00683CF5" w:rsidRPr="005F657A" w:rsidRDefault="00683CF5" w:rsidP="001A4C84">
      <w:pPr>
        <w:ind w:left="-284"/>
        <w:jc w:val="both"/>
        <w:rPr>
          <w:rFonts w:ascii="Tahoma" w:hAnsi="Tahoma" w:cs="Tahoma"/>
          <w:color w:val="1F1F1F"/>
          <w:sz w:val="24"/>
          <w:szCs w:val="24"/>
        </w:rPr>
      </w:pPr>
    </w:p>
    <w:p w14:paraId="27BFE598" w14:textId="07D7D06A" w:rsidR="00A9467C" w:rsidRPr="005F657A" w:rsidRDefault="00A9467C" w:rsidP="00D6579E">
      <w:pPr>
        <w:spacing w:line="360" w:lineRule="auto"/>
        <w:ind w:left="284"/>
        <w:jc w:val="both"/>
        <w:rPr>
          <w:rFonts w:ascii="Tahoma" w:hAnsi="Tahoma" w:cs="Tahoma"/>
          <w:color w:val="1F1F1F"/>
          <w:sz w:val="24"/>
          <w:szCs w:val="24"/>
        </w:rPr>
      </w:pPr>
    </w:p>
    <w:p w14:paraId="7D631DF6" w14:textId="77777777" w:rsidR="00A9467C" w:rsidRPr="005F657A" w:rsidRDefault="00A9467C" w:rsidP="0015747D">
      <w:pPr>
        <w:ind w:left="284"/>
        <w:jc w:val="both"/>
        <w:rPr>
          <w:rFonts w:ascii="Tahoma" w:hAnsi="Tahoma" w:cs="Tahoma"/>
          <w:sz w:val="24"/>
          <w:szCs w:val="24"/>
        </w:rPr>
      </w:pPr>
    </w:p>
    <w:p w14:paraId="77A58B25" w14:textId="24D7F4C4" w:rsidR="006A574C" w:rsidRPr="005F657A" w:rsidRDefault="006A574C" w:rsidP="006A574C">
      <w:pPr>
        <w:rPr>
          <w:rFonts w:ascii="Tahoma" w:hAnsi="Tahoma" w:cs="Tahoma"/>
          <w:color w:val="000000"/>
          <w:sz w:val="24"/>
          <w:szCs w:val="24"/>
        </w:rPr>
      </w:pPr>
    </w:p>
    <w:p w14:paraId="0BD5D374" w14:textId="149B0A88" w:rsidR="006A574C" w:rsidRPr="005F657A" w:rsidRDefault="006A574C" w:rsidP="006A574C">
      <w:pPr>
        <w:rPr>
          <w:rFonts w:ascii="Tahoma" w:hAnsi="Tahoma" w:cs="Tahoma"/>
          <w:color w:val="000000"/>
          <w:sz w:val="24"/>
          <w:szCs w:val="24"/>
        </w:rPr>
      </w:pPr>
      <w:r w:rsidRPr="005F657A">
        <w:rPr>
          <w:rFonts w:ascii="Tahoma" w:hAnsi="Tahoma" w:cs="Tahoma"/>
          <w:b/>
          <w:bCs/>
          <w:sz w:val="24"/>
          <w:szCs w:val="24"/>
        </w:rPr>
        <w:t xml:space="preserve">                                       </w:t>
      </w:r>
    </w:p>
    <w:p w14:paraId="08D697E6" w14:textId="77777777" w:rsidR="00360589" w:rsidRPr="005F657A" w:rsidRDefault="00360589" w:rsidP="00360589">
      <w:pPr>
        <w:spacing w:line="480" w:lineRule="auto"/>
        <w:ind w:left="-540"/>
        <w:jc w:val="both"/>
        <w:rPr>
          <w:rFonts w:ascii="Tahoma" w:hAnsi="Tahoma" w:cs="Tahoma"/>
          <w:color w:val="000000"/>
          <w:sz w:val="24"/>
          <w:szCs w:val="24"/>
        </w:rPr>
      </w:pPr>
    </w:p>
    <w:p w14:paraId="6A8C05C6" w14:textId="6F010CF8" w:rsidR="00B14580" w:rsidRPr="005F657A" w:rsidRDefault="00B14580">
      <w:pPr>
        <w:rPr>
          <w:rFonts w:ascii="Tahoma" w:hAnsi="Tahoma" w:cs="Tahoma"/>
          <w:sz w:val="24"/>
          <w:szCs w:val="24"/>
        </w:rPr>
      </w:pPr>
    </w:p>
    <w:p w14:paraId="2CE7F197" w14:textId="621CF647" w:rsidR="006A574C" w:rsidRPr="005F657A" w:rsidRDefault="006A574C">
      <w:pPr>
        <w:rPr>
          <w:rFonts w:ascii="Tahoma" w:hAnsi="Tahoma" w:cs="Tahoma"/>
          <w:sz w:val="24"/>
          <w:szCs w:val="24"/>
        </w:rPr>
      </w:pPr>
      <w:r w:rsidRPr="005F657A">
        <w:rPr>
          <w:rFonts w:ascii="Tahoma" w:hAnsi="Tahoma" w:cs="Tahoma"/>
          <w:sz w:val="24"/>
          <w:szCs w:val="24"/>
        </w:rPr>
        <w:t xml:space="preserve"> </w:t>
      </w:r>
    </w:p>
    <w:p w14:paraId="1A3B8A4D" w14:textId="36D1049B" w:rsidR="006A574C" w:rsidRPr="005F657A" w:rsidRDefault="006A574C" w:rsidP="00C40F14">
      <w:pPr>
        <w:ind w:left="284"/>
        <w:jc w:val="both"/>
        <w:rPr>
          <w:rFonts w:ascii="Tahoma" w:hAnsi="Tahoma" w:cs="Tahoma"/>
          <w:sz w:val="24"/>
          <w:szCs w:val="24"/>
        </w:rPr>
      </w:pPr>
      <w:r w:rsidRPr="005F657A">
        <w:rPr>
          <w:rFonts w:ascii="Tahoma" w:hAnsi="Tahoma" w:cs="Tahoma"/>
          <w:color w:val="1F1F1F"/>
          <w:sz w:val="24"/>
          <w:szCs w:val="24"/>
        </w:rPr>
        <w:t xml:space="preserve">                                                            </w:t>
      </w:r>
      <w:r w:rsidR="009B7E04" w:rsidRPr="005F657A">
        <w:rPr>
          <w:rFonts w:ascii="Tahoma" w:hAnsi="Tahoma" w:cs="Tahoma"/>
          <w:color w:val="1F1F1F"/>
          <w:sz w:val="24"/>
          <w:szCs w:val="24"/>
        </w:rPr>
        <w:t xml:space="preserve"> </w:t>
      </w:r>
      <w:r w:rsidRPr="005F657A">
        <w:rPr>
          <w:rFonts w:ascii="Tahoma" w:hAnsi="Tahoma" w:cs="Tahoma"/>
          <w:color w:val="1F1F1F"/>
          <w:sz w:val="24"/>
          <w:szCs w:val="24"/>
        </w:rPr>
        <w:t xml:space="preserve"> </w:t>
      </w:r>
    </w:p>
    <w:p w14:paraId="105947EB" w14:textId="4C28B1F3" w:rsidR="006A574C" w:rsidRPr="005F657A" w:rsidRDefault="006A574C">
      <w:pPr>
        <w:rPr>
          <w:rFonts w:ascii="Tahoma" w:hAnsi="Tahoma" w:cs="Tahoma"/>
          <w:sz w:val="24"/>
          <w:szCs w:val="24"/>
        </w:rPr>
      </w:pPr>
    </w:p>
    <w:p w14:paraId="503F9E3A" w14:textId="33A606F0" w:rsidR="006A574C" w:rsidRPr="005F657A" w:rsidRDefault="006A574C">
      <w:pPr>
        <w:rPr>
          <w:rFonts w:ascii="Tahoma" w:hAnsi="Tahoma" w:cs="Tahoma"/>
          <w:sz w:val="24"/>
          <w:szCs w:val="24"/>
        </w:rPr>
      </w:pPr>
    </w:p>
    <w:p w14:paraId="6750CA96" w14:textId="77777777" w:rsidR="005F657A" w:rsidRPr="005F657A" w:rsidRDefault="005F657A" w:rsidP="005F657A">
      <w:pPr>
        <w:pStyle w:val="BodyText"/>
        <w:spacing w:after="0"/>
        <w:ind w:left="1540" w:right="1540" w:hanging="1682"/>
        <w:rPr>
          <w:rFonts w:asciiTheme="majorHAnsi" w:hAnsiTheme="majorHAnsi"/>
        </w:rPr>
      </w:pPr>
      <w:r w:rsidRPr="005F657A">
        <w:rPr>
          <w:rFonts w:ascii="Tahoma" w:hAnsi="Tahoma" w:cs="Tahoma"/>
          <w:sz w:val="24"/>
          <w:szCs w:val="24"/>
        </w:rPr>
        <w:t xml:space="preserve">The </w:t>
      </w:r>
      <w:proofErr w:type="gramStart"/>
      <w:r w:rsidRPr="005F657A">
        <w:rPr>
          <w:rFonts w:ascii="Tahoma" w:hAnsi="Tahoma" w:cs="Tahoma"/>
          <w:sz w:val="24"/>
          <w:szCs w:val="24"/>
        </w:rPr>
        <w:t>Principal</w:t>
      </w:r>
      <w:proofErr w:type="gramEnd"/>
      <w:r w:rsidRPr="005F657A">
        <w:rPr>
          <w:rFonts w:ascii="Tahoma" w:hAnsi="Tahoma" w:cs="Tahoma"/>
          <w:sz w:val="24"/>
          <w:szCs w:val="24"/>
        </w:rPr>
        <w:t>,</w:t>
      </w:r>
    </w:p>
    <w:p w14:paraId="2178C638" w14:textId="77777777" w:rsidR="005F657A" w:rsidRPr="005F657A" w:rsidRDefault="005F657A" w:rsidP="005F657A">
      <w:pPr>
        <w:pStyle w:val="BodyText"/>
        <w:spacing w:after="0"/>
        <w:ind w:left="1540" w:right="1540" w:hanging="1682"/>
        <w:rPr>
          <w:rFonts w:ascii="Tahoma" w:hAnsi="Tahoma" w:cs="Tahoma"/>
          <w:sz w:val="24"/>
          <w:szCs w:val="24"/>
        </w:rPr>
      </w:pPr>
      <w:r w:rsidRPr="005F657A">
        <w:rPr>
          <w:rFonts w:ascii="Tahoma" w:hAnsi="Tahoma" w:cs="Tahoma"/>
          <w:sz w:val="24"/>
          <w:szCs w:val="24"/>
        </w:rPr>
        <w:t>Government Medical College,</w:t>
      </w:r>
    </w:p>
    <w:p w14:paraId="31591123" w14:textId="3E6482B4" w:rsidR="005F657A" w:rsidRDefault="005F657A" w:rsidP="005F657A">
      <w:pPr>
        <w:pStyle w:val="BodyText"/>
        <w:spacing w:after="0"/>
        <w:ind w:left="1540" w:right="1540" w:hanging="1682"/>
        <w:rPr>
          <w:rFonts w:ascii="Tahoma" w:hAnsi="Tahoma" w:cs="Tahoma"/>
          <w:sz w:val="24"/>
          <w:szCs w:val="24"/>
        </w:rPr>
      </w:pPr>
      <w:r>
        <w:rPr>
          <w:rFonts w:ascii="Tahoma" w:hAnsi="Tahoma" w:cs="Tahoma"/>
          <w:sz w:val="24"/>
          <w:szCs w:val="24"/>
        </w:rPr>
        <w:t>Baramulla</w:t>
      </w:r>
      <w:r w:rsidRPr="005F657A">
        <w:rPr>
          <w:rFonts w:ascii="Tahoma" w:hAnsi="Tahoma" w:cs="Tahoma"/>
          <w:sz w:val="24"/>
          <w:szCs w:val="24"/>
        </w:rPr>
        <w:t>.</w:t>
      </w:r>
    </w:p>
    <w:p w14:paraId="40F3276F" w14:textId="77777777" w:rsidR="005F657A" w:rsidRDefault="005F657A" w:rsidP="005F657A">
      <w:pPr>
        <w:pStyle w:val="BodyText"/>
        <w:spacing w:after="0"/>
        <w:ind w:left="1540" w:right="1540" w:hanging="1682"/>
        <w:rPr>
          <w:rFonts w:ascii="Tahoma" w:hAnsi="Tahoma" w:cs="Tahoma"/>
          <w:sz w:val="24"/>
          <w:szCs w:val="24"/>
        </w:rPr>
      </w:pPr>
    </w:p>
    <w:p w14:paraId="4B3C9E3F" w14:textId="77777777" w:rsidR="005F657A" w:rsidRPr="005F657A" w:rsidRDefault="005F657A" w:rsidP="005F657A">
      <w:pPr>
        <w:pStyle w:val="BodyText"/>
        <w:spacing w:after="0"/>
        <w:ind w:left="1540" w:right="425" w:hanging="1682"/>
        <w:rPr>
          <w:rFonts w:ascii="Tahoma" w:hAnsi="Tahoma" w:cs="Tahoma"/>
          <w:bCs/>
          <w:color w:val="1F1F1F"/>
          <w:spacing w:val="-4"/>
          <w:sz w:val="24"/>
          <w:szCs w:val="24"/>
        </w:rPr>
      </w:pPr>
      <w:r w:rsidRPr="005F657A">
        <w:rPr>
          <w:rFonts w:ascii="Tahoma" w:hAnsi="Tahoma" w:cs="Tahoma"/>
          <w:bCs/>
          <w:color w:val="1F1F1F"/>
          <w:sz w:val="24"/>
          <w:szCs w:val="24"/>
        </w:rPr>
        <w:t xml:space="preserve">No: KGP/Estt/MLT/Internship/2026/ </w:t>
      </w:r>
      <w:r w:rsidRPr="005F657A">
        <w:rPr>
          <w:rFonts w:ascii="Tahoma" w:hAnsi="Tahoma" w:cs="Tahoma"/>
          <w:bCs/>
          <w:color w:val="1F1F1F"/>
          <w:sz w:val="24"/>
          <w:szCs w:val="24"/>
          <w:u w:val="single" w:color="1E1E1E"/>
        </w:rPr>
        <w:tab/>
      </w:r>
      <w:r w:rsidRPr="005F657A">
        <w:rPr>
          <w:rFonts w:ascii="Tahoma" w:hAnsi="Tahoma" w:cs="Tahoma"/>
          <w:bCs/>
          <w:color w:val="1F1F1F"/>
          <w:sz w:val="24"/>
          <w:szCs w:val="24"/>
        </w:rPr>
        <w:tab/>
        <w:t xml:space="preserve">                     </w:t>
      </w:r>
      <w:r w:rsidRPr="005F657A">
        <w:rPr>
          <w:rFonts w:ascii="Tahoma" w:hAnsi="Tahoma" w:cs="Tahoma"/>
          <w:bCs/>
          <w:color w:val="1F1F1F"/>
          <w:spacing w:val="-2"/>
          <w:sz w:val="24"/>
          <w:szCs w:val="24"/>
        </w:rPr>
        <w:t>Dated:</w:t>
      </w:r>
      <w:r w:rsidRPr="005F657A">
        <w:rPr>
          <w:rFonts w:ascii="Tahoma" w:hAnsi="Tahoma" w:cs="Tahoma"/>
          <w:bCs/>
          <w:color w:val="1F1F1F"/>
          <w:sz w:val="24"/>
          <w:szCs w:val="24"/>
        </w:rPr>
        <w:tab/>
        <w:t xml:space="preserve"> </w:t>
      </w:r>
      <w:r w:rsidRPr="005F657A">
        <w:rPr>
          <w:rFonts w:ascii="Tahoma" w:hAnsi="Tahoma" w:cs="Tahoma"/>
          <w:bCs/>
          <w:color w:val="1F1F1F"/>
          <w:spacing w:val="-2"/>
          <w:sz w:val="24"/>
          <w:szCs w:val="24"/>
        </w:rPr>
        <w:t>-02-</w:t>
      </w:r>
      <w:r w:rsidRPr="005F657A">
        <w:rPr>
          <w:rFonts w:ascii="Tahoma" w:hAnsi="Tahoma" w:cs="Tahoma"/>
          <w:bCs/>
          <w:color w:val="1F1F1F"/>
          <w:spacing w:val="-4"/>
          <w:sz w:val="24"/>
          <w:szCs w:val="24"/>
        </w:rPr>
        <w:t>2026</w:t>
      </w:r>
    </w:p>
    <w:p w14:paraId="6F8FB751" w14:textId="77777777" w:rsidR="005F657A" w:rsidRDefault="005F657A" w:rsidP="005F657A">
      <w:pPr>
        <w:pStyle w:val="BodyText"/>
        <w:spacing w:after="0"/>
        <w:ind w:left="1540" w:right="425" w:hanging="1682"/>
        <w:rPr>
          <w:rFonts w:ascii="Tahoma" w:hAnsi="Tahoma" w:cs="Tahoma"/>
          <w:spacing w:val="-2"/>
          <w:w w:val="110"/>
          <w:sz w:val="24"/>
          <w:szCs w:val="24"/>
        </w:rPr>
      </w:pPr>
    </w:p>
    <w:p w14:paraId="777895DC" w14:textId="77777777" w:rsidR="005F657A" w:rsidRDefault="005F657A" w:rsidP="005F657A">
      <w:pPr>
        <w:pStyle w:val="BodyText"/>
        <w:spacing w:after="0"/>
        <w:ind w:left="-142" w:right="425"/>
        <w:rPr>
          <w:rFonts w:ascii="Tahoma" w:hAnsi="Tahoma" w:cs="Tahoma"/>
          <w:b/>
          <w:bCs/>
          <w:w w:val="110"/>
          <w:sz w:val="24"/>
          <w:szCs w:val="24"/>
        </w:rPr>
      </w:pPr>
      <w:r w:rsidRPr="005F657A">
        <w:rPr>
          <w:rFonts w:ascii="Tahoma" w:hAnsi="Tahoma" w:cs="Tahoma"/>
          <w:b/>
          <w:bCs/>
          <w:spacing w:val="-2"/>
          <w:w w:val="110"/>
          <w:sz w:val="24"/>
          <w:szCs w:val="24"/>
        </w:rPr>
        <w:t>Subject:</w:t>
      </w:r>
      <w:r w:rsidRPr="005F657A">
        <w:rPr>
          <w:rFonts w:ascii="Tahoma" w:hAnsi="Tahoma" w:cs="Tahoma"/>
          <w:b/>
          <w:bCs/>
          <w:spacing w:val="-10"/>
          <w:w w:val="110"/>
          <w:sz w:val="24"/>
          <w:szCs w:val="24"/>
        </w:rPr>
        <w:t xml:space="preserve"> </w:t>
      </w:r>
      <w:r w:rsidRPr="005F657A">
        <w:rPr>
          <w:rFonts w:ascii="Tahoma" w:hAnsi="Tahoma" w:cs="Tahoma"/>
          <w:b/>
          <w:bCs/>
          <w:spacing w:val="-2"/>
          <w:w w:val="110"/>
          <w:sz w:val="24"/>
          <w:szCs w:val="24"/>
        </w:rPr>
        <w:t>Request</w:t>
      </w:r>
      <w:r w:rsidRPr="005F657A">
        <w:rPr>
          <w:rFonts w:ascii="Tahoma" w:hAnsi="Tahoma" w:cs="Tahoma"/>
          <w:b/>
          <w:bCs/>
          <w:spacing w:val="-5"/>
          <w:w w:val="110"/>
          <w:sz w:val="24"/>
          <w:szCs w:val="24"/>
        </w:rPr>
        <w:t xml:space="preserve"> </w:t>
      </w:r>
      <w:r w:rsidRPr="005F657A">
        <w:rPr>
          <w:rFonts w:ascii="Tahoma" w:hAnsi="Tahoma" w:cs="Tahoma"/>
          <w:b/>
          <w:bCs/>
          <w:spacing w:val="-2"/>
          <w:w w:val="110"/>
          <w:sz w:val="24"/>
          <w:szCs w:val="24"/>
        </w:rPr>
        <w:t>for</w:t>
      </w:r>
      <w:r w:rsidRPr="005F657A">
        <w:rPr>
          <w:rFonts w:ascii="Tahoma" w:hAnsi="Tahoma" w:cs="Tahoma"/>
          <w:b/>
          <w:bCs/>
          <w:spacing w:val="-7"/>
          <w:w w:val="110"/>
          <w:sz w:val="24"/>
          <w:szCs w:val="24"/>
        </w:rPr>
        <w:t xml:space="preserve"> </w:t>
      </w:r>
      <w:r w:rsidRPr="005F657A">
        <w:rPr>
          <w:rFonts w:ascii="Tahoma" w:hAnsi="Tahoma" w:cs="Tahoma"/>
          <w:b/>
          <w:bCs/>
          <w:spacing w:val="-2"/>
          <w:w w:val="110"/>
          <w:sz w:val="24"/>
          <w:szCs w:val="24"/>
        </w:rPr>
        <w:t>Six-Month</w:t>
      </w:r>
      <w:r w:rsidRPr="005F657A">
        <w:rPr>
          <w:rFonts w:ascii="Tahoma" w:hAnsi="Tahoma" w:cs="Tahoma"/>
          <w:b/>
          <w:bCs/>
          <w:spacing w:val="-6"/>
          <w:w w:val="110"/>
          <w:sz w:val="24"/>
          <w:szCs w:val="24"/>
        </w:rPr>
        <w:t xml:space="preserve"> </w:t>
      </w:r>
      <w:r w:rsidRPr="005F657A">
        <w:rPr>
          <w:rFonts w:ascii="Tahoma" w:hAnsi="Tahoma" w:cs="Tahoma"/>
          <w:b/>
          <w:bCs/>
          <w:spacing w:val="-2"/>
          <w:w w:val="110"/>
          <w:sz w:val="24"/>
          <w:szCs w:val="24"/>
        </w:rPr>
        <w:t>Rotatory</w:t>
      </w:r>
      <w:r w:rsidRPr="005F657A">
        <w:rPr>
          <w:rFonts w:ascii="Tahoma" w:hAnsi="Tahoma" w:cs="Tahoma"/>
          <w:b/>
          <w:bCs/>
          <w:spacing w:val="-9"/>
          <w:w w:val="110"/>
          <w:sz w:val="24"/>
          <w:szCs w:val="24"/>
        </w:rPr>
        <w:t xml:space="preserve"> </w:t>
      </w:r>
      <w:r w:rsidRPr="005F657A">
        <w:rPr>
          <w:rFonts w:ascii="Tahoma" w:hAnsi="Tahoma" w:cs="Tahoma"/>
          <w:b/>
          <w:bCs/>
          <w:spacing w:val="-2"/>
          <w:w w:val="110"/>
          <w:sz w:val="24"/>
          <w:szCs w:val="24"/>
        </w:rPr>
        <w:t>Internship</w:t>
      </w:r>
      <w:r w:rsidRPr="005F657A">
        <w:rPr>
          <w:rFonts w:ascii="Tahoma" w:hAnsi="Tahoma" w:cs="Tahoma"/>
          <w:b/>
          <w:bCs/>
          <w:spacing w:val="-13"/>
          <w:w w:val="110"/>
          <w:sz w:val="24"/>
          <w:szCs w:val="24"/>
        </w:rPr>
        <w:t xml:space="preserve"> </w:t>
      </w:r>
      <w:r w:rsidRPr="005F657A">
        <w:rPr>
          <w:rFonts w:ascii="Tahoma" w:hAnsi="Tahoma" w:cs="Tahoma"/>
          <w:b/>
          <w:bCs/>
          <w:spacing w:val="-2"/>
          <w:w w:val="110"/>
          <w:sz w:val="24"/>
          <w:szCs w:val="24"/>
        </w:rPr>
        <w:t>for</w:t>
      </w:r>
      <w:r w:rsidRPr="005F657A">
        <w:rPr>
          <w:rFonts w:ascii="Tahoma" w:hAnsi="Tahoma" w:cs="Tahoma"/>
          <w:b/>
          <w:bCs/>
          <w:spacing w:val="-8"/>
          <w:w w:val="110"/>
          <w:sz w:val="24"/>
          <w:szCs w:val="24"/>
        </w:rPr>
        <w:t xml:space="preserve"> </w:t>
      </w:r>
      <w:r w:rsidRPr="005F657A">
        <w:rPr>
          <w:rFonts w:ascii="Tahoma" w:hAnsi="Tahoma" w:cs="Tahoma"/>
          <w:b/>
          <w:bCs/>
          <w:spacing w:val="-2"/>
          <w:w w:val="110"/>
          <w:sz w:val="24"/>
          <w:szCs w:val="24"/>
        </w:rPr>
        <w:t>Medical</w:t>
      </w:r>
      <w:r w:rsidRPr="005F657A">
        <w:rPr>
          <w:rFonts w:ascii="Tahoma" w:hAnsi="Tahoma" w:cs="Tahoma"/>
          <w:b/>
          <w:bCs/>
          <w:spacing w:val="-7"/>
          <w:w w:val="110"/>
          <w:sz w:val="24"/>
          <w:szCs w:val="24"/>
        </w:rPr>
        <w:t xml:space="preserve"> </w:t>
      </w:r>
      <w:r w:rsidRPr="005F657A">
        <w:rPr>
          <w:rFonts w:ascii="Tahoma" w:hAnsi="Tahoma" w:cs="Tahoma"/>
          <w:b/>
          <w:bCs/>
          <w:spacing w:val="-2"/>
          <w:w w:val="110"/>
          <w:sz w:val="24"/>
          <w:szCs w:val="24"/>
        </w:rPr>
        <w:t xml:space="preserve">Lab Technology </w:t>
      </w:r>
      <w:r w:rsidRPr="005F657A">
        <w:rPr>
          <w:rFonts w:ascii="Tahoma" w:hAnsi="Tahoma" w:cs="Tahoma"/>
          <w:b/>
          <w:bCs/>
          <w:w w:val="110"/>
          <w:sz w:val="24"/>
          <w:szCs w:val="24"/>
        </w:rPr>
        <w:t>(MLT) Student.</w:t>
      </w:r>
    </w:p>
    <w:p w14:paraId="681A0770" w14:textId="77777777" w:rsidR="005F657A" w:rsidRDefault="005F657A" w:rsidP="005F657A">
      <w:pPr>
        <w:pStyle w:val="BodyText"/>
        <w:spacing w:after="0"/>
        <w:ind w:left="-142" w:right="425"/>
        <w:rPr>
          <w:rFonts w:ascii="Tahoma" w:hAnsi="Tahoma" w:cs="Tahoma"/>
          <w:b/>
          <w:bCs/>
          <w:w w:val="110"/>
          <w:sz w:val="24"/>
          <w:szCs w:val="24"/>
        </w:rPr>
      </w:pPr>
    </w:p>
    <w:p w14:paraId="499C50E4" w14:textId="77777777" w:rsidR="005F657A" w:rsidRDefault="005F657A" w:rsidP="005F657A">
      <w:pPr>
        <w:pStyle w:val="BodyText"/>
        <w:spacing w:after="0"/>
        <w:ind w:left="-142" w:right="425"/>
        <w:rPr>
          <w:rFonts w:ascii="Tahoma" w:hAnsi="Tahoma" w:cs="Tahoma"/>
          <w:bCs/>
          <w:spacing w:val="-2"/>
          <w:sz w:val="24"/>
          <w:szCs w:val="24"/>
        </w:rPr>
      </w:pPr>
      <w:r w:rsidRPr="005F657A">
        <w:rPr>
          <w:rFonts w:ascii="Tahoma" w:hAnsi="Tahoma" w:cs="Tahoma"/>
          <w:bCs/>
          <w:sz w:val="24"/>
          <w:szCs w:val="24"/>
        </w:rPr>
        <w:t>Respected</w:t>
      </w:r>
      <w:r w:rsidRPr="005F657A">
        <w:rPr>
          <w:rFonts w:ascii="Tahoma" w:hAnsi="Tahoma" w:cs="Tahoma"/>
          <w:bCs/>
          <w:spacing w:val="24"/>
          <w:sz w:val="24"/>
          <w:szCs w:val="24"/>
        </w:rPr>
        <w:t xml:space="preserve"> </w:t>
      </w:r>
      <w:r w:rsidRPr="005F657A">
        <w:rPr>
          <w:rFonts w:ascii="Tahoma" w:hAnsi="Tahoma" w:cs="Tahoma"/>
          <w:bCs/>
          <w:spacing w:val="-2"/>
          <w:sz w:val="24"/>
          <w:szCs w:val="24"/>
        </w:rPr>
        <w:t>Sir/Madam</w:t>
      </w:r>
      <w:r>
        <w:rPr>
          <w:rFonts w:ascii="Tahoma" w:hAnsi="Tahoma" w:cs="Tahoma"/>
          <w:bCs/>
          <w:spacing w:val="-2"/>
          <w:sz w:val="24"/>
          <w:szCs w:val="24"/>
        </w:rPr>
        <w:t>,</w:t>
      </w:r>
    </w:p>
    <w:p w14:paraId="57DE876F" w14:textId="0EFE7F86" w:rsidR="005F657A" w:rsidRDefault="005F657A" w:rsidP="005F657A">
      <w:pPr>
        <w:pStyle w:val="BodyText"/>
        <w:spacing w:after="0"/>
        <w:ind w:left="-142" w:right="425"/>
        <w:jc w:val="both"/>
        <w:rPr>
          <w:rFonts w:ascii="Tahoma" w:hAnsi="Tahoma" w:cs="Tahoma"/>
          <w:sz w:val="24"/>
          <w:szCs w:val="24"/>
        </w:rPr>
      </w:pPr>
      <w:r w:rsidRPr="005F657A">
        <w:rPr>
          <w:rFonts w:ascii="Tahoma" w:hAnsi="Tahoma" w:cs="Tahoma"/>
          <w:bCs/>
          <w:spacing w:val="-2"/>
          <w:sz w:val="24"/>
          <w:szCs w:val="24"/>
        </w:rPr>
        <w:t>With reference to the above captioned subject, it is to mention that as per the curriculum of 6</w:t>
      </w:r>
      <w:r w:rsidRPr="005F657A">
        <w:rPr>
          <w:rFonts w:ascii="Tahoma" w:hAnsi="Tahoma" w:cs="Tahoma"/>
          <w:bCs/>
          <w:spacing w:val="-2"/>
          <w:sz w:val="24"/>
          <w:szCs w:val="24"/>
          <w:vertAlign w:val="superscript"/>
        </w:rPr>
        <w:t>th</w:t>
      </w:r>
      <w:r w:rsidRPr="005F657A">
        <w:rPr>
          <w:rFonts w:ascii="Tahoma" w:hAnsi="Tahoma" w:cs="Tahoma"/>
          <w:bCs/>
          <w:spacing w:val="-2"/>
          <w:sz w:val="24"/>
          <w:szCs w:val="24"/>
        </w:rPr>
        <w:t xml:space="preserve"> semester Medical Lab Technology, </w:t>
      </w:r>
      <w:proofErr w:type="gramStart"/>
      <w:r w:rsidRPr="005F657A">
        <w:rPr>
          <w:rFonts w:ascii="Tahoma" w:hAnsi="Tahoma" w:cs="Tahoma"/>
          <w:bCs/>
          <w:spacing w:val="-2"/>
          <w:sz w:val="24"/>
          <w:szCs w:val="24"/>
        </w:rPr>
        <w:t>It</w:t>
      </w:r>
      <w:proofErr w:type="gramEnd"/>
      <w:r w:rsidRPr="005F657A">
        <w:rPr>
          <w:rFonts w:ascii="Tahoma" w:hAnsi="Tahoma" w:cs="Tahoma"/>
          <w:bCs/>
          <w:spacing w:val="-13"/>
          <w:sz w:val="24"/>
          <w:szCs w:val="24"/>
        </w:rPr>
        <w:t xml:space="preserve"> </w:t>
      </w:r>
      <w:r w:rsidRPr="005F657A">
        <w:rPr>
          <w:rFonts w:ascii="Tahoma" w:hAnsi="Tahoma" w:cs="Tahoma"/>
          <w:bCs/>
          <w:spacing w:val="-2"/>
          <w:sz w:val="24"/>
          <w:szCs w:val="24"/>
        </w:rPr>
        <w:t>is mandatory for the 6</w:t>
      </w:r>
      <w:r w:rsidRPr="005F657A">
        <w:rPr>
          <w:rFonts w:ascii="Tahoma" w:hAnsi="Tahoma" w:cs="Tahoma"/>
          <w:bCs/>
          <w:spacing w:val="-2"/>
          <w:sz w:val="24"/>
          <w:szCs w:val="24"/>
          <w:vertAlign w:val="superscript"/>
        </w:rPr>
        <w:t>th</w:t>
      </w:r>
      <w:r w:rsidRPr="005F657A">
        <w:rPr>
          <w:rFonts w:ascii="Tahoma" w:hAnsi="Tahoma" w:cs="Tahoma"/>
          <w:bCs/>
          <w:spacing w:val="-2"/>
          <w:sz w:val="24"/>
          <w:szCs w:val="24"/>
        </w:rPr>
        <w:t xml:space="preserve"> semester students to undergo internship training. This internship training is important for them considering the curriculum for three years diploma program in Medical Lab Technology. </w:t>
      </w:r>
      <w:r w:rsidRPr="005F657A">
        <w:rPr>
          <w:rFonts w:ascii="Tahoma" w:hAnsi="Tahoma" w:cs="Tahoma"/>
          <w:sz w:val="24"/>
          <w:szCs w:val="24"/>
        </w:rPr>
        <w:t xml:space="preserve">Students are required to undergo a </w:t>
      </w:r>
      <w:r w:rsidRPr="005F657A">
        <w:rPr>
          <w:rFonts w:ascii="Tahoma" w:hAnsi="Tahoma" w:cs="Tahoma"/>
          <w:b/>
          <w:sz w:val="24"/>
          <w:szCs w:val="24"/>
        </w:rPr>
        <w:t xml:space="preserve">six-month rotatory internship </w:t>
      </w:r>
      <w:r w:rsidRPr="005F657A">
        <w:rPr>
          <w:rFonts w:ascii="Tahoma" w:hAnsi="Tahoma" w:cs="Tahoma"/>
          <w:sz w:val="24"/>
          <w:szCs w:val="24"/>
        </w:rPr>
        <w:t>in a recognized healthcare clinical setting.</w:t>
      </w:r>
    </w:p>
    <w:p w14:paraId="5B9D3343" w14:textId="1C1EC304" w:rsidR="005F657A" w:rsidRDefault="005F657A" w:rsidP="005F657A">
      <w:pPr>
        <w:pStyle w:val="BodyText"/>
        <w:spacing w:after="0"/>
        <w:ind w:left="-142" w:right="425"/>
        <w:jc w:val="both"/>
        <w:rPr>
          <w:rFonts w:ascii="Tahoma" w:hAnsi="Tahoma" w:cs="Tahoma"/>
          <w:sz w:val="24"/>
          <w:szCs w:val="24"/>
        </w:rPr>
      </w:pPr>
      <w:r w:rsidRPr="005F657A">
        <w:rPr>
          <w:rFonts w:ascii="Tahoma" w:hAnsi="Tahoma" w:cs="Tahoma"/>
          <w:sz w:val="24"/>
          <w:szCs w:val="24"/>
        </w:rPr>
        <w:t>This training is also crucial for them to gain hands-on experience in various diagnostic</w:t>
      </w:r>
      <w:r w:rsidRPr="005F657A">
        <w:rPr>
          <w:rFonts w:ascii="Tahoma" w:hAnsi="Tahoma" w:cs="Tahoma"/>
          <w:spacing w:val="-15"/>
          <w:sz w:val="24"/>
          <w:szCs w:val="24"/>
        </w:rPr>
        <w:t xml:space="preserve"> </w:t>
      </w:r>
      <w:r w:rsidRPr="005F657A">
        <w:rPr>
          <w:rFonts w:ascii="Tahoma" w:hAnsi="Tahoma" w:cs="Tahoma"/>
          <w:sz w:val="24"/>
          <w:szCs w:val="24"/>
        </w:rPr>
        <w:t>departments,</w:t>
      </w:r>
      <w:r w:rsidRPr="005F657A">
        <w:rPr>
          <w:rFonts w:ascii="Tahoma" w:hAnsi="Tahoma" w:cs="Tahoma"/>
          <w:spacing w:val="-14"/>
          <w:sz w:val="24"/>
          <w:szCs w:val="24"/>
        </w:rPr>
        <w:t xml:space="preserve"> </w:t>
      </w:r>
      <w:r w:rsidRPr="005F657A">
        <w:rPr>
          <w:rFonts w:ascii="Tahoma" w:hAnsi="Tahoma" w:cs="Tahoma"/>
          <w:sz w:val="24"/>
          <w:szCs w:val="24"/>
        </w:rPr>
        <w:t>including:</w:t>
      </w:r>
      <w:r w:rsidRPr="005F657A">
        <w:rPr>
          <w:rFonts w:ascii="Tahoma" w:hAnsi="Tahoma" w:cs="Tahoma"/>
          <w:bCs/>
          <w:spacing w:val="-2"/>
          <w:sz w:val="24"/>
          <w:szCs w:val="24"/>
        </w:rPr>
        <w:t xml:space="preserve"> It is therefore </w:t>
      </w:r>
      <w:r w:rsidRPr="005F657A">
        <w:rPr>
          <w:rFonts w:ascii="Tahoma" w:hAnsi="Tahoma" w:cs="Tahoma"/>
          <w:bCs/>
          <w:spacing w:val="-12"/>
          <w:sz w:val="24"/>
          <w:szCs w:val="24"/>
        </w:rPr>
        <w:t>requested</w:t>
      </w:r>
      <w:r w:rsidRPr="005F657A">
        <w:rPr>
          <w:rFonts w:ascii="Tahoma" w:hAnsi="Tahoma" w:cs="Tahoma"/>
          <w:bCs/>
          <w:spacing w:val="-13"/>
          <w:sz w:val="24"/>
          <w:szCs w:val="24"/>
        </w:rPr>
        <w:t xml:space="preserve"> </w:t>
      </w:r>
      <w:r w:rsidRPr="005F657A">
        <w:rPr>
          <w:rFonts w:ascii="Tahoma" w:hAnsi="Tahoma" w:cs="Tahoma"/>
          <w:bCs/>
          <w:spacing w:val="-2"/>
          <w:sz w:val="24"/>
          <w:szCs w:val="24"/>
        </w:rPr>
        <w:t>that</w:t>
      </w:r>
      <w:r w:rsidRPr="005F657A">
        <w:rPr>
          <w:rFonts w:ascii="Tahoma" w:hAnsi="Tahoma" w:cs="Tahoma"/>
          <w:bCs/>
          <w:spacing w:val="-12"/>
          <w:sz w:val="24"/>
          <w:szCs w:val="24"/>
        </w:rPr>
        <w:t xml:space="preserve"> </w:t>
      </w:r>
      <w:r w:rsidRPr="005F657A">
        <w:rPr>
          <w:rFonts w:ascii="Tahoma" w:hAnsi="Tahoma" w:cs="Tahoma"/>
          <w:bCs/>
          <w:spacing w:val="-2"/>
          <w:sz w:val="24"/>
          <w:szCs w:val="24"/>
        </w:rPr>
        <w:t>clinical</w:t>
      </w:r>
      <w:r w:rsidRPr="005F657A">
        <w:rPr>
          <w:rFonts w:ascii="Tahoma" w:hAnsi="Tahoma" w:cs="Tahoma"/>
          <w:bCs/>
          <w:spacing w:val="-13"/>
          <w:sz w:val="24"/>
          <w:szCs w:val="24"/>
        </w:rPr>
        <w:t xml:space="preserve"> </w:t>
      </w:r>
      <w:r w:rsidRPr="005F657A">
        <w:rPr>
          <w:rFonts w:ascii="Tahoma" w:hAnsi="Tahoma" w:cs="Tahoma"/>
          <w:bCs/>
          <w:spacing w:val="-2"/>
          <w:sz w:val="24"/>
          <w:szCs w:val="24"/>
        </w:rPr>
        <w:t>internship</w:t>
      </w:r>
      <w:r w:rsidRPr="005F657A">
        <w:rPr>
          <w:rFonts w:ascii="Tahoma" w:hAnsi="Tahoma" w:cs="Tahoma"/>
          <w:bCs/>
          <w:spacing w:val="-12"/>
          <w:sz w:val="24"/>
          <w:szCs w:val="24"/>
        </w:rPr>
        <w:t xml:space="preserve"> </w:t>
      </w:r>
      <w:r w:rsidRPr="005F657A">
        <w:rPr>
          <w:rFonts w:ascii="Tahoma" w:hAnsi="Tahoma" w:cs="Tahoma"/>
          <w:bCs/>
          <w:spacing w:val="-2"/>
          <w:sz w:val="24"/>
          <w:szCs w:val="24"/>
        </w:rPr>
        <w:t>for</w:t>
      </w:r>
      <w:r w:rsidRPr="005F657A">
        <w:rPr>
          <w:rFonts w:ascii="Tahoma" w:hAnsi="Tahoma" w:cs="Tahoma"/>
          <w:bCs/>
          <w:spacing w:val="-12"/>
          <w:sz w:val="24"/>
          <w:szCs w:val="24"/>
        </w:rPr>
        <w:t xml:space="preserve"> </w:t>
      </w:r>
      <w:r w:rsidRPr="005F657A">
        <w:rPr>
          <w:rFonts w:ascii="Tahoma" w:hAnsi="Tahoma" w:cs="Tahoma"/>
          <w:bCs/>
          <w:spacing w:val="-2"/>
          <w:sz w:val="24"/>
          <w:szCs w:val="24"/>
        </w:rPr>
        <w:t>our</w:t>
      </w:r>
      <w:r w:rsidRPr="005F657A">
        <w:rPr>
          <w:rFonts w:ascii="Tahoma" w:hAnsi="Tahoma" w:cs="Tahoma"/>
          <w:bCs/>
          <w:spacing w:val="-13"/>
          <w:sz w:val="24"/>
          <w:szCs w:val="24"/>
        </w:rPr>
        <w:t xml:space="preserve"> </w:t>
      </w:r>
      <w:r w:rsidRPr="005F657A">
        <w:rPr>
          <w:rFonts w:ascii="Tahoma" w:hAnsi="Tahoma" w:cs="Tahoma"/>
          <w:bCs/>
          <w:spacing w:val="-2"/>
          <w:sz w:val="24"/>
          <w:szCs w:val="24"/>
        </w:rPr>
        <w:t>Medical</w:t>
      </w:r>
      <w:r w:rsidRPr="005F657A">
        <w:rPr>
          <w:rFonts w:ascii="Tahoma" w:hAnsi="Tahoma" w:cs="Tahoma"/>
          <w:bCs/>
          <w:spacing w:val="-12"/>
          <w:sz w:val="24"/>
          <w:szCs w:val="24"/>
        </w:rPr>
        <w:t xml:space="preserve"> </w:t>
      </w:r>
      <w:r w:rsidRPr="005F657A">
        <w:rPr>
          <w:rFonts w:ascii="Tahoma" w:hAnsi="Tahoma" w:cs="Tahoma"/>
          <w:bCs/>
          <w:spacing w:val="-2"/>
          <w:sz w:val="24"/>
          <w:szCs w:val="24"/>
        </w:rPr>
        <w:t>Lab</w:t>
      </w:r>
      <w:r w:rsidRPr="005F657A">
        <w:rPr>
          <w:rFonts w:ascii="Tahoma" w:hAnsi="Tahoma" w:cs="Tahoma"/>
          <w:bCs/>
          <w:spacing w:val="-13"/>
          <w:sz w:val="24"/>
          <w:szCs w:val="24"/>
        </w:rPr>
        <w:t xml:space="preserve"> </w:t>
      </w:r>
      <w:r w:rsidRPr="005F657A">
        <w:rPr>
          <w:rFonts w:ascii="Tahoma" w:hAnsi="Tahoma" w:cs="Tahoma"/>
          <w:bCs/>
          <w:spacing w:val="-2"/>
          <w:sz w:val="24"/>
          <w:szCs w:val="24"/>
        </w:rPr>
        <w:t>Technology</w:t>
      </w:r>
      <w:r w:rsidRPr="005F657A">
        <w:rPr>
          <w:rFonts w:ascii="Tahoma" w:hAnsi="Tahoma" w:cs="Tahoma"/>
          <w:bCs/>
          <w:spacing w:val="-12"/>
          <w:sz w:val="24"/>
          <w:szCs w:val="24"/>
        </w:rPr>
        <w:t xml:space="preserve"> </w:t>
      </w:r>
      <w:r w:rsidRPr="005F657A">
        <w:rPr>
          <w:rFonts w:ascii="Tahoma" w:hAnsi="Tahoma" w:cs="Tahoma"/>
          <w:bCs/>
          <w:spacing w:val="-2"/>
          <w:sz w:val="24"/>
          <w:szCs w:val="24"/>
        </w:rPr>
        <w:t xml:space="preserve">(MLT) </w:t>
      </w:r>
      <w:r w:rsidRPr="005F657A">
        <w:rPr>
          <w:rFonts w:ascii="Tahoma" w:hAnsi="Tahoma" w:cs="Tahoma"/>
          <w:bCs/>
          <w:sz w:val="24"/>
          <w:szCs w:val="24"/>
        </w:rPr>
        <w:t xml:space="preserve">student </w:t>
      </w:r>
      <w:r w:rsidRPr="005F657A">
        <w:rPr>
          <w:rFonts w:ascii="Tahoma" w:hAnsi="Tahoma" w:cs="Tahoma"/>
          <w:bCs/>
          <w:i/>
          <w:sz w:val="24"/>
          <w:szCs w:val="24"/>
        </w:rPr>
        <w:t xml:space="preserve">of </w:t>
      </w:r>
      <w:r w:rsidRPr="005F657A">
        <w:rPr>
          <w:rFonts w:ascii="Tahoma" w:hAnsi="Tahoma" w:cs="Tahoma"/>
          <w:bCs/>
          <w:sz w:val="24"/>
          <w:szCs w:val="24"/>
        </w:rPr>
        <w:t>6</w:t>
      </w:r>
      <w:r w:rsidRPr="005F657A">
        <w:rPr>
          <w:rFonts w:ascii="Tahoma" w:hAnsi="Tahoma" w:cs="Tahoma"/>
          <w:bCs/>
          <w:sz w:val="24"/>
          <w:szCs w:val="24"/>
          <w:vertAlign w:val="superscript"/>
        </w:rPr>
        <w:t>th</w:t>
      </w:r>
      <w:r w:rsidRPr="005F657A">
        <w:rPr>
          <w:rFonts w:ascii="Tahoma" w:hAnsi="Tahoma" w:cs="Tahoma"/>
          <w:bCs/>
          <w:sz w:val="24"/>
          <w:szCs w:val="24"/>
        </w:rPr>
        <w:t xml:space="preserve"> semester (</w:t>
      </w:r>
      <w:r w:rsidRPr="005F657A">
        <w:rPr>
          <w:rFonts w:ascii="Tahoma" w:hAnsi="Tahoma" w:cs="Tahoma"/>
          <w:bCs/>
          <w:i/>
          <w:sz w:val="24"/>
          <w:szCs w:val="24"/>
        </w:rPr>
        <w:t>list of</w:t>
      </w:r>
      <w:r w:rsidRPr="005F657A">
        <w:rPr>
          <w:rFonts w:ascii="Tahoma" w:hAnsi="Tahoma" w:cs="Tahoma"/>
          <w:i/>
          <w:sz w:val="24"/>
          <w:szCs w:val="24"/>
        </w:rPr>
        <w:t xml:space="preserve"> candidates enclosed</w:t>
      </w:r>
      <w:r w:rsidRPr="005F657A">
        <w:rPr>
          <w:rFonts w:ascii="Tahoma" w:hAnsi="Tahoma" w:cs="Tahoma"/>
          <w:sz w:val="24"/>
          <w:szCs w:val="24"/>
        </w:rPr>
        <w:t xml:space="preserve">) at Govt. Medical College </w:t>
      </w:r>
      <w:r>
        <w:rPr>
          <w:rFonts w:ascii="Tahoma" w:hAnsi="Tahoma" w:cs="Tahoma"/>
          <w:sz w:val="24"/>
          <w:szCs w:val="24"/>
        </w:rPr>
        <w:t>Baramulla</w:t>
      </w:r>
      <w:r w:rsidRPr="005F657A">
        <w:rPr>
          <w:rFonts w:ascii="Tahoma" w:hAnsi="Tahoma" w:cs="Tahoma"/>
          <w:sz w:val="24"/>
          <w:szCs w:val="24"/>
        </w:rPr>
        <w:t xml:space="preserve"> </w:t>
      </w:r>
      <w:r w:rsidRPr="005F657A">
        <w:rPr>
          <w:rFonts w:ascii="Tahoma" w:hAnsi="Tahoma" w:cs="Tahoma"/>
          <w:sz w:val="24"/>
          <w:szCs w:val="24"/>
        </w:rPr>
        <w:t>may be granted from</w:t>
      </w:r>
      <w:r w:rsidRPr="005F657A">
        <w:rPr>
          <w:rFonts w:ascii="Tahoma" w:hAnsi="Tahoma" w:cs="Tahoma"/>
          <w:spacing w:val="-1"/>
          <w:sz w:val="24"/>
          <w:szCs w:val="24"/>
        </w:rPr>
        <w:t xml:space="preserve"> </w:t>
      </w:r>
      <w:r w:rsidRPr="005F657A">
        <w:rPr>
          <w:rFonts w:ascii="Tahoma" w:hAnsi="Tahoma" w:cs="Tahoma"/>
          <w:sz w:val="24"/>
          <w:szCs w:val="24"/>
        </w:rPr>
        <w:t>1</w:t>
      </w:r>
      <w:r w:rsidRPr="005F657A">
        <w:rPr>
          <w:rFonts w:ascii="Tahoma" w:hAnsi="Tahoma" w:cs="Tahoma"/>
          <w:sz w:val="24"/>
          <w:szCs w:val="24"/>
          <w:vertAlign w:val="superscript"/>
        </w:rPr>
        <w:t>st</w:t>
      </w:r>
      <w:r w:rsidRPr="005F657A">
        <w:rPr>
          <w:rFonts w:ascii="Tahoma" w:hAnsi="Tahoma" w:cs="Tahoma"/>
          <w:spacing w:val="40"/>
          <w:sz w:val="24"/>
          <w:szCs w:val="24"/>
        </w:rPr>
        <w:t xml:space="preserve"> </w:t>
      </w:r>
      <w:r w:rsidRPr="005F657A">
        <w:rPr>
          <w:rFonts w:ascii="Tahoma" w:hAnsi="Tahoma" w:cs="Tahoma"/>
          <w:sz w:val="24"/>
          <w:szCs w:val="24"/>
        </w:rPr>
        <w:t>March 2026.Details of the Subjects are as under:</w:t>
      </w:r>
    </w:p>
    <w:p w14:paraId="632C3490" w14:textId="77777777" w:rsidR="00AF368D" w:rsidRPr="005F657A" w:rsidRDefault="00AF368D" w:rsidP="005F657A">
      <w:pPr>
        <w:pStyle w:val="BodyText"/>
        <w:spacing w:after="0"/>
        <w:ind w:left="-142" w:right="425"/>
        <w:jc w:val="both"/>
        <w:rPr>
          <w:rFonts w:ascii="Tahoma" w:hAnsi="Tahoma" w:cs="Tahoma"/>
          <w:bCs/>
          <w:sz w:val="24"/>
          <w:szCs w:val="24"/>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4"/>
        <w:gridCol w:w="6440"/>
      </w:tblGrid>
      <w:tr w:rsidR="005F657A" w:rsidRPr="005F657A" w14:paraId="6413E114" w14:textId="77777777" w:rsidTr="00985992">
        <w:trPr>
          <w:trHeight w:val="278"/>
        </w:trPr>
        <w:tc>
          <w:tcPr>
            <w:tcW w:w="9244" w:type="dxa"/>
            <w:gridSpan w:val="2"/>
          </w:tcPr>
          <w:p w14:paraId="38C476F2" w14:textId="77777777" w:rsidR="005F657A" w:rsidRPr="005F657A" w:rsidRDefault="005F657A" w:rsidP="00985992">
            <w:pPr>
              <w:pStyle w:val="TableParagraph"/>
              <w:spacing w:line="257" w:lineRule="exact"/>
              <w:ind w:left="0" w:right="53"/>
              <w:jc w:val="center"/>
              <w:rPr>
                <w:rFonts w:ascii="Tahoma" w:hAnsi="Tahoma" w:cs="Tahoma"/>
                <w:sz w:val="24"/>
                <w:szCs w:val="24"/>
              </w:rPr>
            </w:pPr>
            <w:r w:rsidRPr="005F657A">
              <w:rPr>
                <w:rFonts w:ascii="Tahoma" w:hAnsi="Tahoma" w:cs="Tahoma"/>
                <w:w w:val="90"/>
                <w:sz w:val="24"/>
                <w:szCs w:val="24"/>
              </w:rPr>
              <w:t>6</w:t>
            </w:r>
            <w:r w:rsidRPr="005F657A">
              <w:rPr>
                <w:rFonts w:ascii="Tahoma" w:hAnsi="Tahoma" w:cs="Tahoma"/>
                <w:w w:val="90"/>
                <w:sz w:val="24"/>
                <w:szCs w:val="24"/>
                <w:vertAlign w:val="superscript"/>
              </w:rPr>
              <w:t>th</w:t>
            </w:r>
            <w:r w:rsidRPr="005F657A">
              <w:rPr>
                <w:rFonts w:ascii="Tahoma" w:hAnsi="Tahoma" w:cs="Tahoma"/>
                <w:spacing w:val="-8"/>
                <w:w w:val="90"/>
                <w:sz w:val="24"/>
                <w:szCs w:val="24"/>
              </w:rPr>
              <w:t xml:space="preserve"> </w:t>
            </w:r>
            <w:r w:rsidRPr="005F657A">
              <w:rPr>
                <w:rFonts w:ascii="Tahoma" w:hAnsi="Tahoma" w:cs="Tahoma"/>
                <w:spacing w:val="-2"/>
                <w:sz w:val="24"/>
                <w:szCs w:val="24"/>
              </w:rPr>
              <w:t>SEMESTER</w:t>
            </w:r>
          </w:p>
        </w:tc>
      </w:tr>
      <w:tr w:rsidR="005F657A" w:rsidRPr="005F657A" w14:paraId="5D33662F" w14:textId="77777777" w:rsidTr="00985992">
        <w:trPr>
          <w:trHeight w:val="275"/>
        </w:trPr>
        <w:tc>
          <w:tcPr>
            <w:tcW w:w="2804" w:type="dxa"/>
          </w:tcPr>
          <w:p w14:paraId="69AE9AD3" w14:textId="77777777" w:rsidR="005F657A" w:rsidRPr="005F657A" w:rsidRDefault="005F657A" w:rsidP="00985992">
            <w:pPr>
              <w:pStyle w:val="TableParagraph"/>
              <w:rPr>
                <w:rFonts w:ascii="Tahoma" w:hAnsi="Tahoma" w:cs="Tahoma"/>
                <w:sz w:val="24"/>
                <w:szCs w:val="24"/>
              </w:rPr>
            </w:pPr>
            <w:r w:rsidRPr="005F657A">
              <w:rPr>
                <w:rFonts w:ascii="Tahoma" w:hAnsi="Tahoma" w:cs="Tahoma"/>
                <w:w w:val="105"/>
                <w:sz w:val="24"/>
                <w:szCs w:val="24"/>
              </w:rPr>
              <w:t>MLPC</w:t>
            </w:r>
            <w:r w:rsidRPr="005F657A">
              <w:rPr>
                <w:rFonts w:ascii="Tahoma" w:hAnsi="Tahoma" w:cs="Tahoma"/>
                <w:spacing w:val="7"/>
                <w:w w:val="105"/>
                <w:sz w:val="24"/>
                <w:szCs w:val="24"/>
              </w:rPr>
              <w:t xml:space="preserve"> </w:t>
            </w:r>
            <w:r w:rsidRPr="005F657A">
              <w:rPr>
                <w:rFonts w:ascii="Tahoma" w:hAnsi="Tahoma" w:cs="Tahoma"/>
                <w:spacing w:val="-5"/>
                <w:w w:val="105"/>
                <w:sz w:val="24"/>
                <w:szCs w:val="24"/>
              </w:rPr>
              <w:t>601</w:t>
            </w:r>
          </w:p>
        </w:tc>
        <w:tc>
          <w:tcPr>
            <w:tcW w:w="6440" w:type="dxa"/>
          </w:tcPr>
          <w:p w14:paraId="6A767355" w14:textId="77777777" w:rsidR="005F657A" w:rsidRPr="005F657A" w:rsidRDefault="005F657A" w:rsidP="00985992">
            <w:pPr>
              <w:pStyle w:val="TableParagraph"/>
              <w:ind w:left="108"/>
              <w:rPr>
                <w:rFonts w:ascii="Tahoma" w:hAnsi="Tahoma" w:cs="Tahoma"/>
                <w:sz w:val="24"/>
                <w:szCs w:val="24"/>
              </w:rPr>
            </w:pPr>
            <w:r w:rsidRPr="005F657A">
              <w:rPr>
                <w:rFonts w:ascii="Tahoma" w:hAnsi="Tahoma" w:cs="Tahoma"/>
                <w:sz w:val="24"/>
                <w:szCs w:val="24"/>
              </w:rPr>
              <w:t>Clinical</w:t>
            </w:r>
            <w:r w:rsidRPr="005F657A">
              <w:rPr>
                <w:rFonts w:ascii="Tahoma" w:hAnsi="Tahoma" w:cs="Tahoma"/>
                <w:spacing w:val="-14"/>
                <w:sz w:val="24"/>
                <w:szCs w:val="24"/>
              </w:rPr>
              <w:t xml:space="preserve"> </w:t>
            </w:r>
            <w:r w:rsidRPr="005F657A">
              <w:rPr>
                <w:rFonts w:ascii="Tahoma" w:hAnsi="Tahoma" w:cs="Tahoma"/>
                <w:spacing w:val="-2"/>
                <w:sz w:val="24"/>
                <w:szCs w:val="24"/>
              </w:rPr>
              <w:t>Pathology</w:t>
            </w:r>
          </w:p>
        </w:tc>
      </w:tr>
      <w:tr w:rsidR="005F657A" w:rsidRPr="005F657A" w14:paraId="1CBD371C" w14:textId="77777777" w:rsidTr="00985992">
        <w:trPr>
          <w:trHeight w:val="277"/>
        </w:trPr>
        <w:tc>
          <w:tcPr>
            <w:tcW w:w="2804" w:type="dxa"/>
          </w:tcPr>
          <w:p w14:paraId="17E3FEE8" w14:textId="77777777" w:rsidR="005F657A" w:rsidRPr="005F657A" w:rsidRDefault="005F657A" w:rsidP="00985992">
            <w:pPr>
              <w:pStyle w:val="TableParagraph"/>
              <w:spacing w:line="257" w:lineRule="exact"/>
              <w:rPr>
                <w:rFonts w:ascii="Tahoma" w:hAnsi="Tahoma" w:cs="Tahoma"/>
                <w:sz w:val="24"/>
                <w:szCs w:val="24"/>
              </w:rPr>
            </w:pPr>
            <w:r w:rsidRPr="005F657A">
              <w:rPr>
                <w:rFonts w:ascii="Tahoma" w:hAnsi="Tahoma" w:cs="Tahoma"/>
                <w:sz w:val="24"/>
                <w:szCs w:val="24"/>
              </w:rPr>
              <w:t>MLPC</w:t>
            </w:r>
            <w:r w:rsidRPr="005F657A">
              <w:rPr>
                <w:rFonts w:ascii="Tahoma" w:hAnsi="Tahoma" w:cs="Tahoma"/>
                <w:spacing w:val="43"/>
                <w:sz w:val="24"/>
                <w:szCs w:val="24"/>
              </w:rPr>
              <w:t xml:space="preserve"> </w:t>
            </w:r>
            <w:r w:rsidRPr="005F657A">
              <w:rPr>
                <w:rFonts w:ascii="Tahoma" w:hAnsi="Tahoma" w:cs="Tahoma"/>
                <w:spacing w:val="-5"/>
                <w:sz w:val="24"/>
                <w:szCs w:val="24"/>
              </w:rPr>
              <w:t>605</w:t>
            </w:r>
          </w:p>
        </w:tc>
        <w:tc>
          <w:tcPr>
            <w:tcW w:w="6440" w:type="dxa"/>
          </w:tcPr>
          <w:p w14:paraId="20B6B7FD" w14:textId="77777777" w:rsidR="005F657A" w:rsidRPr="005F657A" w:rsidRDefault="005F657A" w:rsidP="00985992">
            <w:pPr>
              <w:pStyle w:val="TableParagraph"/>
              <w:spacing w:line="257" w:lineRule="exact"/>
              <w:ind w:left="108"/>
              <w:rPr>
                <w:rFonts w:ascii="Tahoma" w:hAnsi="Tahoma" w:cs="Tahoma"/>
                <w:sz w:val="24"/>
                <w:szCs w:val="24"/>
              </w:rPr>
            </w:pPr>
            <w:r w:rsidRPr="005F657A">
              <w:rPr>
                <w:rFonts w:ascii="Tahoma" w:hAnsi="Tahoma" w:cs="Tahoma"/>
                <w:spacing w:val="-2"/>
                <w:sz w:val="24"/>
                <w:szCs w:val="24"/>
              </w:rPr>
              <w:t>Histopathology</w:t>
            </w:r>
            <w:r w:rsidRPr="005F657A">
              <w:rPr>
                <w:rFonts w:ascii="Tahoma" w:hAnsi="Tahoma" w:cs="Tahoma"/>
                <w:spacing w:val="-11"/>
                <w:sz w:val="24"/>
                <w:szCs w:val="24"/>
              </w:rPr>
              <w:t xml:space="preserve"> </w:t>
            </w:r>
            <w:r w:rsidRPr="005F657A">
              <w:rPr>
                <w:rFonts w:ascii="Tahoma" w:hAnsi="Tahoma" w:cs="Tahoma"/>
                <w:spacing w:val="-2"/>
                <w:sz w:val="24"/>
                <w:szCs w:val="24"/>
              </w:rPr>
              <w:t>&amp;</w:t>
            </w:r>
            <w:r w:rsidRPr="005F657A">
              <w:rPr>
                <w:rFonts w:ascii="Tahoma" w:hAnsi="Tahoma" w:cs="Tahoma"/>
                <w:spacing w:val="-12"/>
                <w:sz w:val="24"/>
                <w:szCs w:val="24"/>
              </w:rPr>
              <w:t xml:space="preserve"> </w:t>
            </w:r>
            <w:r w:rsidRPr="005F657A">
              <w:rPr>
                <w:rFonts w:ascii="Tahoma" w:hAnsi="Tahoma" w:cs="Tahoma"/>
                <w:spacing w:val="-2"/>
                <w:sz w:val="24"/>
                <w:szCs w:val="24"/>
              </w:rPr>
              <w:t>Cytology</w:t>
            </w:r>
          </w:p>
        </w:tc>
      </w:tr>
    </w:tbl>
    <w:p w14:paraId="3FBE7E01" w14:textId="77777777" w:rsidR="005F657A" w:rsidRDefault="005F657A" w:rsidP="005F657A">
      <w:pPr>
        <w:pStyle w:val="BodyText"/>
        <w:spacing w:after="0"/>
        <w:ind w:left="-142" w:right="425"/>
        <w:jc w:val="both"/>
        <w:rPr>
          <w:rFonts w:ascii="Tahoma" w:hAnsi="Tahoma" w:cs="Tahoma"/>
          <w:bCs/>
          <w:spacing w:val="-2"/>
          <w:sz w:val="24"/>
          <w:szCs w:val="24"/>
        </w:rPr>
      </w:pPr>
    </w:p>
    <w:p w14:paraId="21F7EA9E" w14:textId="546EF51F" w:rsidR="005F657A" w:rsidRPr="005F657A" w:rsidRDefault="005F657A" w:rsidP="005F657A">
      <w:pPr>
        <w:pStyle w:val="BodyText"/>
        <w:spacing w:after="0"/>
        <w:ind w:left="-142" w:right="425"/>
        <w:jc w:val="both"/>
        <w:rPr>
          <w:rFonts w:ascii="Tahoma" w:hAnsi="Tahoma" w:cs="Tahoma"/>
          <w:bCs/>
          <w:spacing w:val="-2"/>
          <w:sz w:val="24"/>
          <w:szCs w:val="24"/>
        </w:rPr>
      </w:pPr>
      <w:r w:rsidRPr="005F657A">
        <w:rPr>
          <w:rFonts w:ascii="Tahoma" w:hAnsi="Tahoma" w:cs="Tahoma"/>
          <w:bCs/>
          <w:spacing w:val="-2"/>
          <w:sz w:val="24"/>
          <w:szCs w:val="24"/>
        </w:rPr>
        <w:t>We assure you that our student will strictly adhere to the rules, regulations, and discipline maintained by your esteemed institution. They will work under the guidance of your professional staff to contribute effectively to the laboratory's daily operations while learning the practical nuances of the field.</w:t>
      </w:r>
    </w:p>
    <w:p w14:paraId="3EF060C7" w14:textId="77777777" w:rsidR="005F657A" w:rsidRPr="005F657A" w:rsidRDefault="005F657A" w:rsidP="005F657A">
      <w:pPr>
        <w:pStyle w:val="BodyText"/>
        <w:spacing w:after="0"/>
        <w:ind w:left="-142" w:right="425"/>
        <w:jc w:val="both"/>
        <w:rPr>
          <w:rFonts w:ascii="Tahoma" w:hAnsi="Tahoma" w:cs="Tahoma"/>
          <w:bCs/>
          <w:spacing w:val="-2"/>
          <w:sz w:val="24"/>
          <w:szCs w:val="24"/>
        </w:rPr>
      </w:pPr>
      <w:r w:rsidRPr="005F657A">
        <w:rPr>
          <w:rFonts w:ascii="Tahoma" w:hAnsi="Tahoma" w:cs="Tahoma"/>
          <w:bCs/>
          <w:spacing w:val="-2"/>
          <w:sz w:val="24"/>
          <w:szCs w:val="24"/>
        </w:rPr>
        <w:t>We kindly request you to grant permission for the same and inform us of any formalities or documentation required to finalize this internship.</w:t>
      </w:r>
    </w:p>
    <w:p w14:paraId="26BD80AB" w14:textId="77777777" w:rsidR="005F657A" w:rsidRDefault="005F657A" w:rsidP="005F657A">
      <w:pPr>
        <w:spacing w:before="273"/>
        <w:ind w:left="140"/>
        <w:rPr>
          <w:rFonts w:ascii="Tahoma" w:hAnsi="Tahoma" w:cs="Tahoma"/>
          <w:bCs/>
          <w:spacing w:val="-2"/>
          <w:sz w:val="24"/>
          <w:szCs w:val="24"/>
        </w:rPr>
      </w:pPr>
      <w:r>
        <w:rPr>
          <w:rFonts w:ascii="Tahoma" w:hAnsi="Tahoma" w:cs="Tahoma"/>
          <w:bCs/>
          <w:spacing w:val="-2"/>
          <w:sz w:val="24"/>
          <w:szCs w:val="24"/>
        </w:rPr>
        <w:t>W</w:t>
      </w:r>
      <w:r w:rsidRPr="005F657A">
        <w:rPr>
          <w:rFonts w:ascii="Tahoma" w:hAnsi="Tahoma" w:cs="Tahoma"/>
          <w:bCs/>
          <w:spacing w:val="-2"/>
          <w:sz w:val="24"/>
          <w:szCs w:val="24"/>
        </w:rPr>
        <w:t>e look forward to a positive response</w:t>
      </w:r>
      <w:r>
        <w:rPr>
          <w:rFonts w:ascii="Tahoma" w:hAnsi="Tahoma" w:cs="Tahoma"/>
          <w:bCs/>
          <w:spacing w:val="-2"/>
          <w:sz w:val="24"/>
          <w:szCs w:val="24"/>
        </w:rPr>
        <w:t>.</w:t>
      </w:r>
    </w:p>
    <w:p w14:paraId="4EFDF9CF" w14:textId="77777777" w:rsidR="005F657A" w:rsidRDefault="005F657A" w:rsidP="005F657A">
      <w:pPr>
        <w:spacing w:before="273"/>
        <w:ind w:left="140"/>
        <w:rPr>
          <w:rFonts w:ascii="Tahoma" w:hAnsi="Tahoma" w:cs="Tahoma"/>
          <w:spacing w:val="11"/>
          <w:w w:val="110"/>
          <w:sz w:val="24"/>
          <w:szCs w:val="24"/>
        </w:rPr>
      </w:pPr>
      <w:r>
        <w:rPr>
          <w:rFonts w:ascii="Tahoma" w:hAnsi="Tahoma" w:cs="Tahoma"/>
          <w:bCs/>
          <w:spacing w:val="-2"/>
          <w:sz w:val="24"/>
          <w:szCs w:val="24"/>
        </w:rPr>
        <w:t xml:space="preserve">                                                           </w:t>
      </w:r>
      <w:r w:rsidRPr="005F657A">
        <w:rPr>
          <w:rFonts w:ascii="Tahoma" w:hAnsi="Tahoma" w:cs="Tahoma"/>
          <w:spacing w:val="-2"/>
          <w:sz w:val="24"/>
          <w:szCs w:val="24"/>
        </w:rPr>
        <w:t>Yours Faithfully</w:t>
      </w:r>
    </w:p>
    <w:p w14:paraId="0065644D" w14:textId="77777777" w:rsidR="005F657A" w:rsidRDefault="005F657A" w:rsidP="005F657A">
      <w:pPr>
        <w:spacing w:before="273"/>
        <w:ind w:left="140"/>
        <w:rPr>
          <w:rFonts w:ascii="Tahoma" w:hAnsi="Tahoma" w:cs="Tahoma"/>
          <w:spacing w:val="11"/>
          <w:w w:val="110"/>
          <w:sz w:val="24"/>
          <w:szCs w:val="24"/>
        </w:rPr>
      </w:pPr>
    </w:p>
    <w:p w14:paraId="4CC5993E" w14:textId="77777777" w:rsidR="005F657A" w:rsidRDefault="005F657A" w:rsidP="005F657A">
      <w:pPr>
        <w:spacing w:before="273"/>
        <w:ind w:left="140"/>
        <w:rPr>
          <w:rFonts w:ascii="Tahoma" w:hAnsi="Tahoma" w:cs="Tahoma"/>
          <w:spacing w:val="-2"/>
          <w:sz w:val="24"/>
          <w:szCs w:val="24"/>
        </w:rPr>
      </w:pPr>
      <w:r>
        <w:rPr>
          <w:rFonts w:ascii="Tahoma" w:hAnsi="Tahoma" w:cs="Tahoma"/>
          <w:spacing w:val="11"/>
          <w:w w:val="110"/>
          <w:sz w:val="24"/>
          <w:szCs w:val="24"/>
        </w:rPr>
        <w:t xml:space="preserve">                                                 </w:t>
      </w:r>
      <w:r w:rsidRPr="005F657A">
        <w:rPr>
          <w:rFonts w:ascii="Tahoma" w:hAnsi="Tahoma" w:cs="Tahoma"/>
          <w:spacing w:val="-2"/>
          <w:sz w:val="24"/>
          <w:szCs w:val="24"/>
        </w:rPr>
        <w:t>Principal</w:t>
      </w:r>
    </w:p>
    <w:p w14:paraId="5394AD00" w14:textId="77777777" w:rsidR="005F657A" w:rsidRDefault="005F657A" w:rsidP="005F657A">
      <w:pPr>
        <w:ind w:left="140"/>
        <w:jc w:val="center"/>
        <w:rPr>
          <w:rFonts w:ascii="Tahoma" w:hAnsi="Tahoma" w:cs="Tahoma"/>
          <w:bCs/>
          <w:spacing w:val="-2"/>
          <w:sz w:val="24"/>
          <w:szCs w:val="24"/>
        </w:rPr>
      </w:pPr>
      <w:r>
        <w:rPr>
          <w:rFonts w:ascii="Tahoma" w:hAnsi="Tahoma" w:cs="Tahoma"/>
          <w:bCs/>
          <w:spacing w:val="-2"/>
          <w:sz w:val="24"/>
          <w:szCs w:val="24"/>
        </w:rPr>
        <w:t xml:space="preserve">                                            </w:t>
      </w:r>
      <w:r w:rsidRPr="005F657A">
        <w:rPr>
          <w:rFonts w:ascii="Tahoma" w:hAnsi="Tahoma" w:cs="Tahoma"/>
          <w:bCs/>
          <w:spacing w:val="-2"/>
          <w:sz w:val="24"/>
          <w:szCs w:val="24"/>
        </w:rPr>
        <w:t>Kashmir Government Polytechnic</w:t>
      </w:r>
    </w:p>
    <w:p w14:paraId="09BDBA30" w14:textId="77777777" w:rsidR="005F657A" w:rsidRPr="005F657A" w:rsidRDefault="005F657A" w:rsidP="005F657A">
      <w:pPr>
        <w:ind w:left="140"/>
        <w:jc w:val="center"/>
        <w:rPr>
          <w:rFonts w:ascii="Tahoma" w:hAnsi="Tahoma" w:cs="Tahoma"/>
          <w:bCs/>
          <w:spacing w:val="-2"/>
          <w:sz w:val="24"/>
          <w:szCs w:val="24"/>
        </w:rPr>
      </w:pPr>
      <w:r>
        <w:rPr>
          <w:rFonts w:ascii="Tahoma" w:hAnsi="Tahoma" w:cs="Tahoma"/>
          <w:bCs/>
          <w:spacing w:val="-2"/>
          <w:sz w:val="24"/>
          <w:szCs w:val="24"/>
        </w:rPr>
        <w:t xml:space="preserve">                                           </w:t>
      </w:r>
      <w:r w:rsidRPr="005F657A">
        <w:rPr>
          <w:rFonts w:ascii="Tahoma" w:hAnsi="Tahoma" w:cs="Tahoma"/>
          <w:bCs/>
          <w:spacing w:val="-2"/>
          <w:sz w:val="24"/>
          <w:szCs w:val="24"/>
        </w:rPr>
        <w:t>Srinagar</w:t>
      </w:r>
    </w:p>
    <w:p w14:paraId="68BF4632" w14:textId="4E9C671A" w:rsidR="006A574C" w:rsidRDefault="006A574C">
      <w:pPr>
        <w:rPr>
          <w:rFonts w:ascii="Tahoma" w:hAnsi="Tahoma" w:cs="Tahoma"/>
          <w:sz w:val="24"/>
          <w:szCs w:val="24"/>
        </w:rPr>
      </w:pPr>
    </w:p>
    <w:p w14:paraId="612C3BF7" w14:textId="790565AB" w:rsidR="005F657A" w:rsidRDefault="005F657A">
      <w:pPr>
        <w:rPr>
          <w:rFonts w:ascii="Tahoma" w:hAnsi="Tahoma" w:cs="Tahoma"/>
          <w:sz w:val="24"/>
          <w:szCs w:val="24"/>
        </w:rPr>
      </w:pPr>
    </w:p>
    <w:p w14:paraId="5F1A4363" w14:textId="0D9806F5" w:rsidR="005F657A" w:rsidRDefault="005F657A">
      <w:pPr>
        <w:rPr>
          <w:rFonts w:ascii="Tahoma" w:hAnsi="Tahoma" w:cs="Tahoma"/>
          <w:sz w:val="24"/>
          <w:szCs w:val="24"/>
        </w:rPr>
      </w:pPr>
    </w:p>
    <w:p w14:paraId="1C4F9E40" w14:textId="3576CE66" w:rsidR="005F657A" w:rsidRDefault="005F657A">
      <w:pPr>
        <w:rPr>
          <w:rFonts w:ascii="Tahoma" w:hAnsi="Tahoma" w:cs="Tahoma"/>
          <w:sz w:val="24"/>
          <w:szCs w:val="24"/>
        </w:rPr>
      </w:pPr>
    </w:p>
    <w:p w14:paraId="29D8EE08" w14:textId="21A02C50" w:rsidR="005F657A" w:rsidRDefault="005F657A" w:rsidP="005F657A">
      <w:pPr>
        <w:pStyle w:val="BodyText"/>
        <w:spacing w:after="0"/>
        <w:ind w:left="-142" w:right="425"/>
        <w:jc w:val="both"/>
        <w:rPr>
          <w:rFonts w:ascii="Tahoma" w:hAnsi="Tahoma" w:cs="Tahoma"/>
          <w:sz w:val="24"/>
          <w:szCs w:val="24"/>
        </w:rPr>
      </w:pPr>
    </w:p>
    <w:p w14:paraId="18D0B469" w14:textId="19A5CE3A" w:rsidR="005F657A" w:rsidRDefault="005F657A" w:rsidP="005F657A">
      <w:pPr>
        <w:pStyle w:val="BodyText"/>
        <w:spacing w:after="0"/>
        <w:ind w:left="-142" w:right="425"/>
        <w:jc w:val="both"/>
        <w:rPr>
          <w:rFonts w:ascii="Tahoma" w:hAnsi="Tahoma" w:cs="Tahoma"/>
          <w:sz w:val="24"/>
          <w:szCs w:val="24"/>
        </w:rPr>
      </w:pPr>
    </w:p>
    <w:p w14:paraId="08E555C0" w14:textId="61174F96" w:rsidR="005F657A" w:rsidRDefault="005F657A" w:rsidP="005F657A">
      <w:pPr>
        <w:pStyle w:val="BodyText"/>
        <w:spacing w:after="0"/>
        <w:ind w:left="-142" w:right="425"/>
        <w:jc w:val="both"/>
        <w:rPr>
          <w:rFonts w:ascii="Tahoma" w:hAnsi="Tahoma" w:cs="Tahoma"/>
          <w:sz w:val="24"/>
          <w:szCs w:val="24"/>
        </w:rPr>
      </w:pPr>
    </w:p>
    <w:p w14:paraId="5655071B" w14:textId="16FE79F1" w:rsidR="005F657A" w:rsidRDefault="005F657A" w:rsidP="005F657A">
      <w:pPr>
        <w:pStyle w:val="BodyText"/>
        <w:spacing w:after="0"/>
        <w:ind w:left="-142" w:right="425"/>
        <w:jc w:val="both"/>
        <w:rPr>
          <w:rFonts w:ascii="Tahoma" w:hAnsi="Tahoma" w:cs="Tahoma"/>
          <w:sz w:val="24"/>
          <w:szCs w:val="24"/>
        </w:rPr>
      </w:pPr>
    </w:p>
    <w:p w14:paraId="3B98D1F1" w14:textId="70BAD7A6" w:rsidR="005F657A" w:rsidRDefault="005F657A" w:rsidP="005F657A">
      <w:pPr>
        <w:pStyle w:val="BodyText"/>
        <w:spacing w:after="0"/>
        <w:ind w:left="-142" w:right="425"/>
        <w:jc w:val="both"/>
        <w:rPr>
          <w:rFonts w:ascii="Tahoma" w:hAnsi="Tahoma" w:cs="Tahoma"/>
          <w:sz w:val="24"/>
          <w:szCs w:val="24"/>
        </w:rPr>
      </w:pPr>
    </w:p>
    <w:p w14:paraId="51D58B11" w14:textId="77777777" w:rsidR="005F657A" w:rsidRDefault="005F657A" w:rsidP="005F657A">
      <w:pPr>
        <w:pStyle w:val="BodyText"/>
        <w:spacing w:after="0"/>
        <w:ind w:left="-142" w:right="425"/>
        <w:jc w:val="both"/>
        <w:rPr>
          <w:rFonts w:ascii="Tahoma" w:hAnsi="Tahoma" w:cs="Tahoma"/>
          <w:sz w:val="24"/>
          <w:szCs w:val="24"/>
        </w:rPr>
      </w:pPr>
    </w:p>
    <w:p w14:paraId="2C6292AD" w14:textId="0BE42E45" w:rsidR="005F657A" w:rsidRPr="005F657A" w:rsidRDefault="005F657A" w:rsidP="005F657A">
      <w:pPr>
        <w:pStyle w:val="BodyText"/>
        <w:spacing w:after="0"/>
        <w:ind w:left="1540" w:right="1540" w:hanging="1682"/>
        <w:rPr>
          <w:rFonts w:asciiTheme="majorHAnsi" w:hAnsiTheme="majorHAnsi"/>
        </w:rPr>
      </w:pPr>
      <w:r w:rsidRPr="005F657A">
        <w:rPr>
          <w:rFonts w:ascii="Tahoma" w:hAnsi="Tahoma" w:cs="Tahoma"/>
          <w:sz w:val="24"/>
          <w:szCs w:val="24"/>
        </w:rPr>
        <w:t xml:space="preserve">The </w:t>
      </w:r>
      <w:r>
        <w:rPr>
          <w:rFonts w:ascii="Tahoma" w:hAnsi="Tahoma" w:cs="Tahoma"/>
          <w:sz w:val="24"/>
          <w:szCs w:val="24"/>
        </w:rPr>
        <w:t>Medical Superintendent</w:t>
      </w:r>
      <w:r w:rsidRPr="005F657A">
        <w:rPr>
          <w:rFonts w:ascii="Tahoma" w:hAnsi="Tahoma" w:cs="Tahoma"/>
          <w:sz w:val="24"/>
          <w:szCs w:val="24"/>
        </w:rPr>
        <w:t>,</w:t>
      </w:r>
    </w:p>
    <w:p w14:paraId="5CA1BF27" w14:textId="6D63159F" w:rsidR="005F657A" w:rsidRDefault="005F657A" w:rsidP="005F657A">
      <w:pPr>
        <w:pStyle w:val="BodyText"/>
        <w:spacing w:after="0"/>
        <w:ind w:left="1540" w:right="1540" w:hanging="1682"/>
        <w:rPr>
          <w:rFonts w:ascii="Tahoma" w:hAnsi="Tahoma" w:cs="Tahoma"/>
          <w:sz w:val="24"/>
          <w:szCs w:val="24"/>
        </w:rPr>
      </w:pPr>
      <w:r>
        <w:rPr>
          <w:rFonts w:ascii="Tahoma" w:hAnsi="Tahoma" w:cs="Tahoma"/>
          <w:sz w:val="24"/>
          <w:szCs w:val="24"/>
        </w:rPr>
        <w:t>JLNM Hospital</w:t>
      </w:r>
      <w:r w:rsidRPr="005F657A">
        <w:rPr>
          <w:rFonts w:ascii="Tahoma" w:hAnsi="Tahoma" w:cs="Tahoma"/>
          <w:sz w:val="24"/>
          <w:szCs w:val="24"/>
        </w:rPr>
        <w:t>,</w:t>
      </w:r>
    </w:p>
    <w:p w14:paraId="442F1FDF" w14:textId="4000456C" w:rsidR="005F657A" w:rsidRDefault="005F657A" w:rsidP="005F657A">
      <w:pPr>
        <w:pStyle w:val="BodyText"/>
        <w:spacing w:after="0"/>
        <w:ind w:left="1540" w:right="1540" w:hanging="1682"/>
        <w:rPr>
          <w:rFonts w:ascii="Tahoma" w:hAnsi="Tahoma" w:cs="Tahoma"/>
          <w:sz w:val="24"/>
          <w:szCs w:val="24"/>
        </w:rPr>
      </w:pPr>
      <w:r>
        <w:rPr>
          <w:rFonts w:ascii="Tahoma" w:hAnsi="Tahoma" w:cs="Tahoma"/>
          <w:sz w:val="24"/>
          <w:szCs w:val="24"/>
        </w:rPr>
        <w:t>Srinagar.</w:t>
      </w:r>
    </w:p>
    <w:p w14:paraId="5EE68CA5" w14:textId="77777777" w:rsidR="005F657A" w:rsidRDefault="005F657A" w:rsidP="005F657A">
      <w:pPr>
        <w:pStyle w:val="BodyText"/>
        <w:spacing w:after="0"/>
        <w:ind w:left="1540" w:right="1540" w:hanging="1682"/>
        <w:rPr>
          <w:rFonts w:ascii="Tahoma" w:hAnsi="Tahoma" w:cs="Tahoma"/>
          <w:sz w:val="24"/>
          <w:szCs w:val="24"/>
        </w:rPr>
      </w:pPr>
    </w:p>
    <w:p w14:paraId="4DAE7F97" w14:textId="77777777" w:rsidR="005F657A" w:rsidRPr="005F657A" w:rsidRDefault="005F657A" w:rsidP="005F657A">
      <w:pPr>
        <w:pStyle w:val="BodyText"/>
        <w:spacing w:after="0"/>
        <w:ind w:left="1540" w:right="425" w:hanging="1682"/>
        <w:rPr>
          <w:rFonts w:ascii="Tahoma" w:hAnsi="Tahoma" w:cs="Tahoma"/>
          <w:bCs/>
          <w:color w:val="1F1F1F"/>
          <w:spacing w:val="-4"/>
          <w:sz w:val="24"/>
          <w:szCs w:val="24"/>
        </w:rPr>
      </w:pPr>
      <w:r w:rsidRPr="005F657A">
        <w:rPr>
          <w:rFonts w:ascii="Tahoma" w:hAnsi="Tahoma" w:cs="Tahoma"/>
          <w:bCs/>
          <w:color w:val="1F1F1F"/>
          <w:sz w:val="24"/>
          <w:szCs w:val="24"/>
        </w:rPr>
        <w:t xml:space="preserve">No: KGP/Estt/MLT/Internship/2026/ </w:t>
      </w:r>
      <w:r w:rsidRPr="005F657A">
        <w:rPr>
          <w:rFonts w:ascii="Tahoma" w:hAnsi="Tahoma" w:cs="Tahoma"/>
          <w:bCs/>
          <w:color w:val="1F1F1F"/>
          <w:sz w:val="24"/>
          <w:szCs w:val="24"/>
          <w:u w:val="single" w:color="1E1E1E"/>
        </w:rPr>
        <w:tab/>
      </w:r>
      <w:r w:rsidRPr="005F657A">
        <w:rPr>
          <w:rFonts w:ascii="Tahoma" w:hAnsi="Tahoma" w:cs="Tahoma"/>
          <w:bCs/>
          <w:color w:val="1F1F1F"/>
          <w:sz w:val="24"/>
          <w:szCs w:val="24"/>
        </w:rPr>
        <w:tab/>
        <w:t xml:space="preserve">                     </w:t>
      </w:r>
      <w:r w:rsidRPr="005F657A">
        <w:rPr>
          <w:rFonts w:ascii="Tahoma" w:hAnsi="Tahoma" w:cs="Tahoma"/>
          <w:bCs/>
          <w:color w:val="1F1F1F"/>
          <w:spacing w:val="-2"/>
          <w:sz w:val="24"/>
          <w:szCs w:val="24"/>
        </w:rPr>
        <w:t>Dated:</w:t>
      </w:r>
      <w:r w:rsidRPr="005F657A">
        <w:rPr>
          <w:rFonts w:ascii="Tahoma" w:hAnsi="Tahoma" w:cs="Tahoma"/>
          <w:bCs/>
          <w:color w:val="1F1F1F"/>
          <w:sz w:val="24"/>
          <w:szCs w:val="24"/>
        </w:rPr>
        <w:tab/>
        <w:t xml:space="preserve"> </w:t>
      </w:r>
      <w:r w:rsidRPr="005F657A">
        <w:rPr>
          <w:rFonts w:ascii="Tahoma" w:hAnsi="Tahoma" w:cs="Tahoma"/>
          <w:bCs/>
          <w:color w:val="1F1F1F"/>
          <w:spacing w:val="-2"/>
          <w:sz w:val="24"/>
          <w:szCs w:val="24"/>
        </w:rPr>
        <w:t>-02-</w:t>
      </w:r>
      <w:r w:rsidRPr="005F657A">
        <w:rPr>
          <w:rFonts w:ascii="Tahoma" w:hAnsi="Tahoma" w:cs="Tahoma"/>
          <w:bCs/>
          <w:color w:val="1F1F1F"/>
          <w:spacing w:val="-4"/>
          <w:sz w:val="24"/>
          <w:szCs w:val="24"/>
        </w:rPr>
        <w:t>2026</w:t>
      </w:r>
    </w:p>
    <w:p w14:paraId="3A61A20A" w14:textId="77777777" w:rsidR="005F657A" w:rsidRDefault="005F657A" w:rsidP="005F657A">
      <w:pPr>
        <w:pStyle w:val="BodyText"/>
        <w:spacing w:after="0"/>
        <w:ind w:left="1540" w:right="425" w:hanging="1682"/>
        <w:rPr>
          <w:rFonts w:ascii="Tahoma" w:hAnsi="Tahoma" w:cs="Tahoma"/>
          <w:spacing w:val="-2"/>
          <w:w w:val="110"/>
          <w:sz w:val="24"/>
          <w:szCs w:val="24"/>
        </w:rPr>
      </w:pPr>
    </w:p>
    <w:p w14:paraId="4E923FD6" w14:textId="77777777" w:rsidR="005F657A" w:rsidRDefault="005F657A" w:rsidP="005F657A">
      <w:pPr>
        <w:pStyle w:val="BodyText"/>
        <w:spacing w:after="0"/>
        <w:ind w:left="-142" w:right="425"/>
        <w:rPr>
          <w:rFonts w:ascii="Tahoma" w:hAnsi="Tahoma" w:cs="Tahoma"/>
          <w:b/>
          <w:bCs/>
          <w:w w:val="110"/>
          <w:sz w:val="24"/>
          <w:szCs w:val="24"/>
        </w:rPr>
      </w:pPr>
      <w:r w:rsidRPr="005F657A">
        <w:rPr>
          <w:rFonts w:ascii="Tahoma" w:hAnsi="Tahoma" w:cs="Tahoma"/>
          <w:b/>
          <w:bCs/>
          <w:spacing w:val="-2"/>
          <w:w w:val="110"/>
          <w:sz w:val="24"/>
          <w:szCs w:val="24"/>
        </w:rPr>
        <w:t>Subject:</w:t>
      </w:r>
      <w:r w:rsidRPr="005F657A">
        <w:rPr>
          <w:rFonts w:ascii="Tahoma" w:hAnsi="Tahoma" w:cs="Tahoma"/>
          <w:b/>
          <w:bCs/>
          <w:spacing w:val="-10"/>
          <w:w w:val="110"/>
          <w:sz w:val="24"/>
          <w:szCs w:val="24"/>
        </w:rPr>
        <w:t xml:space="preserve"> </w:t>
      </w:r>
      <w:r w:rsidRPr="005F657A">
        <w:rPr>
          <w:rFonts w:ascii="Tahoma" w:hAnsi="Tahoma" w:cs="Tahoma"/>
          <w:b/>
          <w:bCs/>
          <w:spacing w:val="-2"/>
          <w:w w:val="110"/>
          <w:sz w:val="24"/>
          <w:szCs w:val="24"/>
        </w:rPr>
        <w:t>Request</w:t>
      </w:r>
      <w:r w:rsidRPr="005F657A">
        <w:rPr>
          <w:rFonts w:ascii="Tahoma" w:hAnsi="Tahoma" w:cs="Tahoma"/>
          <w:b/>
          <w:bCs/>
          <w:spacing w:val="-5"/>
          <w:w w:val="110"/>
          <w:sz w:val="24"/>
          <w:szCs w:val="24"/>
        </w:rPr>
        <w:t xml:space="preserve"> </w:t>
      </w:r>
      <w:r w:rsidRPr="005F657A">
        <w:rPr>
          <w:rFonts w:ascii="Tahoma" w:hAnsi="Tahoma" w:cs="Tahoma"/>
          <w:b/>
          <w:bCs/>
          <w:spacing w:val="-2"/>
          <w:w w:val="110"/>
          <w:sz w:val="24"/>
          <w:szCs w:val="24"/>
        </w:rPr>
        <w:t>for</w:t>
      </w:r>
      <w:r w:rsidRPr="005F657A">
        <w:rPr>
          <w:rFonts w:ascii="Tahoma" w:hAnsi="Tahoma" w:cs="Tahoma"/>
          <w:b/>
          <w:bCs/>
          <w:spacing w:val="-7"/>
          <w:w w:val="110"/>
          <w:sz w:val="24"/>
          <w:szCs w:val="24"/>
        </w:rPr>
        <w:t xml:space="preserve"> </w:t>
      </w:r>
      <w:r w:rsidRPr="005F657A">
        <w:rPr>
          <w:rFonts w:ascii="Tahoma" w:hAnsi="Tahoma" w:cs="Tahoma"/>
          <w:b/>
          <w:bCs/>
          <w:spacing w:val="-2"/>
          <w:w w:val="110"/>
          <w:sz w:val="24"/>
          <w:szCs w:val="24"/>
        </w:rPr>
        <w:t>Six-Month</w:t>
      </w:r>
      <w:r w:rsidRPr="005F657A">
        <w:rPr>
          <w:rFonts w:ascii="Tahoma" w:hAnsi="Tahoma" w:cs="Tahoma"/>
          <w:b/>
          <w:bCs/>
          <w:spacing w:val="-6"/>
          <w:w w:val="110"/>
          <w:sz w:val="24"/>
          <w:szCs w:val="24"/>
        </w:rPr>
        <w:t xml:space="preserve"> </w:t>
      </w:r>
      <w:r w:rsidRPr="005F657A">
        <w:rPr>
          <w:rFonts w:ascii="Tahoma" w:hAnsi="Tahoma" w:cs="Tahoma"/>
          <w:b/>
          <w:bCs/>
          <w:spacing w:val="-2"/>
          <w:w w:val="110"/>
          <w:sz w:val="24"/>
          <w:szCs w:val="24"/>
        </w:rPr>
        <w:t>Rotatory</w:t>
      </w:r>
      <w:r w:rsidRPr="005F657A">
        <w:rPr>
          <w:rFonts w:ascii="Tahoma" w:hAnsi="Tahoma" w:cs="Tahoma"/>
          <w:b/>
          <w:bCs/>
          <w:spacing w:val="-9"/>
          <w:w w:val="110"/>
          <w:sz w:val="24"/>
          <w:szCs w:val="24"/>
        </w:rPr>
        <w:t xml:space="preserve"> </w:t>
      </w:r>
      <w:r w:rsidRPr="005F657A">
        <w:rPr>
          <w:rFonts w:ascii="Tahoma" w:hAnsi="Tahoma" w:cs="Tahoma"/>
          <w:b/>
          <w:bCs/>
          <w:spacing w:val="-2"/>
          <w:w w:val="110"/>
          <w:sz w:val="24"/>
          <w:szCs w:val="24"/>
        </w:rPr>
        <w:t>Internship</w:t>
      </w:r>
      <w:r w:rsidRPr="005F657A">
        <w:rPr>
          <w:rFonts w:ascii="Tahoma" w:hAnsi="Tahoma" w:cs="Tahoma"/>
          <w:b/>
          <w:bCs/>
          <w:spacing w:val="-13"/>
          <w:w w:val="110"/>
          <w:sz w:val="24"/>
          <w:szCs w:val="24"/>
        </w:rPr>
        <w:t xml:space="preserve"> </w:t>
      </w:r>
      <w:r w:rsidRPr="005F657A">
        <w:rPr>
          <w:rFonts w:ascii="Tahoma" w:hAnsi="Tahoma" w:cs="Tahoma"/>
          <w:b/>
          <w:bCs/>
          <w:spacing w:val="-2"/>
          <w:w w:val="110"/>
          <w:sz w:val="24"/>
          <w:szCs w:val="24"/>
        </w:rPr>
        <w:t>for</w:t>
      </w:r>
      <w:r w:rsidRPr="005F657A">
        <w:rPr>
          <w:rFonts w:ascii="Tahoma" w:hAnsi="Tahoma" w:cs="Tahoma"/>
          <w:b/>
          <w:bCs/>
          <w:spacing w:val="-8"/>
          <w:w w:val="110"/>
          <w:sz w:val="24"/>
          <w:szCs w:val="24"/>
        </w:rPr>
        <w:t xml:space="preserve"> </w:t>
      </w:r>
      <w:r w:rsidRPr="005F657A">
        <w:rPr>
          <w:rFonts w:ascii="Tahoma" w:hAnsi="Tahoma" w:cs="Tahoma"/>
          <w:b/>
          <w:bCs/>
          <w:spacing w:val="-2"/>
          <w:w w:val="110"/>
          <w:sz w:val="24"/>
          <w:szCs w:val="24"/>
        </w:rPr>
        <w:t>Medical</w:t>
      </w:r>
      <w:r w:rsidRPr="005F657A">
        <w:rPr>
          <w:rFonts w:ascii="Tahoma" w:hAnsi="Tahoma" w:cs="Tahoma"/>
          <w:b/>
          <w:bCs/>
          <w:spacing w:val="-7"/>
          <w:w w:val="110"/>
          <w:sz w:val="24"/>
          <w:szCs w:val="24"/>
        </w:rPr>
        <w:t xml:space="preserve"> </w:t>
      </w:r>
      <w:r w:rsidRPr="005F657A">
        <w:rPr>
          <w:rFonts w:ascii="Tahoma" w:hAnsi="Tahoma" w:cs="Tahoma"/>
          <w:b/>
          <w:bCs/>
          <w:spacing w:val="-2"/>
          <w:w w:val="110"/>
          <w:sz w:val="24"/>
          <w:szCs w:val="24"/>
        </w:rPr>
        <w:t xml:space="preserve">Lab Technology </w:t>
      </w:r>
      <w:r w:rsidRPr="005F657A">
        <w:rPr>
          <w:rFonts w:ascii="Tahoma" w:hAnsi="Tahoma" w:cs="Tahoma"/>
          <w:b/>
          <w:bCs/>
          <w:w w:val="110"/>
          <w:sz w:val="24"/>
          <w:szCs w:val="24"/>
        </w:rPr>
        <w:t>(MLT) Student.</w:t>
      </w:r>
    </w:p>
    <w:p w14:paraId="5BA7C54A" w14:textId="77777777" w:rsidR="005F657A" w:rsidRDefault="005F657A" w:rsidP="005F657A">
      <w:pPr>
        <w:pStyle w:val="BodyText"/>
        <w:spacing w:after="0"/>
        <w:ind w:left="-142" w:right="425"/>
        <w:rPr>
          <w:rFonts w:ascii="Tahoma" w:hAnsi="Tahoma" w:cs="Tahoma"/>
          <w:b/>
          <w:bCs/>
          <w:w w:val="110"/>
          <w:sz w:val="24"/>
          <w:szCs w:val="24"/>
        </w:rPr>
      </w:pPr>
    </w:p>
    <w:p w14:paraId="4E488BD6" w14:textId="77777777" w:rsidR="005F657A" w:rsidRDefault="005F657A" w:rsidP="005F657A">
      <w:pPr>
        <w:pStyle w:val="BodyText"/>
        <w:spacing w:after="0"/>
        <w:ind w:left="-142" w:right="425"/>
        <w:rPr>
          <w:rFonts w:ascii="Tahoma" w:hAnsi="Tahoma" w:cs="Tahoma"/>
          <w:bCs/>
          <w:spacing w:val="-2"/>
          <w:sz w:val="24"/>
          <w:szCs w:val="24"/>
        </w:rPr>
      </w:pPr>
      <w:r w:rsidRPr="005F657A">
        <w:rPr>
          <w:rFonts w:ascii="Tahoma" w:hAnsi="Tahoma" w:cs="Tahoma"/>
          <w:bCs/>
          <w:sz w:val="24"/>
          <w:szCs w:val="24"/>
        </w:rPr>
        <w:t>Respected</w:t>
      </w:r>
      <w:r w:rsidRPr="005F657A">
        <w:rPr>
          <w:rFonts w:ascii="Tahoma" w:hAnsi="Tahoma" w:cs="Tahoma"/>
          <w:bCs/>
          <w:spacing w:val="24"/>
          <w:sz w:val="24"/>
          <w:szCs w:val="24"/>
        </w:rPr>
        <w:t xml:space="preserve"> </w:t>
      </w:r>
      <w:r w:rsidRPr="005F657A">
        <w:rPr>
          <w:rFonts w:ascii="Tahoma" w:hAnsi="Tahoma" w:cs="Tahoma"/>
          <w:bCs/>
          <w:spacing w:val="-2"/>
          <w:sz w:val="24"/>
          <w:szCs w:val="24"/>
        </w:rPr>
        <w:t>Sir/Madam</w:t>
      </w:r>
      <w:r>
        <w:rPr>
          <w:rFonts w:ascii="Tahoma" w:hAnsi="Tahoma" w:cs="Tahoma"/>
          <w:bCs/>
          <w:spacing w:val="-2"/>
          <w:sz w:val="24"/>
          <w:szCs w:val="24"/>
        </w:rPr>
        <w:t>,</w:t>
      </w:r>
    </w:p>
    <w:p w14:paraId="5029766B" w14:textId="77777777" w:rsidR="005F657A" w:rsidRDefault="005F657A" w:rsidP="005F657A">
      <w:pPr>
        <w:pStyle w:val="BodyText"/>
        <w:spacing w:after="0"/>
        <w:ind w:left="-142" w:right="425"/>
        <w:jc w:val="both"/>
        <w:rPr>
          <w:rFonts w:ascii="Tahoma" w:hAnsi="Tahoma" w:cs="Tahoma"/>
          <w:sz w:val="24"/>
          <w:szCs w:val="24"/>
        </w:rPr>
      </w:pPr>
      <w:r w:rsidRPr="005F657A">
        <w:rPr>
          <w:rFonts w:ascii="Tahoma" w:hAnsi="Tahoma" w:cs="Tahoma"/>
          <w:bCs/>
          <w:spacing w:val="-2"/>
          <w:sz w:val="24"/>
          <w:szCs w:val="24"/>
        </w:rPr>
        <w:t>With reference to the above captioned subject, it is to mention that as per the curriculum of 6</w:t>
      </w:r>
      <w:r w:rsidRPr="005F657A">
        <w:rPr>
          <w:rFonts w:ascii="Tahoma" w:hAnsi="Tahoma" w:cs="Tahoma"/>
          <w:bCs/>
          <w:spacing w:val="-2"/>
          <w:sz w:val="24"/>
          <w:szCs w:val="24"/>
          <w:vertAlign w:val="superscript"/>
        </w:rPr>
        <w:t>th</w:t>
      </w:r>
      <w:r w:rsidRPr="005F657A">
        <w:rPr>
          <w:rFonts w:ascii="Tahoma" w:hAnsi="Tahoma" w:cs="Tahoma"/>
          <w:bCs/>
          <w:spacing w:val="-2"/>
          <w:sz w:val="24"/>
          <w:szCs w:val="24"/>
        </w:rPr>
        <w:t xml:space="preserve"> semester Medical Lab Technology, </w:t>
      </w:r>
      <w:proofErr w:type="gramStart"/>
      <w:r w:rsidRPr="005F657A">
        <w:rPr>
          <w:rFonts w:ascii="Tahoma" w:hAnsi="Tahoma" w:cs="Tahoma"/>
          <w:bCs/>
          <w:spacing w:val="-2"/>
          <w:sz w:val="24"/>
          <w:szCs w:val="24"/>
        </w:rPr>
        <w:t>It</w:t>
      </w:r>
      <w:proofErr w:type="gramEnd"/>
      <w:r w:rsidRPr="005F657A">
        <w:rPr>
          <w:rFonts w:ascii="Tahoma" w:hAnsi="Tahoma" w:cs="Tahoma"/>
          <w:bCs/>
          <w:spacing w:val="-13"/>
          <w:sz w:val="24"/>
          <w:szCs w:val="24"/>
        </w:rPr>
        <w:t xml:space="preserve"> </w:t>
      </w:r>
      <w:r w:rsidRPr="005F657A">
        <w:rPr>
          <w:rFonts w:ascii="Tahoma" w:hAnsi="Tahoma" w:cs="Tahoma"/>
          <w:bCs/>
          <w:spacing w:val="-2"/>
          <w:sz w:val="24"/>
          <w:szCs w:val="24"/>
        </w:rPr>
        <w:t>is mandatory for the 6</w:t>
      </w:r>
      <w:r w:rsidRPr="005F657A">
        <w:rPr>
          <w:rFonts w:ascii="Tahoma" w:hAnsi="Tahoma" w:cs="Tahoma"/>
          <w:bCs/>
          <w:spacing w:val="-2"/>
          <w:sz w:val="24"/>
          <w:szCs w:val="24"/>
          <w:vertAlign w:val="superscript"/>
        </w:rPr>
        <w:t>th</w:t>
      </w:r>
      <w:r w:rsidRPr="005F657A">
        <w:rPr>
          <w:rFonts w:ascii="Tahoma" w:hAnsi="Tahoma" w:cs="Tahoma"/>
          <w:bCs/>
          <w:spacing w:val="-2"/>
          <w:sz w:val="24"/>
          <w:szCs w:val="24"/>
        </w:rPr>
        <w:t xml:space="preserve"> semester students to undergo internship training. This internship training is important for them considering the curriculum for three years diploma program in Medical Lab Technology. </w:t>
      </w:r>
      <w:r w:rsidRPr="005F657A">
        <w:rPr>
          <w:rFonts w:ascii="Tahoma" w:hAnsi="Tahoma" w:cs="Tahoma"/>
          <w:sz w:val="24"/>
          <w:szCs w:val="24"/>
        </w:rPr>
        <w:t xml:space="preserve">Students are required to undergo a </w:t>
      </w:r>
      <w:r w:rsidRPr="005F657A">
        <w:rPr>
          <w:rFonts w:ascii="Tahoma" w:hAnsi="Tahoma" w:cs="Tahoma"/>
          <w:b/>
          <w:sz w:val="24"/>
          <w:szCs w:val="24"/>
        </w:rPr>
        <w:t xml:space="preserve">six-month rotatory internship </w:t>
      </w:r>
      <w:r w:rsidRPr="005F657A">
        <w:rPr>
          <w:rFonts w:ascii="Tahoma" w:hAnsi="Tahoma" w:cs="Tahoma"/>
          <w:sz w:val="24"/>
          <w:szCs w:val="24"/>
        </w:rPr>
        <w:t>in a recognized healthcare clinical setting.</w:t>
      </w:r>
    </w:p>
    <w:p w14:paraId="61B0D35E" w14:textId="579D8EC5" w:rsidR="005F657A" w:rsidRDefault="005F657A" w:rsidP="005F657A">
      <w:pPr>
        <w:pStyle w:val="BodyText"/>
        <w:spacing w:after="0"/>
        <w:ind w:left="-142" w:right="425"/>
        <w:jc w:val="both"/>
        <w:rPr>
          <w:rFonts w:ascii="Tahoma" w:hAnsi="Tahoma" w:cs="Tahoma"/>
          <w:sz w:val="24"/>
          <w:szCs w:val="24"/>
        </w:rPr>
      </w:pPr>
      <w:r w:rsidRPr="005F657A">
        <w:rPr>
          <w:rFonts w:ascii="Tahoma" w:hAnsi="Tahoma" w:cs="Tahoma"/>
          <w:sz w:val="24"/>
          <w:szCs w:val="24"/>
        </w:rPr>
        <w:t>This training is also crucial for them to gain hands-on experience in various diagnostic</w:t>
      </w:r>
      <w:r w:rsidRPr="005F657A">
        <w:rPr>
          <w:rFonts w:ascii="Tahoma" w:hAnsi="Tahoma" w:cs="Tahoma"/>
          <w:spacing w:val="-15"/>
          <w:sz w:val="24"/>
          <w:szCs w:val="24"/>
        </w:rPr>
        <w:t xml:space="preserve"> </w:t>
      </w:r>
      <w:r w:rsidRPr="005F657A">
        <w:rPr>
          <w:rFonts w:ascii="Tahoma" w:hAnsi="Tahoma" w:cs="Tahoma"/>
          <w:sz w:val="24"/>
          <w:szCs w:val="24"/>
        </w:rPr>
        <w:t>departments,</w:t>
      </w:r>
      <w:r w:rsidRPr="005F657A">
        <w:rPr>
          <w:rFonts w:ascii="Tahoma" w:hAnsi="Tahoma" w:cs="Tahoma"/>
          <w:spacing w:val="-14"/>
          <w:sz w:val="24"/>
          <w:szCs w:val="24"/>
        </w:rPr>
        <w:t xml:space="preserve"> </w:t>
      </w:r>
      <w:r w:rsidRPr="005F657A">
        <w:rPr>
          <w:rFonts w:ascii="Tahoma" w:hAnsi="Tahoma" w:cs="Tahoma"/>
          <w:sz w:val="24"/>
          <w:szCs w:val="24"/>
        </w:rPr>
        <w:t>including:</w:t>
      </w:r>
      <w:r w:rsidRPr="005F657A">
        <w:rPr>
          <w:rFonts w:ascii="Tahoma" w:hAnsi="Tahoma" w:cs="Tahoma"/>
          <w:bCs/>
          <w:spacing w:val="-2"/>
          <w:sz w:val="24"/>
          <w:szCs w:val="24"/>
        </w:rPr>
        <w:t xml:space="preserve"> It is therefore </w:t>
      </w:r>
      <w:r w:rsidRPr="005F657A">
        <w:rPr>
          <w:rFonts w:ascii="Tahoma" w:hAnsi="Tahoma" w:cs="Tahoma"/>
          <w:bCs/>
          <w:spacing w:val="-12"/>
          <w:sz w:val="24"/>
          <w:szCs w:val="24"/>
        </w:rPr>
        <w:t>requested</w:t>
      </w:r>
      <w:r w:rsidRPr="005F657A">
        <w:rPr>
          <w:rFonts w:ascii="Tahoma" w:hAnsi="Tahoma" w:cs="Tahoma"/>
          <w:bCs/>
          <w:spacing w:val="-13"/>
          <w:sz w:val="24"/>
          <w:szCs w:val="24"/>
        </w:rPr>
        <w:t xml:space="preserve"> </w:t>
      </w:r>
      <w:r w:rsidRPr="005F657A">
        <w:rPr>
          <w:rFonts w:ascii="Tahoma" w:hAnsi="Tahoma" w:cs="Tahoma"/>
          <w:bCs/>
          <w:spacing w:val="-2"/>
          <w:sz w:val="24"/>
          <w:szCs w:val="24"/>
        </w:rPr>
        <w:t>that</w:t>
      </w:r>
      <w:r w:rsidRPr="005F657A">
        <w:rPr>
          <w:rFonts w:ascii="Tahoma" w:hAnsi="Tahoma" w:cs="Tahoma"/>
          <w:bCs/>
          <w:spacing w:val="-12"/>
          <w:sz w:val="24"/>
          <w:szCs w:val="24"/>
        </w:rPr>
        <w:t xml:space="preserve"> </w:t>
      </w:r>
      <w:r w:rsidRPr="005F657A">
        <w:rPr>
          <w:rFonts w:ascii="Tahoma" w:hAnsi="Tahoma" w:cs="Tahoma"/>
          <w:bCs/>
          <w:spacing w:val="-2"/>
          <w:sz w:val="24"/>
          <w:szCs w:val="24"/>
        </w:rPr>
        <w:t>clinical</w:t>
      </w:r>
      <w:r w:rsidRPr="005F657A">
        <w:rPr>
          <w:rFonts w:ascii="Tahoma" w:hAnsi="Tahoma" w:cs="Tahoma"/>
          <w:bCs/>
          <w:spacing w:val="-13"/>
          <w:sz w:val="24"/>
          <w:szCs w:val="24"/>
        </w:rPr>
        <w:t xml:space="preserve"> </w:t>
      </w:r>
      <w:r w:rsidRPr="005F657A">
        <w:rPr>
          <w:rFonts w:ascii="Tahoma" w:hAnsi="Tahoma" w:cs="Tahoma"/>
          <w:bCs/>
          <w:spacing w:val="-2"/>
          <w:sz w:val="24"/>
          <w:szCs w:val="24"/>
        </w:rPr>
        <w:t>internship</w:t>
      </w:r>
      <w:r w:rsidRPr="005F657A">
        <w:rPr>
          <w:rFonts w:ascii="Tahoma" w:hAnsi="Tahoma" w:cs="Tahoma"/>
          <w:bCs/>
          <w:spacing w:val="-12"/>
          <w:sz w:val="24"/>
          <w:szCs w:val="24"/>
        </w:rPr>
        <w:t xml:space="preserve"> </w:t>
      </w:r>
      <w:r w:rsidRPr="005F657A">
        <w:rPr>
          <w:rFonts w:ascii="Tahoma" w:hAnsi="Tahoma" w:cs="Tahoma"/>
          <w:bCs/>
          <w:spacing w:val="-2"/>
          <w:sz w:val="24"/>
          <w:szCs w:val="24"/>
        </w:rPr>
        <w:t>for</w:t>
      </w:r>
      <w:r w:rsidRPr="005F657A">
        <w:rPr>
          <w:rFonts w:ascii="Tahoma" w:hAnsi="Tahoma" w:cs="Tahoma"/>
          <w:bCs/>
          <w:spacing w:val="-12"/>
          <w:sz w:val="24"/>
          <w:szCs w:val="24"/>
        </w:rPr>
        <w:t xml:space="preserve"> </w:t>
      </w:r>
      <w:r w:rsidRPr="005F657A">
        <w:rPr>
          <w:rFonts w:ascii="Tahoma" w:hAnsi="Tahoma" w:cs="Tahoma"/>
          <w:bCs/>
          <w:spacing w:val="-2"/>
          <w:sz w:val="24"/>
          <w:szCs w:val="24"/>
        </w:rPr>
        <w:t>our</w:t>
      </w:r>
      <w:r w:rsidRPr="005F657A">
        <w:rPr>
          <w:rFonts w:ascii="Tahoma" w:hAnsi="Tahoma" w:cs="Tahoma"/>
          <w:bCs/>
          <w:spacing w:val="-13"/>
          <w:sz w:val="24"/>
          <w:szCs w:val="24"/>
        </w:rPr>
        <w:t xml:space="preserve"> </w:t>
      </w:r>
      <w:r w:rsidRPr="005F657A">
        <w:rPr>
          <w:rFonts w:ascii="Tahoma" w:hAnsi="Tahoma" w:cs="Tahoma"/>
          <w:bCs/>
          <w:spacing w:val="-2"/>
          <w:sz w:val="24"/>
          <w:szCs w:val="24"/>
        </w:rPr>
        <w:t>Medical</w:t>
      </w:r>
      <w:r w:rsidRPr="005F657A">
        <w:rPr>
          <w:rFonts w:ascii="Tahoma" w:hAnsi="Tahoma" w:cs="Tahoma"/>
          <w:bCs/>
          <w:spacing w:val="-12"/>
          <w:sz w:val="24"/>
          <w:szCs w:val="24"/>
        </w:rPr>
        <w:t xml:space="preserve"> </w:t>
      </w:r>
      <w:r w:rsidRPr="005F657A">
        <w:rPr>
          <w:rFonts w:ascii="Tahoma" w:hAnsi="Tahoma" w:cs="Tahoma"/>
          <w:bCs/>
          <w:spacing w:val="-2"/>
          <w:sz w:val="24"/>
          <w:szCs w:val="24"/>
        </w:rPr>
        <w:t>Lab</w:t>
      </w:r>
      <w:r w:rsidRPr="005F657A">
        <w:rPr>
          <w:rFonts w:ascii="Tahoma" w:hAnsi="Tahoma" w:cs="Tahoma"/>
          <w:bCs/>
          <w:spacing w:val="-13"/>
          <w:sz w:val="24"/>
          <w:szCs w:val="24"/>
        </w:rPr>
        <w:t xml:space="preserve"> </w:t>
      </w:r>
      <w:r w:rsidRPr="005F657A">
        <w:rPr>
          <w:rFonts w:ascii="Tahoma" w:hAnsi="Tahoma" w:cs="Tahoma"/>
          <w:bCs/>
          <w:spacing w:val="-2"/>
          <w:sz w:val="24"/>
          <w:szCs w:val="24"/>
        </w:rPr>
        <w:t>Technology</w:t>
      </w:r>
      <w:r w:rsidRPr="005F657A">
        <w:rPr>
          <w:rFonts w:ascii="Tahoma" w:hAnsi="Tahoma" w:cs="Tahoma"/>
          <w:bCs/>
          <w:spacing w:val="-12"/>
          <w:sz w:val="24"/>
          <w:szCs w:val="24"/>
        </w:rPr>
        <w:t xml:space="preserve"> </w:t>
      </w:r>
      <w:r w:rsidRPr="005F657A">
        <w:rPr>
          <w:rFonts w:ascii="Tahoma" w:hAnsi="Tahoma" w:cs="Tahoma"/>
          <w:bCs/>
          <w:spacing w:val="-2"/>
          <w:sz w:val="24"/>
          <w:szCs w:val="24"/>
        </w:rPr>
        <w:t xml:space="preserve">(MLT) </w:t>
      </w:r>
      <w:r w:rsidRPr="005F657A">
        <w:rPr>
          <w:rFonts w:ascii="Tahoma" w:hAnsi="Tahoma" w:cs="Tahoma"/>
          <w:bCs/>
          <w:sz w:val="24"/>
          <w:szCs w:val="24"/>
        </w:rPr>
        <w:t xml:space="preserve">student </w:t>
      </w:r>
      <w:r w:rsidRPr="005F657A">
        <w:rPr>
          <w:rFonts w:ascii="Tahoma" w:hAnsi="Tahoma" w:cs="Tahoma"/>
          <w:bCs/>
          <w:i/>
          <w:sz w:val="24"/>
          <w:szCs w:val="24"/>
        </w:rPr>
        <w:t xml:space="preserve">of </w:t>
      </w:r>
      <w:r w:rsidRPr="005F657A">
        <w:rPr>
          <w:rFonts w:ascii="Tahoma" w:hAnsi="Tahoma" w:cs="Tahoma"/>
          <w:bCs/>
          <w:sz w:val="24"/>
          <w:szCs w:val="24"/>
        </w:rPr>
        <w:t>6</w:t>
      </w:r>
      <w:r w:rsidRPr="005F657A">
        <w:rPr>
          <w:rFonts w:ascii="Tahoma" w:hAnsi="Tahoma" w:cs="Tahoma"/>
          <w:bCs/>
          <w:sz w:val="24"/>
          <w:szCs w:val="24"/>
          <w:vertAlign w:val="superscript"/>
        </w:rPr>
        <w:t>th</w:t>
      </w:r>
      <w:r w:rsidRPr="005F657A">
        <w:rPr>
          <w:rFonts w:ascii="Tahoma" w:hAnsi="Tahoma" w:cs="Tahoma"/>
          <w:bCs/>
          <w:sz w:val="24"/>
          <w:szCs w:val="24"/>
        </w:rPr>
        <w:t xml:space="preserve"> semester (</w:t>
      </w:r>
      <w:r w:rsidRPr="005F657A">
        <w:rPr>
          <w:rFonts w:ascii="Tahoma" w:hAnsi="Tahoma" w:cs="Tahoma"/>
          <w:bCs/>
          <w:i/>
          <w:sz w:val="24"/>
          <w:szCs w:val="24"/>
        </w:rPr>
        <w:t>list of</w:t>
      </w:r>
      <w:r w:rsidRPr="005F657A">
        <w:rPr>
          <w:rFonts w:ascii="Tahoma" w:hAnsi="Tahoma" w:cs="Tahoma"/>
          <w:i/>
          <w:sz w:val="24"/>
          <w:szCs w:val="24"/>
        </w:rPr>
        <w:t xml:space="preserve"> candidates enclosed</w:t>
      </w:r>
      <w:r w:rsidRPr="005F657A">
        <w:rPr>
          <w:rFonts w:ascii="Tahoma" w:hAnsi="Tahoma" w:cs="Tahoma"/>
          <w:sz w:val="24"/>
          <w:szCs w:val="24"/>
        </w:rPr>
        <w:t xml:space="preserve">) </w:t>
      </w:r>
      <w:r>
        <w:rPr>
          <w:rFonts w:ascii="Tahoma" w:hAnsi="Tahoma" w:cs="Tahoma"/>
          <w:sz w:val="24"/>
          <w:szCs w:val="24"/>
        </w:rPr>
        <w:t xml:space="preserve">at </w:t>
      </w:r>
      <w:r>
        <w:rPr>
          <w:rFonts w:ascii="Tahoma" w:hAnsi="Tahoma" w:cs="Tahoma"/>
          <w:sz w:val="24"/>
          <w:szCs w:val="24"/>
        </w:rPr>
        <w:t>JLNM Hospital</w:t>
      </w:r>
      <w:r w:rsidRPr="005F657A">
        <w:rPr>
          <w:rFonts w:ascii="Tahoma" w:hAnsi="Tahoma" w:cs="Tahoma"/>
          <w:sz w:val="24"/>
          <w:szCs w:val="24"/>
        </w:rPr>
        <w:t xml:space="preserve"> </w:t>
      </w:r>
      <w:r>
        <w:rPr>
          <w:rFonts w:ascii="Tahoma" w:hAnsi="Tahoma" w:cs="Tahoma"/>
          <w:sz w:val="24"/>
          <w:szCs w:val="24"/>
        </w:rPr>
        <w:t xml:space="preserve">Srinagar </w:t>
      </w:r>
      <w:r w:rsidRPr="005F657A">
        <w:rPr>
          <w:rFonts w:ascii="Tahoma" w:hAnsi="Tahoma" w:cs="Tahoma"/>
          <w:sz w:val="24"/>
          <w:szCs w:val="24"/>
        </w:rPr>
        <w:t>may be granted from</w:t>
      </w:r>
      <w:r w:rsidRPr="005F657A">
        <w:rPr>
          <w:rFonts w:ascii="Tahoma" w:hAnsi="Tahoma" w:cs="Tahoma"/>
          <w:spacing w:val="-1"/>
          <w:sz w:val="24"/>
          <w:szCs w:val="24"/>
        </w:rPr>
        <w:t xml:space="preserve"> </w:t>
      </w:r>
      <w:r w:rsidRPr="005F657A">
        <w:rPr>
          <w:rFonts w:ascii="Tahoma" w:hAnsi="Tahoma" w:cs="Tahoma"/>
          <w:sz w:val="24"/>
          <w:szCs w:val="24"/>
        </w:rPr>
        <w:t>1</w:t>
      </w:r>
      <w:r w:rsidRPr="005F657A">
        <w:rPr>
          <w:rFonts w:ascii="Tahoma" w:hAnsi="Tahoma" w:cs="Tahoma"/>
          <w:sz w:val="24"/>
          <w:szCs w:val="24"/>
          <w:vertAlign w:val="superscript"/>
        </w:rPr>
        <w:t>st</w:t>
      </w:r>
      <w:r w:rsidRPr="005F657A">
        <w:rPr>
          <w:rFonts w:ascii="Tahoma" w:hAnsi="Tahoma" w:cs="Tahoma"/>
          <w:spacing w:val="40"/>
          <w:sz w:val="24"/>
          <w:szCs w:val="24"/>
        </w:rPr>
        <w:t xml:space="preserve"> </w:t>
      </w:r>
      <w:r w:rsidRPr="005F657A">
        <w:rPr>
          <w:rFonts w:ascii="Tahoma" w:hAnsi="Tahoma" w:cs="Tahoma"/>
          <w:sz w:val="24"/>
          <w:szCs w:val="24"/>
        </w:rPr>
        <w:t>March 2026.Details of the Subjects are as under:</w:t>
      </w:r>
    </w:p>
    <w:p w14:paraId="342FC485" w14:textId="77777777" w:rsidR="005F657A" w:rsidRPr="005F657A" w:rsidRDefault="005F657A" w:rsidP="005F657A">
      <w:pPr>
        <w:pStyle w:val="BodyText"/>
        <w:spacing w:after="0"/>
        <w:ind w:left="-142" w:right="425"/>
        <w:rPr>
          <w:rFonts w:ascii="Tahoma" w:hAnsi="Tahoma" w:cs="Tahoma"/>
          <w:bCs/>
          <w:sz w:val="24"/>
          <w:szCs w:val="24"/>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4"/>
        <w:gridCol w:w="6440"/>
      </w:tblGrid>
      <w:tr w:rsidR="005F657A" w:rsidRPr="005F657A" w14:paraId="2029388D" w14:textId="77777777" w:rsidTr="00985992">
        <w:trPr>
          <w:trHeight w:val="278"/>
        </w:trPr>
        <w:tc>
          <w:tcPr>
            <w:tcW w:w="9244" w:type="dxa"/>
            <w:gridSpan w:val="2"/>
          </w:tcPr>
          <w:p w14:paraId="57A99796" w14:textId="77777777" w:rsidR="005F657A" w:rsidRPr="005F657A" w:rsidRDefault="005F657A" w:rsidP="00985992">
            <w:pPr>
              <w:pStyle w:val="TableParagraph"/>
              <w:spacing w:line="257" w:lineRule="exact"/>
              <w:ind w:left="0" w:right="53"/>
              <w:jc w:val="center"/>
              <w:rPr>
                <w:rFonts w:ascii="Tahoma" w:hAnsi="Tahoma" w:cs="Tahoma"/>
                <w:sz w:val="24"/>
                <w:szCs w:val="24"/>
              </w:rPr>
            </w:pPr>
            <w:r w:rsidRPr="005F657A">
              <w:rPr>
                <w:rFonts w:ascii="Tahoma" w:hAnsi="Tahoma" w:cs="Tahoma"/>
                <w:w w:val="90"/>
                <w:sz w:val="24"/>
                <w:szCs w:val="24"/>
              </w:rPr>
              <w:t>6</w:t>
            </w:r>
            <w:r w:rsidRPr="005F657A">
              <w:rPr>
                <w:rFonts w:ascii="Tahoma" w:hAnsi="Tahoma" w:cs="Tahoma"/>
                <w:w w:val="90"/>
                <w:sz w:val="24"/>
                <w:szCs w:val="24"/>
                <w:vertAlign w:val="superscript"/>
              </w:rPr>
              <w:t>th</w:t>
            </w:r>
            <w:r w:rsidRPr="005F657A">
              <w:rPr>
                <w:rFonts w:ascii="Tahoma" w:hAnsi="Tahoma" w:cs="Tahoma"/>
                <w:spacing w:val="-8"/>
                <w:w w:val="90"/>
                <w:sz w:val="24"/>
                <w:szCs w:val="24"/>
              </w:rPr>
              <w:t xml:space="preserve"> </w:t>
            </w:r>
            <w:r w:rsidRPr="005F657A">
              <w:rPr>
                <w:rFonts w:ascii="Tahoma" w:hAnsi="Tahoma" w:cs="Tahoma"/>
                <w:spacing w:val="-2"/>
                <w:sz w:val="24"/>
                <w:szCs w:val="24"/>
              </w:rPr>
              <w:t>SEMESTER</w:t>
            </w:r>
          </w:p>
        </w:tc>
      </w:tr>
      <w:tr w:rsidR="005F657A" w:rsidRPr="005F657A" w14:paraId="38AF1934" w14:textId="77777777" w:rsidTr="00985992">
        <w:trPr>
          <w:trHeight w:val="275"/>
        </w:trPr>
        <w:tc>
          <w:tcPr>
            <w:tcW w:w="2804" w:type="dxa"/>
          </w:tcPr>
          <w:p w14:paraId="686B31A4" w14:textId="77777777" w:rsidR="005F657A" w:rsidRPr="005F657A" w:rsidRDefault="005F657A" w:rsidP="00985992">
            <w:pPr>
              <w:pStyle w:val="TableParagraph"/>
              <w:rPr>
                <w:rFonts w:ascii="Tahoma" w:hAnsi="Tahoma" w:cs="Tahoma"/>
                <w:sz w:val="24"/>
                <w:szCs w:val="24"/>
              </w:rPr>
            </w:pPr>
            <w:r w:rsidRPr="005F657A">
              <w:rPr>
                <w:rFonts w:ascii="Tahoma" w:hAnsi="Tahoma" w:cs="Tahoma"/>
                <w:w w:val="105"/>
                <w:sz w:val="24"/>
                <w:szCs w:val="24"/>
              </w:rPr>
              <w:t>MLPC</w:t>
            </w:r>
            <w:r w:rsidRPr="005F657A">
              <w:rPr>
                <w:rFonts w:ascii="Tahoma" w:hAnsi="Tahoma" w:cs="Tahoma"/>
                <w:spacing w:val="7"/>
                <w:w w:val="105"/>
                <w:sz w:val="24"/>
                <w:szCs w:val="24"/>
              </w:rPr>
              <w:t xml:space="preserve"> </w:t>
            </w:r>
            <w:r w:rsidRPr="005F657A">
              <w:rPr>
                <w:rFonts w:ascii="Tahoma" w:hAnsi="Tahoma" w:cs="Tahoma"/>
                <w:spacing w:val="-5"/>
                <w:w w:val="105"/>
                <w:sz w:val="24"/>
                <w:szCs w:val="24"/>
              </w:rPr>
              <w:t>601</w:t>
            </w:r>
          </w:p>
        </w:tc>
        <w:tc>
          <w:tcPr>
            <w:tcW w:w="6440" w:type="dxa"/>
          </w:tcPr>
          <w:p w14:paraId="735C5829" w14:textId="77777777" w:rsidR="005F657A" w:rsidRPr="005F657A" w:rsidRDefault="005F657A" w:rsidP="00985992">
            <w:pPr>
              <w:pStyle w:val="TableParagraph"/>
              <w:ind w:left="108"/>
              <w:rPr>
                <w:rFonts w:ascii="Tahoma" w:hAnsi="Tahoma" w:cs="Tahoma"/>
                <w:sz w:val="24"/>
                <w:szCs w:val="24"/>
              </w:rPr>
            </w:pPr>
            <w:r w:rsidRPr="005F657A">
              <w:rPr>
                <w:rFonts w:ascii="Tahoma" w:hAnsi="Tahoma" w:cs="Tahoma"/>
                <w:sz w:val="24"/>
                <w:szCs w:val="24"/>
              </w:rPr>
              <w:t>Clinical</w:t>
            </w:r>
            <w:r w:rsidRPr="005F657A">
              <w:rPr>
                <w:rFonts w:ascii="Tahoma" w:hAnsi="Tahoma" w:cs="Tahoma"/>
                <w:spacing w:val="-14"/>
                <w:sz w:val="24"/>
                <w:szCs w:val="24"/>
              </w:rPr>
              <w:t xml:space="preserve"> </w:t>
            </w:r>
            <w:r w:rsidRPr="005F657A">
              <w:rPr>
                <w:rFonts w:ascii="Tahoma" w:hAnsi="Tahoma" w:cs="Tahoma"/>
                <w:spacing w:val="-2"/>
                <w:sz w:val="24"/>
                <w:szCs w:val="24"/>
              </w:rPr>
              <w:t>Pathology</w:t>
            </w:r>
          </w:p>
        </w:tc>
      </w:tr>
      <w:tr w:rsidR="005F657A" w:rsidRPr="005F657A" w14:paraId="2AB57470" w14:textId="77777777" w:rsidTr="00985992">
        <w:trPr>
          <w:trHeight w:val="277"/>
        </w:trPr>
        <w:tc>
          <w:tcPr>
            <w:tcW w:w="2804" w:type="dxa"/>
          </w:tcPr>
          <w:p w14:paraId="3066A08E" w14:textId="77777777" w:rsidR="005F657A" w:rsidRPr="005F657A" w:rsidRDefault="005F657A" w:rsidP="00985992">
            <w:pPr>
              <w:pStyle w:val="TableParagraph"/>
              <w:spacing w:line="257" w:lineRule="exact"/>
              <w:rPr>
                <w:rFonts w:ascii="Tahoma" w:hAnsi="Tahoma" w:cs="Tahoma"/>
                <w:sz w:val="24"/>
                <w:szCs w:val="24"/>
              </w:rPr>
            </w:pPr>
            <w:r w:rsidRPr="005F657A">
              <w:rPr>
                <w:rFonts w:ascii="Tahoma" w:hAnsi="Tahoma" w:cs="Tahoma"/>
                <w:sz w:val="24"/>
                <w:szCs w:val="24"/>
              </w:rPr>
              <w:t>MLPC</w:t>
            </w:r>
            <w:r w:rsidRPr="005F657A">
              <w:rPr>
                <w:rFonts w:ascii="Tahoma" w:hAnsi="Tahoma" w:cs="Tahoma"/>
                <w:spacing w:val="43"/>
                <w:sz w:val="24"/>
                <w:szCs w:val="24"/>
              </w:rPr>
              <w:t xml:space="preserve"> </w:t>
            </w:r>
            <w:r w:rsidRPr="005F657A">
              <w:rPr>
                <w:rFonts w:ascii="Tahoma" w:hAnsi="Tahoma" w:cs="Tahoma"/>
                <w:spacing w:val="-5"/>
                <w:sz w:val="24"/>
                <w:szCs w:val="24"/>
              </w:rPr>
              <w:t>605</w:t>
            </w:r>
          </w:p>
        </w:tc>
        <w:tc>
          <w:tcPr>
            <w:tcW w:w="6440" w:type="dxa"/>
          </w:tcPr>
          <w:p w14:paraId="6C2A380E" w14:textId="77777777" w:rsidR="005F657A" w:rsidRPr="005F657A" w:rsidRDefault="005F657A" w:rsidP="00985992">
            <w:pPr>
              <w:pStyle w:val="TableParagraph"/>
              <w:spacing w:line="257" w:lineRule="exact"/>
              <w:ind w:left="108"/>
              <w:rPr>
                <w:rFonts w:ascii="Tahoma" w:hAnsi="Tahoma" w:cs="Tahoma"/>
                <w:sz w:val="24"/>
                <w:szCs w:val="24"/>
              </w:rPr>
            </w:pPr>
            <w:r w:rsidRPr="005F657A">
              <w:rPr>
                <w:rFonts w:ascii="Tahoma" w:hAnsi="Tahoma" w:cs="Tahoma"/>
                <w:spacing w:val="-2"/>
                <w:sz w:val="24"/>
                <w:szCs w:val="24"/>
              </w:rPr>
              <w:t>Histopathology</w:t>
            </w:r>
            <w:r w:rsidRPr="005F657A">
              <w:rPr>
                <w:rFonts w:ascii="Tahoma" w:hAnsi="Tahoma" w:cs="Tahoma"/>
                <w:spacing w:val="-11"/>
                <w:sz w:val="24"/>
                <w:szCs w:val="24"/>
              </w:rPr>
              <w:t xml:space="preserve"> </w:t>
            </w:r>
            <w:r w:rsidRPr="005F657A">
              <w:rPr>
                <w:rFonts w:ascii="Tahoma" w:hAnsi="Tahoma" w:cs="Tahoma"/>
                <w:spacing w:val="-2"/>
                <w:sz w:val="24"/>
                <w:szCs w:val="24"/>
              </w:rPr>
              <w:t>&amp;</w:t>
            </w:r>
            <w:r w:rsidRPr="005F657A">
              <w:rPr>
                <w:rFonts w:ascii="Tahoma" w:hAnsi="Tahoma" w:cs="Tahoma"/>
                <w:spacing w:val="-12"/>
                <w:sz w:val="24"/>
                <w:szCs w:val="24"/>
              </w:rPr>
              <w:t xml:space="preserve"> </w:t>
            </w:r>
            <w:r w:rsidRPr="005F657A">
              <w:rPr>
                <w:rFonts w:ascii="Tahoma" w:hAnsi="Tahoma" w:cs="Tahoma"/>
                <w:spacing w:val="-2"/>
                <w:sz w:val="24"/>
                <w:szCs w:val="24"/>
              </w:rPr>
              <w:t>Cytology</w:t>
            </w:r>
          </w:p>
        </w:tc>
      </w:tr>
    </w:tbl>
    <w:p w14:paraId="63736C43" w14:textId="77777777" w:rsidR="00AF368D" w:rsidRDefault="005F657A" w:rsidP="005F657A">
      <w:pPr>
        <w:spacing w:before="273"/>
        <w:ind w:left="-142"/>
        <w:jc w:val="both"/>
        <w:rPr>
          <w:rFonts w:ascii="Tahoma" w:hAnsi="Tahoma" w:cs="Tahoma"/>
          <w:bCs/>
          <w:spacing w:val="-2"/>
          <w:sz w:val="24"/>
          <w:szCs w:val="24"/>
        </w:rPr>
      </w:pPr>
      <w:r w:rsidRPr="005F657A">
        <w:rPr>
          <w:rFonts w:ascii="Tahoma" w:hAnsi="Tahoma" w:cs="Tahoma"/>
          <w:bCs/>
          <w:spacing w:val="-2"/>
          <w:sz w:val="24"/>
          <w:szCs w:val="24"/>
        </w:rPr>
        <w:t>We assure you that our student will strictly adhere to the rules, regulations, and discipline maintained by your esteemed institution. They will work under the guidance of your professional staff to contribute effectively to the laboratory's daily operations while learning the practical nuances of the field.</w:t>
      </w:r>
    </w:p>
    <w:p w14:paraId="62B46141" w14:textId="5FA54C77" w:rsidR="005F657A" w:rsidRPr="005F657A" w:rsidRDefault="005F657A" w:rsidP="005F657A">
      <w:pPr>
        <w:spacing w:before="273"/>
        <w:ind w:left="-142"/>
        <w:jc w:val="both"/>
        <w:rPr>
          <w:rFonts w:ascii="Tahoma" w:hAnsi="Tahoma" w:cs="Tahoma"/>
          <w:bCs/>
          <w:spacing w:val="-2"/>
          <w:sz w:val="24"/>
          <w:szCs w:val="24"/>
        </w:rPr>
      </w:pPr>
      <w:r w:rsidRPr="005F657A">
        <w:rPr>
          <w:rFonts w:ascii="Tahoma" w:hAnsi="Tahoma" w:cs="Tahoma"/>
          <w:bCs/>
          <w:spacing w:val="-2"/>
          <w:sz w:val="24"/>
          <w:szCs w:val="24"/>
        </w:rPr>
        <w:t>We kindly request you to grant permission for the same and inform us of any formalities or documentation required to finalize this internship.</w:t>
      </w:r>
    </w:p>
    <w:p w14:paraId="3D03D474" w14:textId="77777777" w:rsidR="005F657A" w:rsidRDefault="005F657A" w:rsidP="005F657A">
      <w:pPr>
        <w:spacing w:before="273"/>
        <w:ind w:left="140"/>
        <w:rPr>
          <w:rFonts w:ascii="Tahoma" w:hAnsi="Tahoma" w:cs="Tahoma"/>
          <w:bCs/>
          <w:spacing w:val="-2"/>
          <w:sz w:val="24"/>
          <w:szCs w:val="24"/>
        </w:rPr>
      </w:pPr>
      <w:r>
        <w:rPr>
          <w:rFonts w:ascii="Tahoma" w:hAnsi="Tahoma" w:cs="Tahoma"/>
          <w:bCs/>
          <w:spacing w:val="-2"/>
          <w:sz w:val="24"/>
          <w:szCs w:val="24"/>
        </w:rPr>
        <w:t>W</w:t>
      </w:r>
      <w:r w:rsidRPr="005F657A">
        <w:rPr>
          <w:rFonts w:ascii="Tahoma" w:hAnsi="Tahoma" w:cs="Tahoma"/>
          <w:bCs/>
          <w:spacing w:val="-2"/>
          <w:sz w:val="24"/>
          <w:szCs w:val="24"/>
        </w:rPr>
        <w:t>e look forward to a positive response</w:t>
      </w:r>
      <w:r>
        <w:rPr>
          <w:rFonts w:ascii="Tahoma" w:hAnsi="Tahoma" w:cs="Tahoma"/>
          <w:bCs/>
          <w:spacing w:val="-2"/>
          <w:sz w:val="24"/>
          <w:szCs w:val="24"/>
        </w:rPr>
        <w:t>.</w:t>
      </w:r>
    </w:p>
    <w:p w14:paraId="56FA37D0" w14:textId="77777777" w:rsidR="005F657A" w:rsidRDefault="005F657A" w:rsidP="005F657A">
      <w:pPr>
        <w:spacing w:before="273"/>
        <w:ind w:left="140"/>
        <w:rPr>
          <w:rFonts w:ascii="Tahoma" w:hAnsi="Tahoma" w:cs="Tahoma"/>
          <w:spacing w:val="11"/>
          <w:w w:val="110"/>
          <w:sz w:val="24"/>
          <w:szCs w:val="24"/>
        </w:rPr>
      </w:pPr>
      <w:r>
        <w:rPr>
          <w:rFonts w:ascii="Tahoma" w:hAnsi="Tahoma" w:cs="Tahoma"/>
          <w:bCs/>
          <w:spacing w:val="-2"/>
          <w:sz w:val="24"/>
          <w:szCs w:val="24"/>
        </w:rPr>
        <w:t xml:space="preserve">                                                           </w:t>
      </w:r>
      <w:r w:rsidRPr="005F657A">
        <w:rPr>
          <w:rFonts w:ascii="Tahoma" w:hAnsi="Tahoma" w:cs="Tahoma"/>
          <w:spacing w:val="-2"/>
          <w:sz w:val="24"/>
          <w:szCs w:val="24"/>
        </w:rPr>
        <w:t>Yours Faithfully</w:t>
      </w:r>
    </w:p>
    <w:p w14:paraId="583BFFF3" w14:textId="77777777" w:rsidR="005F657A" w:rsidRDefault="005F657A" w:rsidP="005F657A">
      <w:pPr>
        <w:spacing w:before="273"/>
        <w:ind w:left="140"/>
        <w:rPr>
          <w:rFonts w:ascii="Tahoma" w:hAnsi="Tahoma" w:cs="Tahoma"/>
          <w:spacing w:val="11"/>
          <w:w w:val="110"/>
          <w:sz w:val="24"/>
          <w:szCs w:val="24"/>
        </w:rPr>
      </w:pPr>
    </w:p>
    <w:p w14:paraId="10D701DE" w14:textId="77777777" w:rsidR="005F657A" w:rsidRDefault="005F657A" w:rsidP="005F657A">
      <w:pPr>
        <w:spacing w:before="273"/>
        <w:ind w:left="140"/>
        <w:rPr>
          <w:rFonts w:ascii="Tahoma" w:hAnsi="Tahoma" w:cs="Tahoma"/>
          <w:spacing w:val="-2"/>
          <w:sz w:val="24"/>
          <w:szCs w:val="24"/>
        </w:rPr>
      </w:pPr>
      <w:r>
        <w:rPr>
          <w:rFonts w:ascii="Tahoma" w:hAnsi="Tahoma" w:cs="Tahoma"/>
          <w:spacing w:val="11"/>
          <w:w w:val="110"/>
          <w:sz w:val="24"/>
          <w:szCs w:val="24"/>
        </w:rPr>
        <w:t xml:space="preserve">                                                 </w:t>
      </w:r>
      <w:r w:rsidRPr="005F657A">
        <w:rPr>
          <w:rFonts w:ascii="Tahoma" w:hAnsi="Tahoma" w:cs="Tahoma"/>
          <w:spacing w:val="-2"/>
          <w:sz w:val="24"/>
          <w:szCs w:val="24"/>
        </w:rPr>
        <w:t>Principal</w:t>
      </w:r>
    </w:p>
    <w:p w14:paraId="236F6D67" w14:textId="77777777" w:rsidR="005F657A" w:rsidRDefault="005F657A" w:rsidP="005F657A">
      <w:pPr>
        <w:ind w:left="140"/>
        <w:jc w:val="center"/>
        <w:rPr>
          <w:rFonts w:ascii="Tahoma" w:hAnsi="Tahoma" w:cs="Tahoma"/>
          <w:bCs/>
          <w:spacing w:val="-2"/>
          <w:sz w:val="24"/>
          <w:szCs w:val="24"/>
        </w:rPr>
      </w:pPr>
      <w:r>
        <w:rPr>
          <w:rFonts w:ascii="Tahoma" w:hAnsi="Tahoma" w:cs="Tahoma"/>
          <w:bCs/>
          <w:spacing w:val="-2"/>
          <w:sz w:val="24"/>
          <w:szCs w:val="24"/>
        </w:rPr>
        <w:t xml:space="preserve">                                            </w:t>
      </w:r>
      <w:r w:rsidRPr="005F657A">
        <w:rPr>
          <w:rFonts w:ascii="Tahoma" w:hAnsi="Tahoma" w:cs="Tahoma"/>
          <w:bCs/>
          <w:spacing w:val="-2"/>
          <w:sz w:val="24"/>
          <w:szCs w:val="24"/>
        </w:rPr>
        <w:t>Kashmir Government Polytechnic</w:t>
      </w:r>
    </w:p>
    <w:p w14:paraId="04C4D466" w14:textId="77777777" w:rsidR="005F657A" w:rsidRPr="005F657A" w:rsidRDefault="005F657A" w:rsidP="005F657A">
      <w:pPr>
        <w:ind w:left="140"/>
        <w:jc w:val="center"/>
        <w:rPr>
          <w:rFonts w:ascii="Tahoma" w:hAnsi="Tahoma" w:cs="Tahoma"/>
          <w:bCs/>
          <w:spacing w:val="-2"/>
          <w:sz w:val="24"/>
          <w:szCs w:val="24"/>
        </w:rPr>
      </w:pPr>
      <w:r>
        <w:rPr>
          <w:rFonts w:ascii="Tahoma" w:hAnsi="Tahoma" w:cs="Tahoma"/>
          <w:bCs/>
          <w:spacing w:val="-2"/>
          <w:sz w:val="24"/>
          <w:szCs w:val="24"/>
        </w:rPr>
        <w:t xml:space="preserve">                                           </w:t>
      </w:r>
      <w:r w:rsidRPr="005F657A">
        <w:rPr>
          <w:rFonts w:ascii="Tahoma" w:hAnsi="Tahoma" w:cs="Tahoma"/>
          <w:bCs/>
          <w:spacing w:val="-2"/>
          <w:sz w:val="24"/>
          <w:szCs w:val="24"/>
        </w:rPr>
        <w:t>Srinagar</w:t>
      </w:r>
    </w:p>
    <w:p w14:paraId="16EA0F88" w14:textId="77777777" w:rsidR="005F657A" w:rsidRPr="005F657A" w:rsidRDefault="005F657A">
      <w:pPr>
        <w:rPr>
          <w:rFonts w:ascii="Tahoma" w:hAnsi="Tahoma" w:cs="Tahoma"/>
          <w:sz w:val="24"/>
          <w:szCs w:val="24"/>
        </w:rPr>
      </w:pPr>
    </w:p>
    <w:p w14:paraId="28D7FDF2" w14:textId="0135FAC5" w:rsidR="006A574C" w:rsidRPr="005F657A" w:rsidRDefault="006A574C">
      <w:pPr>
        <w:rPr>
          <w:rFonts w:ascii="Tahoma" w:hAnsi="Tahoma" w:cs="Tahoma"/>
          <w:sz w:val="24"/>
          <w:szCs w:val="24"/>
        </w:rPr>
      </w:pPr>
    </w:p>
    <w:p w14:paraId="73D59F96" w14:textId="46E7E146" w:rsidR="006A574C" w:rsidRDefault="006A574C" w:rsidP="00C40F14">
      <w:pPr>
        <w:ind w:left="284"/>
        <w:jc w:val="center"/>
      </w:pPr>
      <w:r>
        <w:rPr>
          <w:b/>
          <w:bCs/>
          <w:sz w:val="32"/>
          <w:szCs w:val="32"/>
        </w:rPr>
        <w:t xml:space="preserve">                                           </w:t>
      </w:r>
    </w:p>
    <w:sectPr w:rsidR="006A574C" w:rsidSect="00F22E75">
      <w:headerReference w:type="default" r:id="rId7"/>
      <w:pgSz w:w="11906" w:h="16838"/>
      <w:pgMar w:top="851" w:right="707"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B6933" w14:textId="77777777" w:rsidR="00AF30E7" w:rsidRDefault="00AF30E7">
      <w:r>
        <w:separator/>
      </w:r>
    </w:p>
  </w:endnote>
  <w:endnote w:type="continuationSeparator" w:id="0">
    <w:p w14:paraId="31E53FDF" w14:textId="77777777" w:rsidR="00AF30E7" w:rsidRDefault="00AF3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D8312" w14:textId="77777777" w:rsidR="00AF30E7" w:rsidRDefault="00AF30E7">
      <w:r>
        <w:separator/>
      </w:r>
    </w:p>
  </w:footnote>
  <w:footnote w:type="continuationSeparator" w:id="0">
    <w:p w14:paraId="4AF45A80" w14:textId="77777777" w:rsidR="00AF30E7" w:rsidRDefault="00AF30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0FAAEF41">
          <wp:simplePos x="0" y="0"/>
          <wp:positionH relativeFrom="margin">
            <wp:posOffset>-234950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6"/>
  </w:num>
  <w:num w:numId="15">
    <w:abstractNumId w:val="14"/>
  </w:num>
  <w:num w:numId="16">
    <w:abstractNumId w:val="1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3A5F"/>
    <w:rsid w:val="00033893"/>
    <w:rsid w:val="00035D9D"/>
    <w:rsid w:val="000450C6"/>
    <w:rsid w:val="00045AAD"/>
    <w:rsid w:val="00050A31"/>
    <w:rsid w:val="00064C45"/>
    <w:rsid w:val="000716D2"/>
    <w:rsid w:val="00071AAB"/>
    <w:rsid w:val="00074AC2"/>
    <w:rsid w:val="00082091"/>
    <w:rsid w:val="000951D5"/>
    <w:rsid w:val="000B76C4"/>
    <w:rsid w:val="000C5610"/>
    <w:rsid w:val="000E6552"/>
    <w:rsid w:val="000F334E"/>
    <w:rsid w:val="000F3A4F"/>
    <w:rsid w:val="000F59AC"/>
    <w:rsid w:val="00121CFB"/>
    <w:rsid w:val="001364FE"/>
    <w:rsid w:val="001368DD"/>
    <w:rsid w:val="001476A0"/>
    <w:rsid w:val="00147DB3"/>
    <w:rsid w:val="001518A5"/>
    <w:rsid w:val="0015747D"/>
    <w:rsid w:val="00170095"/>
    <w:rsid w:val="00170E4F"/>
    <w:rsid w:val="00173F2F"/>
    <w:rsid w:val="001743F4"/>
    <w:rsid w:val="0017744B"/>
    <w:rsid w:val="00187C33"/>
    <w:rsid w:val="001936B7"/>
    <w:rsid w:val="00196AB1"/>
    <w:rsid w:val="001A21FE"/>
    <w:rsid w:val="001A4C84"/>
    <w:rsid w:val="001D02DE"/>
    <w:rsid w:val="001D2BA0"/>
    <w:rsid w:val="001D5844"/>
    <w:rsid w:val="001E0D46"/>
    <w:rsid w:val="001E3E29"/>
    <w:rsid w:val="001E487E"/>
    <w:rsid w:val="001F08DE"/>
    <w:rsid w:val="001F5E65"/>
    <w:rsid w:val="00201333"/>
    <w:rsid w:val="00210EE4"/>
    <w:rsid w:val="00210FA7"/>
    <w:rsid w:val="00216417"/>
    <w:rsid w:val="00217E71"/>
    <w:rsid w:val="00232F7E"/>
    <w:rsid w:val="00247F81"/>
    <w:rsid w:val="0026631D"/>
    <w:rsid w:val="00272108"/>
    <w:rsid w:val="002A5606"/>
    <w:rsid w:val="002C2F53"/>
    <w:rsid w:val="002D0BC4"/>
    <w:rsid w:val="002F1995"/>
    <w:rsid w:val="00322356"/>
    <w:rsid w:val="00330E46"/>
    <w:rsid w:val="0033518C"/>
    <w:rsid w:val="00342855"/>
    <w:rsid w:val="003437C2"/>
    <w:rsid w:val="0036038D"/>
    <w:rsid w:val="00360589"/>
    <w:rsid w:val="003735B5"/>
    <w:rsid w:val="00377186"/>
    <w:rsid w:val="0037797E"/>
    <w:rsid w:val="003A1C03"/>
    <w:rsid w:val="003C3196"/>
    <w:rsid w:val="003D1396"/>
    <w:rsid w:val="00414627"/>
    <w:rsid w:val="00420B16"/>
    <w:rsid w:val="00425D63"/>
    <w:rsid w:val="00461DF9"/>
    <w:rsid w:val="004643D8"/>
    <w:rsid w:val="00465100"/>
    <w:rsid w:val="0048205E"/>
    <w:rsid w:val="004831C3"/>
    <w:rsid w:val="00493C0E"/>
    <w:rsid w:val="00497C24"/>
    <w:rsid w:val="004B3216"/>
    <w:rsid w:val="004C7BA5"/>
    <w:rsid w:val="004D2AEC"/>
    <w:rsid w:val="004E5652"/>
    <w:rsid w:val="004E7628"/>
    <w:rsid w:val="004F48F2"/>
    <w:rsid w:val="005065F5"/>
    <w:rsid w:val="0050696F"/>
    <w:rsid w:val="005149B1"/>
    <w:rsid w:val="00527AED"/>
    <w:rsid w:val="005366CB"/>
    <w:rsid w:val="005511E0"/>
    <w:rsid w:val="005647F2"/>
    <w:rsid w:val="005662D1"/>
    <w:rsid w:val="005712AE"/>
    <w:rsid w:val="00573A09"/>
    <w:rsid w:val="005751F7"/>
    <w:rsid w:val="005A4526"/>
    <w:rsid w:val="005B473D"/>
    <w:rsid w:val="005C1B16"/>
    <w:rsid w:val="005C3044"/>
    <w:rsid w:val="005D51BA"/>
    <w:rsid w:val="005E53D0"/>
    <w:rsid w:val="005E759A"/>
    <w:rsid w:val="005F0F78"/>
    <w:rsid w:val="005F657A"/>
    <w:rsid w:val="006002EB"/>
    <w:rsid w:val="0060672C"/>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B1D31"/>
    <w:rsid w:val="006C1785"/>
    <w:rsid w:val="006C5D86"/>
    <w:rsid w:val="006C7C59"/>
    <w:rsid w:val="00705C8D"/>
    <w:rsid w:val="007152D7"/>
    <w:rsid w:val="00723658"/>
    <w:rsid w:val="0074054D"/>
    <w:rsid w:val="00746C14"/>
    <w:rsid w:val="00757FC8"/>
    <w:rsid w:val="00762F19"/>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83AE3"/>
    <w:rsid w:val="00984C93"/>
    <w:rsid w:val="00987CE1"/>
    <w:rsid w:val="0099405C"/>
    <w:rsid w:val="009A1100"/>
    <w:rsid w:val="009B27AA"/>
    <w:rsid w:val="009B7E04"/>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1FC6"/>
    <w:rsid w:val="00AC3FB9"/>
    <w:rsid w:val="00AC702A"/>
    <w:rsid w:val="00AD0FA7"/>
    <w:rsid w:val="00AD226F"/>
    <w:rsid w:val="00AF292B"/>
    <w:rsid w:val="00AF30E7"/>
    <w:rsid w:val="00AF368D"/>
    <w:rsid w:val="00B13A52"/>
    <w:rsid w:val="00B14580"/>
    <w:rsid w:val="00B161E7"/>
    <w:rsid w:val="00B2303C"/>
    <w:rsid w:val="00B24CF4"/>
    <w:rsid w:val="00B26993"/>
    <w:rsid w:val="00B275F5"/>
    <w:rsid w:val="00B4570C"/>
    <w:rsid w:val="00B51D14"/>
    <w:rsid w:val="00B5208C"/>
    <w:rsid w:val="00B5709B"/>
    <w:rsid w:val="00B60B3A"/>
    <w:rsid w:val="00B60D01"/>
    <w:rsid w:val="00B70F32"/>
    <w:rsid w:val="00B71E95"/>
    <w:rsid w:val="00B74876"/>
    <w:rsid w:val="00B74A36"/>
    <w:rsid w:val="00B9683E"/>
    <w:rsid w:val="00BB7C2B"/>
    <w:rsid w:val="00BC1664"/>
    <w:rsid w:val="00BC2546"/>
    <w:rsid w:val="00BD636C"/>
    <w:rsid w:val="00BE41BC"/>
    <w:rsid w:val="00BF3E13"/>
    <w:rsid w:val="00C05085"/>
    <w:rsid w:val="00C1593D"/>
    <w:rsid w:val="00C17FA6"/>
    <w:rsid w:val="00C40F14"/>
    <w:rsid w:val="00C45227"/>
    <w:rsid w:val="00C56C7E"/>
    <w:rsid w:val="00C62D4B"/>
    <w:rsid w:val="00C644CF"/>
    <w:rsid w:val="00C73C0F"/>
    <w:rsid w:val="00C776A4"/>
    <w:rsid w:val="00CA2C6C"/>
    <w:rsid w:val="00CB030E"/>
    <w:rsid w:val="00CB0652"/>
    <w:rsid w:val="00CC0600"/>
    <w:rsid w:val="00CC586C"/>
    <w:rsid w:val="00CC78AC"/>
    <w:rsid w:val="00CE11C0"/>
    <w:rsid w:val="00CF3120"/>
    <w:rsid w:val="00CF7953"/>
    <w:rsid w:val="00D07232"/>
    <w:rsid w:val="00D10245"/>
    <w:rsid w:val="00D21BDD"/>
    <w:rsid w:val="00D34210"/>
    <w:rsid w:val="00D464E1"/>
    <w:rsid w:val="00D6579E"/>
    <w:rsid w:val="00D65F07"/>
    <w:rsid w:val="00D704F3"/>
    <w:rsid w:val="00D92BB7"/>
    <w:rsid w:val="00DC76D2"/>
    <w:rsid w:val="00DD30ED"/>
    <w:rsid w:val="00DE34B8"/>
    <w:rsid w:val="00DF03A7"/>
    <w:rsid w:val="00E03670"/>
    <w:rsid w:val="00E32EAC"/>
    <w:rsid w:val="00E447C3"/>
    <w:rsid w:val="00E452BD"/>
    <w:rsid w:val="00E64C21"/>
    <w:rsid w:val="00E66F64"/>
    <w:rsid w:val="00E7798A"/>
    <w:rsid w:val="00E821D7"/>
    <w:rsid w:val="00E936E1"/>
    <w:rsid w:val="00EC24C6"/>
    <w:rsid w:val="00EF14E0"/>
    <w:rsid w:val="00EF1596"/>
    <w:rsid w:val="00EF2933"/>
    <w:rsid w:val="00EF52D9"/>
    <w:rsid w:val="00F05146"/>
    <w:rsid w:val="00F1115D"/>
    <w:rsid w:val="00F22E75"/>
    <w:rsid w:val="00F34C5D"/>
    <w:rsid w:val="00F3513C"/>
    <w:rsid w:val="00F465C5"/>
    <w:rsid w:val="00F5180D"/>
    <w:rsid w:val="00F51B21"/>
    <w:rsid w:val="00F51D87"/>
    <w:rsid w:val="00F52DA3"/>
    <w:rsid w:val="00F651FC"/>
    <w:rsid w:val="00F8455C"/>
    <w:rsid w:val="00F84C06"/>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paragraph" w:customStyle="1" w:styleId="TableParagraph">
    <w:name w:val="Table Paragraph"/>
    <w:basedOn w:val="Normal"/>
    <w:uiPriority w:val="1"/>
    <w:qFormat/>
    <w:rsid w:val="001A4C84"/>
    <w:pPr>
      <w:widowControl w:val="0"/>
      <w:autoSpaceDE w:val="0"/>
      <w:autoSpaceDN w:val="0"/>
      <w:spacing w:line="255" w:lineRule="exact"/>
      <w:ind w:left="107"/>
    </w:pPr>
    <w:rPr>
      <w:rFonts w:ascii="Georgia" w:hAnsi="Georgia" w:cs="Georgia"/>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289878">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4</cp:revision>
  <cp:lastPrinted>2026-02-24T08:45:00Z</cp:lastPrinted>
  <dcterms:created xsi:type="dcterms:W3CDTF">2026-02-24T08:38:00Z</dcterms:created>
  <dcterms:modified xsi:type="dcterms:W3CDTF">2026-02-24T08:46:00Z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