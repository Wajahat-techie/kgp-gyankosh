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90E74" w14:textId="36A2A032" w:rsidR="00A03137" w:rsidRP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  <w:bookmarkStart w:id="0" w:name="_Hlk201913794"/>
      <w:r w:rsidRPr="00A03137">
        <w:rPr>
          <w:rFonts w:ascii="Tahoma" w:hAnsi="Tahoma" w:cs="Tahoma"/>
          <w:sz w:val="25"/>
          <w:szCs w:val="25"/>
        </w:rPr>
        <w:t>The D</w:t>
      </w:r>
      <w:r w:rsidR="00D45E5D">
        <w:rPr>
          <w:rFonts w:ascii="Tahoma" w:hAnsi="Tahoma" w:cs="Tahoma"/>
          <w:sz w:val="25"/>
          <w:szCs w:val="25"/>
        </w:rPr>
        <w:t>irector</w:t>
      </w:r>
      <w:r w:rsidRPr="00A03137">
        <w:rPr>
          <w:rFonts w:ascii="Tahoma" w:hAnsi="Tahoma" w:cs="Tahoma"/>
          <w:sz w:val="25"/>
          <w:szCs w:val="25"/>
        </w:rPr>
        <w:t>,</w:t>
      </w:r>
    </w:p>
    <w:p w14:paraId="6DE315EC" w14:textId="2B0462DF" w:rsidR="00A03137" w:rsidRDefault="00D45E5D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</w:t>
      </w:r>
      <w:r w:rsidR="00A03137" w:rsidRPr="00A03137">
        <w:rPr>
          <w:rFonts w:ascii="Tahoma" w:hAnsi="Tahoma" w:cs="Tahoma"/>
          <w:sz w:val="25"/>
          <w:szCs w:val="25"/>
        </w:rPr>
        <w:t>,</w:t>
      </w:r>
    </w:p>
    <w:p w14:paraId="0B884D58" w14:textId="74D015D9" w:rsidR="00173553" w:rsidRDefault="00173553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40D62086" w14:textId="77777777" w:rsid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</w:p>
    <w:p w14:paraId="195D4B6A" w14:textId="20858404" w:rsidR="00D45E5D" w:rsidRDefault="00173553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Dated:</w:t>
      </w:r>
      <w:r w:rsidR="00DE2F2A">
        <w:rPr>
          <w:rFonts w:ascii="Tahoma" w:hAnsi="Tahoma" w:cs="Tahoma"/>
          <w:color w:val="1F1F1F"/>
          <w:sz w:val="25"/>
          <w:szCs w:val="25"/>
        </w:rPr>
        <w:t>10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3C2E46">
        <w:rPr>
          <w:rFonts w:ascii="Tahoma" w:hAnsi="Tahoma" w:cs="Tahoma"/>
          <w:color w:val="1F1F1F"/>
          <w:sz w:val="25"/>
          <w:szCs w:val="25"/>
        </w:rPr>
        <w:t>7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343856B7" w14:textId="77777777" w:rsidR="00D45E5D" w:rsidRPr="00D45E5D" w:rsidRDefault="00D45E5D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ABE1DD6" w14:textId="745A0975" w:rsidR="00DE2F2A" w:rsidRDefault="00D45E5D" w:rsidP="00DE2F2A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D45E5D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DE2F2A">
        <w:rPr>
          <w:rFonts w:ascii="Tahoma" w:hAnsi="Tahoma" w:cs="Tahoma"/>
          <w:b/>
          <w:bCs/>
          <w:color w:val="1F1F1F"/>
          <w:sz w:val="25"/>
          <w:szCs w:val="25"/>
        </w:rPr>
        <w:t xml:space="preserve"> Submission of information.</w:t>
      </w:r>
    </w:p>
    <w:p w14:paraId="08F8FCBE" w14:textId="77777777" w:rsidR="00DE2F2A" w:rsidRDefault="00DE2F2A" w:rsidP="00DE2F2A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4ED0F99" w14:textId="385A9A82" w:rsidR="00DE2F2A" w:rsidRPr="00DE2F2A" w:rsidRDefault="00DE2F2A" w:rsidP="00DE2F2A">
      <w:pPr>
        <w:spacing w:line="276" w:lineRule="auto"/>
        <w:ind w:left="45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DE2F2A">
        <w:rPr>
          <w:rFonts w:ascii="Tahoma" w:hAnsi="Tahoma" w:cs="Tahoma"/>
          <w:color w:val="1F1F1F"/>
          <w:sz w:val="25"/>
          <w:szCs w:val="25"/>
        </w:rPr>
        <w:t>Sir,</w:t>
      </w:r>
    </w:p>
    <w:p w14:paraId="457C6714" w14:textId="3C9B9973" w:rsidR="00DE2F2A" w:rsidRPr="00DE2F2A" w:rsidRDefault="00DE2F2A" w:rsidP="00DE2F2A">
      <w:pPr>
        <w:spacing w:line="276" w:lineRule="auto"/>
        <w:ind w:left="45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DE2F2A">
        <w:rPr>
          <w:rFonts w:ascii="Tahoma" w:hAnsi="Tahoma" w:cs="Tahoma"/>
          <w:color w:val="1F1F1F"/>
          <w:sz w:val="25"/>
          <w:szCs w:val="25"/>
        </w:rPr>
        <w:t>This office is in receipt of your email communication dated 09-07-2025 requesting details of employees listed in the provided document. Out of the 16 individuals listed, only the following three pertain to this institution, and their details are as follows:</w:t>
      </w:r>
    </w:p>
    <w:p w14:paraId="2A990C23" w14:textId="727FB415" w:rsidR="00632CB9" w:rsidRDefault="00C070A9" w:rsidP="00C070A9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681E7C4E" w14:textId="77777777" w:rsidR="00C070A9" w:rsidRPr="00C070A9" w:rsidRDefault="00C070A9" w:rsidP="00C070A9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C070A9">
        <w:rPr>
          <w:rFonts w:ascii="Tahoma" w:hAnsi="Tahoma" w:cs="Tahoma"/>
          <w:color w:val="1F1F1F"/>
          <w:sz w:val="25"/>
          <w:szCs w:val="25"/>
        </w:rPr>
        <w:t>1. Present Status (Continuing/ Not)</w:t>
      </w:r>
    </w:p>
    <w:p w14:paraId="7493B125" w14:textId="77777777" w:rsidR="00C070A9" w:rsidRPr="00C070A9" w:rsidRDefault="00C070A9" w:rsidP="00C070A9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C070A9">
        <w:rPr>
          <w:rFonts w:ascii="Tahoma" w:hAnsi="Tahoma" w:cs="Tahoma"/>
          <w:color w:val="1F1F1F"/>
          <w:sz w:val="25"/>
          <w:szCs w:val="25"/>
        </w:rPr>
        <w:t>2. If discontinuing (Date of discontinuation)</w:t>
      </w:r>
    </w:p>
    <w:p w14:paraId="60FFDF76" w14:textId="77777777" w:rsidR="00C070A9" w:rsidRPr="00C070A9" w:rsidRDefault="00C070A9" w:rsidP="00C070A9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C070A9">
        <w:rPr>
          <w:rFonts w:ascii="Tahoma" w:hAnsi="Tahoma" w:cs="Tahoma"/>
          <w:color w:val="1F1F1F"/>
          <w:sz w:val="25"/>
          <w:szCs w:val="25"/>
        </w:rPr>
        <w:t xml:space="preserve">3. Remuneration payment </w:t>
      </w:r>
      <w:proofErr w:type="gramStart"/>
      <w:r w:rsidRPr="00C070A9">
        <w:rPr>
          <w:rFonts w:ascii="Tahoma" w:hAnsi="Tahoma" w:cs="Tahoma"/>
          <w:color w:val="1F1F1F"/>
          <w:sz w:val="25"/>
          <w:szCs w:val="25"/>
        </w:rPr>
        <w:t>status.(</w:t>
      </w:r>
      <w:proofErr w:type="gramEnd"/>
      <w:r w:rsidRPr="00C070A9">
        <w:rPr>
          <w:rFonts w:ascii="Tahoma" w:hAnsi="Tahoma" w:cs="Tahoma"/>
          <w:color w:val="1F1F1F"/>
          <w:sz w:val="25"/>
          <w:szCs w:val="25"/>
        </w:rPr>
        <w:t>Post against which salary is drawn)</w:t>
      </w:r>
    </w:p>
    <w:p w14:paraId="532C97FE" w14:textId="77777777" w:rsidR="00C070A9" w:rsidRPr="00C070A9" w:rsidRDefault="00C070A9" w:rsidP="00C070A9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C070A9">
        <w:rPr>
          <w:rFonts w:ascii="Tahoma" w:hAnsi="Tahoma" w:cs="Tahoma"/>
          <w:color w:val="1F1F1F"/>
          <w:sz w:val="25"/>
          <w:szCs w:val="25"/>
        </w:rPr>
        <w:t>4.Pending Remuneration if any </w:t>
      </w:r>
    </w:p>
    <w:p w14:paraId="70CFDB37" w14:textId="77777777" w:rsidR="00C070A9" w:rsidRPr="00C070A9" w:rsidRDefault="00C070A9" w:rsidP="00C070A9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C070A9">
        <w:rPr>
          <w:rFonts w:ascii="Tahoma" w:hAnsi="Tahoma" w:cs="Tahoma"/>
          <w:color w:val="1F1F1F"/>
          <w:sz w:val="25"/>
          <w:szCs w:val="25"/>
        </w:rPr>
        <w:t>5. Mention funds out of which Remuneration is being paid.</w:t>
      </w:r>
    </w:p>
    <w:p w14:paraId="4E631120" w14:textId="77777777" w:rsidR="00C070A9" w:rsidRDefault="00C070A9" w:rsidP="00C070A9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0FB6721" w14:textId="77777777" w:rsidR="00C070A9" w:rsidRDefault="00C070A9" w:rsidP="00C070A9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FE0816B" w14:textId="77777777" w:rsidR="00C070A9" w:rsidRDefault="00C070A9" w:rsidP="00C070A9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39D7BD2" w14:textId="77777777" w:rsidR="00C070A9" w:rsidRDefault="00C070A9" w:rsidP="00C070A9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0320C77" w14:textId="70E7B59C" w:rsidR="00632CB9" w:rsidRPr="00632CB9" w:rsidRDefault="00632CB9" w:rsidP="00D45E5D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632CB9">
        <w:rPr>
          <w:rFonts w:ascii="Tahoma" w:hAnsi="Tahoma" w:cs="Tahoma"/>
          <w:b/>
          <w:bCs/>
          <w:color w:val="1F1F1F"/>
          <w:sz w:val="25"/>
          <w:szCs w:val="25"/>
        </w:rPr>
        <w:t>Enclosures: Affidavits</w:t>
      </w:r>
    </w:p>
    <w:p w14:paraId="255993C7" w14:textId="77777777" w:rsidR="00C12F58" w:rsidRPr="00A03137" w:rsidRDefault="00C12F58" w:rsidP="00D45E5D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142125A7" w:rsidR="00CD7194" w:rsidRDefault="00CD7194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4A17061D" w:rsidR="00076EA7" w:rsidRPr="00337606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C2E46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8F0D79">
      <w:headerReference w:type="default" r:id="rId7"/>
      <w:pgSz w:w="11906" w:h="16838"/>
      <w:pgMar w:top="1170" w:right="92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5BFDA" w14:textId="77777777" w:rsidR="00ED40EF" w:rsidRDefault="00ED40EF">
      <w:r>
        <w:separator/>
      </w:r>
    </w:p>
  </w:endnote>
  <w:endnote w:type="continuationSeparator" w:id="0">
    <w:p w14:paraId="52FF21F5" w14:textId="77777777" w:rsidR="00ED40EF" w:rsidRDefault="00ED4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31C06" w14:textId="77777777" w:rsidR="00ED40EF" w:rsidRDefault="00ED40EF">
      <w:r>
        <w:separator/>
      </w:r>
    </w:p>
  </w:footnote>
  <w:footnote w:type="continuationSeparator" w:id="0">
    <w:p w14:paraId="7525A49E" w14:textId="77777777" w:rsidR="00ED40EF" w:rsidRDefault="00ED40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19573409">
    <w:abstractNumId w:val="9"/>
  </w:num>
  <w:num w:numId="2" w16cid:durableId="1017774765">
    <w:abstractNumId w:val="7"/>
  </w:num>
  <w:num w:numId="3" w16cid:durableId="2096242777">
    <w:abstractNumId w:val="6"/>
  </w:num>
  <w:num w:numId="4" w16cid:durableId="1350401830">
    <w:abstractNumId w:val="5"/>
  </w:num>
  <w:num w:numId="5" w16cid:durableId="1056079487">
    <w:abstractNumId w:val="4"/>
  </w:num>
  <w:num w:numId="6" w16cid:durableId="111873663">
    <w:abstractNumId w:val="8"/>
  </w:num>
  <w:num w:numId="7" w16cid:durableId="1822041528">
    <w:abstractNumId w:val="3"/>
  </w:num>
  <w:num w:numId="8" w16cid:durableId="1091242750">
    <w:abstractNumId w:val="2"/>
  </w:num>
  <w:num w:numId="9" w16cid:durableId="1032727508">
    <w:abstractNumId w:val="1"/>
  </w:num>
  <w:num w:numId="10" w16cid:durableId="1263488373">
    <w:abstractNumId w:val="0"/>
  </w:num>
  <w:num w:numId="11" w16cid:durableId="713625798">
    <w:abstractNumId w:val="12"/>
  </w:num>
  <w:num w:numId="12" w16cid:durableId="1027366698">
    <w:abstractNumId w:val="13"/>
  </w:num>
  <w:num w:numId="13" w16cid:durableId="19089482">
    <w:abstractNumId w:val="11"/>
  </w:num>
  <w:num w:numId="14" w16cid:durableId="1886982164">
    <w:abstractNumId w:val="17"/>
  </w:num>
  <w:num w:numId="15" w16cid:durableId="1044796055">
    <w:abstractNumId w:val="15"/>
  </w:num>
  <w:num w:numId="16" w16cid:durableId="1853303922">
    <w:abstractNumId w:val="18"/>
  </w:num>
  <w:num w:numId="17" w16cid:durableId="740441839">
    <w:abstractNumId w:val="14"/>
  </w:num>
  <w:num w:numId="18" w16cid:durableId="1714306528">
    <w:abstractNumId w:val="10"/>
  </w:num>
  <w:num w:numId="19" w16cid:durableId="5547765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97397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C2E46"/>
    <w:rsid w:val="003C3196"/>
    <w:rsid w:val="003D1396"/>
    <w:rsid w:val="00414627"/>
    <w:rsid w:val="00420B16"/>
    <w:rsid w:val="00421AFA"/>
    <w:rsid w:val="00425A12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647F2"/>
    <w:rsid w:val="005662D1"/>
    <w:rsid w:val="00572053"/>
    <w:rsid w:val="00573A09"/>
    <w:rsid w:val="0058776A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070A9"/>
    <w:rsid w:val="00C12F58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5E5D"/>
    <w:rsid w:val="00D464E1"/>
    <w:rsid w:val="00D5625E"/>
    <w:rsid w:val="00D6579E"/>
    <w:rsid w:val="00D65F07"/>
    <w:rsid w:val="00D704F3"/>
    <w:rsid w:val="00D80CBE"/>
    <w:rsid w:val="00D92B62"/>
    <w:rsid w:val="00D92BB7"/>
    <w:rsid w:val="00DC76D2"/>
    <w:rsid w:val="00DD30ED"/>
    <w:rsid w:val="00DE2F2A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D40EF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854EF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2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6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4</cp:revision>
  <cp:lastPrinted>2025-07-07T09:05:00Z</cp:lastPrinted>
  <dcterms:created xsi:type="dcterms:W3CDTF">2025-07-10T03:42:00Z</dcterms:created>
  <dcterms:modified xsi:type="dcterms:W3CDTF">2025-07-10T04:02:00Z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