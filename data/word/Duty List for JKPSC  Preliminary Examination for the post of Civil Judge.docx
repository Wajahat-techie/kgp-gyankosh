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6B1545B3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            </w:t>
      </w:r>
      <w:r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</w:rPr>
        <w:t xml:space="preserve">  </w:t>
      </w:r>
      <w:r w:rsidRPr="003439A1">
        <w:rPr>
          <w:rFonts w:ascii="Tahoma" w:hAnsi="Tahoma" w:cs="Tahoma"/>
          <w:b/>
          <w:bCs/>
          <w:sz w:val="24"/>
          <w:szCs w:val="24"/>
        </w:rPr>
        <w:t>Order No:</w:t>
      </w:r>
      <w:r w:rsidR="00816A9F">
        <w:rPr>
          <w:rFonts w:ascii="Tahoma" w:hAnsi="Tahoma" w:cs="Tahoma"/>
          <w:b/>
          <w:bCs/>
          <w:sz w:val="24"/>
          <w:szCs w:val="24"/>
        </w:rPr>
        <w:t xml:space="preserve">101 </w:t>
      </w:r>
      <w:r w:rsidRPr="003439A1">
        <w:rPr>
          <w:rFonts w:ascii="Tahoma" w:hAnsi="Tahoma" w:cs="Tahoma"/>
          <w:b/>
          <w:bCs/>
          <w:sz w:val="24"/>
          <w:szCs w:val="24"/>
        </w:rPr>
        <w:t>of 2025</w:t>
      </w:r>
    </w:p>
    <w:p w14:paraId="348DB2EC" w14:textId="0931357B" w:rsidR="003439A1" w:rsidRPr="008F59D7" w:rsidRDefault="003439A1" w:rsidP="008F59D7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 Dated:2</w:t>
      </w:r>
      <w:r w:rsidR="00072C72">
        <w:rPr>
          <w:rFonts w:ascii="Tahoma" w:hAnsi="Tahoma" w:cs="Tahoma"/>
          <w:b/>
          <w:bCs/>
          <w:sz w:val="24"/>
          <w:szCs w:val="24"/>
        </w:rPr>
        <w:t>6</w:t>
      </w:r>
      <w:r w:rsidRPr="003439A1">
        <w:rPr>
          <w:rFonts w:ascii="Tahoma" w:hAnsi="Tahoma" w:cs="Tahoma"/>
          <w:b/>
          <w:bCs/>
          <w:sz w:val="24"/>
          <w:szCs w:val="24"/>
        </w:rPr>
        <w:t>-09-2025</w:t>
      </w:r>
    </w:p>
    <w:p w14:paraId="4BA3A3A0" w14:textId="157C0416" w:rsidR="009F5F59" w:rsidRDefault="006C1F03" w:rsidP="005023D2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</w:t>
      </w:r>
      <w:r w:rsidR="00072C72" w:rsidRPr="00072C72">
        <w:rPr>
          <w:rFonts w:ascii="Tahoma" w:hAnsi="Tahoma" w:cs="Tahoma"/>
        </w:rPr>
        <w:t>Preliminary Examination for the post of Civil Judge in the Subordinate Judiciary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F14589">
        <w:rPr>
          <w:rFonts w:ascii="Tahoma" w:hAnsi="Tahoma" w:cs="Tahoma"/>
          <w:b/>
          <w:bCs/>
        </w:rPr>
        <w:t>2</w:t>
      </w:r>
      <w:r w:rsidR="00072C72">
        <w:rPr>
          <w:rFonts w:ascii="Tahoma" w:hAnsi="Tahoma" w:cs="Tahoma"/>
          <w:b/>
          <w:bCs/>
        </w:rPr>
        <w:t>8</w:t>
      </w:r>
      <w:r w:rsidR="00B40F6F" w:rsidRPr="006C1F03">
        <w:rPr>
          <w:rFonts w:ascii="Tahoma" w:hAnsi="Tahoma" w:cs="Tahoma"/>
          <w:b/>
          <w:bCs/>
        </w:rPr>
        <w:t>-09-2025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072C72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A500E7">
        <w:rPr>
          <w:rFonts w:ascii="Tahoma" w:hAnsi="Tahoma" w:cs="Tahoma"/>
        </w:rPr>
        <w:t>10.00 to 1</w:t>
      </w:r>
      <w:r w:rsidR="00F14589">
        <w:rPr>
          <w:rFonts w:ascii="Tahoma" w:hAnsi="Tahoma" w:cs="Tahoma"/>
        </w:rPr>
        <w:t>2</w:t>
      </w:r>
      <w:r w:rsidR="00B40F6F" w:rsidRPr="00A500E7">
        <w:rPr>
          <w:rFonts w:ascii="Tahoma" w:hAnsi="Tahoma" w:cs="Tahoma"/>
        </w:rPr>
        <w:t xml:space="preserve">.00 </w:t>
      </w:r>
      <w:r w:rsidR="00072C72">
        <w:rPr>
          <w:rFonts w:ascii="Tahoma" w:hAnsi="Tahoma" w:cs="Tahoma"/>
        </w:rPr>
        <w:t>p</w:t>
      </w:r>
      <w:r w:rsidR="00B40F6F" w:rsidRPr="00A500E7">
        <w:rPr>
          <w:rFonts w:ascii="Tahoma" w:hAnsi="Tahoma" w:cs="Tahoma"/>
        </w:rPr>
        <w:t xml:space="preserve">.m. and Paper-II from </w:t>
      </w:r>
      <w:r w:rsidR="00F14589">
        <w:rPr>
          <w:rFonts w:ascii="Tahoma" w:hAnsi="Tahoma" w:cs="Tahoma"/>
        </w:rPr>
        <w:t>02</w:t>
      </w:r>
      <w:r w:rsidR="00B40F6F" w:rsidRPr="00A500E7">
        <w:rPr>
          <w:rFonts w:ascii="Tahoma" w:hAnsi="Tahoma" w:cs="Tahoma"/>
        </w:rPr>
        <w:t>.</w:t>
      </w:r>
      <w:r w:rsidR="00F14589">
        <w:rPr>
          <w:rFonts w:ascii="Tahoma" w:hAnsi="Tahoma" w:cs="Tahoma"/>
        </w:rPr>
        <w:t>30</w:t>
      </w:r>
      <w:r w:rsidR="00B40F6F" w:rsidRPr="00A500E7">
        <w:rPr>
          <w:rFonts w:ascii="Tahoma" w:hAnsi="Tahoma" w:cs="Tahoma"/>
        </w:rPr>
        <w:t xml:space="preserve"> to </w:t>
      </w:r>
      <w:r w:rsidR="00F14589">
        <w:rPr>
          <w:rFonts w:ascii="Tahoma" w:hAnsi="Tahoma" w:cs="Tahoma"/>
        </w:rPr>
        <w:t>04</w:t>
      </w:r>
      <w:r w:rsidR="00B40F6F" w:rsidRPr="00A500E7">
        <w:rPr>
          <w:rFonts w:ascii="Tahoma" w:hAnsi="Tahoma" w:cs="Tahoma"/>
        </w:rPr>
        <w:t>.</w:t>
      </w:r>
      <w:r w:rsidR="00F14589">
        <w:rPr>
          <w:rFonts w:ascii="Tahoma" w:hAnsi="Tahoma" w:cs="Tahoma"/>
        </w:rPr>
        <w:t>30</w:t>
      </w:r>
      <w:r w:rsidR="00B40F6F" w:rsidRPr="00A500E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p.m).The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>. It is mandatory to attend for the examination 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34D2DD18" w14:textId="38E7D698" w:rsidR="009F5F59" w:rsidRDefault="009F5F59" w:rsidP="005023D2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4"/>
          <w:szCs w:val="24"/>
        </w:rPr>
      </w:pPr>
      <w:r w:rsidRPr="00984806">
        <w:rPr>
          <w:rFonts w:ascii="Tahoma" w:hAnsi="Tahoma" w:cs="Tahoma"/>
          <w:b/>
          <w:bCs/>
          <w:color w:val="7030A0"/>
          <w:sz w:val="24"/>
          <w:szCs w:val="24"/>
        </w:rPr>
        <w:t xml:space="preserve">FIRST PAPER </w:t>
      </w:r>
      <w:r w:rsidR="00E2652C" w:rsidRPr="00984806">
        <w:rPr>
          <w:rFonts w:ascii="Tahoma" w:hAnsi="Tahoma" w:cs="Tahoma"/>
          <w:b/>
          <w:bCs/>
          <w:color w:val="7030A0"/>
          <w:sz w:val="24"/>
          <w:szCs w:val="24"/>
        </w:rPr>
        <w:t>DUTY (</w:t>
      </w:r>
      <w:r w:rsidRPr="00984806">
        <w:rPr>
          <w:rFonts w:ascii="Tahoma" w:hAnsi="Tahoma" w:cs="Tahoma"/>
          <w:b/>
          <w:bCs/>
          <w:color w:val="7030A0"/>
          <w:sz w:val="24"/>
          <w:szCs w:val="24"/>
        </w:rPr>
        <w:t>FORENOON</w:t>
      </w:r>
      <w:r w:rsidR="008F4ECE" w:rsidRPr="00984806">
        <w:rPr>
          <w:rFonts w:ascii="Tahoma" w:hAnsi="Tahoma" w:cs="Tahoma"/>
          <w:b/>
          <w:bCs/>
          <w:color w:val="7030A0"/>
          <w:sz w:val="24"/>
          <w:szCs w:val="24"/>
        </w:rPr>
        <w:t xml:space="preserve">-10.00 to 12.00 </w:t>
      </w:r>
      <w:r w:rsidR="00B45E40">
        <w:rPr>
          <w:rFonts w:ascii="Tahoma" w:hAnsi="Tahoma" w:cs="Tahoma"/>
          <w:b/>
          <w:bCs/>
          <w:color w:val="7030A0"/>
          <w:sz w:val="24"/>
          <w:szCs w:val="24"/>
        </w:rPr>
        <w:t>p</w:t>
      </w:r>
      <w:r w:rsidR="008F4ECE" w:rsidRPr="00984806">
        <w:rPr>
          <w:rFonts w:ascii="Tahoma" w:hAnsi="Tahoma" w:cs="Tahoma"/>
          <w:b/>
          <w:bCs/>
          <w:color w:val="7030A0"/>
          <w:sz w:val="24"/>
          <w:szCs w:val="24"/>
        </w:rPr>
        <w:t>.m.</w:t>
      </w:r>
      <w:r w:rsidRPr="00984806">
        <w:rPr>
          <w:rFonts w:ascii="Tahoma" w:hAnsi="Tahoma" w:cs="Tahoma"/>
          <w:b/>
          <w:bCs/>
          <w:color w:val="7030A0"/>
          <w:sz w:val="24"/>
          <w:szCs w:val="24"/>
        </w:rPr>
        <w:t>)</w:t>
      </w:r>
    </w:p>
    <w:p w14:paraId="4CE5397F" w14:textId="77777777" w:rsidR="00D01A62" w:rsidRDefault="00D01A62" w:rsidP="005023D2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46"/>
        <w:gridCol w:w="2349"/>
        <w:gridCol w:w="1770"/>
        <w:gridCol w:w="2292"/>
        <w:gridCol w:w="1523"/>
        <w:gridCol w:w="11"/>
      </w:tblGrid>
      <w:tr w:rsidR="008F59D7" w:rsidRPr="008F59D7" w14:paraId="2D5C8A60" w14:textId="77777777" w:rsidTr="008F59D7">
        <w:trPr>
          <w:trHeight w:val="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53A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12E6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B4C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38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1D193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       Allotted Room</w:t>
            </w:r>
          </w:p>
        </w:tc>
      </w:tr>
      <w:tr w:rsidR="008F59D7" w:rsidRPr="008F59D7" w14:paraId="703E0E41" w14:textId="77777777" w:rsidTr="008F59D7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5E5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04C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Dr. Shafquat Ara 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1F41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82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8E7C2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Control Room</w:t>
            </w:r>
          </w:p>
        </w:tc>
      </w:tr>
      <w:tr w:rsidR="008F59D7" w:rsidRPr="008F59D7" w14:paraId="2C888DDC" w14:textId="77777777" w:rsidTr="008F59D7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B9E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376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Ali Mohd Khan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FEAA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Asst.Supervisor</w:t>
            </w:r>
          </w:p>
        </w:tc>
        <w:tc>
          <w:tcPr>
            <w:tcW w:w="3823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AA6B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59D7" w:rsidRPr="008F59D7" w14:paraId="58B06308" w14:textId="77777777" w:rsidTr="008F59D7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F33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151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Javeed Ahmad Najar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154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Asst.Supervisor</w:t>
            </w:r>
          </w:p>
        </w:tc>
        <w:tc>
          <w:tcPr>
            <w:tcW w:w="3823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69BE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59D7" w:rsidRPr="008F59D7" w14:paraId="0A5D08EA" w14:textId="77777777" w:rsidTr="008F59D7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0EE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D4C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Suhail Sultan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228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Clerk</w:t>
            </w:r>
          </w:p>
        </w:tc>
        <w:tc>
          <w:tcPr>
            <w:tcW w:w="3823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64B8B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59D7" w:rsidRPr="008F59D7" w14:paraId="70856962" w14:textId="77777777" w:rsidTr="008F59D7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BA9F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3271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Javeed Baba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75F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3823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9D320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59D7" w:rsidRPr="008F59D7" w14:paraId="3DE61B1B" w14:textId="77777777" w:rsidTr="008F59D7">
        <w:trPr>
          <w:trHeight w:val="72"/>
        </w:trPr>
        <w:tc>
          <w:tcPr>
            <w:tcW w:w="85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28D0FB" w14:textId="2B7B375F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Academic Block </w:t>
            </w:r>
            <w:r w:rsidR="00CC1E6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01</w:t>
            </w:r>
          </w:p>
        </w:tc>
      </w:tr>
      <w:tr w:rsidR="008F59D7" w:rsidRPr="008F59D7" w14:paraId="64D5C139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A03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594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050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4EB7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AE87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Total Candidate </w:t>
            </w: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  <w:t>Allotted</w:t>
            </w:r>
          </w:p>
        </w:tc>
      </w:tr>
      <w:tr w:rsidR="008F59D7" w:rsidRPr="008F59D7" w14:paraId="6DBAF9AC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A24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8D10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Mr.Amir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Khan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621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AEBD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1208(Room 1)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5744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8F59D7" w:rsidRPr="008F59D7" w14:paraId="0A693DED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1D9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014A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Mr. Bashir Ahmad Kumar 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5F1E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5E6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1209(Room 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F74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8F59D7" w:rsidRPr="008F59D7" w14:paraId="7DD13665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9614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497E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Sheeraz Bashir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4A05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6DF4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1210(Room 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FA5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8F59D7" w:rsidRPr="008F59D7" w14:paraId="19FC0192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A98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40B4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Wajahat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E3A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92B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1211(Room 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C1B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8F59D7" w:rsidRPr="008F59D7" w14:paraId="5629F1BE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5015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0AB5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Bilal Ahmad Khan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E88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0DD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843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92</w:t>
            </w:r>
          </w:p>
        </w:tc>
      </w:tr>
      <w:tr w:rsidR="008F59D7" w:rsidRPr="008F59D7" w14:paraId="6B7079F2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BF5F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ECC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Rafiq Ahmad Dar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802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4AEB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02B0D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1E269506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32C3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9BE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Ms.Nowsheeba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Shah</w:t>
            </w:r>
          </w:p>
        </w:tc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461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7505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25EAA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7088F0B7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C4E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5EF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Showkat Ahmad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CDC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0CA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1208-1209-1210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8B6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77C21814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97D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DFC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 Afroza Bashir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A22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79C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1211-1213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D53B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69CB1CD5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ADB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F992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Mushtaq Punjabi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4C4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1205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1211-1213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2BBC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08EC7550" w14:textId="77777777" w:rsidTr="008F59D7">
        <w:trPr>
          <w:trHeight w:val="72"/>
        </w:trPr>
        <w:tc>
          <w:tcPr>
            <w:tcW w:w="85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1DF929" w14:textId="0DA51696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Academic Block</w:t>
            </w:r>
            <w:r w:rsidR="00CC1E6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3 </w:t>
            </w: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(New Academic Block)</w:t>
            </w:r>
          </w:p>
        </w:tc>
      </w:tr>
      <w:tr w:rsidR="008F59D7" w:rsidRPr="008F59D7" w14:paraId="2731E326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D224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7E72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CF2A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6D9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C5AB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Total Candidate </w:t>
            </w: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  <w:t>Allotted</w:t>
            </w:r>
          </w:p>
        </w:tc>
      </w:tr>
      <w:tr w:rsidR="008F59D7" w:rsidRPr="008F59D7" w14:paraId="34668F3B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DE3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1447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Shabir Ahmad Mir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6A9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0EE4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1105(Room 1)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FD1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8F59D7" w:rsidRPr="008F59D7" w14:paraId="2F8F4402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18F4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075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Muzammil Hussain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C647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6683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1105(Room 1)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0688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44C972B5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0C7D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1EA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Ms.Shabnum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Jeelani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CD0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75B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1106(Room 2)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C3D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8F59D7" w:rsidRPr="008F59D7" w14:paraId="23F3042B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269A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656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Shabir Ahmad Ahangar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786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2DD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1106(Room 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54B9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1218E17F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3999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44D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Mr.Yasir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Manzoor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31BB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F28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1107(Room 3)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33EB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8F59D7" w:rsidRPr="008F59D7" w14:paraId="1CEC3830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F8CC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2DE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Manzoor Ahmad Khan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66DB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853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1107(Room 3)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4022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46030E4B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4493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9197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Farooq Ahmad Chopan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2F8A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9D6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1108(Room 4)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6284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8F59D7" w:rsidRPr="008F59D7" w14:paraId="39637734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346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29F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7BA7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00E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1108(Room 4)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69D3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428E3A9F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DE8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5DCA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Mr.Mushtaq</w:t>
            </w:r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Rather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FA77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AF0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1109(Room 5)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BD7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8F59D7" w:rsidRPr="008F59D7" w14:paraId="680DAF31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CF0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26DF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Ms.Sumeera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Kadeemi</w:t>
            </w:r>
            <w:proofErr w:type="spellEnd"/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1E44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D37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1109(Room 5)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DF4F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565477F7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CE4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5689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Yameen Kinnah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9619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7CD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1110(Room 6)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BC51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8F59D7" w:rsidRPr="008F59D7" w14:paraId="2E627ABB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278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50D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Rizwan Bashir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F5BA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7A7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1110(Room 6)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629E9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3801F4F9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1C6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0F7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Ms.Shaika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Hassan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3EC7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9AA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1111(Room 7)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ED72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8F59D7" w:rsidRPr="008F59D7" w14:paraId="471B9232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D8A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B96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Ms.Shaziya</w:t>
            </w:r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Ali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4B77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DF1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1111(Room 7)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67D1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8F59D7" w:rsidRPr="008F59D7" w14:paraId="37EBF7B5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56C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657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Shameem Ahmad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D310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FEF3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1105-1106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875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3A665AF8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A71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9942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Bilal Ahmad Ganaie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1C0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DDD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1107-1108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4C2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39888B0E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BE0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D58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Riyaz Ahmad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84B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E573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1109-1111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5BB8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3FE71FF5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5D7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DA61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Mr.Mohd</w:t>
            </w:r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Shafi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0CC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D15E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007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273A19FE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CE3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40D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Mr.Gulzar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Sheikh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53A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9F9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115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2B8CB6FB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EC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8CE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Mr.Mushtaq</w:t>
            </w:r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Sheikh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FEC8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0FD5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8CD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0705C34A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739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D28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Ms.Fatima</w:t>
            </w:r>
            <w:proofErr w:type="spellEnd"/>
            <w:proofErr w:type="gramEnd"/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815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1A4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02C0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100D4027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1B0F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DFD3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 Fayaz Ahmad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335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Gatekeeper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839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83D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5DA0DF92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D89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C943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Mr.Khurshid</w:t>
            </w:r>
            <w:proofErr w:type="gramEnd"/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D18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Gatekeeper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50E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7E3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8F59D7" w:rsidRPr="008F59D7" w14:paraId="247CAB5F" w14:textId="77777777" w:rsidTr="008F59D7">
        <w:trPr>
          <w:gridAfter w:val="1"/>
          <w:wAfter w:w="11" w:type="dxa"/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DD61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ABFA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D28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E6E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Total Candidates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C4D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500</w:t>
            </w:r>
          </w:p>
        </w:tc>
      </w:tr>
    </w:tbl>
    <w:p w14:paraId="527E0F07" w14:textId="77777777" w:rsidR="00D01A62" w:rsidRDefault="00D01A62" w:rsidP="005023D2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4"/>
          <w:szCs w:val="24"/>
        </w:rPr>
      </w:pPr>
    </w:p>
    <w:p w14:paraId="7ECF2FCC" w14:textId="1042EF4A" w:rsidR="008F4ECE" w:rsidRPr="008F59D7" w:rsidRDefault="005C508E" w:rsidP="00A47A9D">
      <w:pPr>
        <w:shd w:val="clear" w:color="auto" w:fill="FFFFFF"/>
        <w:rPr>
          <w:rFonts w:ascii="Tahoma" w:hAnsi="Tahoma" w:cs="Tahoma"/>
          <w:b/>
          <w:bCs/>
          <w:color w:val="1F1F1F"/>
          <w:sz w:val="20"/>
          <w:szCs w:val="20"/>
        </w:rPr>
      </w:pPr>
      <w:r w:rsidRPr="008F59D7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</w:t>
      </w:r>
    </w:p>
    <w:p w14:paraId="7DAD27F1" w14:textId="779C2310" w:rsidR="008F4ECE" w:rsidRPr="008F59D7" w:rsidRDefault="008F59D7" w:rsidP="008F4EC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0"/>
          <w:szCs w:val="20"/>
        </w:rPr>
      </w:pPr>
      <w:r w:rsidRPr="008F59D7">
        <w:rPr>
          <w:rFonts w:ascii="Tahoma" w:hAnsi="Tahoma" w:cs="Tahoma"/>
          <w:b/>
          <w:bCs/>
          <w:color w:val="7030A0"/>
          <w:sz w:val="20"/>
          <w:szCs w:val="20"/>
        </w:rPr>
        <w:lastRenderedPageBreak/>
        <w:t xml:space="preserve">  </w:t>
      </w:r>
      <w:r>
        <w:rPr>
          <w:rFonts w:ascii="Tahoma" w:hAnsi="Tahoma" w:cs="Tahoma"/>
          <w:b/>
          <w:bCs/>
          <w:color w:val="7030A0"/>
          <w:sz w:val="20"/>
          <w:szCs w:val="20"/>
        </w:rPr>
        <w:t xml:space="preserve">  </w:t>
      </w:r>
      <w:r w:rsidR="008F4ECE" w:rsidRPr="008F59D7">
        <w:rPr>
          <w:rFonts w:ascii="Tahoma" w:hAnsi="Tahoma" w:cs="Tahoma"/>
          <w:b/>
          <w:bCs/>
          <w:color w:val="7030A0"/>
          <w:sz w:val="20"/>
          <w:szCs w:val="20"/>
        </w:rPr>
        <w:t xml:space="preserve">SECOND PAPER DUTY (AFTERNOON 02.30 to 04.30 </w:t>
      </w:r>
      <w:r w:rsidR="00E2652C" w:rsidRPr="008F59D7">
        <w:rPr>
          <w:rFonts w:ascii="Tahoma" w:hAnsi="Tahoma" w:cs="Tahoma"/>
          <w:b/>
          <w:bCs/>
          <w:color w:val="7030A0"/>
          <w:sz w:val="20"/>
          <w:szCs w:val="20"/>
        </w:rPr>
        <w:t>p.m</w:t>
      </w:r>
      <w:r w:rsidR="00984806" w:rsidRPr="008F59D7">
        <w:rPr>
          <w:rFonts w:ascii="Tahoma" w:hAnsi="Tahoma" w:cs="Tahoma"/>
          <w:b/>
          <w:bCs/>
          <w:color w:val="7030A0"/>
          <w:sz w:val="20"/>
          <w:szCs w:val="20"/>
        </w:rPr>
        <w:t>.</w:t>
      </w:r>
      <w:r w:rsidR="008F4ECE" w:rsidRPr="008F59D7">
        <w:rPr>
          <w:rFonts w:ascii="Tahoma" w:hAnsi="Tahoma" w:cs="Tahoma"/>
          <w:b/>
          <w:bCs/>
          <w:color w:val="7030A0"/>
          <w:sz w:val="20"/>
          <w:szCs w:val="20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9"/>
        <w:gridCol w:w="2562"/>
        <w:gridCol w:w="1583"/>
        <w:gridCol w:w="1754"/>
        <w:gridCol w:w="1957"/>
      </w:tblGrid>
      <w:tr w:rsidR="008F59D7" w:rsidRPr="008F59D7" w14:paraId="71AEBA5A" w14:textId="77777777" w:rsidTr="00816A9F">
        <w:trPr>
          <w:trHeight w:val="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158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DB9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5098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7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A49D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8F59D7" w:rsidRPr="008F59D7" w14:paraId="08D79EE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0105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EFCE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Dr. Shafquat Ara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A92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7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89FDB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8F59D7" w:rsidRPr="008F59D7" w14:paraId="29DD037B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74DE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257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Ali Mohd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DB61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1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9B27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59D7" w:rsidRPr="008F59D7" w14:paraId="723DFBC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572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77D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275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1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B281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59D7" w:rsidRPr="008F59D7" w14:paraId="6BAA741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868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62B2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75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71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3246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59D7" w:rsidRPr="008F59D7" w14:paraId="6354EEC1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41C8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307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D460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1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5DDE" w14:textId="77777777" w:rsidR="008F59D7" w:rsidRPr="008F59D7" w:rsidRDefault="008F59D7" w:rsidP="008F59D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59D7" w:rsidRPr="008F59D7" w14:paraId="7256B669" w14:textId="77777777" w:rsidTr="00816A9F">
        <w:trPr>
          <w:trHeight w:val="72"/>
        </w:trPr>
        <w:tc>
          <w:tcPr>
            <w:tcW w:w="8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584B8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 xml:space="preserve"> Academic Block 01/02</w:t>
            </w:r>
          </w:p>
        </w:tc>
      </w:tr>
      <w:tr w:rsidR="008F59D7" w:rsidRPr="008F59D7" w14:paraId="690ABBCB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CCB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A319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498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76C5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936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 xml:space="preserve">Total Candidate </w:t>
            </w:r>
            <w:r w:rsidRPr="008F59D7">
              <w:rPr>
                <w:rFonts w:ascii="Aptos Narrow" w:hAnsi="Aptos Narrow"/>
                <w:b/>
                <w:bCs/>
                <w:color w:val="000000"/>
              </w:rPr>
              <w:br/>
              <w:t>Allotted</w:t>
            </w:r>
          </w:p>
        </w:tc>
      </w:tr>
      <w:tr w:rsidR="008F59D7" w:rsidRPr="008F59D7" w14:paraId="1A3FB963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351C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3DB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Rafiq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E60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A19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1208(Room 1)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B11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F59D7" w:rsidRPr="008F59D7" w14:paraId="0C7690C5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C72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37B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7BE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3935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1209(Room 2)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D6C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59D7" w:rsidRPr="008F59D7" w14:paraId="5182EF6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C833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206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020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D111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1210(Room 3)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4DEC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59D7" w:rsidRPr="008F59D7" w14:paraId="21E30EF1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61E8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ED78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Bilal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FE4E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8A6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1211(Room 4)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3370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59D7" w:rsidRPr="008F59D7" w14:paraId="159AF70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EFA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665D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Mr. Bashir Ahmad Kumar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DE9F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BC3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1213(Room 5)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6230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92</w:t>
            </w:r>
          </w:p>
        </w:tc>
      </w:tr>
      <w:tr w:rsidR="008F59D7" w:rsidRPr="008F59D7" w14:paraId="3A3A79A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26F9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02E0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911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246F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1213(Room 5)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7E98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5927525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5C1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FFF6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Mr.Amir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6133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2E6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1213(Room 5)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DDD8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163DA202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367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0D7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Showkat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0B0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C2CE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1208-1209-1210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B0A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7359B4CD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CF34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EC33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D51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128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33C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472E2227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0B1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68E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0956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0535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9F3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05ED0D8B" w14:textId="77777777" w:rsidTr="00816A9F">
        <w:trPr>
          <w:trHeight w:val="72"/>
        </w:trPr>
        <w:tc>
          <w:tcPr>
            <w:tcW w:w="8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E100E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Academic Block 3(New Academic Block)</w:t>
            </w:r>
          </w:p>
        </w:tc>
      </w:tr>
      <w:tr w:rsidR="008F59D7" w:rsidRPr="008F59D7" w14:paraId="480ACEF3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D3CA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BA9A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767B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2DCB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9BD9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 xml:space="preserve">Total Candidate </w:t>
            </w:r>
            <w:r w:rsidRPr="008F59D7">
              <w:rPr>
                <w:rFonts w:ascii="Aptos Narrow" w:hAnsi="Aptos Narrow"/>
                <w:b/>
                <w:bCs/>
                <w:color w:val="000000"/>
              </w:rPr>
              <w:br/>
              <w:t>Allotted</w:t>
            </w:r>
          </w:p>
        </w:tc>
      </w:tr>
      <w:tr w:rsidR="008F59D7" w:rsidRPr="008F59D7" w14:paraId="60B735F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279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62B4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A8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92B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219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F59D7" w:rsidRPr="008F59D7" w14:paraId="0B766A8F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10F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12A0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Ms.Shabnum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614E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AAF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7F032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525C1EAE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B2D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8F2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3C80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2CC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C5E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F59D7" w:rsidRPr="008F59D7" w14:paraId="7997A0AA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1E02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74C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Mr.Bhat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3DF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565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10E3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5B94A5AE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8F8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EB60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8E3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E15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C9F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F59D7" w:rsidRPr="008F59D7" w14:paraId="4D93AAE9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4FBF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56C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Ms.Sumeera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8F59D7">
              <w:rPr>
                <w:rFonts w:ascii="Aptos Narrow" w:hAnsi="Aptos Narrow"/>
                <w:color w:val="000000"/>
              </w:rPr>
              <w:t>Kadeemi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8888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A9AA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E86F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2A245C4C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9C8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2EB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Yameen Kinnah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94C1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D7A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546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F59D7" w:rsidRPr="008F59D7" w14:paraId="6D1E9A8C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597C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10F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Rizwan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0F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72F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5F80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7D4D8A9D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BE00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271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655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438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C36C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F59D7" w:rsidRPr="008F59D7" w14:paraId="26FDDD4B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B969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C9B2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37B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9033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E9C5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0180DFDF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5EF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DF9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Ms.Shaika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Hassan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07D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778F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745E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F59D7" w:rsidRPr="008F59D7" w14:paraId="7D49161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2FA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5D1A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Shabir Ahmad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59D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A8D94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3AC4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439030BB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721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26E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Mr.Yasir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Manzoor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AB6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7FA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7554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F59D7" w:rsidRPr="008F59D7" w14:paraId="6B8FDA11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53F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295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</w:rPr>
              <w:t>Ms.Shaziya</w:t>
            </w:r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3873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705D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3603" w14:textId="77777777" w:rsidR="008F59D7" w:rsidRPr="008F59D7" w:rsidRDefault="008F59D7" w:rsidP="008F59D7">
            <w:pPr>
              <w:rPr>
                <w:rFonts w:ascii="Aptos Narrow" w:hAnsi="Aptos Narrow"/>
                <w:color w:val="000000"/>
              </w:rPr>
            </w:pPr>
          </w:p>
        </w:tc>
      </w:tr>
      <w:tr w:rsidR="008F59D7" w:rsidRPr="008F59D7" w14:paraId="2ACC4E1B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BB3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A66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Shameem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247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FCD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EBD9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3D6A4C41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2C2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1BC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Bilal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C50E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91BB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A0FB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0346B026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32DB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BBD9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Riyaz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E47D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65B3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4173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39C842D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4D5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CA8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E8F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68CF" w14:textId="5901529D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="00E12157"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B5CD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56CF0914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922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06B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Mr.Gulzar</w:t>
            </w:r>
            <w:proofErr w:type="spellEnd"/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6F8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6DD5" w14:textId="3A152009" w:rsidR="008F59D7" w:rsidRPr="008F59D7" w:rsidRDefault="00E1215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56A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62A46F1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17E2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D2E3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CA2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1E94D" w14:textId="1C04E1BD" w:rsidR="008F59D7" w:rsidRPr="008F59D7" w:rsidRDefault="00E1215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0031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3E21C05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987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8184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8F59D7">
              <w:rPr>
                <w:rFonts w:ascii="Aptos Narrow" w:hAnsi="Aptos Narrow"/>
                <w:color w:val="000000"/>
              </w:rPr>
              <w:t>Ms.Fatima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407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00AE" w14:textId="08D1C743" w:rsidR="008F59D7" w:rsidRPr="008F59D7" w:rsidRDefault="00E1215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3D8D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04E14150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B969A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6E1C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Mr. Fayaz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EBA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654C" w14:textId="176DCA7C" w:rsidR="008F59D7" w:rsidRPr="008F59D7" w:rsidRDefault="00E1215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14CF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7B38D2C5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540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8D8E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8F59D7">
              <w:rPr>
                <w:rFonts w:ascii="Aptos Narrow" w:hAnsi="Aptos Narrow"/>
                <w:color w:val="000000"/>
              </w:rPr>
              <w:t>Mr.Khurshid</w:t>
            </w:r>
            <w:proofErr w:type="gramEnd"/>
            <w:r w:rsidRPr="008F59D7">
              <w:rPr>
                <w:rFonts w:ascii="Aptos Narrow" w:hAnsi="Aptos Narrow"/>
                <w:color w:val="000000"/>
              </w:rPr>
              <w:t xml:space="preserve">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F4CB6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ED0EF" w14:textId="42FF6E4D" w:rsidR="008F59D7" w:rsidRPr="008F59D7" w:rsidRDefault="00E1215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General</w:t>
            </w:r>
            <w:r w:rsidRPr="00FB6D95">
              <w:rPr>
                <w:rFonts w:ascii="Aptos Narrow" w:hAnsi="Aptos Narrow"/>
                <w:color w:val="000000"/>
              </w:rPr>
              <w:t>-All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2537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59D7" w:rsidRPr="008F59D7" w14:paraId="575937F2" w14:textId="77777777" w:rsidTr="00816A9F">
        <w:trPr>
          <w:trHeight w:val="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AC7E7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B7F8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570C5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color w:val="000000"/>
              </w:rPr>
            </w:pPr>
            <w:r w:rsidRPr="008F59D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20F0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07C31" w14:textId="77777777" w:rsidR="008F59D7" w:rsidRPr="008F59D7" w:rsidRDefault="008F59D7" w:rsidP="008F59D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59D7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19B5E108" w14:textId="2906DF9E" w:rsidR="008F4ECE" w:rsidRDefault="00816A9F" w:rsidP="00984806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D63A82" wp14:editId="683C347B">
            <wp:simplePos x="0" y="0"/>
            <wp:positionH relativeFrom="column">
              <wp:posOffset>3930650</wp:posOffset>
            </wp:positionH>
            <wp:positionV relativeFrom="paragraph">
              <wp:posOffset>3175</wp:posOffset>
            </wp:positionV>
            <wp:extent cx="857250" cy="457835"/>
            <wp:effectExtent l="0" t="0" r="0" b="0"/>
            <wp:wrapTight wrapText="bothSides">
              <wp:wrapPolygon edited="0">
                <wp:start x="12480" y="0"/>
                <wp:lineTo x="0" y="899"/>
                <wp:lineTo x="0" y="13481"/>
                <wp:lineTo x="6240" y="14380"/>
                <wp:lineTo x="6240" y="20671"/>
                <wp:lineTo x="8640" y="20671"/>
                <wp:lineTo x="10080" y="14380"/>
                <wp:lineTo x="21120" y="4494"/>
                <wp:lineTo x="21120" y="899"/>
                <wp:lineTo x="14400" y="0"/>
                <wp:lineTo x="12480" y="0"/>
              </wp:wrapPolygon>
            </wp:wrapTight>
            <wp:docPr id="16606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9D7"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1D59618A">
                <wp:simplePos x="0" y="0"/>
                <wp:positionH relativeFrom="column">
                  <wp:posOffset>-50800</wp:posOffset>
                </wp:positionH>
                <wp:positionV relativeFrom="paragraph">
                  <wp:posOffset>154940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7E81A1F4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816A9F">
                              <w:rPr>
                                <w:rFonts w:ascii="Tahoma" w:hAnsi="Tahoma" w:cs="Tahoma"/>
                                <w:color w:val="1F1F1F"/>
                              </w:rPr>
                              <w:t>1186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73B9B94B" w14:textId="0529F06E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8F4ECE">
                              <w:rPr>
                                <w:rFonts w:ascii="Tahoma" w:hAnsi="Tahoma" w:cs="Tahoma"/>
                                <w:color w:val="1F1F1F"/>
                              </w:rPr>
                              <w:t>2</w:t>
                            </w:r>
                            <w:r w:rsidR="00927A68">
                              <w:rPr>
                                <w:rFonts w:ascii="Tahoma" w:hAnsi="Tahoma" w:cs="Tahoma"/>
                                <w:color w:val="1F1F1F"/>
                              </w:rPr>
                              <w:t>6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9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 </w:t>
                            </w:r>
                          </w:p>
                          <w:p w14:paraId="44A05715" w14:textId="77777777" w:rsidR="005C508E" w:rsidRDefault="005C50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pt;margin-top:12.2pt;width:141pt;height:46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" filled="f" stroked="f" strokeweight=".5pt">
                <v:textbox>
                  <w:txbxContent>
                    <w:p w14:paraId="6114BD94" w14:textId="7E81A1F4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816A9F">
                        <w:rPr>
                          <w:rFonts w:ascii="Tahoma" w:hAnsi="Tahoma" w:cs="Tahoma"/>
                          <w:color w:val="1F1F1F"/>
                        </w:rPr>
                        <w:t>1186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</w:t>
                      </w:r>
                    </w:p>
                    <w:p w14:paraId="73B9B94B" w14:textId="0529F06E" w:rsidR="005C508E" w:rsidRPr="00D05B94" w:rsidRDefault="005C508E" w:rsidP="005C508E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8F4ECE">
                        <w:rPr>
                          <w:rFonts w:ascii="Tahoma" w:hAnsi="Tahoma" w:cs="Tahoma"/>
                          <w:color w:val="1F1F1F"/>
                        </w:rPr>
                        <w:t>2</w:t>
                      </w:r>
                      <w:r w:rsidR="00927A68">
                        <w:rPr>
                          <w:rFonts w:ascii="Tahoma" w:hAnsi="Tahoma" w:cs="Tahoma"/>
                          <w:color w:val="1F1F1F"/>
                        </w:rPr>
                        <w:t>6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9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 </w:t>
                      </w:r>
                    </w:p>
                    <w:p w14:paraId="44A05715" w14:textId="77777777" w:rsidR="005C508E" w:rsidRDefault="005C508E"/>
                  </w:txbxContent>
                </v:textbox>
                <w10:wrap type="tight"/>
              </v:shape>
            </w:pict>
          </mc:Fallback>
        </mc:AlternateContent>
      </w:r>
    </w:p>
    <w:p w14:paraId="565ECAF4" w14:textId="0A49BA73" w:rsidR="008F4ECE" w:rsidRDefault="008F4ECE" w:rsidP="003439A1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</w:p>
    <w:p w14:paraId="2EBBF290" w14:textId="77777777" w:rsidR="003439A1" w:rsidRDefault="008F4ECE" w:rsidP="008F59D7">
      <w:pPr>
        <w:shd w:val="clear" w:color="auto" w:fill="FFFFFF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</w:t>
      </w:r>
    </w:p>
    <w:p w14:paraId="72D4E601" w14:textId="77777777" w:rsidR="00E2652C" w:rsidRDefault="003439A1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</w:t>
      </w:r>
      <w:r w:rsidR="00E2652C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199D6F1B" w14:textId="1328A31E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</w:t>
      </w:r>
      <w:r w:rsidR="00816A9F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8F4ECE" w:rsidRPr="003073C8">
        <w:rPr>
          <w:rFonts w:ascii="Tahoma" w:hAnsi="Tahoma" w:cs="Tahoma"/>
          <w:b/>
          <w:bCs/>
          <w:color w:val="1F1F1F"/>
          <w:sz w:val="16"/>
          <w:szCs w:val="16"/>
        </w:rPr>
        <w:t>Dr. Shafquat Ara</w:t>
      </w:r>
    </w:p>
    <w:p w14:paraId="47BC3041" w14:textId="686E3A4C" w:rsidR="008F4ECE" w:rsidRPr="003073C8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3439A1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Principal</w:t>
      </w:r>
    </w:p>
    <w:p w14:paraId="19941877" w14:textId="77777777" w:rsidR="008F4ECE" w:rsidRPr="003073C8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Kashmir Govt.Polytechnic College Srinagar</w:t>
      </w:r>
    </w:p>
    <w:p w14:paraId="49F148B0" w14:textId="60CAD32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C508E">
      <w:headerReference w:type="default" r:id="rId8"/>
      <w:pgSz w:w="11906" w:h="16838"/>
      <w:pgMar w:top="574" w:right="56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A070" w14:textId="77777777" w:rsidR="00331862" w:rsidRDefault="00331862">
      <w:r>
        <w:separator/>
      </w:r>
    </w:p>
  </w:endnote>
  <w:endnote w:type="continuationSeparator" w:id="0">
    <w:p w14:paraId="29589F8C" w14:textId="77777777" w:rsidR="00331862" w:rsidRDefault="0033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E340" w14:textId="77777777" w:rsidR="00331862" w:rsidRDefault="00331862">
      <w:r>
        <w:separator/>
      </w:r>
    </w:p>
  </w:footnote>
  <w:footnote w:type="continuationSeparator" w:id="0">
    <w:p w14:paraId="2FA5720D" w14:textId="77777777" w:rsidR="00331862" w:rsidRDefault="00331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56066207" name="Picture 1856066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59ECC67E" w14:textId="4B3BD7D3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hyperlink r:id="rId2" w:history="1">
      <w:r w:rsidR="005C508E" w:rsidRPr="0071673D">
        <w:rPr>
          <w:rStyle w:val="Hyperlink"/>
          <w:rFonts w:ascii="Century Gothic" w:hAnsi="Century Gothic" w:cs="Calibri"/>
          <w:sz w:val="18"/>
          <w:szCs w:val="18"/>
        </w:rPr>
        <w:t>http://www.kgpsrinagar.edu.in.</w:t>
      </w:r>
    </w:hyperlink>
  </w:p>
  <w:p w14:paraId="6B87AFFB" w14:textId="56F1D506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Email: </w:t>
    </w:r>
    <w:hyperlink r:id="rId3" w:history="1">
      <w:r w:rsidRPr="005C508E">
        <w:rPr>
          <w:rStyle w:val="Hyperlink"/>
          <w:sz w:val="18"/>
          <w:szCs w:val="18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44931"/>
    <w:rsid w:val="00050A31"/>
    <w:rsid w:val="000716D2"/>
    <w:rsid w:val="00071AAB"/>
    <w:rsid w:val="00072C72"/>
    <w:rsid w:val="000A2EB0"/>
    <w:rsid w:val="000B76C4"/>
    <w:rsid w:val="000C5610"/>
    <w:rsid w:val="000D37F8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3D79"/>
    <w:rsid w:val="001743F4"/>
    <w:rsid w:val="0018445A"/>
    <w:rsid w:val="001854CC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91C4B"/>
    <w:rsid w:val="002B17A1"/>
    <w:rsid w:val="002C0C2D"/>
    <w:rsid w:val="002C2F53"/>
    <w:rsid w:val="002D5D53"/>
    <w:rsid w:val="00302A54"/>
    <w:rsid w:val="003073C8"/>
    <w:rsid w:val="00331862"/>
    <w:rsid w:val="0033518C"/>
    <w:rsid w:val="0034115E"/>
    <w:rsid w:val="003437C2"/>
    <w:rsid w:val="003439A1"/>
    <w:rsid w:val="003756E0"/>
    <w:rsid w:val="00375761"/>
    <w:rsid w:val="00377186"/>
    <w:rsid w:val="00377397"/>
    <w:rsid w:val="003958C7"/>
    <w:rsid w:val="003A1C03"/>
    <w:rsid w:val="003A7892"/>
    <w:rsid w:val="003B55FF"/>
    <w:rsid w:val="003B7D51"/>
    <w:rsid w:val="003C40C9"/>
    <w:rsid w:val="003F5B25"/>
    <w:rsid w:val="00414627"/>
    <w:rsid w:val="00425D63"/>
    <w:rsid w:val="00432D03"/>
    <w:rsid w:val="0044478E"/>
    <w:rsid w:val="00453D1C"/>
    <w:rsid w:val="00457729"/>
    <w:rsid w:val="0046104B"/>
    <w:rsid w:val="004643D8"/>
    <w:rsid w:val="0047708F"/>
    <w:rsid w:val="00477816"/>
    <w:rsid w:val="00487774"/>
    <w:rsid w:val="00497C24"/>
    <w:rsid w:val="004B785A"/>
    <w:rsid w:val="004C163D"/>
    <w:rsid w:val="004C4D96"/>
    <w:rsid w:val="004C7BA5"/>
    <w:rsid w:val="004D7A7B"/>
    <w:rsid w:val="004E7628"/>
    <w:rsid w:val="004F3334"/>
    <w:rsid w:val="004F48F2"/>
    <w:rsid w:val="005023D2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75FE8"/>
    <w:rsid w:val="0058287C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C1F03"/>
    <w:rsid w:val="006D5C0A"/>
    <w:rsid w:val="006D6504"/>
    <w:rsid w:val="006D74B5"/>
    <w:rsid w:val="006E5094"/>
    <w:rsid w:val="006F0CCE"/>
    <w:rsid w:val="006F267E"/>
    <w:rsid w:val="0070544A"/>
    <w:rsid w:val="007152D7"/>
    <w:rsid w:val="00715D99"/>
    <w:rsid w:val="00721541"/>
    <w:rsid w:val="00746C14"/>
    <w:rsid w:val="00761C0A"/>
    <w:rsid w:val="00766784"/>
    <w:rsid w:val="00777DF1"/>
    <w:rsid w:val="007807BA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6A9F"/>
    <w:rsid w:val="00817E06"/>
    <w:rsid w:val="0083091F"/>
    <w:rsid w:val="00837632"/>
    <w:rsid w:val="0085640F"/>
    <w:rsid w:val="008567AA"/>
    <w:rsid w:val="0086035B"/>
    <w:rsid w:val="008612DA"/>
    <w:rsid w:val="0088511B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8F59D7"/>
    <w:rsid w:val="00907648"/>
    <w:rsid w:val="00920329"/>
    <w:rsid w:val="00927410"/>
    <w:rsid w:val="00927A68"/>
    <w:rsid w:val="00927DD1"/>
    <w:rsid w:val="00930FDE"/>
    <w:rsid w:val="009344A3"/>
    <w:rsid w:val="009414A1"/>
    <w:rsid w:val="0095426D"/>
    <w:rsid w:val="00962994"/>
    <w:rsid w:val="009779B3"/>
    <w:rsid w:val="00982DBF"/>
    <w:rsid w:val="00984806"/>
    <w:rsid w:val="00984A16"/>
    <w:rsid w:val="00984C93"/>
    <w:rsid w:val="009857C7"/>
    <w:rsid w:val="00987CE1"/>
    <w:rsid w:val="0099405C"/>
    <w:rsid w:val="00994F30"/>
    <w:rsid w:val="009C600F"/>
    <w:rsid w:val="009D125F"/>
    <w:rsid w:val="009D3723"/>
    <w:rsid w:val="009E04F2"/>
    <w:rsid w:val="009F4D8C"/>
    <w:rsid w:val="009F5F59"/>
    <w:rsid w:val="00A00947"/>
    <w:rsid w:val="00A033B4"/>
    <w:rsid w:val="00A03B7B"/>
    <w:rsid w:val="00A119F0"/>
    <w:rsid w:val="00A200C9"/>
    <w:rsid w:val="00A250D5"/>
    <w:rsid w:val="00A261B4"/>
    <w:rsid w:val="00A32F56"/>
    <w:rsid w:val="00A36028"/>
    <w:rsid w:val="00A46C1B"/>
    <w:rsid w:val="00A47A9D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D226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45E40"/>
    <w:rsid w:val="00B5208C"/>
    <w:rsid w:val="00B52834"/>
    <w:rsid w:val="00B53D60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A49"/>
    <w:rsid w:val="00BD4031"/>
    <w:rsid w:val="00BE23E9"/>
    <w:rsid w:val="00BF3763"/>
    <w:rsid w:val="00C0184B"/>
    <w:rsid w:val="00C05085"/>
    <w:rsid w:val="00C1593D"/>
    <w:rsid w:val="00C160EC"/>
    <w:rsid w:val="00C20AAE"/>
    <w:rsid w:val="00C2645C"/>
    <w:rsid w:val="00C37FC7"/>
    <w:rsid w:val="00C426F4"/>
    <w:rsid w:val="00C5130F"/>
    <w:rsid w:val="00C56C7E"/>
    <w:rsid w:val="00C776A4"/>
    <w:rsid w:val="00CA2C6C"/>
    <w:rsid w:val="00CA43D3"/>
    <w:rsid w:val="00CA7021"/>
    <w:rsid w:val="00CB0F82"/>
    <w:rsid w:val="00CB5179"/>
    <w:rsid w:val="00CC0600"/>
    <w:rsid w:val="00CC1E6D"/>
    <w:rsid w:val="00CC78AC"/>
    <w:rsid w:val="00CE386B"/>
    <w:rsid w:val="00CE7A1A"/>
    <w:rsid w:val="00CF3540"/>
    <w:rsid w:val="00CF52FA"/>
    <w:rsid w:val="00CF7953"/>
    <w:rsid w:val="00D01A62"/>
    <w:rsid w:val="00D05B94"/>
    <w:rsid w:val="00D07232"/>
    <w:rsid w:val="00D10245"/>
    <w:rsid w:val="00D21BDD"/>
    <w:rsid w:val="00D2209F"/>
    <w:rsid w:val="00D25401"/>
    <w:rsid w:val="00D257BB"/>
    <w:rsid w:val="00D47E24"/>
    <w:rsid w:val="00D6000C"/>
    <w:rsid w:val="00D65F07"/>
    <w:rsid w:val="00D72DDA"/>
    <w:rsid w:val="00D82292"/>
    <w:rsid w:val="00D92BB7"/>
    <w:rsid w:val="00DA75B0"/>
    <w:rsid w:val="00DC76D2"/>
    <w:rsid w:val="00DD30ED"/>
    <w:rsid w:val="00E12157"/>
    <w:rsid w:val="00E17F4F"/>
    <w:rsid w:val="00E21D97"/>
    <w:rsid w:val="00E2652C"/>
    <w:rsid w:val="00E403F0"/>
    <w:rsid w:val="00E44342"/>
    <w:rsid w:val="00E578DA"/>
    <w:rsid w:val="00E64C21"/>
    <w:rsid w:val="00E74108"/>
    <w:rsid w:val="00E826FF"/>
    <w:rsid w:val="00E83C66"/>
    <w:rsid w:val="00EA0CA6"/>
    <w:rsid w:val="00EA5E48"/>
    <w:rsid w:val="00EA7DEB"/>
    <w:rsid w:val="00EC24C6"/>
    <w:rsid w:val="00EC4587"/>
    <w:rsid w:val="00EF2255"/>
    <w:rsid w:val="00EF2933"/>
    <w:rsid w:val="00F01BD2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8142D"/>
    <w:rsid w:val="00F8455C"/>
    <w:rsid w:val="00F94E4E"/>
    <w:rsid w:val="00F95D3F"/>
    <w:rsid w:val="00FA0940"/>
    <w:rsid w:val="00FA566A"/>
    <w:rsid w:val="00FB6D95"/>
    <w:rsid w:val="00FC04C5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719</Words>
  <Characters>3977</Characters>
  <Application>Microsoft Office Word</Application>
  <DocSecurity>0</DocSecurity>
  <Lines>464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19</cp:revision>
  <cp:lastPrinted>2025-09-26T10:08:00Z</cp:lastPrinted>
  <dcterms:created xsi:type="dcterms:W3CDTF">2025-09-25T17:51:00Z</dcterms:created>
  <dcterms:modified xsi:type="dcterms:W3CDTF">2025-09-26T10:08:00Z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