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34C3" w14:textId="1CAEB481" w:rsidR="003439A1" w:rsidRPr="003439A1" w:rsidRDefault="003439A1" w:rsidP="005C508E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</w:rPr>
        <w:t xml:space="preserve">                      </w:t>
      </w:r>
      <w:r w:rsidR="00975981">
        <w:rPr>
          <w:rFonts w:ascii="Tahoma" w:hAnsi="Tahoma" w:cs="Tahoma"/>
          <w:b/>
          <w:bCs/>
        </w:rPr>
        <w:t xml:space="preserve"> </w:t>
      </w:r>
      <w:r w:rsidRPr="003439A1">
        <w:rPr>
          <w:rFonts w:ascii="Tahoma" w:hAnsi="Tahoma" w:cs="Tahoma"/>
          <w:b/>
          <w:bCs/>
          <w:sz w:val="24"/>
          <w:szCs w:val="24"/>
        </w:rPr>
        <w:t>Order No:</w:t>
      </w:r>
      <w:r w:rsidR="00823C29">
        <w:rPr>
          <w:rFonts w:ascii="Tahoma" w:hAnsi="Tahoma" w:cs="Tahoma"/>
          <w:b/>
          <w:bCs/>
          <w:sz w:val="24"/>
          <w:szCs w:val="24"/>
        </w:rPr>
        <w:t>1</w:t>
      </w:r>
      <w:r w:rsidR="00C76BE7">
        <w:rPr>
          <w:rFonts w:ascii="Tahoma" w:hAnsi="Tahoma" w:cs="Tahoma"/>
          <w:b/>
          <w:bCs/>
          <w:sz w:val="24"/>
          <w:szCs w:val="24"/>
        </w:rPr>
        <w:t>15</w:t>
      </w:r>
      <w:r w:rsidRPr="003439A1">
        <w:rPr>
          <w:rFonts w:ascii="Tahoma" w:hAnsi="Tahoma" w:cs="Tahoma"/>
          <w:b/>
          <w:bCs/>
          <w:sz w:val="24"/>
          <w:szCs w:val="24"/>
        </w:rPr>
        <w:t xml:space="preserve"> of 2025</w:t>
      </w:r>
    </w:p>
    <w:p w14:paraId="348DB2EC" w14:textId="05187EF8" w:rsidR="003439A1" w:rsidRPr="00711890" w:rsidRDefault="003439A1" w:rsidP="00711890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  <w:sz w:val="24"/>
          <w:szCs w:val="24"/>
        </w:rPr>
        <w:t xml:space="preserve">                                  Dated:</w:t>
      </w:r>
      <w:r w:rsidR="002C29C8">
        <w:rPr>
          <w:rFonts w:ascii="Tahoma" w:hAnsi="Tahoma" w:cs="Tahoma"/>
          <w:b/>
          <w:bCs/>
          <w:sz w:val="24"/>
          <w:szCs w:val="24"/>
        </w:rPr>
        <w:t>1</w:t>
      </w:r>
      <w:r w:rsidR="00C76BE7">
        <w:rPr>
          <w:rFonts w:ascii="Tahoma" w:hAnsi="Tahoma" w:cs="Tahoma"/>
          <w:b/>
          <w:bCs/>
          <w:sz w:val="24"/>
          <w:szCs w:val="24"/>
        </w:rPr>
        <w:t>6</w:t>
      </w:r>
      <w:r w:rsidRPr="003439A1">
        <w:rPr>
          <w:rFonts w:ascii="Tahoma" w:hAnsi="Tahoma" w:cs="Tahoma"/>
          <w:b/>
          <w:bCs/>
          <w:sz w:val="24"/>
          <w:szCs w:val="24"/>
        </w:rPr>
        <w:t>-</w:t>
      </w:r>
      <w:r w:rsidR="002C29C8">
        <w:rPr>
          <w:rFonts w:ascii="Tahoma" w:hAnsi="Tahoma" w:cs="Tahoma"/>
          <w:b/>
          <w:bCs/>
          <w:sz w:val="24"/>
          <w:szCs w:val="24"/>
        </w:rPr>
        <w:t>10</w:t>
      </w:r>
      <w:r w:rsidRPr="003439A1">
        <w:rPr>
          <w:rFonts w:ascii="Tahoma" w:hAnsi="Tahoma" w:cs="Tahoma"/>
          <w:b/>
          <w:bCs/>
          <w:sz w:val="24"/>
          <w:szCs w:val="24"/>
        </w:rPr>
        <w:t>-2025</w:t>
      </w:r>
    </w:p>
    <w:p w14:paraId="4BA3A3A0" w14:textId="7923F728" w:rsidR="009F5F59" w:rsidRDefault="006C1F03" w:rsidP="00F037F8">
      <w:pPr>
        <w:tabs>
          <w:tab w:val="left" w:pos="1575"/>
        </w:tabs>
        <w:ind w:left="-270"/>
        <w:jc w:val="both"/>
        <w:rPr>
          <w:rFonts w:ascii="Tahoma" w:hAnsi="Tahoma" w:cs="Tahoma"/>
        </w:rPr>
      </w:pPr>
      <w:r w:rsidRPr="006C1F03">
        <w:rPr>
          <w:rFonts w:ascii="Tahoma" w:hAnsi="Tahoma" w:cs="Tahoma"/>
        </w:rPr>
        <w:t>The following officers and officials are assigned duties as indicated for each room to ensure the smooth conduct of the</w:t>
      </w:r>
      <w:r w:rsidR="00F14589">
        <w:rPr>
          <w:rFonts w:ascii="Tahoma" w:hAnsi="Tahoma" w:cs="Tahoma"/>
        </w:rPr>
        <w:t xml:space="preserve"> Written examination for the Post of Lecturer(s) in School </w:t>
      </w:r>
      <w:r w:rsidR="003439A1">
        <w:rPr>
          <w:rFonts w:ascii="Tahoma" w:hAnsi="Tahoma" w:cs="Tahoma"/>
        </w:rPr>
        <w:t>Education</w:t>
      </w:r>
      <w:r w:rsidR="00F14589">
        <w:rPr>
          <w:rFonts w:ascii="Tahoma" w:hAnsi="Tahoma" w:cs="Tahoma"/>
        </w:rPr>
        <w:t xml:space="preserve"> </w:t>
      </w:r>
      <w:r w:rsidR="003439A1">
        <w:rPr>
          <w:rFonts w:ascii="Tahoma" w:hAnsi="Tahoma" w:cs="Tahoma"/>
        </w:rPr>
        <w:t>Department (</w:t>
      </w:r>
      <w:r w:rsidR="00F14589">
        <w:rPr>
          <w:rFonts w:ascii="Tahoma" w:hAnsi="Tahoma" w:cs="Tahoma"/>
        </w:rPr>
        <w:t>Center no S-02)</w:t>
      </w:r>
      <w:r>
        <w:rPr>
          <w:rFonts w:ascii="Tahoma" w:hAnsi="Tahoma" w:cs="Tahoma"/>
        </w:rPr>
        <w:t>, conducted</w:t>
      </w:r>
      <w:r w:rsidR="00B40F6F">
        <w:rPr>
          <w:rFonts w:ascii="Tahoma" w:hAnsi="Tahoma" w:cs="Tahoma"/>
        </w:rPr>
        <w:t xml:space="preserve"> by </w:t>
      </w:r>
      <w:r>
        <w:rPr>
          <w:rFonts w:ascii="Tahoma" w:hAnsi="Tahoma" w:cs="Tahoma"/>
        </w:rPr>
        <w:t>the</w:t>
      </w:r>
      <w:r w:rsidR="00F14589">
        <w:rPr>
          <w:rFonts w:ascii="Tahoma" w:hAnsi="Tahoma" w:cs="Tahoma"/>
        </w:rPr>
        <w:t xml:space="preserve"> JKPSC </w:t>
      </w:r>
      <w:r w:rsidR="00B40F6F">
        <w:rPr>
          <w:rFonts w:ascii="Tahoma" w:hAnsi="Tahoma" w:cs="Tahoma"/>
        </w:rPr>
        <w:t xml:space="preserve">in the institution </w:t>
      </w:r>
      <w:r w:rsidR="00B40F6F" w:rsidRPr="00FA56E8">
        <w:rPr>
          <w:rFonts w:ascii="Tahoma" w:hAnsi="Tahoma" w:cs="Tahoma"/>
        </w:rPr>
        <w:t xml:space="preserve">to be </w:t>
      </w:r>
      <w:r w:rsidRPr="00FA56E8">
        <w:rPr>
          <w:rFonts w:ascii="Tahoma" w:hAnsi="Tahoma" w:cs="Tahoma"/>
        </w:rPr>
        <w:t>held on</w:t>
      </w:r>
      <w:r w:rsidR="00B40F6F" w:rsidRPr="00FA56E8">
        <w:rPr>
          <w:rFonts w:ascii="Tahoma" w:hAnsi="Tahoma" w:cs="Tahoma"/>
        </w:rPr>
        <w:t xml:space="preserve"> </w:t>
      </w:r>
      <w:r w:rsidR="002C29C8">
        <w:rPr>
          <w:rFonts w:ascii="Tahoma" w:hAnsi="Tahoma" w:cs="Tahoma"/>
          <w:b/>
          <w:bCs/>
        </w:rPr>
        <w:t>1</w:t>
      </w:r>
      <w:r w:rsidR="00C76BE7">
        <w:rPr>
          <w:rFonts w:ascii="Tahoma" w:hAnsi="Tahoma" w:cs="Tahoma"/>
          <w:b/>
          <w:bCs/>
        </w:rPr>
        <w:t>9</w:t>
      </w:r>
      <w:r w:rsidR="00B40F6F" w:rsidRPr="006C1F03">
        <w:rPr>
          <w:rFonts w:ascii="Tahoma" w:hAnsi="Tahoma" w:cs="Tahoma"/>
          <w:b/>
          <w:bCs/>
        </w:rPr>
        <w:t>-</w:t>
      </w:r>
      <w:r w:rsidR="002C29C8">
        <w:rPr>
          <w:rFonts w:ascii="Tahoma" w:hAnsi="Tahoma" w:cs="Tahoma"/>
          <w:b/>
          <w:bCs/>
        </w:rPr>
        <w:t>10</w:t>
      </w:r>
      <w:r w:rsidR="00B40F6F" w:rsidRPr="006C1F03">
        <w:rPr>
          <w:rFonts w:ascii="Tahoma" w:hAnsi="Tahoma" w:cs="Tahoma"/>
          <w:b/>
          <w:bCs/>
        </w:rPr>
        <w:t>-2025</w:t>
      </w:r>
      <w:r w:rsidR="00B40F6F">
        <w:rPr>
          <w:rFonts w:ascii="Tahoma" w:hAnsi="Tahoma" w:cs="Tahoma"/>
        </w:rPr>
        <w:t xml:space="preserve"> </w:t>
      </w:r>
      <w:r w:rsidR="00B40F6F" w:rsidRPr="006C1F03">
        <w:rPr>
          <w:rFonts w:ascii="Tahoma" w:hAnsi="Tahoma" w:cs="Tahoma"/>
          <w:b/>
          <w:bCs/>
        </w:rPr>
        <w:t>(S</w:t>
      </w:r>
      <w:r w:rsidR="004B3C52">
        <w:rPr>
          <w:rFonts w:ascii="Tahoma" w:hAnsi="Tahoma" w:cs="Tahoma"/>
          <w:b/>
          <w:bCs/>
        </w:rPr>
        <w:t>unday</w:t>
      </w:r>
      <w:r w:rsidR="00B40F6F" w:rsidRPr="006C1F03">
        <w:rPr>
          <w:rFonts w:ascii="Tahoma" w:hAnsi="Tahoma" w:cs="Tahoma"/>
          <w:b/>
          <w:bCs/>
        </w:rPr>
        <w:t>)</w:t>
      </w:r>
      <w:r w:rsidR="00B40F6F">
        <w:rPr>
          <w:rFonts w:ascii="Tahoma" w:hAnsi="Tahoma" w:cs="Tahoma"/>
        </w:rPr>
        <w:t xml:space="preserve"> in two </w:t>
      </w:r>
      <w:r>
        <w:rPr>
          <w:rFonts w:ascii="Tahoma" w:hAnsi="Tahoma" w:cs="Tahoma"/>
        </w:rPr>
        <w:t xml:space="preserve">Shifts </w:t>
      </w:r>
      <w:r w:rsidR="005C508E">
        <w:rPr>
          <w:rFonts w:ascii="Tahoma" w:hAnsi="Tahoma" w:cs="Tahoma"/>
        </w:rPr>
        <w:t>(Paper</w:t>
      </w:r>
      <w:r>
        <w:rPr>
          <w:rFonts w:ascii="Tahoma" w:hAnsi="Tahoma" w:cs="Tahoma"/>
        </w:rPr>
        <w:t xml:space="preserve">-I from </w:t>
      </w:r>
      <w:r w:rsidR="00B40F6F" w:rsidRPr="002C29C8">
        <w:rPr>
          <w:rFonts w:ascii="Tahoma" w:hAnsi="Tahoma" w:cs="Tahoma"/>
          <w:b/>
          <w:bCs/>
        </w:rPr>
        <w:t>10.00</w:t>
      </w:r>
      <w:r w:rsidR="00595996" w:rsidRPr="002C29C8">
        <w:rPr>
          <w:rFonts w:ascii="Tahoma" w:hAnsi="Tahoma" w:cs="Tahoma"/>
          <w:b/>
          <w:bCs/>
        </w:rPr>
        <w:t xml:space="preserve"> a.m.</w:t>
      </w:r>
      <w:r w:rsidR="00B40F6F" w:rsidRPr="002C29C8">
        <w:rPr>
          <w:rFonts w:ascii="Tahoma" w:hAnsi="Tahoma" w:cs="Tahoma"/>
          <w:b/>
          <w:bCs/>
        </w:rPr>
        <w:t xml:space="preserve"> to 1</w:t>
      </w:r>
      <w:r w:rsidR="00F14589" w:rsidRPr="002C29C8">
        <w:rPr>
          <w:rFonts w:ascii="Tahoma" w:hAnsi="Tahoma" w:cs="Tahoma"/>
          <w:b/>
          <w:bCs/>
        </w:rPr>
        <w:t>2</w:t>
      </w:r>
      <w:r w:rsidR="00B40F6F" w:rsidRPr="002C29C8">
        <w:rPr>
          <w:rFonts w:ascii="Tahoma" w:hAnsi="Tahoma" w:cs="Tahoma"/>
          <w:b/>
          <w:bCs/>
        </w:rPr>
        <w:t xml:space="preserve">.00 </w:t>
      </w:r>
      <w:r w:rsidR="00595996" w:rsidRPr="002C29C8">
        <w:rPr>
          <w:rFonts w:ascii="Tahoma" w:hAnsi="Tahoma" w:cs="Tahoma"/>
          <w:b/>
          <w:bCs/>
        </w:rPr>
        <w:t>P</w:t>
      </w:r>
      <w:r w:rsidR="00B40F6F" w:rsidRPr="002C29C8">
        <w:rPr>
          <w:rFonts w:ascii="Tahoma" w:hAnsi="Tahoma" w:cs="Tahoma"/>
          <w:b/>
          <w:bCs/>
        </w:rPr>
        <w:t>.m</w:t>
      </w:r>
      <w:r w:rsidR="00B40F6F" w:rsidRPr="00A500E7">
        <w:rPr>
          <w:rFonts w:ascii="Tahoma" w:hAnsi="Tahoma" w:cs="Tahoma"/>
        </w:rPr>
        <w:t xml:space="preserve">. and Paper-II from </w:t>
      </w:r>
      <w:r w:rsidR="00F14589" w:rsidRPr="002C29C8">
        <w:rPr>
          <w:rFonts w:ascii="Tahoma" w:hAnsi="Tahoma" w:cs="Tahoma"/>
          <w:b/>
          <w:bCs/>
        </w:rPr>
        <w:t>02</w:t>
      </w:r>
      <w:r w:rsidR="00B40F6F" w:rsidRPr="002C29C8">
        <w:rPr>
          <w:rFonts w:ascii="Tahoma" w:hAnsi="Tahoma" w:cs="Tahoma"/>
          <w:b/>
          <w:bCs/>
        </w:rPr>
        <w:t>.</w:t>
      </w:r>
      <w:r w:rsidR="00F14589" w:rsidRPr="002C29C8">
        <w:rPr>
          <w:rFonts w:ascii="Tahoma" w:hAnsi="Tahoma" w:cs="Tahoma"/>
          <w:b/>
          <w:bCs/>
        </w:rPr>
        <w:t>30</w:t>
      </w:r>
      <w:r w:rsidR="00B40F6F" w:rsidRPr="002C29C8">
        <w:rPr>
          <w:rFonts w:ascii="Tahoma" w:hAnsi="Tahoma" w:cs="Tahoma"/>
          <w:b/>
          <w:bCs/>
        </w:rPr>
        <w:t xml:space="preserve"> to </w:t>
      </w:r>
      <w:r w:rsidR="00F14589" w:rsidRPr="002C29C8">
        <w:rPr>
          <w:rFonts w:ascii="Tahoma" w:hAnsi="Tahoma" w:cs="Tahoma"/>
          <w:b/>
          <w:bCs/>
        </w:rPr>
        <w:t>04</w:t>
      </w:r>
      <w:r w:rsidR="00B40F6F" w:rsidRPr="002C29C8">
        <w:rPr>
          <w:rFonts w:ascii="Tahoma" w:hAnsi="Tahoma" w:cs="Tahoma"/>
          <w:b/>
          <w:bCs/>
        </w:rPr>
        <w:t>.</w:t>
      </w:r>
      <w:r w:rsidR="00F14589" w:rsidRPr="002C29C8">
        <w:rPr>
          <w:rFonts w:ascii="Tahoma" w:hAnsi="Tahoma" w:cs="Tahoma"/>
          <w:b/>
          <w:bCs/>
        </w:rPr>
        <w:t>30</w:t>
      </w:r>
      <w:r w:rsidR="00B40F6F" w:rsidRPr="002C29C8">
        <w:rPr>
          <w:rFonts w:ascii="Tahoma" w:hAnsi="Tahoma" w:cs="Tahoma"/>
          <w:b/>
          <w:bCs/>
        </w:rPr>
        <w:t xml:space="preserve"> </w:t>
      </w:r>
      <w:r w:rsidRPr="002C29C8">
        <w:rPr>
          <w:rFonts w:ascii="Tahoma" w:hAnsi="Tahoma" w:cs="Tahoma"/>
          <w:b/>
          <w:bCs/>
        </w:rPr>
        <w:t>p.m</w:t>
      </w:r>
      <w:r>
        <w:rPr>
          <w:rFonts w:ascii="Tahoma" w:hAnsi="Tahoma" w:cs="Tahoma"/>
        </w:rPr>
        <w:t>.).The</w:t>
      </w:r>
      <w:r w:rsidR="00B40F6F">
        <w:rPr>
          <w:rFonts w:ascii="Tahoma" w:hAnsi="Tahoma" w:cs="Tahoma"/>
        </w:rPr>
        <w:t xml:space="preserve"> reporting time shall be </w:t>
      </w:r>
      <w:r w:rsidR="00B40F6F" w:rsidRPr="005C508E">
        <w:rPr>
          <w:rFonts w:ascii="Tahoma" w:hAnsi="Tahoma" w:cs="Tahoma"/>
          <w:b/>
          <w:bCs/>
        </w:rPr>
        <w:t>8:</w:t>
      </w:r>
      <w:r w:rsidR="00F14589">
        <w:rPr>
          <w:rFonts w:ascii="Tahoma" w:hAnsi="Tahoma" w:cs="Tahoma"/>
          <w:b/>
          <w:bCs/>
        </w:rPr>
        <w:t>00</w:t>
      </w:r>
      <w:r w:rsidR="00B40F6F" w:rsidRPr="005C508E">
        <w:rPr>
          <w:rFonts w:ascii="Tahoma" w:hAnsi="Tahoma" w:cs="Tahoma"/>
          <w:b/>
          <w:bCs/>
        </w:rPr>
        <w:t xml:space="preserve"> AM</w:t>
      </w:r>
      <w:r w:rsidR="00B40F6F" w:rsidRPr="00FA56E8">
        <w:rPr>
          <w:rFonts w:ascii="Tahoma" w:hAnsi="Tahoma" w:cs="Tahoma"/>
        </w:rPr>
        <w:t xml:space="preserve"> </w:t>
      </w:r>
      <w:r w:rsidR="005C508E" w:rsidRPr="00FA56E8">
        <w:rPr>
          <w:rFonts w:ascii="Tahoma" w:hAnsi="Tahoma" w:cs="Tahoma"/>
        </w:rPr>
        <w:t>sharp</w:t>
      </w:r>
      <w:r w:rsidR="005C508E">
        <w:rPr>
          <w:rFonts w:ascii="Tahoma" w:hAnsi="Tahoma" w:cs="Tahoma"/>
        </w:rPr>
        <w:t xml:space="preserve">. It is mandatory to attend for the examination </w:t>
      </w:r>
      <w:r w:rsidR="00C82A02">
        <w:rPr>
          <w:rFonts w:ascii="Tahoma" w:hAnsi="Tahoma" w:cs="Tahoma"/>
        </w:rPr>
        <w:t>duty. Carrying</w:t>
      </w:r>
      <w:r>
        <w:rPr>
          <w:rFonts w:ascii="Tahoma" w:hAnsi="Tahoma" w:cs="Tahoma"/>
        </w:rPr>
        <w:t xml:space="preserve"> of Mobile Phones inside the examination hall is strictly Prohibited.</w:t>
      </w:r>
    </w:p>
    <w:p w14:paraId="50C13133" w14:textId="76278D02" w:rsidR="00C76BE7" w:rsidRPr="00C76BE7" w:rsidRDefault="009F5F59" w:rsidP="00C76BE7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0"/>
          <w:szCs w:val="20"/>
        </w:rPr>
      </w:pPr>
      <w:r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 </w:t>
      </w:r>
      <w:r w:rsidR="00C76BE7">
        <w:rPr>
          <w:rFonts w:ascii="Tahoma" w:hAnsi="Tahoma" w:cs="Tahoma"/>
          <w:b/>
          <w:bCs/>
          <w:color w:val="7030A0"/>
          <w:sz w:val="20"/>
          <w:szCs w:val="20"/>
        </w:rPr>
        <w:t xml:space="preserve">  </w:t>
      </w:r>
      <w:r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FIRST PAPER </w:t>
      </w:r>
      <w:r w:rsidR="00E2652C" w:rsidRPr="006633BD">
        <w:rPr>
          <w:rFonts w:ascii="Tahoma" w:hAnsi="Tahoma" w:cs="Tahoma"/>
          <w:b/>
          <w:bCs/>
          <w:color w:val="7030A0"/>
          <w:sz w:val="20"/>
          <w:szCs w:val="20"/>
        </w:rPr>
        <w:t>DUTY (</w:t>
      </w:r>
      <w:r w:rsidRPr="006633BD">
        <w:rPr>
          <w:rFonts w:ascii="Tahoma" w:hAnsi="Tahoma" w:cs="Tahoma"/>
          <w:b/>
          <w:bCs/>
          <w:color w:val="7030A0"/>
          <w:sz w:val="20"/>
          <w:szCs w:val="20"/>
        </w:rPr>
        <w:t>FORENOON</w:t>
      </w:r>
      <w:r w:rsidR="008F4ECE"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-10.00 to 12.00 </w:t>
      </w:r>
      <w:r w:rsidR="006B3AF4" w:rsidRPr="006633BD">
        <w:rPr>
          <w:rFonts w:ascii="Tahoma" w:hAnsi="Tahoma" w:cs="Tahoma"/>
          <w:b/>
          <w:bCs/>
          <w:color w:val="7030A0"/>
          <w:sz w:val="20"/>
          <w:szCs w:val="20"/>
        </w:rPr>
        <w:t>p</w:t>
      </w:r>
      <w:r w:rsidR="008F4ECE"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.m. </w:t>
      </w:r>
      <w:r w:rsidR="003439A1"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Subject: </w:t>
      </w:r>
      <w:r w:rsidR="00C76BE7">
        <w:rPr>
          <w:rFonts w:ascii="Tahoma" w:hAnsi="Tahoma" w:cs="Tahoma"/>
          <w:b/>
          <w:bCs/>
          <w:color w:val="7030A0"/>
          <w:sz w:val="20"/>
          <w:szCs w:val="20"/>
        </w:rPr>
        <w:t>ECONOMICS</w:t>
      </w:r>
      <w:r w:rsidRPr="006633BD">
        <w:rPr>
          <w:rFonts w:ascii="Tahoma" w:hAnsi="Tahoma" w:cs="Tahoma"/>
          <w:b/>
          <w:bCs/>
          <w:color w:val="7030A0"/>
          <w:sz w:val="20"/>
          <w:szCs w:val="20"/>
        </w:rPr>
        <w:t>):</w:t>
      </w:r>
      <w:r w:rsidR="005C508E" w:rsidRPr="006633BD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</w:t>
      </w:r>
    </w:p>
    <w:tbl>
      <w:tblPr>
        <w:tblW w:w="9515" w:type="dxa"/>
        <w:tblLook w:val="04A0" w:firstRow="1" w:lastRow="0" w:firstColumn="1" w:lastColumn="0" w:noHBand="0" w:noVBand="1"/>
      </w:tblPr>
      <w:tblGrid>
        <w:gridCol w:w="715"/>
        <w:gridCol w:w="2640"/>
        <w:gridCol w:w="2260"/>
        <w:gridCol w:w="2536"/>
        <w:gridCol w:w="1364"/>
      </w:tblGrid>
      <w:tr w:rsidR="00C76BE7" w:rsidRPr="00C76BE7" w14:paraId="413E87CA" w14:textId="77777777" w:rsidTr="00C76BE7">
        <w:trPr>
          <w:trHeight w:val="144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9489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2CB9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9D1B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2F8CE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 xml:space="preserve">        Allotted Room</w:t>
            </w:r>
          </w:p>
        </w:tc>
      </w:tr>
      <w:tr w:rsidR="00C76BE7" w:rsidRPr="00C76BE7" w14:paraId="1EB043DB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C177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DFEB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Dr. Shafquat Ara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15FF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Supervisor</w:t>
            </w:r>
          </w:p>
        </w:tc>
        <w:tc>
          <w:tcPr>
            <w:tcW w:w="3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B441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C76BE7" w:rsidRPr="00C76BE7" w14:paraId="3B25BBAE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7FB0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7216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Mr.Tahir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Amin Wani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933A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9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043CC" w14:textId="77777777" w:rsidR="00C76BE7" w:rsidRPr="00C76BE7" w:rsidRDefault="00C76BE7" w:rsidP="00C76BE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C76BE7" w:rsidRPr="00C76BE7" w14:paraId="1FE68A0C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DE27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6E54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Mr.Javeed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Najar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67EA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9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6A14B" w14:textId="77777777" w:rsidR="00C76BE7" w:rsidRPr="00C76BE7" w:rsidRDefault="00C76BE7" w:rsidP="00C76BE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C76BE7" w:rsidRPr="00C76BE7" w14:paraId="12002FFD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AB2F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1A2C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Mr.Parvaiz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Hassan Mir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F54D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9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75337" w14:textId="77777777" w:rsidR="00C76BE7" w:rsidRPr="00C76BE7" w:rsidRDefault="00C76BE7" w:rsidP="00C76BE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C76BE7" w:rsidRPr="00C76BE7" w14:paraId="3B5C9605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DA99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F036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Mr.Rouf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27D8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9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78315" w14:textId="77777777" w:rsidR="00C76BE7" w:rsidRPr="00C76BE7" w:rsidRDefault="00C76BE7" w:rsidP="00C76BE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C76BE7" w:rsidRPr="00C76BE7" w14:paraId="5BBDD0A9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40C0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ECDB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Mr.Javeed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Baba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80AB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39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6273" w14:textId="77777777" w:rsidR="00C76BE7" w:rsidRPr="00C76BE7" w:rsidRDefault="00C76BE7" w:rsidP="00C76BE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C76BE7" w:rsidRPr="00C76BE7" w14:paraId="7C997FB5" w14:textId="77777777" w:rsidTr="00C76BE7">
        <w:trPr>
          <w:trHeight w:val="144"/>
        </w:trPr>
        <w:tc>
          <w:tcPr>
            <w:tcW w:w="95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FAB90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 xml:space="preserve"> Academic Block 01</w:t>
            </w:r>
          </w:p>
        </w:tc>
      </w:tr>
      <w:tr w:rsidR="00C76BE7" w:rsidRPr="00C76BE7" w14:paraId="5B1A3B00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5431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C427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FB3E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4FCA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Allotted Room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E8AA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C76BE7" w:rsidRPr="00C76BE7" w14:paraId="1C0EDB67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6656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C608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Mr.Wajahat</w:t>
            </w:r>
            <w:proofErr w:type="gram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F110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CFD0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1208(RM 1-Electrical CS)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4CED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C76BE7" w:rsidRPr="00C76BE7" w14:paraId="2B45A37C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3D01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DBC0" w14:textId="13E3E445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</w:t>
            </w:r>
            <w:r w:rsidR="00CB433C">
              <w:rPr>
                <w:rFonts w:ascii="Aptos Narrow" w:hAnsi="Aptos Narrow"/>
                <w:color w:val="000000"/>
              </w:rPr>
              <w:t>r.Mohd</w:t>
            </w:r>
            <w:proofErr w:type="gramEnd"/>
            <w:r w:rsidR="00CB433C">
              <w:rPr>
                <w:rFonts w:ascii="Aptos Narrow" w:hAnsi="Aptos Narrow"/>
                <w:color w:val="000000"/>
              </w:rPr>
              <w:t xml:space="preserve"> Amin Wani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4FC9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BEA4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7F38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C76BE7" w:rsidRPr="00C76BE7" w14:paraId="2E486533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D9D0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E966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Mr.Sheeraz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Bashir Shah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C940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6D91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3CC7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C76BE7" w:rsidRPr="00C76BE7" w14:paraId="57EA7AB8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F193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6211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Mr.Muzammil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Hussain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0B40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7DC6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FC73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C76BE7" w:rsidRPr="00C76BE7" w14:paraId="3FF6C007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2DAB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D20E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Ms.Shabnum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Jeelani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32A6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DD8D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5089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92</w:t>
            </w:r>
          </w:p>
        </w:tc>
      </w:tr>
      <w:tr w:rsidR="00C76BE7" w:rsidRPr="00C76BE7" w14:paraId="47455CB5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1911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8740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Mr.Rafiq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Dar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7110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4D1A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C79B1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71A9685C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26AB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3C11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Mr.Shabir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3A9C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5455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29CE2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432FBB43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57E9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659B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Mr.Showkat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CD32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CEA1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1208-1209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E32C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5EEAE9E5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FDC8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CAD3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Mr.Umar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Bilal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E065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574D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1210-1211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0626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040E7AB7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BDB1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2017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Ms. Afroza Bashir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E031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AA98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5B3C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2374B201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6726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FD4E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Punjabi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7629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DBE9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5F71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26509BAA" w14:textId="77777777" w:rsidTr="00C76BE7">
        <w:trPr>
          <w:trHeight w:val="144"/>
        </w:trPr>
        <w:tc>
          <w:tcPr>
            <w:tcW w:w="95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D995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Academic Block 3(New Academic Block)</w:t>
            </w:r>
          </w:p>
        </w:tc>
      </w:tr>
      <w:tr w:rsidR="00C76BE7" w:rsidRPr="00C76BE7" w14:paraId="322A8441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0824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3B0F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9E53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AC91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06E7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C76BE7" w:rsidRPr="00C76BE7" w14:paraId="3CF5035A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06DD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345E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Rather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D4C2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ED4C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585A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C76BE7" w:rsidRPr="00C76BE7" w14:paraId="7E9A1ECB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E699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4994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Mr.Arif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Ali Zargar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9C63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6CC8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143FD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0C51C74E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C426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DA3B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Ms.Sumeera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 w:rsidRPr="00C76BE7">
              <w:rPr>
                <w:rFonts w:ascii="Aptos Narrow" w:hAnsi="Aptos Narrow"/>
                <w:color w:val="000000"/>
              </w:rPr>
              <w:t>Kadeemi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EAC5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7B35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71F8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C76BE7" w:rsidRPr="00C76BE7" w14:paraId="251E62FF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7AA7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37AB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Mr.Shabir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Ahangar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8608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BF9E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EEB1C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0DA09B04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8919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686E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Ms.Saba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Hamdani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324F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DDCA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743C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C76BE7" w:rsidRPr="00C76BE7" w14:paraId="48F66FA6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79AE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D8CF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Mr.Manzoor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Khan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4E64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2D46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B96D7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7FC6EBC3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6205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3007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Mr.Farooq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Chopan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5E02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4E28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23A6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C76BE7" w:rsidRPr="00C76BE7" w14:paraId="465F5A99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F851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1708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Ms.Nowsheeba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shah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725E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65C4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FA4BB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7BD802AE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3700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EA61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Mr.Amir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Khan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5EA5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BD15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BAC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C76BE7" w:rsidRPr="00C76BE7" w14:paraId="677C8315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BD07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A07E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Ms.Rehana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Shafi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D0C9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9E72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4E61B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4CE1D346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D9E5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01DB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Iqbal Khan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FB79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3D13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EC46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C76BE7" w:rsidRPr="00C76BE7" w14:paraId="7FF59501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30A3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A7A2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Mr.Rizwan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Bashir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DE6A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6EB3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96BB4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66AE83A3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2458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2BAD7" w14:textId="6A05346B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</w:t>
            </w:r>
            <w:r w:rsidR="00733099">
              <w:rPr>
                <w:rFonts w:ascii="Aptos Narrow" w:hAnsi="Aptos Narrow"/>
                <w:color w:val="000000"/>
              </w:rPr>
              <w:t>Bilal</w:t>
            </w:r>
            <w:proofErr w:type="gramEnd"/>
            <w:r w:rsidR="00733099">
              <w:rPr>
                <w:rFonts w:ascii="Aptos Narrow" w:hAnsi="Aptos Narrow"/>
                <w:color w:val="000000"/>
              </w:rPr>
              <w:t xml:space="preserve"> Ahmad Khan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69FA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873F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55C3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C76BE7" w:rsidRPr="00C76BE7" w14:paraId="540937AA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CFB2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ADE9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Ms.Shaziya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Ali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9B97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C108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3A54C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03CF7188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9538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6CCB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Mr.Shameem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884C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B059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1105-1106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21AE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2A05D6FA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31EE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4B1F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Mr.Bilal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Ganaie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B75B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EECE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1107-1108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33F7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63E63036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4F14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96DC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Mr.Riyaz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4AF6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ABD6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1109-1111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17D0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6202288F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46A1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6284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Shafi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5042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D923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EB1A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7644F331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CD25E" w14:textId="4BC8BCA3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</w:t>
            </w:r>
            <w:r w:rsidR="00973438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F36E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Mr.Gulzar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A95E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4E7F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52D3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6792683F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298EF" w14:textId="78E7221B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</w:t>
            </w:r>
            <w:r w:rsidR="00973438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1E5A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Mr.Khurshid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4604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D91F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010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48F2D903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618A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C510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D405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A892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B4E9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500</w:t>
            </w:r>
          </w:p>
        </w:tc>
      </w:tr>
    </w:tbl>
    <w:p w14:paraId="39FF376A" w14:textId="14A9CA43" w:rsidR="00975981" w:rsidRDefault="00975981" w:rsidP="0089711E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</w:rPr>
      </w:pPr>
    </w:p>
    <w:p w14:paraId="0A8992A3" w14:textId="77777777" w:rsidR="00975981" w:rsidRDefault="00975981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0F57BC8B" w14:textId="77777777" w:rsidR="00C76BE7" w:rsidRDefault="00C76BE7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08E488EE" w14:textId="77777777" w:rsidR="00C76BE7" w:rsidRDefault="00C76BE7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1F48223B" w14:textId="77777777" w:rsidR="00C76BE7" w:rsidRDefault="00C76BE7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6FA7FC3E" w14:textId="0F87FF98" w:rsidR="00C76BE7" w:rsidRDefault="008F4ECE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  <w:r w:rsidRPr="002C29C8">
        <w:rPr>
          <w:rFonts w:ascii="Tahoma" w:hAnsi="Tahoma" w:cs="Tahoma"/>
          <w:b/>
          <w:bCs/>
          <w:color w:val="7030A0"/>
        </w:rPr>
        <w:t xml:space="preserve">SECOND PAPER DUTY (AFTERNOON 02.30 to 04.30 </w:t>
      </w:r>
      <w:r w:rsidR="00E2652C" w:rsidRPr="002C29C8">
        <w:rPr>
          <w:rFonts w:ascii="Tahoma" w:hAnsi="Tahoma" w:cs="Tahoma"/>
          <w:b/>
          <w:bCs/>
          <w:color w:val="7030A0"/>
        </w:rPr>
        <w:t>p.m. Subject</w:t>
      </w:r>
      <w:r w:rsidRPr="002C29C8">
        <w:rPr>
          <w:rFonts w:ascii="Tahoma" w:hAnsi="Tahoma" w:cs="Tahoma"/>
          <w:b/>
          <w:bCs/>
          <w:color w:val="7030A0"/>
        </w:rPr>
        <w:t xml:space="preserve">: </w:t>
      </w:r>
      <w:r w:rsidR="00C76BE7">
        <w:rPr>
          <w:rFonts w:ascii="Tahoma" w:hAnsi="Tahoma" w:cs="Tahoma"/>
          <w:b/>
          <w:bCs/>
          <w:color w:val="7030A0"/>
        </w:rPr>
        <w:t>HISTORY</w:t>
      </w:r>
      <w:r w:rsidRPr="002C29C8">
        <w:rPr>
          <w:rFonts w:ascii="Tahoma" w:hAnsi="Tahoma" w:cs="Tahoma"/>
          <w:b/>
          <w:bCs/>
          <w:color w:val="7030A0"/>
        </w:rPr>
        <w:t>)</w:t>
      </w:r>
    </w:p>
    <w:tbl>
      <w:tblPr>
        <w:tblW w:w="9515" w:type="dxa"/>
        <w:tblLook w:val="04A0" w:firstRow="1" w:lastRow="0" w:firstColumn="1" w:lastColumn="0" w:noHBand="0" w:noVBand="1"/>
      </w:tblPr>
      <w:tblGrid>
        <w:gridCol w:w="715"/>
        <w:gridCol w:w="2640"/>
        <w:gridCol w:w="2260"/>
        <w:gridCol w:w="2536"/>
        <w:gridCol w:w="1364"/>
      </w:tblGrid>
      <w:tr w:rsidR="00C76BE7" w:rsidRPr="00C76BE7" w14:paraId="3892BFC1" w14:textId="77777777" w:rsidTr="00C76BE7">
        <w:trPr>
          <w:trHeight w:val="144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E999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408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60DF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C3EE1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 xml:space="preserve">        Allotted Room</w:t>
            </w:r>
          </w:p>
        </w:tc>
      </w:tr>
      <w:tr w:rsidR="00C76BE7" w:rsidRPr="00C76BE7" w14:paraId="6CF32A73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3143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AAE2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Dr. Shafquat Ara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744D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Supervisor</w:t>
            </w:r>
          </w:p>
        </w:tc>
        <w:tc>
          <w:tcPr>
            <w:tcW w:w="39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7C02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C76BE7" w:rsidRPr="00C76BE7" w14:paraId="6FA2B168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063E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584E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Mr.Tahir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Amin Wani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9B3D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9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62CD5" w14:textId="77777777" w:rsidR="00C76BE7" w:rsidRPr="00C76BE7" w:rsidRDefault="00C76BE7" w:rsidP="00C76BE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C76BE7" w:rsidRPr="00C76BE7" w14:paraId="200137CC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CCE4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352F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Mr.Javeed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Najar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386C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9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67C74" w14:textId="77777777" w:rsidR="00C76BE7" w:rsidRPr="00C76BE7" w:rsidRDefault="00C76BE7" w:rsidP="00C76BE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C76BE7" w:rsidRPr="00C76BE7" w14:paraId="00B97897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655C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6079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Mr.Parvaiz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Hassan Mir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D0FB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9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057EA" w14:textId="77777777" w:rsidR="00C76BE7" w:rsidRPr="00C76BE7" w:rsidRDefault="00C76BE7" w:rsidP="00C76BE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C76BE7" w:rsidRPr="00C76BE7" w14:paraId="334741BC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3DE6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7A29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Mr.Rouf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5F86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9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7C7C2" w14:textId="77777777" w:rsidR="00C76BE7" w:rsidRPr="00C76BE7" w:rsidRDefault="00C76BE7" w:rsidP="00C76BE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C76BE7" w:rsidRPr="00C76BE7" w14:paraId="129EB273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1899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8137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Mr.Javeed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Baba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06DA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39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AEE24" w14:textId="77777777" w:rsidR="00C76BE7" w:rsidRPr="00C76BE7" w:rsidRDefault="00C76BE7" w:rsidP="00C76BE7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C76BE7" w:rsidRPr="00C76BE7" w14:paraId="7B4371FE" w14:textId="77777777" w:rsidTr="00C76BE7">
        <w:trPr>
          <w:trHeight w:val="144"/>
        </w:trPr>
        <w:tc>
          <w:tcPr>
            <w:tcW w:w="95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30914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 xml:space="preserve"> Academic Block 01</w:t>
            </w:r>
          </w:p>
        </w:tc>
      </w:tr>
      <w:tr w:rsidR="00C76BE7" w:rsidRPr="00C76BE7" w14:paraId="266ABFE9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9057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4CC7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4468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2482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Allotted Room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64F3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C76BE7" w:rsidRPr="00C76BE7" w14:paraId="3E2FAFFC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124E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2D61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Mr.Wajahat</w:t>
            </w:r>
            <w:proofErr w:type="gram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D08F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D3A2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1208(RM 1-Electrical CS)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BD46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C76BE7" w:rsidRPr="00C76BE7" w14:paraId="0D76AF90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F1E1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2B732" w14:textId="3262851D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</w:t>
            </w:r>
            <w:r w:rsidR="00CB433C">
              <w:rPr>
                <w:rFonts w:ascii="Aptos Narrow" w:hAnsi="Aptos Narrow"/>
                <w:color w:val="000000"/>
              </w:rPr>
              <w:t>r.Mohd</w:t>
            </w:r>
            <w:proofErr w:type="gramEnd"/>
            <w:r w:rsidR="00CB433C">
              <w:rPr>
                <w:rFonts w:ascii="Aptos Narrow" w:hAnsi="Aptos Narrow"/>
                <w:color w:val="000000"/>
              </w:rPr>
              <w:t xml:space="preserve"> Amin Wani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AB44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3140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55E7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C76BE7" w:rsidRPr="00C76BE7" w14:paraId="3C2A3967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9EC1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34B2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Mr.Sheeraz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Bashir Shah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8043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6B06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989D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C76BE7" w:rsidRPr="00C76BE7" w14:paraId="173033BF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8E9B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B5F1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Mr.Muzammil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Hussain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B92A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5EB5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1ED7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C76BE7" w:rsidRPr="00C76BE7" w14:paraId="5D2739D9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DD25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C51E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Ms.Shabnum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Jeelani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E675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ED0B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9D61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92</w:t>
            </w:r>
          </w:p>
        </w:tc>
      </w:tr>
      <w:tr w:rsidR="00C76BE7" w:rsidRPr="00C76BE7" w14:paraId="6873095C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31F9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F8A9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Mr.Rafiq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Dar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4BF8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4CE3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55CA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00BCF0A9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B0C9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F454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Mr.Shabir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1FD7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50F4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6E85D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784BCC27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931B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4839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Mr.Showkat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9C61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73E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1208-1209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5E47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0F34CA1F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3E33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06FF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Mr.Umar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Bilal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3953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14EC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1210-1211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9022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55D846A4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AB7F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05B1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Ms. Afroza Bashir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4666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8D1A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0173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59345937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AE68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9D66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Punjabi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30AB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E7AB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600A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2C6FEA8C" w14:textId="77777777" w:rsidTr="00C76BE7">
        <w:trPr>
          <w:trHeight w:val="144"/>
        </w:trPr>
        <w:tc>
          <w:tcPr>
            <w:tcW w:w="95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4F7CB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Academic Block 3(New Academic Block)</w:t>
            </w:r>
          </w:p>
        </w:tc>
      </w:tr>
      <w:tr w:rsidR="00C76BE7" w:rsidRPr="00C76BE7" w14:paraId="7F041C54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5B89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6D6B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6FE5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9539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8698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C76BE7" w:rsidRPr="00C76BE7" w14:paraId="3D7F9A0D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FB1A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E7C1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Mr.Mushtaq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Rather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AD82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2C4D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6CEF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C76BE7" w:rsidRPr="00C76BE7" w14:paraId="2ABA4E4A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5ABE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0AC3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Mr.Arif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Ali Zargar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A7D2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071E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F6E60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3C1DE4F5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A388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8B15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Ms.Sumeera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 w:rsidRPr="00C76BE7">
              <w:rPr>
                <w:rFonts w:ascii="Aptos Narrow" w:hAnsi="Aptos Narrow"/>
                <w:color w:val="000000"/>
              </w:rPr>
              <w:t>Kadeemi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77BC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4EEE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D79F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C76BE7" w:rsidRPr="00C76BE7" w14:paraId="5668EE20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5631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8671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Mr.Shabir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Ahangar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8AEF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DBF2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B318F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2C18E046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41DC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791E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Ms.Saba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Hamdani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4CAE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9733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5B04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C76BE7" w:rsidRPr="00C76BE7" w14:paraId="7A7AA941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0ABA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617C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Mr.Manzoor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Khan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B45F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9288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44AE8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681EA770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C0FE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C1E4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Mr.Farooq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Chopan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1D36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7A87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7218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C76BE7" w:rsidRPr="00C76BE7" w14:paraId="1C7D7EED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A5AB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6EEF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Ms.Nowsheeba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shah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9E3C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41AA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FCFA3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38CA1DA7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B145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89AC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Mr.Amir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Khan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5EB0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7451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338E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C76BE7" w:rsidRPr="00C76BE7" w14:paraId="348CC30C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06A8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4B01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Ms.Rehana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Shafi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4286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F3DF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98700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29A88B95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3781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367F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Iqbal Khan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9605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237C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3D53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C76BE7" w:rsidRPr="00C76BE7" w14:paraId="76AEEB25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FA7B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240D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Mr.Rizwan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Bashir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D7F3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76E4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D6956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3EF0D65B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FE1A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9D35" w14:textId="16DF9042" w:rsidR="00C76BE7" w:rsidRPr="00C76BE7" w:rsidRDefault="00733099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</w:t>
            </w:r>
            <w:r>
              <w:rPr>
                <w:rFonts w:ascii="Aptos Narrow" w:hAnsi="Aptos Narrow"/>
                <w:color w:val="000000"/>
              </w:rPr>
              <w:t>Bilal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Ahmad Khan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BD66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D8A6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3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29E5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C76BE7" w:rsidRPr="00C76BE7" w14:paraId="60C8E721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C32B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30953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Ms.Shaziya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Ali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9836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1EBF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3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73B40" w14:textId="77777777" w:rsidR="00C76BE7" w:rsidRPr="00C76BE7" w:rsidRDefault="00C76BE7" w:rsidP="00C76BE7">
            <w:pPr>
              <w:rPr>
                <w:rFonts w:ascii="Aptos Narrow" w:hAnsi="Aptos Narrow"/>
                <w:color w:val="000000"/>
              </w:rPr>
            </w:pPr>
          </w:p>
        </w:tc>
      </w:tr>
      <w:tr w:rsidR="00C76BE7" w:rsidRPr="00C76BE7" w14:paraId="47152903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7D7E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15BA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Mr.Shameem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6071C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B972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1105-1106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2DF8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526410E8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3271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E7BE2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Mr.Bilal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 Ganaie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37C99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FB7D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1107-1108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CD77F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7E9385BE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9721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AC61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Mr.Riyaz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DD26B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E34F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1109-1111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4590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627D2F96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EC17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09406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Shafi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B810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18AA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15A2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973438" w:rsidRPr="00C76BE7" w14:paraId="3A1E3040" w14:textId="77777777" w:rsidTr="00376FC4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7304" w14:textId="72C89817" w:rsidR="00973438" w:rsidRPr="00C76BE7" w:rsidRDefault="00973438" w:rsidP="00973438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46561" w14:textId="7FDECBC8" w:rsidR="00973438" w:rsidRPr="00C76BE7" w:rsidRDefault="00973438" w:rsidP="00973438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 w:rsidRPr="00C76BE7">
              <w:rPr>
                <w:rFonts w:ascii="Aptos Narrow" w:hAnsi="Aptos Narrow"/>
                <w:color w:val="000000"/>
              </w:rPr>
              <w:t>Mr.Gulzar</w:t>
            </w:r>
            <w:proofErr w:type="spellEnd"/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1F6B4" w14:textId="2ECE4278" w:rsidR="00973438" w:rsidRPr="00C76BE7" w:rsidRDefault="00973438" w:rsidP="00973438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247A3" w14:textId="4C78540F" w:rsidR="00973438" w:rsidRPr="00C76BE7" w:rsidRDefault="00973438" w:rsidP="00973438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2EF97" w14:textId="38D95C4A" w:rsidR="00973438" w:rsidRPr="00C76BE7" w:rsidRDefault="00973438" w:rsidP="00973438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7D528062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8BE53" w14:textId="2CDB0F8B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3</w:t>
            </w:r>
            <w:r w:rsidR="00973438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A3265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C76BE7">
              <w:rPr>
                <w:rFonts w:ascii="Aptos Narrow" w:hAnsi="Aptos Narrow"/>
                <w:color w:val="000000"/>
              </w:rPr>
              <w:t>Mr.Khurshid</w:t>
            </w:r>
            <w:proofErr w:type="gramEnd"/>
            <w:r w:rsidRPr="00C76BE7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C2808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87E7D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97B77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C76BE7" w:rsidRPr="00C76BE7" w14:paraId="3FC69EBF" w14:textId="77777777" w:rsidTr="00C76BE7">
        <w:trPr>
          <w:trHeight w:val="14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42EFA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B24EE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49ED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color w:val="000000"/>
              </w:rPr>
            </w:pPr>
            <w:r w:rsidRPr="00C76BE7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DA864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1F6D1" w14:textId="77777777" w:rsidR="00C76BE7" w:rsidRPr="00C76BE7" w:rsidRDefault="00C76BE7" w:rsidP="00C76BE7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76BE7">
              <w:rPr>
                <w:rFonts w:ascii="Aptos Narrow" w:hAnsi="Aptos Narrow"/>
                <w:b/>
                <w:bCs/>
                <w:color w:val="000000"/>
              </w:rPr>
              <w:t>500</w:t>
            </w:r>
          </w:p>
        </w:tc>
      </w:tr>
    </w:tbl>
    <w:p w14:paraId="73E6BE0F" w14:textId="05D302C0" w:rsidR="00C76BE7" w:rsidRDefault="00C76BE7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4BE69C3B" w14:textId="4B1425A0" w:rsidR="0089711E" w:rsidRPr="002C29C8" w:rsidRDefault="0027460E" w:rsidP="002C29C8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D556FDA" wp14:editId="7666A459">
            <wp:simplePos x="0" y="0"/>
            <wp:positionH relativeFrom="column">
              <wp:posOffset>3771900</wp:posOffset>
            </wp:positionH>
            <wp:positionV relativeFrom="paragraph">
              <wp:posOffset>5080</wp:posOffset>
            </wp:positionV>
            <wp:extent cx="1314450" cy="704215"/>
            <wp:effectExtent l="0" t="0" r="0" b="635"/>
            <wp:wrapTight wrapText="bothSides">
              <wp:wrapPolygon edited="0">
                <wp:start x="12835" y="0"/>
                <wp:lineTo x="8139" y="584"/>
                <wp:lineTo x="939" y="6427"/>
                <wp:lineTo x="0" y="11686"/>
                <wp:lineTo x="0" y="13439"/>
                <wp:lineTo x="6574" y="19282"/>
                <wp:lineTo x="6574" y="21035"/>
                <wp:lineTo x="8452" y="21035"/>
                <wp:lineTo x="8765" y="19282"/>
                <wp:lineTo x="13148" y="9933"/>
                <wp:lineTo x="21287" y="5843"/>
                <wp:lineTo x="21287" y="1753"/>
                <wp:lineTo x="14713" y="0"/>
                <wp:lineTo x="12835" y="0"/>
              </wp:wrapPolygon>
            </wp:wrapTight>
            <wp:docPr id="31539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4614C" w14:textId="275A379C" w:rsidR="008F4ECE" w:rsidRPr="00E350CD" w:rsidRDefault="00031AAE" w:rsidP="00E350CD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  <w:r>
        <w:rPr>
          <w:rFonts w:ascii="Tahoma" w:hAnsi="Tahoma" w:cs="Tahoma"/>
          <w:b/>
          <w:bCs/>
          <w:noProof/>
          <w:color w:val="1F1F1F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413F3D" wp14:editId="171B2527">
                <wp:simplePos x="0" y="0"/>
                <wp:positionH relativeFrom="margin">
                  <wp:align>left</wp:align>
                </wp:positionH>
                <wp:positionV relativeFrom="paragraph">
                  <wp:posOffset>6130</wp:posOffset>
                </wp:positionV>
                <wp:extent cx="1790700" cy="590550"/>
                <wp:effectExtent l="0" t="0" r="0" b="0"/>
                <wp:wrapTight wrapText="bothSides">
                  <wp:wrapPolygon edited="0">
                    <wp:start x="689" y="0"/>
                    <wp:lineTo x="689" y="20903"/>
                    <wp:lineTo x="20911" y="20903"/>
                    <wp:lineTo x="20911" y="0"/>
                    <wp:lineTo x="689" y="0"/>
                  </wp:wrapPolygon>
                </wp:wrapTight>
                <wp:docPr id="448096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4BD94" w14:textId="5DB14558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No: KGP/Estt/2025/</w:t>
                            </w:r>
                            <w:r w:rsidR="00031AAE">
                              <w:rPr>
                                <w:rFonts w:ascii="Tahoma" w:hAnsi="Tahoma" w:cs="Tahoma"/>
                                <w:color w:val="1F1F1F"/>
                              </w:rPr>
                              <w:t>13</w:t>
                            </w:r>
                            <w:r w:rsidR="00C76BE7">
                              <w:rPr>
                                <w:rFonts w:ascii="Tahoma" w:hAnsi="Tahoma" w:cs="Tahoma"/>
                                <w:color w:val="1F1F1F"/>
                              </w:rPr>
                              <w:t>79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                                                             </w:t>
                            </w:r>
                          </w:p>
                          <w:p w14:paraId="44A05715" w14:textId="746069D2" w:rsidR="005C508E" w:rsidRPr="002C29C8" w:rsidRDefault="005C508E" w:rsidP="002C29C8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Dated:</w:t>
                            </w:r>
                            <w:r w:rsidR="002C29C8">
                              <w:rPr>
                                <w:rFonts w:ascii="Tahoma" w:hAnsi="Tahoma" w:cs="Tahoma"/>
                                <w:color w:val="1F1F1F"/>
                              </w:rPr>
                              <w:t>1</w:t>
                            </w:r>
                            <w:r w:rsidR="00C76BE7">
                              <w:rPr>
                                <w:rFonts w:ascii="Tahoma" w:hAnsi="Tahoma" w:cs="Tahoma"/>
                                <w:color w:val="1F1F1F"/>
                              </w:rPr>
                              <w:t>6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-</w:t>
                            </w:r>
                            <w:r w:rsidR="002C29C8">
                              <w:rPr>
                                <w:rFonts w:ascii="Tahoma" w:hAnsi="Tahoma" w:cs="Tahoma"/>
                                <w:color w:val="1F1F1F"/>
                              </w:rPr>
                              <w:t>10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-2025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413F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.5pt;width:141pt;height:46.5pt;z-index:-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" filled="f" stroked="f" strokeweight=".5pt">
                <v:textbox>
                  <w:txbxContent>
                    <w:p w14:paraId="6114BD94" w14:textId="5DB14558" w:rsidR="005C508E" w:rsidRPr="00D05B94" w:rsidRDefault="005C508E" w:rsidP="005C508E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No: KGP/Estt/2025/</w:t>
                      </w:r>
                      <w:r w:rsidR="00031AAE">
                        <w:rPr>
                          <w:rFonts w:ascii="Tahoma" w:hAnsi="Tahoma" w:cs="Tahoma"/>
                          <w:color w:val="1F1F1F"/>
                        </w:rPr>
                        <w:t>13</w:t>
                      </w:r>
                      <w:r w:rsidR="00C76BE7">
                        <w:rPr>
                          <w:rFonts w:ascii="Tahoma" w:hAnsi="Tahoma" w:cs="Tahoma"/>
                          <w:color w:val="1F1F1F"/>
                        </w:rPr>
                        <w:t>79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                                                               </w:t>
                      </w:r>
                    </w:p>
                    <w:p w14:paraId="44A05715" w14:textId="746069D2" w:rsidR="005C508E" w:rsidRPr="002C29C8" w:rsidRDefault="005C508E" w:rsidP="002C29C8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Dated:</w:t>
                      </w:r>
                      <w:r w:rsidR="002C29C8">
                        <w:rPr>
                          <w:rFonts w:ascii="Tahoma" w:hAnsi="Tahoma" w:cs="Tahoma"/>
                          <w:color w:val="1F1F1F"/>
                        </w:rPr>
                        <w:t>1</w:t>
                      </w:r>
                      <w:r w:rsidR="00C76BE7">
                        <w:rPr>
                          <w:rFonts w:ascii="Tahoma" w:hAnsi="Tahoma" w:cs="Tahoma"/>
                          <w:color w:val="1F1F1F"/>
                        </w:rPr>
                        <w:t>6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-</w:t>
                      </w:r>
                      <w:r w:rsidR="002C29C8">
                        <w:rPr>
                          <w:rFonts w:ascii="Tahoma" w:hAnsi="Tahoma" w:cs="Tahoma"/>
                          <w:color w:val="1F1F1F"/>
                        </w:rPr>
                        <w:t>10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-2025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D4229A9" w14:textId="77777777" w:rsidR="00ED7265" w:rsidRDefault="008F4ECE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</w:t>
      </w:r>
    </w:p>
    <w:p w14:paraId="70A496CF" w14:textId="77777777" w:rsidR="00ED7265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5F54693C" w14:textId="77777777" w:rsidR="00ED7265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07333160" w14:textId="21C55A84" w:rsidR="00975981" w:rsidRPr="003073C8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</w:t>
      </w:r>
      <w:r w:rsidR="00C76BE7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</w:t>
      </w:r>
      <w:r w:rsidR="00975981" w:rsidRPr="003073C8">
        <w:rPr>
          <w:rFonts w:ascii="Tahoma" w:hAnsi="Tahoma" w:cs="Tahoma"/>
          <w:b/>
          <w:bCs/>
          <w:color w:val="1F1F1F"/>
          <w:sz w:val="16"/>
          <w:szCs w:val="16"/>
        </w:rPr>
        <w:t>Principal</w:t>
      </w:r>
    </w:p>
    <w:p w14:paraId="51F9D650" w14:textId="65292303" w:rsidR="00975981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</w:t>
      </w:r>
      <w:r w:rsidR="00C76BE7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975981" w:rsidRPr="003073C8">
        <w:rPr>
          <w:rFonts w:ascii="Tahoma" w:hAnsi="Tahoma" w:cs="Tahoma"/>
          <w:b/>
          <w:bCs/>
          <w:color w:val="1F1F1F"/>
          <w:sz w:val="16"/>
          <w:szCs w:val="16"/>
        </w:rPr>
        <w:t>Kashmir Govt.Polytechnic College</w:t>
      </w:r>
    </w:p>
    <w:p w14:paraId="789F9BDE" w14:textId="04B4A388" w:rsidR="00975981" w:rsidRPr="003073C8" w:rsidRDefault="00975981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</w:t>
      </w:r>
      <w:r w:rsidR="00ED7265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C76BE7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>Srinagar</w:t>
      </w:r>
    </w:p>
    <w:p w14:paraId="2EBBF290" w14:textId="408E2229" w:rsidR="003439A1" w:rsidRDefault="008F4ECE" w:rsidP="00E350CD">
      <w:pPr>
        <w:shd w:val="clear" w:color="auto" w:fill="FFFFFF"/>
        <w:ind w:left="-540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</w:t>
      </w:r>
    </w:p>
    <w:p w14:paraId="199D6F1B" w14:textId="0036D2E0" w:rsidR="008F4ECE" w:rsidRPr="003073C8" w:rsidRDefault="00E2652C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</w:t>
      </w:r>
      <w:r w:rsidR="009D31EC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49F148B0" w14:textId="60CAD32A" w:rsidR="008F4ECE" w:rsidRDefault="008F4ECE" w:rsidP="00E350CD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17A1979" w14:textId="77777777" w:rsidR="00975981" w:rsidRDefault="00975981" w:rsidP="00E350CD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33F29B89" w14:textId="1EAF604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7292C500" w14:textId="597E4DA8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7395820" w14:textId="4A855BDC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546C04CC" w14:textId="55DD214A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F2C23FE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08D03B98" w14:textId="71DEDA7F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4C45F66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1C7CE014" w14:textId="65153C5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48569D68" w14:textId="7D53EB34" w:rsidR="00B40F6F" w:rsidRPr="00FA56E8" w:rsidRDefault="003073C8" w:rsidP="008F4ECE">
      <w:pPr>
        <w:shd w:val="clear" w:color="auto" w:fill="FFFFFF"/>
        <w:ind w:left="-540"/>
        <w:jc w:val="center"/>
        <w:rPr>
          <w:rFonts w:ascii="Tahoma" w:hAnsi="Tahoma" w:cs="Tahoma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</w:t>
      </w:r>
      <w:r w:rsidR="005C508E"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0EEB7148" w14:textId="7331D655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7965866F" w14:textId="280F63BE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46E341C4" w14:textId="5899D0FA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175ED658" w14:textId="5FE2269B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0D6B3CD1" w14:textId="73ADE622" w:rsidR="00B40F6F" w:rsidRPr="00FA56E8" w:rsidRDefault="00B40F6F" w:rsidP="00B40F6F">
      <w:pPr>
        <w:tabs>
          <w:tab w:val="left" w:pos="1575"/>
        </w:tabs>
        <w:rPr>
          <w:rFonts w:ascii="Tahoma" w:hAnsi="Tahoma" w:cs="Tahoma"/>
          <w:sz w:val="24"/>
          <w:szCs w:val="24"/>
        </w:rPr>
      </w:pPr>
    </w:p>
    <w:p w14:paraId="6608DFF0" w14:textId="60E7AA05" w:rsidR="00B40F6F" w:rsidRDefault="00B40F6F" w:rsidP="00B40F6F"/>
    <w:p w14:paraId="088C04F9" w14:textId="53009440" w:rsidR="00A033B4" w:rsidRPr="00A033B4" w:rsidRDefault="00A033B4" w:rsidP="00B40F6F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BA1B413" w14:textId="77777777" w:rsidR="00F25BBC" w:rsidRPr="00D05B94" w:rsidRDefault="00F25BBC" w:rsidP="00A033B4">
      <w:pPr>
        <w:shd w:val="clear" w:color="auto" w:fill="FFFFFF"/>
        <w:jc w:val="both"/>
        <w:rPr>
          <w:rFonts w:ascii="Tahoma" w:hAnsi="Tahoma" w:cs="Tahoma"/>
          <w:b/>
          <w:bCs/>
          <w:color w:val="1F1F1F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2C29C8">
      <w:headerReference w:type="default" r:id="rId8"/>
      <w:pgSz w:w="11906" w:h="16838"/>
      <w:pgMar w:top="574" w:right="476" w:bottom="8" w:left="126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03EC3" w14:textId="77777777" w:rsidR="009324FC" w:rsidRDefault="009324FC">
      <w:r>
        <w:separator/>
      </w:r>
    </w:p>
  </w:endnote>
  <w:endnote w:type="continuationSeparator" w:id="0">
    <w:p w14:paraId="66C42F81" w14:textId="77777777" w:rsidR="009324FC" w:rsidRDefault="00932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2C711" w14:textId="77777777" w:rsidR="009324FC" w:rsidRDefault="009324FC">
      <w:r>
        <w:separator/>
      </w:r>
    </w:p>
  </w:footnote>
  <w:footnote w:type="continuationSeparator" w:id="0">
    <w:p w14:paraId="68496C5F" w14:textId="77777777" w:rsidR="009324FC" w:rsidRDefault="00932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50A75B85" w:rsidR="00C160EC" w:rsidRDefault="005C508E" w:rsidP="005E0986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E69518D">
          <wp:simplePos x="0" y="0"/>
          <wp:positionH relativeFrom="margin">
            <wp:posOffset>6350</wp:posOffset>
          </wp:positionH>
          <wp:positionV relativeFrom="page">
            <wp:posOffset>203200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361094659" name="Picture 13610946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1E37DA41" w:rsidR="00C160EC" w:rsidRPr="005C508E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 xml:space="preserve">              </w:t>
    </w:r>
    <w:r w:rsidR="005C508E">
      <w:rPr>
        <w:rFonts w:ascii="Algerian" w:eastAsia="Calibri" w:hAnsi="Algerian"/>
        <w:b/>
        <w:bCs/>
        <w:sz w:val="24"/>
        <w:szCs w:val="24"/>
      </w:rPr>
      <w:t xml:space="preserve">   </w:t>
    </w:r>
    <w:r w:rsidRPr="005C508E">
      <w:rPr>
        <w:rFonts w:ascii="Algerian" w:eastAsia="Calibri" w:hAnsi="Algerian"/>
        <w:b/>
        <w:bCs/>
        <w:sz w:val="24"/>
        <w:szCs w:val="24"/>
      </w:rPr>
      <w:t>OFFICE OF THE PRINCIPAL,</w:t>
    </w:r>
  </w:p>
  <w:p w14:paraId="45293BED" w14:textId="07509163" w:rsidR="00C160EC" w:rsidRPr="005C508E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>KASHMIR GOVT. POLYTECHNIC COLLEGE GOGJI BAGH SRINAGAR.</w:t>
    </w:r>
  </w:p>
  <w:p w14:paraId="3B73CCB8" w14:textId="524BADD3" w:rsidR="0044478E" w:rsidRDefault="00C160EC" w:rsidP="00975981">
    <w:pPr>
      <w:contextualSpacing/>
      <w:rPr>
        <w:rFonts w:ascii="Century Gothic" w:eastAsia="Calibri" w:hAnsi="Century Gothic"/>
        <w:color w:val="FFFFFF"/>
        <w:sz w:val="16"/>
        <w:szCs w:val="16"/>
      </w:rPr>
    </w:pPr>
    <w:r w:rsidRPr="005C508E">
      <w:rPr>
        <w:sz w:val="18"/>
        <w:szCs w:val="18"/>
      </w:rPr>
      <w:t xml:space="preserve">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 </w:t>
    </w:r>
    <w:r w:rsidR="005C508E">
      <w:rPr>
        <w:sz w:val="18"/>
        <w:szCs w:val="18"/>
      </w:rPr>
      <w:t xml:space="preserve">  </w:t>
    </w:r>
    <w:r w:rsidR="00E21D97"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643A"/>
    <w:multiLevelType w:val="multilevel"/>
    <w:tmpl w:val="834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01536E7"/>
    <w:multiLevelType w:val="hybridMultilevel"/>
    <w:tmpl w:val="01AED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33275E8"/>
    <w:multiLevelType w:val="multilevel"/>
    <w:tmpl w:val="40E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87880">
    <w:abstractNumId w:val="9"/>
  </w:num>
  <w:num w:numId="2" w16cid:durableId="1252540875">
    <w:abstractNumId w:val="7"/>
  </w:num>
  <w:num w:numId="3" w16cid:durableId="308216591">
    <w:abstractNumId w:val="6"/>
  </w:num>
  <w:num w:numId="4" w16cid:durableId="119422913">
    <w:abstractNumId w:val="5"/>
  </w:num>
  <w:num w:numId="5" w16cid:durableId="1158612942">
    <w:abstractNumId w:val="4"/>
  </w:num>
  <w:num w:numId="6" w16cid:durableId="500436241">
    <w:abstractNumId w:val="8"/>
  </w:num>
  <w:num w:numId="7" w16cid:durableId="914898250">
    <w:abstractNumId w:val="3"/>
  </w:num>
  <w:num w:numId="8" w16cid:durableId="169218122">
    <w:abstractNumId w:val="2"/>
  </w:num>
  <w:num w:numId="9" w16cid:durableId="2114858601">
    <w:abstractNumId w:val="1"/>
  </w:num>
  <w:num w:numId="10" w16cid:durableId="1473670492">
    <w:abstractNumId w:val="0"/>
  </w:num>
  <w:num w:numId="11" w16cid:durableId="572591693">
    <w:abstractNumId w:val="11"/>
  </w:num>
  <w:num w:numId="12" w16cid:durableId="1944147912">
    <w:abstractNumId w:val="12"/>
  </w:num>
  <w:num w:numId="13" w16cid:durableId="1603099676">
    <w:abstractNumId w:val="10"/>
  </w:num>
  <w:num w:numId="14" w16cid:durableId="444926019">
    <w:abstractNumId w:val="19"/>
  </w:num>
  <w:num w:numId="15" w16cid:durableId="739059239">
    <w:abstractNumId w:val="17"/>
  </w:num>
  <w:num w:numId="16" w16cid:durableId="2104715537">
    <w:abstractNumId w:val="15"/>
  </w:num>
  <w:num w:numId="17" w16cid:durableId="62997054">
    <w:abstractNumId w:val="13"/>
  </w:num>
  <w:num w:numId="18" w16cid:durableId="1056584277">
    <w:abstractNumId w:val="18"/>
  </w:num>
  <w:num w:numId="19" w16cid:durableId="1026368682">
    <w:abstractNumId w:val="14"/>
  </w:num>
  <w:num w:numId="20" w16cid:durableId="1342245265">
    <w:abstractNumId w:val="20"/>
  </w:num>
  <w:num w:numId="21" w16cid:durableId="4558806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2A8E"/>
    <w:rsid w:val="00024DF2"/>
    <w:rsid w:val="00027199"/>
    <w:rsid w:val="00031AAE"/>
    <w:rsid w:val="00044931"/>
    <w:rsid w:val="00050A31"/>
    <w:rsid w:val="000716D2"/>
    <w:rsid w:val="00071AAB"/>
    <w:rsid w:val="000A2EB0"/>
    <w:rsid w:val="000B76C4"/>
    <w:rsid w:val="000C5610"/>
    <w:rsid w:val="000D37F8"/>
    <w:rsid w:val="000D4B89"/>
    <w:rsid w:val="000E5125"/>
    <w:rsid w:val="000E6552"/>
    <w:rsid w:val="000F3A4F"/>
    <w:rsid w:val="000F59AC"/>
    <w:rsid w:val="0010583C"/>
    <w:rsid w:val="001364FE"/>
    <w:rsid w:val="001368DD"/>
    <w:rsid w:val="00147DB3"/>
    <w:rsid w:val="00147F90"/>
    <w:rsid w:val="001518A5"/>
    <w:rsid w:val="00156323"/>
    <w:rsid w:val="00160095"/>
    <w:rsid w:val="00170095"/>
    <w:rsid w:val="00170E4F"/>
    <w:rsid w:val="001743F4"/>
    <w:rsid w:val="00184128"/>
    <w:rsid w:val="0018445A"/>
    <w:rsid w:val="00187C33"/>
    <w:rsid w:val="001936B7"/>
    <w:rsid w:val="00196AB1"/>
    <w:rsid w:val="0019777F"/>
    <w:rsid w:val="001E7EC2"/>
    <w:rsid w:val="001F1320"/>
    <w:rsid w:val="00201333"/>
    <w:rsid w:val="00210FA7"/>
    <w:rsid w:val="00215347"/>
    <w:rsid w:val="00216417"/>
    <w:rsid w:val="00222A57"/>
    <w:rsid w:val="002274F8"/>
    <w:rsid w:val="00231D27"/>
    <w:rsid w:val="002426CD"/>
    <w:rsid w:val="0026631D"/>
    <w:rsid w:val="00272656"/>
    <w:rsid w:val="0027460E"/>
    <w:rsid w:val="00274D15"/>
    <w:rsid w:val="00291C4B"/>
    <w:rsid w:val="002B17A1"/>
    <w:rsid w:val="002C0C2D"/>
    <w:rsid w:val="002C29C8"/>
    <w:rsid w:val="002C2F53"/>
    <w:rsid w:val="002D5D53"/>
    <w:rsid w:val="002F427C"/>
    <w:rsid w:val="002F5FAA"/>
    <w:rsid w:val="00302A54"/>
    <w:rsid w:val="003073C8"/>
    <w:rsid w:val="00326EC4"/>
    <w:rsid w:val="0033518C"/>
    <w:rsid w:val="0034115E"/>
    <w:rsid w:val="003437C2"/>
    <w:rsid w:val="003439A1"/>
    <w:rsid w:val="00361157"/>
    <w:rsid w:val="00370595"/>
    <w:rsid w:val="003756E0"/>
    <w:rsid w:val="00375761"/>
    <w:rsid w:val="00377186"/>
    <w:rsid w:val="00377397"/>
    <w:rsid w:val="00377AF2"/>
    <w:rsid w:val="00394B9B"/>
    <w:rsid w:val="003958C7"/>
    <w:rsid w:val="003A1C03"/>
    <w:rsid w:val="003A7892"/>
    <w:rsid w:val="003B55FF"/>
    <w:rsid w:val="003B7D51"/>
    <w:rsid w:val="003C2FE5"/>
    <w:rsid w:val="003C40C9"/>
    <w:rsid w:val="003F5B25"/>
    <w:rsid w:val="00414627"/>
    <w:rsid w:val="00425D63"/>
    <w:rsid w:val="00432D03"/>
    <w:rsid w:val="0044478E"/>
    <w:rsid w:val="0044562A"/>
    <w:rsid w:val="00453D1C"/>
    <w:rsid w:val="00457729"/>
    <w:rsid w:val="0046104B"/>
    <w:rsid w:val="004643D8"/>
    <w:rsid w:val="0047708F"/>
    <w:rsid w:val="00477816"/>
    <w:rsid w:val="00487774"/>
    <w:rsid w:val="00497C24"/>
    <w:rsid w:val="004A0F4F"/>
    <w:rsid w:val="004B3C52"/>
    <w:rsid w:val="004B785A"/>
    <w:rsid w:val="004C163D"/>
    <w:rsid w:val="004C4D96"/>
    <w:rsid w:val="004C7BA5"/>
    <w:rsid w:val="004D7A7B"/>
    <w:rsid w:val="004E7628"/>
    <w:rsid w:val="004F3334"/>
    <w:rsid w:val="004F48F2"/>
    <w:rsid w:val="0050160A"/>
    <w:rsid w:val="00513796"/>
    <w:rsid w:val="005149B1"/>
    <w:rsid w:val="005155A1"/>
    <w:rsid w:val="00522BE9"/>
    <w:rsid w:val="005367F4"/>
    <w:rsid w:val="00536819"/>
    <w:rsid w:val="0055323A"/>
    <w:rsid w:val="0055663F"/>
    <w:rsid w:val="005647F2"/>
    <w:rsid w:val="005662D1"/>
    <w:rsid w:val="005706F9"/>
    <w:rsid w:val="00573A09"/>
    <w:rsid w:val="00595996"/>
    <w:rsid w:val="00597665"/>
    <w:rsid w:val="005A4526"/>
    <w:rsid w:val="005B6603"/>
    <w:rsid w:val="005B6776"/>
    <w:rsid w:val="005C1B16"/>
    <w:rsid w:val="005C508E"/>
    <w:rsid w:val="005D5698"/>
    <w:rsid w:val="005E0986"/>
    <w:rsid w:val="005E53D0"/>
    <w:rsid w:val="005E64A1"/>
    <w:rsid w:val="005F0AA3"/>
    <w:rsid w:val="005F26A9"/>
    <w:rsid w:val="005F3A43"/>
    <w:rsid w:val="005F470D"/>
    <w:rsid w:val="005F5778"/>
    <w:rsid w:val="006002EB"/>
    <w:rsid w:val="00604D34"/>
    <w:rsid w:val="006128EF"/>
    <w:rsid w:val="0061352E"/>
    <w:rsid w:val="00615E8A"/>
    <w:rsid w:val="00624B0E"/>
    <w:rsid w:val="006264B4"/>
    <w:rsid w:val="00643033"/>
    <w:rsid w:val="00644CC3"/>
    <w:rsid w:val="00646DFE"/>
    <w:rsid w:val="00661468"/>
    <w:rsid w:val="006633BD"/>
    <w:rsid w:val="006649F0"/>
    <w:rsid w:val="00667A67"/>
    <w:rsid w:val="0067245D"/>
    <w:rsid w:val="00674238"/>
    <w:rsid w:val="0068470E"/>
    <w:rsid w:val="00690E49"/>
    <w:rsid w:val="00695DCD"/>
    <w:rsid w:val="006A05CC"/>
    <w:rsid w:val="006A1E4D"/>
    <w:rsid w:val="006A35A7"/>
    <w:rsid w:val="006A7038"/>
    <w:rsid w:val="006B3AF4"/>
    <w:rsid w:val="006B6C5C"/>
    <w:rsid w:val="006C1F03"/>
    <w:rsid w:val="006D5C0A"/>
    <w:rsid w:val="006D6504"/>
    <w:rsid w:val="006D74B5"/>
    <w:rsid w:val="006E5094"/>
    <w:rsid w:val="006F0CCE"/>
    <w:rsid w:val="006F267E"/>
    <w:rsid w:val="007044D4"/>
    <w:rsid w:val="0070544A"/>
    <w:rsid w:val="00711890"/>
    <w:rsid w:val="007152D7"/>
    <w:rsid w:val="00715D99"/>
    <w:rsid w:val="007209A0"/>
    <w:rsid w:val="00721541"/>
    <w:rsid w:val="00731169"/>
    <w:rsid w:val="00731686"/>
    <w:rsid w:val="00733099"/>
    <w:rsid w:val="0074542A"/>
    <w:rsid w:val="00746C14"/>
    <w:rsid w:val="00761C0A"/>
    <w:rsid w:val="00766784"/>
    <w:rsid w:val="00777DF1"/>
    <w:rsid w:val="0078386D"/>
    <w:rsid w:val="007960A2"/>
    <w:rsid w:val="007B1D4C"/>
    <w:rsid w:val="007C1EF3"/>
    <w:rsid w:val="007C2C59"/>
    <w:rsid w:val="007C75B9"/>
    <w:rsid w:val="007F3B24"/>
    <w:rsid w:val="00801F23"/>
    <w:rsid w:val="00811BC1"/>
    <w:rsid w:val="00817E06"/>
    <w:rsid w:val="00823C29"/>
    <w:rsid w:val="0083091F"/>
    <w:rsid w:val="00837632"/>
    <w:rsid w:val="0085640F"/>
    <w:rsid w:val="008567AA"/>
    <w:rsid w:val="0086035B"/>
    <w:rsid w:val="0088511B"/>
    <w:rsid w:val="00891AE0"/>
    <w:rsid w:val="00892712"/>
    <w:rsid w:val="0089711E"/>
    <w:rsid w:val="008A46C2"/>
    <w:rsid w:val="008A680A"/>
    <w:rsid w:val="008B0BB0"/>
    <w:rsid w:val="008B0DAA"/>
    <w:rsid w:val="008C3115"/>
    <w:rsid w:val="008E6C4B"/>
    <w:rsid w:val="008E730F"/>
    <w:rsid w:val="008F18C0"/>
    <w:rsid w:val="008F4ECE"/>
    <w:rsid w:val="00907648"/>
    <w:rsid w:val="00920329"/>
    <w:rsid w:val="00927410"/>
    <w:rsid w:val="00927DD1"/>
    <w:rsid w:val="00930FDE"/>
    <w:rsid w:val="009324FC"/>
    <w:rsid w:val="009344A3"/>
    <w:rsid w:val="009414A1"/>
    <w:rsid w:val="0095426D"/>
    <w:rsid w:val="00962994"/>
    <w:rsid w:val="00973438"/>
    <w:rsid w:val="00975981"/>
    <w:rsid w:val="009779B3"/>
    <w:rsid w:val="00982DBF"/>
    <w:rsid w:val="00984A16"/>
    <w:rsid w:val="00984C93"/>
    <w:rsid w:val="00987CE1"/>
    <w:rsid w:val="0099405C"/>
    <w:rsid w:val="00994F30"/>
    <w:rsid w:val="009C5633"/>
    <w:rsid w:val="009C600F"/>
    <w:rsid w:val="009D125F"/>
    <w:rsid w:val="009D31EC"/>
    <w:rsid w:val="009D3380"/>
    <w:rsid w:val="009D3723"/>
    <w:rsid w:val="009E04F2"/>
    <w:rsid w:val="009E7793"/>
    <w:rsid w:val="009F39F3"/>
    <w:rsid w:val="009F4D8C"/>
    <w:rsid w:val="009F5F59"/>
    <w:rsid w:val="00A033B4"/>
    <w:rsid w:val="00A03B7B"/>
    <w:rsid w:val="00A119F0"/>
    <w:rsid w:val="00A200C9"/>
    <w:rsid w:val="00A250D5"/>
    <w:rsid w:val="00A261B4"/>
    <w:rsid w:val="00A32F56"/>
    <w:rsid w:val="00A344AC"/>
    <w:rsid w:val="00A36028"/>
    <w:rsid w:val="00A46C1B"/>
    <w:rsid w:val="00A5502C"/>
    <w:rsid w:val="00A77585"/>
    <w:rsid w:val="00A80BE9"/>
    <w:rsid w:val="00A82429"/>
    <w:rsid w:val="00A82F54"/>
    <w:rsid w:val="00A91424"/>
    <w:rsid w:val="00A93E05"/>
    <w:rsid w:val="00AA2C77"/>
    <w:rsid w:val="00AA60E2"/>
    <w:rsid w:val="00AC3FB9"/>
    <w:rsid w:val="00AC4100"/>
    <w:rsid w:val="00AC702A"/>
    <w:rsid w:val="00AC7C5F"/>
    <w:rsid w:val="00AD226F"/>
    <w:rsid w:val="00AE331F"/>
    <w:rsid w:val="00AE6017"/>
    <w:rsid w:val="00AE7FD9"/>
    <w:rsid w:val="00B05ADC"/>
    <w:rsid w:val="00B13A52"/>
    <w:rsid w:val="00B23262"/>
    <w:rsid w:val="00B24CF4"/>
    <w:rsid w:val="00B26993"/>
    <w:rsid w:val="00B36A63"/>
    <w:rsid w:val="00B40F6F"/>
    <w:rsid w:val="00B4570C"/>
    <w:rsid w:val="00B5208C"/>
    <w:rsid w:val="00B52834"/>
    <w:rsid w:val="00B53D60"/>
    <w:rsid w:val="00B5623F"/>
    <w:rsid w:val="00B71946"/>
    <w:rsid w:val="00B74876"/>
    <w:rsid w:val="00B74B79"/>
    <w:rsid w:val="00B87F4D"/>
    <w:rsid w:val="00B96C15"/>
    <w:rsid w:val="00BB7485"/>
    <w:rsid w:val="00BB7C2B"/>
    <w:rsid w:val="00BC1664"/>
    <w:rsid w:val="00BC2546"/>
    <w:rsid w:val="00BC413F"/>
    <w:rsid w:val="00BC4A49"/>
    <w:rsid w:val="00BC7D86"/>
    <w:rsid w:val="00BF3763"/>
    <w:rsid w:val="00C0184B"/>
    <w:rsid w:val="00C05085"/>
    <w:rsid w:val="00C1593D"/>
    <w:rsid w:val="00C159CA"/>
    <w:rsid w:val="00C160EC"/>
    <w:rsid w:val="00C1796A"/>
    <w:rsid w:val="00C20AAE"/>
    <w:rsid w:val="00C2645C"/>
    <w:rsid w:val="00C33EFA"/>
    <w:rsid w:val="00C37FC7"/>
    <w:rsid w:val="00C426F4"/>
    <w:rsid w:val="00C5130F"/>
    <w:rsid w:val="00C56C7E"/>
    <w:rsid w:val="00C76BE7"/>
    <w:rsid w:val="00C776A4"/>
    <w:rsid w:val="00C82A02"/>
    <w:rsid w:val="00CA2C6C"/>
    <w:rsid w:val="00CA43D3"/>
    <w:rsid w:val="00CA7021"/>
    <w:rsid w:val="00CB0F82"/>
    <w:rsid w:val="00CB433C"/>
    <w:rsid w:val="00CB5179"/>
    <w:rsid w:val="00CC0600"/>
    <w:rsid w:val="00CC78AC"/>
    <w:rsid w:val="00CE386B"/>
    <w:rsid w:val="00CE7A1A"/>
    <w:rsid w:val="00CF2CC7"/>
    <w:rsid w:val="00CF3540"/>
    <w:rsid w:val="00CF7953"/>
    <w:rsid w:val="00D05B94"/>
    <w:rsid w:val="00D07232"/>
    <w:rsid w:val="00D10245"/>
    <w:rsid w:val="00D11147"/>
    <w:rsid w:val="00D21BDD"/>
    <w:rsid w:val="00D2209F"/>
    <w:rsid w:val="00D25401"/>
    <w:rsid w:val="00D257BB"/>
    <w:rsid w:val="00D47E24"/>
    <w:rsid w:val="00D65F07"/>
    <w:rsid w:val="00D72DDA"/>
    <w:rsid w:val="00D82292"/>
    <w:rsid w:val="00D92BB7"/>
    <w:rsid w:val="00DA75B0"/>
    <w:rsid w:val="00DC76D2"/>
    <w:rsid w:val="00DD30ED"/>
    <w:rsid w:val="00E17F4F"/>
    <w:rsid w:val="00E21D97"/>
    <w:rsid w:val="00E2652C"/>
    <w:rsid w:val="00E27867"/>
    <w:rsid w:val="00E350CD"/>
    <w:rsid w:val="00E403F0"/>
    <w:rsid w:val="00E44342"/>
    <w:rsid w:val="00E578DA"/>
    <w:rsid w:val="00E64C21"/>
    <w:rsid w:val="00E74108"/>
    <w:rsid w:val="00E826FF"/>
    <w:rsid w:val="00E83C66"/>
    <w:rsid w:val="00E86EF9"/>
    <w:rsid w:val="00EA0CA6"/>
    <w:rsid w:val="00EA49CB"/>
    <w:rsid w:val="00EA5E48"/>
    <w:rsid w:val="00EA7DEB"/>
    <w:rsid w:val="00EC1A8C"/>
    <w:rsid w:val="00EC24C6"/>
    <w:rsid w:val="00EC4587"/>
    <w:rsid w:val="00ED7265"/>
    <w:rsid w:val="00EF2255"/>
    <w:rsid w:val="00EF2933"/>
    <w:rsid w:val="00F01BD2"/>
    <w:rsid w:val="00F037F8"/>
    <w:rsid w:val="00F05146"/>
    <w:rsid w:val="00F1115D"/>
    <w:rsid w:val="00F14589"/>
    <w:rsid w:val="00F150EB"/>
    <w:rsid w:val="00F25BBC"/>
    <w:rsid w:val="00F3513C"/>
    <w:rsid w:val="00F3605A"/>
    <w:rsid w:val="00F465C5"/>
    <w:rsid w:val="00F5180D"/>
    <w:rsid w:val="00F51B21"/>
    <w:rsid w:val="00F51D87"/>
    <w:rsid w:val="00F5256C"/>
    <w:rsid w:val="00F6561D"/>
    <w:rsid w:val="00F67240"/>
    <w:rsid w:val="00F7445B"/>
    <w:rsid w:val="00F77150"/>
    <w:rsid w:val="00F8142D"/>
    <w:rsid w:val="00F8455C"/>
    <w:rsid w:val="00F94E4E"/>
    <w:rsid w:val="00F95D3F"/>
    <w:rsid w:val="00FA0940"/>
    <w:rsid w:val="00FA566A"/>
    <w:rsid w:val="00FB3D97"/>
    <w:rsid w:val="00FC04C5"/>
    <w:rsid w:val="00FD0046"/>
    <w:rsid w:val="00FD45C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652</Words>
  <Characters>3747</Characters>
  <Application>Microsoft Office Word</Application>
  <DocSecurity>0</DocSecurity>
  <Lines>455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9</cp:revision>
  <cp:lastPrinted>2025-10-30T07:44:00Z</cp:lastPrinted>
  <dcterms:created xsi:type="dcterms:W3CDTF">2025-10-16T10:01:00Z</dcterms:created>
  <dcterms:modified xsi:type="dcterms:W3CDTF">2025-10-30T07:57:00Z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