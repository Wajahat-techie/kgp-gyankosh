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F4EB" w14:textId="3CCA7E82" w:rsidR="006E1416" w:rsidRDefault="006E1416" w:rsidP="006E1416">
      <w:pPr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A967C8">
        <w:rPr>
          <w:rFonts w:ascii="Tahoma" w:hAnsi="Tahoma" w:cs="Tahoma"/>
          <w:color w:val="1F1F1F"/>
          <w:sz w:val="25"/>
          <w:szCs w:val="25"/>
        </w:rPr>
        <w:t>The Manager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2E85B9A" w14:textId="4649DDFD" w:rsidR="006E1416" w:rsidRDefault="006E1416" w:rsidP="006E1416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967C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967C8">
        <w:rPr>
          <w:rFonts w:ascii="Tahoma" w:hAnsi="Tahoma" w:cs="Tahoma"/>
          <w:color w:val="1F1F1F"/>
          <w:sz w:val="25"/>
          <w:szCs w:val="25"/>
        </w:rPr>
        <w:t>Athwas Constructions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70D0F358" w14:textId="7D5086D2" w:rsidR="005C501A" w:rsidRDefault="006E1416" w:rsidP="006E1416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A6A3C">
        <w:rPr>
          <w:rFonts w:ascii="Tahoma" w:hAnsi="Tahoma" w:cs="Tahoma"/>
          <w:color w:val="1F1F1F"/>
          <w:sz w:val="25"/>
          <w:szCs w:val="25"/>
        </w:rPr>
        <w:t>K</w:t>
      </w:r>
      <w:r w:rsidRPr="00A967C8">
        <w:rPr>
          <w:rFonts w:ascii="Tahoma" w:hAnsi="Tahoma" w:cs="Tahoma"/>
          <w:color w:val="1F1F1F"/>
          <w:sz w:val="25"/>
          <w:szCs w:val="25"/>
        </w:rPr>
        <w:t xml:space="preserve">. P. Road, </w:t>
      </w:r>
      <w:r w:rsidR="002A6A3C">
        <w:rPr>
          <w:rFonts w:ascii="Tahoma" w:hAnsi="Tahoma" w:cs="Tahoma"/>
          <w:color w:val="1F1F1F"/>
          <w:sz w:val="25"/>
          <w:szCs w:val="25"/>
        </w:rPr>
        <w:t>Anantnag</w:t>
      </w:r>
      <w:r w:rsidR="003B2B09">
        <w:rPr>
          <w:rFonts w:ascii="Tahoma" w:hAnsi="Tahoma" w:cs="Tahoma"/>
          <w:color w:val="1F1F1F"/>
          <w:sz w:val="25"/>
          <w:szCs w:val="25"/>
        </w:rPr>
        <w:t>.</w:t>
      </w:r>
      <w:r w:rsidRPr="00A967C8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0D62086" w14:textId="77777777" w:rsidR="00A03137" w:rsidRDefault="00A03137" w:rsidP="0072419C">
      <w:pPr>
        <w:rPr>
          <w:rFonts w:ascii="Tahoma" w:hAnsi="Tahoma" w:cs="Tahoma"/>
          <w:sz w:val="25"/>
          <w:szCs w:val="25"/>
        </w:rPr>
      </w:pPr>
    </w:p>
    <w:p w14:paraId="45C47594" w14:textId="792E8D17" w:rsidR="00A967C8" w:rsidRPr="00A967C8" w:rsidRDefault="00173553" w:rsidP="006E141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03C5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bookmarkEnd w:id="0"/>
    </w:p>
    <w:p w14:paraId="1CDF7E44" w14:textId="3B0FA624" w:rsidR="00A967C8" w:rsidRDefault="00A967C8" w:rsidP="006E1416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967C8">
        <w:rPr>
          <w:rFonts w:ascii="Tahoma" w:hAnsi="Tahoma" w:cs="Tahoma"/>
          <w:b/>
          <w:bCs/>
          <w:color w:val="1F1F1F"/>
          <w:sz w:val="25"/>
          <w:szCs w:val="25"/>
        </w:rPr>
        <w:t>Subject: Request for Internship / Industrial Training Opportunity for Student Mr. N</w:t>
      </w:r>
      <w:r w:rsidR="00A34D73">
        <w:rPr>
          <w:rFonts w:ascii="Tahoma" w:hAnsi="Tahoma" w:cs="Tahoma"/>
          <w:b/>
          <w:bCs/>
          <w:color w:val="1F1F1F"/>
          <w:sz w:val="25"/>
          <w:szCs w:val="25"/>
        </w:rPr>
        <w:t>o</w:t>
      </w:r>
      <w:r w:rsidRPr="00A967C8">
        <w:rPr>
          <w:rFonts w:ascii="Tahoma" w:hAnsi="Tahoma" w:cs="Tahoma"/>
          <w:b/>
          <w:bCs/>
          <w:color w:val="1F1F1F"/>
          <w:sz w:val="25"/>
          <w:szCs w:val="25"/>
        </w:rPr>
        <w:t>man Nawaz</w:t>
      </w:r>
      <w:r w:rsidR="00A34D73">
        <w:rPr>
          <w:rFonts w:ascii="Tahoma" w:hAnsi="Tahoma" w:cs="Tahoma"/>
          <w:b/>
          <w:bCs/>
          <w:color w:val="1F1F1F"/>
          <w:sz w:val="25"/>
          <w:szCs w:val="25"/>
        </w:rPr>
        <w:t>,3</w:t>
      </w:r>
      <w:r w:rsidR="00A34D73" w:rsidRPr="00A34D73">
        <w:rPr>
          <w:rFonts w:ascii="Tahoma" w:hAnsi="Tahoma" w:cs="Tahoma"/>
          <w:b/>
          <w:bCs/>
          <w:color w:val="1F1F1F"/>
          <w:sz w:val="25"/>
          <w:szCs w:val="25"/>
          <w:vertAlign w:val="superscript"/>
        </w:rPr>
        <w:t>rd</w:t>
      </w:r>
      <w:r w:rsidR="00A34D73">
        <w:rPr>
          <w:rFonts w:ascii="Tahoma" w:hAnsi="Tahoma" w:cs="Tahoma"/>
          <w:b/>
          <w:bCs/>
          <w:color w:val="1F1F1F"/>
          <w:sz w:val="25"/>
          <w:szCs w:val="25"/>
        </w:rPr>
        <w:t xml:space="preserve"> Semester Civil Engineering Student.</w:t>
      </w:r>
    </w:p>
    <w:p w14:paraId="60746CA2" w14:textId="77777777" w:rsidR="006E1416" w:rsidRPr="00A967C8" w:rsidRDefault="006E1416" w:rsidP="006E141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4FBC5D4" w14:textId="52A62EF0" w:rsidR="00A967C8" w:rsidRPr="00A967C8" w:rsidRDefault="00A967C8" w:rsidP="00A967C8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967C8">
        <w:rPr>
          <w:rFonts w:ascii="Tahoma" w:hAnsi="Tahoma" w:cs="Tahoma"/>
          <w:color w:val="1F1F1F"/>
          <w:sz w:val="25"/>
          <w:szCs w:val="25"/>
        </w:rPr>
        <w:t>Sir,</w:t>
      </w:r>
    </w:p>
    <w:p w14:paraId="1DE1C2A6" w14:textId="193A92D4" w:rsidR="00A967C8" w:rsidRPr="00A967C8" w:rsidRDefault="00A967C8" w:rsidP="00A967C8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967C8">
        <w:rPr>
          <w:rFonts w:ascii="Tahoma" w:hAnsi="Tahoma" w:cs="Tahoma"/>
          <w:color w:val="1F1F1F"/>
          <w:sz w:val="25"/>
          <w:szCs w:val="25"/>
        </w:rPr>
        <w:t xml:space="preserve">As part of the curriculum, our students are required to undergo industrial </w:t>
      </w:r>
      <w:r w:rsidR="00A34D73">
        <w:rPr>
          <w:rFonts w:ascii="Tahoma" w:hAnsi="Tahoma" w:cs="Tahoma"/>
          <w:color w:val="1F1F1F"/>
          <w:sz w:val="25"/>
          <w:szCs w:val="25"/>
        </w:rPr>
        <w:t>training/internship</w:t>
      </w:r>
      <w:r w:rsidRPr="00A967C8">
        <w:rPr>
          <w:rFonts w:ascii="Tahoma" w:hAnsi="Tahoma" w:cs="Tahoma"/>
          <w:color w:val="1F1F1F"/>
          <w:sz w:val="25"/>
          <w:szCs w:val="25"/>
        </w:rPr>
        <w:t xml:space="preserve"> to gain practical exposure and hands-on experience in the field. Mr. N</w:t>
      </w:r>
      <w:r w:rsidR="006E1416">
        <w:rPr>
          <w:rFonts w:ascii="Tahoma" w:hAnsi="Tahoma" w:cs="Tahoma"/>
          <w:color w:val="1F1F1F"/>
          <w:sz w:val="25"/>
          <w:szCs w:val="25"/>
        </w:rPr>
        <w:t>o</w:t>
      </w:r>
      <w:r w:rsidRPr="00A967C8">
        <w:rPr>
          <w:rFonts w:ascii="Tahoma" w:hAnsi="Tahoma" w:cs="Tahoma"/>
          <w:color w:val="1F1F1F"/>
          <w:sz w:val="25"/>
          <w:szCs w:val="25"/>
        </w:rPr>
        <w:t>man Nawaz</w:t>
      </w:r>
      <w:r w:rsidR="00A34D73">
        <w:rPr>
          <w:rFonts w:ascii="Tahoma" w:hAnsi="Tahoma" w:cs="Tahoma"/>
          <w:color w:val="1F1F1F"/>
          <w:sz w:val="25"/>
          <w:szCs w:val="25"/>
        </w:rPr>
        <w:t>,</w:t>
      </w:r>
      <w:r w:rsidRPr="00A967C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E1416" w:rsidRPr="00A967C8">
        <w:rPr>
          <w:rFonts w:ascii="Tahoma" w:hAnsi="Tahoma" w:cs="Tahoma"/>
          <w:color w:val="1F1F1F"/>
          <w:sz w:val="25"/>
          <w:szCs w:val="25"/>
        </w:rPr>
        <w:t xml:space="preserve">Roll No. </w:t>
      </w:r>
      <w:r w:rsidR="006E1416">
        <w:rPr>
          <w:rFonts w:ascii="Tahoma" w:hAnsi="Tahoma" w:cs="Tahoma"/>
          <w:color w:val="1F1F1F"/>
          <w:sz w:val="25"/>
          <w:szCs w:val="25"/>
        </w:rPr>
        <w:t xml:space="preserve">240167 student of </w:t>
      </w:r>
      <w:r w:rsidR="00A34D73">
        <w:rPr>
          <w:rFonts w:ascii="Tahoma" w:hAnsi="Tahoma" w:cs="Tahoma"/>
          <w:color w:val="1F1F1F"/>
          <w:sz w:val="25"/>
          <w:szCs w:val="25"/>
        </w:rPr>
        <w:t>the 3</w:t>
      </w:r>
      <w:r w:rsidR="00A34D73" w:rsidRPr="00A34D73">
        <w:rPr>
          <w:rFonts w:ascii="Tahoma" w:hAnsi="Tahoma" w:cs="Tahoma"/>
          <w:color w:val="1F1F1F"/>
          <w:sz w:val="25"/>
          <w:szCs w:val="25"/>
          <w:vertAlign w:val="superscript"/>
        </w:rPr>
        <w:t>rd</w:t>
      </w:r>
      <w:r w:rsidR="00A34D73">
        <w:rPr>
          <w:rFonts w:ascii="Tahoma" w:hAnsi="Tahoma" w:cs="Tahoma"/>
          <w:color w:val="1F1F1F"/>
          <w:sz w:val="25"/>
          <w:szCs w:val="25"/>
        </w:rPr>
        <w:t xml:space="preserve"> Semester </w:t>
      </w:r>
      <w:r w:rsidR="006E1416">
        <w:rPr>
          <w:rFonts w:ascii="Tahoma" w:hAnsi="Tahoma" w:cs="Tahoma"/>
          <w:color w:val="1F1F1F"/>
          <w:sz w:val="25"/>
          <w:szCs w:val="25"/>
        </w:rPr>
        <w:t>Civil Engineering</w:t>
      </w:r>
      <w:r w:rsidR="006E1416" w:rsidRPr="00A967C8">
        <w:rPr>
          <w:rFonts w:ascii="Tahoma" w:hAnsi="Tahoma" w:cs="Tahoma"/>
          <w:color w:val="1F1F1F"/>
          <w:sz w:val="25"/>
          <w:szCs w:val="25"/>
        </w:rPr>
        <w:t xml:space="preserve">, </w:t>
      </w:r>
      <w:r w:rsidRPr="00A967C8">
        <w:rPr>
          <w:rFonts w:ascii="Tahoma" w:hAnsi="Tahoma" w:cs="Tahoma"/>
          <w:color w:val="1F1F1F"/>
          <w:sz w:val="25"/>
          <w:szCs w:val="25"/>
        </w:rPr>
        <w:t>has shown keen interest in undergoing training at your esteemed construction firm.</w:t>
      </w:r>
    </w:p>
    <w:p w14:paraId="78F51951" w14:textId="1C8F40FB" w:rsidR="00A967C8" w:rsidRPr="00A967C8" w:rsidRDefault="00A34D73" w:rsidP="00A34D73">
      <w:pPr>
        <w:spacing w:line="360" w:lineRule="auto"/>
        <w:ind w:left="426" w:hanging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It is requested to </w:t>
      </w:r>
      <w:r w:rsidR="00A967C8" w:rsidRPr="00A967C8">
        <w:rPr>
          <w:rFonts w:ascii="Tahoma" w:hAnsi="Tahoma" w:cs="Tahoma"/>
          <w:color w:val="1F1F1F"/>
          <w:sz w:val="25"/>
          <w:szCs w:val="25"/>
        </w:rPr>
        <w:t xml:space="preserve">grant him the opportunity for </w:t>
      </w:r>
      <w:r>
        <w:rPr>
          <w:rFonts w:ascii="Tahoma" w:hAnsi="Tahoma" w:cs="Tahoma"/>
          <w:color w:val="1F1F1F"/>
          <w:sz w:val="25"/>
          <w:szCs w:val="25"/>
        </w:rPr>
        <w:t>internship/training</w:t>
      </w:r>
      <w:r w:rsidR="00A967C8" w:rsidRPr="00A967C8">
        <w:rPr>
          <w:rFonts w:ascii="Tahoma" w:hAnsi="Tahoma" w:cs="Tahoma"/>
          <w:color w:val="1F1F1F"/>
          <w:sz w:val="25"/>
          <w:szCs w:val="25"/>
        </w:rPr>
        <w:t xml:space="preserve"> at your organization for a </w:t>
      </w:r>
      <w:r>
        <w:rPr>
          <w:rFonts w:ascii="Tahoma" w:hAnsi="Tahoma" w:cs="Tahoma"/>
          <w:color w:val="1F1F1F"/>
          <w:sz w:val="25"/>
          <w:szCs w:val="25"/>
        </w:rPr>
        <w:t xml:space="preserve">period of one month or </w:t>
      </w:r>
      <w:r w:rsidR="00A967C8" w:rsidRPr="00A967C8">
        <w:rPr>
          <w:rFonts w:ascii="Tahoma" w:hAnsi="Tahoma" w:cs="Tahoma"/>
          <w:color w:val="1F1F1F"/>
          <w:sz w:val="25"/>
          <w:szCs w:val="25"/>
        </w:rPr>
        <w:t>as per your convenience. This practical experience will greatly contribute to his professional development and understanding of real-world civil engineering practices.</w:t>
      </w:r>
    </w:p>
    <w:p w14:paraId="6DD92F69" w14:textId="04D1100B" w:rsidR="00A967C8" w:rsidRDefault="00A34D73" w:rsidP="00A34D73">
      <w:pPr>
        <w:spacing w:line="360" w:lineRule="auto"/>
        <w:ind w:left="426" w:hanging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967C8" w:rsidRPr="00A967C8">
        <w:rPr>
          <w:rFonts w:ascii="Tahoma" w:hAnsi="Tahoma" w:cs="Tahoma"/>
          <w:color w:val="1F1F1F"/>
          <w:sz w:val="25"/>
          <w:szCs w:val="25"/>
        </w:rPr>
        <w:t>We assure you of his sincerity, discipline, and eagerness to learn. A training completion letter from your side upon successful completion would be highly appreciated for his academic records.</w:t>
      </w:r>
    </w:p>
    <w:p w14:paraId="627CCEF1" w14:textId="77777777" w:rsidR="00A34D73" w:rsidRPr="00A967C8" w:rsidRDefault="00A34D73" w:rsidP="00A34D73">
      <w:pPr>
        <w:spacing w:line="360" w:lineRule="auto"/>
        <w:ind w:left="426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86F1C54" w14:textId="77777777" w:rsidR="006E1416" w:rsidRDefault="006E1416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9060EB6" w:rsidR="00CD7194" w:rsidRDefault="00CD7194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4787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EA151A6" w14:textId="13CBA2D2" w:rsidR="001A3520" w:rsidRDefault="00247F81" w:rsidP="00E8084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</w:t>
      </w:r>
      <w:r w:rsidR="00F64952">
        <w:rPr>
          <w:rFonts w:ascii="Tahoma" w:hAnsi="Tahoma" w:cs="Tahoma"/>
          <w:color w:val="1F1F1F"/>
          <w:sz w:val="25"/>
          <w:szCs w:val="25"/>
        </w:rPr>
        <w:t>r</w:t>
      </w:r>
    </w:p>
    <w:p w14:paraId="143A4F2D" w14:textId="05010870" w:rsidR="001A3520" w:rsidRPr="001A3520" w:rsidRDefault="001A3520" w:rsidP="001A3520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B6347E" w14:textId="17C5FC23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E0584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Training and Placement Officer for information.</w:t>
      </w:r>
    </w:p>
    <w:p w14:paraId="5C37F8CA" w14:textId="54A8D4F4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</w:t>
      </w:r>
      <w:r w:rsidR="00E0584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H.O.D.</w:t>
      </w:r>
      <w:r w:rsidR="00887E99">
        <w:rPr>
          <w:rFonts w:ascii="Tahoma" w:hAnsi="Tahoma" w:cs="Tahoma"/>
          <w:color w:val="1F1F1F"/>
          <w:sz w:val="25"/>
          <w:szCs w:val="25"/>
        </w:rPr>
        <w:t>/</w:t>
      </w:r>
      <w:r w:rsidR="00A741FF">
        <w:rPr>
          <w:rFonts w:ascii="Tahoma" w:hAnsi="Tahoma" w:cs="Tahoma"/>
          <w:color w:val="1F1F1F"/>
          <w:sz w:val="25"/>
          <w:szCs w:val="25"/>
        </w:rPr>
        <w:t>Incharge</w:t>
      </w:r>
      <w:r w:rsidR="00887E9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E1416">
        <w:rPr>
          <w:rFonts w:ascii="Tahoma" w:hAnsi="Tahoma" w:cs="Tahoma"/>
          <w:color w:val="1F1F1F"/>
          <w:sz w:val="25"/>
          <w:szCs w:val="25"/>
        </w:rPr>
        <w:t xml:space="preserve">Civil </w:t>
      </w:r>
      <w:r>
        <w:rPr>
          <w:rFonts w:ascii="Tahoma" w:hAnsi="Tahoma" w:cs="Tahoma"/>
          <w:color w:val="1F1F1F"/>
          <w:sz w:val="25"/>
          <w:szCs w:val="25"/>
        </w:rPr>
        <w:t>Engineering for information and direct the student accordingly.</w:t>
      </w:r>
    </w:p>
    <w:p w14:paraId="05539960" w14:textId="6BFE81CF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</w:t>
      </w:r>
      <w:r w:rsidR="00E0584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File.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7EB95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0A5F34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41BA7D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F7D353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611F2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0B18B5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413910F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F7AB02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F82E2E6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5B9025" w14:textId="794640AD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 w:rsidR="00D918A6">
        <w:rPr>
          <w:rFonts w:ascii="Tahoma" w:hAnsi="Tahoma" w:cs="Tahoma"/>
          <w:color w:val="1F1F1F"/>
          <w:sz w:val="25"/>
          <w:szCs w:val="25"/>
        </w:rPr>
        <w:t xml:space="preserve"> General Manager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4AB5B667" w14:textId="6842A333" w:rsidR="00F64952" w:rsidRDefault="00D918A6" w:rsidP="00F6495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Jamkash Vehicleades</w:t>
      </w:r>
      <w:r w:rsidR="00F64952">
        <w:rPr>
          <w:rFonts w:ascii="Tahoma" w:hAnsi="Tahoma" w:cs="Tahoma"/>
          <w:sz w:val="25"/>
          <w:szCs w:val="25"/>
        </w:rPr>
        <w:t>,</w:t>
      </w:r>
    </w:p>
    <w:p w14:paraId="38237AE4" w14:textId="46A3D63C" w:rsidR="00F64952" w:rsidRDefault="00D918A6" w:rsidP="00F6495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Jammu and Kashmir</w:t>
      </w:r>
      <w:r w:rsidR="00F64952">
        <w:rPr>
          <w:rFonts w:ascii="Tahoma" w:hAnsi="Tahoma" w:cs="Tahoma"/>
          <w:color w:val="1F1F1F"/>
          <w:sz w:val="25"/>
          <w:szCs w:val="25"/>
        </w:rPr>
        <w:t>.</w:t>
      </w:r>
    </w:p>
    <w:p w14:paraId="442E3EC4" w14:textId="77777777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</w:p>
    <w:p w14:paraId="3D2AB90C" w14:textId="77777777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2B09E504" w14:textId="77777777" w:rsidR="00F64952" w:rsidRPr="00803C5A" w:rsidRDefault="00F64952" w:rsidP="00F64952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5A39442" w14:textId="7D803D0B" w:rsidR="00F64952" w:rsidRPr="001A3520" w:rsidRDefault="00F64952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 w:rsidR="00D918A6"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5F7B7E98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1FB46629" w14:textId="3AADB33B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>students of 5th Semester</w:t>
      </w:r>
      <w:r w:rsidR="00D918A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918A6" w:rsidRPr="00D918A6">
        <w:rPr>
          <w:rFonts w:ascii="Tahoma" w:hAnsi="Tahoma" w:cs="Tahoma"/>
          <w:color w:val="1F1F1F"/>
          <w:sz w:val="25"/>
          <w:szCs w:val="25"/>
        </w:rPr>
        <w:t>Mechanical</w:t>
      </w:r>
      <w:r w:rsidR="00D918A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D918A6">
        <w:rPr>
          <w:rFonts w:ascii="Tahoma" w:hAnsi="Tahoma" w:cs="Tahoma"/>
          <w:color w:val="1F1F1F"/>
          <w:sz w:val="25"/>
          <w:szCs w:val="25"/>
        </w:rPr>
        <w:t>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6BFFDAC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6E7393F6" w14:textId="2B39636D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they will attend the training on their own </w:t>
      </w:r>
      <w:r w:rsidR="00AD310C" w:rsidRPr="001A3520">
        <w:rPr>
          <w:rFonts w:ascii="Tahoma" w:hAnsi="Tahoma" w:cs="Tahoma"/>
          <w:color w:val="1F1F1F"/>
          <w:sz w:val="25"/>
          <w:szCs w:val="25"/>
        </w:rPr>
        <w:t>cost,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24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3690"/>
      </w:tblGrid>
      <w:tr w:rsidR="00D918A6" w:rsidRPr="00E80842" w14:paraId="094E2790" w14:textId="77777777" w:rsidTr="00D918A6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03475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96285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46DC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7223C5C0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7749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CF94C" w14:textId="1822AA03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Majid Ali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15B5" w14:textId="6A5BB119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Rajouri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Badhaun</w:t>
            </w:r>
            <w:proofErr w:type="spellEnd"/>
          </w:p>
        </w:tc>
      </w:tr>
      <w:tr w:rsidR="00D918A6" w:rsidRPr="00E80842" w14:paraId="492D6568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4079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4730" w14:textId="39DB6F54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Iftar Hussain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FB6D" w14:textId="59ACE221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Rajouri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Badhaun</w:t>
            </w:r>
            <w:proofErr w:type="spellEnd"/>
          </w:p>
        </w:tc>
      </w:tr>
    </w:tbl>
    <w:p w14:paraId="375B9F69" w14:textId="77777777" w:rsidR="00F64952" w:rsidRPr="00A03137" w:rsidRDefault="00F64952" w:rsidP="00F6495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0FF5D2E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FA685F9" w14:textId="77777777" w:rsidR="00F64952" w:rsidRPr="00337606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626EA09C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491463F4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E4B54F8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393C3378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558F438E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741F8AEE" w14:textId="575C078E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A741FF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students accordingly.</w:t>
      </w:r>
    </w:p>
    <w:p w14:paraId="7921BF53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569FE280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3988D2E7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BDB60DA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Executive Engineer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0147BF00" w14:textId="6507C2CA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Mechanical and Hospital Division,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8770A0A" w14:textId="75C8AF79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SKIMS/</w:t>
      </w: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JVC</w:t>
      </w:r>
      <w:r>
        <w:rPr>
          <w:rFonts w:ascii="Tahoma" w:hAnsi="Tahoma" w:cs="Tahoma"/>
          <w:sz w:val="25"/>
          <w:szCs w:val="25"/>
        </w:rPr>
        <w:t>,Soura</w:t>
      </w:r>
      <w:proofErr w:type="spellEnd"/>
      <w:proofErr w:type="gramEnd"/>
      <w:r>
        <w:rPr>
          <w:rFonts w:ascii="Tahoma" w:hAnsi="Tahoma" w:cs="Tahoma"/>
          <w:sz w:val="25"/>
          <w:szCs w:val="25"/>
        </w:rPr>
        <w:t>,</w:t>
      </w:r>
    </w:p>
    <w:p w14:paraId="3C4AA647" w14:textId="5BD34E5C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3351D291" w14:textId="77777777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</w:p>
    <w:p w14:paraId="16D9C68A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3BA26051" w14:textId="77777777" w:rsidR="00D918A6" w:rsidRPr="00803C5A" w:rsidRDefault="00D918A6" w:rsidP="00D918A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F55E881" w14:textId="0B9D82DD" w:rsidR="00D918A6" w:rsidRPr="001A3520" w:rsidRDefault="00D918A6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7DC577F9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1B9886DE" w14:textId="34B21042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457AAC6B" w14:textId="235B5CC9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0E356070" w14:textId="76F00E00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FE47B9">
        <w:rPr>
          <w:rFonts w:ascii="Tahoma" w:hAnsi="Tahoma" w:cs="Tahoma"/>
          <w:color w:val="1F1F1F"/>
          <w:sz w:val="25"/>
          <w:szCs w:val="25"/>
        </w:rPr>
        <w:t xml:space="preserve">he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will attend the training on their own </w:t>
      </w:r>
      <w:r w:rsidR="00A741FF" w:rsidRPr="001A3520">
        <w:rPr>
          <w:rFonts w:ascii="Tahoma" w:hAnsi="Tahoma" w:cs="Tahoma"/>
          <w:color w:val="1F1F1F"/>
          <w:sz w:val="25"/>
          <w:szCs w:val="25"/>
        </w:rPr>
        <w:t>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24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3690"/>
      </w:tblGrid>
      <w:tr w:rsidR="00D918A6" w:rsidRPr="00E80842" w14:paraId="0D3534C6" w14:textId="77777777" w:rsidTr="00D36B61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15AD1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5CB43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79D2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0D238A3D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64E58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6B93" w14:textId="72C6EE35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Sheezan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Sidiq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3A591" w14:textId="03FFC85B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SKIMS</w:t>
            </w:r>
          </w:p>
        </w:tc>
      </w:tr>
    </w:tbl>
    <w:p w14:paraId="322DF751" w14:textId="77777777" w:rsidR="00D918A6" w:rsidRPr="00A03137" w:rsidRDefault="00D918A6" w:rsidP="00D918A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759BDE" w14:textId="77777777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42E96B64" w14:textId="77777777" w:rsidR="00D918A6" w:rsidRPr="0033760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0FC9A9B5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46803814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3FF4415D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1EB5BE87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D5AFFC2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67129096" w14:textId="3A6EA066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AD310C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4E41C5E6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0088D593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1220855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E6EA6F4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3E127CD3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7BC494D2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BF05F55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3A023212" w14:textId="77777777" w:rsidR="00D918A6" w:rsidRPr="00360589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73145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9A5D70C" w14:textId="5DAB7995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HR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3A379059" w14:textId="6CBF823D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r>
        <w:rPr>
          <w:rFonts w:ascii="Tahoma" w:hAnsi="Tahoma" w:cs="Tahoma"/>
          <w:color w:val="1F1F1F"/>
          <w:sz w:val="25"/>
          <w:szCs w:val="25"/>
        </w:rPr>
        <w:t>Autowings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Toyota,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7DF53433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2E09565" w14:textId="77777777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</w:p>
    <w:p w14:paraId="3CD0154A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15CD8A4F" w14:textId="77777777" w:rsidR="00D918A6" w:rsidRPr="00803C5A" w:rsidRDefault="00D918A6" w:rsidP="00D918A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93FA4B0" w14:textId="77777777" w:rsidR="00D918A6" w:rsidRPr="001A3520" w:rsidRDefault="00D918A6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699D98F3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5E019823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7E366C33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08E1D98A" w14:textId="666C390C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699" w:type="dxa"/>
        <w:tblInd w:w="756" w:type="dxa"/>
        <w:tblLook w:val="04A0" w:firstRow="1" w:lastRow="0" w:firstColumn="1" w:lastColumn="0" w:noHBand="0" w:noVBand="1"/>
      </w:tblPr>
      <w:tblGrid>
        <w:gridCol w:w="777"/>
        <w:gridCol w:w="3142"/>
        <w:gridCol w:w="3780"/>
      </w:tblGrid>
      <w:tr w:rsidR="00D918A6" w:rsidRPr="00E80842" w14:paraId="46039125" w14:textId="77777777" w:rsidTr="00D918A6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34418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83912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20DAE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07F36271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167B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F1E95" w14:textId="0ED9E1CA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Mamoon Amin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3948" w14:textId="2E34794D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Autowings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spellStart"/>
            <w:proofErr w:type="gram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Toyota,Sanat</w:t>
            </w:r>
            <w:proofErr w:type="spellEnd"/>
            <w:proofErr w:type="gram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Nagar</w:t>
            </w:r>
          </w:p>
        </w:tc>
      </w:tr>
      <w:tr w:rsidR="00D918A6" w:rsidRPr="00E80842" w14:paraId="2B61E06D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E013E" w14:textId="29C965B7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26438" w14:textId="42BEAD45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Mohammad Faheem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Haqla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70C4" w14:textId="57F93E84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Autowings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spellStart"/>
            <w:proofErr w:type="gram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Toyota,Sanat</w:t>
            </w:r>
            <w:proofErr w:type="spellEnd"/>
            <w:proofErr w:type="gram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Nagar</w:t>
            </w:r>
          </w:p>
        </w:tc>
      </w:tr>
      <w:tr w:rsidR="00D918A6" w:rsidRPr="00E80842" w14:paraId="3BB372EE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4BDB" w14:textId="4AC78DDE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BE90C" w14:textId="2D1F520E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Majid Shabir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85F0D" w14:textId="135A539D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Autowings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gram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Toyota,Sanat</w:t>
            </w:r>
            <w:proofErr w:type="gram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Nagar</w:t>
            </w:r>
          </w:p>
        </w:tc>
      </w:tr>
    </w:tbl>
    <w:p w14:paraId="1F143017" w14:textId="77777777" w:rsidR="00D918A6" w:rsidRPr="00A03137" w:rsidRDefault="00D918A6" w:rsidP="00D918A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485AE2E" w14:textId="77777777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7781404" w14:textId="77777777" w:rsidR="00D918A6" w:rsidRPr="0033760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54A4E094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544862CF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78037F41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4C51E89D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7D55A3A0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9733419" w14:textId="1D2F0C7A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AD310C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students accordingly.</w:t>
      </w:r>
    </w:p>
    <w:p w14:paraId="33A29067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50B65CB3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F0F1E68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20E84C1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2079517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81CD412" w14:textId="77777777" w:rsidR="00D918A6" w:rsidRDefault="00D918A6" w:rsidP="0088247E">
      <w:pPr>
        <w:rPr>
          <w:rFonts w:ascii="Tahoma" w:hAnsi="Tahoma" w:cs="Tahoma"/>
          <w:color w:val="1F1F1F"/>
          <w:sz w:val="25"/>
          <w:szCs w:val="25"/>
        </w:rPr>
      </w:pPr>
    </w:p>
    <w:p w14:paraId="4FEE481D" w14:textId="40DC82A0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Engineer in Chief (Public Works)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42E72A16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R&amp;B,</w:t>
      </w:r>
    </w:p>
    <w:p w14:paraId="1987E759" w14:textId="5F4BEE0E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Srinagar/Jammu.</w:t>
      </w:r>
    </w:p>
    <w:p w14:paraId="2282315A" w14:textId="77777777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</w:p>
    <w:p w14:paraId="77AC0E67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1EB174EA" w14:textId="77777777" w:rsidR="00D918A6" w:rsidRPr="00803C5A" w:rsidRDefault="00D918A6" w:rsidP="00D918A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8DEF347" w14:textId="77777777" w:rsidR="00D918A6" w:rsidRPr="001A3520" w:rsidRDefault="00D918A6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3C279C19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569C327D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4149C338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45D32511" w14:textId="5BC8FFC3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699" w:type="dxa"/>
        <w:tblInd w:w="756" w:type="dxa"/>
        <w:tblLook w:val="04A0" w:firstRow="1" w:lastRow="0" w:firstColumn="1" w:lastColumn="0" w:noHBand="0" w:noVBand="1"/>
      </w:tblPr>
      <w:tblGrid>
        <w:gridCol w:w="777"/>
        <w:gridCol w:w="3142"/>
        <w:gridCol w:w="3780"/>
      </w:tblGrid>
      <w:tr w:rsidR="00D918A6" w:rsidRPr="00E80842" w14:paraId="31C0DD4C" w14:textId="77777777" w:rsidTr="00D36B61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E254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4929A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C882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4C29FA46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7DAF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7615" w14:textId="6371F511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Tahir Hussain Rather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EDB26" w14:textId="777B616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Shalteng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Srinagar</w:t>
            </w:r>
          </w:p>
        </w:tc>
      </w:tr>
      <w:tr w:rsidR="00D918A6" w:rsidRPr="00E80842" w14:paraId="173657BD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3357D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7A41F" w14:textId="48698CD0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Muntazir Manzoor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1D71" w14:textId="03B9F49B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Shalteng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Srinagar</w:t>
            </w:r>
          </w:p>
        </w:tc>
      </w:tr>
    </w:tbl>
    <w:p w14:paraId="5AE997C9" w14:textId="77777777" w:rsidR="00D918A6" w:rsidRPr="00A03137" w:rsidRDefault="00D918A6" w:rsidP="00D918A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70D390" w14:textId="77777777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5971081D" w14:textId="77777777" w:rsidR="00D918A6" w:rsidRPr="0033760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60512157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2378FA86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732F9A14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7E8A99C7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263A69BF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29F78101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incharge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students accordingly.</w:t>
      </w:r>
    </w:p>
    <w:p w14:paraId="171CDB2F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1FB91956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0DAD5E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76C0C0AB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BFB6C9C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07FAE7E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0EA1656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7A69BA3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B7B998D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1247408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320609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2170A3B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3C02A4F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HR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2E2412FC" w14:textId="5D8A663D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Arise Hyundai,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8F911CF" w14:textId="60E000D0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Bemina,Srinagar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62CF7E2" w14:textId="77777777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</w:p>
    <w:p w14:paraId="462E7018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7E8F1E22" w14:textId="77777777" w:rsidR="00D918A6" w:rsidRPr="00803C5A" w:rsidRDefault="00D918A6" w:rsidP="00D918A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3840140" w14:textId="77777777" w:rsidR="00D918A6" w:rsidRPr="001A3520" w:rsidRDefault="00D918A6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0A30DAAE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0F42044E" w14:textId="2CE4ABF5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72ABD590" w14:textId="30FE753E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452CDC1D" w14:textId="6889E991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8689" w:type="dxa"/>
        <w:tblInd w:w="756" w:type="dxa"/>
        <w:tblLook w:val="04A0" w:firstRow="1" w:lastRow="0" w:firstColumn="1" w:lastColumn="0" w:noHBand="0" w:noVBand="1"/>
      </w:tblPr>
      <w:tblGrid>
        <w:gridCol w:w="777"/>
        <w:gridCol w:w="3142"/>
        <w:gridCol w:w="4770"/>
      </w:tblGrid>
      <w:tr w:rsidR="00D918A6" w:rsidRPr="00E80842" w14:paraId="3C53A960" w14:textId="77777777" w:rsidTr="00887E99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52677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18C95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AF270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725DFEB7" w14:textId="77777777" w:rsidTr="00887E99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596EC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BCDC7" w14:textId="733C3E60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Arsalan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F4A6A" w14:textId="7A4743A7" w:rsidR="00D918A6" w:rsidRDefault="00D918A6" w:rsidP="00D918A6">
            <w:pPr>
              <w:ind w:left="360"/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>Arise Hyundai,</w:t>
            </w:r>
            <w:r w:rsidRPr="00803C5A"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spellStart"/>
            <w:r w:rsidR="00887E99">
              <w:rPr>
                <w:rFonts w:ascii="Tahoma" w:hAnsi="Tahoma" w:cs="Tahoma"/>
                <w:color w:val="1F1F1F"/>
                <w:sz w:val="25"/>
                <w:szCs w:val="25"/>
              </w:rPr>
              <w:t>Tengpora</w:t>
            </w:r>
            <w:proofErr w:type="spellEnd"/>
          </w:p>
          <w:p w14:paraId="66A21073" w14:textId="6931D106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</w:p>
        </w:tc>
      </w:tr>
    </w:tbl>
    <w:p w14:paraId="40478303" w14:textId="77777777" w:rsidR="00D918A6" w:rsidRPr="00A03137" w:rsidRDefault="00D918A6" w:rsidP="00D918A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79D180" w14:textId="77777777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666D2F2" w14:textId="77777777" w:rsidR="00D918A6" w:rsidRPr="0033760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11B777A4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46758D5E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6BD313B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4911490E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72C73A8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3F5DB824" w14:textId="5D33F578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88247E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096E1B31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3E9EF35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8242212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D1BF341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A6E7346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1F8904B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08BF884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8628402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D0AD8FC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D347EBD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5449C67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BC6AB75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2C2EC49" w14:textId="60C88A76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Manager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6AEF95DE" w14:textId="176786FA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H.K. Hyundai,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4554E54" w14:textId="75D531C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gramStart"/>
      <w:r>
        <w:rPr>
          <w:rFonts w:ascii="Tahoma" w:hAnsi="Tahoma" w:cs="Tahoma"/>
          <w:color w:val="1F1F1F"/>
          <w:sz w:val="25"/>
          <w:szCs w:val="25"/>
        </w:rPr>
        <w:t>Athwajan,Srinagar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57AA968D" w14:textId="77777777" w:rsidR="00887E99" w:rsidRDefault="00887E99" w:rsidP="00887E99">
      <w:pPr>
        <w:ind w:left="360"/>
        <w:rPr>
          <w:rFonts w:ascii="Tahoma" w:hAnsi="Tahoma" w:cs="Tahoma"/>
          <w:sz w:val="25"/>
          <w:szCs w:val="25"/>
        </w:rPr>
      </w:pPr>
    </w:p>
    <w:p w14:paraId="465E753E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30C49315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9D28F64" w14:textId="603663FD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64961E92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6E1FACF1" w14:textId="5BA5A713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503A82F9" w14:textId="7D077245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6FBF7A2C" w14:textId="269763AD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88247E">
        <w:rPr>
          <w:rFonts w:ascii="Tahoma" w:hAnsi="Tahoma" w:cs="Tahoma"/>
          <w:color w:val="1F1F1F"/>
          <w:sz w:val="25"/>
          <w:szCs w:val="25"/>
        </w:rPr>
        <w:t>he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969" w:type="dxa"/>
        <w:tblInd w:w="756" w:type="dxa"/>
        <w:tblLook w:val="04A0" w:firstRow="1" w:lastRow="0" w:firstColumn="1" w:lastColumn="0" w:noHBand="0" w:noVBand="1"/>
      </w:tblPr>
      <w:tblGrid>
        <w:gridCol w:w="777"/>
        <w:gridCol w:w="3142"/>
        <w:gridCol w:w="4050"/>
      </w:tblGrid>
      <w:tr w:rsidR="00887E99" w:rsidRPr="00E80842" w14:paraId="1872406D" w14:textId="77777777" w:rsidTr="00887E99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E385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B30C4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ACC0A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524AF227" w14:textId="77777777" w:rsidTr="00887E99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E5030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7434B" w14:textId="5EE9A678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Faizan Dilawar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9241C" w14:textId="64775AD8" w:rsidR="00887E99" w:rsidRPr="00887E99" w:rsidRDefault="00887E99" w:rsidP="00887E99">
            <w:pPr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H.K. </w:t>
            </w:r>
            <w:proofErr w:type="gram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Hyundai,Athwajan</w:t>
            </w:r>
            <w:proofErr w:type="gramEnd"/>
          </w:p>
        </w:tc>
      </w:tr>
    </w:tbl>
    <w:p w14:paraId="2038B3E9" w14:textId="77777777" w:rsidR="00887E99" w:rsidRPr="00A03137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A5AC125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46B07791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7AE7C852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28FCD90B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71F3A2A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6015DFAB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2329E27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2AEA21C0" w14:textId="5727A64D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88247E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students accordingly.</w:t>
      </w:r>
    </w:p>
    <w:p w14:paraId="731D8595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48E99C6E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5E855CA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6C46E07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15B8B3A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70B0863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9F6FFBC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A991D3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90D62D5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9E8BF3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D54D96E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42F93D4" w14:textId="77777777" w:rsidR="00D918A6" w:rsidRDefault="00D918A6" w:rsidP="0088247E">
      <w:pPr>
        <w:rPr>
          <w:rFonts w:ascii="Tahoma" w:hAnsi="Tahoma" w:cs="Tahoma"/>
          <w:color w:val="1F1F1F"/>
          <w:sz w:val="25"/>
          <w:szCs w:val="25"/>
        </w:rPr>
      </w:pPr>
    </w:p>
    <w:p w14:paraId="2519566F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5B3DB60" w14:textId="7823B20B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Head of Power Projects-II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577BF5E9" w14:textId="55EFFD7D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NHPC-Uri Salamabad.</w:t>
      </w:r>
    </w:p>
    <w:p w14:paraId="4995C46F" w14:textId="77777777" w:rsidR="00887E99" w:rsidRDefault="00887E99" w:rsidP="00887E99">
      <w:pPr>
        <w:ind w:left="360"/>
        <w:rPr>
          <w:rFonts w:ascii="Tahoma" w:hAnsi="Tahoma" w:cs="Tahoma"/>
          <w:sz w:val="25"/>
          <w:szCs w:val="25"/>
        </w:rPr>
      </w:pPr>
    </w:p>
    <w:p w14:paraId="119DB988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6AE35CC3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F6A942F" w14:textId="3DE578B6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26C3A5EB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3AC0EFDA" w14:textId="21B7B043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16BE62FA" w14:textId="3BD657DF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</w:t>
      </w:r>
      <w:r w:rsidR="00AD310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may be allowed to undergo the said training program only after production</w:t>
      </w:r>
    </w:p>
    <w:p w14:paraId="20E7D010" w14:textId="1AE3A9CA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88247E">
        <w:rPr>
          <w:rFonts w:ascii="Tahoma" w:hAnsi="Tahoma" w:cs="Tahoma"/>
          <w:color w:val="1F1F1F"/>
          <w:sz w:val="25"/>
          <w:szCs w:val="25"/>
        </w:rPr>
        <w:t>he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8318" w:type="dxa"/>
        <w:tblInd w:w="756" w:type="dxa"/>
        <w:tblLook w:val="04A0" w:firstRow="1" w:lastRow="0" w:firstColumn="1" w:lastColumn="0" w:noHBand="0" w:noVBand="1"/>
      </w:tblPr>
      <w:tblGrid>
        <w:gridCol w:w="777"/>
        <w:gridCol w:w="3138"/>
        <w:gridCol w:w="4404"/>
      </w:tblGrid>
      <w:tr w:rsidR="00887E99" w:rsidRPr="00E80842" w14:paraId="1DAFF96C" w14:textId="77777777" w:rsidTr="00887E99">
        <w:trPr>
          <w:trHeight w:val="200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5B4F9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B961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4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A111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283783B4" w14:textId="77777777" w:rsidTr="00887E99">
        <w:trPr>
          <w:trHeight w:val="18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05B9C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72C10" w14:textId="79BBC3F7" w:rsidR="00887E99" w:rsidRPr="00E80842" w:rsidRDefault="00887E99" w:rsidP="00887E99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Tofail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</w:t>
            </w:r>
          </w:p>
        </w:tc>
        <w:tc>
          <w:tcPr>
            <w:tcW w:w="4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4B17" w14:textId="5B8448C3" w:rsidR="00887E99" w:rsidRPr="00887E99" w:rsidRDefault="00887E99" w:rsidP="00887E99">
            <w:pPr>
              <w:ind w:left="360"/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       NHPC-Uri Salamabad.    </w:t>
            </w:r>
          </w:p>
        </w:tc>
      </w:tr>
    </w:tbl>
    <w:p w14:paraId="74C45BC4" w14:textId="77777777" w:rsidR="00887E99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EF0BA59" w14:textId="77777777" w:rsidR="0088247E" w:rsidRDefault="0088247E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1B75BE6" w14:textId="77777777" w:rsidR="0088247E" w:rsidRPr="00A03137" w:rsidRDefault="0088247E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016411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4C68AF60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671CCF7D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5750D18A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28380E2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4E9AA63B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DE7FE13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680AF42B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incharge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students accordingly.</w:t>
      </w:r>
    </w:p>
    <w:p w14:paraId="07460A97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7CB7A9A5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CF41D32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C10E38D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EF670A4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2C25152" w14:textId="77777777" w:rsidR="0088247E" w:rsidRDefault="0088247E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9F78EC7" w14:textId="77777777" w:rsidR="0088247E" w:rsidRDefault="0088247E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896C0CB" w14:textId="77777777" w:rsidR="0088247E" w:rsidRDefault="0088247E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C33EB55" w14:textId="77777777" w:rsidR="0088247E" w:rsidRDefault="0088247E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86B78A1" w14:textId="77777777" w:rsidR="00887E99" w:rsidRDefault="00887E99" w:rsidP="00887E99">
      <w:pPr>
        <w:rPr>
          <w:rFonts w:ascii="Tahoma" w:hAnsi="Tahoma" w:cs="Tahoma"/>
          <w:color w:val="1F1F1F"/>
          <w:sz w:val="25"/>
          <w:szCs w:val="25"/>
        </w:rPr>
      </w:pPr>
    </w:p>
    <w:p w14:paraId="2027977E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8315F12" w14:textId="54B34086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>Principal</w:t>
      </w:r>
      <w:proofErr w:type="gramEnd"/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7F930166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192436" w14:textId="0AF4CA44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Baramulla.</w:t>
      </w:r>
    </w:p>
    <w:p w14:paraId="748EEA08" w14:textId="77777777" w:rsidR="00887E99" w:rsidRDefault="00887E99" w:rsidP="00887E99">
      <w:pPr>
        <w:ind w:left="360"/>
        <w:rPr>
          <w:rFonts w:ascii="Tahoma" w:hAnsi="Tahoma" w:cs="Tahoma"/>
          <w:sz w:val="25"/>
          <w:szCs w:val="25"/>
        </w:rPr>
      </w:pPr>
    </w:p>
    <w:p w14:paraId="29B51A83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23C6D2C2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D9014AD" w14:textId="3334DDF8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3B75ED2A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36184691" w14:textId="0E3430B0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5C57E823" w14:textId="3AE857D4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</w:t>
      </w:r>
      <w:r w:rsidR="008824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may be allowed to undergo the said training program only after production</w:t>
      </w:r>
    </w:p>
    <w:p w14:paraId="33718126" w14:textId="0B551A3F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88247E">
        <w:rPr>
          <w:rFonts w:ascii="Tahoma" w:hAnsi="Tahoma" w:cs="Tahoma"/>
          <w:color w:val="1F1F1F"/>
          <w:sz w:val="25"/>
          <w:szCs w:val="25"/>
        </w:rPr>
        <w:t>he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8318" w:type="dxa"/>
        <w:tblInd w:w="756" w:type="dxa"/>
        <w:tblLook w:val="04A0" w:firstRow="1" w:lastRow="0" w:firstColumn="1" w:lastColumn="0" w:noHBand="0" w:noVBand="1"/>
      </w:tblPr>
      <w:tblGrid>
        <w:gridCol w:w="777"/>
        <w:gridCol w:w="3138"/>
        <w:gridCol w:w="4404"/>
      </w:tblGrid>
      <w:tr w:rsidR="00887E99" w:rsidRPr="00E80842" w14:paraId="29CB3A24" w14:textId="77777777" w:rsidTr="00D36B61">
        <w:trPr>
          <w:trHeight w:val="200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6101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A20CF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4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5694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1B08C7C9" w14:textId="77777777" w:rsidTr="00D36B61">
        <w:trPr>
          <w:trHeight w:val="18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250C4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594D" w14:textId="23828A0B" w:rsidR="00887E99" w:rsidRPr="00E80842" w:rsidRDefault="00887E99" w:rsidP="00D36B61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Hakeem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Zaigam</w:t>
            </w:r>
            <w:proofErr w:type="spellEnd"/>
          </w:p>
        </w:tc>
        <w:tc>
          <w:tcPr>
            <w:tcW w:w="4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BC09B" w14:textId="167F946B" w:rsidR="00887E99" w:rsidRPr="00887E99" w:rsidRDefault="00887E99" w:rsidP="00D36B61">
            <w:pPr>
              <w:ind w:left="360"/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       CIIIT Baramulla    </w:t>
            </w:r>
          </w:p>
        </w:tc>
      </w:tr>
    </w:tbl>
    <w:p w14:paraId="3AE53CD1" w14:textId="77777777" w:rsidR="00887E99" w:rsidRPr="00A03137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5AECC1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46395EE3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F9FBD7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0E3F24A0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76CC679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2510E4BA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4236AF2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2DCA824F" w14:textId="50E6C440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88247E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4CF5D39C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4A7FDEED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323659B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68C6872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135C825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CA06994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650FFA6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235DD86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99A409F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5EE0E31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CFCF95C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3FB55C8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1DC13AD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3932BB8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98C07F9" w14:textId="3708B739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HR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3C1ADC69" w14:textId="55705A40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Jamkash Vehicleades,</w:t>
      </w:r>
    </w:p>
    <w:p w14:paraId="6D8672C5" w14:textId="2D27EE79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Boniyar,Baramulla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59EDEC78" w14:textId="77777777" w:rsidR="00887E99" w:rsidRDefault="00887E99" w:rsidP="00887E99">
      <w:pPr>
        <w:ind w:left="360"/>
        <w:rPr>
          <w:rFonts w:ascii="Tahoma" w:hAnsi="Tahoma" w:cs="Tahoma"/>
          <w:sz w:val="25"/>
          <w:szCs w:val="25"/>
        </w:rPr>
      </w:pPr>
    </w:p>
    <w:p w14:paraId="1795B002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648DEC3B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3AC736B" w14:textId="4003AB62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79D49D7E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6CAAF1DE" w14:textId="28F5CBEC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750DBEAB" w14:textId="67D2AA29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2B588B0D" w14:textId="3136C5FC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88247E">
        <w:rPr>
          <w:rFonts w:ascii="Tahoma" w:hAnsi="Tahoma" w:cs="Tahoma"/>
          <w:color w:val="1F1F1F"/>
          <w:sz w:val="25"/>
          <w:szCs w:val="25"/>
        </w:rPr>
        <w:t>he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9139" w:type="dxa"/>
        <w:tblInd w:w="756" w:type="dxa"/>
        <w:tblLook w:val="04A0" w:firstRow="1" w:lastRow="0" w:firstColumn="1" w:lastColumn="0" w:noHBand="0" w:noVBand="1"/>
      </w:tblPr>
      <w:tblGrid>
        <w:gridCol w:w="777"/>
        <w:gridCol w:w="3138"/>
        <w:gridCol w:w="5224"/>
      </w:tblGrid>
      <w:tr w:rsidR="00887E99" w:rsidRPr="00E80842" w14:paraId="011F5318" w14:textId="77777777" w:rsidTr="00887E99">
        <w:trPr>
          <w:trHeight w:val="20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3EF8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BBAB6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5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6B375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167B1723" w14:textId="77777777" w:rsidTr="00887E99">
        <w:trPr>
          <w:trHeight w:val="186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6D0D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6171" w14:textId="3BE10B0A" w:rsidR="00887E99" w:rsidRPr="00E80842" w:rsidRDefault="00887E99" w:rsidP="00D36B61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Binti Zehra</w:t>
            </w:r>
          </w:p>
        </w:tc>
        <w:tc>
          <w:tcPr>
            <w:tcW w:w="5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099A" w14:textId="109D95FE" w:rsidR="00887E99" w:rsidRPr="00887E99" w:rsidRDefault="00887E99" w:rsidP="00887E99">
            <w:pPr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Jamkash Vehicleades, </w:t>
            </w: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Boniyar</w:t>
            </w:r>
            <w:proofErr w:type="spellEnd"/>
          </w:p>
        </w:tc>
      </w:tr>
    </w:tbl>
    <w:p w14:paraId="0B336A6B" w14:textId="77777777" w:rsidR="00887E99" w:rsidRPr="00A03137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863009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0CEDA6B5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142134A4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58ED249C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1CA254E2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0DC3E962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2FDD02AF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4CBCC240" w14:textId="701B66E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incharge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0074E074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1038EC22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C7618E4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1043935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12D0636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47C485E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FD9519D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BD9E12A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FA656C7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836CD31" w14:textId="77777777" w:rsidR="00887E99" w:rsidRDefault="00887E99" w:rsidP="0088247E">
      <w:pPr>
        <w:rPr>
          <w:rFonts w:ascii="Tahoma" w:hAnsi="Tahoma" w:cs="Tahoma"/>
          <w:color w:val="1F1F1F"/>
          <w:sz w:val="25"/>
          <w:szCs w:val="25"/>
        </w:rPr>
      </w:pPr>
    </w:p>
    <w:p w14:paraId="488C3081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489B3CC" w14:textId="5D5B3B4F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General Manager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16FC1E89" w14:textId="376F03DF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Khyber Cements.</w:t>
      </w:r>
    </w:p>
    <w:p w14:paraId="147EFB57" w14:textId="6A1B28EA" w:rsidR="00887E99" w:rsidRPr="00887E99" w:rsidRDefault="00887E99" w:rsidP="00887E99">
      <w:pPr>
        <w:rPr>
          <w:rFonts w:ascii="Tahoma" w:hAnsi="Tahoma" w:cs="Tahoma"/>
          <w:color w:val="1F1F1F"/>
          <w:sz w:val="25"/>
          <w:szCs w:val="25"/>
        </w:rPr>
      </w:pPr>
    </w:p>
    <w:p w14:paraId="612C18DA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73C24E0A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038D697" w14:textId="77777777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1F8D0333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7FC072AC" w14:textId="37A86311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14FC3316" w14:textId="6647B0D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2A409D8C" w14:textId="6A721FF0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9139" w:type="dxa"/>
        <w:tblInd w:w="756" w:type="dxa"/>
        <w:tblLook w:val="04A0" w:firstRow="1" w:lastRow="0" w:firstColumn="1" w:lastColumn="0" w:noHBand="0" w:noVBand="1"/>
      </w:tblPr>
      <w:tblGrid>
        <w:gridCol w:w="777"/>
        <w:gridCol w:w="3138"/>
        <w:gridCol w:w="5224"/>
      </w:tblGrid>
      <w:tr w:rsidR="00887E99" w:rsidRPr="00E80842" w14:paraId="599F7C51" w14:textId="77777777" w:rsidTr="00D36B61">
        <w:trPr>
          <w:trHeight w:val="20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8D370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41F6A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5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61A64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0CDD5FD5" w14:textId="77777777" w:rsidTr="00D36B61">
        <w:trPr>
          <w:trHeight w:val="186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115B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B968" w14:textId="459D5455" w:rsidR="00887E99" w:rsidRPr="00E80842" w:rsidRDefault="00887E99" w:rsidP="00D36B61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Mudasir Rashid</w:t>
            </w:r>
          </w:p>
        </w:tc>
        <w:tc>
          <w:tcPr>
            <w:tcW w:w="5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90822" w14:textId="4C62FA97" w:rsidR="00887E99" w:rsidRDefault="00887E99" w:rsidP="00887E99">
            <w:pPr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            Khyber Cements</w:t>
            </w:r>
          </w:p>
          <w:p w14:paraId="6BDCB374" w14:textId="38829634" w:rsidR="00887E99" w:rsidRPr="00887E99" w:rsidRDefault="00887E99" w:rsidP="00D36B61">
            <w:pPr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</w:tc>
      </w:tr>
    </w:tbl>
    <w:p w14:paraId="23B21711" w14:textId="77777777" w:rsidR="00887E99" w:rsidRPr="00A03137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22BB2DC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1794091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03AEDFAF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6C8015B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1E8F686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1ED37565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4B6076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33C059C2" w14:textId="5FAED6D1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88247E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75404339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4C991947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3A6C020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276FFAE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7D04E65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1AD3B19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1D554D8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E783BEE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276E5DA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EA91E78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4C43233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25842C2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12D99EB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8274195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B60385B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A580698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1F097FB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8CD5D96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sectPr w:rsidR="00887E99" w:rsidSect="00A34D73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05510" w14:textId="77777777" w:rsidR="00D40993" w:rsidRDefault="00D40993">
      <w:r>
        <w:separator/>
      </w:r>
    </w:p>
  </w:endnote>
  <w:endnote w:type="continuationSeparator" w:id="0">
    <w:p w14:paraId="2E75DDCA" w14:textId="77777777" w:rsidR="00D40993" w:rsidRDefault="00D40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6766D" w14:textId="77777777" w:rsidR="00D40993" w:rsidRDefault="00D40993">
      <w:r>
        <w:separator/>
      </w:r>
    </w:p>
  </w:footnote>
  <w:footnote w:type="continuationSeparator" w:id="0">
    <w:p w14:paraId="71ACE663" w14:textId="77777777" w:rsidR="00D40993" w:rsidRDefault="00D40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6877671" name="Picture 1268776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147362112">
    <w:abstractNumId w:val="9"/>
  </w:num>
  <w:num w:numId="2" w16cid:durableId="1463695866">
    <w:abstractNumId w:val="7"/>
  </w:num>
  <w:num w:numId="3" w16cid:durableId="50660699">
    <w:abstractNumId w:val="6"/>
  </w:num>
  <w:num w:numId="4" w16cid:durableId="318658277">
    <w:abstractNumId w:val="5"/>
  </w:num>
  <w:num w:numId="5" w16cid:durableId="1070887025">
    <w:abstractNumId w:val="4"/>
  </w:num>
  <w:num w:numId="6" w16cid:durableId="1368411058">
    <w:abstractNumId w:val="8"/>
  </w:num>
  <w:num w:numId="7" w16cid:durableId="1190529144">
    <w:abstractNumId w:val="3"/>
  </w:num>
  <w:num w:numId="8" w16cid:durableId="1497259586">
    <w:abstractNumId w:val="2"/>
  </w:num>
  <w:num w:numId="9" w16cid:durableId="717826616">
    <w:abstractNumId w:val="1"/>
  </w:num>
  <w:num w:numId="10" w16cid:durableId="277882056">
    <w:abstractNumId w:val="0"/>
  </w:num>
  <w:num w:numId="11" w16cid:durableId="507982804">
    <w:abstractNumId w:val="12"/>
  </w:num>
  <w:num w:numId="12" w16cid:durableId="2046519332">
    <w:abstractNumId w:val="13"/>
  </w:num>
  <w:num w:numId="13" w16cid:durableId="1333491762">
    <w:abstractNumId w:val="11"/>
  </w:num>
  <w:num w:numId="14" w16cid:durableId="876770909">
    <w:abstractNumId w:val="17"/>
  </w:num>
  <w:num w:numId="15" w16cid:durableId="2073655293">
    <w:abstractNumId w:val="15"/>
  </w:num>
  <w:num w:numId="16" w16cid:durableId="1863518551">
    <w:abstractNumId w:val="18"/>
  </w:num>
  <w:num w:numId="17" w16cid:durableId="607278995">
    <w:abstractNumId w:val="14"/>
  </w:num>
  <w:num w:numId="18" w16cid:durableId="1277100921">
    <w:abstractNumId w:val="10"/>
  </w:num>
  <w:num w:numId="19" w16cid:durableId="3173491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4D49"/>
    <w:rsid w:val="00187C33"/>
    <w:rsid w:val="001936B7"/>
    <w:rsid w:val="00196AB1"/>
    <w:rsid w:val="001A21FE"/>
    <w:rsid w:val="001A3520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283F"/>
    <w:rsid w:val="00210EE4"/>
    <w:rsid w:val="00210FA7"/>
    <w:rsid w:val="00216417"/>
    <w:rsid w:val="00217E71"/>
    <w:rsid w:val="002462B9"/>
    <w:rsid w:val="00247F81"/>
    <w:rsid w:val="0026631D"/>
    <w:rsid w:val="00272108"/>
    <w:rsid w:val="00297397"/>
    <w:rsid w:val="002A5606"/>
    <w:rsid w:val="002A6A3C"/>
    <w:rsid w:val="002C2F53"/>
    <w:rsid w:val="002D0BC4"/>
    <w:rsid w:val="002F1995"/>
    <w:rsid w:val="002F22B8"/>
    <w:rsid w:val="002F2BAC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6936"/>
    <w:rsid w:val="00377186"/>
    <w:rsid w:val="0037797E"/>
    <w:rsid w:val="00381641"/>
    <w:rsid w:val="003832DA"/>
    <w:rsid w:val="003A1C03"/>
    <w:rsid w:val="003B2B09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1E5A"/>
    <w:rsid w:val="0048205E"/>
    <w:rsid w:val="004831C3"/>
    <w:rsid w:val="00497C24"/>
    <w:rsid w:val="004B3216"/>
    <w:rsid w:val="004C2322"/>
    <w:rsid w:val="004C7BA5"/>
    <w:rsid w:val="004D2AEC"/>
    <w:rsid w:val="004E5652"/>
    <w:rsid w:val="004E7628"/>
    <w:rsid w:val="004F48F2"/>
    <w:rsid w:val="004F62BB"/>
    <w:rsid w:val="005065F5"/>
    <w:rsid w:val="0050696F"/>
    <w:rsid w:val="005149B1"/>
    <w:rsid w:val="005208C9"/>
    <w:rsid w:val="00527AED"/>
    <w:rsid w:val="005366CB"/>
    <w:rsid w:val="00547878"/>
    <w:rsid w:val="005511E0"/>
    <w:rsid w:val="00554BB2"/>
    <w:rsid w:val="005647F2"/>
    <w:rsid w:val="005662D1"/>
    <w:rsid w:val="00572053"/>
    <w:rsid w:val="00573A09"/>
    <w:rsid w:val="00576357"/>
    <w:rsid w:val="0058776A"/>
    <w:rsid w:val="005A4526"/>
    <w:rsid w:val="005B473D"/>
    <w:rsid w:val="005C1B16"/>
    <w:rsid w:val="005C501A"/>
    <w:rsid w:val="005E53D0"/>
    <w:rsid w:val="005E759A"/>
    <w:rsid w:val="005F0F78"/>
    <w:rsid w:val="006002EB"/>
    <w:rsid w:val="006062D2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23D1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E1416"/>
    <w:rsid w:val="00705C8D"/>
    <w:rsid w:val="007152D7"/>
    <w:rsid w:val="00715A84"/>
    <w:rsid w:val="0072419C"/>
    <w:rsid w:val="0074054D"/>
    <w:rsid w:val="00746C14"/>
    <w:rsid w:val="00757FC8"/>
    <w:rsid w:val="00762F19"/>
    <w:rsid w:val="00774635"/>
    <w:rsid w:val="007A65F9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13F58"/>
    <w:rsid w:val="00830478"/>
    <w:rsid w:val="00831980"/>
    <w:rsid w:val="008332A4"/>
    <w:rsid w:val="00834240"/>
    <w:rsid w:val="00837632"/>
    <w:rsid w:val="00844145"/>
    <w:rsid w:val="00845890"/>
    <w:rsid w:val="0085640F"/>
    <w:rsid w:val="008567AA"/>
    <w:rsid w:val="008579BC"/>
    <w:rsid w:val="008729B0"/>
    <w:rsid w:val="0088247E"/>
    <w:rsid w:val="00887E99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75657"/>
    <w:rsid w:val="00984C93"/>
    <w:rsid w:val="00987CE1"/>
    <w:rsid w:val="0099405C"/>
    <w:rsid w:val="009A1100"/>
    <w:rsid w:val="009B27AA"/>
    <w:rsid w:val="009C600F"/>
    <w:rsid w:val="009D2F64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4D73"/>
    <w:rsid w:val="00A36028"/>
    <w:rsid w:val="00A47EA1"/>
    <w:rsid w:val="00A741FF"/>
    <w:rsid w:val="00A84B10"/>
    <w:rsid w:val="00A86E40"/>
    <w:rsid w:val="00A91424"/>
    <w:rsid w:val="00A9467C"/>
    <w:rsid w:val="00A967C8"/>
    <w:rsid w:val="00AA2C77"/>
    <w:rsid w:val="00AA5C1D"/>
    <w:rsid w:val="00AB2CF2"/>
    <w:rsid w:val="00AC3FB9"/>
    <w:rsid w:val="00AC702A"/>
    <w:rsid w:val="00AD0FA7"/>
    <w:rsid w:val="00AD226F"/>
    <w:rsid w:val="00AD310C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070A9"/>
    <w:rsid w:val="00C12F58"/>
    <w:rsid w:val="00C1593D"/>
    <w:rsid w:val="00C16A32"/>
    <w:rsid w:val="00C17FA6"/>
    <w:rsid w:val="00C45227"/>
    <w:rsid w:val="00C56C7E"/>
    <w:rsid w:val="00C644CF"/>
    <w:rsid w:val="00C6507D"/>
    <w:rsid w:val="00C73C0F"/>
    <w:rsid w:val="00C776A4"/>
    <w:rsid w:val="00CA2C6C"/>
    <w:rsid w:val="00CB030E"/>
    <w:rsid w:val="00CB0652"/>
    <w:rsid w:val="00CB248A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0993"/>
    <w:rsid w:val="00D45E5D"/>
    <w:rsid w:val="00D464E1"/>
    <w:rsid w:val="00D5625E"/>
    <w:rsid w:val="00D6579E"/>
    <w:rsid w:val="00D65F07"/>
    <w:rsid w:val="00D704F3"/>
    <w:rsid w:val="00D80CBE"/>
    <w:rsid w:val="00D918A6"/>
    <w:rsid w:val="00D92B62"/>
    <w:rsid w:val="00D92BB7"/>
    <w:rsid w:val="00DC76D2"/>
    <w:rsid w:val="00DD30ED"/>
    <w:rsid w:val="00DE2F2A"/>
    <w:rsid w:val="00DE34B8"/>
    <w:rsid w:val="00DF03A7"/>
    <w:rsid w:val="00DF2BBD"/>
    <w:rsid w:val="00DF38AC"/>
    <w:rsid w:val="00E00548"/>
    <w:rsid w:val="00E01C93"/>
    <w:rsid w:val="00E03670"/>
    <w:rsid w:val="00E0584F"/>
    <w:rsid w:val="00E05D9F"/>
    <w:rsid w:val="00E57801"/>
    <w:rsid w:val="00E64C21"/>
    <w:rsid w:val="00E66F64"/>
    <w:rsid w:val="00E67631"/>
    <w:rsid w:val="00E7798A"/>
    <w:rsid w:val="00E80842"/>
    <w:rsid w:val="00E81656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52"/>
    <w:rsid w:val="00F649D8"/>
    <w:rsid w:val="00F8455C"/>
    <w:rsid w:val="00F854EF"/>
    <w:rsid w:val="00F909F8"/>
    <w:rsid w:val="00FB0BD8"/>
    <w:rsid w:val="00FB2688"/>
    <w:rsid w:val="00FE47B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2337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2025-12-24T07:15:00Z</cp:lastPrinted>
  <dcterms:created xsi:type="dcterms:W3CDTF">2025-12-22T10:08:00Z</dcterms:created>
  <dcterms:modified xsi:type="dcterms:W3CDTF">2025-12-24T07:15:00Z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