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1BF54D3B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</w:t>
      </w:r>
      <w:r w:rsidR="00640BC8">
        <w:rPr>
          <w:rFonts w:ascii="Tahoma" w:hAnsi="Tahoma" w:cs="Tahoma"/>
          <w:sz w:val="25"/>
          <w:szCs w:val="25"/>
        </w:rPr>
        <w:t xml:space="preserve">   </w:t>
      </w:r>
      <w:r>
        <w:rPr>
          <w:rFonts w:ascii="Tahoma" w:hAnsi="Tahoma" w:cs="Tahoma"/>
          <w:sz w:val="25"/>
          <w:szCs w:val="25"/>
        </w:rPr>
        <w:t xml:space="preserve"> </w:t>
      </w:r>
      <w:r w:rsidR="00640BC8">
        <w:rPr>
          <w:rFonts w:ascii="Tahoma" w:hAnsi="Tahoma" w:cs="Tahoma"/>
          <w:sz w:val="25"/>
          <w:szCs w:val="25"/>
        </w:rPr>
        <w:t xml:space="preserve"> </w:t>
      </w:r>
      <w:r w:rsidR="0007175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3E542C" w:rsidRPr="003E542C">
        <w:rPr>
          <w:rFonts w:ascii="Tahoma" w:hAnsi="Tahoma" w:cs="Tahoma"/>
          <w:b/>
          <w:bCs/>
          <w:sz w:val="40"/>
          <w:szCs w:val="40"/>
        </w:rPr>
        <w:t>MEETING NOTICE</w:t>
      </w:r>
    </w:p>
    <w:p w14:paraId="72162ECB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F8E95A5" w14:textId="5F8407AA" w:rsidR="00640BC8" w:rsidRPr="003A0C71" w:rsidRDefault="00640BC8" w:rsidP="00640BC8">
      <w:pPr>
        <w:ind w:left="-450" w:firstLine="90"/>
        <w:jc w:val="both"/>
        <w:rPr>
          <w:rFonts w:ascii="Tahoma" w:hAnsi="Tahoma" w:cs="Tahoma"/>
          <w:b/>
          <w:bCs/>
          <w:sz w:val="30"/>
          <w:szCs w:val="30"/>
        </w:rPr>
      </w:pPr>
      <w:r w:rsidRPr="003A0C71">
        <w:rPr>
          <w:rFonts w:ascii="Tahoma" w:hAnsi="Tahoma" w:cs="Tahoma"/>
          <w:b/>
          <w:bCs/>
          <w:sz w:val="30"/>
          <w:szCs w:val="30"/>
        </w:rPr>
        <w:t xml:space="preserve">Sub: </w:t>
      </w:r>
      <w:r w:rsidR="003A0C71">
        <w:rPr>
          <w:rFonts w:ascii="Tahoma" w:hAnsi="Tahoma" w:cs="Tahoma"/>
          <w:b/>
          <w:bCs/>
          <w:sz w:val="30"/>
          <w:szCs w:val="30"/>
        </w:rPr>
        <w:t>M</w:t>
      </w:r>
      <w:r w:rsidR="003A0C71" w:rsidRPr="003A0C71">
        <w:rPr>
          <w:rFonts w:ascii="Tahoma" w:hAnsi="Tahoma" w:cs="Tahoma"/>
          <w:b/>
          <w:bCs/>
          <w:sz w:val="30"/>
          <w:szCs w:val="30"/>
        </w:rPr>
        <w:t>eeting</w:t>
      </w:r>
      <w:r w:rsidR="000163FC">
        <w:rPr>
          <w:rFonts w:ascii="Tahoma" w:hAnsi="Tahoma" w:cs="Tahoma"/>
          <w:b/>
          <w:bCs/>
          <w:sz w:val="30"/>
          <w:szCs w:val="30"/>
        </w:rPr>
        <w:t xml:space="preserve"> of all HOD’s/Incharge and members of the </w:t>
      </w:r>
      <w:r w:rsidR="000163FC" w:rsidRPr="003A0C71">
        <w:rPr>
          <w:rFonts w:ascii="Tahoma" w:hAnsi="Tahoma" w:cs="Tahoma"/>
          <w:b/>
          <w:bCs/>
          <w:sz w:val="30"/>
          <w:szCs w:val="30"/>
        </w:rPr>
        <w:t>Disciplinary Committee</w:t>
      </w:r>
      <w:r w:rsidR="003A0C71" w:rsidRPr="003A0C71">
        <w:rPr>
          <w:rFonts w:ascii="Tahoma" w:hAnsi="Tahoma" w:cs="Tahoma"/>
          <w:b/>
          <w:bCs/>
          <w:sz w:val="30"/>
          <w:szCs w:val="30"/>
        </w:rPr>
        <w:t xml:space="preserve"> on 16-04-2026.</w:t>
      </w:r>
    </w:p>
    <w:p w14:paraId="4DA931A9" w14:textId="0B019654" w:rsidR="00536EA1" w:rsidRPr="00640BC8" w:rsidRDefault="00536EA1" w:rsidP="00640BC8">
      <w:pPr>
        <w:ind w:left="-450" w:firstLine="90"/>
        <w:jc w:val="both"/>
        <w:rPr>
          <w:rFonts w:ascii="Tahoma" w:hAnsi="Tahoma" w:cs="Tahoma"/>
          <w:sz w:val="28"/>
          <w:szCs w:val="28"/>
        </w:rPr>
      </w:pPr>
    </w:p>
    <w:p w14:paraId="340C97E4" w14:textId="15202984" w:rsidR="003A0C71" w:rsidRDefault="000163FC" w:rsidP="003A0C71">
      <w:pPr>
        <w:spacing w:line="276" w:lineRule="auto"/>
        <w:ind w:left="-450" w:firstLine="90"/>
        <w:jc w:val="both"/>
        <w:rPr>
          <w:rFonts w:ascii="Tahoma" w:hAnsi="Tahoma" w:cs="Tahoma"/>
          <w:sz w:val="28"/>
          <w:szCs w:val="28"/>
        </w:rPr>
      </w:pPr>
      <w:r w:rsidRPr="000163FC">
        <w:rPr>
          <w:rFonts w:ascii="Tahoma" w:hAnsi="Tahoma" w:cs="Tahoma"/>
          <w:sz w:val="28"/>
          <w:szCs w:val="28"/>
        </w:rPr>
        <w:t>All HOD’s/Incharge and members of the Disciplinary Committee</w:t>
      </w:r>
      <w:r w:rsidRPr="003A0C71">
        <w:rPr>
          <w:rFonts w:ascii="Tahoma" w:hAnsi="Tahoma" w:cs="Tahoma"/>
          <w:b/>
          <w:bCs/>
          <w:sz w:val="30"/>
          <w:szCs w:val="30"/>
        </w:rPr>
        <w:t xml:space="preserve"> </w:t>
      </w:r>
      <w:r w:rsidR="003A0C71" w:rsidRPr="003A0C71">
        <w:rPr>
          <w:rFonts w:ascii="Tahoma" w:hAnsi="Tahoma" w:cs="Tahoma"/>
          <w:sz w:val="28"/>
          <w:szCs w:val="28"/>
        </w:rPr>
        <w:t>are hereby informed that an urgent meeting is scheduled as under:</w:t>
      </w:r>
    </w:p>
    <w:p w14:paraId="0CA7A83D" w14:textId="77777777" w:rsidR="003A0C71" w:rsidRPr="003A0C71" w:rsidRDefault="003A0C71" w:rsidP="003A0C71">
      <w:pPr>
        <w:spacing w:line="276" w:lineRule="auto"/>
        <w:ind w:left="-450" w:firstLine="90"/>
        <w:jc w:val="both"/>
        <w:rPr>
          <w:rFonts w:ascii="Tahoma" w:hAnsi="Tahoma" w:cs="Tahoma"/>
          <w:sz w:val="28"/>
          <w:szCs w:val="28"/>
        </w:rPr>
      </w:pPr>
    </w:p>
    <w:p w14:paraId="1647F2EF" w14:textId="757E2419" w:rsidR="003A0C71" w:rsidRDefault="003A0C71" w:rsidP="003A0C71">
      <w:pPr>
        <w:spacing w:line="276" w:lineRule="auto"/>
        <w:ind w:left="-450" w:firstLine="90"/>
        <w:jc w:val="both"/>
        <w:rPr>
          <w:rFonts w:ascii="Tahoma" w:hAnsi="Tahoma" w:cs="Tahoma"/>
          <w:sz w:val="28"/>
          <w:szCs w:val="28"/>
        </w:rPr>
      </w:pPr>
      <w:r w:rsidRPr="003A0C71">
        <w:rPr>
          <w:rFonts w:ascii="Tahoma" w:hAnsi="Tahoma" w:cs="Tahoma"/>
          <w:b/>
          <w:bCs/>
          <w:sz w:val="28"/>
          <w:szCs w:val="28"/>
        </w:rPr>
        <w:t>Date</w:t>
      </w:r>
      <w:r w:rsidRPr="003A0C71">
        <w:rPr>
          <w:rFonts w:ascii="Tahoma" w:hAnsi="Tahoma" w:cs="Tahoma"/>
          <w:sz w:val="28"/>
          <w:szCs w:val="28"/>
        </w:rPr>
        <w:t xml:space="preserve">: </w:t>
      </w:r>
      <w:r>
        <w:rPr>
          <w:rFonts w:ascii="Tahoma" w:hAnsi="Tahoma" w:cs="Tahoma"/>
          <w:sz w:val="28"/>
          <w:szCs w:val="28"/>
        </w:rPr>
        <w:t xml:space="preserve"> </w:t>
      </w:r>
      <w:r w:rsidRPr="003A0C71">
        <w:rPr>
          <w:rFonts w:ascii="Tahoma" w:hAnsi="Tahoma" w:cs="Tahoma"/>
          <w:sz w:val="28"/>
          <w:szCs w:val="28"/>
        </w:rPr>
        <w:t xml:space="preserve">16-04-2026 (Thursday) </w:t>
      </w:r>
    </w:p>
    <w:p w14:paraId="5B8559FA" w14:textId="2AF43410" w:rsidR="003A0C71" w:rsidRDefault="003A0C71" w:rsidP="003A0C71">
      <w:pPr>
        <w:spacing w:line="276" w:lineRule="auto"/>
        <w:ind w:left="-450" w:firstLine="90"/>
        <w:jc w:val="both"/>
        <w:rPr>
          <w:rFonts w:ascii="Tahoma" w:hAnsi="Tahoma" w:cs="Tahoma"/>
          <w:sz w:val="28"/>
          <w:szCs w:val="28"/>
        </w:rPr>
      </w:pPr>
      <w:r w:rsidRPr="003A0C71">
        <w:rPr>
          <w:rFonts w:ascii="Tahoma" w:hAnsi="Tahoma" w:cs="Tahoma"/>
          <w:b/>
          <w:bCs/>
          <w:sz w:val="28"/>
          <w:szCs w:val="28"/>
        </w:rPr>
        <w:t>Time</w:t>
      </w:r>
      <w:r w:rsidRPr="003A0C71">
        <w:rPr>
          <w:rFonts w:ascii="Tahoma" w:hAnsi="Tahoma" w:cs="Tahoma"/>
          <w:sz w:val="28"/>
          <w:szCs w:val="28"/>
        </w:rPr>
        <w:t xml:space="preserve">: </w:t>
      </w:r>
      <w:r>
        <w:rPr>
          <w:rFonts w:ascii="Tahoma" w:hAnsi="Tahoma" w:cs="Tahoma"/>
          <w:sz w:val="28"/>
          <w:szCs w:val="28"/>
        </w:rPr>
        <w:t xml:space="preserve"> </w:t>
      </w:r>
      <w:r w:rsidRPr="003A0C71">
        <w:rPr>
          <w:rFonts w:ascii="Tahoma" w:hAnsi="Tahoma" w:cs="Tahoma"/>
          <w:sz w:val="28"/>
          <w:szCs w:val="28"/>
        </w:rPr>
        <w:t xml:space="preserve">2:30 PM sharp </w:t>
      </w:r>
    </w:p>
    <w:p w14:paraId="49B9B337" w14:textId="043CC8E9" w:rsidR="003A0C71" w:rsidRDefault="003A0C71" w:rsidP="003A0C71">
      <w:pPr>
        <w:spacing w:line="276" w:lineRule="auto"/>
        <w:ind w:left="-450" w:firstLine="90"/>
        <w:jc w:val="both"/>
        <w:rPr>
          <w:rFonts w:ascii="Tahoma" w:hAnsi="Tahoma" w:cs="Tahoma"/>
          <w:sz w:val="28"/>
          <w:szCs w:val="28"/>
        </w:rPr>
      </w:pPr>
      <w:r w:rsidRPr="003A0C71">
        <w:rPr>
          <w:rFonts w:ascii="Tahoma" w:hAnsi="Tahoma" w:cs="Tahoma"/>
          <w:b/>
          <w:bCs/>
          <w:sz w:val="28"/>
          <w:szCs w:val="28"/>
        </w:rPr>
        <w:t>Venue</w:t>
      </w:r>
      <w:r w:rsidRPr="003A0C71">
        <w:rPr>
          <w:rFonts w:ascii="Tahoma" w:hAnsi="Tahoma" w:cs="Tahoma"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Principal’s Office.</w:t>
      </w:r>
    </w:p>
    <w:p w14:paraId="1B25FC1F" w14:textId="77777777" w:rsidR="003A0C71" w:rsidRDefault="003A0C71" w:rsidP="003A0C71">
      <w:pPr>
        <w:spacing w:line="276" w:lineRule="auto"/>
        <w:ind w:left="-450" w:firstLine="90"/>
        <w:jc w:val="both"/>
        <w:rPr>
          <w:rFonts w:ascii="Tahoma" w:hAnsi="Tahoma" w:cs="Tahoma"/>
          <w:sz w:val="28"/>
          <w:szCs w:val="28"/>
        </w:rPr>
      </w:pPr>
    </w:p>
    <w:p w14:paraId="5C641410" w14:textId="0BD38731" w:rsidR="00640BC8" w:rsidRPr="00640BC8" w:rsidRDefault="00DF2A2C" w:rsidP="003A0C71">
      <w:pPr>
        <w:spacing w:line="276" w:lineRule="auto"/>
        <w:ind w:left="-450" w:firstLine="9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All are</w:t>
      </w:r>
      <w:r w:rsidR="00640BC8" w:rsidRPr="00640BC8">
        <w:rPr>
          <w:rFonts w:ascii="Tahoma" w:hAnsi="Tahoma" w:cs="Tahoma"/>
          <w:sz w:val="28"/>
          <w:szCs w:val="28"/>
        </w:rPr>
        <w:t xml:space="preserve"> </w:t>
      </w:r>
      <w:r w:rsidR="003A0C71">
        <w:rPr>
          <w:rFonts w:ascii="Tahoma" w:hAnsi="Tahoma" w:cs="Tahoma"/>
          <w:sz w:val="28"/>
          <w:szCs w:val="28"/>
        </w:rPr>
        <w:t xml:space="preserve">directed </w:t>
      </w:r>
      <w:r w:rsidR="00640BC8" w:rsidRPr="00640BC8">
        <w:rPr>
          <w:rFonts w:ascii="Tahoma" w:hAnsi="Tahoma" w:cs="Tahoma"/>
          <w:sz w:val="28"/>
          <w:szCs w:val="28"/>
        </w:rPr>
        <w:t>to attend the meeting</w:t>
      </w:r>
      <w:r w:rsidR="003A0C71">
        <w:rPr>
          <w:rFonts w:ascii="Tahoma" w:hAnsi="Tahoma" w:cs="Tahoma"/>
          <w:sz w:val="28"/>
          <w:szCs w:val="28"/>
        </w:rPr>
        <w:t xml:space="preserve"> on time.</w:t>
      </w:r>
    </w:p>
    <w:p w14:paraId="49D68F01" w14:textId="5ACFACAB" w:rsidR="00640BC8" w:rsidRDefault="000163FC" w:rsidP="00640BC8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673F079" wp14:editId="13D29193">
            <wp:simplePos x="0" y="0"/>
            <wp:positionH relativeFrom="column">
              <wp:posOffset>4044950</wp:posOffset>
            </wp:positionH>
            <wp:positionV relativeFrom="paragraph">
              <wp:posOffset>180340</wp:posOffset>
            </wp:positionV>
            <wp:extent cx="1409700" cy="895350"/>
            <wp:effectExtent l="0" t="0" r="0" b="0"/>
            <wp:wrapTight wrapText="bothSides">
              <wp:wrapPolygon edited="0">
                <wp:start x="9924" y="460"/>
                <wp:lineTo x="5254" y="1838"/>
                <wp:lineTo x="5254" y="16085"/>
                <wp:lineTo x="4086" y="21140"/>
                <wp:lineTo x="5838" y="21140"/>
                <wp:lineTo x="11384" y="16085"/>
                <wp:lineTo x="14303" y="8732"/>
                <wp:lineTo x="17805" y="4136"/>
                <wp:lineTo x="17514" y="2757"/>
                <wp:lineTo x="12843" y="460"/>
                <wp:lineTo x="9924" y="460"/>
              </wp:wrapPolygon>
            </wp:wrapTight>
            <wp:docPr id="47696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7141B2" w14:textId="08D4E555" w:rsidR="00103253" w:rsidRPr="003F31D1" w:rsidRDefault="003E542C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5A0C4C01">
                <wp:simplePos x="0" y="0"/>
                <wp:positionH relativeFrom="column">
                  <wp:posOffset>-315979</wp:posOffset>
                </wp:positionH>
                <wp:positionV relativeFrom="paragraph">
                  <wp:posOffset>176222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52E70D06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</w:t>
                            </w:r>
                            <w:r w:rsidR="003A0C7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r w:rsidR="00925D5A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119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09679484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3A0C7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16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3A0C7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04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</w:t>
                            </w:r>
                            <w:r w:rsidR="003A0C7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4.9pt;margin-top:13.9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52E70D06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</w:t>
                      </w:r>
                      <w:r w:rsidR="003A0C7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/</w:t>
                      </w:r>
                      <w:r w:rsidR="00925D5A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119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09679484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3A0C7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16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3A0C7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04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</w:t>
                      </w:r>
                      <w:r w:rsidR="003A0C7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40F7DEA0" w14:textId="182C7130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6A871223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39A4212D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659DAC69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F55221">
        <w:rPr>
          <w:rFonts w:ascii="Tahoma" w:hAnsi="Tahoma" w:cs="Tahoma"/>
          <w:sz w:val="26"/>
          <w:szCs w:val="26"/>
        </w:rPr>
        <w:t xml:space="preserve">  </w:t>
      </w:r>
      <w:r w:rsidRPr="003F31D1">
        <w:rPr>
          <w:rFonts w:ascii="Tahoma" w:hAnsi="Tahoma" w:cs="Tahoma"/>
          <w:sz w:val="26"/>
          <w:szCs w:val="26"/>
        </w:rPr>
        <w:t xml:space="preserve"> 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5493BDBB" w14:textId="77777777" w:rsidR="00360589" w:rsidRPr="00103253" w:rsidRDefault="00360589" w:rsidP="009135F9">
      <w:pPr>
        <w:spacing w:line="480" w:lineRule="auto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DF2A2C">
      <w:headerReference w:type="default" r:id="rId8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B66E0" w14:textId="77777777" w:rsidR="00096FF3" w:rsidRDefault="00096FF3">
      <w:r>
        <w:separator/>
      </w:r>
    </w:p>
  </w:endnote>
  <w:endnote w:type="continuationSeparator" w:id="0">
    <w:p w14:paraId="026F492B" w14:textId="77777777" w:rsidR="00096FF3" w:rsidRDefault="0009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F8B66" w14:textId="77777777" w:rsidR="00096FF3" w:rsidRDefault="00096FF3">
      <w:r>
        <w:separator/>
      </w:r>
    </w:p>
  </w:footnote>
  <w:footnote w:type="continuationSeparator" w:id="0">
    <w:p w14:paraId="3A3DE10B" w14:textId="77777777" w:rsidR="00096FF3" w:rsidRDefault="0009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41500183" name="Picture 8415001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75AF4"/>
    <w:multiLevelType w:val="multilevel"/>
    <w:tmpl w:val="2A0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67828"/>
    <w:multiLevelType w:val="multilevel"/>
    <w:tmpl w:val="C9B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378803">
    <w:abstractNumId w:val="9"/>
  </w:num>
  <w:num w:numId="2" w16cid:durableId="1473522586">
    <w:abstractNumId w:val="7"/>
  </w:num>
  <w:num w:numId="3" w16cid:durableId="2078286466">
    <w:abstractNumId w:val="6"/>
  </w:num>
  <w:num w:numId="4" w16cid:durableId="1724021077">
    <w:abstractNumId w:val="5"/>
  </w:num>
  <w:num w:numId="5" w16cid:durableId="1077508991">
    <w:abstractNumId w:val="4"/>
  </w:num>
  <w:num w:numId="6" w16cid:durableId="2443327">
    <w:abstractNumId w:val="8"/>
  </w:num>
  <w:num w:numId="7" w16cid:durableId="1044670391">
    <w:abstractNumId w:val="3"/>
  </w:num>
  <w:num w:numId="8" w16cid:durableId="1134640991">
    <w:abstractNumId w:val="2"/>
  </w:num>
  <w:num w:numId="9" w16cid:durableId="206527516">
    <w:abstractNumId w:val="1"/>
  </w:num>
  <w:num w:numId="10" w16cid:durableId="24526711">
    <w:abstractNumId w:val="0"/>
  </w:num>
  <w:num w:numId="11" w16cid:durableId="320471243">
    <w:abstractNumId w:val="10"/>
  </w:num>
  <w:num w:numId="12" w16cid:durableId="126170418">
    <w:abstractNumId w:val="13"/>
  </w:num>
  <w:num w:numId="13" w16cid:durableId="659774230">
    <w:abstractNumId w:val="11"/>
  </w:num>
  <w:num w:numId="14" w16cid:durableId="1992708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350D"/>
    <w:rsid w:val="000163FC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86CB1"/>
    <w:rsid w:val="00096FF3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14311"/>
    <w:rsid w:val="0033518C"/>
    <w:rsid w:val="00342855"/>
    <w:rsid w:val="003437C2"/>
    <w:rsid w:val="00351A0D"/>
    <w:rsid w:val="00360589"/>
    <w:rsid w:val="00377186"/>
    <w:rsid w:val="0037797E"/>
    <w:rsid w:val="0038036A"/>
    <w:rsid w:val="003A0C71"/>
    <w:rsid w:val="003A1509"/>
    <w:rsid w:val="003A1C03"/>
    <w:rsid w:val="003E542C"/>
    <w:rsid w:val="003F31D1"/>
    <w:rsid w:val="00414627"/>
    <w:rsid w:val="00420B16"/>
    <w:rsid w:val="0042469D"/>
    <w:rsid w:val="00425D63"/>
    <w:rsid w:val="004643D8"/>
    <w:rsid w:val="004831C3"/>
    <w:rsid w:val="00497C24"/>
    <w:rsid w:val="004A722E"/>
    <w:rsid w:val="004C7BA5"/>
    <w:rsid w:val="004D5529"/>
    <w:rsid w:val="004E5652"/>
    <w:rsid w:val="004E7628"/>
    <w:rsid w:val="004F48F2"/>
    <w:rsid w:val="005149B1"/>
    <w:rsid w:val="005274C6"/>
    <w:rsid w:val="00536EA1"/>
    <w:rsid w:val="005511E0"/>
    <w:rsid w:val="005572F3"/>
    <w:rsid w:val="005647F2"/>
    <w:rsid w:val="005662D1"/>
    <w:rsid w:val="00573A09"/>
    <w:rsid w:val="00575303"/>
    <w:rsid w:val="005772BE"/>
    <w:rsid w:val="005966EF"/>
    <w:rsid w:val="005A4526"/>
    <w:rsid w:val="005C1B16"/>
    <w:rsid w:val="005E278F"/>
    <w:rsid w:val="005E53D0"/>
    <w:rsid w:val="006002EB"/>
    <w:rsid w:val="00611656"/>
    <w:rsid w:val="006128EF"/>
    <w:rsid w:val="006264B4"/>
    <w:rsid w:val="00635DE5"/>
    <w:rsid w:val="00640BC8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6F38DC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A0C24"/>
    <w:rsid w:val="007A1AA9"/>
    <w:rsid w:val="007C2C59"/>
    <w:rsid w:val="007D1080"/>
    <w:rsid w:val="007E433B"/>
    <w:rsid w:val="007F61ED"/>
    <w:rsid w:val="00801F23"/>
    <w:rsid w:val="008048EF"/>
    <w:rsid w:val="008058B5"/>
    <w:rsid w:val="00832B6F"/>
    <w:rsid w:val="00837632"/>
    <w:rsid w:val="0085640F"/>
    <w:rsid w:val="008567AA"/>
    <w:rsid w:val="00880B6E"/>
    <w:rsid w:val="00892712"/>
    <w:rsid w:val="008A680A"/>
    <w:rsid w:val="008B0BB0"/>
    <w:rsid w:val="008E6C4B"/>
    <w:rsid w:val="008F18C0"/>
    <w:rsid w:val="0090109E"/>
    <w:rsid w:val="00907648"/>
    <w:rsid w:val="009135F9"/>
    <w:rsid w:val="00925D5A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72AEE"/>
    <w:rsid w:val="00A91424"/>
    <w:rsid w:val="00AA2C77"/>
    <w:rsid w:val="00AC3FB9"/>
    <w:rsid w:val="00AC702A"/>
    <w:rsid w:val="00AD226F"/>
    <w:rsid w:val="00B05B0F"/>
    <w:rsid w:val="00B13A52"/>
    <w:rsid w:val="00B14580"/>
    <w:rsid w:val="00B24CF4"/>
    <w:rsid w:val="00B26993"/>
    <w:rsid w:val="00B4570C"/>
    <w:rsid w:val="00B5208C"/>
    <w:rsid w:val="00B52214"/>
    <w:rsid w:val="00B55FD8"/>
    <w:rsid w:val="00B60B3A"/>
    <w:rsid w:val="00B74876"/>
    <w:rsid w:val="00B75606"/>
    <w:rsid w:val="00B95A6D"/>
    <w:rsid w:val="00BB6F6B"/>
    <w:rsid w:val="00BB7C2B"/>
    <w:rsid w:val="00BC1664"/>
    <w:rsid w:val="00BC2546"/>
    <w:rsid w:val="00BC4327"/>
    <w:rsid w:val="00C05085"/>
    <w:rsid w:val="00C1593D"/>
    <w:rsid w:val="00C237D9"/>
    <w:rsid w:val="00C44390"/>
    <w:rsid w:val="00C56C7E"/>
    <w:rsid w:val="00C776A4"/>
    <w:rsid w:val="00CA2C6C"/>
    <w:rsid w:val="00CB0652"/>
    <w:rsid w:val="00CC0600"/>
    <w:rsid w:val="00CC78AC"/>
    <w:rsid w:val="00CF7953"/>
    <w:rsid w:val="00D03BFB"/>
    <w:rsid w:val="00D06A79"/>
    <w:rsid w:val="00D07232"/>
    <w:rsid w:val="00D10245"/>
    <w:rsid w:val="00D21BDD"/>
    <w:rsid w:val="00D2622E"/>
    <w:rsid w:val="00D61B7B"/>
    <w:rsid w:val="00D65F07"/>
    <w:rsid w:val="00D732ED"/>
    <w:rsid w:val="00D92BB7"/>
    <w:rsid w:val="00DC76D2"/>
    <w:rsid w:val="00DD30ED"/>
    <w:rsid w:val="00DF2A2C"/>
    <w:rsid w:val="00E130C1"/>
    <w:rsid w:val="00E265C7"/>
    <w:rsid w:val="00E64C21"/>
    <w:rsid w:val="00E744D7"/>
    <w:rsid w:val="00E75ABB"/>
    <w:rsid w:val="00E928B8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55221"/>
    <w:rsid w:val="00F579F7"/>
    <w:rsid w:val="00F8455C"/>
    <w:rsid w:val="00FD6224"/>
    <w:rsid w:val="00FE462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2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13</cp:revision>
  <cp:lastPrinted>2026-04-16T07:53:00Z</cp:lastPrinted>
  <dcterms:created xsi:type="dcterms:W3CDTF">2025-12-03T14:13:00Z</dcterms:created>
  <dcterms:modified xsi:type="dcterms:W3CDTF">2026-04-16T08:39:00Z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