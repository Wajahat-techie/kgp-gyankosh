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D7FD" w14:textId="21D83B60" w:rsidR="00DC69B0" w:rsidRDefault="00205F32" w:rsidP="004A1DF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</w:t>
      </w:r>
    </w:p>
    <w:p w14:paraId="6FC3C7A5" w14:textId="1C8FA148" w:rsidR="00721541" w:rsidRPr="001672C5" w:rsidRDefault="00DC69B0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34644F"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="00056B69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1B2FC646" w14:textId="524F123E" w:rsidR="00306867" w:rsidRPr="001672C5" w:rsidRDefault="00205F32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8A741A">
        <w:rPr>
          <w:rFonts w:ascii="Tahoma" w:hAnsi="Tahoma" w:cs="Tahoma"/>
          <w:b/>
          <w:bCs/>
          <w:color w:val="1F1F1F"/>
          <w:sz w:val="28"/>
          <w:szCs w:val="28"/>
        </w:rPr>
        <w:t>15-</w:t>
      </w:r>
      <w:r w:rsidR="007C522F" w:rsidRPr="001672C5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BC1D16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12ABCC4D" w14:textId="77777777" w:rsidR="00B66A02" w:rsidRDefault="00B66A02" w:rsidP="008243ED">
      <w:pPr>
        <w:ind w:left="-9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1DCA6428" w14:textId="0CAA737D" w:rsidR="008A741A" w:rsidRPr="008A741A" w:rsidRDefault="008A741A" w:rsidP="008A741A">
      <w:pPr>
        <w:spacing w:line="360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8A741A">
        <w:rPr>
          <w:rFonts w:ascii="Tahoma" w:hAnsi="Tahoma" w:cs="Tahoma"/>
          <w:color w:val="222222"/>
          <w:sz w:val="26"/>
          <w:szCs w:val="26"/>
          <w:lang w:eastAsia="en-US"/>
        </w:rPr>
        <w:t>In supersession of any previous order(s) on the subject, Mr. Mudasir Rashid, Lecturer</w:t>
      </w:r>
      <w:r>
        <w:rPr>
          <w:rFonts w:ascii="Tahoma" w:hAnsi="Tahoma" w:cs="Tahoma"/>
          <w:color w:val="222222"/>
          <w:sz w:val="26"/>
          <w:szCs w:val="26"/>
          <w:lang w:eastAsia="en-US"/>
        </w:rPr>
        <w:t>-I</w:t>
      </w:r>
      <w:r w:rsidRPr="008A741A">
        <w:rPr>
          <w:rFonts w:ascii="Tahoma" w:hAnsi="Tahoma" w:cs="Tahoma"/>
          <w:color w:val="222222"/>
          <w:sz w:val="26"/>
          <w:szCs w:val="26"/>
          <w:lang w:eastAsia="en-US"/>
        </w:rPr>
        <w:t xml:space="preserve"> Automobile Engineering, is hereby assigned the additional charge of Warden, Girls Hostel, in place of Mr. Javeed Ahmad Najar, with immediate effect.</w:t>
      </w:r>
    </w:p>
    <w:p w14:paraId="78711630" w14:textId="77777777" w:rsidR="008A741A" w:rsidRPr="008A741A" w:rsidRDefault="008A741A" w:rsidP="008A741A">
      <w:pPr>
        <w:spacing w:line="360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8A741A">
        <w:rPr>
          <w:rFonts w:ascii="Tahoma" w:hAnsi="Tahoma" w:cs="Tahoma"/>
          <w:color w:val="222222"/>
          <w:sz w:val="26"/>
          <w:szCs w:val="26"/>
          <w:lang w:eastAsia="en-US"/>
        </w:rPr>
        <w:t>Mr. Javeed Ahmad Najar stands relieved from the additional charge of Warden, Girls Hostel.</w:t>
      </w:r>
    </w:p>
    <w:p w14:paraId="6488E1D5" w14:textId="77777777" w:rsidR="00056B69" w:rsidRDefault="00056B69" w:rsidP="00056B69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DA6F7C6" w14:textId="77777777" w:rsidR="00056B69" w:rsidRDefault="00056B69" w:rsidP="00056B69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C469DD9" w14:textId="1648B6E2" w:rsidR="004843AA" w:rsidRDefault="00FE5DAF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D8C202E" wp14:editId="270557DC">
            <wp:simplePos x="0" y="0"/>
            <wp:positionH relativeFrom="column">
              <wp:posOffset>4279265</wp:posOffset>
            </wp:positionH>
            <wp:positionV relativeFrom="paragraph">
              <wp:posOffset>6985</wp:posOffset>
            </wp:positionV>
            <wp:extent cx="1371600" cy="734695"/>
            <wp:effectExtent l="0" t="0" r="0" b="8255"/>
            <wp:wrapTight wrapText="bothSides">
              <wp:wrapPolygon edited="0">
                <wp:start x="12900" y="0"/>
                <wp:lineTo x="8400" y="560"/>
                <wp:lineTo x="1200" y="6161"/>
                <wp:lineTo x="1200" y="9521"/>
                <wp:lineTo x="0" y="11761"/>
                <wp:lineTo x="0" y="14002"/>
                <wp:lineTo x="6600" y="18482"/>
                <wp:lineTo x="6600" y="21283"/>
                <wp:lineTo x="8400" y="21283"/>
                <wp:lineTo x="8700" y="18482"/>
                <wp:lineTo x="13500" y="9521"/>
                <wp:lineTo x="21300" y="5601"/>
                <wp:lineTo x="21300" y="1680"/>
                <wp:lineTo x="14700" y="0"/>
                <wp:lineTo x="12900" y="0"/>
              </wp:wrapPolygon>
            </wp:wrapTight>
            <wp:docPr id="16724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01781" w14:textId="05404667" w:rsidR="004E26BE" w:rsidRDefault="004E26BE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0359C7B" w14:textId="514961E1" w:rsidR="004E26BE" w:rsidRPr="004843AA" w:rsidRDefault="004E26BE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0E14324C" w:rsidR="004B0EA2" w:rsidRDefault="00D72DDA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37DA5577" w:rsidR="00766784" w:rsidRPr="00177C38" w:rsidRDefault="00E34385" w:rsidP="00141B71">
      <w:pPr>
        <w:shd w:val="clear" w:color="auto" w:fill="FFFFFF"/>
        <w:ind w:left="180"/>
        <w:jc w:val="center"/>
        <w:rPr>
          <w:rFonts w:ascii="Tahoma" w:hAnsi="Tahoma" w:cs="Tahoma"/>
          <w:b/>
          <w:bCs/>
          <w:color w:val="1F1F1F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4429E56F">
                <wp:simplePos x="0" y="0"/>
                <wp:positionH relativeFrom="margin">
                  <wp:posOffset>-166370</wp:posOffset>
                </wp:positionH>
                <wp:positionV relativeFrom="paragraph">
                  <wp:posOffset>113030</wp:posOffset>
                </wp:positionV>
                <wp:extent cx="24320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2B7F54F1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KGP/Estt/2025/                                                          </w:t>
                            </w:r>
                          </w:p>
                          <w:p w14:paraId="3D680107" w14:textId="74DF5537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8A741A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15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-1</w:t>
                            </w:r>
                            <w:r w:rsidR="00B322E9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 </w:t>
                            </w:r>
                          </w:p>
                          <w:p w14:paraId="4F10B034" w14:textId="4C2FC917" w:rsidR="00141B71" w:rsidRDefault="00141B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1pt;margin-top:8.9pt;width:191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" filled="f" stroked="f">
                <v:textbox>
                  <w:txbxContent>
                    <w:p w14:paraId="2554B31C" w14:textId="2B7F54F1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KGP/Estt/2025/                                                          </w:t>
                      </w:r>
                    </w:p>
                    <w:p w14:paraId="3D680107" w14:textId="74DF5537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8A741A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15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-1</w:t>
                      </w:r>
                      <w:r w:rsidR="00B322E9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 </w:t>
                      </w:r>
                    </w:p>
                    <w:p w14:paraId="4F10B034" w14:textId="4C2FC917" w:rsidR="00141B71" w:rsidRDefault="00141B71"/>
                  </w:txbxContent>
                </v:textbox>
                <w10:wrap type="square" anchorx="margin"/>
              </v:shape>
            </w:pict>
          </mc:Fallback>
        </mc:AlternateContent>
      </w:r>
      <w:r w:rsidR="00141B71">
        <w:rPr>
          <w:rFonts w:ascii="Tahoma" w:hAnsi="Tahoma" w:cs="Tahoma"/>
          <w:b/>
          <w:bCs/>
          <w:color w:val="1F1F1F"/>
        </w:rPr>
        <w:t xml:space="preserve">   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056B69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 </w:t>
      </w:r>
      <w:r w:rsidR="008243ED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056B69">
        <w:rPr>
          <w:rFonts w:ascii="Tahoma" w:hAnsi="Tahoma" w:cs="Tahoma"/>
          <w:b/>
          <w:bCs/>
          <w:color w:val="1F1F1F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5E4396AA" w:rsidR="00766784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056B69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272B4845" w:rsidR="00177C38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37882A66" w14:textId="00E0CBB9" w:rsidR="0094584F" w:rsidRPr="00F56282" w:rsidRDefault="00141B71" w:rsidP="00F56282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056B69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327AD1DB" w14:textId="77777777" w:rsidR="00E02DD3" w:rsidRDefault="00E02DD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99DEAF3" w14:textId="77777777" w:rsidR="00056B69" w:rsidRDefault="00056B69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38EACED" w14:textId="77777777" w:rsidR="00056B69" w:rsidRDefault="00056B69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6AEB4257" w14:textId="4A4B3DCD" w:rsidR="00141B71" w:rsidRPr="00141B71" w:rsidRDefault="00141B71" w:rsidP="00141B7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41B71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055D0733" w14:textId="0D20DBC2" w:rsidR="008A741A" w:rsidRPr="008A741A" w:rsidRDefault="008A741A" w:rsidP="008A741A">
      <w:pPr>
        <w:numPr>
          <w:ilvl w:val="0"/>
          <w:numId w:val="37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A741A">
        <w:rPr>
          <w:rFonts w:ascii="Tahoma" w:hAnsi="Tahoma" w:cs="Tahoma"/>
          <w:color w:val="222222"/>
          <w:sz w:val="25"/>
          <w:szCs w:val="25"/>
          <w:lang w:eastAsia="en-US"/>
        </w:rPr>
        <w:t>Mr. Mudasir Rashid, Lecturer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-I</w:t>
      </w:r>
      <w:r w:rsidRPr="008A741A">
        <w:rPr>
          <w:rFonts w:ascii="Tahoma" w:hAnsi="Tahoma" w:cs="Tahoma"/>
          <w:color w:val="222222"/>
          <w:sz w:val="25"/>
          <w:szCs w:val="25"/>
          <w:lang w:eastAsia="en-US"/>
        </w:rPr>
        <w:t>, Automobile Engineering – for compliance.</w:t>
      </w:r>
    </w:p>
    <w:p w14:paraId="5CE9CFD2" w14:textId="06E4CF30" w:rsidR="008A741A" w:rsidRPr="008A741A" w:rsidRDefault="008A741A" w:rsidP="008A741A">
      <w:pPr>
        <w:numPr>
          <w:ilvl w:val="0"/>
          <w:numId w:val="37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A741A">
        <w:rPr>
          <w:rFonts w:ascii="Tahoma" w:hAnsi="Tahoma" w:cs="Tahoma"/>
          <w:color w:val="222222"/>
          <w:sz w:val="25"/>
          <w:szCs w:val="25"/>
          <w:lang w:eastAsia="en-US"/>
        </w:rPr>
        <w:t xml:space="preserve">Mr. Javeed Ahmad </w:t>
      </w:r>
      <w:proofErr w:type="spellStart"/>
      <w:proofErr w:type="gramStart"/>
      <w:r w:rsidRPr="008A741A">
        <w:rPr>
          <w:rFonts w:ascii="Tahoma" w:hAnsi="Tahoma" w:cs="Tahoma"/>
          <w:color w:val="222222"/>
          <w:sz w:val="25"/>
          <w:szCs w:val="25"/>
          <w:lang w:eastAsia="en-US"/>
        </w:rPr>
        <w:t>Najar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,Lecturer</w:t>
      </w:r>
      <w:proofErr w:type="spellEnd"/>
      <w:proofErr w:type="gramEnd"/>
      <w:r>
        <w:rPr>
          <w:rFonts w:ascii="Tahoma" w:hAnsi="Tahoma" w:cs="Tahoma"/>
          <w:color w:val="222222"/>
          <w:sz w:val="25"/>
          <w:szCs w:val="25"/>
          <w:lang w:eastAsia="en-US"/>
        </w:rPr>
        <w:t>-I Leather Technology</w:t>
      </w:r>
      <w:r w:rsidRPr="008A741A">
        <w:rPr>
          <w:rFonts w:ascii="Tahoma" w:hAnsi="Tahoma" w:cs="Tahoma"/>
          <w:color w:val="222222"/>
          <w:sz w:val="25"/>
          <w:szCs w:val="25"/>
          <w:lang w:eastAsia="en-US"/>
        </w:rPr>
        <w:t>– for information.</w:t>
      </w:r>
    </w:p>
    <w:p w14:paraId="10D69025" w14:textId="77777777" w:rsidR="008A741A" w:rsidRPr="008A741A" w:rsidRDefault="008A741A" w:rsidP="008A741A">
      <w:pPr>
        <w:numPr>
          <w:ilvl w:val="0"/>
          <w:numId w:val="37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A741A">
        <w:rPr>
          <w:rFonts w:ascii="Tahoma" w:hAnsi="Tahoma" w:cs="Tahoma"/>
          <w:color w:val="222222"/>
          <w:sz w:val="25"/>
          <w:szCs w:val="25"/>
          <w:lang w:eastAsia="en-US"/>
        </w:rPr>
        <w:t>Hostel File / Personal Files.</w:t>
      </w:r>
    </w:p>
    <w:p w14:paraId="1264A1A7" w14:textId="77777777" w:rsidR="008A741A" w:rsidRPr="008A741A" w:rsidRDefault="008A741A" w:rsidP="008A741A">
      <w:pPr>
        <w:numPr>
          <w:ilvl w:val="0"/>
          <w:numId w:val="37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A741A">
        <w:rPr>
          <w:rFonts w:ascii="Tahoma" w:hAnsi="Tahoma" w:cs="Tahoma"/>
          <w:color w:val="222222"/>
          <w:sz w:val="25"/>
          <w:szCs w:val="25"/>
          <w:lang w:eastAsia="en-US"/>
        </w:rPr>
        <w:t>Office Notice Board.</w:t>
      </w:r>
    </w:p>
    <w:p w14:paraId="399A3EB6" w14:textId="0CD1E7F0" w:rsidR="008A741A" w:rsidRPr="008A741A" w:rsidRDefault="008A741A" w:rsidP="008A741A">
      <w:pPr>
        <w:numPr>
          <w:ilvl w:val="0"/>
          <w:numId w:val="37"/>
        </w:numPr>
        <w:tabs>
          <w:tab w:val="clear" w:pos="720"/>
          <w:tab w:val="num" w:pos="426"/>
        </w:tabs>
        <w:spacing w:line="276" w:lineRule="auto"/>
        <w:ind w:hanging="578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8A741A">
        <w:rPr>
          <w:rFonts w:ascii="Tahoma" w:hAnsi="Tahoma" w:cs="Tahoma"/>
          <w:color w:val="222222"/>
          <w:sz w:val="25"/>
          <w:szCs w:val="25"/>
          <w:lang w:eastAsia="en-US"/>
        </w:rPr>
        <w:t>Concerned for information.</w:t>
      </w:r>
    </w:p>
    <w:p w14:paraId="58C0F368" w14:textId="77777777" w:rsidR="00282EDF" w:rsidRPr="00282EDF" w:rsidRDefault="00282EDF" w:rsidP="001672C5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8A741A">
      <w:headerReference w:type="default" r:id="rId8"/>
      <w:pgSz w:w="11906" w:h="16838"/>
      <w:pgMar w:top="720" w:right="849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8281A" w14:textId="77777777" w:rsidR="00246256" w:rsidRDefault="00246256">
      <w:r>
        <w:separator/>
      </w:r>
    </w:p>
  </w:endnote>
  <w:endnote w:type="continuationSeparator" w:id="0">
    <w:p w14:paraId="4D34D197" w14:textId="77777777" w:rsidR="00246256" w:rsidRDefault="0024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72C80" w14:textId="77777777" w:rsidR="00246256" w:rsidRDefault="00246256">
      <w:r>
        <w:separator/>
      </w:r>
    </w:p>
  </w:footnote>
  <w:footnote w:type="continuationSeparator" w:id="0">
    <w:p w14:paraId="612C25D6" w14:textId="77777777" w:rsidR="00246256" w:rsidRDefault="00246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040934512" name="Picture 20409345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7B42A7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 w:rsidR="004A1DFA">
      <w:t>kgp-srinagar@jk.gov.in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9C75C0"/>
    <w:multiLevelType w:val="multilevel"/>
    <w:tmpl w:val="54EC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14523C"/>
    <w:multiLevelType w:val="hybridMultilevel"/>
    <w:tmpl w:val="FBFA537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547A167B"/>
    <w:multiLevelType w:val="multilevel"/>
    <w:tmpl w:val="273C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6F086430"/>
    <w:multiLevelType w:val="hybridMultilevel"/>
    <w:tmpl w:val="AA54F8BE"/>
    <w:lvl w:ilvl="0" w:tplc="0476721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6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4729">
    <w:abstractNumId w:val="9"/>
  </w:num>
  <w:num w:numId="2" w16cid:durableId="572857767">
    <w:abstractNumId w:val="7"/>
  </w:num>
  <w:num w:numId="3" w16cid:durableId="37436587">
    <w:abstractNumId w:val="6"/>
  </w:num>
  <w:num w:numId="4" w16cid:durableId="1083332199">
    <w:abstractNumId w:val="5"/>
  </w:num>
  <w:num w:numId="5" w16cid:durableId="1544948715">
    <w:abstractNumId w:val="4"/>
  </w:num>
  <w:num w:numId="6" w16cid:durableId="22949780">
    <w:abstractNumId w:val="8"/>
  </w:num>
  <w:num w:numId="7" w16cid:durableId="641614680">
    <w:abstractNumId w:val="3"/>
  </w:num>
  <w:num w:numId="8" w16cid:durableId="1982539078">
    <w:abstractNumId w:val="2"/>
  </w:num>
  <w:num w:numId="9" w16cid:durableId="969090482">
    <w:abstractNumId w:val="1"/>
  </w:num>
  <w:num w:numId="10" w16cid:durableId="2086799951">
    <w:abstractNumId w:val="0"/>
  </w:num>
  <w:num w:numId="11" w16cid:durableId="842234567">
    <w:abstractNumId w:val="18"/>
  </w:num>
  <w:num w:numId="12" w16cid:durableId="148402723">
    <w:abstractNumId w:val="20"/>
  </w:num>
  <w:num w:numId="13" w16cid:durableId="1193180435">
    <w:abstractNumId w:val="17"/>
  </w:num>
  <w:num w:numId="14" w16cid:durableId="1520897839">
    <w:abstractNumId w:val="28"/>
  </w:num>
  <w:num w:numId="15" w16cid:durableId="1207911306">
    <w:abstractNumId w:val="27"/>
  </w:num>
  <w:num w:numId="16" w16cid:durableId="1833794630">
    <w:abstractNumId w:val="23"/>
  </w:num>
  <w:num w:numId="17" w16cid:durableId="38212608">
    <w:abstractNumId w:val="21"/>
  </w:num>
  <w:num w:numId="18" w16cid:durableId="2109235601">
    <w:abstractNumId w:val="31"/>
  </w:num>
  <w:num w:numId="19" w16cid:durableId="2047363862">
    <w:abstractNumId w:val="33"/>
  </w:num>
  <w:num w:numId="20" w16cid:durableId="2045017196">
    <w:abstractNumId w:val="36"/>
  </w:num>
  <w:num w:numId="21" w16cid:durableId="206067541">
    <w:abstractNumId w:val="19"/>
  </w:num>
  <w:num w:numId="22" w16cid:durableId="949168893">
    <w:abstractNumId w:val="16"/>
  </w:num>
  <w:num w:numId="23" w16cid:durableId="1631597191">
    <w:abstractNumId w:val="11"/>
  </w:num>
  <w:num w:numId="24" w16cid:durableId="2022318480">
    <w:abstractNumId w:val="10"/>
  </w:num>
  <w:num w:numId="25" w16cid:durableId="782111017">
    <w:abstractNumId w:val="15"/>
  </w:num>
  <w:num w:numId="26" w16cid:durableId="26026826">
    <w:abstractNumId w:val="35"/>
  </w:num>
  <w:num w:numId="27" w16cid:durableId="809445229">
    <w:abstractNumId w:val="13"/>
  </w:num>
  <w:num w:numId="28" w16cid:durableId="1777019100">
    <w:abstractNumId w:val="14"/>
  </w:num>
  <w:num w:numId="29" w16cid:durableId="191574863">
    <w:abstractNumId w:val="30"/>
  </w:num>
  <w:num w:numId="30" w16cid:durableId="2122797483">
    <w:abstractNumId w:val="26"/>
  </w:num>
  <w:num w:numId="31" w16cid:durableId="1265262592">
    <w:abstractNumId w:val="34"/>
  </w:num>
  <w:num w:numId="32" w16cid:durableId="1453404012">
    <w:abstractNumId w:val="24"/>
  </w:num>
  <w:num w:numId="33" w16cid:durableId="523906674">
    <w:abstractNumId w:val="12"/>
  </w:num>
  <w:num w:numId="34" w16cid:durableId="209272081">
    <w:abstractNumId w:val="25"/>
  </w:num>
  <w:num w:numId="35" w16cid:durableId="900558569">
    <w:abstractNumId w:val="32"/>
  </w:num>
  <w:num w:numId="36" w16cid:durableId="726345489">
    <w:abstractNumId w:val="29"/>
  </w:num>
  <w:num w:numId="37" w16cid:durableId="3344591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56B69"/>
    <w:rsid w:val="0006468E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253C1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A1BFA"/>
    <w:rsid w:val="001C45E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46256"/>
    <w:rsid w:val="0026631D"/>
    <w:rsid w:val="00282EDF"/>
    <w:rsid w:val="002A3AB8"/>
    <w:rsid w:val="002A7114"/>
    <w:rsid w:val="002C1609"/>
    <w:rsid w:val="002C2F53"/>
    <w:rsid w:val="002C5607"/>
    <w:rsid w:val="002E1056"/>
    <w:rsid w:val="00306867"/>
    <w:rsid w:val="00307170"/>
    <w:rsid w:val="00313BCF"/>
    <w:rsid w:val="00320992"/>
    <w:rsid w:val="0033518C"/>
    <w:rsid w:val="0033605D"/>
    <w:rsid w:val="00336D42"/>
    <w:rsid w:val="003437C2"/>
    <w:rsid w:val="0034644F"/>
    <w:rsid w:val="00371BD6"/>
    <w:rsid w:val="003756E0"/>
    <w:rsid w:val="00377186"/>
    <w:rsid w:val="00377397"/>
    <w:rsid w:val="00387E00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0E8D"/>
    <w:rsid w:val="00457729"/>
    <w:rsid w:val="0046104B"/>
    <w:rsid w:val="004643D8"/>
    <w:rsid w:val="00477816"/>
    <w:rsid w:val="004843AA"/>
    <w:rsid w:val="00497C24"/>
    <w:rsid w:val="004A1DFA"/>
    <w:rsid w:val="004B0EA2"/>
    <w:rsid w:val="004C3AF6"/>
    <w:rsid w:val="004C7BA5"/>
    <w:rsid w:val="004D79C9"/>
    <w:rsid w:val="004D7A7B"/>
    <w:rsid w:val="004E26BE"/>
    <w:rsid w:val="004E2BB9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770A8"/>
    <w:rsid w:val="005A4526"/>
    <w:rsid w:val="005A6289"/>
    <w:rsid w:val="005B1769"/>
    <w:rsid w:val="005B6603"/>
    <w:rsid w:val="005B79FF"/>
    <w:rsid w:val="005C1B16"/>
    <w:rsid w:val="005D5698"/>
    <w:rsid w:val="005E2DE9"/>
    <w:rsid w:val="005E53D0"/>
    <w:rsid w:val="005E64A1"/>
    <w:rsid w:val="005F19F0"/>
    <w:rsid w:val="005F32FB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2702"/>
    <w:rsid w:val="006A35A7"/>
    <w:rsid w:val="006B21F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A2DAE"/>
    <w:rsid w:val="007A7EA4"/>
    <w:rsid w:val="007C2C59"/>
    <w:rsid w:val="007C522F"/>
    <w:rsid w:val="007D27D6"/>
    <w:rsid w:val="007E630B"/>
    <w:rsid w:val="007F3B24"/>
    <w:rsid w:val="00801F23"/>
    <w:rsid w:val="0082070F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A741A"/>
    <w:rsid w:val="008B0BB0"/>
    <w:rsid w:val="008E6AA8"/>
    <w:rsid w:val="008E6C4B"/>
    <w:rsid w:val="008E730F"/>
    <w:rsid w:val="008F18C0"/>
    <w:rsid w:val="00907648"/>
    <w:rsid w:val="00912DD0"/>
    <w:rsid w:val="009138BE"/>
    <w:rsid w:val="00927DD1"/>
    <w:rsid w:val="00930FDE"/>
    <w:rsid w:val="009344A3"/>
    <w:rsid w:val="0094584F"/>
    <w:rsid w:val="00967F98"/>
    <w:rsid w:val="00977359"/>
    <w:rsid w:val="009779B3"/>
    <w:rsid w:val="00982DBF"/>
    <w:rsid w:val="00984C93"/>
    <w:rsid w:val="00987CE1"/>
    <w:rsid w:val="0099405C"/>
    <w:rsid w:val="00994F30"/>
    <w:rsid w:val="009A1A43"/>
    <w:rsid w:val="009A7A38"/>
    <w:rsid w:val="009B0C8A"/>
    <w:rsid w:val="009B4A4E"/>
    <w:rsid w:val="009B5138"/>
    <w:rsid w:val="009C600F"/>
    <w:rsid w:val="009D125F"/>
    <w:rsid w:val="009D3723"/>
    <w:rsid w:val="009E04F2"/>
    <w:rsid w:val="009F0F88"/>
    <w:rsid w:val="009F2C38"/>
    <w:rsid w:val="00A03B7B"/>
    <w:rsid w:val="00A119F0"/>
    <w:rsid w:val="00A200C9"/>
    <w:rsid w:val="00A2293D"/>
    <w:rsid w:val="00A23044"/>
    <w:rsid w:val="00A250D5"/>
    <w:rsid w:val="00A32F56"/>
    <w:rsid w:val="00A36028"/>
    <w:rsid w:val="00A45975"/>
    <w:rsid w:val="00A76A45"/>
    <w:rsid w:val="00A77585"/>
    <w:rsid w:val="00A80BE9"/>
    <w:rsid w:val="00A82F54"/>
    <w:rsid w:val="00A86AA9"/>
    <w:rsid w:val="00A87692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064C8"/>
    <w:rsid w:val="00B13A52"/>
    <w:rsid w:val="00B23262"/>
    <w:rsid w:val="00B24CF4"/>
    <w:rsid w:val="00B26993"/>
    <w:rsid w:val="00B26B07"/>
    <w:rsid w:val="00B322E9"/>
    <w:rsid w:val="00B4484D"/>
    <w:rsid w:val="00B4570C"/>
    <w:rsid w:val="00B5208C"/>
    <w:rsid w:val="00B66A02"/>
    <w:rsid w:val="00B74876"/>
    <w:rsid w:val="00B74B79"/>
    <w:rsid w:val="00B753F5"/>
    <w:rsid w:val="00B90739"/>
    <w:rsid w:val="00BB4D1F"/>
    <w:rsid w:val="00BB4E90"/>
    <w:rsid w:val="00BB7485"/>
    <w:rsid w:val="00BB7C2B"/>
    <w:rsid w:val="00BC0084"/>
    <w:rsid w:val="00BC1664"/>
    <w:rsid w:val="00BC1D16"/>
    <w:rsid w:val="00BC2546"/>
    <w:rsid w:val="00BC3672"/>
    <w:rsid w:val="00BC54DE"/>
    <w:rsid w:val="00BC6C91"/>
    <w:rsid w:val="00BD7574"/>
    <w:rsid w:val="00C05085"/>
    <w:rsid w:val="00C0613C"/>
    <w:rsid w:val="00C12C88"/>
    <w:rsid w:val="00C1593D"/>
    <w:rsid w:val="00C160EC"/>
    <w:rsid w:val="00C37FC7"/>
    <w:rsid w:val="00C56C7E"/>
    <w:rsid w:val="00C7387C"/>
    <w:rsid w:val="00C75FC8"/>
    <w:rsid w:val="00C776A4"/>
    <w:rsid w:val="00C806B6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E1E5F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A739B"/>
    <w:rsid w:val="00DA75B0"/>
    <w:rsid w:val="00DC24D9"/>
    <w:rsid w:val="00DC69B0"/>
    <w:rsid w:val="00DC76D2"/>
    <w:rsid w:val="00DD30ED"/>
    <w:rsid w:val="00DE0076"/>
    <w:rsid w:val="00DE6F56"/>
    <w:rsid w:val="00DF113A"/>
    <w:rsid w:val="00DF42AA"/>
    <w:rsid w:val="00DF73F9"/>
    <w:rsid w:val="00E02DD3"/>
    <w:rsid w:val="00E17F4F"/>
    <w:rsid w:val="00E21D97"/>
    <w:rsid w:val="00E2280F"/>
    <w:rsid w:val="00E34385"/>
    <w:rsid w:val="00E52074"/>
    <w:rsid w:val="00E535F2"/>
    <w:rsid w:val="00E578DA"/>
    <w:rsid w:val="00E64946"/>
    <w:rsid w:val="00E64C21"/>
    <w:rsid w:val="00E720CB"/>
    <w:rsid w:val="00E826FF"/>
    <w:rsid w:val="00EA0CA6"/>
    <w:rsid w:val="00EA41CD"/>
    <w:rsid w:val="00EA4FF5"/>
    <w:rsid w:val="00EB5D8C"/>
    <w:rsid w:val="00EC24C6"/>
    <w:rsid w:val="00EC263E"/>
    <w:rsid w:val="00EE1814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E5DAF"/>
    <w:rsid w:val="00FF21C7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2025-12-05T06:12:00Z</cp:lastPrinted>
  <dcterms:created xsi:type="dcterms:W3CDTF">2025-12-15T07:12:00Z</dcterms:created>
  <dcterms:modified xsi:type="dcterms:W3CDTF">2025-12-15T07:12:00Z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