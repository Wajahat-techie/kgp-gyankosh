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AC579" w14:textId="66B546F6" w:rsidR="0074054D" w:rsidRDefault="0074054D" w:rsidP="00E32EAC">
      <w:pPr>
        <w:tabs>
          <w:tab w:val="left" w:pos="1524"/>
        </w:tabs>
        <w:rPr>
          <w:rFonts w:ascii="Tahoma" w:hAnsi="Tahoma" w:cs="Tahoma"/>
          <w:color w:val="1F1F1F"/>
          <w:sz w:val="25"/>
          <w:szCs w:val="25"/>
        </w:rPr>
      </w:pPr>
    </w:p>
    <w:p w14:paraId="2CDE6022" w14:textId="6069E74A" w:rsidR="00BD636C" w:rsidRPr="003D1396" w:rsidRDefault="00BD636C" w:rsidP="00E821D7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D1396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D1396" w:rsidRDefault="00A47EA1" w:rsidP="00E821D7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D1396" w:rsidRDefault="00A47EA1" w:rsidP="00E821D7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D1396" w:rsidRDefault="00900EE4" w:rsidP="00E821D7">
      <w:pPr>
        <w:rPr>
          <w:rFonts w:ascii="Tahoma" w:hAnsi="Tahoma" w:cs="Tahoma"/>
          <w:color w:val="1F1F1F"/>
          <w:sz w:val="25"/>
          <w:szCs w:val="25"/>
        </w:rPr>
      </w:pPr>
    </w:p>
    <w:p w14:paraId="1B3984C5" w14:textId="18070034" w:rsidR="00BD636C" w:rsidRPr="003D1396" w:rsidRDefault="00900EE4" w:rsidP="00E821D7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723658">
        <w:rPr>
          <w:rFonts w:ascii="Tahoma" w:hAnsi="Tahoma" w:cs="Tahoma"/>
          <w:color w:val="1F1F1F"/>
          <w:sz w:val="25"/>
          <w:szCs w:val="25"/>
        </w:rPr>
        <w:t>Senioritylist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 w:rsidR="00723658"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/                              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0588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E447C3">
        <w:rPr>
          <w:rFonts w:ascii="Tahoma" w:hAnsi="Tahoma" w:cs="Tahoma"/>
          <w:color w:val="1F1F1F"/>
          <w:sz w:val="25"/>
          <w:szCs w:val="25"/>
        </w:rPr>
        <w:t>18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EF1596">
        <w:rPr>
          <w:rFonts w:ascii="Tahoma" w:hAnsi="Tahoma" w:cs="Tahoma"/>
          <w:color w:val="1F1F1F"/>
          <w:sz w:val="25"/>
          <w:szCs w:val="25"/>
        </w:rPr>
        <w:t>4</w:t>
      </w:r>
      <w:r w:rsidR="00272108">
        <w:rPr>
          <w:rFonts w:ascii="Tahoma" w:hAnsi="Tahoma" w:cs="Tahoma"/>
          <w:color w:val="1F1F1F"/>
          <w:sz w:val="25"/>
          <w:szCs w:val="25"/>
        </w:rPr>
        <w:t>-2025</w:t>
      </w:r>
    </w:p>
    <w:p w14:paraId="17147C18" w14:textId="77777777" w:rsidR="003D1396" w:rsidRPr="003D1396" w:rsidRDefault="003D1396" w:rsidP="00E821D7">
      <w:pPr>
        <w:rPr>
          <w:rFonts w:ascii="Tahoma" w:hAnsi="Tahoma" w:cs="Tahoma"/>
          <w:color w:val="1F1F1F"/>
          <w:sz w:val="24"/>
          <w:szCs w:val="24"/>
        </w:rPr>
      </w:pPr>
    </w:p>
    <w:p w14:paraId="701A3048" w14:textId="05A32D4E" w:rsidR="00E447C3" w:rsidRDefault="00BD636C" w:rsidP="00860AF6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E34B8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15747D" w:rsidRPr="00DE34B8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E447C3">
        <w:rPr>
          <w:rFonts w:ascii="Tahoma" w:hAnsi="Tahoma" w:cs="Tahoma"/>
          <w:b/>
          <w:bCs/>
          <w:color w:val="1F1F1F"/>
          <w:sz w:val="25"/>
          <w:szCs w:val="25"/>
        </w:rPr>
        <w:t xml:space="preserve">Incorporation of Three Years Diploma in Electronics and Communication Engg in favour of </w:t>
      </w:r>
      <w:r w:rsidR="00860AF6">
        <w:rPr>
          <w:rFonts w:ascii="Tahoma" w:hAnsi="Tahoma" w:cs="Tahoma"/>
          <w:b/>
          <w:bCs/>
          <w:color w:val="1F1F1F"/>
          <w:sz w:val="25"/>
          <w:szCs w:val="25"/>
        </w:rPr>
        <w:t>Mr. Ashaq</w:t>
      </w:r>
      <w:r w:rsidR="00E447C3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860AF6">
        <w:rPr>
          <w:rFonts w:ascii="Tahoma" w:hAnsi="Tahoma" w:cs="Tahoma"/>
          <w:b/>
          <w:bCs/>
          <w:color w:val="1F1F1F"/>
          <w:sz w:val="25"/>
          <w:szCs w:val="25"/>
        </w:rPr>
        <w:t>Hussain, Assistant</w:t>
      </w:r>
      <w:r w:rsidR="00E447C3">
        <w:rPr>
          <w:rFonts w:ascii="Tahoma" w:hAnsi="Tahoma" w:cs="Tahoma"/>
          <w:b/>
          <w:bCs/>
          <w:color w:val="1F1F1F"/>
          <w:sz w:val="25"/>
          <w:szCs w:val="25"/>
        </w:rPr>
        <w:t xml:space="preserve"> Foreman</w:t>
      </w:r>
      <w:r w:rsidR="00860AF6">
        <w:rPr>
          <w:rFonts w:ascii="Tahoma" w:hAnsi="Tahoma" w:cs="Tahoma"/>
          <w:b/>
          <w:bCs/>
          <w:color w:val="1F1F1F"/>
          <w:sz w:val="25"/>
          <w:szCs w:val="25"/>
        </w:rPr>
        <w:t xml:space="preserve"> in the Final Seniority List of Technical Staff.</w:t>
      </w:r>
    </w:p>
    <w:p w14:paraId="2308A0A0" w14:textId="77777777" w:rsidR="00E447C3" w:rsidRDefault="00E447C3" w:rsidP="00E447C3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F1ADDCE" w14:textId="2FD2AEA0" w:rsidR="00EF14E0" w:rsidRPr="007E0D47" w:rsidRDefault="007E0D47" w:rsidP="00860AF6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  <w:r w:rsidRPr="007E0D47">
        <w:rPr>
          <w:rFonts w:ascii="Tahoma" w:hAnsi="Tahoma" w:cs="Tahoma"/>
          <w:color w:val="1F1F1F"/>
          <w:sz w:val="25"/>
          <w:szCs w:val="25"/>
        </w:rPr>
        <w:t>Sir,</w:t>
      </w:r>
    </w:p>
    <w:p w14:paraId="756EF3A7" w14:textId="13910CD5" w:rsidR="00860AF6" w:rsidRDefault="00E447C3" w:rsidP="00860AF6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With reference to the above captioned subject</w:t>
      </w:r>
      <w:r w:rsidR="00EF14E0">
        <w:rPr>
          <w:rFonts w:ascii="Tahoma" w:hAnsi="Tahoma" w:cs="Tahoma"/>
          <w:color w:val="1F1F1F"/>
          <w:sz w:val="25"/>
          <w:szCs w:val="25"/>
        </w:rPr>
        <w:t xml:space="preserve"> and representation received from Mr. Ashaq Hussain, Assistant Foreman of this Institution, it</w:t>
      </w:r>
      <w:r>
        <w:rPr>
          <w:rFonts w:ascii="Tahoma" w:hAnsi="Tahoma" w:cs="Tahoma"/>
          <w:color w:val="1F1F1F"/>
          <w:sz w:val="25"/>
          <w:szCs w:val="25"/>
        </w:rPr>
        <w:t xml:space="preserve"> is to mention that the</w:t>
      </w:r>
      <w:r w:rsidR="00EF14E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F14E0" w:rsidRPr="00CD402E">
        <w:rPr>
          <w:rFonts w:ascii="Tahoma" w:hAnsi="Tahoma" w:cs="Tahoma"/>
          <w:sz w:val="24"/>
          <w:szCs w:val="24"/>
        </w:rPr>
        <w:t xml:space="preserve">qualification </w:t>
      </w:r>
      <w:r w:rsidR="00EF14E0">
        <w:rPr>
          <w:rFonts w:ascii="Tahoma" w:hAnsi="Tahoma" w:cs="Tahoma"/>
          <w:sz w:val="24"/>
          <w:szCs w:val="24"/>
        </w:rPr>
        <w:t>of “</w:t>
      </w:r>
      <w:r w:rsidR="00EF14E0" w:rsidRPr="00EF14E0">
        <w:rPr>
          <w:rFonts w:ascii="Tahoma" w:hAnsi="Tahoma" w:cs="Tahoma"/>
          <w:sz w:val="24"/>
          <w:szCs w:val="24"/>
        </w:rPr>
        <w:t>Three Years Diploma in Electronics and Communication Engg”</w:t>
      </w:r>
      <w:r w:rsidR="00EF14E0">
        <w:rPr>
          <w:rFonts w:ascii="Tahoma" w:hAnsi="Tahoma" w:cs="Tahoma"/>
          <w:sz w:val="24"/>
          <w:szCs w:val="24"/>
        </w:rPr>
        <w:t xml:space="preserve"> </w:t>
      </w:r>
      <w:r w:rsidR="00EF14E0">
        <w:rPr>
          <w:rFonts w:ascii="Tahoma" w:hAnsi="Tahoma" w:cs="Tahoma"/>
          <w:sz w:val="24"/>
          <w:szCs w:val="24"/>
        </w:rPr>
        <w:t>has not</w:t>
      </w:r>
      <w:r w:rsidR="00EF14E0">
        <w:rPr>
          <w:rFonts w:ascii="Tahoma" w:hAnsi="Tahoma" w:cs="Tahoma"/>
          <w:sz w:val="24"/>
          <w:szCs w:val="24"/>
        </w:rPr>
        <w:t xml:space="preserve"> been</w:t>
      </w:r>
      <w:r w:rsidR="00860AF6">
        <w:rPr>
          <w:rFonts w:ascii="Tahoma" w:hAnsi="Tahoma" w:cs="Tahoma"/>
          <w:sz w:val="24"/>
          <w:szCs w:val="24"/>
        </w:rPr>
        <w:t xml:space="preserve"> incorporated</w:t>
      </w:r>
      <w:r w:rsidR="00EF14E0">
        <w:rPr>
          <w:rFonts w:ascii="Tahoma" w:hAnsi="Tahoma" w:cs="Tahoma"/>
          <w:sz w:val="24"/>
          <w:szCs w:val="24"/>
        </w:rPr>
        <w:t xml:space="preserve"> in the </w:t>
      </w:r>
      <w:r w:rsidR="00EF14E0">
        <w:rPr>
          <w:rFonts w:ascii="Tahoma" w:hAnsi="Tahoma" w:cs="Tahoma"/>
          <w:sz w:val="24"/>
          <w:szCs w:val="24"/>
        </w:rPr>
        <w:t xml:space="preserve">Final </w:t>
      </w:r>
      <w:r>
        <w:rPr>
          <w:rFonts w:ascii="Tahoma" w:hAnsi="Tahoma" w:cs="Tahoma"/>
          <w:color w:val="1F1F1F"/>
          <w:sz w:val="25"/>
          <w:szCs w:val="25"/>
        </w:rPr>
        <w:t>seniority list</w:t>
      </w:r>
      <w:r w:rsidR="00EF14E0">
        <w:rPr>
          <w:rFonts w:ascii="Tahoma" w:hAnsi="Tahoma" w:cs="Tahoma"/>
          <w:color w:val="1F1F1F"/>
          <w:sz w:val="25"/>
          <w:szCs w:val="25"/>
        </w:rPr>
        <w:t xml:space="preserve"> of Technical Staff issued </w:t>
      </w:r>
      <w:r w:rsidR="00EF14E0">
        <w:rPr>
          <w:rFonts w:ascii="Tahoma" w:hAnsi="Tahoma" w:cs="Tahoma"/>
          <w:sz w:val="24"/>
          <w:szCs w:val="24"/>
        </w:rPr>
        <w:t xml:space="preserve">vide </w:t>
      </w:r>
      <w:r w:rsidR="00EF14E0">
        <w:rPr>
          <w:rFonts w:ascii="Tahoma" w:hAnsi="Tahoma" w:cs="Tahoma"/>
          <w:sz w:val="24"/>
          <w:szCs w:val="24"/>
        </w:rPr>
        <w:t xml:space="preserve">your office </w:t>
      </w:r>
      <w:r w:rsidR="00EF14E0">
        <w:rPr>
          <w:rFonts w:ascii="Tahoma" w:hAnsi="Tahoma" w:cs="Tahoma"/>
          <w:sz w:val="24"/>
          <w:szCs w:val="24"/>
        </w:rPr>
        <w:t xml:space="preserve">order no 131 of 2025, dated 17-04-2025, issued </w:t>
      </w:r>
      <w:r w:rsidR="00EF14E0">
        <w:rPr>
          <w:rFonts w:ascii="Tahoma" w:hAnsi="Tahoma" w:cs="Tahoma"/>
          <w:sz w:val="24"/>
          <w:szCs w:val="24"/>
        </w:rPr>
        <w:t xml:space="preserve">your </w:t>
      </w:r>
      <w:r w:rsidR="00EF14E0">
        <w:rPr>
          <w:rFonts w:ascii="Tahoma" w:hAnsi="Tahoma" w:cs="Tahoma"/>
          <w:sz w:val="24"/>
          <w:szCs w:val="24"/>
        </w:rPr>
        <w:t xml:space="preserve">office endorsement number </w:t>
      </w:r>
      <w:r w:rsidR="00EF14E0" w:rsidRPr="00C44300">
        <w:rPr>
          <w:rFonts w:ascii="Tahoma" w:hAnsi="Tahoma" w:cs="Tahoma"/>
          <w:sz w:val="24"/>
          <w:szCs w:val="24"/>
        </w:rPr>
        <w:t>DSD/poly/</w:t>
      </w:r>
      <w:r w:rsidR="00EF14E0">
        <w:rPr>
          <w:rFonts w:ascii="Tahoma" w:hAnsi="Tahoma" w:cs="Tahoma"/>
          <w:sz w:val="24"/>
          <w:szCs w:val="24"/>
        </w:rPr>
        <w:t>101/</w:t>
      </w:r>
      <w:r w:rsidR="00EF14E0" w:rsidRPr="00C44300">
        <w:rPr>
          <w:rFonts w:ascii="Tahoma" w:hAnsi="Tahoma" w:cs="Tahoma"/>
          <w:sz w:val="24"/>
          <w:szCs w:val="24"/>
        </w:rPr>
        <w:t>e-63500/</w:t>
      </w:r>
      <w:r w:rsidR="00EF14E0">
        <w:rPr>
          <w:rFonts w:ascii="Tahoma" w:hAnsi="Tahoma" w:cs="Tahoma"/>
          <w:sz w:val="24"/>
          <w:szCs w:val="24"/>
        </w:rPr>
        <w:t>87</w:t>
      </w:r>
      <w:r w:rsidR="00EF14E0" w:rsidRPr="00C44300">
        <w:rPr>
          <w:rFonts w:ascii="Tahoma" w:hAnsi="Tahoma" w:cs="Tahoma"/>
          <w:sz w:val="24"/>
          <w:szCs w:val="24"/>
        </w:rPr>
        <w:t>-</w:t>
      </w:r>
      <w:r w:rsidR="00EF14E0">
        <w:rPr>
          <w:rFonts w:ascii="Tahoma" w:hAnsi="Tahoma" w:cs="Tahoma"/>
          <w:sz w:val="24"/>
          <w:szCs w:val="24"/>
        </w:rPr>
        <w:t>89</w:t>
      </w:r>
      <w:r w:rsidR="00EF14E0" w:rsidRPr="00C44300">
        <w:rPr>
          <w:rFonts w:ascii="Tahoma" w:hAnsi="Tahoma" w:cs="Tahoma"/>
          <w:sz w:val="24"/>
          <w:szCs w:val="24"/>
        </w:rPr>
        <w:t>,</w:t>
      </w:r>
      <w:r w:rsidR="00EF14E0">
        <w:rPr>
          <w:rFonts w:ascii="Tahoma" w:hAnsi="Tahoma" w:cs="Tahoma"/>
          <w:sz w:val="24"/>
          <w:szCs w:val="24"/>
        </w:rPr>
        <w:t xml:space="preserve"> </w:t>
      </w:r>
      <w:r w:rsidR="00EF14E0" w:rsidRPr="00C44300">
        <w:rPr>
          <w:rFonts w:ascii="Tahoma" w:hAnsi="Tahoma" w:cs="Tahoma"/>
          <w:sz w:val="24"/>
          <w:szCs w:val="24"/>
        </w:rPr>
        <w:t>dated 1</w:t>
      </w:r>
      <w:r w:rsidR="00EF14E0">
        <w:rPr>
          <w:rFonts w:ascii="Tahoma" w:hAnsi="Tahoma" w:cs="Tahoma"/>
          <w:sz w:val="24"/>
          <w:szCs w:val="24"/>
        </w:rPr>
        <w:t>7</w:t>
      </w:r>
      <w:r w:rsidR="00EF14E0" w:rsidRPr="00C44300">
        <w:rPr>
          <w:rFonts w:ascii="Tahoma" w:hAnsi="Tahoma" w:cs="Tahoma"/>
          <w:sz w:val="24"/>
          <w:szCs w:val="24"/>
        </w:rPr>
        <w:t>-0</w:t>
      </w:r>
      <w:r w:rsidR="00EF14E0">
        <w:rPr>
          <w:rFonts w:ascii="Tahoma" w:hAnsi="Tahoma" w:cs="Tahoma"/>
          <w:sz w:val="24"/>
          <w:szCs w:val="24"/>
        </w:rPr>
        <w:t>4</w:t>
      </w:r>
      <w:r w:rsidR="00EF14E0" w:rsidRPr="00C44300">
        <w:rPr>
          <w:rFonts w:ascii="Tahoma" w:hAnsi="Tahoma" w:cs="Tahoma"/>
          <w:sz w:val="24"/>
          <w:szCs w:val="24"/>
        </w:rPr>
        <w:t>-2025</w:t>
      </w:r>
      <w:r w:rsidR="00EF14E0">
        <w:rPr>
          <w:rFonts w:ascii="Tahoma" w:hAnsi="Tahoma" w:cs="Tahoma"/>
          <w:color w:val="1F1F1F"/>
          <w:sz w:val="25"/>
          <w:szCs w:val="25"/>
        </w:rPr>
        <w:t>.This office had submitted all the requisite documents related to the incorporation of his qualification vide this office letter no KGP/2025/PF/2360,</w:t>
      </w:r>
      <w:r w:rsidR="00860AF6">
        <w:rPr>
          <w:rFonts w:ascii="Tahoma" w:hAnsi="Tahoma" w:cs="Tahoma"/>
          <w:color w:val="1F1F1F"/>
          <w:sz w:val="25"/>
          <w:szCs w:val="25"/>
        </w:rPr>
        <w:t xml:space="preserve"> dated 17-03-2025</w:t>
      </w:r>
      <w:r w:rsidR="00EF14E0">
        <w:rPr>
          <w:rFonts w:ascii="Tahoma" w:hAnsi="Tahoma" w:cs="Tahoma"/>
          <w:color w:val="1F1F1F"/>
          <w:sz w:val="25"/>
          <w:szCs w:val="25"/>
        </w:rPr>
        <w:t>.</w:t>
      </w:r>
      <w:r w:rsidR="00860AF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A482810" w14:textId="3A2AE882" w:rsidR="007A71D8" w:rsidRDefault="00EF14E0" w:rsidP="00860AF6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860AF6">
        <w:rPr>
          <w:rFonts w:ascii="Tahoma" w:hAnsi="Tahoma" w:cs="Tahoma"/>
          <w:color w:val="1F1F1F"/>
          <w:sz w:val="25"/>
          <w:szCs w:val="25"/>
        </w:rPr>
        <w:t>s</w:t>
      </w:r>
      <w:r>
        <w:rPr>
          <w:rFonts w:ascii="Tahoma" w:hAnsi="Tahoma" w:cs="Tahoma"/>
          <w:color w:val="1F1F1F"/>
          <w:sz w:val="25"/>
          <w:szCs w:val="25"/>
        </w:rPr>
        <w:t xml:space="preserve">ervice book of the official was also submitted to your </w:t>
      </w:r>
      <w:r w:rsidR="00860AF6">
        <w:rPr>
          <w:rFonts w:ascii="Tahoma" w:hAnsi="Tahoma" w:cs="Tahoma"/>
          <w:color w:val="1F1F1F"/>
          <w:sz w:val="25"/>
          <w:szCs w:val="25"/>
        </w:rPr>
        <w:t>office. His</w:t>
      </w:r>
      <w:r>
        <w:rPr>
          <w:rFonts w:ascii="Tahoma" w:hAnsi="Tahoma" w:cs="Tahoma"/>
          <w:color w:val="1F1F1F"/>
          <w:sz w:val="25"/>
          <w:szCs w:val="25"/>
        </w:rPr>
        <w:t xml:space="preserve"> qualification has been entered on page no </w:t>
      </w:r>
      <w:r w:rsidR="00860AF6">
        <w:rPr>
          <w:rFonts w:ascii="Tahoma" w:hAnsi="Tahoma" w:cs="Tahoma"/>
          <w:color w:val="1F1F1F"/>
          <w:sz w:val="25"/>
          <w:szCs w:val="25"/>
        </w:rPr>
        <w:t>12 on the service book. It is therefore requested to entertain his qualification in the final seniority list of Technical Staff. All required documents are once again enclosed with this letter.</w:t>
      </w:r>
    </w:p>
    <w:p w14:paraId="0145EBF4" w14:textId="4E58407C" w:rsidR="00E936E1" w:rsidRDefault="00E936E1" w:rsidP="007A71D8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D1396">
        <w:rPr>
          <w:rFonts w:ascii="Tahoma" w:hAnsi="Tahoma" w:cs="Tahoma"/>
          <w:b/>
          <w:bCs/>
          <w:color w:val="1F1F1F"/>
          <w:sz w:val="25"/>
          <w:szCs w:val="25"/>
        </w:rPr>
        <w:t>Enclosure</w:t>
      </w:r>
      <w:r w:rsidR="007E0D47">
        <w:rPr>
          <w:rFonts w:ascii="Tahoma" w:hAnsi="Tahoma" w:cs="Tahoma"/>
          <w:b/>
          <w:bCs/>
          <w:color w:val="1F1F1F"/>
          <w:sz w:val="25"/>
          <w:szCs w:val="25"/>
        </w:rPr>
        <w:t>s</w:t>
      </w:r>
      <w:r w:rsidRPr="003D1396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7921C68A" w14:textId="6FD56E16" w:rsidR="00860AF6" w:rsidRDefault="00860AF6" w:rsidP="00EC362C">
      <w:pPr>
        <w:pStyle w:val="ListParagraph"/>
        <w:numPr>
          <w:ilvl w:val="0"/>
          <w:numId w:val="16"/>
        </w:numPr>
        <w:spacing w:line="276" w:lineRule="auto"/>
        <w:ind w:left="0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860AF6">
        <w:rPr>
          <w:rFonts w:ascii="Tahoma" w:hAnsi="Tahoma" w:cs="Tahoma"/>
          <w:color w:val="1F1F1F"/>
          <w:sz w:val="25"/>
          <w:szCs w:val="25"/>
        </w:rPr>
        <w:t xml:space="preserve">This office Letter </w:t>
      </w:r>
      <w:r w:rsidRPr="00860AF6">
        <w:rPr>
          <w:rFonts w:ascii="Tahoma" w:hAnsi="Tahoma" w:cs="Tahoma"/>
          <w:color w:val="1F1F1F"/>
          <w:sz w:val="25"/>
          <w:szCs w:val="25"/>
        </w:rPr>
        <w:t>office letter no KGP/2025/PF/2360, dated 17-03-2025</w:t>
      </w:r>
      <w:r>
        <w:rPr>
          <w:rFonts w:ascii="Tahoma" w:hAnsi="Tahoma" w:cs="Tahoma"/>
          <w:color w:val="1F1F1F"/>
          <w:sz w:val="25"/>
          <w:szCs w:val="25"/>
        </w:rPr>
        <w:t xml:space="preserve"> along with all required certificates/documents.</w:t>
      </w:r>
    </w:p>
    <w:p w14:paraId="67C9BFDF" w14:textId="0D34793C" w:rsidR="006A574C" w:rsidRPr="00860AF6" w:rsidRDefault="00860AF6" w:rsidP="00EC362C">
      <w:pPr>
        <w:pStyle w:val="ListParagraph"/>
        <w:numPr>
          <w:ilvl w:val="0"/>
          <w:numId w:val="16"/>
        </w:numPr>
        <w:spacing w:line="276" w:lineRule="auto"/>
        <w:ind w:left="0" w:firstLine="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Service Book of the official.</w:t>
      </w:r>
    </w:p>
    <w:p w14:paraId="04D319F7" w14:textId="5158C6B7" w:rsidR="007E0D47" w:rsidRDefault="006A574C" w:rsidP="00860AF6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</w:t>
      </w:r>
      <w:r w:rsidR="007E0D47">
        <w:rPr>
          <w:rFonts w:ascii="Tahoma" w:hAnsi="Tahoma" w:cs="Tahoma"/>
          <w:color w:val="1F1F1F"/>
          <w:sz w:val="25"/>
          <w:szCs w:val="25"/>
        </w:rPr>
        <w:t>.</w:t>
      </w:r>
      <w:r w:rsidR="00E936E1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0AF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936E1">
        <w:rPr>
          <w:rFonts w:ascii="Tahoma" w:hAnsi="Tahoma" w:cs="Tahoma"/>
          <w:color w:val="1F1F1F"/>
          <w:sz w:val="25"/>
          <w:szCs w:val="25"/>
        </w:rPr>
        <w:t>Representation</w:t>
      </w:r>
      <w:r w:rsidR="00860AF6">
        <w:rPr>
          <w:rFonts w:ascii="Tahoma" w:hAnsi="Tahoma" w:cs="Tahoma"/>
          <w:color w:val="1F1F1F"/>
          <w:sz w:val="25"/>
          <w:szCs w:val="25"/>
        </w:rPr>
        <w:t xml:space="preserve"> submitted by the official.</w:t>
      </w:r>
    </w:p>
    <w:p w14:paraId="25AD5402" w14:textId="057C9750" w:rsidR="007E0D47" w:rsidRDefault="007E0D47" w:rsidP="007E0D4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7C58F96" w14:textId="77777777" w:rsidR="007E0D47" w:rsidRPr="003D1396" w:rsidRDefault="007E0D47" w:rsidP="007E0D4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66DBE573" w:rsidR="00247F81" w:rsidRPr="003D1396" w:rsidRDefault="00247F81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E936E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A574C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435F956D" w14:textId="68C0734A" w:rsidR="002A5606" w:rsidRPr="003D1396" w:rsidRDefault="00247F81" w:rsidP="009B7E0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</w:t>
      </w:r>
    </w:p>
    <w:p w14:paraId="2141638F" w14:textId="666FB767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7CA40F10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p w14:paraId="0BD5D374" w14:textId="5938B955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t xml:space="preserve">                                             </w:t>
      </w:r>
      <w:r w:rsidRPr="006A574C">
        <w:rPr>
          <w:b/>
          <w:bCs/>
          <w:sz w:val="32"/>
          <w:szCs w:val="32"/>
        </w:rPr>
        <w:t>ANNEXURE-I</w:t>
      </w:r>
    </w:p>
    <w:tbl>
      <w:tblPr>
        <w:tblW w:w="992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1412"/>
        <w:gridCol w:w="1701"/>
        <w:gridCol w:w="3686"/>
        <w:gridCol w:w="2409"/>
      </w:tblGrid>
      <w:tr w:rsidR="007E0D47" w:rsidRPr="007E0D47" w14:paraId="2C6A74A6" w14:textId="77777777" w:rsidTr="00E821D7">
        <w:trPr>
          <w:trHeight w:val="375"/>
        </w:trPr>
        <w:tc>
          <w:tcPr>
            <w:tcW w:w="9923" w:type="dxa"/>
            <w:gridSpan w:val="5"/>
            <w:shd w:val="clear" w:color="000000" w:fill="FFFF00"/>
            <w:noWrap/>
            <w:vAlign w:val="bottom"/>
            <w:hideMark/>
          </w:tcPr>
          <w:p w14:paraId="15D1CB21" w14:textId="77777777" w:rsidR="007E0D47" w:rsidRPr="007E0D47" w:rsidRDefault="007E0D47" w:rsidP="007E0D47">
            <w:pPr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</w:rPr>
            </w:pPr>
            <w:r w:rsidRPr="007E0D47">
              <w:rPr>
                <w:rFonts w:cs="Calibri"/>
                <w:b/>
                <w:bCs/>
                <w:color w:val="000000"/>
                <w:sz w:val="28"/>
                <w:szCs w:val="28"/>
              </w:rPr>
              <w:t>DEMONSTRATORS</w:t>
            </w:r>
          </w:p>
        </w:tc>
      </w:tr>
      <w:tr w:rsidR="006A574C" w:rsidRPr="006A574C" w14:paraId="532F8919" w14:textId="77777777" w:rsidTr="00E821D7">
        <w:trPr>
          <w:trHeight w:val="300"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0B09DEF9" w14:textId="77777777" w:rsidR="007E0D47" w:rsidRPr="007E0D47" w:rsidRDefault="007E0D47" w:rsidP="007E0D47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b/>
                <w:bCs/>
                <w:color w:val="000000"/>
                <w:sz w:val="24"/>
                <w:szCs w:val="24"/>
              </w:rPr>
              <w:t>S.No</w:t>
            </w:r>
          </w:p>
        </w:tc>
        <w:tc>
          <w:tcPr>
            <w:tcW w:w="1412" w:type="dxa"/>
            <w:shd w:val="clear" w:color="auto" w:fill="auto"/>
            <w:noWrap/>
            <w:vAlign w:val="center"/>
            <w:hideMark/>
          </w:tcPr>
          <w:p w14:paraId="14BBA1B2" w14:textId="77777777" w:rsidR="007E0D47" w:rsidRPr="007E0D47" w:rsidRDefault="007E0D47" w:rsidP="007E0D47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b/>
                <w:bCs/>
                <w:color w:val="000000"/>
                <w:sz w:val="24"/>
                <w:szCs w:val="24"/>
              </w:rPr>
              <w:t>Name of the Official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7D36D5B8" w14:textId="77777777" w:rsidR="007E0D47" w:rsidRPr="007E0D47" w:rsidRDefault="007E0D47" w:rsidP="007E0D47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b/>
                <w:bCs/>
                <w:color w:val="000000"/>
                <w:sz w:val="24"/>
                <w:szCs w:val="24"/>
              </w:rPr>
              <w:t>Designation</w:t>
            </w:r>
          </w:p>
        </w:tc>
        <w:tc>
          <w:tcPr>
            <w:tcW w:w="3686" w:type="dxa"/>
            <w:shd w:val="clear" w:color="auto" w:fill="auto"/>
            <w:noWrap/>
            <w:vAlign w:val="center"/>
            <w:hideMark/>
          </w:tcPr>
          <w:p w14:paraId="3BB1EC8E" w14:textId="77777777" w:rsidR="007E0D47" w:rsidRPr="007E0D47" w:rsidRDefault="007E0D47" w:rsidP="007E0D47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b/>
                <w:bCs/>
                <w:color w:val="000000"/>
                <w:sz w:val="24"/>
                <w:szCs w:val="24"/>
              </w:rPr>
              <w:t>Correction Sought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14:paraId="33CCCF0A" w14:textId="77777777" w:rsidR="007E0D47" w:rsidRPr="007E0D47" w:rsidRDefault="007E0D47" w:rsidP="007E0D47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b/>
                <w:bCs/>
                <w:color w:val="000000"/>
                <w:sz w:val="24"/>
                <w:szCs w:val="24"/>
              </w:rPr>
              <w:t>Documents Enclosed</w:t>
            </w:r>
          </w:p>
        </w:tc>
      </w:tr>
      <w:tr w:rsidR="006A574C" w:rsidRPr="006A574C" w14:paraId="31D708DB" w14:textId="77777777" w:rsidTr="00E821D7">
        <w:trPr>
          <w:trHeight w:val="300"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61AB7572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2" w:type="dxa"/>
            <w:shd w:val="clear" w:color="auto" w:fill="auto"/>
            <w:noWrap/>
            <w:vAlign w:val="center"/>
            <w:hideMark/>
          </w:tcPr>
          <w:p w14:paraId="09C58FCD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Farooq Ahmad Bhat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7B2A68D6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Demonstrator-Electrical Engg</w:t>
            </w:r>
          </w:p>
        </w:tc>
        <w:tc>
          <w:tcPr>
            <w:tcW w:w="3686" w:type="dxa"/>
            <w:shd w:val="clear" w:color="auto" w:fill="auto"/>
            <w:noWrap/>
            <w:vAlign w:val="center"/>
            <w:hideMark/>
          </w:tcPr>
          <w:p w14:paraId="2504D0E1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Inclusion of name in Lecturer-I 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14:paraId="44CE1A62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Representation along with his Documents</w:t>
            </w:r>
          </w:p>
        </w:tc>
      </w:tr>
      <w:tr w:rsidR="006A574C" w:rsidRPr="006A574C" w14:paraId="7354C1ED" w14:textId="77777777" w:rsidTr="00E821D7">
        <w:trPr>
          <w:trHeight w:val="1500"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217B7893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2" w:type="dxa"/>
            <w:shd w:val="clear" w:color="auto" w:fill="auto"/>
            <w:noWrap/>
            <w:vAlign w:val="center"/>
            <w:hideMark/>
          </w:tcPr>
          <w:p w14:paraId="18CD7007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Wajahat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1C4F811B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Demonstrator-E&amp;C Engg</w:t>
            </w:r>
          </w:p>
        </w:tc>
        <w:tc>
          <w:tcPr>
            <w:tcW w:w="3686" w:type="dxa"/>
            <w:shd w:val="clear" w:color="auto" w:fill="auto"/>
            <w:vAlign w:val="center"/>
            <w:hideMark/>
          </w:tcPr>
          <w:p w14:paraId="3118A401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Qualification is listed as "AMIEE." Correct qualification is "</w:t>
            </w:r>
            <w:proofErr w:type="spellStart"/>
            <w:r w:rsidRPr="007E0D47">
              <w:rPr>
                <w:rFonts w:cs="Calibri"/>
                <w:color w:val="000000"/>
                <w:sz w:val="24"/>
                <w:szCs w:val="24"/>
              </w:rPr>
              <w:t>AMIE."Kindly</w:t>
            </w:r>
            <w:proofErr w:type="spellEnd"/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 rectify this error by removing the extraneous "E" from </w:t>
            </w:r>
            <w:proofErr w:type="spellStart"/>
            <w:r w:rsidRPr="007E0D47">
              <w:rPr>
                <w:rFonts w:cs="Calibri"/>
                <w:color w:val="000000"/>
                <w:sz w:val="24"/>
                <w:szCs w:val="24"/>
              </w:rPr>
              <w:t>qualificationDocuments</w:t>
            </w:r>
            <w:proofErr w:type="spellEnd"/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 sent on mail.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14:paraId="195880E0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Representation along with his Documents</w:t>
            </w:r>
          </w:p>
        </w:tc>
      </w:tr>
      <w:tr w:rsidR="006A574C" w:rsidRPr="006A574C" w14:paraId="12C4F2E2" w14:textId="77777777" w:rsidTr="00E821D7">
        <w:trPr>
          <w:trHeight w:val="300"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15A095EA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2" w:type="dxa"/>
            <w:shd w:val="clear" w:color="auto" w:fill="auto"/>
            <w:noWrap/>
            <w:vAlign w:val="center"/>
            <w:hideMark/>
          </w:tcPr>
          <w:p w14:paraId="4CA3EC60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Amir Khan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47B00BD2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Demonstrator-Civil Engg</w:t>
            </w:r>
          </w:p>
        </w:tc>
        <w:tc>
          <w:tcPr>
            <w:tcW w:w="3686" w:type="dxa"/>
            <w:shd w:val="clear" w:color="auto" w:fill="auto"/>
            <w:vAlign w:val="center"/>
            <w:hideMark/>
          </w:tcPr>
          <w:p w14:paraId="47C2552D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Incorporation of Category Certificate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14:paraId="054A69AE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Representation along with his Documents</w:t>
            </w:r>
          </w:p>
        </w:tc>
      </w:tr>
      <w:tr w:rsidR="006A574C" w:rsidRPr="006A574C" w14:paraId="5AC51B69" w14:textId="77777777" w:rsidTr="00E821D7">
        <w:trPr>
          <w:trHeight w:val="300"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28A68432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2" w:type="dxa"/>
            <w:shd w:val="clear" w:color="auto" w:fill="auto"/>
            <w:noWrap/>
            <w:vAlign w:val="center"/>
            <w:hideMark/>
          </w:tcPr>
          <w:p w14:paraId="172A3F91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Bilal Ahmad Khan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4AD56981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Demonstrator-Mechanical Engg</w:t>
            </w:r>
          </w:p>
        </w:tc>
        <w:tc>
          <w:tcPr>
            <w:tcW w:w="3686" w:type="dxa"/>
            <w:shd w:val="clear" w:color="auto" w:fill="auto"/>
            <w:vAlign w:val="center"/>
            <w:hideMark/>
          </w:tcPr>
          <w:p w14:paraId="783D4CCE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Incorporation of </w:t>
            </w:r>
            <w:proofErr w:type="spellStart"/>
            <w:r w:rsidRPr="007E0D47">
              <w:rPr>
                <w:rFonts w:cs="Calibri"/>
                <w:color w:val="000000"/>
                <w:sz w:val="24"/>
                <w:szCs w:val="24"/>
              </w:rPr>
              <w:t>M.tech</w:t>
            </w:r>
            <w:proofErr w:type="spellEnd"/>
            <w:r w:rsidRPr="007E0D47">
              <w:rPr>
                <w:rFonts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14:paraId="62B87DF5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Representation along with his Documents</w:t>
            </w:r>
          </w:p>
        </w:tc>
      </w:tr>
      <w:tr w:rsidR="006A574C" w:rsidRPr="006A574C" w14:paraId="659733AF" w14:textId="77777777" w:rsidTr="00E821D7">
        <w:trPr>
          <w:trHeight w:val="3300"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56B96B34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12" w:type="dxa"/>
            <w:shd w:val="clear" w:color="auto" w:fill="auto"/>
            <w:noWrap/>
            <w:vAlign w:val="center"/>
            <w:hideMark/>
          </w:tcPr>
          <w:p w14:paraId="22527E7D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Aejaz Farooq </w:t>
            </w:r>
            <w:proofErr w:type="spellStart"/>
            <w:r w:rsidRPr="007E0D47">
              <w:rPr>
                <w:rFonts w:cs="Calibri"/>
                <w:color w:val="000000"/>
                <w:sz w:val="24"/>
                <w:szCs w:val="24"/>
              </w:rPr>
              <w:t>Ganai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51CB37A8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Demonstrator-Computer Engg</w:t>
            </w:r>
          </w:p>
        </w:tc>
        <w:tc>
          <w:tcPr>
            <w:tcW w:w="3686" w:type="dxa"/>
            <w:shd w:val="clear" w:color="auto" w:fill="auto"/>
            <w:vAlign w:val="bottom"/>
            <w:hideMark/>
          </w:tcPr>
          <w:p w14:paraId="778D079F" w14:textId="77777777" w:rsidR="006A574C" w:rsidRPr="006A574C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1. Incorporation of PhD Degree in my educational Qualifications</w:t>
            </w:r>
          </w:p>
          <w:p w14:paraId="7C231559" w14:textId="2FC041FC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. 2- Reconsider my placement in </w:t>
            </w:r>
            <w:r w:rsidR="006A574C">
              <w:rPr>
                <w:rFonts w:cs="Calibri"/>
                <w:color w:val="000000"/>
                <w:sz w:val="24"/>
                <w:szCs w:val="24"/>
              </w:rPr>
              <w:t xml:space="preserve">the </w:t>
            </w:r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seniority List by placing me at S.No.-6 as per general Seniority </w:t>
            </w:r>
            <w:r w:rsidR="006A574C">
              <w:rPr>
                <w:rFonts w:cs="Calibri"/>
                <w:color w:val="000000"/>
                <w:sz w:val="24"/>
                <w:szCs w:val="24"/>
              </w:rPr>
              <w:t>Fixation</w:t>
            </w:r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 Criteria and in light of </w:t>
            </w:r>
            <w:r w:rsidR="006A574C">
              <w:rPr>
                <w:rFonts w:cs="Calibri"/>
                <w:color w:val="000000"/>
                <w:sz w:val="24"/>
                <w:szCs w:val="24"/>
              </w:rPr>
              <w:t xml:space="preserve">the </w:t>
            </w:r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Facts mentioned in the </w:t>
            </w:r>
            <w:r w:rsidR="006A574C" w:rsidRPr="007E0D47">
              <w:rPr>
                <w:rFonts w:cs="Calibri"/>
                <w:color w:val="000000"/>
                <w:sz w:val="24"/>
                <w:szCs w:val="24"/>
              </w:rPr>
              <w:t>representation</w:t>
            </w:r>
            <w:r w:rsidR="006A574C">
              <w:rPr>
                <w:rFonts w:cs="Calibri"/>
                <w:color w:val="000000"/>
                <w:sz w:val="24"/>
                <w:szCs w:val="24"/>
              </w:rPr>
              <w:t xml:space="preserve">. Letter Submitted vide </w:t>
            </w:r>
            <w:r w:rsidRPr="007E0D47">
              <w:rPr>
                <w:rFonts w:cs="Calibri"/>
                <w:color w:val="000000"/>
                <w:sz w:val="24"/>
                <w:szCs w:val="24"/>
              </w:rPr>
              <w:t>Letter No. KGP/seniority list/2025-26/02, Dated 02-04-2025.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14:paraId="68F6F80F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Representation along with his Documents</w:t>
            </w:r>
          </w:p>
        </w:tc>
      </w:tr>
      <w:tr w:rsidR="006A574C" w:rsidRPr="006A574C" w14:paraId="68F94DB1" w14:textId="77777777" w:rsidTr="00E821D7">
        <w:trPr>
          <w:trHeight w:val="714"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74A6B16A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12" w:type="dxa"/>
            <w:shd w:val="clear" w:color="auto" w:fill="auto"/>
            <w:noWrap/>
            <w:vAlign w:val="center"/>
            <w:hideMark/>
          </w:tcPr>
          <w:p w14:paraId="39F11E7A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Mohd Asif Wani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722B089B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Demonstrator-Automobile Engg</w:t>
            </w:r>
          </w:p>
        </w:tc>
        <w:tc>
          <w:tcPr>
            <w:tcW w:w="3686" w:type="dxa"/>
            <w:shd w:val="clear" w:color="auto" w:fill="auto"/>
            <w:noWrap/>
            <w:vAlign w:val="bottom"/>
            <w:hideMark/>
          </w:tcPr>
          <w:p w14:paraId="77F61DCA" w14:textId="3A73F445" w:rsidR="007E0D47" w:rsidRPr="006A574C" w:rsidRDefault="006A574C" w:rsidP="006A574C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6A574C">
              <w:rPr>
                <w:rFonts w:cs="Calibri"/>
                <w:color w:val="000000"/>
                <w:sz w:val="24"/>
                <w:szCs w:val="24"/>
              </w:rPr>
              <w:t>Resigned from Duties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14:paraId="37E1B569" w14:textId="77777777" w:rsidR="007E0D47" w:rsidRPr="007E0D47" w:rsidRDefault="007E0D47" w:rsidP="007E0D47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Resignation Application</w:t>
            </w:r>
          </w:p>
        </w:tc>
      </w:tr>
    </w:tbl>
    <w:p w14:paraId="08D697E6" w14:textId="77777777" w:rsidR="00360589" w:rsidRPr="006A574C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6A8C05C6" w14:textId="6F010CF8" w:rsidR="00B14580" w:rsidRDefault="00B14580"/>
    <w:p w14:paraId="2CE7F197" w14:textId="621CF647" w:rsidR="006A574C" w:rsidRDefault="006A574C">
      <w:r>
        <w:t xml:space="preserve"> </w:t>
      </w:r>
    </w:p>
    <w:p w14:paraId="6614CAD0" w14:textId="790DAEF9" w:rsidR="006A574C" w:rsidRDefault="006A574C" w:rsidP="006A574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Principal</w:t>
      </w:r>
    </w:p>
    <w:p w14:paraId="057FA39C" w14:textId="77777777" w:rsidR="006A574C" w:rsidRDefault="006A574C" w:rsidP="006A574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1BA2C7" w14:textId="77777777" w:rsidR="006A574C" w:rsidRPr="003D1396" w:rsidRDefault="006A574C" w:rsidP="006A574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F7618CE" w14:textId="7B3A9170" w:rsidR="006A574C" w:rsidRPr="003D1396" w:rsidRDefault="006A574C" w:rsidP="006A574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Kashmir Government Polytechnic College</w:t>
      </w:r>
    </w:p>
    <w:p w14:paraId="30A26C2E" w14:textId="091FD0EB" w:rsidR="006A574C" w:rsidRPr="003D1396" w:rsidRDefault="006A574C" w:rsidP="006A574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Srinagar</w:t>
      </w:r>
    </w:p>
    <w:p w14:paraId="0536771F" w14:textId="15849457" w:rsidR="006A574C" w:rsidRDefault="006A574C"/>
    <w:p w14:paraId="1A3B8A4D" w14:textId="79356464" w:rsidR="006A574C" w:rsidRDefault="006A574C"/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0EE2007B" w14:textId="702AE9B0" w:rsidR="006A574C" w:rsidRPr="006A574C" w:rsidRDefault="006A574C" w:rsidP="006A574C">
      <w:pPr>
        <w:ind w:left="28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</w:t>
      </w:r>
      <w:r w:rsidRPr="006A574C">
        <w:rPr>
          <w:b/>
          <w:bCs/>
          <w:sz w:val="32"/>
          <w:szCs w:val="32"/>
        </w:rPr>
        <w:t>ANNEXURE-II</w:t>
      </w:r>
    </w:p>
    <w:tbl>
      <w:tblPr>
        <w:tblW w:w="1020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1837"/>
        <w:gridCol w:w="1985"/>
        <w:gridCol w:w="3260"/>
        <w:gridCol w:w="2410"/>
      </w:tblGrid>
      <w:tr w:rsidR="006A574C" w:rsidRPr="007E0D47" w14:paraId="056625DD" w14:textId="77777777" w:rsidTr="00E821D7">
        <w:trPr>
          <w:trHeight w:val="375"/>
        </w:trPr>
        <w:tc>
          <w:tcPr>
            <w:tcW w:w="10207" w:type="dxa"/>
            <w:gridSpan w:val="5"/>
            <w:shd w:val="clear" w:color="000000" w:fill="FFFF00"/>
            <w:noWrap/>
            <w:vAlign w:val="bottom"/>
            <w:hideMark/>
          </w:tcPr>
          <w:p w14:paraId="65583E97" w14:textId="722194B0" w:rsidR="006A574C" w:rsidRPr="007E0D47" w:rsidRDefault="006A574C" w:rsidP="00006442">
            <w:pPr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</w:rPr>
            </w:pPr>
            <w:r w:rsidRPr="007E0D47">
              <w:rPr>
                <w:rFonts w:cs="Calibri"/>
                <w:b/>
                <w:bCs/>
                <w:color w:val="000000"/>
                <w:sz w:val="28"/>
                <w:szCs w:val="28"/>
              </w:rPr>
              <w:t>TECHNICAL STAFF</w:t>
            </w:r>
          </w:p>
        </w:tc>
      </w:tr>
      <w:tr w:rsidR="006A574C" w:rsidRPr="007E0D47" w14:paraId="400AE61C" w14:textId="77777777" w:rsidTr="00E821D7">
        <w:trPr>
          <w:trHeight w:val="300"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3AC73E31" w14:textId="77777777" w:rsidR="006A574C" w:rsidRPr="007E0D47" w:rsidRDefault="006A574C" w:rsidP="00006442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b/>
                <w:bCs/>
                <w:color w:val="000000"/>
                <w:sz w:val="24"/>
                <w:szCs w:val="24"/>
              </w:rPr>
              <w:t>S.No</w:t>
            </w:r>
          </w:p>
        </w:tc>
        <w:tc>
          <w:tcPr>
            <w:tcW w:w="1837" w:type="dxa"/>
            <w:shd w:val="clear" w:color="auto" w:fill="auto"/>
            <w:noWrap/>
            <w:vAlign w:val="center"/>
            <w:hideMark/>
          </w:tcPr>
          <w:p w14:paraId="08A9AC67" w14:textId="77777777" w:rsidR="006A574C" w:rsidRPr="007E0D47" w:rsidRDefault="006A574C" w:rsidP="00006442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b/>
                <w:bCs/>
                <w:color w:val="000000"/>
                <w:sz w:val="24"/>
                <w:szCs w:val="24"/>
              </w:rPr>
              <w:t>Name of the Official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7047B3A5" w14:textId="77777777" w:rsidR="006A574C" w:rsidRPr="007E0D47" w:rsidRDefault="006A574C" w:rsidP="00006442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b/>
                <w:bCs/>
                <w:color w:val="000000"/>
                <w:sz w:val="24"/>
                <w:szCs w:val="24"/>
              </w:rPr>
              <w:t>Designation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09C3C50B" w14:textId="77777777" w:rsidR="006A574C" w:rsidRPr="007E0D47" w:rsidRDefault="006A574C" w:rsidP="00006442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b/>
                <w:bCs/>
                <w:color w:val="000000"/>
                <w:sz w:val="24"/>
                <w:szCs w:val="24"/>
              </w:rPr>
              <w:t>Correction Sought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66AF377" w14:textId="77777777" w:rsidR="006A574C" w:rsidRPr="007E0D47" w:rsidRDefault="006A574C" w:rsidP="00006442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b/>
                <w:bCs/>
                <w:color w:val="000000"/>
                <w:sz w:val="24"/>
                <w:szCs w:val="24"/>
              </w:rPr>
              <w:t>Documents Enclosed</w:t>
            </w:r>
          </w:p>
        </w:tc>
      </w:tr>
      <w:tr w:rsidR="006A574C" w:rsidRPr="007E0D47" w14:paraId="1BE9CF1B" w14:textId="77777777" w:rsidTr="00E821D7">
        <w:trPr>
          <w:trHeight w:val="300"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7D2A9DC1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37" w:type="dxa"/>
            <w:shd w:val="clear" w:color="auto" w:fill="auto"/>
            <w:noWrap/>
            <w:vAlign w:val="center"/>
            <w:hideMark/>
          </w:tcPr>
          <w:p w14:paraId="66F2F04B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Ashaq Hussain Patloo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10F95EC4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Assistant Foreman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49B53FCC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Incorporation of 3 Years </w:t>
            </w:r>
            <w:r w:rsidRPr="006A574C">
              <w:rPr>
                <w:rFonts w:cs="Calibri"/>
                <w:color w:val="000000"/>
                <w:sz w:val="24"/>
                <w:szCs w:val="24"/>
              </w:rPr>
              <w:t>Diploma in ECE Engg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95D5099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Representation along with his Documents</w:t>
            </w:r>
          </w:p>
        </w:tc>
      </w:tr>
      <w:tr w:rsidR="006A574C" w:rsidRPr="007E0D47" w14:paraId="0866210F" w14:textId="77777777" w:rsidTr="00E821D7">
        <w:trPr>
          <w:trHeight w:val="600"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73BB0A42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37" w:type="dxa"/>
            <w:shd w:val="clear" w:color="auto" w:fill="auto"/>
            <w:noWrap/>
            <w:vAlign w:val="center"/>
            <w:hideMark/>
          </w:tcPr>
          <w:p w14:paraId="698582CE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proofErr w:type="spellStart"/>
            <w:r w:rsidRPr="007E0D47">
              <w:rPr>
                <w:rFonts w:cs="Calibri"/>
                <w:color w:val="000000"/>
                <w:sz w:val="24"/>
                <w:szCs w:val="24"/>
              </w:rPr>
              <w:t>Sabiya</w:t>
            </w:r>
            <w:proofErr w:type="spellEnd"/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 Parveen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41F80A5A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Workshop Assistant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63B1FFA7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Name Correction from </w:t>
            </w:r>
            <w:proofErr w:type="spellStart"/>
            <w:r w:rsidRPr="007E0D47">
              <w:rPr>
                <w:rFonts w:cs="Calibri"/>
                <w:b/>
                <w:bCs/>
                <w:color w:val="000000"/>
                <w:sz w:val="24"/>
                <w:szCs w:val="24"/>
              </w:rPr>
              <w:t>Sabiya</w:t>
            </w:r>
            <w:proofErr w:type="spellEnd"/>
            <w:r w:rsidRPr="007E0D47">
              <w:rPr>
                <w:rFonts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to </w:t>
            </w:r>
            <w:r w:rsidRPr="007E0D47">
              <w:rPr>
                <w:rFonts w:cs="Calibri"/>
                <w:b/>
                <w:bCs/>
                <w:color w:val="000000"/>
                <w:sz w:val="24"/>
                <w:szCs w:val="24"/>
              </w:rPr>
              <w:t>Shabia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EA98528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1.Service Book copy, HRMS,School Discharge Certificate</w:t>
            </w:r>
          </w:p>
        </w:tc>
      </w:tr>
      <w:tr w:rsidR="006A574C" w:rsidRPr="007E0D47" w14:paraId="53C5F174" w14:textId="77777777" w:rsidTr="00E821D7">
        <w:trPr>
          <w:trHeight w:val="300"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510EE18A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37" w:type="dxa"/>
            <w:shd w:val="clear" w:color="auto" w:fill="auto"/>
            <w:noWrap/>
            <w:vAlign w:val="center"/>
            <w:hideMark/>
          </w:tcPr>
          <w:p w14:paraId="42EF419A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Bashir Ahmad Lone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6FB47BF2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Senior Laboratory Assistant</w:t>
            </w:r>
          </w:p>
        </w:tc>
        <w:tc>
          <w:tcPr>
            <w:tcW w:w="3260" w:type="dxa"/>
            <w:shd w:val="clear" w:color="auto" w:fill="auto"/>
            <w:noWrap/>
            <w:vAlign w:val="center"/>
            <w:hideMark/>
          </w:tcPr>
          <w:p w14:paraId="7A03EC4B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Incorporation of RBA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38D0358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RBA Certificate, HRMS</w:t>
            </w:r>
          </w:p>
        </w:tc>
      </w:tr>
      <w:tr w:rsidR="006A574C" w:rsidRPr="007E0D47" w14:paraId="7C715B0B" w14:textId="77777777" w:rsidTr="00E821D7">
        <w:trPr>
          <w:trHeight w:val="1999"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6BCCC89A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37" w:type="dxa"/>
            <w:shd w:val="clear" w:color="auto" w:fill="auto"/>
            <w:noWrap/>
            <w:vAlign w:val="center"/>
            <w:hideMark/>
          </w:tcPr>
          <w:p w14:paraId="2A38B781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Mohmad Waseem Bhat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5CE49791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Lab Technician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48978F5C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1.Correction in name-Mohmad instead of Mohammad.</w:t>
            </w:r>
            <w:r w:rsidRPr="007E0D47">
              <w:rPr>
                <w:rFonts w:cs="Calibri"/>
                <w:color w:val="000000"/>
                <w:sz w:val="24"/>
                <w:szCs w:val="24"/>
              </w:rPr>
              <w:br/>
              <w:t>2. Incorporation of Six months course in: a) Specialized Module in Electrical Sector. b) Advanced Module of Non-Conventional Power.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96395A9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10th Certificate, HRMS,six month certificates of both mentioned courses.</w:t>
            </w:r>
          </w:p>
        </w:tc>
      </w:tr>
      <w:tr w:rsidR="006A574C" w:rsidRPr="007E0D47" w14:paraId="25EA23B3" w14:textId="77777777" w:rsidTr="00E821D7">
        <w:trPr>
          <w:trHeight w:val="2100"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23BEAF82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37" w:type="dxa"/>
            <w:shd w:val="clear" w:color="auto" w:fill="auto"/>
            <w:noWrap/>
            <w:vAlign w:val="center"/>
            <w:hideMark/>
          </w:tcPr>
          <w:p w14:paraId="655FC11A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Aftab Ahmad Nalband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257FE919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Jr.Lab Assistant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371E3814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Besides being promoted as </w:t>
            </w:r>
            <w:proofErr w:type="spellStart"/>
            <w:r w:rsidRPr="007E0D47">
              <w:rPr>
                <w:rFonts w:cs="Calibri"/>
                <w:color w:val="000000"/>
                <w:sz w:val="24"/>
                <w:szCs w:val="24"/>
              </w:rPr>
              <w:t>incharge</w:t>
            </w:r>
            <w:proofErr w:type="spellEnd"/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 workshop assistant but after the confirmation  my cadre was changed into lab assistant which is against the promotional Norms, </w:t>
            </w:r>
            <w:proofErr w:type="spellStart"/>
            <w:r w:rsidRPr="007E0D47">
              <w:rPr>
                <w:rFonts w:cs="Calibri"/>
                <w:color w:val="000000"/>
                <w:sz w:val="24"/>
                <w:szCs w:val="24"/>
              </w:rPr>
              <w:t>kindy</w:t>
            </w:r>
            <w:proofErr w:type="spellEnd"/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 look into the matter so that my actual cadre be granted to me.</w:t>
            </w:r>
          </w:p>
        </w:tc>
        <w:tc>
          <w:tcPr>
            <w:tcW w:w="2410" w:type="dxa"/>
            <w:shd w:val="clear" w:color="auto" w:fill="auto"/>
            <w:noWrap/>
            <w:vAlign w:val="center"/>
            <w:hideMark/>
          </w:tcPr>
          <w:p w14:paraId="1D5A227F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His Representations</w:t>
            </w:r>
          </w:p>
        </w:tc>
      </w:tr>
      <w:tr w:rsidR="006A574C" w:rsidRPr="007E0D47" w14:paraId="4B0CD19D" w14:textId="77777777" w:rsidTr="00E821D7">
        <w:trPr>
          <w:trHeight w:val="300"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22686165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37" w:type="dxa"/>
            <w:shd w:val="clear" w:color="auto" w:fill="auto"/>
            <w:noWrap/>
            <w:vAlign w:val="center"/>
            <w:hideMark/>
          </w:tcPr>
          <w:p w14:paraId="196D3197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Tariq Abdulla Bhat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0D1435CA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Workshop Instructor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5B60483E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Retired on 31-03-2025</w:t>
            </w:r>
          </w:p>
        </w:tc>
        <w:tc>
          <w:tcPr>
            <w:tcW w:w="2410" w:type="dxa"/>
            <w:shd w:val="clear" w:color="auto" w:fill="auto"/>
            <w:noWrap/>
            <w:vAlign w:val="center"/>
            <w:hideMark/>
          </w:tcPr>
          <w:p w14:paraId="17C065C4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NA</w:t>
            </w:r>
          </w:p>
        </w:tc>
      </w:tr>
      <w:tr w:rsidR="006A574C" w:rsidRPr="007E0D47" w14:paraId="1D8920F8" w14:textId="77777777" w:rsidTr="00E821D7">
        <w:trPr>
          <w:trHeight w:val="300"/>
        </w:trPr>
        <w:tc>
          <w:tcPr>
            <w:tcW w:w="715" w:type="dxa"/>
            <w:shd w:val="clear" w:color="auto" w:fill="auto"/>
            <w:noWrap/>
            <w:vAlign w:val="center"/>
            <w:hideMark/>
          </w:tcPr>
          <w:p w14:paraId="45D263D4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37" w:type="dxa"/>
            <w:shd w:val="clear" w:color="auto" w:fill="auto"/>
            <w:noWrap/>
            <w:vAlign w:val="bottom"/>
            <w:hideMark/>
          </w:tcPr>
          <w:p w14:paraId="334C9628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Mohammad </w:t>
            </w:r>
            <w:proofErr w:type="spellStart"/>
            <w:r w:rsidRPr="007E0D47">
              <w:rPr>
                <w:rFonts w:cs="Calibri"/>
                <w:color w:val="000000"/>
                <w:sz w:val="24"/>
                <w:szCs w:val="24"/>
              </w:rPr>
              <w:t>Sidiq</w:t>
            </w:r>
            <w:proofErr w:type="spellEnd"/>
            <w:r w:rsidRPr="007E0D47">
              <w:rPr>
                <w:rFonts w:cs="Calibri"/>
                <w:color w:val="000000"/>
                <w:sz w:val="24"/>
                <w:szCs w:val="24"/>
              </w:rPr>
              <w:t xml:space="preserve"> Malik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1C2943B7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Driver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76178C62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Posted at KGP Srinagar instead of DSD</w:t>
            </w:r>
          </w:p>
        </w:tc>
        <w:tc>
          <w:tcPr>
            <w:tcW w:w="2410" w:type="dxa"/>
            <w:shd w:val="clear" w:color="auto" w:fill="auto"/>
            <w:noWrap/>
            <w:vAlign w:val="center"/>
            <w:hideMark/>
          </w:tcPr>
          <w:p w14:paraId="007181B1" w14:textId="77777777" w:rsidR="006A574C" w:rsidRPr="007E0D47" w:rsidRDefault="006A574C" w:rsidP="00006442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7E0D47">
              <w:rPr>
                <w:rFonts w:cs="Calibri"/>
                <w:color w:val="000000"/>
                <w:sz w:val="24"/>
                <w:szCs w:val="24"/>
              </w:rPr>
              <w:t>NA</w:t>
            </w:r>
          </w:p>
        </w:tc>
      </w:tr>
    </w:tbl>
    <w:p w14:paraId="30C29061" w14:textId="2F51DEF9" w:rsidR="006A574C" w:rsidRDefault="006A574C" w:rsidP="006A574C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72E3D3F7" w14:textId="77777777" w:rsidR="009B7E04" w:rsidRPr="00360589" w:rsidRDefault="009B7E04" w:rsidP="006A574C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1E9BC5E" w14:textId="08C9940A" w:rsidR="006A574C" w:rsidRDefault="006A574C" w:rsidP="009B7E0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Principal</w:t>
      </w:r>
    </w:p>
    <w:p w14:paraId="3840F709" w14:textId="77777777" w:rsidR="009B7E04" w:rsidRDefault="009B7E04" w:rsidP="009B7E0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E20FBD" w14:textId="77777777" w:rsidR="006A574C" w:rsidRPr="003D1396" w:rsidRDefault="006A574C" w:rsidP="006A574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BDC4735" w14:textId="10EA7931" w:rsidR="006A574C" w:rsidRPr="003D1396" w:rsidRDefault="006A574C" w:rsidP="006A574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Kashmir Government Polytechnic College</w:t>
      </w:r>
    </w:p>
    <w:p w14:paraId="7CA4BD5A" w14:textId="249E7621" w:rsidR="006A574C" w:rsidRPr="003D1396" w:rsidRDefault="006A574C" w:rsidP="006A574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Srinagar</w:t>
      </w:r>
    </w:p>
    <w:p w14:paraId="73D59F96" w14:textId="77777777" w:rsidR="006A574C" w:rsidRDefault="006A574C"/>
    <w:sectPr w:rsidR="006A574C" w:rsidSect="00860AF6">
      <w:headerReference w:type="default" r:id="rId7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6BD9E" w14:textId="77777777" w:rsidR="00EF52D9" w:rsidRDefault="00EF52D9">
      <w:r>
        <w:separator/>
      </w:r>
    </w:p>
  </w:endnote>
  <w:endnote w:type="continuationSeparator" w:id="0">
    <w:p w14:paraId="087F28BD" w14:textId="77777777" w:rsidR="00EF52D9" w:rsidRDefault="00EF5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21D1E" w14:textId="77777777" w:rsidR="00EF52D9" w:rsidRDefault="00EF52D9">
      <w:r>
        <w:separator/>
      </w:r>
    </w:p>
  </w:footnote>
  <w:footnote w:type="continuationSeparator" w:id="0">
    <w:p w14:paraId="71503C60" w14:textId="77777777" w:rsidR="00EF52D9" w:rsidRDefault="00EF52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32CF8AFE" w:rsidR="00B14580" w:rsidRDefault="00860AF6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C43A487">
          <wp:simplePos x="0" y="0"/>
          <wp:positionH relativeFrom="margin">
            <wp:posOffset>-209550</wp:posOffset>
          </wp:positionH>
          <wp:positionV relativeFrom="page">
            <wp:posOffset>401955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3548541C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6"/>
  </w:num>
  <w:num w:numId="15">
    <w:abstractNumId w:val="14"/>
  </w:num>
  <w:num w:numId="16">
    <w:abstractNumId w:val="1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663</Words>
  <Characters>4104</Characters>
  <Application>Microsoft Office Word</Application>
  <DocSecurity>0</DocSecurity>
  <Lines>256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11</cp:revision>
  <cp:lastPrinted>2025-04-07T05:42:00Z</cp:lastPrinted>
  <dcterms:created xsi:type="dcterms:W3CDTF">2025-04-04T09:38:00Z</dcterms:created>
  <dcterms:modified xsi:type="dcterms:W3CDTF">2025-04-18T06:56:00Z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