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F6C5" w14:textId="2603123B" w:rsidR="00DB577A" w:rsidRPr="00DB577A" w:rsidRDefault="00DB577A" w:rsidP="00325AA7">
      <w:pPr>
        <w:contextualSpacing/>
        <w:rPr>
          <w:rFonts w:ascii="Tahoma" w:hAnsi="Tahoma" w:cs="Tahoma"/>
          <w:b/>
          <w:bCs/>
          <w:sz w:val="24"/>
          <w:szCs w:val="24"/>
        </w:rPr>
      </w:pPr>
      <w:r w:rsidRPr="00DB577A">
        <w:rPr>
          <w:rFonts w:ascii="Tahoma" w:hAnsi="Tahoma" w:cs="Tahoma"/>
          <w:color w:val="1F1F1F"/>
          <w:sz w:val="24"/>
          <w:szCs w:val="24"/>
        </w:rPr>
        <w:t xml:space="preserve">                                     </w:t>
      </w:r>
      <w:r>
        <w:rPr>
          <w:rFonts w:ascii="Tahoma" w:hAnsi="Tahoma" w:cs="Tahoma"/>
          <w:color w:val="1F1F1F"/>
          <w:sz w:val="24"/>
          <w:szCs w:val="24"/>
        </w:rPr>
        <w:t xml:space="preserve">  </w:t>
      </w:r>
      <w:r w:rsidR="00CE337B">
        <w:rPr>
          <w:rFonts w:ascii="Tahoma" w:hAnsi="Tahoma" w:cs="Tahoma"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B577A">
        <w:rPr>
          <w:rFonts w:ascii="Tahoma" w:hAnsi="Tahoma" w:cs="Tahoma"/>
          <w:b/>
          <w:bCs/>
          <w:sz w:val="24"/>
          <w:szCs w:val="24"/>
        </w:rPr>
        <w:t xml:space="preserve">Order </w:t>
      </w:r>
      <w:r w:rsidR="007E0DA5" w:rsidRPr="00DB577A">
        <w:rPr>
          <w:rFonts w:ascii="Tahoma" w:hAnsi="Tahoma" w:cs="Tahoma"/>
          <w:b/>
          <w:bCs/>
          <w:sz w:val="24"/>
          <w:szCs w:val="24"/>
        </w:rPr>
        <w:t>No:</w:t>
      </w:r>
      <w:r w:rsidR="00CE337B">
        <w:rPr>
          <w:rFonts w:ascii="Tahoma" w:hAnsi="Tahoma" w:cs="Tahoma"/>
          <w:b/>
          <w:bCs/>
          <w:sz w:val="24"/>
          <w:szCs w:val="24"/>
        </w:rPr>
        <w:t xml:space="preserve"> </w:t>
      </w:r>
      <w:r w:rsidR="005A651C">
        <w:rPr>
          <w:rFonts w:ascii="Tahoma" w:hAnsi="Tahoma" w:cs="Tahoma"/>
          <w:b/>
          <w:bCs/>
          <w:sz w:val="24"/>
          <w:szCs w:val="24"/>
        </w:rPr>
        <w:t>59</w:t>
      </w:r>
      <w:r w:rsidR="009D3CD1">
        <w:rPr>
          <w:rFonts w:ascii="Tahoma" w:hAnsi="Tahoma" w:cs="Tahoma"/>
          <w:b/>
          <w:bCs/>
          <w:sz w:val="24"/>
          <w:szCs w:val="24"/>
        </w:rPr>
        <w:t xml:space="preserve"> </w:t>
      </w:r>
      <w:r w:rsidR="0035504A">
        <w:rPr>
          <w:rFonts w:ascii="Tahoma" w:hAnsi="Tahoma" w:cs="Tahoma"/>
          <w:b/>
          <w:bCs/>
          <w:sz w:val="24"/>
          <w:szCs w:val="24"/>
        </w:rPr>
        <w:t>of 2026</w:t>
      </w:r>
      <w:r w:rsidRPr="00DB577A">
        <w:rPr>
          <w:rFonts w:ascii="Tahoma" w:hAnsi="Tahoma" w:cs="Tahoma"/>
          <w:b/>
          <w:bCs/>
          <w:sz w:val="24"/>
          <w:szCs w:val="24"/>
        </w:rPr>
        <w:t xml:space="preserve">    </w:t>
      </w:r>
      <w:r w:rsidR="00977670">
        <w:rPr>
          <w:rFonts w:ascii="Tahoma" w:hAnsi="Tahoma" w:cs="Tahoma"/>
          <w:b/>
          <w:bCs/>
          <w:sz w:val="24"/>
          <w:szCs w:val="24"/>
        </w:rPr>
        <w:t xml:space="preserve">            </w:t>
      </w:r>
    </w:p>
    <w:p w14:paraId="184A1FF8" w14:textId="48CD4ADB" w:rsidR="00B92AE9" w:rsidRPr="00325AA7" w:rsidRDefault="00DB577A" w:rsidP="00325AA7">
      <w:pPr>
        <w:ind w:left="3600"/>
        <w:contextualSpacing/>
        <w:rPr>
          <w:rFonts w:ascii="Tahoma" w:hAnsi="Tahoma" w:cs="Tahoma"/>
          <w:b/>
          <w:bCs/>
          <w:sz w:val="24"/>
          <w:szCs w:val="24"/>
        </w:rPr>
      </w:pPr>
      <w:r w:rsidRPr="00DB577A">
        <w:rPr>
          <w:rFonts w:ascii="Tahoma" w:hAnsi="Tahoma" w:cs="Tahoma"/>
          <w:b/>
          <w:bCs/>
          <w:sz w:val="24"/>
          <w:szCs w:val="24"/>
        </w:rPr>
        <w:t xml:space="preserve">      </w:t>
      </w:r>
      <w:r w:rsidR="0035504A" w:rsidRPr="00DB577A">
        <w:rPr>
          <w:rFonts w:ascii="Tahoma" w:hAnsi="Tahoma" w:cs="Tahoma"/>
          <w:b/>
          <w:bCs/>
          <w:sz w:val="24"/>
          <w:szCs w:val="24"/>
        </w:rPr>
        <w:t xml:space="preserve">Dated: </w:t>
      </w:r>
      <w:r w:rsidR="00987884">
        <w:rPr>
          <w:rFonts w:ascii="Tahoma" w:hAnsi="Tahoma" w:cs="Tahoma"/>
          <w:b/>
          <w:bCs/>
          <w:sz w:val="24"/>
          <w:szCs w:val="24"/>
        </w:rPr>
        <w:t>07</w:t>
      </w:r>
      <w:r w:rsidR="0035504A">
        <w:rPr>
          <w:rFonts w:ascii="Tahoma" w:hAnsi="Tahoma" w:cs="Tahoma"/>
          <w:b/>
          <w:bCs/>
          <w:sz w:val="24"/>
          <w:szCs w:val="24"/>
        </w:rPr>
        <w:t>-0</w:t>
      </w:r>
      <w:r w:rsidR="00987884">
        <w:rPr>
          <w:rFonts w:ascii="Tahoma" w:hAnsi="Tahoma" w:cs="Tahoma"/>
          <w:b/>
          <w:bCs/>
          <w:sz w:val="24"/>
          <w:szCs w:val="24"/>
        </w:rPr>
        <w:t>7</w:t>
      </w:r>
      <w:r w:rsidR="0035504A">
        <w:rPr>
          <w:rFonts w:ascii="Tahoma" w:hAnsi="Tahoma" w:cs="Tahoma"/>
          <w:b/>
          <w:bCs/>
          <w:sz w:val="24"/>
          <w:szCs w:val="24"/>
        </w:rPr>
        <w:t>-2026</w:t>
      </w:r>
    </w:p>
    <w:p w14:paraId="6628F56F" w14:textId="5ADFCCEB" w:rsidR="00F61295" w:rsidRPr="00CE337B" w:rsidRDefault="00B458DF" w:rsidP="00F61295">
      <w:pPr>
        <w:tabs>
          <w:tab w:val="left" w:pos="1575"/>
        </w:tabs>
        <w:jc w:val="both"/>
        <w:rPr>
          <w:rFonts w:ascii="Tahoma" w:hAnsi="Tahoma" w:cs="Tahoma"/>
        </w:rPr>
      </w:pPr>
      <w:r w:rsidRPr="00CE337B">
        <w:rPr>
          <w:rFonts w:ascii="Tahoma" w:hAnsi="Tahoma" w:cs="Tahoma"/>
        </w:rPr>
        <w:t>To</w:t>
      </w:r>
      <w:r w:rsidR="00F61295" w:rsidRPr="00CE337B">
        <w:rPr>
          <w:rFonts w:ascii="Tahoma" w:hAnsi="Tahoma" w:cs="Tahoma"/>
        </w:rPr>
        <w:t xml:space="preserve"> ensure smooth and hassle-free conduct of OMR (Optical Mark Recognition) based written examination for the post of </w:t>
      </w:r>
      <w:r w:rsidR="00CE337B" w:rsidRPr="00CE337B">
        <w:rPr>
          <w:rFonts w:ascii="Tahoma" w:hAnsi="Tahoma" w:cs="Tahoma"/>
        </w:rPr>
        <w:t xml:space="preserve">Sanitary Inspector </w:t>
      </w:r>
      <w:r w:rsidRPr="00CE337B">
        <w:rPr>
          <w:rFonts w:ascii="Tahoma" w:hAnsi="Tahoma" w:cs="Tahoma"/>
        </w:rPr>
        <w:t>scheduled</w:t>
      </w:r>
      <w:r w:rsidR="00F61295" w:rsidRPr="00CE337B">
        <w:rPr>
          <w:rFonts w:ascii="Tahoma" w:hAnsi="Tahoma" w:cs="Tahoma"/>
        </w:rPr>
        <w:t xml:space="preserve"> to be held </w:t>
      </w:r>
      <w:r w:rsidRPr="00CE337B">
        <w:rPr>
          <w:rFonts w:ascii="Tahoma" w:hAnsi="Tahoma" w:cs="Tahoma"/>
        </w:rPr>
        <w:t xml:space="preserve">on </w:t>
      </w:r>
      <w:r w:rsidR="00987884" w:rsidRPr="00CE337B">
        <w:rPr>
          <w:rFonts w:ascii="Tahoma" w:hAnsi="Tahoma" w:cs="Tahoma"/>
          <w:b/>
          <w:bCs/>
        </w:rPr>
        <w:t>08</w:t>
      </w:r>
      <w:r w:rsidR="00F61295" w:rsidRPr="00CE337B">
        <w:rPr>
          <w:rFonts w:ascii="Tahoma" w:hAnsi="Tahoma" w:cs="Tahoma"/>
          <w:b/>
          <w:bCs/>
        </w:rPr>
        <w:t xml:space="preserve"> Ju</w:t>
      </w:r>
      <w:r w:rsidR="00987884" w:rsidRPr="00CE337B">
        <w:rPr>
          <w:rFonts w:ascii="Tahoma" w:hAnsi="Tahoma" w:cs="Tahoma"/>
          <w:b/>
          <w:bCs/>
        </w:rPr>
        <w:t>ly</w:t>
      </w:r>
      <w:r w:rsidR="00F61295" w:rsidRPr="00CE337B">
        <w:rPr>
          <w:rFonts w:ascii="Tahoma" w:hAnsi="Tahoma" w:cs="Tahoma"/>
          <w:b/>
          <w:bCs/>
        </w:rPr>
        <w:t>, 2026 (Wednesday)</w:t>
      </w:r>
      <w:r w:rsidR="00F61295" w:rsidRPr="00CE337B">
        <w:rPr>
          <w:rFonts w:ascii="Tahoma" w:hAnsi="Tahoma" w:cs="Tahoma"/>
        </w:rPr>
        <w:t xml:space="preserve"> in one session /shift </w:t>
      </w:r>
      <w:r w:rsidR="00F61295" w:rsidRPr="00CE337B">
        <w:rPr>
          <w:rFonts w:ascii="Tahoma" w:hAnsi="Tahoma" w:cs="Tahoma"/>
          <w:b/>
          <w:bCs/>
        </w:rPr>
        <w:t>(</w:t>
      </w:r>
      <w:r w:rsidR="00987884" w:rsidRPr="00CE337B">
        <w:rPr>
          <w:rFonts w:ascii="Tahoma" w:hAnsi="Tahoma" w:cs="Tahoma"/>
          <w:b/>
          <w:bCs/>
        </w:rPr>
        <w:t>11</w:t>
      </w:r>
      <w:r w:rsidR="00F61295" w:rsidRPr="00CE337B">
        <w:rPr>
          <w:rFonts w:ascii="Tahoma" w:hAnsi="Tahoma" w:cs="Tahoma"/>
          <w:b/>
          <w:bCs/>
        </w:rPr>
        <w:t xml:space="preserve">:00 </w:t>
      </w:r>
      <w:r w:rsidR="00987884" w:rsidRPr="00CE337B">
        <w:rPr>
          <w:rFonts w:ascii="Tahoma" w:hAnsi="Tahoma" w:cs="Tahoma"/>
          <w:b/>
          <w:bCs/>
        </w:rPr>
        <w:t>A</w:t>
      </w:r>
      <w:r w:rsidR="00F61295" w:rsidRPr="00CE337B">
        <w:rPr>
          <w:rFonts w:ascii="Tahoma" w:hAnsi="Tahoma" w:cs="Tahoma"/>
          <w:b/>
          <w:bCs/>
        </w:rPr>
        <w:t>M to 0</w:t>
      </w:r>
      <w:r w:rsidR="00987884" w:rsidRPr="00CE337B">
        <w:rPr>
          <w:rFonts w:ascii="Tahoma" w:hAnsi="Tahoma" w:cs="Tahoma"/>
          <w:b/>
          <w:bCs/>
        </w:rPr>
        <w:t>1</w:t>
      </w:r>
      <w:r w:rsidR="00F61295" w:rsidRPr="00CE337B">
        <w:rPr>
          <w:rFonts w:ascii="Tahoma" w:hAnsi="Tahoma" w:cs="Tahoma"/>
          <w:b/>
          <w:bCs/>
        </w:rPr>
        <w:t>:00 PM)</w:t>
      </w:r>
      <w:r w:rsidR="00DB577A" w:rsidRPr="00CE337B">
        <w:rPr>
          <w:rFonts w:ascii="Tahoma" w:hAnsi="Tahoma" w:cs="Tahoma"/>
          <w:b/>
          <w:bCs/>
        </w:rPr>
        <w:t xml:space="preserve">, </w:t>
      </w:r>
      <w:r w:rsidR="00DB577A" w:rsidRPr="00CE337B">
        <w:rPr>
          <w:rFonts w:ascii="Tahoma" w:hAnsi="Tahoma" w:cs="Tahoma"/>
        </w:rPr>
        <w:t>the following officers/officials are hereby assigned the duties as shown against each.</w:t>
      </w:r>
      <w:r w:rsidR="004868A6" w:rsidRPr="00CE337B">
        <w:rPr>
          <w:rFonts w:ascii="Tahoma" w:hAnsi="Tahoma" w:cs="Tahoma"/>
        </w:rPr>
        <w:t xml:space="preserve"> </w:t>
      </w:r>
      <w:r w:rsidR="004868A6" w:rsidRPr="00CE337B">
        <w:rPr>
          <w:rFonts w:ascii="Tahoma" w:hAnsi="Tahoma" w:cs="Tahoma"/>
          <w:i/>
          <w:iCs/>
        </w:rPr>
        <w:t>(One Invigilator for 12 Candidates).</w:t>
      </w:r>
    </w:p>
    <w:p w14:paraId="68A8AAD9" w14:textId="3E32E9AF" w:rsidR="00DB577A" w:rsidRPr="00CE337B" w:rsidRDefault="00071647" w:rsidP="00F61295">
      <w:pPr>
        <w:tabs>
          <w:tab w:val="left" w:pos="1575"/>
        </w:tabs>
        <w:jc w:val="both"/>
        <w:rPr>
          <w:rFonts w:ascii="Tahoma" w:hAnsi="Tahoma" w:cs="Tahoma"/>
          <w:sz w:val="20"/>
          <w:szCs w:val="20"/>
        </w:rPr>
      </w:pPr>
      <w:r w:rsidRPr="00CE337B">
        <w:rPr>
          <w:rFonts w:ascii="Tahoma" w:hAnsi="Tahoma" w:cs="Tahoma"/>
          <w:b/>
          <w:sz w:val="20"/>
          <w:szCs w:val="20"/>
        </w:rPr>
        <w:t xml:space="preserve">Note: </w:t>
      </w:r>
      <w:r w:rsidR="00DB577A" w:rsidRPr="00CE337B">
        <w:rPr>
          <w:rFonts w:ascii="Tahoma" w:hAnsi="Tahoma" w:cs="Tahoma"/>
          <w:b/>
          <w:sz w:val="20"/>
          <w:szCs w:val="20"/>
        </w:rPr>
        <w:t>Staff Member Deployed for duties shall not carry Mobile Phone or any other Electronic Gadget inside the Examination Hall</w:t>
      </w:r>
      <w:r w:rsidRPr="00CE337B">
        <w:rPr>
          <w:rFonts w:ascii="Tahoma" w:hAnsi="Tahoma" w:cs="Tahoma"/>
          <w:sz w:val="20"/>
          <w:szCs w:val="20"/>
        </w:rPr>
        <w:t>.</w:t>
      </w:r>
    </w:p>
    <w:tbl>
      <w:tblPr>
        <w:tblW w:w="9903" w:type="dxa"/>
        <w:tblLook w:val="04A0" w:firstRow="1" w:lastRow="0" w:firstColumn="1" w:lastColumn="0" w:noHBand="0" w:noVBand="1"/>
      </w:tblPr>
      <w:tblGrid>
        <w:gridCol w:w="740"/>
        <w:gridCol w:w="3083"/>
        <w:gridCol w:w="3360"/>
        <w:gridCol w:w="2720"/>
      </w:tblGrid>
      <w:tr w:rsidR="00987884" w:rsidRPr="00987884" w14:paraId="196DC33D" w14:textId="77777777" w:rsidTr="00CE337B">
        <w:trPr>
          <w:trHeight w:val="17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EA65B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87884">
              <w:rPr>
                <w:rFonts w:ascii="Aptos Narrow" w:hAnsi="Aptos Narrow"/>
                <w:b/>
                <w:bCs/>
                <w:color w:val="000000"/>
              </w:rPr>
              <w:t>S.No.</w:t>
            </w:r>
          </w:p>
        </w:tc>
        <w:tc>
          <w:tcPr>
            <w:tcW w:w="3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0B3AC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87884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99351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87884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56F5B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87884">
              <w:rPr>
                <w:rFonts w:ascii="Aptos Narrow" w:hAnsi="Aptos Narrow"/>
                <w:b/>
                <w:bCs/>
                <w:color w:val="000000"/>
              </w:rPr>
              <w:t>Allotted Room</w:t>
            </w:r>
          </w:p>
        </w:tc>
      </w:tr>
      <w:tr w:rsidR="00987884" w:rsidRPr="00987884" w14:paraId="758429BE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7B216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7AEF0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Dr. Shafquat Ara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F08D4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Superintendent</w:t>
            </w:r>
          </w:p>
        </w:tc>
        <w:tc>
          <w:tcPr>
            <w:tcW w:w="2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2661D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87884">
              <w:rPr>
                <w:rFonts w:ascii="Aptos Narrow" w:hAnsi="Aptos Narrow"/>
                <w:b/>
                <w:bCs/>
                <w:color w:val="000000"/>
              </w:rPr>
              <w:t xml:space="preserve">    Control Room</w:t>
            </w:r>
          </w:p>
        </w:tc>
      </w:tr>
      <w:tr w:rsidR="00987884" w:rsidRPr="00987884" w14:paraId="00AF2024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25B9A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10D46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Mr. Javeed Ahmad Najar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6E03E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 xml:space="preserve"> Deputy Superintendent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56BA3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1B7F1BA1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0A2F9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91681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Mr. Rouf Ahmad Mir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13552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Clerk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75831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1FFBE61D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3C26E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6F917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Mr. Javeed Baba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E9609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EB754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414F60CD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79CC9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691FA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Mrs. Shafiqa Akhter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AFE30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62D29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87884">
              <w:rPr>
                <w:rFonts w:ascii="Aptos Narrow" w:hAnsi="Aptos Narrow"/>
                <w:b/>
                <w:bCs/>
                <w:color w:val="000000"/>
              </w:rPr>
              <w:t>1105</w:t>
            </w:r>
          </w:p>
        </w:tc>
      </w:tr>
      <w:tr w:rsidR="00987884" w:rsidRPr="00987884" w14:paraId="2E5EBD9A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16953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24840" w14:textId="6A7CEA08" w:rsidR="00987884" w:rsidRPr="00987884" w:rsidRDefault="00A4738F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Mrs. Shagufta Sultan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ABACE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D5EE7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746F8CD7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C9630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A6FBA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Mr. Saba Hamdani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D0691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1B3E7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137EF351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B11D5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810C9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Mr. Farooq Ahmad Chopan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8EB54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8B61B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2A6503E6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9252C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3CC0B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Mr. Mudasir Rashid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7B1A3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6ACEE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87884">
              <w:rPr>
                <w:rFonts w:ascii="Aptos Narrow" w:hAnsi="Aptos Narrow"/>
                <w:b/>
                <w:bCs/>
                <w:color w:val="000000"/>
              </w:rPr>
              <w:t>1106</w:t>
            </w:r>
          </w:p>
        </w:tc>
      </w:tr>
      <w:tr w:rsidR="00987884" w:rsidRPr="00987884" w14:paraId="1FBF8301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35571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17D16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Mr. Suhail Sultan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86ED7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0F8A5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03503363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177B8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A75EE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Mr. Younus Ahmad Rather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B0C1F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CC0E1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36ADD429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0008F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22C24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Mrs. Shazia Ali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448C8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8E31F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87884">
              <w:rPr>
                <w:rFonts w:ascii="Aptos Narrow" w:hAnsi="Aptos Narrow"/>
                <w:b/>
                <w:bCs/>
                <w:color w:val="000000"/>
              </w:rPr>
              <w:t>1107</w:t>
            </w:r>
          </w:p>
        </w:tc>
      </w:tr>
      <w:tr w:rsidR="00987884" w:rsidRPr="00987884" w14:paraId="7FDB7E74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0EFB4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898D2" w14:textId="5B34E8A2" w:rsidR="00987884" w:rsidRPr="00987884" w:rsidRDefault="00CE337B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Mr. Shabir</w:t>
            </w:r>
            <w:r w:rsidR="00987884" w:rsidRPr="00987884">
              <w:rPr>
                <w:rFonts w:ascii="Aptos Narrow" w:hAnsi="Aptos Narrow"/>
                <w:color w:val="000000"/>
              </w:rPr>
              <w:t xml:space="preserve"> Ahmad Ahangar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B6E42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195C5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422B69B8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F2AD1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A655F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Mr. Mohd Amin Wani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FD85C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C1C03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4316A355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38E64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A3DF0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Mrs. Yasmeena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6EF16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F0319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1DDA3A36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4D822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16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46B8A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Mr. Mushtaq Ahmad Rather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E6925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48C61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87884">
              <w:rPr>
                <w:rFonts w:ascii="Aptos Narrow" w:hAnsi="Aptos Narrow"/>
                <w:b/>
                <w:bCs/>
                <w:color w:val="000000"/>
              </w:rPr>
              <w:t>1108</w:t>
            </w:r>
          </w:p>
        </w:tc>
      </w:tr>
      <w:tr w:rsidR="00987884" w:rsidRPr="00987884" w14:paraId="585C0D9A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7DC58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CF4AF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Mrs. Adila Rashid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3B9D1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C2B0A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177E6429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2A73B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67DEA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Mr. Ashiq Hussain Patloo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96108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C66BE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51476D7C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54A44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EF696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Mr. Irfan Ahmad Sofi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690D7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F525D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3076244B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014A0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40B28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Mr. Arif Ali Zargar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CA684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E5CFD81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87884">
              <w:rPr>
                <w:rFonts w:ascii="Aptos Narrow" w:hAnsi="Aptos Narrow"/>
                <w:b/>
                <w:bCs/>
                <w:color w:val="000000"/>
              </w:rPr>
              <w:t>1109</w:t>
            </w:r>
          </w:p>
        </w:tc>
      </w:tr>
      <w:tr w:rsidR="00987884" w:rsidRPr="00987884" w14:paraId="478BFEED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B1056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E8AD6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Mr. Wajahat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0F42F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546AA5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4E2548B2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FB2C5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22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A2641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987884">
              <w:rPr>
                <w:rFonts w:ascii="Aptos Narrow" w:hAnsi="Aptos Narrow"/>
                <w:color w:val="000000"/>
              </w:rPr>
              <w:t>Mr.Mohd</w:t>
            </w:r>
            <w:proofErr w:type="gramEnd"/>
            <w:r w:rsidRPr="00987884">
              <w:rPr>
                <w:rFonts w:ascii="Aptos Narrow" w:hAnsi="Aptos Narrow"/>
                <w:color w:val="000000"/>
              </w:rPr>
              <w:t xml:space="preserve"> Issaq Bhat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A5AAA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D4F76F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605DC6BC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2B9AC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30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79A943" w14:textId="5343C71F" w:rsidR="00987884" w:rsidRPr="00987884" w:rsidRDefault="00A4738F" w:rsidP="00987884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proofErr w:type="gramStart"/>
            <w:r>
              <w:rPr>
                <w:rFonts w:ascii="Aptos Narrow" w:hAnsi="Aptos Narrow"/>
                <w:color w:val="000000"/>
              </w:rPr>
              <w:t>Mr.Yameen</w:t>
            </w:r>
            <w:proofErr w:type="spellEnd"/>
            <w:proofErr w:type="gramEnd"/>
            <w:r>
              <w:rPr>
                <w:rFonts w:ascii="Aptos Narrow" w:hAnsi="Aptos Narrow"/>
                <w:color w:val="000000"/>
              </w:rPr>
              <w:t xml:space="preserve"> Kinnah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F6EDE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F2D1A7B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87884">
              <w:rPr>
                <w:rFonts w:ascii="Aptos Narrow" w:hAnsi="Aptos Narrow"/>
                <w:b/>
                <w:bCs/>
                <w:color w:val="000000"/>
              </w:rPr>
              <w:t>1110</w:t>
            </w:r>
          </w:p>
        </w:tc>
      </w:tr>
      <w:tr w:rsidR="00987884" w:rsidRPr="00987884" w14:paraId="4F4CA4CF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E0346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3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05A44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987884">
              <w:rPr>
                <w:rFonts w:ascii="Aptos Narrow" w:hAnsi="Aptos Narrow"/>
                <w:color w:val="000000"/>
              </w:rPr>
              <w:t>Mr.Rafiq</w:t>
            </w:r>
            <w:proofErr w:type="gramEnd"/>
            <w:r w:rsidRPr="00987884">
              <w:rPr>
                <w:rFonts w:ascii="Aptos Narrow" w:hAnsi="Aptos Narrow"/>
                <w:color w:val="000000"/>
              </w:rPr>
              <w:t xml:space="preserve"> Ahmad Dar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3A146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0EA13E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5A63A9CC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B7882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25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AEEDD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987884">
              <w:rPr>
                <w:rFonts w:ascii="Aptos Narrow" w:hAnsi="Aptos Narrow"/>
                <w:color w:val="000000"/>
              </w:rPr>
              <w:t>Mr.Muzamil</w:t>
            </w:r>
            <w:proofErr w:type="gramEnd"/>
            <w:r w:rsidRPr="00987884">
              <w:rPr>
                <w:rFonts w:ascii="Aptos Narrow" w:hAnsi="Aptos Narrow"/>
                <w:color w:val="000000"/>
              </w:rPr>
              <w:t xml:space="preserve"> Hussain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A73BF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D72998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75AEBF43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5E16F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26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62F80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Shabir Ahmad Mir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9029D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9614F5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40329B25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C5963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27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E0D7F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Mrs. Fatima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89582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Sweeper</w:t>
            </w:r>
          </w:p>
        </w:tc>
        <w:tc>
          <w:tcPr>
            <w:tcW w:w="27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41C63EF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87884">
              <w:rPr>
                <w:rFonts w:ascii="Aptos Narrow" w:hAnsi="Aptos Narrow"/>
                <w:b/>
                <w:bCs/>
                <w:color w:val="000000"/>
              </w:rPr>
              <w:t>For all Rooms</w:t>
            </w:r>
          </w:p>
        </w:tc>
      </w:tr>
      <w:tr w:rsidR="00987884" w:rsidRPr="00987884" w14:paraId="484C8E4F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6B3AE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28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800DE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Mr. Gh Mohammad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5F26E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Sweeper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523F21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077811E1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C44D1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8D0C7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Mr. Umer Bilal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E4DBE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1937A1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32DD5720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297EB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AC82C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Mr. Reyaz Ahmad Bhat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E037F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D8EBDE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46478785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4384B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31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09500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Mr. Mohd Shafi Bhat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0EF4E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192FB2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392F13E3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6DA93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32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C0A67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987884">
              <w:rPr>
                <w:rFonts w:ascii="Aptos Narrow" w:hAnsi="Aptos Narrow"/>
                <w:color w:val="000000"/>
              </w:rPr>
              <w:t>Mrs.Afroza</w:t>
            </w:r>
            <w:proofErr w:type="spellEnd"/>
            <w:r w:rsidRPr="00987884">
              <w:rPr>
                <w:rFonts w:ascii="Aptos Narrow" w:hAnsi="Aptos Narrow"/>
                <w:color w:val="000000"/>
              </w:rPr>
              <w:t xml:space="preserve"> Bashir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7D275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619F75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987884" w:rsidRPr="00987884" w14:paraId="422B4246" w14:textId="77777777" w:rsidTr="00CE337B">
        <w:trPr>
          <w:trHeight w:val="17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AB0C6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33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C7671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Mr. Khurshid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8B713" w14:textId="77777777" w:rsidR="00987884" w:rsidRPr="00987884" w:rsidRDefault="00987884" w:rsidP="00987884">
            <w:pPr>
              <w:jc w:val="center"/>
              <w:rPr>
                <w:rFonts w:ascii="Aptos Narrow" w:hAnsi="Aptos Narrow"/>
                <w:color w:val="000000"/>
              </w:rPr>
            </w:pPr>
            <w:r w:rsidRPr="00987884">
              <w:rPr>
                <w:rFonts w:ascii="Aptos Narrow" w:hAnsi="Aptos Narrow"/>
                <w:color w:val="000000"/>
              </w:rPr>
              <w:t>Sec.Guard</w:t>
            </w:r>
          </w:p>
        </w:tc>
        <w:tc>
          <w:tcPr>
            <w:tcW w:w="2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742E91" w14:textId="77777777" w:rsidR="00987884" w:rsidRPr="00987884" w:rsidRDefault="00987884" w:rsidP="00987884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</w:tbl>
    <w:p w14:paraId="4D198791" w14:textId="3EDA00FE" w:rsidR="00663F20" w:rsidRPr="00CE337B" w:rsidRDefault="00CE337B" w:rsidP="007E0DA5">
      <w:pPr>
        <w:spacing w:line="360" w:lineRule="auto"/>
        <w:jc w:val="both"/>
        <w:rPr>
          <w:rFonts w:ascii="Tahoma" w:hAnsi="Tahoma" w:cs="Tahoma"/>
          <w:color w:val="1F1F1F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63AACF3" wp14:editId="6A3ACFF1">
            <wp:simplePos x="0" y="0"/>
            <wp:positionH relativeFrom="column">
              <wp:posOffset>4248785</wp:posOffset>
            </wp:positionH>
            <wp:positionV relativeFrom="paragraph">
              <wp:posOffset>8890</wp:posOffset>
            </wp:positionV>
            <wp:extent cx="1240155" cy="662940"/>
            <wp:effectExtent l="0" t="0" r="0" b="3810"/>
            <wp:wrapTight wrapText="bothSides">
              <wp:wrapPolygon edited="0">
                <wp:start x="12940" y="0"/>
                <wp:lineTo x="7963" y="621"/>
                <wp:lineTo x="664" y="6828"/>
                <wp:lineTo x="0" y="11793"/>
                <wp:lineTo x="0" y="13655"/>
                <wp:lineTo x="6636" y="20483"/>
                <wp:lineTo x="6636" y="21103"/>
                <wp:lineTo x="8295" y="21103"/>
                <wp:lineTo x="8295" y="20483"/>
                <wp:lineTo x="10286" y="10552"/>
                <wp:lineTo x="21235" y="9310"/>
                <wp:lineTo x="21235" y="1241"/>
                <wp:lineTo x="14599" y="0"/>
                <wp:lineTo x="12940" y="0"/>
              </wp:wrapPolygon>
            </wp:wrapTight>
            <wp:docPr id="326244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155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8EB829" wp14:editId="0EBF027B">
                <wp:simplePos x="0" y="0"/>
                <wp:positionH relativeFrom="column">
                  <wp:posOffset>203983</wp:posOffset>
                </wp:positionH>
                <wp:positionV relativeFrom="paragraph">
                  <wp:posOffset>18562</wp:posOffset>
                </wp:positionV>
                <wp:extent cx="2159000" cy="495300"/>
                <wp:effectExtent l="0" t="0" r="0" b="0"/>
                <wp:wrapNone/>
                <wp:docPr id="18614328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594920" w14:textId="07172545" w:rsidR="007E0DA5" w:rsidRPr="00CE337B" w:rsidRDefault="007E0DA5" w:rsidP="0035504A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No: KGP/Estt/2026/</w:t>
                            </w:r>
                            <w:r w:rsid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640</w:t>
                            </w:r>
                          </w:p>
                          <w:p w14:paraId="66E59443" w14:textId="0B4A1C46" w:rsidR="007E0DA5" w:rsidRPr="00CE337B" w:rsidRDefault="007E0DA5" w:rsidP="0035504A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Dated:</w:t>
                            </w:r>
                            <w:r w:rsid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07</w:t>
                            </w: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-0</w:t>
                            </w:r>
                            <w:r w:rsid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7</w:t>
                            </w: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8EB8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05pt;margin-top:1.45pt;width:170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" filled="f" stroked="f" strokeweight=".5pt">
                <v:textbox>
                  <w:txbxContent>
                    <w:p w14:paraId="4B594920" w14:textId="07172545" w:rsidR="007E0DA5" w:rsidRPr="00CE337B" w:rsidRDefault="007E0DA5" w:rsidP="0035504A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No: KGP/Estt/2026/</w:t>
                      </w:r>
                      <w:r w:rsid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640</w:t>
                      </w:r>
                    </w:p>
                    <w:p w14:paraId="66E59443" w14:textId="0B4A1C46" w:rsidR="007E0DA5" w:rsidRPr="00CE337B" w:rsidRDefault="007E0DA5" w:rsidP="0035504A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Dated:</w:t>
                      </w:r>
                      <w:r w:rsid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07</w:t>
                      </w: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-0</w:t>
                      </w:r>
                      <w:r w:rsid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7</w:t>
                      </w: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-2026</w:t>
                      </w:r>
                    </w:p>
                  </w:txbxContent>
                </v:textbox>
              </v:shape>
            </w:pict>
          </mc:Fallback>
        </mc:AlternateContent>
      </w:r>
    </w:p>
    <w:p w14:paraId="1F31E28B" w14:textId="77777777" w:rsidR="00CE337B" w:rsidRPr="00CE337B" w:rsidRDefault="00CE337B" w:rsidP="00CE337B">
      <w:pPr>
        <w:jc w:val="both"/>
        <w:rPr>
          <w:rFonts w:ascii="Tahoma" w:hAnsi="Tahoma" w:cs="Tahoma"/>
          <w:color w:val="1F1F1F"/>
          <w:sz w:val="20"/>
          <w:szCs w:val="20"/>
        </w:rPr>
      </w:pPr>
    </w:p>
    <w:p w14:paraId="1741B0EE" w14:textId="098C1778" w:rsidR="00B92AE9" w:rsidRPr="00CE337B" w:rsidRDefault="001F59E7" w:rsidP="00CE337B">
      <w:pPr>
        <w:jc w:val="both"/>
        <w:rPr>
          <w:rFonts w:ascii="Tahoma" w:hAnsi="Tahoma" w:cs="Tahoma"/>
          <w:color w:val="1F1F1F"/>
          <w:sz w:val="20"/>
          <w:szCs w:val="20"/>
        </w:rPr>
      </w:pPr>
      <w:r w:rsidRPr="00CE337B">
        <w:rPr>
          <w:rFonts w:ascii="Tahoma" w:hAnsi="Tahoma" w:cs="Tahoma"/>
          <w:color w:val="1F1F1F"/>
          <w:sz w:val="20"/>
          <w:szCs w:val="20"/>
        </w:rPr>
        <w:t xml:space="preserve">                                                     </w:t>
      </w:r>
      <w:r w:rsidR="00CE337B">
        <w:rPr>
          <w:rFonts w:ascii="Tahoma" w:hAnsi="Tahoma" w:cs="Tahoma"/>
          <w:color w:val="1F1F1F"/>
          <w:sz w:val="20"/>
          <w:szCs w:val="20"/>
        </w:rPr>
        <w:t xml:space="preserve"> </w:t>
      </w:r>
    </w:p>
    <w:p w14:paraId="310CAAFF" w14:textId="77777777" w:rsidR="00CE337B" w:rsidRDefault="00B92AE9" w:rsidP="00337606">
      <w:pPr>
        <w:ind w:left="284"/>
        <w:jc w:val="both"/>
        <w:rPr>
          <w:rFonts w:ascii="Tahoma" w:hAnsi="Tahoma" w:cs="Tahoma"/>
          <w:color w:val="1F1F1F"/>
          <w:sz w:val="20"/>
          <w:szCs w:val="20"/>
        </w:rPr>
      </w:pPr>
      <w:r w:rsidRPr="00CE337B">
        <w:rPr>
          <w:rFonts w:ascii="Tahoma" w:hAnsi="Tahoma" w:cs="Tahoma"/>
          <w:color w:val="1F1F1F"/>
          <w:sz w:val="20"/>
          <w:szCs w:val="20"/>
        </w:rPr>
        <w:t xml:space="preserve">               </w:t>
      </w:r>
      <w:r w:rsidR="00E8524C" w:rsidRPr="00CE337B">
        <w:rPr>
          <w:rFonts w:ascii="Tahoma" w:hAnsi="Tahoma" w:cs="Tahoma"/>
          <w:color w:val="1F1F1F"/>
          <w:sz w:val="20"/>
          <w:szCs w:val="20"/>
        </w:rPr>
        <w:t xml:space="preserve"> </w:t>
      </w:r>
      <w:r w:rsidRPr="00CE337B">
        <w:rPr>
          <w:rFonts w:ascii="Tahoma" w:hAnsi="Tahoma" w:cs="Tahoma"/>
          <w:color w:val="1F1F1F"/>
          <w:sz w:val="20"/>
          <w:szCs w:val="20"/>
        </w:rPr>
        <w:t xml:space="preserve">     </w:t>
      </w:r>
      <w:r w:rsidR="00CE337B" w:rsidRPr="00CE337B">
        <w:rPr>
          <w:rFonts w:ascii="Tahoma" w:hAnsi="Tahoma" w:cs="Tahoma"/>
          <w:color w:val="1F1F1F"/>
          <w:sz w:val="20"/>
          <w:szCs w:val="20"/>
        </w:rPr>
        <w:t xml:space="preserve"> </w:t>
      </w:r>
      <w:r w:rsidRPr="00CE337B">
        <w:rPr>
          <w:rFonts w:ascii="Tahoma" w:hAnsi="Tahoma" w:cs="Tahoma"/>
          <w:color w:val="1F1F1F"/>
          <w:sz w:val="20"/>
          <w:szCs w:val="20"/>
        </w:rPr>
        <w:t xml:space="preserve">                                      </w:t>
      </w:r>
      <w:r w:rsidR="00666225" w:rsidRPr="00CE337B">
        <w:rPr>
          <w:rFonts w:ascii="Tahoma" w:hAnsi="Tahoma" w:cs="Tahoma"/>
          <w:color w:val="1F1F1F"/>
          <w:sz w:val="20"/>
          <w:szCs w:val="20"/>
        </w:rPr>
        <w:t xml:space="preserve"> </w:t>
      </w:r>
      <w:r w:rsidR="00CE337B">
        <w:rPr>
          <w:rFonts w:ascii="Tahoma" w:hAnsi="Tahoma" w:cs="Tahoma"/>
          <w:color w:val="1F1F1F"/>
          <w:sz w:val="20"/>
          <w:szCs w:val="20"/>
        </w:rPr>
        <w:t xml:space="preserve">                </w:t>
      </w:r>
      <w:r w:rsidRPr="00CE337B">
        <w:rPr>
          <w:rFonts w:ascii="Tahoma" w:hAnsi="Tahoma" w:cs="Tahoma"/>
          <w:color w:val="1F1F1F"/>
          <w:sz w:val="20"/>
          <w:szCs w:val="20"/>
        </w:rPr>
        <w:t xml:space="preserve"> </w:t>
      </w:r>
    </w:p>
    <w:p w14:paraId="2141638F" w14:textId="2C38082D" w:rsidR="00247F81" w:rsidRPr="00CE337B" w:rsidRDefault="00CE337B" w:rsidP="00337606">
      <w:pPr>
        <w:ind w:left="284"/>
        <w:jc w:val="both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color w:val="1F1F1F"/>
          <w:sz w:val="20"/>
          <w:szCs w:val="20"/>
        </w:rPr>
        <w:t xml:space="preserve">                                                                               </w:t>
      </w:r>
      <w:r w:rsidR="00247F81" w:rsidRPr="00CE337B">
        <w:rPr>
          <w:rFonts w:ascii="Tahoma" w:hAnsi="Tahoma" w:cs="Tahoma"/>
          <w:color w:val="1F1F1F"/>
          <w:sz w:val="20"/>
          <w:szCs w:val="20"/>
        </w:rPr>
        <w:t>Principal</w:t>
      </w:r>
    </w:p>
    <w:p w14:paraId="6495290F" w14:textId="07C6FF8D" w:rsidR="00247F81" w:rsidRPr="00CE337B" w:rsidRDefault="00247F81" w:rsidP="00D6579E">
      <w:pPr>
        <w:ind w:left="284"/>
        <w:jc w:val="both"/>
        <w:rPr>
          <w:rFonts w:ascii="Tahoma" w:hAnsi="Tahoma" w:cs="Tahoma"/>
          <w:color w:val="1F1F1F"/>
          <w:sz w:val="20"/>
          <w:szCs w:val="20"/>
        </w:rPr>
      </w:pPr>
      <w:r w:rsidRPr="00CE337B">
        <w:rPr>
          <w:rFonts w:ascii="Tahoma" w:hAnsi="Tahoma" w:cs="Tahoma"/>
          <w:color w:val="1F1F1F"/>
          <w:sz w:val="20"/>
          <w:szCs w:val="20"/>
        </w:rPr>
        <w:t xml:space="preserve">                                            </w:t>
      </w:r>
      <w:r w:rsidR="00CE337B">
        <w:rPr>
          <w:rFonts w:ascii="Tahoma" w:hAnsi="Tahoma" w:cs="Tahoma"/>
          <w:color w:val="1F1F1F"/>
          <w:sz w:val="20"/>
          <w:szCs w:val="20"/>
        </w:rPr>
        <w:t xml:space="preserve">               </w:t>
      </w:r>
      <w:r w:rsidRPr="00CE337B">
        <w:rPr>
          <w:rFonts w:ascii="Tahoma" w:hAnsi="Tahoma" w:cs="Tahoma"/>
          <w:color w:val="1F1F1F"/>
          <w:sz w:val="20"/>
          <w:szCs w:val="20"/>
        </w:rPr>
        <w:t xml:space="preserve">   Kashmir Government Polytechnic College</w:t>
      </w:r>
    </w:p>
    <w:p w14:paraId="30434A54" w14:textId="79FAE958" w:rsidR="00663F20" w:rsidRPr="00CE337B" w:rsidRDefault="00247F81" w:rsidP="00663F20">
      <w:pPr>
        <w:ind w:left="284"/>
        <w:jc w:val="both"/>
        <w:rPr>
          <w:rFonts w:ascii="Tahoma" w:hAnsi="Tahoma" w:cs="Tahoma"/>
          <w:color w:val="1F1F1F"/>
          <w:sz w:val="20"/>
          <w:szCs w:val="20"/>
        </w:rPr>
      </w:pPr>
      <w:r w:rsidRPr="00CE337B">
        <w:rPr>
          <w:rFonts w:ascii="Tahoma" w:hAnsi="Tahoma" w:cs="Tahoma"/>
          <w:color w:val="1F1F1F"/>
          <w:sz w:val="20"/>
          <w:szCs w:val="20"/>
        </w:rPr>
        <w:t xml:space="preserve">   </w:t>
      </w:r>
      <w:r w:rsidR="00CE337B" w:rsidRPr="00CE337B">
        <w:rPr>
          <w:rFonts w:ascii="Tahoma" w:hAnsi="Tahoma" w:cs="Tahoma"/>
          <w:color w:val="1F1F1F"/>
          <w:sz w:val="20"/>
          <w:szCs w:val="20"/>
        </w:rPr>
        <w:t xml:space="preserve"> </w:t>
      </w:r>
      <w:r w:rsidRPr="00CE337B">
        <w:rPr>
          <w:rFonts w:ascii="Tahoma" w:hAnsi="Tahoma" w:cs="Tahoma"/>
          <w:color w:val="1F1F1F"/>
          <w:sz w:val="20"/>
          <w:szCs w:val="20"/>
        </w:rPr>
        <w:t xml:space="preserve">                                                     </w:t>
      </w:r>
      <w:r w:rsidR="00F909F8" w:rsidRPr="00CE337B">
        <w:rPr>
          <w:rFonts w:ascii="Tahoma" w:hAnsi="Tahoma" w:cs="Tahoma"/>
          <w:color w:val="1F1F1F"/>
          <w:sz w:val="20"/>
          <w:szCs w:val="20"/>
        </w:rPr>
        <w:t xml:space="preserve"> </w:t>
      </w:r>
      <w:r w:rsidRPr="00CE337B">
        <w:rPr>
          <w:rFonts w:ascii="Tahoma" w:hAnsi="Tahoma" w:cs="Tahoma"/>
          <w:color w:val="1F1F1F"/>
          <w:sz w:val="20"/>
          <w:szCs w:val="20"/>
        </w:rPr>
        <w:t xml:space="preserve">  </w:t>
      </w:r>
      <w:r w:rsidR="00683CF5" w:rsidRPr="00CE337B">
        <w:rPr>
          <w:rFonts w:ascii="Tahoma" w:hAnsi="Tahoma" w:cs="Tahoma"/>
          <w:color w:val="1F1F1F"/>
          <w:sz w:val="20"/>
          <w:szCs w:val="20"/>
        </w:rPr>
        <w:t xml:space="preserve"> </w:t>
      </w:r>
      <w:r w:rsidR="00CE337B">
        <w:rPr>
          <w:rFonts w:ascii="Tahoma" w:hAnsi="Tahoma" w:cs="Tahoma"/>
          <w:color w:val="1F1F1F"/>
          <w:sz w:val="20"/>
          <w:szCs w:val="20"/>
        </w:rPr>
        <w:t xml:space="preserve">                </w:t>
      </w:r>
      <w:r w:rsidR="00D6579E" w:rsidRPr="00CE337B">
        <w:rPr>
          <w:rFonts w:ascii="Tahoma" w:hAnsi="Tahoma" w:cs="Tahoma"/>
          <w:color w:val="1F1F1F"/>
          <w:sz w:val="20"/>
          <w:szCs w:val="20"/>
        </w:rPr>
        <w:t xml:space="preserve"> </w:t>
      </w:r>
      <w:r w:rsidR="00683CF5" w:rsidRPr="00CE337B">
        <w:rPr>
          <w:rFonts w:ascii="Tahoma" w:hAnsi="Tahoma" w:cs="Tahoma"/>
          <w:color w:val="1F1F1F"/>
          <w:sz w:val="20"/>
          <w:szCs w:val="20"/>
        </w:rPr>
        <w:t xml:space="preserve"> </w:t>
      </w:r>
      <w:r w:rsidRPr="00CE337B">
        <w:rPr>
          <w:rFonts w:ascii="Tahoma" w:hAnsi="Tahoma" w:cs="Tahoma"/>
          <w:color w:val="1F1F1F"/>
          <w:sz w:val="20"/>
          <w:szCs w:val="20"/>
        </w:rPr>
        <w:t>Srinagar</w:t>
      </w:r>
    </w:p>
    <w:p w14:paraId="271A4E6F" w14:textId="53F5496B" w:rsidR="00663F20" w:rsidRPr="00CE337B" w:rsidRDefault="00663F20" w:rsidP="00663F20">
      <w:pPr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CE337B">
        <w:rPr>
          <w:rFonts w:ascii="Tahoma" w:hAnsi="Tahoma" w:cs="Tahoma"/>
          <w:b/>
          <w:bCs/>
          <w:color w:val="1F1F1F"/>
          <w:sz w:val="18"/>
          <w:szCs w:val="18"/>
        </w:rPr>
        <w:t>Copy to the:</w:t>
      </w:r>
    </w:p>
    <w:p w14:paraId="24E77885" w14:textId="2828C2DC" w:rsidR="00663F20" w:rsidRPr="00CE337B" w:rsidRDefault="00663F20" w:rsidP="00D6579E">
      <w:pPr>
        <w:ind w:left="284"/>
        <w:jc w:val="both"/>
        <w:rPr>
          <w:rFonts w:ascii="Tahoma" w:hAnsi="Tahoma" w:cs="Tahoma"/>
          <w:color w:val="1F1F1F"/>
          <w:sz w:val="18"/>
          <w:szCs w:val="18"/>
        </w:rPr>
      </w:pPr>
      <w:r w:rsidRPr="00CE337B">
        <w:rPr>
          <w:rFonts w:ascii="Tahoma" w:hAnsi="Tahoma" w:cs="Tahoma"/>
          <w:color w:val="1F1F1F"/>
          <w:sz w:val="18"/>
          <w:szCs w:val="18"/>
        </w:rPr>
        <w:t>1. Additional District Magistrate, Srinagar, for information.</w:t>
      </w:r>
    </w:p>
    <w:p w14:paraId="43859F92" w14:textId="1C289797" w:rsidR="00663F20" w:rsidRPr="00CE337B" w:rsidRDefault="00663F20" w:rsidP="00D6579E">
      <w:pPr>
        <w:ind w:left="284"/>
        <w:jc w:val="both"/>
        <w:rPr>
          <w:rFonts w:ascii="Tahoma" w:hAnsi="Tahoma" w:cs="Tahoma"/>
          <w:color w:val="1F1F1F"/>
          <w:sz w:val="18"/>
          <w:szCs w:val="18"/>
        </w:rPr>
      </w:pPr>
      <w:r w:rsidRPr="00CE337B">
        <w:rPr>
          <w:rFonts w:ascii="Tahoma" w:hAnsi="Tahoma" w:cs="Tahoma"/>
          <w:color w:val="1F1F1F"/>
          <w:sz w:val="18"/>
          <w:szCs w:val="18"/>
        </w:rPr>
        <w:t>2. Incharge Examination, KGP Srinagar, for information with the directions for making the necessary arrangements.</w:t>
      </w:r>
    </w:p>
    <w:p w14:paraId="24BF56EF" w14:textId="428E7957" w:rsidR="00663F20" w:rsidRPr="00CE337B" w:rsidRDefault="00663F20" w:rsidP="00D6579E">
      <w:pPr>
        <w:ind w:left="284"/>
        <w:jc w:val="both"/>
        <w:rPr>
          <w:rFonts w:ascii="Tahoma" w:hAnsi="Tahoma" w:cs="Tahoma"/>
          <w:color w:val="1F1F1F"/>
          <w:sz w:val="18"/>
          <w:szCs w:val="18"/>
        </w:rPr>
      </w:pPr>
      <w:r w:rsidRPr="00CE337B">
        <w:rPr>
          <w:rFonts w:ascii="Tahoma" w:hAnsi="Tahoma" w:cs="Tahoma"/>
          <w:color w:val="1F1F1F"/>
          <w:sz w:val="18"/>
          <w:szCs w:val="18"/>
        </w:rPr>
        <w:t>3. All officers/officials deputed for the examination.</w:t>
      </w:r>
    </w:p>
    <w:p w14:paraId="0949DE05" w14:textId="71D70A9A" w:rsidR="00CE7133" w:rsidRPr="00CE337B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61BEBD44" w14:textId="6D6FB557" w:rsidR="00CE7133" w:rsidRPr="00CE337B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718CAA10" w14:textId="77777777" w:rsidR="00CE7133" w:rsidRP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4031DF8" w14:textId="0756B611" w:rsidR="00A47EA1" w:rsidRDefault="00A47EA1" w:rsidP="003437EF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Default="00076EA7" w:rsidP="00B92AE9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FDF0448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444901A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EDE180D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0E89731" w14:textId="228C77ED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1E193C5" w14:textId="45EEA9C8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FF446DB" w14:textId="094F314E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07145E8" w14:textId="77777777" w:rsidR="00360589" w:rsidRPr="001E487E" w:rsidRDefault="00360589" w:rsidP="00C87FA6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067BFDF0" w:rsidR="00B14580" w:rsidRDefault="00C87FA6" w:rsidP="007F1075">
      <w:pPr>
        <w:spacing w:line="480" w:lineRule="auto"/>
        <w:ind w:left="-540"/>
        <w:jc w:val="right"/>
      </w:pPr>
      <w:r>
        <w:rPr>
          <w:rFonts w:ascii="Verdana" w:hAnsi="Verdana"/>
          <w:color w:val="000000"/>
        </w:rPr>
        <w:t xml:space="preserve">       </w:t>
      </w:r>
    </w:p>
    <w:sectPr w:rsidR="00B14580" w:rsidSect="00CE337B">
      <w:headerReference w:type="default" r:id="rId8"/>
      <w:pgSz w:w="11906" w:h="16838"/>
      <w:pgMar w:top="215" w:right="707" w:bottom="0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31634" w14:textId="77777777" w:rsidR="0082785A" w:rsidRDefault="0082785A">
      <w:r>
        <w:separator/>
      </w:r>
    </w:p>
  </w:endnote>
  <w:endnote w:type="continuationSeparator" w:id="0">
    <w:p w14:paraId="7E1CFA23" w14:textId="77777777" w:rsidR="0082785A" w:rsidRDefault="00827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3460F" w14:textId="77777777" w:rsidR="0082785A" w:rsidRDefault="0082785A">
      <w:r>
        <w:separator/>
      </w:r>
    </w:p>
  </w:footnote>
  <w:footnote w:type="continuationSeparator" w:id="0">
    <w:p w14:paraId="41EC86CF" w14:textId="77777777" w:rsidR="0082785A" w:rsidRDefault="00827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1F6E7084" w:rsidR="0032059F" w:rsidRDefault="0069352F" w:rsidP="00CE337B">
    <w:pPr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2E2B1404" w:rsidR="00B14580" w:rsidRDefault="00B14580">
    <w:pPr>
      <w:jc w:val="right"/>
      <w:rPr>
        <w:rFonts w:ascii="Century Gothic" w:eastAsia="Calibri" w:hAnsi="Century Gothic"/>
        <w:color w:val="FFFFFF"/>
        <w:sz w:val="16"/>
        <w:szCs w:val="16"/>
      </w:rPr>
    </w:pPr>
  </w:p>
  <w:p w14:paraId="70D033A1" w14:textId="45AB9653" w:rsidR="00B14580" w:rsidRPr="00461DF9" w:rsidRDefault="00CE337B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B5B086E">
          <wp:simplePos x="0" y="0"/>
          <wp:positionH relativeFrom="margin">
            <wp:posOffset>181788</wp:posOffset>
          </wp:positionH>
          <wp:positionV relativeFrom="page">
            <wp:posOffset>368802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8826339" name="Picture 15088263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767BA98" w:rsidR="00B14580" w:rsidRPr="00663F20" w:rsidRDefault="00965277" w:rsidP="00965277">
    <w:pPr>
      <w:contextualSpacing/>
      <w:rPr>
        <w:b/>
        <w:bCs/>
        <w:sz w:val="20"/>
        <w:szCs w:val="20"/>
      </w:rPr>
    </w:pPr>
    <w:r>
      <w:rPr>
        <w:sz w:val="20"/>
        <w:szCs w:val="20"/>
      </w:rPr>
      <w:t xml:space="preserve">                      </w:t>
    </w:r>
    <w:r w:rsidR="00663F20">
      <w:rPr>
        <w:sz w:val="20"/>
        <w:szCs w:val="20"/>
      </w:rPr>
      <w:t xml:space="preserve">   </w:t>
    </w:r>
    <w:r w:rsidR="00663F20" w:rsidRPr="00663F20">
      <w:rPr>
        <w:b/>
        <w:bCs/>
        <w:sz w:val="20"/>
        <w:szCs w:val="20"/>
      </w:rPr>
      <w:t>Email: 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B14DF4"/>
    <w:multiLevelType w:val="hybridMultilevel"/>
    <w:tmpl w:val="ED569904"/>
    <w:lvl w:ilvl="0" w:tplc="680E6C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6493"/>
    <w:multiLevelType w:val="hybridMultilevel"/>
    <w:tmpl w:val="4E7AF6A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4D957D2"/>
    <w:multiLevelType w:val="hybridMultilevel"/>
    <w:tmpl w:val="22D6C1BC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7566557"/>
    <w:multiLevelType w:val="hybridMultilevel"/>
    <w:tmpl w:val="A9B061B2"/>
    <w:lvl w:ilvl="0" w:tplc="E08AB4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BFB02EE"/>
    <w:multiLevelType w:val="hybridMultilevel"/>
    <w:tmpl w:val="A724B78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F52D8A"/>
    <w:multiLevelType w:val="hybridMultilevel"/>
    <w:tmpl w:val="A0EAC2C6"/>
    <w:lvl w:ilvl="0" w:tplc="9F98F914">
      <w:start w:val="1"/>
      <w:numFmt w:val="decimal"/>
      <w:lvlText w:val="%1."/>
      <w:lvlJc w:val="left"/>
      <w:pPr>
        <w:ind w:left="1004" w:hanging="360"/>
      </w:pPr>
      <w:rPr>
        <w:rFonts w:ascii="Tahoma" w:eastAsiaTheme="minorEastAsia" w:hAnsi="Tahoma" w:cs="Tahom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6826011"/>
    <w:multiLevelType w:val="hybridMultilevel"/>
    <w:tmpl w:val="81947F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6DC31C05"/>
    <w:multiLevelType w:val="hybridMultilevel"/>
    <w:tmpl w:val="55503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605977">
    <w:abstractNumId w:val="9"/>
  </w:num>
  <w:num w:numId="2" w16cid:durableId="1126004391">
    <w:abstractNumId w:val="7"/>
  </w:num>
  <w:num w:numId="3" w16cid:durableId="511801558">
    <w:abstractNumId w:val="6"/>
  </w:num>
  <w:num w:numId="4" w16cid:durableId="1548713244">
    <w:abstractNumId w:val="5"/>
  </w:num>
  <w:num w:numId="5" w16cid:durableId="297493739">
    <w:abstractNumId w:val="4"/>
  </w:num>
  <w:num w:numId="6" w16cid:durableId="16466926">
    <w:abstractNumId w:val="8"/>
  </w:num>
  <w:num w:numId="7" w16cid:durableId="1519585376">
    <w:abstractNumId w:val="3"/>
  </w:num>
  <w:num w:numId="8" w16cid:durableId="1621304891">
    <w:abstractNumId w:val="2"/>
  </w:num>
  <w:num w:numId="9" w16cid:durableId="1816487664">
    <w:abstractNumId w:val="1"/>
  </w:num>
  <w:num w:numId="10" w16cid:durableId="751008366">
    <w:abstractNumId w:val="0"/>
  </w:num>
  <w:num w:numId="11" w16cid:durableId="41448567">
    <w:abstractNumId w:val="12"/>
  </w:num>
  <w:num w:numId="12" w16cid:durableId="489181504">
    <w:abstractNumId w:val="15"/>
  </w:num>
  <w:num w:numId="13" w16cid:durableId="676228082">
    <w:abstractNumId w:val="11"/>
  </w:num>
  <w:num w:numId="14" w16cid:durableId="22487954">
    <w:abstractNumId w:val="19"/>
  </w:num>
  <w:num w:numId="15" w16cid:durableId="970400989">
    <w:abstractNumId w:val="16"/>
  </w:num>
  <w:num w:numId="16" w16cid:durableId="1064795155">
    <w:abstractNumId w:val="21"/>
  </w:num>
  <w:num w:numId="17" w16cid:durableId="895311659">
    <w:abstractNumId w:val="22"/>
  </w:num>
  <w:num w:numId="18" w16cid:durableId="824933355">
    <w:abstractNumId w:val="14"/>
  </w:num>
  <w:num w:numId="19" w16cid:durableId="613024975">
    <w:abstractNumId w:val="18"/>
  </w:num>
  <w:num w:numId="20" w16cid:durableId="422190853">
    <w:abstractNumId w:val="13"/>
  </w:num>
  <w:num w:numId="21" w16cid:durableId="2102871439">
    <w:abstractNumId w:val="17"/>
  </w:num>
  <w:num w:numId="22" w16cid:durableId="1674717352">
    <w:abstractNumId w:val="10"/>
  </w:num>
  <w:num w:numId="23" w16cid:durableId="2139491510">
    <w:abstractNumId w:val="20"/>
  </w:num>
  <w:num w:numId="24" w16cid:durableId="7225591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47"/>
    <w:rsid w:val="000716D2"/>
    <w:rsid w:val="00071AAB"/>
    <w:rsid w:val="00076EA7"/>
    <w:rsid w:val="00082091"/>
    <w:rsid w:val="000B01E9"/>
    <w:rsid w:val="000B76C4"/>
    <w:rsid w:val="000C13A2"/>
    <w:rsid w:val="000C5610"/>
    <w:rsid w:val="000D5627"/>
    <w:rsid w:val="000E3229"/>
    <w:rsid w:val="000E6552"/>
    <w:rsid w:val="000F334E"/>
    <w:rsid w:val="000F3A4F"/>
    <w:rsid w:val="000F59AC"/>
    <w:rsid w:val="00121CFB"/>
    <w:rsid w:val="00130D16"/>
    <w:rsid w:val="001364FE"/>
    <w:rsid w:val="001368DD"/>
    <w:rsid w:val="00144DE0"/>
    <w:rsid w:val="001476A0"/>
    <w:rsid w:val="00147DB3"/>
    <w:rsid w:val="001517A1"/>
    <w:rsid w:val="001518A5"/>
    <w:rsid w:val="0015747D"/>
    <w:rsid w:val="00170095"/>
    <w:rsid w:val="00170E4F"/>
    <w:rsid w:val="001743F4"/>
    <w:rsid w:val="0017617C"/>
    <w:rsid w:val="0017744B"/>
    <w:rsid w:val="00187C33"/>
    <w:rsid w:val="0019266F"/>
    <w:rsid w:val="001936B7"/>
    <w:rsid w:val="00196AB1"/>
    <w:rsid w:val="001A21FE"/>
    <w:rsid w:val="001B29F9"/>
    <w:rsid w:val="001C0C20"/>
    <w:rsid w:val="001C333F"/>
    <w:rsid w:val="001D0288"/>
    <w:rsid w:val="001D02DE"/>
    <w:rsid w:val="001D2BA0"/>
    <w:rsid w:val="001E0D46"/>
    <w:rsid w:val="001E3E29"/>
    <w:rsid w:val="001E487E"/>
    <w:rsid w:val="001F08DE"/>
    <w:rsid w:val="001F59E7"/>
    <w:rsid w:val="001F5E65"/>
    <w:rsid w:val="001F7BA4"/>
    <w:rsid w:val="00201333"/>
    <w:rsid w:val="00210EE4"/>
    <w:rsid w:val="00210FA7"/>
    <w:rsid w:val="00216417"/>
    <w:rsid w:val="00217E71"/>
    <w:rsid w:val="00226976"/>
    <w:rsid w:val="002300D5"/>
    <w:rsid w:val="00247F81"/>
    <w:rsid w:val="0026631D"/>
    <w:rsid w:val="00272108"/>
    <w:rsid w:val="002A5606"/>
    <w:rsid w:val="002C2F53"/>
    <w:rsid w:val="002D0BC4"/>
    <w:rsid w:val="002D7D11"/>
    <w:rsid w:val="002E225D"/>
    <w:rsid w:val="002F1995"/>
    <w:rsid w:val="003062D3"/>
    <w:rsid w:val="00315EAD"/>
    <w:rsid w:val="0032059F"/>
    <w:rsid w:val="00322356"/>
    <w:rsid w:val="00325AA7"/>
    <w:rsid w:val="0033518C"/>
    <w:rsid w:val="00337606"/>
    <w:rsid w:val="00342855"/>
    <w:rsid w:val="003437C2"/>
    <w:rsid w:val="003437EF"/>
    <w:rsid w:val="00352C68"/>
    <w:rsid w:val="0035504A"/>
    <w:rsid w:val="0036038D"/>
    <w:rsid w:val="00360589"/>
    <w:rsid w:val="003735B5"/>
    <w:rsid w:val="00377186"/>
    <w:rsid w:val="0037797E"/>
    <w:rsid w:val="00391462"/>
    <w:rsid w:val="003A1C03"/>
    <w:rsid w:val="003B035F"/>
    <w:rsid w:val="003C3196"/>
    <w:rsid w:val="003C71E6"/>
    <w:rsid w:val="003D1396"/>
    <w:rsid w:val="003F6CD4"/>
    <w:rsid w:val="00414627"/>
    <w:rsid w:val="00420B16"/>
    <w:rsid w:val="00421AFA"/>
    <w:rsid w:val="00425D63"/>
    <w:rsid w:val="004271C2"/>
    <w:rsid w:val="00461DF9"/>
    <w:rsid w:val="004643D8"/>
    <w:rsid w:val="0048205E"/>
    <w:rsid w:val="004831C3"/>
    <w:rsid w:val="004868A6"/>
    <w:rsid w:val="00497C24"/>
    <w:rsid w:val="004B3216"/>
    <w:rsid w:val="004C7BA5"/>
    <w:rsid w:val="004D2AEC"/>
    <w:rsid w:val="004E5652"/>
    <w:rsid w:val="004E7628"/>
    <w:rsid w:val="004F48F2"/>
    <w:rsid w:val="004F5F05"/>
    <w:rsid w:val="005065F5"/>
    <w:rsid w:val="0050696F"/>
    <w:rsid w:val="005149B1"/>
    <w:rsid w:val="0052225A"/>
    <w:rsid w:val="00527AED"/>
    <w:rsid w:val="005366CB"/>
    <w:rsid w:val="00542478"/>
    <w:rsid w:val="005511E0"/>
    <w:rsid w:val="00554BB2"/>
    <w:rsid w:val="005647F2"/>
    <w:rsid w:val="005662D1"/>
    <w:rsid w:val="00573A09"/>
    <w:rsid w:val="005776A3"/>
    <w:rsid w:val="0058776A"/>
    <w:rsid w:val="00587D9C"/>
    <w:rsid w:val="005A4526"/>
    <w:rsid w:val="005A651C"/>
    <w:rsid w:val="005B473D"/>
    <w:rsid w:val="005B6446"/>
    <w:rsid w:val="005C1B16"/>
    <w:rsid w:val="005E53D0"/>
    <w:rsid w:val="005E5662"/>
    <w:rsid w:val="005E759A"/>
    <w:rsid w:val="005F0F78"/>
    <w:rsid w:val="006002EB"/>
    <w:rsid w:val="006128EF"/>
    <w:rsid w:val="006264B4"/>
    <w:rsid w:val="006277D3"/>
    <w:rsid w:val="00635DE5"/>
    <w:rsid w:val="00643033"/>
    <w:rsid w:val="00644CC3"/>
    <w:rsid w:val="0065245E"/>
    <w:rsid w:val="00661468"/>
    <w:rsid w:val="00663F20"/>
    <w:rsid w:val="006649F0"/>
    <w:rsid w:val="0066615D"/>
    <w:rsid w:val="00666225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082"/>
    <w:rsid w:val="006C1785"/>
    <w:rsid w:val="006C5D86"/>
    <w:rsid w:val="006C7C59"/>
    <w:rsid w:val="00705C8D"/>
    <w:rsid w:val="007152D7"/>
    <w:rsid w:val="007225E2"/>
    <w:rsid w:val="007339AF"/>
    <w:rsid w:val="00736216"/>
    <w:rsid w:val="0074054D"/>
    <w:rsid w:val="00742C73"/>
    <w:rsid w:val="00746C14"/>
    <w:rsid w:val="007543CD"/>
    <w:rsid w:val="00757FC8"/>
    <w:rsid w:val="00762F19"/>
    <w:rsid w:val="007A12DE"/>
    <w:rsid w:val="007A65F9"/>
    <w:rsid w:val="007A7A6C"/>
    <w:rsid w:val="007B07D8"/>
    <w:rsid w:val="007B1E0E"/>
    <w:rsid w:val="007B589F"/>
    <w:rsid w:val="007B6B21"/>
    <w:rsid w:val="007C2C59"/>
    <w:rsid w:val="007C3556"/>
    <w:rsid w:val="007C794F"/>
    <w:rsid w:val="007E0DA5"/>
    <w:rsid w:val="007E433B"/>
    <w:rsid w:val="007F1075"/>
    <w:rsid w:val="007F6994"/>
    <w:rsid w:val="00801F23"/>
    <w:rsid w:val="008048EF"/>
    <w:rsid w:val="0082785A"/>
    <w:rsid w:val="00830478"/>
    <w:rsid w:val="00831980"/>
    <w:rsid w:val="008332A4"/>
    <w:rsid w:val="00834240"/>
    <w:rsid w:val="00837632"/>
    <w:rsid w:val="00846B48"/>
    <w:rsid w:val="0085640F"/>
    <w:rsid w:val="008567AA"/>
    <w:rsid w:val="008729B0"/>
    <w:rsid w:val="00890EEE"/>
    <w:rsid w:val="00892712"/>
    <w:rsid w:val="008961CA"/>
    <w:rsid w:val="008A680A"/>
    <w:rsid w:val="008B0BB0"/>
    <w:rsid w:val="008B22E1"/>
    <w:rsid w:val="008C0DC9"/>
    <w:rsid w:val="008C6F1B"/>
    <w:rsid w:val="008E6C4B"/>
    <w:rsid w:val="008F18C0"/>
    <w:rsid w:val="00900EE4"/>
    <w:rsid w:val="00902EDB"/>
    <w:rsid w:val="00907648"/>
    <w:rsid w:val="00924802"/>
    <w:rsid w:val="00930FDE"/>
    <w:rsid w:val="00932BAF"/>
    <w:rsid w:val="00934C7C"/>
    <w:rsid w:val="00937AD8"/>
    <w:rsid w:val="0094030F"/>
    <w:rsid w:val="00965277"/>
    <w:rsid w:val="00967DA8"/>
    <w:rsid w:val="00977670"/>
    <w:rsid w:val="00984C93"/>
    <w:rsid w:val="00987884"/>
    <w:rsid w:val="00987CE1"/>
    <w:rsid w:val="0099405C"/>
    <w:rsid w:val="009A1100"/>
    <w:rsid w:val="009B27AA"/>
    <w:rsid w:val="009C600F"/>
    <w:rsid w:val="009D3723"/>
    <w:rsid w:val="009D3CD1"/>
    <w:rsid w:val="009D3DAC"/>
    <w:rsid w:val="009D4F22"/>
    <w:rsid w:val="009E0171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2EE9"/>
    <w:rsid w:val="00A4738F"/>
    <w:rsid w:val="00A47EA1"/>
    <w:rsid w:val="00A86E40"/>
    <w:rsid w:val="00A91424"/>
    <w:rsid w:val="00A9467C"/>
    <w:rsid w:val="00AA2C77"/>
    <w:rsid w:val="00AB2CF2"/>
    <w:rsid w:val="00AC3FB9"/>
    <w:rsid w:val="00AC4E7D"/>
    <w:rsid w:val="00AC702A"/>
    <w:rsid w:val="00AD0FA7"/>
    <w:rsid w:val="00AD226F"/>
    <w:rsid w:val="00AD32A2"/>
    <w:rsid w:val="00AF292B"/>
    <w:rsid w:val="00B0003A"/>
    <w:rsid w:val="00B13A52"/>
    <w:rsid w:val="00B13CDB"/>
    <w:rsid w:val="00B14580"/>
    <w:rsid w:val="00B161E7"/>
    <w:rsid w:val="00B24CF4"/>
    <w:rsid w:val="00B26993"/>
    <w:rsid w:val="00B275F5"/>
    <w:rsid w:val="00B4570C"/>
    <w:rsid w:val="00B458DF"/>
    <w:rsid w:val="00B51D14"/>
    <w:rsid w:val="00B5208C"/>
    <w:rsid w:val="00B5709B"/>
    <w:rsid w:val="00B60B3A"/>
    <w:rsid w:val="00B60D01"/>
    <w:rsid w:val="00B634AA"/>
    <w:rsid w:val="00B70F32"/>
    <w:rsid w:val="00B74876"/>
    <w:rsid w:val="00B74A36"/>
    <w:rsid w:val="00B77453"/>
    <w:rsid w:val="00B85527"/>
    <w:rsid w:val="00B873B5"/>
    <w:rsid w:val="00B92AE9"/>
    <w:rsid w:val="00B9683E"/>
    <w:rsid w:val="00BB0345"/>
    <w:rsid w:val="00BB7C2B"/>
    <w:rsid w:val="00BC1664"/>
    <w:rsid w:val="00BC2546"/>
    <w:rsid w:val="00BD3B84"/>
    <w:rsid w:val="00BD3F21"/>
    <w:rsid w:val="00BD636C"/>
    <w:rsid w:val="00BE1C9F"/>
    <w:rsid w:val="00BE41BC"/>
    <w:rsid w:val="00BF2D99"/>
    <w:rsid w:val="00BF3E13"/>
    <w:rsid w:val="00C05085"/>
    <w:rsid w:val="00C14F85"/>
    <w:rsid w:val="00C1593D"/>
    <w:rsid w:val="00C17FA6"/>
    <w:rsid w:val="00C45227"/>
    <w:rsid w:val="00C53BF1"/>
    <w:rsid w:val="00C56C7E"/>
    <w:rsid w:val="00C644CF"/>
    <w:rsid w:val="00C73C0F"/>
    <w:rsid w:val="00C76B1F"/>
    <w:rsid w:val="00C776A4"/>
    <w:rsid w:val="00C83874"/>
    <w:rsid w:val="00C87FA6"/>
    <w:rsid w:val="00C904C2"/>
    <w:rsid w:val="00CA2C6C"/>
    <w:rsid w:val="00CB030E"/>
    <w:rsid w:val="00CB0652"/>
    <w:rsid w:val="00CC0600"/>
    <w:rsid w:val="00CC586C"/>
    <w:rsid w:val="00CC78AC"/>
    <w:rsid w:val="00CE337B"/>
    <w:rsid w:val="00CE7133"/>
    <w:rsid w:val="00CF3120"/>
    <w:rsid w:val="00CF7953"/>
    <w:rsid w:val="00D07232"/>
    <w:rsid w:val="00D10245"/>
    <w:rsid w:val="00D21BDD"/>
    <w:rsid w:val="00D31FFB"/>
    <w:rsid w:val="00D327C8"/>
    <w:rsid w:val="00D33281"/>
    <w:rsid w:val="00D34210"/>
    <w:rsid w:val="00D464E1"/>
    <w:rsid w:val="00D54D7F"/>
    <w:rsid w:val="00D6579E"/>
    <w:rsid w:val="00D65F07"/>
    <w:rsid w:val="00D704F3"/>
    <w:rsid w:val="00D82D1E"/>
    <w:rsid w:val="00D92BB7"/>
    <w:rsid w:val="00D93BDD"/>
    <w:rsid w:val="00DB577A"/>
    <w:rsid w:val="00DC76D2"/>
    <w:rsid w:val="00DD30ED"/>
    <w:rsid w:val="00DE34B8"/>
    <w:rsid w:val="00DF03A7"/>
    <w:rsid w:val="00E00548"/>
    <w:rsid w:val="00E03670"/>
    <w:rsid w:val="00E05D9F"/>
    <w:rsid w:val="00E2137B"/>
    <w:rsid w:val="00E34FC0"/>
    <w:rsid w:val="00E40C08"/>
    <w:rsid w:val="00E44769"/>
    <w:rsid w:val="00E64C21"/>
    <w:rsid w:val="00E66F64"/>
    <w:rsid w:val="00E67631"/>
    <w:rsid w:val="00E7798A"/>
    <w:rsid w:val="00E81656"/>
    <w:rsid w:val="00E8524C"/>
    <w:rsid w:val="00EC24C6"/>
    <w:rsid w:val="00ED234D"/>
    <w:rsid w:val="00EF2933"/>
    <w:rsid w:val="00F025E9"/>
    <w:rsid w:val="00F05146"/>
    <w:rsid w:val="00F1115D"/>
    <w:rsid w:val="00F25B18"/>
    <w:rsid w:val="00F34C5D"/>
    <w:rsid w:val="00F3513C"/>
    <w:rsid w:val="00F36A5D"/>
    <w:rsid w:val="00F465C5"/>
    <w:rsid w:val="00F5180D"/>
    <w:rsid w:val="00F51B21"/>
    <w:rsid w:val="00F51D87"/>
    <w:rsid w:val="00F52DA3"/>
    <w:rsid w:val="00F61295"/>
    <w:rsid w:val="00F8079E"/>
    <w:rsid w:val="00F830CE"/>
    <w:rsid w:val="00F8455C"/>
    <w:rsid w:val="00F909F8"/>
    <w:rsid w:val="00F945EF"/>
    <w:rsid w:val="00FA24FC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8332A4"/>
    <w:pPr>
      <w:ind w:left="720"/>
      <w:contextualSpacing/>
    </w:pPr>
  </w:style>
  <w:style w:type="paragraph" w:customStyle="1" w:styleId="Default">
    <w:name w:val="Default"/>
    <w:rsid w:val="00CE7133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4</cp:revision>
  <cp:lastPrinted>2026-06-22T08:25:00Z</cp:lastPrinted>
  <dcterms:created xsi:type="dcterms:W3CDTF">2026-07-07T06:01:00Z</dcterms:created>
  <dcterms:modified xsi:type="dcterms:W3CDTF">2026-07-07T06:28:00Z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