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3CB6" w14:textId="77777777" w:rsidR="00A2434D" w:rsidRDefault="00A2434D" w:rsidP="0057752A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3F096620" w14:textId="77777777" w:rsidR="00A2434D" w:rsidRDefault="00A2434D" w:rsidP="0057752A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5AB5CC79" w14:textId="3E96ECDB" w:rsidR="0057752A" w:rsidRPr="0057752A" w:rsidRDefault="0057752A" w:rsidP="0057752A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>The Superintendent of Police,</w:t>
      </w:r>
    </w:p>
    <w:p w14:paraId="0B7223A3" w14:textId="77777777" w:rsidR="0057752A" w:rsidRPr="0057752A" w:rsidRDefault="0057752A" w:rsidP="0057752A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 xml:space="preserve">South Srinagar, </w:t>
      </w:r>
    </w:p>
    <w:p w14:paraId="47F34C81" w14:textId="15C9EDD3" w:rsidR="00900EE4" w:rsidRDefault="0057752A" w:rsidP="0057752A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>Jammu &amp; Kashmir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2E10B62" w14:textId="77777777" w:rsidR="0057752A" w:rsidRPr="006D627E" w:rsidRDefault="0057752A" w:rsidP="0057752A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3984C5" w14:textId="6672B889" w:rsidR="00BD636C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57752A">
        <w:rPr>
          <w:rFonts w:ascii="Tahoma" w:hAnsi="Tahoma" w:cs="Tahoma"/>
          <w:color w:val="1F1F1F"/>
          <w:sz w:val="25"/>
          <w:szCs w:val="25"/>
        </w:rPr>
        <w:t>567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57752A">
        <w:rPr>
          <w:rFonts w:ascii="Tahoma" w:hAnsi="Tahoma" w:cs="Tahoma"/>
          <w:color w:val="1F1F1F"/>
          <w:sz w:val="25"/>
          <w:szCs w:val="25"/>
        </w:rPr>
        <w:t>30-06-2026</w:t>
      </w:r>
    </w:p>
    <w:p w14:paraId="7AEB824A" w14:textId="77777777" w:rsidR="00B455FA" w:rsidRDefault="00B455FA" w:rsidP="00B455FA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C04FAD7" w14:textId="46B4E745" w:rsidR="0057752A" w:rsidRDefault="0057752A" w:rsidP="0057752A">
      <w:pPr>
        <w:ind w:left="-426" w:hanging="2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7752A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57752A">
        <w:rPr>
          <w:rFonts w:ascii="Tahoma" w:hAnsi="Tahoma" w:cs="Tahoma"/>
          <w:b/>
          <w:bCs/>
          <w:color w:val="1F1F1F"/>
          <w:sz w:val="25"/>
          <w:szCs w:val="25"/>
        </w:rPr>
        <w:t>Request for Intervention Regarding Condition of Hostel Due to Presence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of CRPF.</w:t>
      </w:r>
    </w:p>
    <w:p w14:paraId="6011416D" w14:textId="77777777" w:rsidR="0057752A" w:rsidRPr="0057752A" w:rsidRDefault="0057752A" w:rsidP="0057752A">
      <w:pPr>
        <w:ind w:left="-426" w:hanging="2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3DBAF1D" w14:textId="42DE234E" w:rsidR="0057752A" w:rsidRPr="0057752A" w:rsidRDefault="0057752A" w:rsidP="0057752A">
      <w:pPr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>Respected Sir,</w:t>
      </w:r>
    </w:p>
    <w:p w14:paraId="612C88F6" w14:textId="25190B6C" w:rsidR="0057752A" w:rsidRPr="0057752A" w:rsidRDefault="0057752A" w:rsidP="0057752A">
      <w:pPr>
        <w:spacing w:line="276" w:lineRule="auto"/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>With reference to the above subject, I wish to bring to your kind notice that the CRPF personnel are currently stationed in our college hostel and the premises are in a highly messy and unhygienic condition, resulting in a strong foul smell spreading across the entire hostel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7B02324F" w14:textId="4B39B40B" w:rsidR="0057752A" w:rsidRPr="0057752A" w:rsidRDefault="0057752A" w:rsidP="0057752A">
      <w:pPr>
        <w:spacing w:line="276" w:lineRule="auto"/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 xml:space="preserve">This unhygienic situation is also leading to the spread of diseases, which is affecting the health of our </w:t>
      </w:r>
      <w:r w:rsidR="0014023E" w:rsidRPr="0057752A">
        <w:rPr>
          <w:rFonts w:ascii="Tahoma" w:hAnsi="Tahoma" w:cs="Tahoma"/>
          <w:color w:val="1F1F1F"/>
          <w:sz w:val="25"/>
          <w:szCs w:val="25"/>
        </w:rPr>
        <w:t>students. Photographs</w:t>
      </w:r>
      <w:r w:rsidRPr="0057752A">
        <w:rPr>
          <w:rFonts w:ascii="Tahoma" w:hAnsi="Tahoma" w:cs="Tahoma"/>
          <w:color w:val="1F1F1F"/>
          <w:sz w:val="25"/>
          <w:szCs w:val="25"/>
        </w:rPr>
        <w:t xml:space="preserve"> depicting the present condition of the hostel are enclosed herewith for your reference.</w:t>
      </w:r>
    </w:p>
    <w:p w14:paraId="1E510181" w14:textId="77777777" w:rsidR="0057752A" w:rsidRPr="0057752A" w:rsidRDefault="0057752A" w:rsidP="0057752A">
      <w:pPr>
        <w:spacing w:line="276" w:lineRule="auto"/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>I kindly request you to look into the matter and issue necessary directions for immediate improvement of the hygiene and cleanliness of the hostel premises so that the health and well-being of our students can be safeguarded.</w:t>
      </w:r>
    </w:p>
    <w:p w14:paraId="24B36EA2" w14:textId="77777777" w:rsidR="0057752A" w:rsidRDefault="0057752A" w:rsidP="0057752A">
      <w:pPr>
        <w:spacing w:line="276" w:lineRule="auto"/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  <w:r w:rsidRPr="0057752A">
        <w:rPr>
          <w:rFonts w:ascii="Tahoma" w:hAnsi="Tahoma" w:cs="Tahoma"/>
          <w:color w:val="1F1F1F"/>
          <w:sz w:val="25"/>
          <w:szCs w:val="25"/>
        </w:rPr>
        <w:t>Thanking you for your kind attention and support.</w:t>
      </w:r>
    </w:p>
    <w:p w14:paraId="15FA01D2" w14:textId="77777777" w:rsidR="00A2434D" w:rsidRDefault="00A2434D" w:rsidP="0057752A">
      <w:pPr>
        <w:spacing w:line="276" w:lineRule="auto"/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EAD75B3" w14:textId="77777777" w:rsidR="00A2434D" w:rsidRDefault="00A2434D" w:rsidP="0057752A">
      <w:pPr>
        <w:spacing w:line="276" w:lineRule="auto"/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5E3E95" w14:textId="77777777" w:rsidR="00A2434D" w:rsidRPr="0057752A" w:rsidRDefault="00A2434D" w:rsidP="0057752A">
      <w:pPr>
        <w:spacing w:line="276" w:lineRule="auto"/>
        <w:ind w:left="-426" w:hanging="2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38D051" w14:textId="77777777" w:rsidR="00B455FA" w:rsidRDefault="00B455FA" w:rsidP="0057752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31F12EFC" w:rsidR="00493C0E" w:rsidRPr="006D627E" w:rsidRDefault="00493C0E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4BA82FF7" w:rsidR="00247F81" w:rsidRDefault="0014023E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E4055" wp14:editId="0E44E555">
                <wp:simplePos x="0" y="0"/>
                <wp:positionH relativeFrom="column">
                  <wp:posOffset>-251460</wp:posOffset>
                </wp:positionH>
                <wp:positionV relativeFrom="paragraph">
                  <wp:posOffset>247015</wp:posOffset>
                </wp:positionV>
                <wp:extent cx="1479550" cy="482600"/>
                <wp:effectExtent l="0" t="0" r="0" b="0"/>
                <wp:wrapNone/>
                <wp:docPr id="17416354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02425" w14:textId="1D13B194" w:rsidR="0014023E" w:rsidRPr="0014023E" w:rsidRDefault="0014023E">
                            <w:pP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14023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Enclosure:</w:t>
                            </w:r>
                          </w:p>
                          <w:p w14:paraId="127E645C" w14:textId="52888C87" w:rsidR="0014023E" w:rsidRPr="0014023E" w:rsidRDefault="0014023E">
                            <w:pP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14023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1.Photographs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DE405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9.8pt;margin-top:19.45pt;width:116.5pt;height:3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VWpFQIAACw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" filled="f" stroked="f" strokeweight=".5pt">
                <v:textbox>
                  <w:txbxContent>
                    <w:p w14:paraId="3A502425" w14:textId="1D13B194" w:rsidR="0014023E" w:rsidRPr="0014023E" w:rsidRDefault="0014023E">
                      <w:pP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14023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Enclosure:</w:t>
                      </w:r>
                    </w:p>
                    <w:p w14:paraId="127E645C" w14:textId="52888C87" w:rsidR="0014023E" w:rsidRPr="0014023E" w:rsidRDefault="0014023E">
                      <w:pP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14023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1.Photographs</w:t>
                      </w:r>
                    </w:p>
                  </w:txbxContent>
                </v:textbox>
              </v:shape>
            </w:pict>
          </mc:Fallback>
        </mc:AlternateConten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18318FE2" w:rsidR="00421154" w:rsidRDefault="00421154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C73F231" w14:textId="77777777" w:rsidR="0014023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49D0F31A" w:rsidR="00247F81" w:rsidRPr="006D627E" w:rsidRDefault="0014023E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lastRenderedPageBreak/>
        <w:t xml:space="preserve"> </w:t>
      </w:r>
    </w:p>
    <w:p w14:paraId="68BF4632" w14:textId="67CFDEA8" w:rsidR="006A574C" w:rsidRPr="006D627E" w:rsidRDefault="006A574C" w:rsidP="00A2434D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03FAB734" w14:textId="77777777" w:rsidR="00A2434D" w:rsidRDefault="006A574C" w:rsidP="006D627E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</w:t>
      </w:r>
      <w:r w:rsidR="00A2434D">
        <w:rPr>
          <w:rFonts w:ascii="Tahoma" w:hAnsi="Tahoma" w:cs="Tahoma"/>
          <w:b/>
          <w:bCs/>
          <w:noProof/>
          <w:sz w:val="25"/>
          <w:szCs w:val="25"/>
        </w:rPr>
        <w:drawing>
          <wp:inline distT="0" distB="0" distL="0" distR="0" wp14:anchorId="28E7DEDD" wp14:editId="55C9031D">
            <wp:extent cx="1982167" cy="4245610"/>
            <wp:effectExtent l="19050" t="19050" r="18415" b="21590"/>
            <wp:docPr id="1770122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95059" cy="427322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</w:t>
      </w:r>
      <w:r w:rsidR="00A2434D">
        <w:rPr>
          <w:rFonts w:ascii="Tahoma" w:hAnsi="Tahoma" w:cs="Tahoma"/>
          <w:b/>
          <w:bCs/>
          <w:noProof/>
          <w:sz w:val="25"/>
          <w:szCs w:val="25"/>
        </w:rPr>
        <w:drawing>
          <wp:inline distT="0" distB="0" distL="0" distR="0" wp14:anchorId="1F19BC66" wp14:editId="6B9BDF0E">
            <wp:extent cx="2026285" cy="4263905"/>
            <wp:effectExtent l="19050" t="19050" r="12065" b="22860"/>
            <wp:docPr id="1377374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510" cy="427700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  <w:r w:rsidRPr="006D627E">
        <w:rPr>
          <w:rFonts w:ascii="Tahoma" w:hAnsi="Tahoma" w:cs="Tahoma"/>
          <w:b/>
          <w:bCs/>
          <w:sz w:val="25"/>
          <w:szCs w:val="25"/>
        </w:rPr>
        <w:t xml:space="preserve">    </w:t>
      </w:r>
    </w:p>
    <w:p w14:paraId="3E29DD57" w14:textId="77777777" w:rsidR="00A2434D" w:rsidRDefault="00A2434D" w:rsidP="006D627E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0B107C7" w14:textId="77777777" w:rsidR="00A2434D" w:rsidRDefault="00A2434D" w:rsidP="00A2434D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73D59F96" w14:textId="5F9B102A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</w:t>
      </w:r>
      <w:r w:rsidR="00A2434D">
        <w:rPr>
          <w:rFonts w:ascii="Tahoma" w:hAnsi="Tahoma" w:cs="Tahoma"/>
          <w:b/>
          <w:bCs/>
          <w:sz w:val="25"/>
          <w:szCs w:val="25"/>
        </w:rPr>
        <w:t xml:space="preserve">       </w:t>
      </w:r>
      <w:r w:rsidRPr="006D627E">
        <w:rPr>
          <w:rFonts w:ascii="Tahoma" w:hAnsi="Tahoma" w:cs="Tahoma"/>
          <w:b/>
          <w:bCs/>
          <w:sz w:val="25"/>
          <w:szCs w:val="25"/>
        </w:rPr>
        <w:t xml:space="preserve">   </w:t>
      </w:r>
      <w:r w:rsidR="00A2434D" w:rsidRPr="00A2434D">
        <w:rPr>
          <w:rFonts w:ascii="Tahoma" w:hAnsi="Tahoma" w:cs="Tahoma"/>
          <w:b/>
          <w:bCs/>
          <w:noProof/>
          <w:sz w:val="25"/>
          <w:szCs w:val="25"/>
        </w:rPr>
        <w:drawing>
          <wp:inline distT="0" distB="0" distL="0" distR="0" wp14:anchorId="22193003" wp14:editId="02A67721">
            <wp:extent cx="2971800" cy="3975366"/>
            <wp:effectExtent l="19050" t="19050" r="19050" b="25400"/>
            <wp:docPr id="455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121" cy="3977133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  <w:r w:rsidRPr="006D627E">
        <w:rPr>
          <w:rFonts w:ascii="Tahoma" w:hAnsi="Tahoma" w:cs="Tahoma"/>
          <w:b/>
          <w:bCs/>
          <w:sz w:val="25"/>
          <w:szCs w:val="25"/>
        </w:rPr>
        <w:t xml:space="preserve">      </w:t>
      </w:r>
    </w:p>
    <w:sectPr w:rsidR="006A574C" w:rsidRPr="006D627E" w:rsidSect="006D627E">
      <w:headerReference w:type="default" r:id="rId10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F6EEE" w14:textId="77777777" w:rsidR="00CB3D96" w:rsidRDefault="00CB3D96">
      <w:r>
        <w:separator/>
      </w:r>
    </w:p>
  </w:endnote>
  <w:endnote w:type="continuationSeparator" w:id="0">
    <w:p w14:paraId="2B030BE9" w14:textId="77777777" w:rsidR="00CB3D96" w:rsidRDefault="00CB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AC693" w14:textId="77777777" w:rsidR="00CB3D96" w:rsidRDefault="00CB3D96">
      <w:r>
        <w:separator/>
      </w:r>
    </w:p>
  </w:footnote>
  <w:footnote w:type="continuationSeparator" w:id="0">
    <w:p w14:paraId="00430075" w14:textId="77777777" w:rsidR="00CB3D96" w:rsidRDefault="00CB3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7"/>
  </w:num>
  <w:num w:numId="15" w16cid:durableId="419760235">
    <w:abstractNumId w:val="15"/>
  </w:num>
  <w:num w:numId="16" w16cid:durableId="2009168164">
    <w:abstractNumId w:val="16"/>
  </w:num>
  <w:num w:numId="17" w16cid:durableId="1914313727">
    <w:abstractNumId w:val="10"/>
  </w:num>
  <w:num w:numId="18" w16cid:durableId="1046837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023E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25F42"/>
    <w:rsid w:val="00232F7E"/>
    <w:rsid w:val="00247F81"/>
    <w:rsid w:val="0026631D"/>
    <w:rsid w:val="00272108"/>
    <w:rsid w:val="002A5606"/>
    <w:rsid w:val="002C2F53"/>
    <w:rsid w:val="002D0BC4"/>
    <w:rsid w:val="002F1995"/>
    <w:rsid w:val="003201E4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7752A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0139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9F5D5A"/>
    <w:rsid w:val="00A00745"/>
    <w:rsid w:val="00A03B7B"/>
    <w:rsid w:val="00A05BB6"/>
    <w:rsid w:val="00A13D12"/>
    <w:rsid w:val="00A200C9"/>
    <w:rsid w:val="00A2434D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B3D96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2026-06-30T14:04:00Z</cp:lastPrinted>
  <dcterms:created xsi:type="dcterms:W3CDTF">2026-06-30T13:55:00Z</dcterms:created>
  <dcterms:modified xsi:type="dcterms:W3CDTF">2026-06-30T14:04:00Z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