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BAF3" w14:textId="77777777" w:rsidR="00BF0658" w:rsidRDefault="00BF0658" w:rsidP="00BF0658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4D487062" w14:textId="77777777" w:rsidR="00E26037" w:rsidRPr="00E26037" w:rsidRDefault="00E26037" w:rsidP="00E2603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F0C305F" w14:textId="2D15CB61" w:rsidR="00E26037" w:rsidRPr="00E26037" w:rsidRDefault="00E26037" w:rsidP="00E2603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E26037">
        <w:rPr>
          <w:rFonts w:ascii="Tahoma" w:hAnsi="Tahoma" w:cs="Tahoma"/>
          <w:color w:val="1F1F1F"/>
          <w:sz w:val="25"/>
          <w:szCs w:val="25"/>
        </w:rPr>
        <w:t xml:space="preserve">The Principal, </w:t>
      </w:r>
    </w:p>
    <w:p w14:paraId="41A8A55F" w14:textId="77777777" w:rsidR="00E26037" w:rsidRPr="00E26037" w:rsidRDefault="00E26037" w:rsidP="00E2603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E26037">
        <w:rPr>
          <w:rFonts w:ascii="Tahoma" w:hAnsi="Tahoma" w:cs="Tahoma"/>
          <w:color w:val="1F1F1F"/>
          <w:sz w:val="25"/>
          <w:szCs w:val="25"/>
        </w:rPr>
        <w:t xml:space="preserve">Government Polytechnic for Women, </w:t>
      </w:r>
    </w:p>
    <w:p w14:paraId="4E12F9AD" w14:textId="7DDD06E6" w:rsidR="00FD3556" w:rsidRDefault="00E26037" w:rsidP="00E2603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E26037">
        <w:rPr>
          <w:rFonts w:ascii="Tahoma" w:hAnsi="Tahoma" w:cs="Tahoma"/>
          <w:color w:val="1F1F1F"/>
          <w:sz w:val="25"/>
          <w:szCs w:val="25"/>
        </w:rPr>
        <w:t xml:space="preserve">Bemina, Srinagar. </w:t>
      </w:r>
    </w:p>
    <w:p w14:paraId="755FDA11" w14:textId="77777777" w:rsidR="00E26037" w:rsidRDefault="00E26037" w:rsidP="00E2603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890EE23" w14:textId="30AD3578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/Estt/2026/</w:t>
      </w:r>
      <w:r w:rsidR="00E26037" w:rsidRPr="00E26037">
        <w:rPr>
          <w:rFonts w:ascii="Tahoma" w:hAnsi="Tahoma" w:cs="Tahoma"/>
          <w:color w:val="1F1F1F"/>
          <w:sz w:val="25"/>
          <w:szCs w:val="25"/>
        </w:rPr>
        <w:t>2369</w:t>
      </w:r>
      <w:r w:rsidR="00C51518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86458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E26037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7344BD">
        <w:rPr>
          <w:rFonts w:ascii="Tahoma" w:hAnsi="Tahoma" w:cs="Tahoma"/>
          <w:color w:val="1F1F1F"/>
          <w:sz w:val="25"/>
          <w:szCs w:val="25"/>
        </w:rPr>
        <w:t>14</w:t>
      </w:r>
      <w:r w:rsidR="00362834">
        <w:rPr>
          <w:rFonts w:ascii="Tahoma" w:hAnsi="Tahoma" w:cs="Tahoma"/>
          <w:color w:val="1F1F1F"/>
          <w:sz w:val="25"/>
          <w:szCs w:val="25"/>
        </w:rPr>
        <w:t>-0</w:t>
      </w:r>
      <w:r w:rsidR="004A3BC7">
        <w:rPr>
          <w:rFonts w:ascii="Tahoma" w:hAnsi="Tahoma" w:cs="Tahoma"/>
          <w:color w:val="1F1F1F"/>
          <w:sz w:val="25"/>
          <w:szCs w:val="25"/>
        </w:rPr>
        <w:t>3</w:t>
      </w:r>
      <w:r w:rsidR="00362834">
        <w:rPr>
          <w:rFonts w:ascii="Tahoma" w:hAnsi="Tahoma" w:cs="Tahoma"/>
          <w:color w:val="1F1F1F"/>
          <w:sz w:val="25"/>
          <w:szCs w:val="25"/>
        </w:rPr>
        <w:t>-2026</w:t>
      </w:r>
    </w:p>
    <w:p w14:paraId="3EEEF67C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22D3555D" w14:textId="3049CB41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C36430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Request for Deputation of Exper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 for Third Party Verification of </w:t>
      </w:r>
      <w:r w:rsidR="007344BD">
        <w:rPr>
          <w:rFonts w:ascii="Tahoma" w:hAnsi="Tahoma" w:cs="Tahoma"/>
          <w:b/>
          <w:bCs/>
          <w:color w:val="1F1F1F"/>
          <w:sz w:val="25"/>
          <w:szCs w:val="25"/>
        </w:rPr>
        <w:t>Medical Lab Technology</w:t>
      </w:r>
      <w:r w:rsidR="00E251B0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E251B0" w:rsidRPr="00706B6F">
        <w:rPr>
          <w:rFonts w:ascii="Tahoma" w:hAnsi="Tahoma" w:cs="Tahoma"/>
          <w:b/>
          <w:bCs/>
          <w:color w:val="1F1F1F"/>
          <w:sz w:val="25"/>
          <w:szCs w:val="25"/>
        </w:rPr>
        <w:t>Equipment</w:t>
      </w:r>
      <w:r w:rsidR="00E251B0">
        <w:rPr>
          <w:rFonts w:ascii="Tahoma" w:hAnsi="Tahoma" w:cs="Tahoma"/>
          <w:b/>
          <w:bCs/>
          <w:color w:val="1F1F1F"/>
          <w:sz w:val="25"/>
          <w:szCs w:val="25"/>
        </w:rPr>
        <w:t xml:space="preserve">/items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on 1</w:t>
      </w:r>
      <w:r w:rsidR="007344BD">
        <w:rPr>
          <w:rFonts w:ascii="Tahoma" w:hAnsi="Tahoma" w:cs="Tahoma"/>
          <w:b/>
          <w:bCs/>
          <w:color w:val="1F1F1F"/>
          <w:sz w:val="25"/>
          <w:szCs w:val="25"/>
        </w:rPr>
        <w:t>6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-03-2026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B472FA2" w14:textId="77777777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4D4E9D6" w14:textId="77777777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Sir,</w:t>
      </w:r>
    </w:p>
    <w:p w14:paraId="56048FDF" w14:textId="310FEAE9" w:rsidR="00706B6F" w:rsidRPr="007344BD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his institution is scheduled to undertake </w:t>
      </w:r>
      <w:r w:rsidR="00486F69">
        <w:rPr>
          <w:rFonts w:ascii="Tahoma" w:hAnsi="Tahoma" w:cs="Tahoma"/>
          <w:color w:val="1F1F1F"/>
          <w:sz w:val="25"/>
          <w:szCs w:val="25"/>
        </w:rPr>
        <w:t>third</w:t>
      </w:r>
      <w:r w:rsidR="00486F69" w:rsidRPr="007344BD">
        <w:rPr>
          <w:rFonts w:ascii="Tahoma" w:hAnsi="Tahoma" w:cs="Tahoma"/>
          <w:color w:val="1F1F1F"/>
          <w:sz w:val="25"/>
          <w:szCs w:val="25"/>
        </w:rPr>
        <w:t>-party</w:t>
      </w:r>
      <w:r w:rsidRPr="007344BD">
        <w:rPr>
          <w:rFonts w:ascii="Tahoma" w:hAnsi="Tahoma" w:cs="Tahoma"/>
          <w:color w:val="1F1F1F"/>
          <w:sz w:val="25"/>
          <w:szCs w:val="25"/>
        </w:rPr>
        <w:t xml:space="preserve"> verification of </w:t>
      </w:r>
      <w:r w:rsidR="007344BD" w:rsidRPr="007344BD">
        <w:rPr>
          <w:rFonts w:ascii="Tahoma" w:hAnsi="Tahoma" w:cs="Tahoma"/>
          <w:color w:val="1F1F1F"/>
          <w:sz w:val="25"/>
          <w:szCs w:val="25"/>
        </w:rPr>
        <w:t>Medical Lab Technology equipment</w:t>
      </w:r>
      <w:r w:rsidR="00486F69" w:rsidRPr="007344BD">
        <w:rPr>
          <w:rFonts w:ascii="Tahoma" w:hAnsi="Tahoma" w:cs="Tahoma"/>
          <w:color w:val="1F1F1F"/>
          <w:sz w:val="25"/>
          <w:szCs w:val="25"/>
        </w:rPr>
        <w:t>/items</w:t>
      </w:r>
      <w:r w:rsidRPr="007344BD">
        <w:rPr>
          <w:rFonts w:ascii="Tahoma" w:hAnsi="Tahoma" w:cs="Tahoma"/>
          <w:color w:val="1F1F1F"/>
          <w:sz w:val="25"/>
          <w:szCs w:val="25"/>
        </w:rPr>
        <w:t xml:space="preserve"> on 1</w:t>
      </w:r>
      <w:r w:rsidR="007344BD">
        <w:rPr>
          <w:rFonts w:ascii="Tahoma" w:hAnsi="Tahoma" w:cs="Tahoma"/>
          <w:color w:val="1F1F1F"/>
          <w:sz w:val="25"/>
          <w:szCs w:val="25"/>
        </w:rPr>
        <w:t>6</w:t>
      </w:r>
      <w:r w:rsidRPr="007344BD">
        <w:rPr>
          <w:rFonts w:ascii="Tahoma" w:hAnsi="Tahoma" w:cs="Tahoma"/>
          <w:color w:val="1F1F1F"/>
          <w:sz w:val="25"/>
          <w:szCs w:val="25"/>
        </w:rPr>
        <w:t>-03-2026 as part of quality assurance and compliance requirements, and therefore</w:t>
      </w:r>
      <w:r w:rsidR="00486F69" w:rsidRPr="007344BD">
        <w:rPr>
          <w:rFonts w:ascii="Tahoma" w:hAnsi="Tahoma" w:cs="Tahoma"/>
          <w:color w:val="1F1F1F"/>
          <w:sz w:val="25"/>
          <w:szCs w:val="25"/>
        </w:rPr>
        <w:t>,</w:t>
      </w:r>
      <w:r w:rsidRPr="007344BD">
        <w:rPr>
          <w:rFonts w:ascii="Tahoma" w:hAnsi="Tahoma" w:cs="Tahoma"/>
          <w:color w:val="1F1F1F"/>
          <w:sz w:val="25"/>
          <w:szCs w:val="25"/>
        </w:rPr>
        <w:t xml:space="preserve"> it is kindly requested that you depute</w:t>
      </w:r>
      <w:r w:rsidR="00C36430" w:rsidRPr="007344BD">
        <w:rPr>
          <w:rFonts w:ascii="Tahoma" w:hAnsi="Tahoma" w:cs="Tahoma"/>
          <w:color w:val="1F1F1F"/>
          <w:sz w:val="25"/>
          <w:szCs w:val="25"/>
        </w:rPr>
        <w:t xml:space="preserve"> an </w:t>
      </w:r>
      <w:r w:rsidRPr="007344BD">
        <w:rPr>
          <w:rFonts w:ascii="Tahoma" w:hAnsi="Tahoma" w:cs="Tahoma"/>
          <w:color w:val="1F1F1F"/>
          <w:sz w:val="25"/>
          <w:szCs w:val="25"/>
        </w:rPr>
        <w:t xml:space="preserve">expert of your institution for verification </w:t>
      </w:r>
      <w:r w:rsidR="00486F69" w:rsidRPr="007344BD">
        <w:rPr>
          <w:rFonts w:ascii="Tahoma" w:hAnsi="Tahoma" w:cs="Tahoma"/>
          <w:color w:val="1F1F1F"/>
          <w:sz w:val="25"/>
          <w:szCs w:val="25"/>
        </w:rPr>
        <w:t>purposes</w:t>
      </w:r>
      <w:r w:rsidRPr="007344BD">
        <w:rPr>
          <w:rFonts w:ascii="Tahoma" w:hAnsi="Tahoma" w:cs="Tahoma"/>
          <w:color w:val="1F1F1F"/>
          <w:sz w:val="25"/>
          <w:szCs w:val="25"/>
        </w:rPr>
        <w:t>.</w:t>
      </w:r>
    </w:p>
    <w:p w14:paraId="207E9AF7" w14:textId="77E948C5" w:rsidR="00706B6F" w:rsidRPr="00706B6F" w:rsidRDefault="00486F69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344BD">
        <w:rPr>
          <w:rFonts w:ascii="Tahoma" w:hAnsi="Tahoma" w:cs="Tahoma"/>
          <w:color w:val="1F1F1F"/>
          <w:sz w:val="25"/>
          <w:szCs w:val="25"/>
        </w:rPr>
        <w:t>Your</w:t>
      </w:r>
      <w:r w:rsidR="00706B6F" w:rsidRPr="007344BD">
        <w:rPr>
          <w:rFonts w:ascii="Tahoma" w:hAnsi="Tahoma" w:cs="Tahoma"/>
          <w:color w:val="1F1F1F"/>
          <w:sz w:val="25"/>
          <w:szCs w:val="25"/>
        </w:rPr>
        <w:t xml:space="preserve"> expert may please contact </w:t>
      </w:r>
      <w:r w:rsidR="00E26037" w:rsidRPr="007344BD">
        <w:rPr>
          <w:rFonts w:ascii="Tahoma" w:hAnsi="Tahoma" w:cs="Tahoma"/>
          <w:color w:val="1F1F1F"/>
          <w:sz w:val="25"/>
          <w:szCs w:val="25"/>
        </w:rPr>
        <w:t>M</w:t>
      </w:r>
      <w:r w:rsidR="00E26037">
        <w:rPr>
          <w:rFonts w:ascii="Tahoma" w:hAnsi="Tahoma" w:cs="Tahoma"/>
          <w:color w:val="1F1F1F"/>
          <w:sz w:val="25"/>
          <w:szCs w:val="25"/>
        </w:rPr>
        <w:t>s</w:t>
      </w:r>
      <w:r w:rsidR="00E26037" w:rsidRPr="007344BD">
        <w:rPr>
          <w:rFonts w:ascii="Tahoma" w:hAnsi="Tahoma" w:cs="Tahoma"/>
          <w:color w:val="1F1F1F"/>
          <w:sz w:val="25"/>
          <w:szCs w:val="25"/>
        </w:rPr>
        <w:t>. Adila</w:t>
      </w:r>
      <w:r w:rsidR="007344BD" w:rsidRPr="007344BD">
        <w:rPr>
          <w:rFonts w:ascii="Tahoma" w:hAnsi="Tahoma" w:cs="Tahoma"/>
          <w:color w:val="1F1F1F"/>
          <w:sz w:val="25"/>
          <w:szCs w:val="25"/>
        </w:rPr>
        <w:t xml:space="preserve"> Rashid</w:t>
      </w:r>
      <w:r w:rsidRPr="007344BD">
        <w:rPr>
          <w:rFonts w:ascii="Tahoma" w:hAnsi="Tahoma" w:cs="Tahoma"/>
          <w:color w:val="1F1F1F"/>
          <w:sz w:val="25"/>
          <w:szCs w:val="25"/>
        </w:rPr>
        <w:t>,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on mobile number </w:t>
      </w:r>
      <w:r w:rsidR="007344BD" w:rsidRPr="007344BD">
        <w:rPr>
          <w:rFonts w:ascii="Tahoma" w:hAnsi="Tahoma" w:cs="Tahoma"/>
          <w:color w:val="1F1F1F"/>
          <w:sz w:val="25"/>
          <w:szCs w:val="25"/>
        </w:rPr>
        <w:t>6005484041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>
        <w:rPr>
          <w:rFonts w:ascii="Tahoma" w:hAnsi="Tahoma" w:cs="Tahoma"/>
          <w:color w:val="1F1F1F"/>
          <w:sz w:val="25"/>
          <w:szCs w:val="25"/>
        </w:rPr>
        <w:t xml:space="preserve">for coordination.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Your prompt cooperation will be highly appreciated.</w:t>
      </w:r>
    </w:p>
    <w:p w14:paraId="1309702E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6818C96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D28D422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C92CA88" w14:textId="7F8F4EBE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042D23F6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   Yours Faithfully</w:t>
      </w:r>
    </w:p>
    <w:p w14:paraId="60697AFB" w14:textId="0A0F14A2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A0A611C" w14:textId="61974DB8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B58DC9A" w14:textId="057A54F8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6095BE5" w14:textId="7CC607C6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CDF5F17" w14:textId="0C27F8CB" w:rsidR="00A35B2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315EB4DE" w14:textId="4EC9BE5A" w:rsidR="00716985" w:rsidRPr="00A1679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1CC91BDF" w14:textId="1D303214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the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p w14:paraId="6A3F0131" w14:textId="6DA5A9AA" w:rsidR="00706B6F" w:rsidRPr="00706B6F" w:rsidRDefault="00E26037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M</w:t>
      </w:r>
      <w:r>
        <w:rPr>
          <w:rFonts w:ascii="Tahoma" w:hAnsi="Tahoma" w:cs="Tahoma"/>
          <w:color w:val="1F1F1F"/>
          <w:sz w:val="25"/>
          <w:szCs w:val="25"/>
        </w:rPr>
        <w:t>s. Adila Rashid</w:t>
      </w:r>
      <w:r w:rsidR="00C36430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>
        <w:rPr>
          <w:rFonts w:ascii="Tahoma" w:hAnsi="Tahoma" w:cs="Tahoma"/>
          <w:color w:val="1F1F1F"/>
          <w:sz w:val="25"/>
          <w:szCs w:val="25"/>
        </w:rPr>
        <w:t xml:space="preserve">Lecturer-II MLT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for information and necessary coordination.</w:t>
      </w:r>
    </w:p>
    <w:p w14:paraId="0E1DA413" w14:textId="77777777" w:rsidR="00706B6F" w:rsidRPr="00706B6F" w:rsidRDefault="00706B6F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Establishment/Accounts Section – for record.</w:t>
      </w:r>
    </w:p>
    <w:p w14:paraId="54031DF8" w14:textId="16A19687" w:rsidR="00A47EA1" w:rsidRPr="00A1679C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7344BD">
      <w:headerReference w:type="default" r:id="rId7"/>
      <w:pgSz w:w="11906" w:h="16838"/>
      <w:pgMar w:top="851" w:right="566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6B778" w14:textId="77777777" w:rsidR="000660E7" w:rsidRDefault="000660E7">
      <w:r>
        <w:separator/>
      </w:r>
    </w:p>
  </w:endnote>
  <w:endnote w:type="continuationSeparator" w:id="0">
    <w:p w14:paraId="294A2BD5" w14:textId="77777777" w:rsidR="000660E7" w:rsidRDefault="00066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C1362" w14:textId="77777777" w:rsidR="000660E7" w:rsidRDefault="000660E7">
      <w:r>
        <w:separator/>
      </w:r>
    </w:p>
  </w:footnote>
  <w:footnote w:type="continuationSeparator" w:id="0">
    <w:p w14:paraId="0D939B42" w14:textId="77777777" w:rsidR="000660E7" w:rsidRDefault="00066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211532809" name="Picture 12115328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7"/>
  </w:num>
  <w:num w:numId="12" w16cid:durableId="1238247403">
    <w:abstractNumId w:val="19"/>
  </w:num>
  <w:num w:numId="13" w16cid:durableId="1842115250">
    <w:abstractNumId w:val="13"/>
  </w:num>
  <w:num w:numId="14" w16cid:durableId="1856142404">
    <w:abstractNumId w:val="25"/>
  </w:num>
  <w:num w:numId="15" w16cid:durableId="770468745">
    <w:abstractNumId w:val="20"/>
  </w:num>
  <w:num w:numId="16" w16cid:durableId="502548540">
    <w:abstractNumId w:val="23"/>
  </w:num>
  <w:num w:numId="17" w16cid:durableId="917251015">
    <w:abstractNumId w:val="10"/>
  </w:num>
  <w:num w:numId="18" w16cid:durableId="769816562">
    <w:abstractNumId w:val="26"/>
  </w:num>
  <w:num w:numId="19" w16cid:durableId="498546869">
    <w:abstractNumId w:val="30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29"/>
  </w:num>
  <w:num w:numId="23" w16cid:durableId="1855026908">
    <w:abstractNumId w:val="24"/>
  </w:num>
  <w:num w:numId="24" w16cid:durableId="1747148554">
    <w:abstractNumId w:val="28"/>
  </w:num>
  <w:num w:numId="25" w16cid:durableId="684016100">
    <w:abstractNumId w:val="16"/>
  </w:num>
  <w:num w:numId="26" w16cid:durableId="575632675">
    <w:abstractNumId w:val="14"/>
  </w:num>
  <w:num w:numId="27" w16cid:durableId="358892105">
    <w:abstractNumId w:val="27"/>
  </w:num>
  <w:num w:numId="28" w16cid:durableId="1125275681">
    <w:abstractNumId w:val="15"/>
  </w:num>
  <w:num w:numId="29" w16cid:durableId="1256136433">
    <w:abstractNumId w:val="21"/>
  </w:num>
  <w:num w:numId="30" w16cid:durableId="618142499">
    <w:abstractNumId w:val="22"/>
  </w:num>
  <w:num w:numId="31" w16cid:durableId="956180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660E7"/>
    <w:rsid w:val="000716D2"/>
    <w:rsid w:val="00071AAB"/>
    <w:rsid w:val="00074AC2"/>
    <w:rsid w:val="00082091"/>
    <w:rsid w:val="0009792E"/>
    <w:rsid w:val="000B76C4"/>
    <w:rsid w:val="000C0D4A"/>
    <w:rsid w:val="000C5610"/>
    <w:rsid w:val="000E6552"/>
    <w:rsid w:val="000F0DFA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78B2"/>
    <w:rsid w:val="002A5606"/>
    <w:rsid w:val="002C0E0B"/>
    <w:rsid w:val="002C2F53"/>
    <w:rsid w:val="002D0BC4"/>
    <w:rsid w:val="002D3FBC"/>
    <w:rsid w:val="002D42CB"/>
    <w:rsid w:val="002F1995"/>
    <w:rsid w:val="00322356"/>
    <w:rsid w:val="0033518C"/>
    <w:rsid w:val="00342855"/>
    <w:rsid w:val="003437C2"/>
    <w:rsid w:val="00343E70"/>
    <w:rsid w:val="0036038D"/>
    <w:rsid w:val="00360589"/>
    <w:rsid w:val="00361B46"/>
    <w:rsid w:val="00362834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02E30"/>
    <w:rsid w:val="004145A5"/>
    <w:rsid w:val="00414627"/>
    <w:rsid w:val="00415198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6F69"/>
    <w:rsid w:val="00486F9E"/>
    <w:rsid w:val="00493C0E"/>
    <w:rsid w:val="00497C24"/>
    <w:rsid w:val="004A3BC7"/>
    <w:rsid w:val="004A7F93"/>
    <w:rsid w:val="004B3216"/>
    <w:rsid w:val="004B4DA7"/>
    <w:rsid w:val="004C443E"/>
    <w:rsid w:val="004C7BA5"/>
    <w:rsid w:val="004D2AEC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511E0"/>
    <w:rsid w:val="00554DF8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C456C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704516"/>
    <w:rsid w:val="00705C8D"/>
    <w:rsid w:val="00706B6F"/>
    <w:rsid w:val="00714B7D"/>
    <w:rsid w:val="007152D7"/>
    <w:rsid w:val="00716985"/>
    <w:rsid w:val="00723658"/>
    <w:rsid w:val="007272BE"/>
    <w:rsid w:val="007344BD"/>
    <w:rsid w:val="0074054D"/>
    <w:rsid w:val="00746C14"/>
    <w:rsid w:val="00751261"/>
    <w:rsid w:val="00756181"/>
    <w:rsid w:val="00757FC8"/>
    <w:rsid w:val="00762F19"/>
    <w:rsid w:val="007A3D5F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AF435F"/>
    <w:rsid w:val="00B00CF9"/>
    <w:rsid w:val="00B028DE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593D"/>
    <w:rsid w:val="00C17FA6"/>
    <w:rsid w:val="00C36430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64E1"/>
    <w:rsid w:val="00D6579E"/>
    <w:rsid w:val="00D65F07"/>
    <w:rsid w:val="00D704F3"/>
    <w:rsid w:val="00D92BB7"/>
    <w:rsid w:val="00DB7CF7"/>
    <w:rsid w:val="00DC3A62"/>
    <w:rsid w:val="00DC76D2"/>
    <w:rsid w:val="00DD30ED"/>
    <w:rsid w:val="00DE34B8"/>
    <w:rsid w:val="00DF03A7"/>
    <w:rsid w:val="00DF2739"/>
    <w:rsid w:val="00DF6C0C"/>
    <w:rsid w:val="00E03670"/>
    <w:rsid w:val="00E059BA"/>
    <w:rsid w:val="00E13C0B"/>
    <w:rsid w:val="00E21086"/>
    <w:rsid w:val="00E2406D"/>
    <w:rsid w:val="00E251B0"/>
    <w:rsid w:val="00E26037"/>
    <w:rsid w:val="00E32EAC"/>
    <w:rsid w:val="00E447C3"/>
    <w:rsid w:val="00E64C21"/>
    <w:rsid w:val="00E66F64"/>
    <w:rsid w:val="00E74E29"/>
    <w:rsid w:val="00E7798A"/>
    <w:rsid w:val="00E821D7"/>
    <w:rsid w:val="00E936E1"/>
    <w:rsid w:val="00EC24C6"/>
    <w:rsid w:val="00EC2A54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96924"/>
    <w:rsid w:val="00FB0BD8"/>
    <w:rsid w:val="00FB2688"/>
    <w:rsid w:val="00FB3842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5</cp:revision>
  <cp:lastPrinted>2026-03-14T08:49:00Z</cp:lastPrinted>
  <dcterms:created xsi:type="dcterms:W3CDTF">2026-03-14T08:42:00Z</dcterms:created>
  <dcterms:modified xsi:type="dcterms:W3CDTF">2026-03-14T08:49:00Z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