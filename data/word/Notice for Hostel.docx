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A9EB" w14:textId="75B2857B" w:rsidR="008522EE" w:rsidRDefault="008522EE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59C21DE" w14:textId="77777777" w:rsidR="00D118C5" w:rsidRDefault="00D118C5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B56D647" w14:textId="31CC1E43" w:rsidR="00E2732D" w:rsidRDefault="00221B39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  <w:r w:rsidRPr="00221B39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   </w:t>
      </w:r>
      <w:r w:rsidR="004E52AC">
        <w:rPr>
          <w:rFonts w:ascii="Tahoma" w:hAnsi="Tahoma" w:cs="Tahoma"/>
          <w:b/>
          <w:bCs/>
          <w:color w:val="1F1F1F"/>
          <w:sz w:val="36"/>
          <w:szCs w:val="36"/>
        </w:rPr>
        <w:t>Circular</w:t>
      </w:r>
    </w:p>
    <w:p w14:paraId="7EB1B74B" w14:textId="77777777" w:rsidR="00D118C5" w:rsidRPr="004E52AC" w:rsidRDefault="00D118C5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</w:p>
    <w:p w14:paraId="7928F414" w14:textId="203E0453" w:rsidR="00BE524D" w:rsidRPr="00B81DC3" w:rsidRDefault="00E2732D" w:rsidP="00BE524D">
      <w:pPr>
        <w:ind w:left="-426"/>
        <w:rPr>
          <w:rFonts w:ascii="Tahoma" w:hAnsi="Tahoma" w:cs="Tahoma"/>
          <w:b/>
          <w:bCs/>
          <w:sz w:val="28"/>
          <w:szCs w:val="28"/>
        </w:rPr>
      </w:pPr>
      <w:r w:rsidRPr="00B81DC3">
        <w:rPr>
          <w:rFonts w:ascii="Tahoma" w:hAnsi="Tahoma" w:cs="Tahoma"/>
          <w:b/>
          <w:bCs/>
          <w:sz w:val="28"/>
          <w:szCs w:val="28"/>
        </w:rPr>
        <w:t xml:space="preserve">Subject: </w:t>
      </w:r>
      <w:r w:rsidR="00BE524D" w:rsidRPr="00B81DC3">
        <w:rPr>
          <w:rFonts w:ascii="Tahoma" w:hAnsi="Tahoma" w:cs="Tahoma"/>
          <w:b/>
          <w:bCs/>
          <w:sz w:val="28"/>
          <w:szCs w:val="28"/>
        </w:rPr>
        <w:t>Hostel Facility for Employees.</w:t>
      </w:r>
    </w:p>
    <w:p w14:paraId="47A184AE" w14:textId="77777777" w:rsidR="00BE524D" w:rsidRDefault="00BE524D" w:rsidP="00BE524D">
      <w:pPr>
        <w:ind w:left="-426"/>
        <w:rPr>
          <w:rFonts w:ascii="Tahoma" w:hAnsi="Tahoma" w:cs="Tahoma"/>
          <w:b/>
          <w:bCs/>
          <w:sz w:val="26"/>
          <w:szCs w:val="26"/>
        </w:rPr>
      </w:pPr>
    </w:p>
    <w:p w14:paraId="0C2C1D31" w14:textId="1DA83CD6" w:rsidR="00B81DC3" w:rsidRPr="00B81DC3" w:rsidRDefault="00B81DC3" w:rsidP="00B81DC3">
      <w:pPr>
        <w:spacing w:line="360" w:lineRule="auto"/>
        <w:ind w:left="-426"/>
        <w:jc w:val="both"/>
        <w:rPr>
          <w:rFonts w:ascii="Tahoma" w:hAnsi="Tahoma" w:cs="Tahoma"/>
          <w:sz w:val="26"/>
          <w:szCs w:val="26"/>
        </w:rPr>
      </w:pPr>
      <w:r w:rsidRPr="00B81DC3">
        <w:rPr>
          <w:rFonts w:ascii="Tahoma" w:hAnsi="Tahoma" w:cs="Tahoma"/>
          <w:sz w:val="26"/>
          <w:szCs w:val="26"/>
        </w:rPr>
        <w:t xml:space="preserve">All employees are hereby informed that </w:t>
      </w:r>
      <w:r w:rsidR="00A907FE">
        <w:rPr>
          <w:rFonts w:ascii="Tahoma" w:hAnsi="Tahoma" w:cs="Tahoma"/>
          <w:sz w:val="26"/>
          <w:szCs w:val="26"/>
        </w:rPr>
        <w:t xml:space="preserve">in order </w:t>
      </w:r>
      <w:r w:rsidRPr="00B81DC3">
        <w:rPr>
          <w:rFonts w:ascii="Tahoma" w:hAnsi="Tahoma" w:cs="Tahoma"/>
          <w:sz w:val="26"/>
          <w:szCs w:val="26"/>
        </w:rPr>
        <w:t>to avai</w:t>
      </w:r>
      <w:r w:rsidR="00A907FE">
        <w:rPr>
          <w:rFonts w:ascii="Tahoma" w:hAnsi="Tahoma" w:cs="Tahoma"/>
          <w:sz w:val="26"/>
          <w:szCs w:val="26"/>
        </w:rPr>
        <w:t>l</w:t>
      </w:r>
      <w:r w:rsidRPr="00B81DC3">
        <w:rPr>
          <w:rFonts w:ascii="Tahoma" w:hAnsi="Tahoma" w:cs="Tahoma"/>
          <w:sz w:val="26"/>
          <w:szCs w:val="26"/>
        </w:rPr>
        <w:t xml:space="preserve"> the hostel room facilities, a payment of Rs. 3,000 per person per month is required. This amount must be deposited into the institution's hostel account and will be </w:t>
      </w:r>
      <w:r w:rsidR="00A907FE">
        <w:rPr>
          <w:rFonts w:ascii="Tahoma" w:hAnsi="Tahoma" w:cs="Tahoma"/>
          <w:sz w:val="26"/>
          <w:szCs w:val="26"/>
        </w:rPr>
        <w:t>utilised</w:t>
      </w:r>
      <w:r w:rsidRPr="00B81DC3">
        <w:rPr>
          <w:rFonts w:ascii="Tahoma" w:hAnsi="Tahoma" w:cs="Tahoma"/>
          <w:sz w:val="26"/>
          <w:szCs w:val="26"/>
        </w:rPr>
        <w:t xml:space="preserve"> for the maintenance and repair of the hostel.</w:t>
      </w:r>
    </w:p>
    <w:p w14:paraId="1368A4FD" w14:textId="77777777" w:rsidR="00B81DC3" w:rsidRPr="00B81DC3" w:rsidRDefault="00B81DC3" w:rsidP="00B81DC3">
      <w:pPr>
        <w:spacing w:line="360" w:lineRule="auto"/>
        <w:ind w:left="-426"/>
        <w:jc w:val="both"/>
        <w:rPr>
          <w:rFonts w:ascii="Tahoma" w:hAnsi="Tahoma" w:cs="Tahoma"/>
          <w:sz w:val="26"/>
          <w:szCs w:val="26"/>
        </w:rPr>
      </w:pPr>
      <w:r w:rsidRPr="00B81DC3">
        <w:rPr>
          <w:rFonts w:ascii="Tahoma" w:hAnsi="Tahoma" w:cs="Tahoma"/>
          <w:sz w:val="26"/>
          <w:szCs w:val="26"/>
        </w:rPr>
        <w:t>Interested employees are required to:</w:t>
      </w:r>
    </w:p>
    <w:p w14:paraId="308E3CA0" w14:textId="77777777" w:rsidR="00B81DC3" w:rsidRPr="00B81DC3" w:rsidRDefault="00B81DC3" w:rsidP="00B81DC3">
      <w:pPr>
        <w:numPr>
          <w:ilvl w:val="0"/>
          <w:numId w:val="19"/>
        </w:numPr>
        <w:spacing w:line="360" w:lineRule="auto"/>
        <w:jc w:val="both"/>
        <w:rPr>
          <w:rFonts w:ascii="Tahoma" w:hAnsi="Tahoma" w:cs="Tahoma"/>
          <w:sz w:val="26"/>
          <w:szCs w:val="26"/>
        </w:rPr>
      </w:pPr>
      <w:r w:rsidRPr="00B81DC3">
        <w:rPr>
          <w:rFonts w:ascii="Tahoma" w:hAnsi="Tahoma" w:cs="Tahoma"/>
          <w:sz w:val="26"/>
          <w:szCs w:val="26"/>
        </w:rPr>
        <w:t xml:space="preserve">Submit a written application to the </w:t>
      </w:r>
      <w:proofErr w:type="gramStart"/>
      <w:r w:rsidRPr="00B81DC3">
        <w:rPr>
          <w:rFonts w:ascii="Tahoma" w:hAnsi="Tahoma" w:cs="Tahoma"/>
          <w:sz w:val="26"/>
          <w:szCs w:val="26"/>
        </w:rPr>
        <w:t>Principal</w:t>
      </w:r>
      <w:proofErr w:type="gramEnd"/>
      <w:r w:rsidRPr="00B81DC3">
        <w:rPr>
          <w:rFonts w:ascii="Tahoma" w:hAnsi="Tahoma" w:cs="Tahoma"/>
          <w:sz w:val="26"/>
          <w:szCs w:val="26"/>
        </w:rPr>
        <w:t>.</w:t>
      </w:r>
    </w:p>
    <w:p w14:paraId="5BB8A13D" w14:textId="77777777" w:rsidR="00B81DC3" w:rsidRPr="00B81DC3" w:rsidRDefault="00B81DC3" w:rsidP="00B81DC3">
      <w:pPr>
        <w:numPr>
          <w:ilvl w:val="0"/>
          <w:numId w:val="19"/>
        </w:numPr>
        <w:spacing w:line="360" w:lineRule="auto"/>
        <w:jc w:val="both"/>
        <w:rPr>
          <w:rFonts w:ascii="Tahoma" w:hAnsi="Tahoma" w:cs="Tahoma"/>
          <w:sz w:val="26"/>
          <w:szCs w:val="26"/>
        </w:rPr>
      </w:pPr>
      <w:r w:rsidRPr="00B81DC3">
        <w:rPr>
          <w:rFonts w:ascii="Tahoma" w:hAnsi="Tahoma" w:cs="Tahoma"/>
          <w:sz w:val="26"/>
          <w:szCs w:val="26"/>
        </w:rPr>
        <w:t>Deposit one month's rent (Rs. 3,000) in advance.</w:t>
      </w:r>
    </w:p>
    <w:p w14:paraId="550E7634" w14:textId="77777777" w:rsidR="00B81DC3" w:rsidRPr="00B81DC3" w:rsidRDefault="00B81DC3" w:rsidP="00B81DC3">
      <w:pPr>
        <w:spacing w:line="360" w:lineRule="auto"/>
        <w:ind w:left="-426"/>
        <w:jc w:val="both"/>
        <w:rPr>
          <w:rFonts w:ascii="Tahoma" w:hAnsi="Tahoma" w:cs="Tahoma"/>
          <w:sz w:val="26"/>
          <w:szCs w:val="26"/>
        </w:rPr>
      </w:pPr>
      <w:r w:rsidRPr="00B81DC3">
        <w:rPr>
          <w:rFonts w:ascii="Tahoma" w:hAnsi="Tahoma" w:cs="Tahoma"/>
          <w:sz w:val="26"/>
          <w:szCs w:val="26"/>
        </w:rPr>
        <w:t>Rooms will be allotted on a first-come, first-served basis.</w:t>
      </w:r>
    </w:p>
    <w:p w14:paraId="5C3C72B3" w14:textId="77777777" w:rsidR="00E228CC" w:rsidRDefault="00E228CC" w:rsidP="00576C14">
      <w:pPr>
        <w:ind w:left="-426"/>
        <w:jc w:val="both"/>
        <w:rPr>
          <w:rFonts w:ascii="Tahoma" w:hAnsi="Tahoma" w:cs="Tahoma"/>
          <w:sz w:val="26"/>
          <w:szCs w:val="26"/>
        </w:rPr>
      </w:pPr>
    </w:p>
    <w:p w14:paraId="76A509F9" w14:textId="77777777" w:rsidR="00E228CC" w:rsidRDefault="00E228CC" w:rsidP="00576C14">
      <w:pPr>
        <w:ind w:left="-426"/>
        <w:jc w:val="both"/>
        <w:rPr>
          <w:rFonts w:ascii="Tahoma" w:hAnsi="Tahoma" w:cs="Tahoma"/>
          <w:sz w:val="26"/>
          <w:szCs w:val="26"/>
        </w:rPr>
      </w:pPr>
    </w:p>
    <w:p w14:paraId="270B2E3C" w14:textId="77777777" w:rsidR="00E228CC" w:rsidRDefault="00E228CC" w:rsidP="00576C14">
      <w:pPr>
        <w:ind w:left="-426"/>
        <w:jc w:val="both"/>
        <w:rPr>
          <w:rFonts w:ascii="Tahoma" w:hAnsi="Tahoma" w:cs="Tahoma"/>
          <w:sz w:val="26"/>
          <w:szCs w:val="26"/>
        </w:rPr>
      </w:pPr>
    </w:p>
    <w:p w14:paraId="2FB487EF" w14:textId="347C7E6F" w:rsidR="009308F6" w:rsidRPr="00D05B94" w:rsidRDefault="00BE524D" w:rsidP="00576C14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BE524D">
        <w:rPr>
          <w:rFonts w:ascii="Tahoma" w:hAnsi="Tahoma" w:cs="Tahoma"/>
          <w:sz w:val="26"/>
          <w:szCs w:val="26"/>
        </w:rPr>
        <w:t xml:space="preserve"> </w:t>
      </w:r>
    </w:p>
    <w:p w14:paraId="0C95FA62" w14:textId="37EFBB9A" w:rsidR="0088511B" w:rsidRPr="008522EE" w:rsidRDefault="0088511B" w:rsidP="008522EE">
      <w:pPr>
        <w:shd w:val="clear" w:color="auto" w:fill="FFFFFF"/>
        <w:ind w:left="-540"/>
        <w:jc w:val="both"/>
        <w:rPr>
          <w:rFonts w:ascii="Tahoma" w:hAnsi="Tahoma" w:cs="Tahoma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8522EE">
        <w:rPr>
          <w:rFonts w:ascii="Tahoma" w:hAnsi="Tahoma" w:cs="Tahoma"/>
          <w:sz w:val="25"/>
          <w:szCs w:val="25"/>
        </w:rPr>
        <w:t xml:space="preserve">No: KGP/Estt/2025/                                                            </w:t>
      </w:r>
    </w:p>
    <w:p w14:paraId="70B32989" w14:textId="4308E9AC" w:rsidR="0088511B" w:rsidRPr="008522EE" w:rsidRDefault="0088511B" w:rsidP="008522EE">
      <w:pPr>
        <w:shd w:val="clear" w:color="auto" w:fill="FFFFFF"/>
        <w:ind w:left="-540"/>
        <w:rPr>
          <w:rFonts w:ascii="Tahoma" w:hAnsi="Tahoma" w:cs="Tahoma"/>
          <w:sz w:val="25"/>
          <w:szCs w:val="25"/>
        </w:rPr>
      </w:pPr>
      <w:r w:rsidRPr="008522EE">
        <w:rPr>
          <w:rFonts w:ascii="Tahoma" w:hAnsi="Tahoma" w:cs="Tahoma"/>
          <w:sz w:val="25"/>
          <w:szCs w:val="25"/>
        </w:rPr>
        <w:t xml:space="preserve">   Dated:</w:t>
      </w:r>
      <w:r w:rsidR="004E52AC">
        <w:rPr>
          <w:rFonts w:ascii="Tahoma" w:hAnsi="Tahoma" w:cs="Tahoma"/>
          <w:sz w:val="25"/>
          <w:szCs w:val="25"/>
        </w:rPr>
        <w:t>20</w:t>
      </w:r>
      <w:r w:rsidRPr="008522EE">
        <w:rPr>
          <w:rFonts w:ascii="Tahoma" w:hAnsi="Tahoma" w:cs="Tahoma"/>
          <w:sz w:val="25"/>
          <w:szCs w:val="25"/>
        </w:rPr>
        <w:t>-0</w:t>
      </w:r>
      <w:r w:rsidR="004E52AC">
        <w:rPr>
          <w:rFonts w:ascii="Tahoma" w:hAnsi="Tahoma" w:cs="Tahoma"/>
          <w:sz w:val="25"/>
          <w:szCs w:val="25"/>
        </w:rPr>
        <w:t>8</w:t>
      </w:r>
      <w:r w:rsidRPr="008522EE">
        <w:rPr>
          <w:rFonts w:ascii="Tahoma" w:hAnsi="Tahoma" w:cs="Tahoma"/>
          <w:sz w:val="25"/>
          <w:szCs w:val="25"/>
        </w:rPr>
        <w:t xml:space="preserve">-2025     </w:t>
      </w:r>
    </w:p>
    <w:p w14:paraId="7750BE24" w14:textId="5B14B60C" w:rsidR="00766784" w:rsidRPr="00D05B9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D0B98">
        <w:rPr>
          <w:rFonts w:ascii="Tahoma" w:hAnsi="Tahoma" w:cs="Tahoma"/>
          <w:color w:val="222222"/>
          <w:lang w:val="en-US" w:eastAsia="en-US"/>
        </w:rPr>
        <w:t xml:space="preserve">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  <w:r w:rsidR="008522EE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374660B0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8522EE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5A928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BE524D">
      <w:headerReference w:type="default" r:id="rId7"/>
      <w:pgSz w:w="11906" w:h="16838"/>
      <w:pgMar w:top="90" w:right="656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25AF" w14:textId="77777777" w:rsidR="009248FC" w:rsidRDefault="009248FC">
      <w:r>
        <w:separator/>
      </w:r>
    </w:p>
  </w:endnote>
  <w:endnote w:type="continuationSeparator" w:id="0">
    <w:p w14:paraId="32631751" w14:textId="77777777" w:rsidR="009248FC" w:rsidRDefault="00924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68CA" w14:textId="77777777" w:rsidR="009248FC" w:rsidRDefault="009248FC">
      <w:r>
        <w:separator/>
      </w:r>
    </w:p>
  </w:footnote>
  <w:footnote w:type="continuationSeparator" w:id="0">
    <w:p w14:paraId="7B223189" w14:textId="77777777" w:rsidR="009248FC" w:rsidRDefault="00924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871346E">
          <wp:simplePos x="0" y="0"/>
          <wp:positionH relativeFrom="margin">
            <wp:posOffset>-308610</wp:posOffset>
          </wp:positionH>
          <wp:positionV relativeFrom="page">
            <wp:posOffset>446405</wp:posOffset>
          </wp:positionV>
          <wp:extent cx="790575" cy="765175"/>
          <wp:effectExtent l="0" t="0" r="9525" b="0"/>
          <wp:wrapTight wrapText="bothSides">
            <wp:wrapPolygon edited="0">
              <wp:start x="0" y="0"/>
              <wp:lineTo x="0" y="20973"/>
              <wp:lineTo x="21340" y="20973"/>
              <wp:lineTo x="21340" y="0"/>
              <wp:lineTo x="0" y="0"/>
            </wp:wrapPolygon>
          </wp:wrapTight>
          <wp:docPr id="866062655" name="Picture 8660626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5D2D92D3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3F095B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221B39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DFA061B"/>
    <w:multiLevelType w:val="multilevel"/>
    <w:tmpl w:val="E70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5F0BF2"/>
    <w:multiLevelType w:val="multilevel"/>
    <w:tmpl w:val="C78E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675436">
    <w:abstractNumId w:val="9"/>
  </w:num>
  <w:num w:numId="2" w16cid:durableId="867641777">
    <w:abstractNumId w:val="7"/>
  </w:num>
  <w:num w:numId="3" w16cid:durableId="171771042">
    <w:abstractNumId w:val="6"/>
  </w:num>
  <w:num w:numId="4" w16cid:durableId="115178351">
    <w:abstractNumId w:val="5"/>
  </w:num>
  <w:num w:numId="5" w16cid:durableId="1671718485">
    <w:abstractNumId w:val="4"/>
  </w:num>
  <w:num w:numId="6" w16cid:durableId="1040083064">
    <w:abstractNumId w:val="8"/>
  </w:num>
  <w:num w:numId="7" w16cid:durableId="1757631030">
    <w:abstractNumId w:val="3"/>
  </w:num>
  <w:num w:numId="8" w16cid:durableId="1153061584">
    <w:abstractNumId w:val="2"/>
  </w:num>
  <w:num w:numId="9" w16cid:durableId="771513452">
    <w:abstractNumId w:val="1"/>
  </w:num>
  <w:num w:numId="10" w16cid:durableId="864054300">
    <w:abstractNumId w:val="0"/>
  </w:num>
  <w:num w:numId="11" w16cid:durableId="1403678912">
    <w:abstractNumId w:val="11"/>
  </w:num>
  <w:num w:numId="12" w16cid:durableId="1281843689">
    <w:abstractNumId w:val="12"/>
  </w:num>
  <w:num w:numId="13" w16cid:durableId="1046418040">
    <w:abstractNumId w:val="10"/>
  </w:num>
  <w:num w:numId="14" w16cid:durableId="395204929">
    <w:abstractNumId w:val="16"/>
  </w:num>
  <w:num w:numId="15" w16cid:durableId="1642465060">
    <w:abstractNumId w:val="15"/>
  </w:num>
  <w:num w:numId="16" w16cid:durableId="737705863">
    <w:abstractNumId w:val="14"/>
  </w:num>
  <w:num w:numId="17" w16cid:durableId="2092118481">
    <w:abstractNumId w:val="13"/>
  </w:num>
  <w:num w:numId="18" w16cid:durableId="1480920780">
    <w:abstractNumId w:val="17"/>
  </w:num>
  <w:num w:numId="19" w16cid:durableId="883536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1B39"/>
    <w:rsid w:val="0026631D"/>
    <w:rsid w:val="002C2F53"/>
    <w:rsid w:val="00324DAA"/>
    <w:rsid w:val="0033518C"/>
    <w:rsid w:val="003437C2"/>
    <w:rsid w:val="0035174C"/>
    <w:rsid w:val="003536B0"/>
    <w:rsid w:val="003715B0"/>
    <w:rsid w:val="003756E0"/>
    <w:rsid w:val="00377186"/>
    <w:rsid w:val="00377397"/>
    <w:rsid w:val="00384932"/>
    <w:rsid w:val="003A1C03"/>
    <w:rsid w:val="003A7892"/>
    <w:rsid w:val="003D0B9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1145"/>
    <w:rsid w:val="00477816"/>
    <w:rsid w:val="00497C24"/>
    <w:rsid w:val="004C7BA5"/>
    <w:rsid w:val="004D50CB"/>
    <w:rsid w:val="004D7A7B"/>
    <w:rsid w:val="004E52AC"/>
    <w:rsid w:val="004E7628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76C14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544A"/>
    <w:rsid w:val="007152D7"/>
    <w:rsid w:val="00721541"/>
    <w:rsid w:val="00746C14"/>
    <w:rsid w:val="00766784"/>
    <w:rsid w:val="0078386D"/>
    <w:rsid w:val="007C2C59"/>
    <w:rsid w:val="007E2E93"/>
    <w:rsid w:val="007F3B24"/>
    <w:rsid w:val="00801F23"/>
    <w:rsid w:val="00810E45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248FC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1625"/>
    <w:rsid w:val="00A24B0C"/>
    <w:rsid w:val="00A250D5"/>
    <w:rsid w:val="00A32F56"/>
    <w:rsid w:val="00A36028"/>
    <w:rsid w:val="00A77585"/>
    <w:rsid w:val="00A80BE9"/>
    <w:rsid w:val="00A82F54"/>
    <w:rsid w:val="00A907FE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16D5"/>
    <w:rsid w:val="00B74876"/>
    <w:rsid w:val="00B74B79"/>
    <w:rsid w:val="00B75D49"/>
    <w:rsid w:val="00B81DC3"/>
    <w:rsid w:val="00BB7485"/>
    <w:rsid w:val="00BB7C2B"/>
    <w:rsid w:val="00BC1664"/>
    <w:rsid w:val="00BC2546"/>
    <w:rsid w:val="00BE524D"/>
    <w:rsid w:val="00C05085"/>
    <w:rsid w:val="00C1593D"/>
    <w:rsid w:val="00C160EC"/>
    <w:rsid w:val="00C37FC7"/>
    <w:rsid w:val="00C56C7E"/>
    <w:rsid w:val="00C776A4"/>
    <w:rsid w:val="00CA2C6C"/>
    <w:rsid w:val="00CA43D3"/>
    <w:rsid w:val="00CA6809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118C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228CC"/>
    <w:rsid w:val="00E2732D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00B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137</Words>
  <Characters>778</Characters>
  <Application>Microsoft Office Word</Application>
  <DocSecurity>0</DocSecurity>
  <Lines>48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2025-07-30T07:37:00Z</cp:lastPrinted>
  <dcterms:created xsi:type="dcterms:W3CDTF">2025-08-20T07:15:00Z</dcterms:created>
  <dcterms:modified xsi:type="dcterms:W3CDTF">2025-08-20T07:37:00Z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