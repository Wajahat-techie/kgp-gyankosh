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6090A" w14:textId="77777777" w:rsidR="00B96EFD" w:rsidRPr="00960F75" w:rsidRDefault="00B96EFD" w:rsidP="00960F75">
      <w:pPr>
        <w:ind w:left="1000" w:rightChars="-215" w:right="-473" w:hangingChars="400" w:hanging="1000"/>
        <w:jc w:val="both"/>
        <w:rPr>
          <w:rFonts w:ascii="Tahoma" w:hAnsi="Tahoma" w:cs="Tahoma"/>
          <w:sz w:val="25"/>
          <w:szCs w:val="25"/>
        </w:rPr>
      </w:pPr>
      <w:r w:rsidRPr="00960F75">
        <w:rPr>
          <w:rFonts w:ascii="Tahoma" w:hAnsi="Tahoma" w:cs="Tahoma"/>
          <w:sz w:val="25"/>
          <w:szCs w:val="25"/>
        </w:rPr>
        <w:t>The Director,</w:t>
      </w:r>
    </w:p>
    <w:p w14:paraId="4625AC8F" w14:textId="77777777" w:rsidR="00B96EFD" w:rsidRPr="00960F75" w:rsidRDefault="00B96EFD" w:rsidP="00960F75">
      <w:pPr>
        <w:ind w:left="1000" w:rightChars="-215" w:right="-473" w:hangingChars="400" w:hanging="1000"/>
        <w:jc w:val="both"/>
        <w:rPr>
          <w:rFonts w:ascii="Tahoma" w:hAnsi="Tahoma" w:cs="Tahoma"/>
          <w:sz w:val="25"/>
          <w:szCs w:val="25"/>
        </w:rPr>
      </w:pPr>
      <w:r w:rsidRPr="00960F75">
        <w:rPr>
          <w:rFonts w:ascii="Tahoma" w:hAnsi="Tahoma" w:cs="Tahoma"/>
          <w:sz w:val="25"/>
          <w:szCs w:val="25"/>
        </w:rPr>
        <w:t>Skill Development Department,</w:t>
      </w:r>
    </w:p>
    <w:p w14:paraId="2E59C164" w14:textId="45DE5DFC" w:rsidR="00B96EFD" w:rsidRPr="00960F75" w:rsidRDefault="00B96EFD" w:rsidP="00960F75">
      <w:pPr>
        <w:ind w:left="1000" w:rightChars="-215" w:right="-473" w:hangingChars="400" w:hanging="1000"/>
        <w:jc w:val="both"/>
        <w:rPr>
          <w:rFonts w:ascii="Tahoma" w:hAnsi="Tahoma" w:cs="Tahoma"/>
          <w:sz w:val="25"/>
          <w:szCs w:val="25"/>
        </w:rPr>
      </w:pPr>
      <w:proofErr w:type="gramStart"/>
      <w:r w:rsidRPr="00960F75">
        <w:rPr>
          <w:rFonts w:ascii="Tahoma" w:hAnsi="Tahoma" w:cs="Tahoma"/>
          <w:sz w:val="25"/>
          <w:szCs w:val="25"/>
        </w:rPr>
        <w:t>UT,J</w:t>
      </w:r>
      <w:proofErr w:type="gramEnd"/>
      <w:r w:rsidRPr="00960F75">
        <w:rPr>
          <w:rFonts w:ascii="Tahoma" w:hAnsi="Tahoma" w:cs="Tahoma"/>
          <w:sz w:val="25"/>
          <w:szCs w:val="25"/>
        </w:rPr>
        <w:t>&amp;K.</w:t>
      </w:r>
    </w:p>
    <w:p w14:paraId="445CF231" w14:textId="77777777" w:rsidR="00B96EFD" w:rsidRDefault="00B96EFD" w:rsidP="00B96EFD">
      <w:pPr>
        <w:ind w:rightChars="-233" w:right="-513"/>
        <w:jc w:val="both"/>
        <w:rPr>
          <w:sz w:val="24"/>
          <w:szCs w:val="24"/>
          <w:lang w:val="en-US"/>
        </w:rPr>
      </w:pPr>
    </w:p>
    <w:p w14:paraId="3CC42BFA" w14:textId="66DC0554" w:rsidR="00B96EFD" w:rsidRDefault="00B96EFD" w:rsidP="00B96EFD">
      <w:pPr>
        <w:ind w:rightChars="-233" w:right="-513"/>
        <w:jc w:val="both"/>
        <w:rPr>
          <w:rFonts w:ascii="Tahoma" w:hAnsi="Tahoma" w:cs="Tahoma"/>
          <w:sz w:val="24"/>
          <w:szCs w:val="24"/>
          <w:lang w:val="en-US"/>
        </w:rPr>
      </w:pPr>
      <w:r w:rsidRPr="00B96EFD">
        <w:rPr>
          <w:rFonts w:ascii="Tahoma" w:hAnsi="Tahoma" w:cs="Tahoma"/>
          <w:sz w:val="24"/>
          <w:szCs w:val="24"/>
          <w:lang w:val="en-US"/>
        </w:rPr>
        <w:t>No:</w:t>
      </w:r>
      <w:r w:rsidR="00960F75">
        <w:rPr>
          <w:rFonts w:ascii="Tahoma" w:hAnsi="Tahoma" w:cs="Tahoma"/>
          <w:sz w:val="24"/>
          <w:szCs w:val="24"/>
          <w:lang w:val="en-US"/>
        </w:rPr>
        <w:t xml:space="preserve"> </w:t>
      </w:r>
      <w:r w:rsidRPr="00B96EFD">
        <w:rPr>
          <w:rFonts w:ascii="Tahoma" w:hAnsi="Tahoma" w:cs="Tahoma"/>
          <w:sz w:val="24"/>
          <w:szCs w:val="24"/>
          <w:lang w:val="en-US"/>
        </w:rPr>
        <w:t>KGP/</w:t>
      </w:r>
      <w:r w:rsidR="00151CB0">
        <w:rPr>
          <w:rFonts w:ascii="Tahoma" w:hAnsi="Tahoma" w:cs="Tahoma"/>
          <w:sz w:val="24"/>
          <w:szCs w:val="24"/>
          <w:lang w:val="en-US"/>
        </w:rPr>
        <w:t>Estt/2</w:t>
      </w:r>
      <w:r w:rsidRPr="00B96EFD">
        <w:rPr>
          <w:rFonts w:ascii="Tahoma" w:hAnsi="Tahoma" w:cs="Tahoma"/>
          <w:sz w:val="24"/>
          <w:szCs w:val="24"/>
          <w:lang w:val="en-US"/>
        </w:rPr>
        <w:t>0</w:t>
      </w:r>
      <w:r>
        <w:rPr>
          <w:rFonts w:ascii="Tahoma" w:hAnsi="Tahoma" w:cs="Tahoma"/>
          <w:sz w:val="24"/>
          <w:szCs w:val="24"/>
          <w:lang w:val="en-US"/>
        </w:rPr>
        <w:t>26</w:t>
      </w:r>
      <w:r w:rsidRPr="00B96EFD">
        <w:rPr>
          <w:rFonts w:ascii="Tahoma" w:hAnsi="Tahoma" w:cs="Tahoma"/>
          <w:sz w:val="24"/>
          <w:szCs w:val="24"/>
          <w:lang w:val="en-US"/>
        </w:rPr>
        <w:t>/</w:t>
      </w:r>
      <w:r w:rsidR="00151CB0">
        <w:rPr>
          <w:rFonts w:ascii="Tahoma" w:hAnsi="Tahoma" w:cs="Tahoma"/>
          <w:sz w:val="24"/>
          <w:szCs w:val="24"/>
          <w:lang w:val="en-US"/>
        </w:rPr>
        <w:t xml:space="preserve">            </w:t>
      </w:r>
      <w:r>
        <w:rPr>
          <w:rFonts w:ascii="Tahoma" w:hAnsi="Tahoma" w:cs="Tahoma"/>
          <w:sz w:val="24"/>
          <w:szCs w:val="24"/>
          <w:lang w:val="en-US"/>
        </w:rPr>
        <w:t xml:space="preserve">                                  </w:t>
      </w:r>
      <w:r w:rsidR="00874F14">
        <w:rPr>
          <w:rFonts w:ascii="Tahoma" w:hAnsi="Tahoma" w:cs="Tahoma"/>
          <w:sz w:val="24"/>
          <w:szCs w:val="24"/>
          <w:lang w:val="en-US"/>
        </w:rPr>
        <w:t xml:space="preserve"> </w:t>
      </w:r>
      <w:r w:rsidRPr="00B96EFD">
        <w:rPr>
          <w:rFonts w:ascii="Tahoma" w:hAnsi="Tahoma" w:cs="Tahoma"/>
          <w:sz w:val="24"/>
          <w:szCs w:val="24"/>
          <w:lang w:val="en-US"/>
        </w:rPr>
        <w:t>Dated</w:t>
      </w:r>
      <w:r>
        <w:rPr>
          <w:rFonts w:ascii="Tahoma" w:hAnsi="Tahoma" w:cs="Tahoma"/>
          <w:sz w:val="24"/>
          <w:szCs w:val="24"/>
          <w:lang w:val="en-US"/>
        </w:rPr>
        <w:t>:</w:t>
      </w:r>
      <w:r w:rsidR="00DA75BF">
        <w:rPr>
          <w:rFonts w:ascii="Tahoma" w:hAnsi="Tahoma" w:cs="Tahoma"/>
          <w:sz w:val="24"/>
          <w:szCs w:val="24"/>
          <w:lang w:val="en-US"/>
        </w:rPr>
        <w:t>30</w:t>
      </w:r>
      <w:r w:rsidRPr="00B96EFD">
        <w:rPr>
          <w:rFonts w:ascii="Tahoma" w:hAnsi="Tahoma" w:cs="Tahoma"/>
          <w:sz w:val="24"/>
          <w:szCs w:val="24"/>
          <w:lang w:val="en-US"/>
        </w:rPr>
        <w:t>/</w:t>
      </w:r>
      <w:r>
        <w:rPr>
          <w:rFonts w:ascii="Tahoma" w:hAnsi="Tahoma" w:cs="Tahoma"/>
          <w:sz w:val="24"/>
          <w:szCs w:val="24"/>
          <w:lang w:val="en-US"/>
        </w:rPr>
        <w:t>04</w:t>
      </w:r>
      <w:r w:rsidRPr="00B96EFD">
        <w:rPr>
          <w:rFonts w:ascii="Tahoma" w:hAnsi="Tahoma" w:cs="Tahoma"/>
          <w:sz w:val="24"/>
          <w:szCs w:val="24"/>
          <w:lang w:val="en-US"/>
        </w:rPr>
        <w:t>/202</w:t>
      </w:r>
      <w:r>
        <w:rPr>
          <w:rFonts w:ascii="Tahoma" w:hAnsi="Tahoma" w:cs="Tahoma"/>
          <w:sz w:val="24"/>
          <w:szCs w:val="24"/>
          <w:lang w:val="en-US"/>
        </w:rPr>
        <w:t>6.</w:t>
      </w:r>
    </w:p>
    <w:p w14:paraId="18C754BC" w14:textId="77777777" w:rsidR="00B96EFD" w:rsidRPr="00B96EFD" w:rsidRDefault="00B96EFD" w:rsidP="00B96EFD">
      <w:pPr>
        <w:ind w:rightChars="-233" w:right="-513"/>
        <w:jc w:val="both"/>
        <w:rPr>
          <w:rFonts w:ascii="Tahoma" w:hAnsi="Tahoma" w:cs="Tahoma"/>
          <w:sz w:val="24"/>
          <w:szCs w:val="24"/>
          <w:lang w:val="en-US"/>
        </w:rPr>
      </w:pPr>
    </w:p>
    <w:p w14:paraId="158F20EB" w14:textId="425BDC44" w:rsidR="00151CB0" w:rsidRPr="00151CB0" w:rsidRDefault="00151CB0" w:rsidP="00151CB0">
      <w:pPr>
        <w:pStyle w:val="NormalWeb"/>
        <w:jc w:val="both"/>
        <w:rPr>
          <w:rFonts w:ascii="Tahoma" w:hAnsi="Tahoma" w:cs="Tahoma"/>
        </w:rPr>
      </w:pPr>
      <w:r w:rsidRPr="00151CB0">
        <w:rPr>
          <w:rFonts w:ascii="Tahoma" w:hAnsi="Tahoma" w:cs="Tahoma"/>
          <w:b/>
          <w:bCs/>
        </w:rPr>
        <w:t xml:space="preserve">Subject: Non-joining of </w:t>
      </w:r>
      <w:r w:rsidR="00331C67">
        <w:rPr>
          <w:rFonts w:ascii="Tahoma" w:hAnsi="Tahoma" w:cs="Tahoma"/>
          <w:b/>
          <w:bCs/>
        </w:rPr>
        <w:t>Mr.</w:t>
      </w:r>
      <w:r w:rsidR="00331C67" w:rsidRPr="00151CB0">
        <w:rPr>
          <w:rFonts w:ascii="Tahoma" w:hAnsi="Tahoma" w:cs="Tahoma"/>
          <w:b/>
          <w:bCs/>
        </w:rPr>
        <w:t xml:space="preserve"> Wasim</w:t>
      </w:r>
      <w:r w:rsidRPr="00151CB0">
        <w:rPr>
          <w:rFonts w:ascii="Tahoma" w:hAnsi="Tahoma" w:cs="Tahoma"/>
          <w:b/>
          <w:bCs/>
        </w:rPr>
        <w:t xml:space="preserve"> Ali, Senior Assistant at KGP Srinagar</w:t>
      </w:r>
      <w:r w:rsidR="00331C67">
        <w:rPr>
          <w:rFonts w:ascii="Tahoma" w:hAnsi="Tahoma" w:cs="Tahoma"/>
          <w:b/>
          <w:bCs/>
        </w:rPr>
        <w:t>,</w:t>
      </w:r>
      <w:r w:rsidRPr="00151CB0">
        <w:rPr>
          <w:rFonts w:ascii="Tahoma" w:hAnsi="Tahoma" w:cs="Tahoma"/>
          <w:b/>
          <w:bCs/>
        </w:rPr>
        <w:t xml:space="preserve"> after promotion and transfer — regarding.</w:t>
      </w:r>
    </w:p>
    <w:p w14:paraId="2EEE9D0E" w14:textId="77777777" w:rsidR="00151CB0" w:rsidRDefault="00151CB0" w:rsidP="00151CB0">
      <w:pPr>
        <w:pStyle w:val="NormalWeb"/>
        <w:rPr>
          <w:rFonts w:ascii="Tahoma" w:hAnsi="Tahoma" w:cs="Tahoma"/>
          <w:sz w:val="22"/>
          <w:szCs w:val="22"/>
        </w:rPr>
      </w:pPr>
      <w:r w:rsidRPr="00151CB0">
        <w:rPr>
          <w:rFonts w:ascii="Tahoma" w:hAnsi="Tahoma" w:cs="Tahoma"/>
          <w:sz w:val="22"/>
          <w:szCs w:val="22"/>
        </w:rPr>
        <w:t>Reference: Office Order No. 79 of 2026 dated 23-02-2026, Directorate of Skill Development, J&amp;K.</w:t>
      </w:r>
    </w:p>
    <w:p w14:paraId="5613B4B6" w14:textId="77777777" w:rsidR="003131D7" w:rsidRPr="00151CB0" w:rsidRDefault="003131D7" w:rsidP="00151CB0">
      <w:pPr>
        <w:pStyle w:val="NormalWeb"/>
        <w:rPr>
          <w:rFonts w:ascii="Tahoma" w:hAnsi="Tahoma" w:cs="Tahoma"/>
          <w:sz w:val="22"/>
          <w:szCs w:val="22"/>
        </w:rPr>
      </w:pPr>
    </w:p>
    <w:p w14:paraId="130BF915" w14:textId="511C0247" w:rsidR="00151CB0" w:rsidRPr="00151CB0" w:rsidRDefault="00151CB0" w:rsidP="00151CB0">
      <w:pPr>
        <w:pStyle w:val="NormalWeb"/>
        <w:jc w:val="both"/>
        <w:rPr>
          <w:rFonts w:ascii="Tahoma" w:hAnsi="Tahoma" w:cs="Tahoma"/>
          <w:sz w:val="25"/>
          <w:szCs w:val="25"/>
        </w:rPr>
      </w:pPr>
      <w:r w:rsidRPr="00151CB0">
        <w:rPr>
          <w:rFonts w:ascii="Tahoma" w:hAnsi="Tahoma" w:cs="Tahoma"/>
          <w:sz w:val="25"/>
          <w:szCs w:val="25"/>
        </w:rPr>
        <w:t>Sir,</w:t>
      </w:r>
    </w:p>
    <w:p w14:paraId="175BB212" w14:textId="77777777" w:rsidR="003131D7" w:rsidRDefault="00151CB0" w:rsidP="003131D7">
      <w:pPr>
        <w:pStyle w:val="NormalWeb"/>
        <w:jc w:val="both"/>
        <w:rPr>
          <w:rFonts w:ascii="Tahoma" w:hAnsi="Tahoma" w:cs="Tahoma"/>
          <w:sz w:val="25"/>
          <w:szCs w:val="25"/>
        </w:rPr>
      </w:pPr>
      <w:r w:rsidRPr="00151CB0">
        <w:rPr>
          <w:rFonts w:ascii="Tahoma" w:hAnsi="Tahoma" w:cs="Tahoma"/>
          <w:sz w:val="25"/>
          <w:szCs w:val="25"/>
        </w:rPr>
        <w:t>With reference to the subject cited above, it is to</w:t>
      </w:r>
      <w:r>
        <w:rPr>
          <w:rFonts w:ascii="Tahoma" w:hAnsi="Tahoma" w:cs="Tahoma"/>
          <w:sz w:val="25"/>
          <w:szCs w:val="25"/>
        </w:rPr>
        <w:t xml:space="preserve"> bring to</w:t>
      </w:r>
      <w:r w:rsidRPr="00151CB0">
        <w:rPr>
          <w:rFonts w:ascii="Tahoma" w:hAnsi="Tahoma" w:cs="Tahoma"/>
          <w:sz w:val="25"/>
          <w:szCs w:val="25"/>
        </w:rPr>
        <w:t xml:space="preserve"> your kind notice that vide </w:t>
      </w:r>
      <w:r>
        <w:rPr>
          <w:rFonts w:ascii="Tahoma" w:hAnsi="Tahoma" w:cs="Tahoma"/>
          <w:sz w:val="25"/>
          <w:szCs w:val="25"/>
        </w:rPr>
        <w:t xml:space="preserve">your </w:t>
      </w:r>
      <w:r w:rsidRPr="00151CB0">
        <w:rPr>
          <w:rFonts w:ascii="Tahoma" w:hAnsi="Tahoma" w:cs="Tahoma"/>
          <w:sz w:val="25"/>
          <w:szCs w:val="25"/>
        </w:rPr>
        <w:t xml:space="preserve">Office Order No. 79 of 2026 dated 23-02-2026, </w:t>
      </w:r>
      <w:r>
        <w:rPr>
          <w:rFonts w:ascii="Tahoma" w:hAnsi="Tahoma" w:cs="Tahoma"/>
          <w:sz w:val="25"/>
          <w:szCs w:val="25"/>
        </w:rPr>
        <w:t>Mr</w:t>
      </w:r>
      <w:r w:rsidRPr="00151CB0">
        <w:rPr>
          <w:rFonts w:ascii="Tahoma" w:hAnsi="Tahoma" w:cs="Tahoma"/>
          <w:sz w:val="25"/>
          <w:szCs w:val="25"/>
        </w:rPr>
        <w:t>. Wasim Ali was promoted from Junior Assistant to Senior Assistant and was accordingly transferred to KGP Srinagar as his new place of posting</w:t>
      </w:r>
      <w:r w:rsidR="003131D7">
        <w:rPr>
          <w:rFonts w:ascii="Tahoma" w:hAnsi="Tahoma" w:cs="Tahoma"/>
          <w:sz w:val="25"/>
          <w:szCs w:val="25"/>
        </w:rPr>
        <w:t>.</w:t>
      </w:r>
    </w:p>
    <w:p w14:paraId="4A4586EA" w14:textId="4BC31DD1" w:rsidR="00151CB0" w:rsidRPr="00151CB0" w:rsidRDefault="00151CB0" w:rsidP="003131D7">
      <w:pPr>
        <w:pStyle w:val="NormalWeb"/>
        <w:jc w:val="both"/>
        <w:rPr>
          <w:rFonts w:ascii="Tahoma" w:hAnsi="Tahoma" w:cs="Tahoma"/>
          <w:sz w:val="25"/>
          <w:szCs w:val="25"/>
        </w:rPr>
      </w:pPr>
      <w:r w:rsidRPr="00151CB0">
        <w:rPr>
          <w:rFonts w:ascii="Tahoma" w:hAnsi="Tahoma" w:cs="Tahoma"/>
          <w:sz w:val="25"/>
          <w:szCs w:val="25"/>
        </w:rPr>
        <w:t>However, it is to inform that till date, the said official has neither joined this institution nor has he given any intimation to this office regarding the reasons for his non-joining. No communication has been received from his end regarding any delay or inability to join.</w:t>
      </w:r>
    </w:p>
    <w:p w14:paraId="553D6786" w14:textId="71FF8743" w:rsidR="00151CB0" w:rsidRPr="00151CB0" w:rsidRDefault="00151CB0" w:rsidP="00151CB0">
      <w:pPr>
        <w:pStyle w:val="NormalWeb"/>
        <w:jc w:val="both"/>
        <w:rPr>
          <w:rFonts w:ascii="Tahoma" w:hAnsi="Tahoma" w:cs="Tahoma"/>
          <w:sz w:val="25"/>
          <w:szCs w:val="25"/>
        </w:rPr>
      </w:pPr>
      <w:r w:rsidRPr="00151CB0">
        <w:rPr>
          <w:rFonts w:ascii="Tahoma" w:hAnsi="Tahoma" w:cs="Tahoma"/>
          <w:sz w:val="25"/>
          <w:szCs w:val="25"/>
        </w:rPr>
        <w:t xml:space="preserve">It is further submitted that the services of the said official are urgently required in this institution as the Section Officer of the institution has also retired, thereby creating a significant administrative void. The absence of </w:t>
      </w:r>
      <w:r>
        <w:rPr>
          <w:rFonts w:ascii="Tahoma" w:hAnsi="Tahoma" w:cs="Tahoma"/>
          <w:sz w:val="25"/>
          <w:szCs w:val="25"/>
        </w:rPr>
        <w:t>Mr</w:t>
      </w:r>
      <w:r w:rsidRPr="00151CB0">
        <w:rPr>
          <w:rFonts w:ascii="Tahoma" w:hAnsi="Tahoma" w:cs="Tahoma"/>
          <w:sz w:val="25"/>
          <w:szCs w:val="25"/>
        </w:rPr>
        <w:t>. Wasim Ali is causing serious inconvenience to the day-to-day functioning and administration of this office.</w:t>
      </w:r>
    </w:p>
    <w:p w14:paraId="2FB95E2A" w14:textId="33CB1988" w:rsidR="00151CB0" w:rsidRPr="00151CB0" w:rsidRDefault="00151CB0" w:rsidP="00151CB0">
      <w:pPr>
        <w:pStyle w:val="NormalWeb"/>
        <w:jc w:val="both"/>
        <w:rPr>
          <w:rFonts w:ascii="Tahoma" w:hAnsi="Tahoma" w:cs="Tahoma"/>
          <w:sz w:val="25"/>
          <w:szCs w:val="25"/>
        </w:rPr>
      </w:pPr>
      <w:r w:rsidRPr="00151CB0">
        <w:rPr>
          <w:rFonts w:ascii="Tahoma" w:hAnsi="Tahoma" w:cs="Tahoma"/>
          <w:sz w:val="25"/>
          <w:szCs w:val="25"/>
        </w:rPr>
        <w:t xml:space="preserve">In view of the above, it is requested that appropriate directions may kindly be issued to </w:t>
      </w:r>
      <w:r>
        <w:rPr>
          <w:rFonts w:ascii="Tahoma" w:hAnsi="Tahoma" w:cs="Tahoma"/>
          <w:sz w:val="25"/>
          <w:szCs w:val="25"/>
        </w:rPr>
        <w:t>Mr</w:t>
      </w:r>
      <w:r w:rsidRPr="00151CB0">
        <w:rPr>
          <w:rFonts w:ascii="Tahoma" w:hAnsi="Tahoma" w:cs="Tahoma"/>
          <w:sz w:val="25"/>
          <w:szCs w:val="25"/>
        </w:rPr>
        <w:t>. Wasim Ali to join his new place of posting at KGP Srinagar at the earliest, failing which necessary action as deemed fit may be initiated in the matter.</w:t>
      </w:r>
    </w:p>
    <w:p w14:paraId="755E4CF8" w14:textId="41B1742A" w:rsidR="00151CB0" w:rsidRPr="00151CB0" w:rsidRDefault="00151CB0" w:rsidP="00151CB0">
      <w:pPr>
        <w:pStyle w:val="NormalWeb"/>
        <w:jc w:val="both"/>
        <w:rPr>
          <w:rFonts w:ascii="Tahoma" w:hAnsi="Tahoma" w:cs="Tahoma"/>
          <w:sz w:val="25"/>
          <w:szCs w:val="25"/>
        </w:rPr>
      </w:pPr>
      <w:r w:rsidRPr="00151CB0">
        <w:rPr>
          <w:rFonts w:ascii="Tahoma" w:hAnsi="Tahoma" w:cs="Tahoma"/>
          <w:sz w:val="25"/>
          <w:szCs w:val="25"/>
        </w:rPr>
        <w:t>This is for your kind information and necessary action</w:t>
      </w:r>
      <w:r>
        <w:rPr>
          <w:rFonts w:ascii="Tahoma" w:hAnsi="Tahoma" w:cs="Tahoma"/>
          <w:sz w:val="25"/>
          <w:szCs w:val="25"/>
        </w:rPr>
        <w:t>,</w:t>
      </w:r>
      <w:r w:rsidRPr="00151CB0">
        <w:rPr>
          <w:rFonts w:ascii="Tahoma" w:hAnsi="Tahoma" w:cs="Tahoma"/>
          <w:sz w:val="25"/>
          <w:szCs w:val="25"/>
        </w:rPr>
        <w:t xml:space="preserve"> please.</w:t>
      </w:r>
    </w:p>
    <w:p w14:paraId="5C97370E" w14:textId="7ADE4EB4" w:rsidR="0036182F" w:rsidRPr="0037168B" w:rsidRDefault="00B96EFD" w:rsidP="00151CB0">
      <w:pPr>
        <w:pStyle w:val="NormalWeb"/>
        <w:rPr>
          <w:lang w:val="en-US"/>
        </w:rPr>
      </w:pPr>
      <w:r>
        <w:rPr>
          <w:rFonts w:ascii="Tahoma" w:hAnsi="Tahoma" w:cs="Tahoma"/>
          <w:lang w:val="en-US"/>
        </w:rPr>
        <w:t xml:space="preserve">                                                                    </w:t>
      </w:r>
    </w:p>
    <w:p w14:paraId="13F0135F" w14:textId="7FD57005" w:rsidR="00AB574B" w:rsidRDefault="0036182F" w:rsidP="00AB574B">
      <w:pPr>
        <w:spacing w:line="360" w:lineRule="auto"/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</w:t>
      </w:r>
      <w:r w:rsidR="0062590F"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331C67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2590F">
        <w:rPr>
          <w:rFonts w:ascii="Tahoma" w:hAnsi="Tahoma" w:cs="Tahoma"/>
          <w:color w:val="1F1F1F"/>
          <w:sz w:val="25"/>
          <w:szCs w:val="25"/>
        </w:rPr>
        <w:t xml:space="preserve"> </w:t>
      </w:r>
      <w:r w:rsidR="00960F75">
        <w:rPr>
          <w:rFonts w:ascii="Tahoma" w:hAnsi="Tahoma" w:cs="Tahoma"/>
          <w:color w:val="1F1F1F"/>
          <w:sz w:val="25"/>
          <w:szCs w:val="25"/>
        </w:rPr>
        <w:t xml:space="preserve"> </w:t>
      </w:r>
      <w:r w:rsidR="00ED799E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Yours Faithfully</w:t>
      </w:r>
    </w:p>
    <w:p w14:paraId="74F522B6" w14:textId="55FD3344" w:rsidR="0062590F" w:rsidRDefault="008774B2" w:rsidP="00B12E56">
      <w:pPr>
        <w:tabs>
          <w:tab w:val="left" w:pos="948"/>
          <w:tab w:val="center" w:pos="3487"/>
        </w:tabs>
        <w:spacing w:line="360" w:lineRule="auto"/>
        <w:ind w:left="142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ab/>
      </w:r>
    </w:p>
    <w:p w14:paraId="399EAE4E" w14:textId="77777777" w:rsidR="00331C67" w:rsidRDefault="0062590F" w:rsidP="0062590F">
      <w:pPr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</w:t>
      </w:r>
      <w:r w:rsidR="00151CB0">
        <w:rPr>
          <w:rFonts w:ascii="Tahoma" w:hAnsi="Tahoma" w:cs="Tahoma"/>
          <w:color w:val="1F1F1F"/>
          <w:sz w:val="25"/>
          <w:szCs w:val="25"/>
        </w:rPr>
        <w:t xml:space="preserve">                      </w:t>
      </w:r>
    </w:p>
    <w:p w14:paraId="24381B34" w14:textId="22967D12" w:rsidR="00960F75" w:rsidRPr="00784867" w:rsidRDefault="00331C67" w:rsidP="0062590F">
      <w:pPr>
        <w:ind w:left="142"/>
        <w:jc w:val="center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</w:t>
      </w:r>
      <w:r w:rsidRPr="00784867">
        <w:rPr>
          <w:rFonts w:ascii="Tahoma" w:hAnsi="Tahoma" w:cs="Tahoma"/>
          <w:b/>
          <w:bCs/>
          <w:color w:val="1F1F1F"/>
          <w:sz w:val="25"/>
          <w:szCs w:val="25"/>
        </w:rPr>
        <w:t>Dr. Shafquat</w:t>
      </w:r>
      <w:r w:rsidR="00151CB0" w:rsidRPr="00784867">
        <w:rPr>
          <w:rFonts w:ascii="Tahoma" w:hAnsi="Tahoma" w:cs="Tahoma"/>
          <w:b/>
          <w:bCs/>
          <w:color w:val="1F1F1F"/>
          <w:sz w:val="25"/>
          <w:szCs w:val="25"/>
        </w:rPr>
        <w:t xml:space="preserve"> Ara</w:t>
      </w:r>
      <w:r w:rsidR="0062590F" w:rsidRPr="00784867">
        <w:rPr>
          <w:rFonts w:ascii="Tahoma" w:hAnsi="Tahoma" w:cs="Tahoma"/>
          <w:b/>
          <w:bCs/>
          <w:color w:val="1F1F1F"/>
          <w:sz w:val="25"/>
          <w:szCs w:val="25"/>
        </w:rPr>
        <w:t xml:space="preserve">                </w:t>
      </w:r>
      <w:r w:rsidR="00EF7AA1" w:rsidRPr="00784867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36182F" w:rsidRPr="00784867"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D919F2" w:rsidRPr="00784867">
        <w:rPr>
          <w:rFonts w:ascii="Tahoma" w:hAnsi="Tahoma" w:cs="Tahoma"/>
          <w:b/>
          <w:bCs/>
          <w:color w:val="1F1F1F"/>
          <w:sz w:val="25"/>
          <w:szCs w:val="25"/>
        </w:rPr>
        <w:t xml:space="preserve">   </w:t>
      </w:r>
    </w:p>
    <w:p w14:paraId="712A4E61" w14:textId="31DD0AAC" w:rsidR="0036182F" w:rsidRPr="003E44A4" w:rsidRDefault="00960F75" w:rsidP="0062590F">
      <w:pPr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</w:t>
      </w:r>
      <w:r w:rsidR="00151CB0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36182F" w:rsidRPr="003E44A4">
        <w:rPr>
          <w:rFonts w:ascii="Tahoma" w:hAnsi="Tahoma" w:cs="Tahoma"/>
          <w:color w:val="1F1F1F"/>
          <w:sz w:val="25"/>
          <w:szCs w:val="25"/>
        </w:rPr>
        <w:t>Principal</w:t>
      </w:r>
    </w:p>
    <w:p w14:paraId="7F0DC7E9" w14:textId="4CAA7288" w:rsidR="0036182F" w:rsidRPr="003E44A4" w:rsidRDefault="0036182F" w:rsidP="0062590F">
      <w:pPr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</w:t>
      </w:r>
      <w:r w:rsidR="003112A7">
        <w:rPr>
          <w:rFonts w:ascii="Tahoma" w:hAnsi="Tahoma" w:cs="Tahoma"/>
          <w:color w:val="1F1F1F"/>
          <w:sz w:val="25"/>
          <w:szCs w:val="25"/>
        </w:rPr>
        <w:t xml:space="preserve">                                 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D919F2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089CFABA" w14:textId="0B50608F" w:rsidR="0036182F" w:rsidRPr="0036182F" w:rsidRDefault="0036182F" w:rsidP="0062590F">
      <w:pPr>
        <w:ind w:left="142"/>
        <w:jc w:val="center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</w:t>
      </w:r>
      <w:r w:rsidR="003112A7">
        <w:rPr>
          <w:rFonts w:ascii="Tahoma" w:hAnsi="Tahoma" w:cs="Tahoma"/>
          <w:color w:val="1F1F1F"/>
          <w:sz w:val="25"/>
          <w:szCs w:val="25"/>
        </w:rPr>
        <w:t xml:space="preserve">                                    </w:t>
      </w:r>
      <w:r w:rsidR="00D919F2">
        <w:rPr>
          <w:rFonts w:ascii="Tahoma" w:hAnsi="Tahoma" w:cs="Tahoma"/>
          <w:color w:val="1F1F1F"/>
          <w:sz w:val="25"/>
          <w:szCs w:val="25"/>
        </w:rPr>
        <w:t xml:space="preserve">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E44A4">
        <w:rPr>
          <w:rFonts w:ascii="Tahoma" w:hAnsi="Tahoma" w:cs="Tahoma"/>
          <w:color w:val="1F1F1F"/>
          <w:sz w:val="25"/>
          <w:szCs w:val="25"/>
        </w:rPr>
        <w:t>Srinagar</w:t>
      </w:r>
    </w:p>
    <w:p w14:paraId="41F8B701" w14:textId="77777777" w:rsidR="00B12E56" w:rsidRPr="008774B2" w:rsidRDefault="00151CB0" w:rsidP="00B12E56">
      <w:pPr>
        <w:tabs>
          <w:tab w:val="left" w:pos="948"/>
          <w:tab w:val="center" w:pos="3487"/>
        </w:tabs>
        <w:spacing w:line="360" w:lineRule="auto"/>
        <w:ind w:left="142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b/>
          <w:bCs/>
          <w:color w:val="1F1F1F"/>
          <w:sz w:val="25"/>
          <w:szCs w:val="25"/>
        </w:rPr>
        <w:t xml:space="preserve"> </w:t>
      </w:r>
      <w:r w:rsidR="00B12E56" w:rsidRPr="008774B2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165B0959" w14:textId="7D9174E8" w:rsidR="00151CB0" w:rsidRPr="00331C67" w:rsidRDefault="00B12E56" w:rsidP="00B12E56">
      <w:pPr>
        <w:spacing w:line="360" w:lineRule="auto"/>
        <w:ind w:left="142"/>
        <w:rPr>
          <w:rFonts w:ascii="Tahoma" w:hAnsi="Tahoma" w:cs="Tahoma"/>
          <w:b/>
          <w:bCs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1. Order </w:t>
      </w:r>
      <w:r w:rsidRPr="00151CB0">
        <w:rPr>
          <w:rFonts w:ascii="Tahoma" w:hAnsi="Tahoma" w:cs="Tahoma"/>
        </w:rPr>
        <w:t>No. 79 of 2026</w:t>
      </w:r>
      <w:r>
        <w:rPr>
          <w:rFonts w:ascii="Tahoma" w:hAnsi="Tahoma" w:cs="Tahoma"/>
        </w:rPr>
        <w:t>.</w:t>
      </w:r>
    </w:p>
    <w:p w14:paraId="67C16C58" w14:textId="69E2560B" w:rsidR="00331C67" w:rsidRPr="003131D7" w:rsidRDefault="00151CB0" w:rsidP="00331C67">
      <w:pPr>
        <w:pStyle w:val="NormalWeb"/>
        <w:jc w:val="both"/>
        <w:rPr>
          <w:rFonts w:ascii="Tahoma" w:hAnsi="Tahoma" w:cs="Tahoma"/>
          <w:b/>
          <w:bCs/>
          <w:sz w:val="25"/>
          <w:szCs w:val="25"/>
        </w:rPr>
      </w:pPr>
      <w:r w:rsidRPr="003131D7">
        <w:rPr>
          <w:rFonts w:ascii="Tahoma" w:hAnsi="Tahoma" w:cs="Tahoma"/>
          <w:b/>
          <w:bCs/>
          <w:sz w:val="25"/>
          <w:szCs w:val="25"/>
        </w:rPr>
        <w:t>Copy to</w:t>
      </w:r>
      <w:r w:rsidR="00331C67" w:rsidRPr="003131D7">
        <w:rPr>
          <w:rFonts w:ascii="Tahoma" w:hAnsi="Tahoma" w:cs="Tahoma"/>
          <w:b/>
          <w:bCs/>
          <w:sz w:val="25"/>
          <w:szCs w:val="25"/>
        </w:rPr>
        <w:t xml:space="preserve"> the:</w:t>
      </w:r>
    </w:p>
    <w:p w14:paraId="6A8C05C6" w14:textId="7B65E7E2" w:rsidR="00B14580" w:rsidRDefault="00331C67" w:rsidP="00331C67">
      <w:pPr>
        <w:pStyle w:val="NormalWeb"/>
        <w:jc w:val="both"/>
        <w:rPr>
          <w:rFonts w:ascii="Tahoma" w:hAnsi="Tahoma" w:cs="Tahoma"/>
          <w:sz w:val="25"/>
          <w:szCs w:val="25"/>
        </w:rPr>
      </w:pPr>
      <w:r>
        <w:rPr>
          <w:rFonts w:ascii="Tahoma" w:hAnsi="Tahoma" w:cs="Tahoma"/>
          <w:sz w:val="25"/>
          <w:szCs w:val="25"/>
        </w:rPr>
        <w:t xml:space="preserve">1. </w:t>
      </w:r>
      <w:r w:rsidRPr="00331C67">
        <w:rPr>
          <w:rFonts w:ascii="Tahoma" w:hAnsi="Tahoma" w:cs="Tahoma"/>
          <w:sz w:val="25"/>
          <w:szCs w:val="25"/>
        </w:rPr>
        <w:t>Secretary, JKBOTE,</w:t>
      </w:r>
      <w:r>
        <w:rPr>
          <w:rFonts w:ascii="Tahoma" w:hAnsi="Tahoma" w:cs="Tahoma"/>
          <w:sz w:val="25"/>
          <w:szCs w:val="25"/>
        </w:rPr>
        <w:t xml:space="preserve"> J&amp;K</w:t>
      </w:r>
      <w:r w:rsidRPr="00331C67">
        <w:rPr>
          <w:rFonts w:ascii="Tahoma" w:hAnsi="Tahoma" w:cs="Tahoma"/>
          <w:sz w:val="25"/>
          <w:szCs w:val="25"/>
        </w:rPr>
        <w:t xml:space="preserve"> — for information and with the request to kindly </w:t>
      </w:r>
      <w:r w:rsidR="007238AC">
        <w:rPr>
          <w:rFonts w:ascii="Tahoma" w:hAnsi="Tahoma" w:cs="Tahoma"/>
          <w:sz w:val="25"/>
          <w:szCs w:val="25"/>
        </w:rPr>
        <w:t xml:space="preserve">relieve him and </w:t>
      </w:r>
      <w:r w:rsidRPr="00331C67">
        <w:rPr>
          <w:rFonts w:ascii="Tahoma" w:hAnsi="Tahoma" w:cs="Tahoma"/>
          <w:sz w:val="25"/>
          <w:szCs w:val="25"/>
        </w:rPr>
        <w:t xml:space="preserve">issue necessary directions to </w:t>
      </w:r>
      <w:r w:rsidR="007238AC">
        <w:rPr>
          <w:rFonts w:ascii="Tahoma" w:hAnsi="Tahoma" w:cs="Tahoma"/>
          <w:sz w:val="25"/>
          <w:szCs w:val="25"/>
        </w:rPr>
        <w:t>Mr.</w:t>
      </w:r>
      <w:r w:rsidR="007238AC" w:rsidRPr="00331C67">
        <w:rPr>
          <w:rFonts w:ascii="Tahoma" w:hAnsi="Tahoma" w:cs="Tahoma"/>
          <w:sz w:val="25"/>
          <w:szCs w:val="25"/>
        </w:rPr>
        <w:t xml:space="preserve"> Wasim</w:t>
      </w:r>
      <w:r w:rsidRPr="00331C67">
        <w:rPr>
          <w:rFonts w:ascii="Tahoma" w:hAnsi="Tahoma" w:cs="Tahoma"/>
          <w:sz w:val="25"/>
          <w:szCs w:val="25"/>
        </w:rPr>
        <w:t xml:space="preserve"> Al</w:t>
      </w:r>
      <w:r w:rsidR="007238AC">
        <w:rPr>
          <w:rFonts w:ascii="Tahoma" w:hAnsi="Tahoma" w:cs="Tahoma"/>
          <w:sz w:val="25"/>
          <w:szCs w:val="25"/>
        </w:rPr>
        <w:t>i</w:t>
      </w:r>
      <w:r w:rsidR="00BF762F">
        <w:rPr>
          <w:rFonts w:ascii="Tahoma" w:hAnsi="Tahoma" w:cs="Tahoma"/>
          <w:sz w:val="25"/>
          <w:szCs w:val="25"/>
        </w:rPr>
        <w:t xml:space="preserve"> </w:t>
      </w:r>
      <w:r w:rsidRPr="00331C67">
        <w:rPr>
          <w:rFonts w:ascii="Tahoma" w:hAnsi="Tahoma" w:cs="Tahoma"/>
          <w:sz w:val="25"/>
          <w:szCs w:val="25"/>
        </w:rPr>
        <w:t>to join his new place of posting at KGP Srinagar immediately, in compliance with</w:t>
      </w:r>
      <w:r>
        <w:rPr>
          <w:rFonts w:ascii="Tahoma" w:hAnsi="Tahoma" w:cs="Tahoma"/>
          <w:sz w:val="25"/>
          <w:szCs w:val="25"/>
        </w:rPr>
        <w:t xml:space="preserve"> the DSD</w:t>
      </w:r>
      <w:r w:rsidRPr="00331C67">
        <w:rPr>
          <w:rFonts w:ascii="Tahoma" w:hAnsi="Tahoma" w:cs="Tahoma"/>
          <w:sz w:val="25"/>
          <w:szCs w:val="25"/>
        </w:rPr>
        <w:t xml:space="preserve"> Office Order No. 79 of 2026 dated 23-02-2026.</w:t>
      </w:r>
    </w:p>
    <w:p w14:paraId="7F65B1C3" w14:textId="77777777" w:rsidR="00331C67" w:rsidRDefault="00331C67" w:rsidP="00331C67">
      <w:pPr>
        <w:pStyle w:val="NormalWeb"/>
        <w:jc w:val="both"/>
        <w:rPr>
          <w:rFonts w:ascii="Tahoma" w:hAnsi="Tahoma" w:cs="Tahoma"/>
          <w:sz w:val="25"/>
          <w:szCs w:val="25"/>
        </w:rPr>
      </w:pPr>
    </w:p>
    <w:p w14:paraId="662F7373" w14:textId="77777777" w:rsidR="00331C67" w:rsidRDefault="00331C67" w:rsidP="00331C67">
      <w:pPr>
        <w:pStyle w:val="NormalWeb"/>
        <w:jc w:val="both"/>
      </w:pPr>
    </w:p>
    <w:sectPr w:rsidR="00331C67" w:rsidSect="00331C67">
      <w:headerReference w:type="default" r:id="rId7"/>
      <w:pgSz w:w="11906" w:h="16838"/>
      <w:pgMar w:top="1170" w:right="566" w:bottom="8" w:left="709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7570117" w14:textId="77777777" w:rsidR="0066398A" w:rsidRDefault="0066398A">
      <w:r>
        <w:separator/>
      </w:r>
    </w:p>
  </w:endnote>
  <w:endnote w:type="continuationSeparator" w:id="0">
    <w:p w14:paraId="7B90BB19" w14:textId="77777777" w:rsidR="0066398A" w:rsidRDefault="006639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DE44609" w14:textId="77777777" w:rsidR="0066398A" w:rsidRDefault="0066398A">
      <w:r>
        <w:separator/>
      </w:r>
    </w:p>
  </w:footnote>
  <w:footnote w:type="continuationSeparator" w:id="0">
    <w:p w14:paraId="520B3F7E" w14:textId="77777777" w:rsidR="0066398A" w:rsidRDefault="006639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43F991" w14:textId="5E4B48D8" w:rsidR="00B14580" w:rsidRDefault="00965277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6F66138D">
          <wp:simplePos x="0" y="0"/>
          <wp:positionH relativeFrom="margin">
            <wp:align>left</wp:align>
          </wp:positionH>
          <wp:positionV relativeFrom="page">
            <wp:posOffset>564501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78581103" name="Picture 7858110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  0194-2310144/2310060                   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77777777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PRINCIPAL,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712F4148" w:rsidR="00965277" w:rsidRDefault="008B22E1" w:rsidP="008B22E1">
    <w:pPr>
      <w:contextualSpacing/>
      <w:rPr>
        <w:sz w:val="20"/>
        <w:szCs w:val="20"/>
      </w:rPr>
    </w:pPr>
    <w:r>
      <w:t xml:space="preserve">                 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5B0771A5" w14:textId="5D5A9B64" w:rsidR="00B14580" w:rsidRDefault="00965277" w:rsidP="00965277">
    <w:pPr>
      <w:contextualSpacing/>
      <w:rPr>
        <w:sz w:val="20"/>
        <w:szCs w:val="20"/>
      </w:rPr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hyperlink r:id="rId3" w:history="1">
      <w:r w:rsidR="008729B0" w:rsidRPr="002450CA">
        <w:rPr>
          <w:rStyle w:val="Hyperlink"/>
          <w:sz w:val="20"/>
          <w:szCs w:val="20"/>
        </w:rPr>
        <w:t>kgpolysgr58@gmail.com</w:t>
      </w:r>
    </w:hyperlink>
  </w:p>
  <w:p w14:paraId="479F9EE8" w14:textId="77777777" w:rsidR="00B14580" w:rsidRDefault="00B1458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87CDD549"/>
    <w:multiLevelType w:val="singleLevel"/>
    <w:tmpl w:val="87CDD549"/>
    <w:lvl w:ilvl="0">
      <w:start w:val="1"/>
      <w:numFmt w:val="decimal"/>
      <w:suff w:val="space"/>
      <w:lvlText w:val="%1."/>
      <w:lvlJc w:val="left"/>
    </w:lvl>
  </w:abstractNum>
  <w:abstractNum w:abstractNumId="1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2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3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4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5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9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10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1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4EB11C0"/>
    <w:multiLevelType w:val="multilevel"/>
    <w:tmpl w:val="4830BF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6BD4855"/>
    <w:multiLevelType w:val="hybridMultilevel"/>
    <w:tmpl w:val="D61EF4AC"/>
    <w:lvl w:ilvl="0" w:tplc="59C8ADE0">
      <w:start w:val="1"/>
      <w:numFmt w:val="decimal"/>
      <w:lvlText w:val="%1."/>
      <w:lvlJc w:val="left"/>
      <w:pPr>
        <w:ind w:left="722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2" w:hanging="360"/>
      </w:pPr>
    </w:lvl>
    <w:lvl w:ilvl="2" w:tplc="4009001B" w:tentative="1">
      <w:start w:val="1"/>
      <w:numFmt w:val="lowerRoman"/>
      <w:lvlText w:val="%3."/>
      <w:lvlJc w:val="right"/>
      <w:pPr>
        <w:ind w:left="2162" w:hanging="180"/>
      </w:pPr>
    </w:lvl>
    <w:lvl w:ilvl="3" w:tplc="4009000F" w:tentative="1">
      <w:start w:val="1"/>
      <w:numFmt w:val="decimal"/>
      <w:lvlText w:val="%4."/>
      <w:lvlJc w:val="left"/>
      <w:pPr>
        <w:ind w:left="2882" w:hanging="360"/>
      </w:pPr>
    </w:lvl>
    <w:lvl w:ilvl="4" w:tplc="40090019" w:tentative="1">
      <w:start w:val="1"/>
      <w:numFmt w:val="lowerLetter"/>
      <w:lvlText w:val="%5."/>
      <w:lvlJc w:val="left"/>
      <w:pPr>
        <w:ind w:left="3602" w:hanging="360"/>
      </w:pPr>
    </w:lvl>
    <w:lvl w:ilvl="5" w:tplc="4009001B" w:tentative="1">
      <w:start w:val="1"/>
      <w:numFmt w:val="lowerRoman"/>
      <w:lvlText w:val="%6."/>
      <w:lvlJc w:val="right"/>
      <w:pPr>
        <w:ind w:left="4322" w:hanging="180"/>
      </w:pPr>
    </w:lvl>
    <w:lvl w:ilvl="6" w:tplc="4009000F" w:tentative="1">
      <w:start w:val="1"/>
      <w:numFmt w:val="decimal"/>
      <w:lvlText w:val="%7."/>
      <w:lvlJc w:val="left"/>
      <w:pPr>
        <w:ind w:left="5042" w:hanging="360"/>
      </w:pPr>
    </w:lvl>
    <w:lvl w:ilvl="7" w:tplc="40090019" w:tentative="1">
      <w:start w:val="1"/>
      <w:numFmt w:val="lowerLetter"/>
      <w:lvlText w:val="%8."/>
      <w:lvlJc w:val="left"/>
      <w:pPr>
        <w:ind w:left="5762" w:hanging="360"/>
      </w:pPr>
    </w:lvl>
    <w:lvl w:ilvl="8" w:tplc="4009001B" w:tentative="1">
      <w:start w:val="1"/>
      <w:numFmt w:val="lowerRoman"/>
      <w:lvlText w:val="%9."/>
      <w:lvlJc w:val="right"/>
      <w:pPr>
        <w:ind w:left="6482" w:hanging="180"/>
      </w:pPr>
    </w:lvl>
  </w:abstractNum>
  <w:abstractNum w:abstractNumId="15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50812F4D"/>
    <w:multiLevelType w:val="multilevel"/>
    <w:tmpl w:val="99F02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92A6343"/>
    <w:multiLevelType w:val="multilevel"/>
    <w:tmpl w:val="BFA81A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10"/>
  </w:num>
  <w:num w:numId="2">
    <w:abstractNumId w:val="8"/>
  </w:num>
  <w:num w:numId="3">
    <w:abstractNumId w:val="7"/>
  </w:num>
  <w:num w:numId="4">
    <w:abstractNumId w:val="6"/>
  </w:num>
  <w:num w:numId="5">
    <w:abstractNumId w:val="5"/>
  </w:num>
  <w:num w:numId="6">
    <w:abstractNumId w:val="9"/>
  </w:num>
  <w:num w:numId="7">
    <w:abstractNumId w:val="4"/>
  </w:num>
  <w:num w:numId="8">
    <w:abstractNumId w:val="3"/>
  </w:num>
  <w:num w:numId="9">
    <w:abstractNumId w:val="2"/>
  </w:num>
  <w:num w:numId="10">
    <w:abstractNumId w:val="1"/>
  </w:num>
  <w:num w:numId="11">
    <w:abstractNumId w:val="12"/>
  </w:num>
  <w:num w:numId="12">
    <w:abstractNumId w:val="15"/>
  </w:num>
  <w:num w:numId="13">
    <w:abstractNumId w:val="11"/>
  </w:num>
  <w:num w:numId="14">
    <w:abstractNumId w:val="19"/>
  </w:num>
  <w:num w:numId="15">
    <w:abstractNumId w:val="16"/>
  </w:num>
  <w:num w:numId="16">
    <w:abstractNumId w:val="20"/>
  </w:num>
  <w:num w:numId="17">
    <w:abstractNumId w:val="17"/>
  </w:num>
  <w:num w:numId="18">
    <w:abstractNumId w:val="18"/>
  </w:num>
  <w:num w:numId="19">
    <w:abstractNumId w:val="14"/>
  </w:num>
  <w:num w:numId="20">
    <w:abstractNumId w:val="0"/>
  </w:num>
  <w:num w:numId="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450C6"/>
    <w:rsid w:val="00045AAD"/>
    <w:rsid w:val="00050A31"/>
    <w:rsid w:val="00070C40"/>
    <w:rsid w:val="000716D2"/>
    <w:rsid w:val="00071AAB"/>
    <w:rsid w:val="00076EA7"/>
    <w:rsid w:val="00082091"/>
    <w:rsid w:val="000B76C4"/>
    <w:rsid w:val="000C5610"/>
    <w:rsid w:val="000E6552"/>
    <w:rsid w:val="000F334E"/>
    <w:rsid w:val="000F3A4F"/>
    <w:rsid w:val="000F59AC"/>
    <w:rsid w:val="001216BC"/>
    <w:rsid w:val="00121CFB"/>
    <w:rsid w:val="001364FE"/>
    <w:rsid w:val="001368DD"/>
    <w:rsid w:val="001453F0"/>
    <w:rsid w:val="001476A0"/>
    <w:rsid w:val="00147DB3"/>
    <w:rsid w:val="001518A5"/>
    <w:rsid w:val="00151CB0"/>
    <w:rsid w:val="0015747D"/>
    <w:rsid w:val="00170095"/>
    <w:rsid w:val="00170E4F"/>
    <w:rsid w:val="001743F4"/>
    <w:rsid w:val="0017744B"/>
    <w:rsid w:val="00187C33"/>
    <w:rsid w:val="00187E75"/>
    <w:rsid w:val="0019285F"/>
    <w:rsid w:val="001936B7"/>
    <w:rsid w:val="00196AB1"/>
    <w:rsid w:val="001A21FE"/>
    <w:rsid w:val="001D02DE"/>
    <w:rsid w:val="001D2BA0"/>
    <w:rsid w:val="001E0D46"/>
    <w:rsid w:val="001E3E29"/>
    <w:rsid w:val="001E487E"/>
    <w:rsid w:val="001F08DE"/>
    <w:rsid w:val="001F5E65"/>
    <w:rsid w:val="00201333"/>
    <w:rsid w:val="00210EE4"/>
    <w:rsid w:val="00210FA7"/>
    <w:rsid w:val="00216417"/>
    <w:rsid w:val="00217E71"/>
    <w:rsid w:val="00247F81"/>
    <w:rsid w:val="0026631D"/>
    <w:rsid w:val="00272108"/>
    <w:rsid w:val="002A5606"/>
    <w:rsid w:val="002C2F2F"/>
    <w:rsid w:val="002C2F53"/>
    <w:rsid w:val="002D00BE"/>
    <w:rsid w:val="002D0BC4"/>
    <w:rsid w:val="002D1C5B"/>
    <w:rsid w:val="002F1995"/>
    <w:rsid w:val="003112A7"/>
    <w:rsid w:val="003131D7"/>
    <w:rsid w:val="00322356"/>
    <w:rsid w:val="00331C67"/>
    <w:rsid w:val="0033518C"/>
    <w:rsid w:val="00342855"/>
    <w:rsid w:val="003437C2"/>
    <w:rsid w:val="0036038D"/>
    <w:rsid w:val="00360589"/>
    <w:rsid w:val="00360A6C"/>
    <w:rsid w:val="0036182F"/>
    <w:rsid w:val="00364DD9"/>
    <w:rsid w:val="0037168B"/>
    <w:rsid w:val="003735B5"/>
    <w:rsid w:val="00377186"/>
    <w:rsid w:val="0037797E"/>
    <w:rsid w:val="00377E0D"/>
    <w:rsid w:val="003A1C03"/>
    <w:rsid w:val="003A3251"/>
    <w:rsid w:val="003B664F"/>
    <w:rsid w:val="003C3196"/>
    <w:rsid w:val="003D1396"/>
    <w:rsid w:val="003E292B"/>
    <w:rsid w:val="003E44A4"/>
    <w:rsid w:val="003E587C"/>
    <w:rsid w:val="00410AFD"/>
    <w:rsid w:val="00414627"/>
    <w:rsid w:val="00420B16"/>
    <w:rsid w:val="00425D63"/>
    <w:rsid w:val="00461DF9"/>
    <w:rsid w:val="004643D8"/>
    <w:rsid w:val="0048205E"/>
    <w:rsid w:val="004831C3"/>
    <w:rsid w:val="00497C24"/>
    <w:rsid w:val="004B3216"/>
    <w:rsid w:val="004C1551"/>
    <w:rsid w:val="004C7BA5"/>
    <w:rsid w:val="004D0872"/>
    <w:rsid w:val="004D2AEC"/>
    <w:rsid w:val="004E5652"/>
    <w:rsid w:val="004E7628"/>
    <w:rsid w:val="004F48F2"/>
    <w:rsid w:val="005065F5"/>
    <w:rsid w:val="0050696F"/>
    <w:rsid w:val="005149B1"/>
    <w:rsid w:val="00516294"/>
    <w:rsid w:val="00527AED"/>
    <w:rsid w:val="00527CD1"/>
    <w:rsid w:val="005366CB"/>
    <w:rsid w:val="005511E0"/>
    <w:rsid w:val="00554BB2"/>
    <w:rsid w:val="00557CC3"/>
    <w:rsid w:val="005647F2"/>
    <w:rsid w:val="005662D1"/>
    <w:rsid w:val="00573A09"/>
    <w:rsid w:val="00591C2C"/>
    <w:rsid w:val="005A4526"/>
    <w:rsid w:val="005B473D"/>
    <w:rsid w:val="005C1B16"/>
    <w:rsid w:val="005E53D0"/>
    <w:rsid w:val="005E759A"/>
    <w:rsid w:val="005F0F78"/>
    <w:rsid w:val="006002EB"/>
    <w:rsid w:val="00607782"/>
    <w:rsid w:val="006128EF"/>
    <w:rsid w:val="0062590F"/>
    <w:rsid w:val="006264B4"/>
    <w:rsid w:val="00635DE5"/>
    <w:rsid w:val="00643033"/>
    <w:rsid w:val="00644CC3"/>
    <w:rsid w:val="00650693"/>
    <w:rsid w:val="0065245E"/>
    <w:rsid w:val="00661468"/>
    <w:rsid w:val="0066398A"/>
    <w:rsid w:val="006649F0"/>
    <w:rsid w:val="0066523B"/>
    <w:rsid w:val="0067245D"/>
    <w:rsid w:val="00676A3D"/>
    <w:rsid w:val="00683CF5"/>
    <w:rsid w:val="0068470E"/>
    <w:rsid w:val="006865BA"/>
    <w:rsid w:val="0069352F"/>
    <w:rsid w:val="00695DCD"/>
    <w:rsid w:val="006A05CC"/>
    <w:rsid w:val="006A203E"/>
    <w:rsid w:val="006A35A7"/>
    <w:rsid w:val="006C1785"/>
    <w:rsid w:val="006C2CE9"/>
    <w:rsid w:val="006C5D86"/>
    <w:rsid w:val="006C7C59"/>
    <w:rsid w:val="006D41EE"/>
    <w:rsid w:val="006E4451"/>
    <w:rsid w:val="00705C8D"/>
    <w:rsid w:val="007071C6"/>
    <w:rsid w:val="007152D7"/>
    <w:rsid w:val="007238AC"/>
    <w:rsid w:val="0074054D"/>
    <w:rsid w:val="00746C14"/>
    <w:rsid w:val="00757FC8"/>
    <w:rsid w:val="00757FD6"/>
    <w:rsid w:val="00762F19"/>
    <w:rsid w:val="00773F17"/>
    <w:rsid w:val="00784867"/>
    <w:rsid w:val="007A65F9"/>
    <w:rsid w:val="007B6B21"/>
    <w:rsid w:val="007C2C59"/>
    <w:rsid w:val="007C3556"/>
    <w:rsid w:val="007E433B"/>
    <w:rsid w:val="007F6994"/>
    <w:rsid w:val="00801F23"/>
    <w:rsid w:val="008048EF"/>
    <w:rsid w:val="00830478"/>
    <w:rsid w:val="00831980"/>
    <w:rsid w:val="008332A4"/>
    <w:rsid w:val="00834240"/>
    <w:rsid w:val="00837632"/>
    <w:rsid w:val="0085640F"/>
    <w:rsid w:val="008567AA"/>
    <w:rsid w:val="00871D90"/>
    <w:rsid w:val="008729B0"/>
    <w:rsid w:val="00874F14"/>
    <w:rsid w:val="008774B2"/>
    <w:rsid w:val="00892712"/>
    <w:rsid w:val="008961CA"/>
    <w:rsid w:val="00897EB7"/>
    <w:rsid w:val="008A680A"/>
    <w:rsid w:val="008A78A7"/>
    <w:rsid w:val="008B0651"/>
    <w:rsid w:val="008B0BB0"/>
    <w:rsid w:val="008B22E1"/>
    <w:rsid w:val="008B54B6"/>
    <w:rsid w:val="008C0DC9"/>
    <w:rsid w:val="008E6C4B"/>
    <w:rsid w:val="008F18C0"/>
    <w:rsid w:val="00900EE4"/>
    <w:rsid w:val="009069D6"/>
    <w:rsid w:val="00907648"/>
    <w:rsid w:val="009229DA"/>
    <w:rsid w:val="009269DC"/>
    <w:rsid w:val="00930FDE"/>
    <w:rsid w:val="00932BAF"/>
    <w:rsid w:val="00934C7C"/>
    <w:rsid w:val="00937AD8"/>
    <w:rsid w:val="0094030F"/>
    <w:rsid w:val="00960F75"/>
    <w:rsid w:val="00965277"/>
    <w:rsid w:val="00984C93"/>
    <w:rsid w:val="00987CE1"/>
    <w:rsid w:val="0099405C"/>
    <w:rsid w:val="009A1100"/>
    <w:rsid w:val="009B27AA"/>
    <w:rsid w:val="009B2BEB"/>
    <w:rsid w:val="009C5C98"/>
    <w:rsid w:val="009C600F"/>
    <w:rsid w:val="009D3723"/>
    <w:rsid w:val="009E04F2"/>
    <w:rsid w:val="00A00745"/>
    <w:rsid w:val="00A03B7B"/>
    <w:rsid w:val="00A05BB6"/>
    <w:rsid w:val="00A13D12"/>
    <w:rsid w:val="00A200C9"/>
    <w:rsid w:val="00A250D5"/>
    <w:rsid w:val="00A32F56"/>
    <w:rsid w:val="00A345AF"/>
    <w:rsid w:val="00A36028"/>
    <w:rsid w:val="00A47EA1"/>
    <w:rsid w:val="00A547F1"/>
    <w:rsid w:val="00A86E40"/>
    <w:rsid w:val="00A91424"/>
    <w:rsid w:val="00A9467C"/>
    <w:rsid w:val="00AA2614"/>
    <w:rsid w:val="00AA2C77"/>
    <w:rsid w:val="00AB0BEE"/>
    <w:rsid w:val="00AB2CF2"/>
    <w:rsid w:val="00AB574B"/>
    <w:rsid w:val="00AC3FB9"/>
    <w:rsid w:val="00AC702A"/>
    <w:rsid w:val="00AD0FA7"/>
    <w:rsid w:val="00AD226F"/>
    <w:rsid w:val="00AF292B"/>
    <w:rsid w:val="00B12E56"/>
    <w:rsid w:val="00B13A52"/>
    <w:rsid w:val="00B14580"/>
    <w:rsid w:val="00B161E7"/>
    <w:rsid w:val="00B17CA8"/>
    <w:rsid w:val="00B24CF4"/>
    <w:rsid w:val="00B26993"/>
    <w:rsid w:val="00B275F5"/>
    <w:rsid w:val="00B3726B"/>
    <w:rsid w:val="00B4570C"/>
    <w:rsid w:val="00B51D14"/>
    <w:rsid w:val="00B5208C"/>
    <w:rsid w:val="00B54E56"/>
    <w:rsid w:val="00B5709B"/>
    <w:rsid w:val="00B60B3A"/>
    <w:rsid w:val="00B60D01"/>
    <w:rsid w:val="00B659E6"/>
    <w:rsid w:val="00B70F32"/>
    <w:rsid w:val="00B74876"/>
    <w:rsid w:val="00B74A36"/>
    <w:rsid w:val="00B93469"/>
    <w:rsid w:val="00B9683E"/>
    <w:rsid w:val="00B96EFD"/>
    <w:rsid w:val="00BB4331"/>
    <w:rsid w:val="00BB7C2B"/>
    <w:rsid w:val="00BC1664"/>
    <w:rsid w:val="00BC2546"/>
    <w:rsid w:val="00BD636C"/>
    <w:rsid w:val="00BE41BC"/>
    <w:rsid w:val="00BF3E13"/>
    <w:rsid w:val="00BF762F"/>
    <w:rsid w:val="00C05085"/>
    <w:rsid w:val="00C1593D"/>
    <w:rsid w:val="00C17FA6"/>
    <w:rsid w:val="00C45227"/>
    <w:rsid w:val="00C56C7E"/>
    <w:rsid w:val="00C644CF"/>
    <w:rsid w:val="00C66C84"/>
    <w:rsid w:val="00C73C0F"/>
    <w:rsid w:val="00C776A4"/>
    <w:rsid w:val="00C86AA7"/>
    <w:rsid w:val="00C90795"/>
    <w:rsid w:val="00C92B20"/>
    <w:rsid w:val="00CA2C6C"/>
    <w:rsid w:val="00CA78DF"/>
    <w:rsid w:val="00CB030E"/>
    <w:rsid w:val="00CB0652"/>
    <w:rsid w:val="00CC038E"/>
    <w:rsid w:val="00CC0600"/>
    <w:rsid w:val="00CC586C"/>
    <w:rsid w:val="00CC78AC"/>
    <w:rsid w:val="00CF3120"/>
    <w:rsid w:val="00CF4A3F"/>
    <w:rsid w:val="00CF7953"/>
    <w:rsid w:val="00D07232"/>
    <w:rsid w:val="00D10245"/>
    <w:rsid w:val="00D21BDD"/>
    <w:rsid w:val="00D34210"/>
    <w:rsid w:val="00D43CB9"/>
    <w:rsid w:val="00D464E1"/>
    <w:rsid w:val="00D6579E"/>
    <w:rsid w:val="00D65F07"/>
    <w:rsid w:val="00D70448"/>
    <w:rsid w:val="00D704F3"/>
    <w:rsid w:val="00D7717B"/>
    <w:rsid w:val="00D919F2"/>
    <w:rsid w:val="00D92BB7"/>
    <w:rsid w:val="00DA75BF"/>
    <w:rsid w:val="00DC3E2E"/>
    <w:rsid w:val="00DC76D2"/>
    <w:rsid w:val="00DD30ED"/>
    <w:rsid w:val="00DE34B8"/>
    <w:rsid w:val="00DF03A7"/>
    <w:rsid w:val="00E03670"/>
    <w:rsid w:val="00E61287"/>
    <w:rsid w:val="00E64C21"/>
    <w:rsid w:val="00E66F64"/>
    <w:rsid w:val="00E67631"/>
    <w:rsid w:val="00E727A7"/>
    <w:rsid w:val="00E7798A"/>
    <w:rsid w:val="00E871E2"/>
    <w:rsid w:val="00EA702E"/>
    <w:rsid w:val="00EC0384"/>
    <w:rsid w:val="00EC24C6"/>
    <w:rsid w:val="00EC4428"/>
    <w:rsid w:val="00ED799E"/>
    <w:rsid w:val="00EF2933"/>
    <w:rsid w:val="00EF7AA1"/>
    <w:rsid w:val="00F05146"/>
    <w:rsid w:val="00F1115D"/>
    <w:rsid w:val="00F249B6"/>
    <w:rsid w:val="00F34C5D"/>
    <w:rsid w:val="00F3513C"/>
    <w:rsid w:val="00F465C5"/>
    <w:rsid w:val="00F5180D"/>
    <w:rsid w:val="00F51B21"/>
    <w:rsid w:val="00F51D87"/>
    <w:rsid w:val="00F52DA3"/>
    <w:rsid w:val="00F77BC3"/>
    <w:rsid w:val="00F8455C"/>
    <w:rsid w:val="00F90434"/>
    <w:rsid w:val="00F909F8"/>
    <w:rsid w:val="00F96924"/>
    <w:rsid w:val="00FB0BD8"/>
    <w:rsid w:val="00FB2688"/>
    <w:rsid w:val="00FB5BD0"/>
    <w:rsid w:val="00FC74F8"/>
    <w:rsid w:val="00FE58A5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hyperlink" Target="mailto:kgpolysgr58@gmail.com" TargetMode="External"/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350</Words>
  <Characters>1998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kgpolysgr58@gmail.com</cp:lastModifiedBy>
  <cp:revision>15</cp:revision>
  <cp:lastPrinted>2026-04-30T04:40:00Z</cp:lastPrinted>
  <dcterms:created xsi:type="dcterms:W3CDTF">2026-04-29T15:43:00Z</dcterms:created>
  <dcterms:modified xsi:type="dcterms:W3CDTF">2026-04-30T04:40:00Z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