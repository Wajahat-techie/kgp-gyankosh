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FD53" w14:textId="20755737" w:rsidR="005373D1" w:rsidRPr="005373D1" w:rsidRDefault="005373D1" w:rsidP="005373D1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5373D1">
        <w:rPr>
          <w:rFonts w:ascii="Tahoma" w:hAnsi="Tahoma" w:cs="Tahoma"/>
          <w:color w:val="1F1F1F"/>
          <w:sz w:val="25"/>
          <w:szCs w:val="25"/>
        </w:rPr>
        <w:t xml:space="preserve">The Principal, </w:t>
      </w:r>
    </w:p>
    <w:p w14:paraId="4F5A5C61" w14:textId="77777777" w:rsidR="005373D1" w:rsidRPr="005373D1" w:rsidRDefault="005373D1" w:rsidP="005373D1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5373D1">
        <w:rPr>
          <w:rFonts w:ascii="Tahoma" w:hAnsi="Tahoma" w:cs="Tahoma"/>
          <w:color w:val="1F1F1F"/>
          <w:sz w:val="25"/>
          <w:szCs w:val="25"/>
        </w:rPr>
        <w:t xml:space="preserve">Government Polytechnic College, </w:t>
      </w:r>
    </w:p>
    <w:p w14:paraId="2E0D03EF" w14:textId="358CC7C9" w:rsidR="005373D1" w:rsidRDefault="005373D1" w:rsidP="005373D1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5373D1">
        <w:rPr>
          <w:rFonts w:ascii="Tahoma" w:hAnsi="Tahoma" w:cs="Tahoma"/>
          <w:color w:val="1F1F1F"/>
          <w:sz w:val="25"/>
          <w:szCs w:val="25"/>
        </w:rPr>
        <w:t>Shopian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AE564EF" w14:textId="77777777" w:rsidR="005373D1" w:rsidRDefault="005373D1" w:rsidP="005373D1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460C8A" w14:textId="7326FD26" w:rsidR="005373D1" w:rsidRDefault="005373D1" w:rsidP="005373D1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>
        <w:rPr>
          <w:rFonts w:ascii="Tahoma" w:hAnsi="Tahoma" w:cs="Tahoma"/>
          <w:color w:val="1F1F1F"/>
          <w:sz w:val="24"/>
          <w:szCs w:val="24"/>
        </w:rPr>
        <w:t>1383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>
        <w:rPr>
          <w:rFonts w:ascii="Tahoma" w:hAnsi="Tahoma" w:cs="Tahoma"/>
          <w:color w:val="1F1F1F"/>
          <w:sz w:val="24"/>
          <w:szCs w:val="24"/>
        </w:rPr>
        <w:t>16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>
        <w:rPr>
          <w:rFonts w:ascii="Tahoma" w:hAnsi="Tahoma" w:cs="Tahoma"/>
          <w:color w:val="1F1F1F"/>
          <w:sz w:val="24"/>
          <w:szCs w:val="24"/>
        </w:rPr>
        <w:t>10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13C2D5CC" w14:textId="77777777" w:rsidR="005373D1" w:rsidRPr="005373D1" w:rsidRDefault="005373D1" w:rsidP="005373D1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0A2E133" w14:textId="77777777" w:rsidR="005373D1" w:rsidRDefault="005373D1" w:rsidP="005373D1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373D1">
        <w:rPr>
          <w:rFonts w:ascii="Tahoma" w:hAnsi="Tahoma" w:cs="Tahoma"/>
          <w:b/>
          <w:bCs/>
          <w:color w:val="1F1F1F"/>
          <w:sz w:val="25"/>
          <w:szCs w:val="25"/>
        </w:rPr>
        <w:t>Subject: Procurement of Civil Engineering Equipment - Report from HOD Civil</w:t>
      </w:r>
    </w:p>
    <w:p w14:paraId="581B6C76" w14:textId="06A19A23" w:rsidR="005373D1" w:rsidRDefault="005373D1" w:rsidP="005373D1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373D1">
        <w:rPr>
          <w:rFonts w:ascii="Tahoma" w:hAnsi="Tahoma" w:cs="Tahoma"/>
          <w:b/>
          <w:bCs/>
          <w:color w:val="1F1F1F"/>
          <w:sz w:val="25"/>
          <w:szCs w:val="25"/>
        </w:rPr>
        <w:t>Engineering regarding your request for services of one subject matter expert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0FB65161" w14:textId="77777777" w:rsidR="005373D1" w:rsidRPr="005373D1" w:rsidRDefault="005373D1" w:rsidP="005373D1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66503B8" w14:textId="1738F8EE" w:rsidR="005373D1" w:rsidRDefault="005373D1" w:rsidP="005373D1">
      <w:pPr>
        <w:ind w:left="90"/>
        <w:jc w:val="both"/>
        <w:rPr>
          <w:rFonts w:ascii="Tahoma" w:hAnsi="Tahoma" w:cs="Tahoma"/>
          <w:color w:val="1F1F1F"/>
          <w:sz w:val="25"/>
          <w:szCs w:val="25"/>
        </w:rPr>
      </w:pPr>
      <w:r w:rsidRPr="005373D1">
        <w:rPr>
          <w:rFonts w:ascii="Tahoma" w:hAnsi="Tahoma" w:cs="Tahoma"/>
          <w:color w:val="1F1F1F"/>
          <w:sz w:val="25"/>
          <w:szCs w:val="25"/>
        </w:rPr>
        <w:t>Sir,</w:t>
      </w:r>
    </w:p>
    <w:p w14:paraId="5E647E86" w14:textId="77777777" w:rsidR="005373D1" w:rsidRPr="005373D1" w:rsidRDefault="005373D1" w:rsidP="005373D1">
      <w:pPr>
        <w:ind w:left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8CC1E9" w14:textId="6BEDBBAD" w:rsid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  <w:r w:rsidRPr="005373D1">
        <w:rPr>
          <w:rFonts w:ascii="Tahoma" w:hAnsi="Tahoma" w:cs="Tahoma"/>
          <w:color w:val="1F1F1F"/>
          <w:sz w:val="25"/>
          <w:szCs w:val="25"/>
        </w:rPr>
        <w:t xml:space="preserve">With reference to your </w:t>
      </w:r>
      <w:r>
        <w:rPr>
          <w:rFonts w:ascii="Tahoma" w:hAnsi="Tahoma" w:cs="Tahoma"/>
          <w:color w:val="1F1F1F"/>
          <w:sz w:val="25"/>
          <w:szCs w:val="25"/>
        </w:rPr>
        <w:t xml:space="preserve">office </w:t>
      </w:r>
      <w:r w:rsidRPr="005373D1">
        <w:rPr>
          <w:rFonts w:ascii="Tahoma" w:hAnsi="Tahoma" w:cs="Tahoma"/>
          <w:color w:val="1F1F1F"/>
          <w:sz w:val="25"/>
          <w:szCs w:val="25"/>
        </w:rPr>
        <w:t>letter No. GP</w:t>
      </w:r>
      <w:r>
        <w:rPr>
          <w:rFonts w:ascii="Tahoma" w:hAnsi="Tahoma" w:cs="Tahoma"/>
          <w:color w:val="1F1F1F"/>
          <w:sz w:val="25"/>
          <w:szCs w:val="25"/>
        </w:rPr>
        <w:t>C</w:t>
      </w:r>
      <w:r w:rsidRPr="005373D1">
        <w:rPr>
          <w:rFonts w:ascii="Tahoma" w:hAnsi="Tahoma" w:cs="Tahoma"/>
          <w:color w:val="1F1F1F"/>
          <w:sz w:val="25"/>
          <w:szCs w:val="25"/>
        </w:rPr>
        <w:t>S/</w:t>
      </w:r>
      <w:r>
        <w:rPr>
          <w:rFonts w:ascii="Tahoma" w:hAnsi="Tahoma" w:cs="Tahoma"/>
          <w:color w:val="1F1F1F"/>
          <w:sz w:val="25"/>
          <w:szCs w:val="25"/>
        </w:rPr>
        <w:t>GE</w:t>
      </w:r>
      <w:r w:rsidRPr="005373D1">
        <w:rPr>
          <w:rFonts w:ascii="Tahoma" w:hAnsi="Tahoma" w:cs="Tahoma"/>
          <w:color w:val="1F1F1F"/>
          <w:sz w:val="25"/>
          <w:szCs w:val="25"/>
        </w:rPr>
        <w:t>M</w:t>
      </w:r>
      <w:r>
        <w:rPr>
          <w:rFonts w:ascii="Tahoma" w:hAnsi="Tahoma" w:cs="Tahoma"/>
          <w:color w:val="1F1F1F"/>
          <w:sz w:val="25"/>
          <w:szCs w:val="25"/>
        </w:rPr>
        <w:t>-T-</w:t>
      </w:r>
      <w:r w:rsidRPr="005373D1">
        <w:rPr>
          <w:rFonts w:ascii="Tahoma" w:hAnsi="Tahoma" w:cs="Tahoma"/>
          <w:color w:val="1F1F1F"/>
          <w:sz w:val="25"/>
          <w:szCs w:val="25"/>
        </w:rPr>
        <w:t>02</w:t>
      </w:r>
      <w:r>
        <w:rPr>
          <w:rFonts w:ascii="Tahoma" w:hAnsi="Tahoma" w:cs="Tahoma"/>
          <w:color w:val="1F1F1F"/>
          <w:sz w:val="25"/>
          <w:szCs w:val="25"/>
        </w:rPr>
        <w:t>/188,</w:t>
      </w:r>
      <w:r w:rsidRPr="005373D1">
        <w:rPr>
          <w:rFonts w:ascii="Tahoma" w:hAnsi="Tahoma" w:cs="Tahoma"/>
          <w:color w:val="1F1F1F"/>
          <w:sz w:val="25"/>
          <w:szCs w:val="25"/>
        </w:rPr>
        <w:t xml:space="preserve"> dated 10-09-2025 on the subject cited above, Kindly find enclosed herewith the report provided by the HOD, Civil Engineering Department of this institution</w:t>
      </w:r>
      <w:r w:rsidR="00FC5DE8">
        <w:rPr>
          <w:rFonts w:ascii="Tahoma" w:hAnsi="Tahoma" w:cs="Tahoma"/>
          <w:color w:val="1F1F1F"/>
          <w:sz w:val="25"/>
          <w:szCs w:val="25"/>
        </w:rPr>
        <w:t>.</w:t>
      </w:r>
    </w:p>
    <w:p w14:paraId="2B05C05B" w14:textId="77777777" w:rsid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A27EEE" w14:textId="77777777" w:rsid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16D9CE3" w14:textId="77777777" w:rsid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88A3F4" w14:textId="14B7698A" w:rsidR="005373D1" w:rsidRP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373D1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7138FD6C" w14:textId="39138B49" w:rsidR="005373D1" w:rsidRDefault="005373D1" w:rsidP="005373D1">
      <w:pPr>
        <w:spacing w:line="276" w:lineRule="auto"/>
        <w:ind w:left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1.Report from HOD Civil Engg Department.</w:t>
      </w:r>
    </w:p>
    <w:p w14:paraId="5D9EB268" w14:textId="77777777" w:rsidR="005373D1" w:rsidRDefault="005373D1" w:rsidP="005373D1">
      <w:pPr>
        <w:ind w:left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678149E" w14:textId="77777777" w:rsidR="005373D1" w:rsidRDefault="005373D1" w:rsidP="005373D1">
      <w:pPr>
        <w:ind w:left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85B2F29" w14:textId="77777777" w:rsidR="005373D1" w:rsidRDefault="005373D1" w:rsidP="005373D1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ECA3322" w14:textId="77777777" w:rsidR="005373D1" w:rsidRDefault="005373D1" w:rsidP="005373D1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B86A321" w14:textId="0B50DD17" w:rsidR="005373D1" w:rsidRPr="005373D1" w:rsidRDefault="005373D1" w:rsidP="005373D1">
      <w:pPr>
        <w:shd w:val="clear" w:color="auto" w:fill="FFFFFF"/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67D7FDA7" w14:textId="59740FF3" w:rsidR="005373D1" w:rsidRDefault="00335CF5" w:rsidP="005373D1">
      <w:pPr>
        <w:ind w:left="180" w:hanging="9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5373D1">
        <w:rPr>
          <w:rFonts w:ascii="Tahoma" w:hAnsi="Tahoma" w:cs="Tahoma"/>
          <w:color w:val="1F1F1F"/>
          <w:sz w:val="25"/>
          <w:szCs w:val="25"/>
        </w:rPr>
        <w:t xml:space="preserve">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7EAB8829" w14:textId="5A79F206" w:rsidR="00C63B7A" w:rsidRDefault="005373D1" w:rsidP="005373D1">
      <w:pPr>
        <w:ind w:left="180" w:hanging="9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DF0AEB"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53E351A" w14:textId="383E6BFC" w:rsidR="00C63B7A" w:rsidRDefault="005373D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AB9BAA" wp14:editId="054D1B23">
            <wp:simplePos x="0" y="0"/>
            <wp:positionH relativeFrom="column">
              <wp:posOffset>4165600</wp:posOffset>
            </wp:positionH>
            <wp:positionV relativeFrom="paragraph">
              <wp:posOffset>22860</wp:posOffset>
            </wp:positionV>
            <wp:extent cx="1409700" cy="755650"/>
            <wp:effectExtent l="0" t="0" r="0" b="6350"/>
            <wp:wrapTight wrapText="bothSides">
              <wp:wrapPolygon edited="0">
                <wp:start x="12843" y="0"/>
                <wp:lineTo x="8465" y="545"/>
                <wp:lineTo x="1459" y="5990"/>
                <wp:lineTo x="1459" y="9257"/>
                <wp:lineTo x="0" y="11980"/>
                <wp:lineTo x="0" y="13613"/>
                <wp:lineTo x="6714" y="17970"/>
                <wp:lineTo x="6714" y="21237"/>
                <wp:lineTo x="8465" y="21237"/>
                <wp:lineTo x="8757" y="17970"/>
                <wp:lineTo x="13427" y="9257"/>
                <wp:lineTo x="21308" y="5990"/>
                <wp:lineTo x="21308" y="1634"/>
                <wp:lineTo x="14595" y="0"/>
                <wp:lineTo x="12843" y="0"/>
              </wp:wrapPolygon>
            </wp:wrapTight>
            <wp:docPr id="11241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76EB8" w14:textId="4DE1D9BB" w:rsidR="009E1A29" w:rsidRDefault="009E1A29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17B2925" w14:textId="77777777" w:rsidR="005373D1" w:rsidRDefault="00C63B7A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1F47774" w14:textId="77777777" w:rsidR="005373D1" w:rsidRDefault="005373D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1B8E46CE" w:rsidR="00247F81" w:rsidRPr="003D1396" w:rsidRDefault="005373D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Pr="00DF0AEB" w:rsidRDefault="00247F81" w:rsidP="005373D1">
      <w:pPr>
        <w:ind w:left="18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AA8A475" w14:textId="77777777" w:rsidR="00052EF2" w:rsidRPr="00052EF2" w:rsidRDefault="00052EF2" w:rsidP="005373D1">
      <w:pPr>
        <w:ind w:left="180" w:hanging="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9E1A29">
      <w:headerReference w:type="default" r:id="rId9"/>
      <w:pgSz w:w="11906" w:h="16838"/>
      <w:pgMar w:top="1170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02085" w14:textId="77777777" w:rsidR="009664B9" w:rsidRDefault="009664B9">
      <w:r>
        <w:separator/>
      </w:r>
    </w:p>
  </w:endnote>
  <w:endnote w:type="continuationSeparator" w:id="0">
    <w:p w14:paraId="10370C40" w14:textId="77777777" w:rsidR="009664B9" w:rsidRDefault="00966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50244" w14:textId="77777777" w:rsidR="009664B9" w:rsidRDefault="009664B9">
      <w:r>
        <w:separator/>
      </w:r>
    </w:p>
  </w:footnote>
  <w:footnote w:type="continuationSeparator" w:id="0">
    <w:p w14:paraId="6B6840D1" w14:textId="77777777" w:rsidR="009664B9" w:rsidRDefault="00966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B730C4B" w:rsidR="00B14580" w:rsidRDefault="009E1A29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28E42EBF">
          <wp:simplePos x="0" y="0"/>
          <wp:positionH relativeFrom="margin">
            <wp:posOffset>-19050</wp:posOffset>
          </wp:positionH>
          <wp:positionV relativeFrom="page">
            <wp:posOffset>170180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43343578" name="Picture 8433435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1D8F670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A007AA9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 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42D2FCCC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F86DFD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74281870">
    <w:abstractNumId w:val="9"/>
  </w:num>
  <w:num w:numId="2" w16cid:durableId="1405183684">
    <w:abstractNumId w:val="7"/>
  </w:num>
  <w:num w:numId="3" w16cid:durableId="992564818">
    <w:abstractNumId w:val="6"/>
  </w:num>
  <w:num w:numId="4" w16cid:durableId="2016954790">
    <w:abstractNumId w:val="5"/>
  </w:num>
  <w:num w:numId="5" w16cid:durableId="989283186">
    <w:abstractNumId w:val="4"/>
  </w:num>
  <w:num w:numId="6" w16cid:durableId="561716569">
    <w:abstractNumId w:val="8"/>
  </w:num>
  <w:num w:numId="7" w16cid:durableId="1873030320">
    <w:abstractNumId w:val="3"/>
  </w:num>
  <w:num w:numId="8" w16cid:durableId="957638926">
    <w:abstractNumId w:val="2"/>
  </w:num>
  <w:num w:numId="9" w16cid:durableId="1678655564">
    <w:abstractNumId w:val="1"/>
  </w:num>
  <w:num w:numId="10" w16cid:durableId="1836416253">
    <w:abstractNumId w:val="0"/>
  </w:num>
  <w:num w:numId="11" w16cid:durableId="968165044">
    <w:abstractNumId w:val="11"/>
  </w:num>
  <w:num w:numId="12" w16cid:durableId="718822580">
    <w:abstractNumId w:val="12"/>
  </w:num>
  <w:num w:numId="13" w16cid:durableId="1611009781">
    <w:abstractNumId w:val="10"/>
  </w:num>
  <w:num w:numId="14" w16cid:durableId="1917593770">
    <w:abstractNumId w:val="14"/>
  </w:num>
  <w:num w:numId="15" w16cid:durableId="1334916695">
    <w:abstractNumId w:val="13"/>
  </w:num>
  <w:num w:numId="16" w16cid:durableId="1736313467">
    <w:abstractNumId w:val="15"/>
  </w:num>
  <w:num w:numId="17" w16cid:durableId="1334719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716D2"/>
    <w:rsid w:val="00071AAB"/>
    <w:rsid w:val="00076EA7"/>
    <w:rsid w:val="00082091"/>
    <w:rsid w:val="00095053"/>
    <w:rsid w:val="000B76C4"/>
    <w:rsid w:val="000C5610"/>
    <w:rsid w:val="000E6552"/>
    <w:rsid w:val="000F334E"/>
    <w:rsid w:val="000F3A4F"/>
    <w:rsid w:val="000F59AC"/>
    <w:rsid w:val="00121CFB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4246"/>
    <w:rsid w:val="0026631D"/>
    <w:rsid w:val="00272108"/>
    <w:rsid w:val="002A5606"/>
    <w:rsid w:val="002C2F53"/>
    <w:rsid w:val="002C350F"/>
    <w:rsid w:val="002D0BC4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373D1"/>
    <w:rsid w:val="005511E0"/>
    <w:rsid w:val="00554BB2"/>
    <w:rsid w:val="005647F2"/>
    <w:rsid w:val="005662D1"/>
    <w:rsid w:val="00573A09"/>
    <w:rsid w:val="005A4526"/>
    <w:rsid w:val="005B473D"/>
    <w:rsid w:val="005C1B16"/>
    <w:rsid w:val="005D7302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3C7C"/>
    <w:rsid w:val="006C5D86"/>
    <w:rsid w:val="006C7C59"/>
    <w:rsid w:val="00705C8D"/>
    <w:rsid w:val="0071188C"/>
    <w:rsid w:val="007152D7"/>
    <w:rsid w:val="0074054D"/>
    <w:rsid w:val="00746C14"/>
    <w:rsid w:val="00757FC8"/>
    <w:rsid w:val="00762F19"/>
    <w:rsid w:val="0078017B"/>
    <w:rsid w:val="007A65F9"/>
    <w:rsid w:val="007B4E2D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62B1C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64B9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A00745"/>
    <w:rsid w:val="00A03B7B"/>
    <w:rsid w:val="00A05BB6"/>
    <w:rsid w:val="00A13D12"/>
    <w:rsid w:val="00A200C9"/>
    <w:rsid w:val="00A243AC"/>
    <w:rsid w:val="00A250D5"/>
    <w:rsid w:val="00A32F56"/>
    <w:rsid w:val="00A36028"/>
    <w:rsid w:val="00A47EA1"/>
    <w:rsid w:val="00A50D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3805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64F8B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34425"/>
    <w:rsid w:val="00D464E1"/>
    <w:rsid w:val="00D6579E"/>
    <w:rsid w:val="00D65F07"/>
    <w:rsid w:val="00D677E1"/>
    <w:rsid w:val="00D704F3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73110"/>
    <w:rsid w:val="00F8455C"/>
    <w:rsid w:val="00F86DFD"/>
    <w:rsid w:val="00F909F8"/>
    <w:rsid w:val="00FB0BD8"/>
    <w:rsid w:val="00FB2688"/>
    <w:rsid w:val="00FC5DE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902</Characters>
  <Application>Microsoft Office Word</Application>
  <DocSecurity>0</DocSecurity>
  <Lines>60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2025-10-16T09:17:00Z</cp:lastPrinted>
  <dcterms:created xsi:type="dcterms:W3CDTF">2025-10-16T11:58:00Z</dcterms:created>
  <dcterms:modified xsi:type="dcterms:W3CDTF">2025-10-16T12:13:00Z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