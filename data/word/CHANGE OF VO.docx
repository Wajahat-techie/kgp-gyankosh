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8A1ED" w14:textId="4C119F99" w:rsidR="00D15EC3" w:rsidRDefault="00D15EC3" w:rsidP="00D15EC3">
      <w:pPr>
        <w:spacing w:line="276" w:lineRule="auto"/>
        <w:ind w:hanging="540"/>
        <w:rPr>
          <w:rFonts w:ascii="Tahoma" w:hAnsi="Tahoma" w:cs="Tahoma"/>
          <w:sz w:val="25"/>
          <w:szCs w:val="25"/>
        </w:rPr>
      </w:pPr>
      <w:r w:rsidRPr="00D15EC3">
        <w:rPr>
          <w:rFonts w:ascii="Tahoma" w:hAnsi="Tahoma" w:cs="Tahoma"/>
          <w:sz w:val="25"/>
          <w:szCs w:val="25"/>
        </w:rPr>
        <w:t>The GeM Support</w:t>
      </w:r>
      <w:r>
        <w:rPr>
          <w:rFonts w:ascii="Tahoma" w:hAnsi="Tahoma" w:cs="Tahoma"/>
          <w:sz w:val="25"/>
          <w:szCs w:val="25"/>
        </w:rPr>
        <w:t xml:space="preserve"> Team</w:t>
      </w:r>
      <w:r w:rsidRPr="00D15EC3">
        <w:rPr>
          <w:rFonts w:ascii="Tahoma" w:hAnsi="Tahoma" w:cs="Tahoma"/>
          <w:sz w:val="25"/>
          <w:szCs w:val="25"/>
        </w:rPr>
        <w:t>,</w:t>
      </w:r>
    </w:p>
    <w:p w14:paraId="3773BC6B" w14:textId="77777777" w:rsidR="00D15EC3" w:rsidRPr="00D15EC3" w:rsidRDefault="00D15EC3" w:rsidP="00D15EC3">
      <w:pPr>
        <w:spacing w:line="276" w:lineRule="auto"/>
        <w:ind w:hanging="540"/>
        <w:rPr>
          <w:rFonts w:ascii="Tahoma" w:hAnsi="Tahoma" w:cs="Tahoma"/>
          <w:sz w:val="25"/>
          <w:szCs w:val="25"/>
        </w:rPr>
      </w:pPr>
    </w:p>
    <w:p w14:paraId="5866276E" w14:textId="1304CB97" w:rsidR="00056E3A" w:rsidRDefault="001F7B78" w:rsidP="00056E3A">
      <w:pPr>
        <w:spacing w:line="360" w:lineRule="auto"/>
        <w:ind w:left="-540"/>
        <w:jc w:val="both"/>
        <w:rPr>
          <w:rFonts w:ascii="Tahoma" w:hAnsi="Tahoma" w:cs="Tahoma"/>
          <w:b/>
          <w:bCs/>
          <w:sz w:val="26"/>
          <w:szCs w:val="26"/>
        </w:rPr>
      </w:pPr>
      <w:r w:rsidRPr="000070FB">
        <w:rPr>
          <w:rFonts w:ascii="Tahoma" w:hAnsi="Tahoma" w:cs="Tahoma"/>
          <w:b/>
          <w:bCs/>
          <w:sz w:val="26"/>
          <w:szCs w:val="26"/>
        </w:rPr>
        <w:t>S</w:t>
      </w:r>
      <w:r w:rsidRPr="001F7B78">
        <w:rPr>
          <w:rFonts w:ascii="Tahoma" w:hAnsi="Tahoma" w:cs="Tahoma"/>
          <w:b/>
          <w:bCs/>
          <w:sz w:val="26"/>
          <w:szCs w:val="26"/>
        </w:rPr>
        <w:t xml:space="preserve">ubject: </w:t>
      </w:r>
      <w:r w:rsidR="00056E3A">
        <w:rPr>
          <w:rFonts w:ascii="Tahoma" w:hAnsi="Tahoma" w:cs="Tahoma"/>
          <w:b/>
          <w:bCs/>
          <w:sz w:val="26"/>
          <w:szCs w:val="26"/>
        </w:rPr>
        <w:t>User ID.</w:t>
      </w:r>
    </w:p>
    <w:p w14:paraId="260EB2C4" w14:textId="77777777" w:rsidR="00056E3A" w:rsidRDefault="00056E3A" w:rsidP="00056E3A">
      <w:pPr>
        <w:spacing w:line="360" w:lineRule="auto"/>
        <w:ind w:left="-540"/>
        <w:jc w:val="both"/>
        <w:rPr>
          <w:rFonts w:ascii="Tahoma" w:hAnsi="Tahoma" w:cs="Tahoma"/>
          <w:b/>
          <w:bCs/>
          <w:sz w:val="26"/>
          <w:szCs w:val="26"/>
        </w:rPr>
      </w:pPr>
    </w:p>
    <w:p w14:paraId="41964ACE" w14:textId="03A1A764" w:rsidR="00056E3A" w:rsidRPr="00056E3A" w:rsidRDefault="00056E3A" w:rsidP="00056E3A">
      <w:pPr>
        <w:spacing w:line="360" w:lineRule="auto"/>
        <w:ind w:left="-540"/>
        <w:jc w:val="both"/>
        <w:rPr>
          <w:rFonts w:ascii="Tahoma" w:hAnsi="Tahoma" w:cs="Tahoma"/>
          <w:sz w:val="26"/>
          <w:szCs w:val="26"/>
        </w:rPr>
      </w:pPr>
      <w:r w:rsidRPr="00056E3A">
        <w:rPr>
          <w:rFonts w:ascii="Tahoma" w:hAnsi="Tahoma" w:cs="Tahoma"/>
          <w:sz w:val="26"/>
          <w:szCs w:val="26"/>
        </w:rPr>
        <w:t>Kindly find the below mentioned User ID:</w:t>
      </w:r>
    </w:p>
    <w:p w14:paraId="5871A4C7" w14:textId="77777777" w:rsidR="00056E3A" w:rsidRPr="00A06BB3" w:rsidRDefault="00056E3A" w:rsidP="00056E3A">
      <w:pPr>
        <w:spacing w:line="360" w:lineRule="auto"/>
        <w:ind w:left="-540"/>
        <w:jc w:val="both"/>
        <w:rPr>
          <w:rFonts w:ascii="Tahoma" w:hAnsi="Tahoma" w:cs="Tahoma"/>
          <w:b/>
          <w:bCs/>
          <w:sz w:val="36"/>
          <w:szCs w:val="36"/>
        </w:rPr>
      </w:pPr>
    </w:p>
    <w:p w14:paraId="6F5437E0" w14:textId="43EFB0E2" w:rsidR="00056E3A" w:rsidRPr="00A06BB3" w:rsidRDefault="00A06BB3" w:rsidP="00056E3A">
      <w:pPr>
        <w:spacing w:line="360" w:lineRule="auto"/>
        <w:ind w:left="-540"/>
        <w:jc w:val="both"/>
        <w:rPr>
          <w:rFonts w:ascii="Tahoma" w:hAnsi="Tahoma" w:cs="Tahoma"/>
          <w:b/>
          <w:bCs/>
          <w:sz w:val="36"/>
          <w:szCs w:val="36"/>
        </w:rPr>
      </w:pPr>
      <w:proofErr w:type="spellStart"/>
      <w:r w:rsidRPr="00A06BB3">
        <w:rPr>
          <w:rFonts w:ascii="Tahoma" w:hAnsi="Tahoma" w:cs="Tahoma"/>
          <w:b/>
          <w:bCs/>
          <w:sz w:val="36"/>
          <w:szCs w:val="36"/>
        </w:rPr>
        <w:t>kgp-srinagar</w:t>
      </w:r>
      <w:proofErr w:type="spellEnd"/>
    </w:p>
    <w:p w14:paraId="05CDE1BA" w14:textId="77777777" w:rsidR="00A06BB3" w:rsidRDefault="00A06BB3" w:rsidP="00056E3A">
      <w:pPr>
        <w:spacing w:line="360" w:lineRule="auto"/>
        <w:ind w:left="-540"/>
        <w:jc w:val="both"/>
        <w:rPr>
          <w:rFonts w:ascii="Tahoma" w:hAnsi="Tahoma" w:cs="Tahoma"/>
          <w:b/>
          <w:bCs/>
          <w:sz w:val="26"/>
          <w:szCs w:val="26"/>
        </w:rPr>
      </w:pPr>
    </w:p>
    <w:p w14:paraId="5DEF0500" w14:textId="4BDA26C2" w:rsidR="00056E3A" w:rsidRPr="00056E3A" w:rsidRDefault="00056E3A" w:rsidP="00056E3A">
      <w:pPr>
        <w:spacing w:line="360" w:lineRule="auto"/>
        <w:ind w:left="-540"/>
        <w:jc w:val="both"/>
        <w:rPr>
          <w:rFonts w:ascii="Tahoma" w:hAnsi="Tahoma" w:cs="Tahoma"/>
          <w:sz w:val="26"/>
          <w:szCs w:val="26"/>
        </w:rPr>
      </w:pPr>
      <w:r w:rsidRPr="00056E3A">
        <w:rPr>
          <w:noProof/>
        </w:rPr>
        <w:drawing>
          <wp:anchor distT="0" distB="0" distL="114300" distR="114300" simplePos="0" relativeHeight="251660288" behindDoc="1" locked="0" layoutInCell="1" allowOverlap="1" wp14:anchorId="262F2984" wp14:editId="58F0286B">
            <wp:simplePos x="0" y="0"/>
            <wp:positionH relativeFrom="column">
              <wp:posOffset>3775906</wp:posOffset>
            </wp:positionH>
            <wp:positionV relativeFrom="paragraph">
              <wp:posOffset>9574</wp:posOffset>
            </wp:positionV>
            <wp:extent cx="1551940" cy="829945"/>
            <wp:effectExtent l="0" t="0" r="0" b="8255"/>
            <wp:wrapTight wrapText="bothSides">
              <wp:wrapPolygon edited="0">
                <wp:start x="12992" y="0"/>
                <wp:lineTo x="8750" y="496"/>
                <wp:lineTo x="1856" y="5454"/>
                <wp:lineTo x="1856" y="8428"/>
                <wp:lineTo x="0" y="11899"/>
                <wp:lineTo x="0" y="13386"/>
                <wp:lineTo x="6628" y="16361"/>
                <wp:lineTo x="6628" y="21319"/>
                <wp:lineTo x="8219" y="21319"/>
                <wp:lineTo x="8484" y="20823"/>
                <wp:lineTo x="9545" y="16361"/>
                <wp:lineTo x="14318" y="8428"/>
                <wp:lineTo x="21211" y="5454"/>
                <wp:lineTo x="21211" y="1983"/>
                <wp:lineTo x="14318" y="0"/>
                <wp:lineTo x="12992" y="0"/>
              </wp:wrapPolygon>
            </wp:wrapTight>
            <wp:docPr id="1404740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1940" cy="8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6E3A">
        <w:rPr>
          <w:rFonts w:ascii="Tahoma" w:hAnsi="Tahoma" w:cs="Tahoma"/>
          <w:sz w:val="26"/>
          <w:szCs w:val="26"/>
        </w:rPr>
        <w:t>The letter</w:t>
      </w:r>
      <w:r>
        <w:rPr>
          <w:rFonts w:ascii="Tahoma" w:hAnsi="Tahoma" w:cs="Tahoma"/>
          <w:sz w:val="26"/>
          <w:szCs w:val="26"/>
        </w:rPr>
        <w:t xml:space="preserve"> already</w:t>
      </w:r>
      <w:r w:rsidRPr="00056E3A">
        <w:rPr>
          <w:rFonts w:ascii="Tahoma" w:hAnsi="Tahoma" w:cs="Tahoma"/>
          <w:sz w:val="26"/>
          <w:szCs w:val="26"/>
        </w:rPr>
        <w:t xml:space="preserve"> sen</w:t>
      </w:r>
      <w:r>
        <w:rPr>
          <w:rFonts w:ascii="Tahoma" w:hAnsi="Tahoma" w:cs="Tahoma"/>
          <w:sz w:val="26"/>
          <w:szCs w:val="26"/>
        </w:rPr>
        <w:t>t</w:t>
      </w:r>
      <w:r w:rsidRPr="00056E3A">
        <w:rPr>
          <w:rFonts w:ascii="Tahoma" w:hAnsi="Tahoma" w:cs="Tahoma"/>
          <w:sz w:val="26"/>
          <w:szCs w:val="26"/>
        </w:rPr>
        <w:t xml:space="preserve"> is also enclosed.</w:t>
      </w:r>
    </w:p>
    <w:p w14:paraId="3B208DC4" w14:textId="2FE2E1DE" w:rsidR="00056E3A" w:rsidRDefault="00056E3A" w:rsidP="00056E3A">
      <w:pPr>
        <w:spacing w:line="360" w:lineRule="auto"/>
        <w:ind w:left="-540"/>
        <w:jc w:val="both"/>
        <w:rPr>
          <w:rFonts w:ascii="Tahoma" w:hAnsi="Tahoma" w:cs="Tahoma"/>
          <w:b/>
          <w:bCs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9775" behindDoc="1" locked="0" layoutInCell="1" allowOverlap="1" wp14:anchorId="6B0C411C" wp14:editId="48D33A76">
            <wp:simplePos x="0" y="0"/>
            <wp:positionH relativeFrom="margin">
              <wp:posOffset>4079386</wp:posOffset>
            </wp:positionH>
            <wp:positionV relativeFrom="paragraph">
              <wp:posOffset>7034</wp:posOffset>
            </wp:positionV>
            <wp:extent cx="1934210" cy="544830"/>
            <wp:effectExtent l="0" t="0" r="8890" b="7620"/>
            <wp:wrapTight wrapText="bothSides">
              <wp:wrapPolygon edited="0">
                <wp:start x="0" y="0"/>
                <wp:lineTo x="0" y="21147"/>
                <wp:lineTo x="21487" y="21147"/>
                <wp:lineTo x="21487" y="0"/>
                <wp:lineTo x="0" y="0"/>
              </wp:wrapPolygon>
            </wp:wrapTight>
            <wp:docPr id="19698384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4210" cy="54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F2A609" w14:textId="19B94DDC" w:rsidR="00A72C72" w:rsidRDefault="00247F81" w:rsidP="00056E3A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</w:t>
      </w:r>
      <w:r w:rsidR="00490BAE"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</w:t>
      </w:r>
      <w:r w:rsidR="00C50068">
        <w:rPr>
          <w:rFonts w:ascii="Tahoma" w:hAnsi="Tahoma" w:cs="Tahoma"/>
          <w:sz w:val="25"/>
          <w:szCs w:val="25"/>
        </w:rPr>
        <w:t xml:space="preserve"> </w:t>
      </w:r>
      <w:r w:rsidR="00DE03E1">
        <w:rPr>
          <w:rFonts w:ascii="Tahoma" w:hAnsi="Tahoma" w:cs="Tahoma"/>
          <w:sz w:val="25"/>
          <w:szCs w:val="25"/>
        </w:rPr>
        <w:t xml:space="preserve">   </w:t>
      </w:r>
      <w:r w:rsidR="00B93F7C">
        <w:rPr>
          <w:rFonts w:ascii="Tahoma" w:hAnsi="Tahoma" w:cs="Tahoma"/>
          <w:sz w:val="25"/>
          <w:szCs w:val="25"/>
        </w:rPr>
        <w:t xml:space="preserve"> </w:t>
      </w:r>
    </w:p>
    <w:p w14:paraId="2141638F" w14:textId="6797D6B0" w:rsidR="00247F81" w:rsidRPr="001E487E" w:rsidRDefault="00B42DE9" w:rsidP="00107CD3">
      <w:pPr>
        <w:ind w:left="-540"/>
        <w:jc w:val="both"/>
        <w:rPr>
          <w:rFonts w:ascii="Tahoma" w:hAnsi="Tahoma" w:cs="Tahoma"/>
          <w:sz w:val="25"/>
          <w:szCs w:val="25"/>
        </w:rPr>
      </w:pPr>
      <w:r w:rsidRPr="00B93F7C">
        <w:rPr>
          <w:rFonts w:ascii="Tahoma" w:hAnsi="Tahoma" w:cs="Tahoma"/>
          <w:noProof/>
          <w:sz w:val="25"/>
          <w:szCs w:val="2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DFEB7F" wp14:editId="15F3A5C4">
                <wp:simplePos x="0" y="0"/>
                <wp:positionH relativeFrom="column">
                  <wp:posOffset>-310026</wp:posOffset>
                </wp:positionH>
                <wp:positionV relativeFrom="paragraph">
                  <wp:posOffset>178093</wp:posOffset>
                </wp:positionV>
                <wp:extent cx="2133600" cy="541325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0" cy="541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849BCC" w14:textId="5A4363F4" w:rsidR="001B11C7" w:rsidRPr="00377397" w:rsidRDefault="001B11C7" w:rsidP="001B11C7">
                            <w:pPr>
                              <w:shd w:val="clear" w:color="auto" w:fill="FFFFFF"/>
                              <w:ind w:left="-540"/>
                              <w:jc w:val="both"/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No:</w:t>
                            </w:r>
                          </w:p>
                          <w:p w14:paraId="1459BE2C" w14:textId="7537850F" w:rsidR="001B11C7" w:rsidRDefault="001B11C7" w:rsidP="001B11C7">
                            <w:pPr>
                              <w:shd w:val="clear" w:color="auto" w:fill="FFFFFF"/>
                              <w:ind w:left="-540"/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Da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aDa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ted:</w:t>
                            </w:r>
                            <w:r w:rsidR="005B258F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2</w:t>
                            </w:r>
                            <w:r w:rsidR="00CD1293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5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-</w:t>
                            </w:r>
                            <w:r w:rsidR="005B258F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10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-2025     </w:t>
                            </w:r>
                          </w:p>
                          <w:p w14:paraId="73383401" w14:textId="77777777" w:rsidR="001B11C7" w:rsidRDefault="001B11C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ADFEB7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24.4pt;margin-top:14pt;width:168pt;height:42.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" fillcolor="white [3201]" stroked="f" strokeweight=".5pt">
                <v:textbox>
                  <w:txbxContent>
                    <w:p w14:paraId="62849BCC" w14:textId="5A4363F4" w:rsidR="001B11C7" w:rsidRPr="00377397" w:rsidRDefault="001B11C7" w:rsidP="001B11C7">
                      <w:pPr>
                        <w:shd w:val="clear" w:color="auto" w:fill="FFFFFF"/>
                        <w:ind w:left="-540"/>
                        <w:jc w:val="both"/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</w:pP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No:</w:t>
                      </w:r>
                    </w:p>
                    <w:p w14:paraId="1459BE2C" w14:textId="7537850F" w:rsidR="001B11C7" w:rsidRDefault="001B11C7" w:rsidP="001B11C7">
                      <w:pPr>
                        <w:shd w:val="clear" w:color="auto" w:fill="FFFFFF"/>
                        <w:ind w:left="-540"/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</w:pP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Da</w:t>
                      </w: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aDa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ted:</w:t>
                      </w:r>
                      <w:r w:rsidR="005B258F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2</w:t>
                      </w:r>
                      <w:r w:rsidR="00CD1293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5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-</w:t>
                      </w:r>
                      <w:r w:rsidR="005B258F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10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-2025     </w:t>
                      </w:r>
                    </w:p>
                    <w:p w14:paraId="73383401" w14:textId="77777777" w:rsidR="001B11C7" w:rsidRDefault="001B11C7"/>
                  </w:txbxContent>
                </v:textbox>
              </v:shape>
            </w:pict>
          </mc:Fallback>
        </mc:AlternateContent>
      </w:r>
      <w:r w:rsidR="00A72C72">
        <w:rPr>
          <w:rFonts w:ascii="Tahoma" w:hAnsi="Tahoma" w:cs="Tahoma"/>
          <w:sz w:val="25"/>
          <w:szCs w:val="25"/>
        </w:rPr>
        <w:t xml:space="preserve">                                                         </w:t>
      </w:r>
      <w:r w:rsidR="00EB48F0">
        <w:rPr>
          <w:rFonts w:ascii="Tahoma" w:hAnsi="Tahoma" w:cs="Tahoma"/>
          <w:sz w:val="25"/>
          <w:szCs w:val="25"/>
        </w:rPr>
        <w:t xml:space="preserve">      </w:t>
      </w:r>
      <w:r w:rsidR="00A72C72">
        <w:rPr>
          <w:rFonts w:ascii="Tahoma" w:hAnsi="Tahoma" w:cs="Tahoma"/>
          <w:sz w:val="25"/>
          <w:szCs w:val="25"/>
        </w:rPr>
        <w:t xml:space="preserve"> </w:t>
      </w:r>
      <w:r w:rsidR="00EB48F0">
        <w:rPr>
          <w:rFonts w:ascii="Tahoma" w:hAnsi="Tahoma" w:cs="Tahoma"/>
          <w:sz w:val="25"/>
          <w:szCs w:val="25"/>
        </w:rPr>
        <w:t xml:space="preserve">  </w:t>
      </w:r>
      <w:r w:rsidR="00247F81" w:rsidRPr="001E487E">
        <w:rPr>
          <w:rFonts w:ascii="Tahoma" w:hAnsi="Tahoma" w:cs="Tahoma"/>
          <w:sz w:val="25"/>
          <w:szCs w:val="25"/>
        </w:rPr>
        <w:t>Principal</w:t>
      </w:r>
    </w:p>
    <w:p w14:paraId="6495290F" w14:textId="324637FA" w:rsidR="00247F81" w:rsidRPr="001E487E" w:rsidRDefault="00247F81" w:rsidP="00107CD3">
      <w:pPr>
        <w:ind w:left="-54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</w:t>
      </w:r>
      <w:r w:rsidR="00C50068"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 Kashmir Government Polytechnic College</w:t>
      </w:r>
    </w:p>
    <w:p w14:paraId="0D428F76" w14:textId="096E6711" w:rsidR="00DE753B" w:rsidRPr="008A662F" w:rsidRDefault="00056E3A" w:rsidP="00107CD3">
      <w:pPr>
        <w:ind w:left="-54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</w:t>
      </w:r>
      <w:r w:rsidR="00247F81" w:rsidRPr="001E487E">
        <w:rPr>
          <w:rFonts w:ascii="Tahoma" w:hAnsi="Tahoma" w:cs="Tahoma"/>
          <w:sz w:val="25"/>
          <w:szCs w:val="25"/>
        </w:rPr>
        <w:t xml:space="preserve">    </w:t>
      </w:r>
      <w:r w:rsidR="008A662F">
        <w:rPr>
          <w:rFonts w:ascii="Tahoma" w:hAnsi="Tahoma" w:cs="Tahoma"/>
          <w:sz w:val="25"/>
          <w:szCs w:val="25"/>
        </w:rPr>
        <w:t xml:space="preserve">   </w:t>
      </w:r>
      <w:r w:rsidR="00247F81" w:rsidRPr="001E487E">
        <w:rPr>
          <w:rFonts w:ascii="Tahoma" w:hAnsi="Tahoma" w:cs="Tahoma"/>
          <w:sz w:val="25"/>
          <w:szCs w:val="25"/>
        </w:rPr>
        <w:t xml:space="preserve">                                                      </w:t>
      </w:r>
      <w:r w:rsidR="00EB48F0">
        <w:rPr>
          <w:rFonts w:ascii="Tahoma" w:hAnsi="Tahoma" w:cs="Tahoma"/>
          <w:sz w:val="25"/>
          <w:szCs w:val="25"/>
        </w:rPr>
        <w:t xml:space="preserve">   </w:t>
      </w:r>
      <w:r w:rsidR="00247F81" w:rsidRPr="001E487E">
        <w:rPr>
          <w:rFonts w:ascii="Tahoma" w:hAnsi="Tahoma" w:cs="Tahoma"/>
          <w:sz w:val="25"/>
          <w:szCs w:val="25"/>
        </w:rPr>
        <w:t>Srinagar</w:t>
      </w:r>
    </w:p>
    <w:p w14:paraId="726648C3" w14:textId="1F3BFDCB" w:rsidR="00107CD3" w:rsidRDefault="00107CD3" w:rsidP="00B42DE9">
      <w:pPr>
        <w:jc w:val="both"/>
        <w:rPr>
          <w:rFonts w:ascii="Tahoma" w:hAnsi="Tahoma" w:cs="Tahoma"/>
          <w:b/>
          <w:bCs/>
          <w:sz w:val="24"/>
          <w:szCs w:val="24"/>
        </w:rPr>
      </w:pPr>
    </w:p>
    <w:p w14:paraId="4A8B5DBE" w14:textId="77777777" w:rsidR="00107CD3" w:rsidRDefault="00107CD3" w:rsidP="00107CD3">
      <w:pPr>
        <w:ind w:left="-540"/>
        <w:jc w:val="both"/>
        <w:rPr>
          <w:rFonts w:ascii="Tahoma" w:hAnsi="Tahoma" w:cs="Tahoma"/>
          <w:b/>
          <w:bCs/>
          <w:sz w:val="24"/>
          <w:szCs w:val="24"/>
        </w:rPr>
      </w:pPr>
    </w:p>
    <w:p w14:paraId="4169F4C8" w14:textId="796BE3CE" w:rsidR="00CB0652" w:rsidRPr="001E487E" w:rsidRDefault="00CB0652" w:rsidP="00107CD3">
      <w:pPr>
        <w:ind w:left="-54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360589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42E290B7" w14:textId="2D01064D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B42DE9">
      <w:headerReference w:type="default" r:id="rId9"/>
      <w:pgSz w:w="11906" w:h="16838"/>
      <w:pgMar w:top="1251" w:right="746" w:bottom="8" w:left="1440" w:header="4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D7ADF" w14:textId="77777777" w:rsidR="00730304" w:rsidRDefault="00730304">
      <w:r>
        <w:separator/>
      </w:r>
    </w:p>
  </w:endnote>
  <w:endnote w:type="continuationSeparator" w:id="0">
    <w:p w14:paraId="47C7DF02" w14:textId="77777777" w:rsidR="00730304" w:rsidRDefault="00730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D879B" w14:textId="77777777" w:rsidR="00730304" w:rsidRDefault="00730304">
      <w:r>
        <w:separator/>
      </w:r>
    </w:p>
  </w:footnote>
  <w:footnote w:type="continuationSeparator" w:id="0">
    <w:p w14:paraId="235478F5" w14:textId="77777777" w:rsidR="00730304" w:rsidRDefault="007303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524CF" w14:textId="2866508F" w:rsidR="00791CC2" w:rsidRDefault="00B42DE9" w:rsidP="00791CC2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7D567ADD" wp14:editId="029DEB3F">
          <wp:simplePos x="0" y="0"/>
          <wp:positionH relativeFrom="leftMargin">
            <wp:posOffset>590550</wp:posOffset>
          </wp:positionH>
          <wp:positionV relativeFrom="page">
            <wp:posOffset>418367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9661956" name="Picture 196619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91CC2">
      <w:rPr>
        <w:rFonts w:ascii="Century Gothic" w:eastAsia="Calibri" w:hAnsi="Century Gothic"/>
        <w:sz w:val="16"/>
        <w:szCs w:val="16"/>
      </w:rPr>
      <w:t xml:space="preserve">             Phone No:    </w:t>
    </w:r>
    <w:r w:rsidR="00D15EC3">
      <w:rPr>
        <w:rFonts w:ascii="Century Gothic" w:eastAsia="Calibri" w:hAnsi="Century Gothic"/>
        <w:sz w:val="16"/>
        <w:szCs w:val="16"/>
      </w:rPr>
      <w:t>9906457756,</w:t>
    </w:r>
    <w:r w:rsidR="00791CC2">
      <w:rPr>
        <w:rFonts w:ascii="Century Gothic" w:eastAsia="Calibri" w:hAnsi="Century Gothic"/>
        <w:sz w:val="16"/>
        <w:szCs w:val="16"/>
      </w:rPr>
      <w:t xml:space="preserve">0194-2310144/2310060                   </w:t>
    </w:r>
  </w:p>
  <w:p w14:paraId="0B120660" w14:textId="12F9916E" w:rsidR="00791CC2" w:rsidRDefault="00791CC2" w:rsidP="00791CC2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4D8B36F0" w14:textId="0D26EA5C" w:rsidR="00791CC2" w:rsidRPr="00461DF9" w:rsidRDefault="00791CC2" w:rsidP="00E57B6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0C77984" w14:textId="5CC83650" w:rsidR="00791CC2" w:rsidRPr="00461DF9" w:rsidRDefault="00791CC2" w:rsidP="00E57B6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</w:t>
    </w:r>
    <w:r w:rsidR="00E57B6E">
      <w:rPr>
        <w:rFonts w:ascii="Algerian" w:eastAsia="Calibri" w:hAnsi="Algerian"/>
        <w:b/>
        <w:bCs/>
        <w:sz w:val="28"/>
        <w:szCs w:val="28"/>
      </w:rPr>
      <w:t xml:space="preserve"> </w:t>
    </w:r>
    <w:r w:rsidRPr="00461DF9">
      <w:rPr>
        <w:rFonts w:ascii="Algerian" w:eastAsia="Calibri" w:hAnsi="Algerian"/>
        <w:b/>
        <w:bCs/>
        <w:sz w:val="28"/>
        <w:szCs w:val="28"/>
      </w:rPr>
      <w:t>SRINAGAR.</w:t>
    </w:r>
  </w:p>
  <w:p w14:paraId="2F8D9F1C" w14:textId="0219F451" w:rsidR="00791CC2" w:rsidRDefault="00791CC2" w:rsidP="00791CC2">
    <w:pPr>
      <w:contextualSpacing/>
      <w:rPr>
        <w:sz w:val="20"/>
        <w:szCs w:val="20"/>
      </w:rPr>
    </w:pPr>
    <w:r>
      <w:t xml:space="preserve">                    </w:t>
    </w:r>
    <w:r w:rsidR="00E57B6E">
      <w:t xml:space="preserve">    </w:t>
    </w:r>
    <w:hyperlink r:id="rId2" w:history="1">
      <w:r w:rsidR="00B42DE9" w:rsidRPr="009B7F44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671DCD36" w14:textId="76F32FEA" w:rsidR="00791CC2" w:rsidRDefault="00791CC2" w:rsidP="00791CC2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</w:t>
    </w:r>
    <w:r w:rsidR="00E57B6E">
      <w:rPr>
        <w:sz w:val="20"/>
        <w:szCs w:val="20"/>
      </w:rPr>
      <w:t xml:space="preserve">       </w:t>
    </w:r>
    <w:r w:rsidR="00B93F7C">
      <w:rPr>
        <w:sz w:val="20"/>
        <w:szCs w:val="20"/>
      </w:rPr>
      <w:t xml:space="preserve"> </w:t>
    </w:r>
    <w:r>
      <w:rPr>
        <w:sz w:val="20"/>
        <w:szCs w:val="20"/>
      </w:rPr>
      <w:t xml:space="preserve">Email: </w:t>
    </w:r>
    <w:r w:rsidR="00B42DE9" w:rsidRPr="00B42DE9">
      <w:rPr>
        <w:sz w:val="20"/>
        <w:szCs w:val="20"/>
      </w:rPr>
      <w:t>kgp-srinagar@jk.gov.in</w:t>
    </w:r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5B033C"/>
    <w:multiLevelType w:val="hybridMultilevel"/>
    <w:tmpl w:val="22BE1A3C"/>
    <w:lvl w:ilvl="0" w:tplc="3718EB14">
      <w:start w:val="1"/>
      <w:numFmt w:val="decimal"/>
      <w:lvlText w:val="%1."/>
      <w:lvlJc w:val="left"/>
      <w:pPr>
        <w:ind w:left="-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540" w:hanging="360"/>
      </w:pPr>
    </w:lvl>
    <w:lvl w:ilvl="2" w:tplc="4009001B" w:tentative="1">
      <w:start w:val="1"/>
      <w:numFmt w:val="lowerRoman"/>
      <w:lvlText w:val="%3."/>
      <w:lvlJc w:val="right"/>
      <w:pPr>
        <w:ind w:left="1260" w:hanging="180"/>
      </w:pPr>
    </w:lvl>
    <w:lvl w:ilvl="3" w:tplc="4009000F" w:tentative="1">
      <w:start w:val="1"/>
      <w:numFmt w:val="decimal"/>
      <w:lvlText w:val="%4."/>
      <w:lvlJc w:val="left"/>
      <w:pPr>
        <w:ind w:left="1980" w:hanging="360"/>
      </w:pPr>
    </w:lvl>
    <w:lvl w:ilvl="4" w:tplc="40090019" w:tentative="1">
      <w:start w:val="1"/>
      <w:numFmt w:val="lowerLetter"/>
      <w:lvlText w:val="%5."/>
      <w:lvlJc w:val="left"/>
      <w:pPr>
        <w:ind w:left="2700" w:hanging="360"/>
      </w:pPr>
    </w:lvl>
    <w:lvl w:ilvl="5" w:tplc="4009001B" w:tentative="1">
      <w:start w:val="1"/>
      <w:numFmt w:val="lowerRoman"/>
      <w:lvlText w:val="%6."/>
      <w:lvlJc w:val="right"/>
      <w:pPr>
        <w:ind w:left="3420" w:hanging="180"/>
      </w:pPr>
    </w:lvl>
    <w:lvl w:ilvl="6" w:tplc="4009000F" w:tentative="1">
      <w:start w:val="1"/>
      <w:numFmt w:val="decimal"/>
      <w:lvlText w:val="%7."/>
      <w:lvlJc w:val="left"/>
      <w:pPr>
        <w:ind w:left="4140" w:hanging="360"/>
      </w:pPr>
    </w:lvl>
    <w:lvl w:ilvl="7" w:tplc="40090019" w:tentative="1">
      <w:start w:val="1"/>
      <w:numFmt w:val="lowerLetter"/>
      <w:lvlText w:val="%8."/>
      <w:lvlJc w:val="left"/>
      <w:pPr>
        <w:ind w:left="4860" w:hanging="360"/>
      </w:pPr>
    </w:lvl>
    <w:lvl w:ilvl="8" w:tplc="40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12" w15:restartNumberingAfterBreak="0">
    <w:nsid w:val="4A392AFC"/>
    <w:multiLevelType w:val="hybridMultilevel"/>
    <w:tmpl w:val="A4B65AE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18968790">
    <w:abstractNumId w:val="9"/>
  </w:num>
  <w:num w:numId="2" w16cid:durableId="2107572998">
    <w:abstractNumId w:val="7"/>
  </w:num>
  <w:num w:numId="3" w16cid:durableId="1112821266">
    <w:abstractNumId w:val="6"/>
  </w:num>
  <w:num w:numId="4" w16cid:durableId="1551259719">
    <w:abstractNumId w:val="5"/>
  </w:num>
  <w:num w:numId="5" w16cid:durableId="2068449562">
    <w:abstractNumId w:val="4"/>
  </w:num>
  <w:num w:numId="6" w16cid:durableId="297489342">
    <w:abstractNumId w:val="8"/>
  </w:num>
  <w:num w:numId="7" w16cid:durableId="1968196950">
    <w:abstractNumId w:val="3"/>
  </w:num>
  <w:num w:numId="8" w16cid:durableId="1473521013">
    <w:abstractNumId w:val="2"/>
  </w:num>
  <w:num w:numId="9" w16cid:durableId="254901813">
    <w:abstractNumId w:val="1"/>
  </w:num>
  <w:num w:numId="10" w16cid:durableId="1568302953">
    <w:abstractNumId w:val="0"/>
  </w:num>
  <w:num w:numId="11" w16cid:durableId="1440831671">
    <w:abstractNumId w:val="10"/>
  </w:num>
  <w:num w:numId="12" w16cid:durableId="9065114">
    <w:abstractNumId w:val="11"/>
  </w:num>
  <w:num w:numId="13" w16cid:durableId="19693140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070FB"/>
    <w:rsid w:val="00033893"/>
    <w:rsid w:val="00035D9D"/>
    <w:rsid w:val="000450C6"/>
    <w:rsid w:val="00045AAD"/>
    <w:rsid w:val="0004722D"/>
    <w:rsid w:val="00050A31"/>
    <w:rsid w:val="00056E3A"/>
    <w:rsid w:val="000716D2"/>
    <w:rsid w:val="00071AAB"/>
    <w:rsid w:val="0007429B"/>
    <w:rsid w:val="00074DE6"/>
    <w:rsid w:val="00075DED"/>
    <w:rsid w:val="00082091"/>
    <w:rsid w:val="000A2576"/>
    <w:rsid w:val="000B76C4"/>
    <w:rsid w:val="000C25D2"/>
    <w:rsid w:val="000C30D9"/>
    <w:rsid w:val="000C5610"/>
    <w:rsid w:val="000D39F1"/>
    <w:rsid w:val="000E6552"/>
    <w:rsid w:val="000F334E"/>
    <w:rsid w:val="000F3A4F"/>
    <w:rsid w:val="000F59AC"/>
    <w:rsid w:val="00107CD3"/>
    <w:rsid w:val="00116076"/>
    <w:rsid w:val="001364FE"/>
    <w:rsid w:val="001368DD"/>
    <w:rsid w:val="00147DB3"/>
    <w:rsid w:val="001518A5"/>
    <w:rsid w:val="00154A5C"/>
    <w:rsid w:val="00170095"/>
    <w:rsid w:val="00170E4F"/>
    <w:rsid w:val="001743F4"/>
    <w:rsid w:val="0017744B"/>
    <w:rsid w:val="0018796D"/>
    <w:rsid w:val="00187B46"/>
    <w:rsid w:val="00187C33"/>
    <w:rsid w:val="001936B7"/>
    <w:rsid w:val="00196AB1"/>
    <w:rsid w:val="001B11C7"/>
    <w:rsid w:val="001D02DE"/>
    <w:rsid w:val="001E487E"/>
    <w:rsid w:val="001F08DE"/>
    <w:rsid w:val="001F5E65"/>
    <w:rsid w:val="001F7B78"/>
    <w:rsid w:val="00201333"/>
    <w:rsid w:val="00210FA7"/>
    <w:rsid w:val="0021237A"/>
    <w:rsid w:val="00213583"/>
    <w:rsid w:val="00216417"/>
    <w:rsid w:val="00247F81"/>
    <w:rsid w:val="0026631D"/>
    <w:rsid w:val="002B4212"/>
    <w:rsid w:val="002C2F53"/>
    <w:rsid w:val="002D0BC4"/>
    <w:rsid w:val="002D2E11"/>
    <w:rsid w:val="0030473D"/>
    <w:rsid w:val="00331B93"/>
    <w:rsid w:val="0033518C"/>
    <w:rsid w:val="00335458"/>
    <w:rsid w:val="00342855"/>
    <w:rsid w:val="003437C2"/>
    <w:rsid w:val="00360589"/>
    <w:rsid w:val="00377186"/>
    <w:rsid w:val="0037797E"/>
    <w:rsid w:val="003A1C03"/>
    <w:rsid w:val="003D4876"/>
    <w:rsid w:val="003D516B"/>
    <w:rsid w:val="00414627"/>
    <w:rsid w:val="00420B16"/>
    <w:rsid w:val="00424572"/>
    <w:rsid w:val="0042469D"/>
    <w:rsid w:val="00425D63"/>
    <w:rsid w:val="004643D8"/>
    <w:rsid w:val="004831C3"/>
    <w:rsid w:val="00490BAE"/>
    <w:rsid w:val="00497C24"/>
    <w:rsid w:val="004C7BA5"/>
    <w:rsid w:val="004D1092"/>
    <w:rsid w:val="004E5652"/>
    <w:rsid w:val="004E7628"/>
    <w:rsid w:val="004F48F2"/>
    <w:rsid w:val="005149B1"/>
    <w:rsid w:val="005162EE"/>
    <w:rsid w:val="0054694D"/>
    <w:rsid w:val="005511E0"/>
    <w:rsid w:val="005647F2"/>
    <w:rsid w:val="005662D1"/>
    <w:rsid w:val="00573A09"/>
    <w:rsid w:val="005772BE"/>
    <w:rsid w:val="005966EF"/>
    <w:rsid w:val="005A4526"/>
    <w:rsid w:val="005B258F"/>
    <w:rsid w:val="005C1B16"/>
    <w:rsid w:val="005C4FD3"/>
    <w:rsid w:val="005D6C86"/>
    <w:rsid w:val="005E53D0"/>
    <w:rsid w:val="005F6674"/>
    <w:rsid w:val="006002EB"/>
    <w:rsid w:val="006128EF"/>
    <w:rsid w:val="006264B4"/>
    <w:rsid w:val="00635DE5"/>
    <w:rsid w:val="00643033"/>
    <w:rsid w:val="00644CC3"/>
    <w:rsid w:val="006551A6"/>
    <w:rsid w:val="00661468"/>
    <w:rsid w:val="006649F0"/>
    <w:rsid w:val="0067245D"/>
    <w:rsid w:val="00676A3D"/>
    <w:rsid w:val="0068470E"/>
    <w:rsid w:val="006865BA"/>
    <w:rsid w:val="00687195"/>
    <w:rsid w:val="0069352F"/>
    <w:rsid w:val="00695DCD"/>
    <w:rsid w:val="00696C74"/>
    <w:rsid w:val="006A05CC"/>
    <w:rsid w:val="006A1604"/>
    <w:rsid w:val="006A35A7"/>
    <w:rsid w:val="006C7C59"/>
    <w:rsid w:val="006E0DB0"/>
    <w:rsid w:val="006E5343"/>
    <w:rsid w:val="006F35A6"/>
    <w:rsid w:val="00705C8D"/>
    <w:rsid w:val="007152D7"/>
    <w:rsid w:val="00730304"/>
    <w:rsid w:val="00746C14"/>
    <w:rsid w:val="00751179"/>
    <w:rsid w:val="00773D7C"/>
    <w:rsid w:val="00780DCF"/>
    <w:rsid w:val="00791CC2"/>
    <w:rsid w:val="007A339B"/>
    <w:rsid w:val="007C2C59"/>
    <w:rsid w:val="007E433B"/>
    <w:rsid w:val="007E5922"/>
    <w:rsid w:val="00801F23"/>
    <w:rsid w:val="008048EF"/>
    <w:rsid w:val="0081057F"/>
    <w:rsid w:val="0081176A"/>
    <w:rsid w:val="00837632"/>
    <w:rsid w:val="0085640F"/>
    <w:rsid w:val="008567AA"/>
    <w:rsid w:val="008629E8"/>
    <w:rsid w:val="00892712"/>
    <w:rsid w:val="008A662F"/>
    <w:rsid w:val="008A680A"/>
    <w:rsid w:val="008B0BB0"/>
    <w:rsid w:val="008D0B94"/>
    <w:rsid w:val="008E6C4B"/>
    <w:rsid w:val="008F10EE"/>
    <w:rsid w:val="008F18C0"/>
    <w:rsid w:val="00907648"/>
    <w:rsid w:val="00930FDE"/>
    <w:rsid w:val="0097712B"/>
    <w:rsid w:val="00984C93"/>
    <w:rsid w:val="00987CE1"/>
    <w:rsid w:val="00991D0F"/>
    <w:rsid w:val="0099405C"/>
    <w:rsid w:val="009B083C"/>
    <w:rsid w:val="009C600F"/>
    <w:rsid w:val="009D3723"/>
    <w:rsid w:val="009E04F2"/>
    <w:rsid w:val="009F1D5C"/>
    <w:rsid w:val="00A03B7B"/>
    <w:rsid w:val="00A06BB3"/>
    <w:rsid w:val="00A200C9"/>
    <w:rsid w:val="00A250D5"/>
    <w:rsid w:val="00A32F56"/>
    <w:rsid w:val="00A36028"/>
    <w:rsid w:val="00A72C72"/>
    <w:rsid w:val="00A7460E"/>
    <w:rsid w:val="00A91424"/>
    <w:rsid w:val="00A924A8"/>
    <w:rsid w:val="00AA22A1"/>
    <w:rsid w:val="00AA2C77"/>
    <w:rsid w:val="00AC3FB9"/>
    <w:rsid w:val="00AC6C6E"/>
    <w:rsid w:val="00AC702A"/>
    <w:rsid w:val="00AD226F"/>
    <w:rsid w:val="00AE0CAB"/>
    <w:rsid w:val="00B11DED"/>
    <w:rsid w:val="00B13A52"/>
    <w:rsid w:val="00B14580"/>
    <w:rsid w:val="00B24CF4"/>
    <w:rsid w:val="00B26993"/>
    <w:rsid w:val="00B42DE9"/>
    <w:rsid w:val="00B4570C"/>
    <w:rsid w:val="00B5208C"/>
    <w:rsid w:val="00B52214"/>
    <w:rsid w:val="00B60B3A"/>
    <w:rsid w:val="00B74876"/>
    <w:rsid w:val="00B75410"/>
    <w:rsid w:val="00B75606"/>
    <w:rsid w:val="00B91067"/>
    <w:rsid w:val="00B93F7C"/>
    <w:rsid w:val="00BA2C0B"/>
    <w:rsid w:val="00BB511C"/>
    <w:rsid w:val="00BB7C2B"/>
    <w:rsid w:val="00BC1664"/>
    <w:rsid w:val="00BC2546"/>
    <w:rsid w:val="00BC703F"/>
    <w:rsid w:val="00BC7881"/>
    <w:rsid w:val="00C05085"/>
    <w:rsid w:val="00C057CA"/>
    <w:rsid w:val="00C05D35"/>
    <w:rsid w:val="00C1593D"/>
    <w:rsid w:val="00C32C89"/>
    <w:rsid w:val="00C50068"/>
    <w:rsid w:val="00C56C7E"/>
    <w:rsid w:val="00C776A4"/>
    <w:rsid w:val="00C86E14"/>
    <w:rsid w:val="00C9634A"/>
    <w:rsid w:val="00CA2C6C"/>
    <w:rsid w:val="00CB0652"/>
    <w:rsid w:val="00CC0600"/>
    <w:rsid w:val="00CC78AC"/>
    <w:rsid w:val="00CD1293"/>
    <w:rsid w:val="00CF7953"/>
    <w:rsid w:val="00D07232"/>
    <w:rsid w:val="00D10245"/>
    <w:rsid w:val="00D15EC3"/>
    <w:rsid w:val="00D21BDD"/>
    <w:rsid w:val="00D25C88"/>
    <w:rsid w:val="00D2637E"/>
    <w:rsid w:val="00D33399"/>
    <w:rsid w:val="00D61B7B"/>
    <w:rsid w:val="00D6460D"/>
    <w:rsid w:val="00D65F07"/>
    <w:rsid w:val="00D662CE"/>
    <w:rsid w:val="00D92BB7"/>
    <w:rsid w:val="00DB7492"/>
    <w:rsid w:val="00DC76D2"/>
    <w:rsid w:val="00DD30ED"/>
    <w:rsid w:val="00DE03E1"/>
    <w:rsid w:val="00DE753B"/>
    <w:rsid w:val="00E062CC"/>
    <w:rsid w:val="00E2184D"/>
    <w:rsid w:val="00E44D11"/>
    <w:rsid w:val="00E57B6E"/>
    <w:rsid w:val="00E64C21"/>
    <w:rsid w:val="00EA2829"/>
    <w:rsid w:val="00EA4633"/>
    <w:rsid w:val="00EB48F0"/>
    <w:rsid w:val="00EC24C6"/>
    <w:rsid w:val="00EF2933"/>
    <w:rsid w:val="00F00168"/>
    <w:rsid w:val="00F05146"/>
    <w:rsid w:val="00F1115D"/>
    <w:rsid w:val="00F3513C"/>
    <w:rsid w:val="00F465C5"/>
    <w:rsid w:val="00F5180D"/>
    <w:rsid w:val="00F51B21"/>
    <w:rsid w:val="00F51D87"/>
    <w:rsid w:val="00F52DA3"/>
    <w:rsid w:val="00F722DE"/>
    <w:rsid w:val="00F8455C"/>
    <w:rsid w:val="00FB1ABB"/>
    <w:rsid w:val="00FD270E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CD1E8E95-01D3-4787-932F-A63D4B7E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character" w:customStyle="1" w:styleId="selected">
    <w:name w:val="selected"/>
    <w:basedOn w:val="DefaultParagraphFont"/>
    <w:rsid w:val="005772BE"/>
  </w:style>
  <w:style w:type="paragraph" w:styleId="ListParagraph">
    <w:name w:val="List Paragraph"/>
    <w:basedOn w:val="Normal"/>
    <w:uiPriority w:val="99"/>
    <w:unhideWhenUsed/>
    <w:rsid w:val="00B93F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15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7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5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2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491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5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6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28</Words>
  <Characters>166</Characters>
  <Application>Microsoft Office Word</Application>
  <DocSecurity>0</DocSecurity>
  <Lines>20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 srinagar</dc:creator>
  <cp:keywords/>
  <dc:description/>
  <cp:lastModifiedBy>Electronics</cp:lastModifiedBy>
  <cp:revision>5</cp:revision>
  <cp:lastPrinted>2025-10-25T11:47:00Z</cp:lastPrinted>
  <dcterms:created xsi:type="dcterms:W3CDTF">2025-10-25T11:46:00Z</dcterms:created>
  <dcterms:modified xsi:type="dcterms:W3CDTF">2025-10-25T11:54:00Z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