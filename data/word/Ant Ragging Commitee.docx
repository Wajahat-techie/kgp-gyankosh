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538A5" w14:textId="101EFEDE" w:rsidR="005B2F2A" w:rsidRPr="007A312A" w:rsidRDefault="007A312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                         </w:t>
      </w:r>
      <w:r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</w:t>
      </w:r>
      <w:r w:rsidR="005B2F2A"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Order No:</w:t>
      </w: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</w:t>
      </w:r>
      <w:r w:rsidR="00963012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225</w:t>
      </w:r>
      <w:r w:rsidR="005B2F2A"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/2026</w:t>
      </w:r>
    </w:p>
    <w:p w14:paraId="0D801063" w14:textId="6A3CD577" w:rsidR="005B2F2A" w:rsidRDefault="005B2F2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                          Dated: </w:t>
      </w:r>
      <w:r w:rsidR="00963012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18</w:t>
      </w: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-0</w:t>
      </w:r>
      <w:r w:rsidR="007A312A"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3</w:t>
      </w: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-2026</w:t>
      </w:r>
    </w:p>
    <w:p w14:paraId="694348B1" w14:textId="753AF428" w:rsidR="004E50C7" w:rsidRDefault="004E50C7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</w:p>
    <w:p w14:paraId="4F9BC532" w14:textId="46BF73DC" w:rsidR="00E41503" w:rsidRDefault="00BA5D4E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Subject: Constitution of Anti-Ragging Committee.</w:t>
      </w:r>
    </w:p>
    <w:p w14:paraId="39CCAB58" w14:textId="77777777" w:rsidR="00963012" w:rsidRDefault="00963012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</w:p>
    <w:p w14:paraId="16E7B8F1" w14:textId="42658DC6" w:rsidR="00BA5D4E" w:rsidRPr="00E41503" w:rsidRDefault="00E41503" w:rsidP="00E41503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6"/>
          <w:szCs w:val="26"/>
          <w:lang w:val="en-US" w:eastAsia="en-US"/>
        </w:rPr>
      </w:pPr>
      <w:r w:rsidRPr="00E41503">
        <w:rPr>
          <w:rFonts w:ascii="Tahoma" w:hAnsi="Tahoma" w:cs="Tahoma"/>
          <w:color w:val="222222"/>
          <w:sz w:val="26"/>
          <w:szCs w:val="26"/>
          <w:lang w:val="en-US" w:eastAsia="en-US"/>
        </w:rPr>
        <w:t xml:space="preserve">In compliance with the directives of the Hon’ble Supreme Court of </w:t>
      </w:r>
      <w:r w:rsidR="00963012" w:rsidRPr="00E41503">
        <w:rPr>
          <w:rFonts w:ascii="Tahoma" w:hAnsi="Tahoma" w:cs="Tahoma"/>
          <w:color w:val="222222"/>
          <w:sz w:val="26"/>
          <w:szCs w:val="26"/>
          <w:lang w:val="en-US" w:eastAsia="en-US"/>
        </w:rPr>
        <w:t>India</w:t>
      </w:r>
      <w:r w:rsidR="00963012">
        <w:rPr>
          <w:rFonts w:ascii="Tahoma" w:hAnsi="Tahoma" w:cs="Tahoma"/>
          <w:color w:val="222222"/>
          <w:sz w:val="26"/>
          <w:szCs w:val="26"/>
          <w:lang w:val="en-US" w:eastAsia="en-US"/>
        </w:rPr>
        <w:t>, AICTE</w:t>
      </w:r>
      <w:r w:rsidRPr="00E41503">
        <w:rPr>
          <w:rFonts w:ascii="Tahoma" w:hAnsi="Tahoma" w:cs="Tahoma"/>
          <w:color w:val="222222"/>
          <w:sz w:val="26"/>
          <w:szCs w:val="26"/>
          <w:lang w:val="en-US" w:eastAsia="en-US"/>
        </w:rPr>
        <w:t xml:space="preserve"> and the UGC Regulations on prevention of ragging, the following Anti-Ragging Committee is hereby constituted to ensure a ragging-free environment in the institution.</w:t>
      </w:r>
    </w:p>
    <w:p w14:paraId="54A0B458" w14:textId="325AE8A3" w:rsidR="00BA5D4E" w:rsidRPr="007A312A" w:rsidRDefault="003C1DB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3"/>
        <w:gridCol w:w="2836"/>
        <w:gridCol w:w="4680"/>
      </w:tblGrid>
      <w:tr w:rsidR="00963012" w:rsidRPr="00963012" w14:paraId="52BB5BDE" w14:textId="77777777" w:rsidTr="00963012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C48C2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963012">
              <w:rPr>
                <w:rFonts w:ascii="Tahoma" w:hAnsi="Tahoma" w:cs="Tahoma"/>
                <w:b/>
                <w:bCs/>
                <w:color w:val="000000"/>
              </w:rPr>
              <w:t>S. No.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030C9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963012">
              <w:rPr>
                <w:rFonts w:ascii="Tahoma" w:hAnsi="Tahoma" w:cs="Tahoma"/>
                <w:b/>
                <w:bCs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C8807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963012">
              <w:rPr>
                <w:rFonts w:ascii="Tahoma" w:hAnsi="Tahoma" w:cs="Tahoma"/>
                <w:b/>
                <w:bCs/>
                <w:color w:val="000000"/>
              </w:rPr>
              <w:t>Designation / Post</w:t>
            </w:r>
          </w:p>
        </w:tc>
      </w:tr>
      <w:tr w:rsidR="00963012" w:rsidRPr="00963012" w14:paraId="5E2308FF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03FFE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3E625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Dr. Shafquat Ara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0B816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Principal/Chairman</w:t>
            </w:r>
          </w:p>
        </w:tc>
      </w:tr>
      <w:tr w:rsidR="00963012" w:rsidRPr="00963012" w14:paraId="7C47D048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D09CA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D341E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Mr. Bilal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54368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HOD Leather Technology</w:t>
            </w:r>
          </w:p>
        </w:tc>
      </w:tr>
      <w:tr w:rsidR="00963012" w:rsidRPr="00963012" w14:paraId="488A5FFF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E62C0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F3EAF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Mr. Tahir Amin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49EBC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Incharge/HoD Wood Technology</w:t>
            </w:r>
          </w:p>
        </w:tc>
      </w:tr>
      <w:tr w:rsidR="00963012" w:rsidRPr="00963012" w14:paraId="36F3425E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1A155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74912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Ms. Azmat Jehan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AEF83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HoD Civil Engineering</w:t>
            </w:r>
          </w:p>
        </w:tc>
      </w:tr>
      <w:tr w:rsidR="00963012" w:rsidRPr="00963012" w14:paraId="0B1E262C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5D875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DBED8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Ms. Masrat Mehraj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F431B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HoD Electrical Engineering</w:t>
            </w:r>
          </w:p>
        </w:tc>
      </w:tr>
      <w:tr w:rsidR="00963012" w:rsidRPr="00963012" w14:paraId="11AE3987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B24C7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EA203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Ms. Sameera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A1E04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Lecturer-I, Electronics and Comm Engineering</w:t>
            </w:r>
          </w:p>
        </w:tc>
      </w:tr>
      <w:tr w:rsidR="00963012" w:rsidRPr="00963012" w14:paraId="1213AD7A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19AC0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AA61E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Mr. Mudasir Rashid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3BC18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Lecturer-I Automobile Engineering/TPO</w:t>
            </w:r>
          </w:p>
        </w:tc>
      </w:tr>
      <w:tr w:rsidR="00963012" w:rsidRPr="00963012" w14:paraId="6E3E9A4F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2E31C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F6F14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Mr. Mehraj-ud-din Teli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53E29" w14:textId="77777777" w:rsidR="00963012" w:rsidRPr="00963012" w:rsidRDefault="00963012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Lecturer-I Mechanical Engineering</w:t>
            </w:r>
          </w:p>
        </w:tc>
      </w:tr>
      <w:tr w:rsidR="00C41127" w:rsidRPr="00963012" w14:paraId="07FF0E7B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F9BB71" w14:textId="663C45CD" w:rsidR="00C41127" w:rsidRPr="00963012" w:rsidRDefault="00C41127" w:rsidP="00963012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8C740" w14:textId="3EDE23F6" w:rsidR="00C41127" w:rsidRPr="00963012" w:rsidRDefault="00C41127" w:rsidP="00963012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Mr. Yameen Kinnah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20BCFD" w14:textId="4FA47D2A" w:rsidR="00C41127" w:rsidRPr="00963012" w:rsidRDefault="00C41127" w:rsidP="00963012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Lecturer-</w:t>
            </w:r>
            <w:r w:rsidRPr="00963012">
              <w:rPr>
                <w:rFonts w:ascii="Tahoma" w:hAnsi="Tahoma" w:cs="Tahoma"/>
                <w:color w:val="000000"/>
              </w:rPr>
              <w:t>I</w:t>
            </w:r>
            <w:r>
              <w:rPr>
                <w:rFonts w:ascii="Tahoma" w:hAnsi="Tahoma" w:cs="Tahoma"/>
                <w:color w:val="000000"/>
              </w:rPr>
              <w:t>, Automobile Engg</w:t>
            </w:r>
          </w:p>
        </w:tc>
      </w:tr>
      <w:tr w:rsidR="00C41127" w:rsidRPr="00963012" w14:paraId="2E381D2D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DB2C9E" w14:textId="2C473D32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4BA27C" w14:textId="32B7436C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Ms. Tooba Shah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A536E8" w14:textId="3BA26625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Lecturer-I / Foreman</w:t>
            </w:r>
          </w:p>
        </w:tc>
      </w:tr>
      <w:tr w:rsidR="00C41127" w:rsidRPr="00963012" w14:paraId="44CE346B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2CCCC" w14:textId="5C910808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790F0" w14:textId="77777777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Ms. Inhas Ashraf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03782" w14:textId="77777777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Lecturer-I Information Technology</w:t>
            </w:r>
          </w:p>
        </w:tc>
      </w:tr>
      <w:tr w:rsidR="00C41127" w:rsidRPr="00963012" w14:paraId="63C4146A" w14:textId="77777777" w:rsidTr="00C4112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DBD92" w14:textId="3F426B2A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1E5591" w14:textId="0C8856E0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Mr. Shabir Ahmad Ahanger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C5791C" w14:textId="65799641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Lecturer-I Computer Engineering</w:t>
            </w:r>
          </w:p>
        </w:tc>
      </w:tr>
      <w:tr w:rsidR="00C41127" w:rsidRPr="00963012" w14:paraId="0E5B3BB8" w14:textId="77777777" w:rsidTr="00C4112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02043" w14:textId="52ECD624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1</w:t>
            </w:r>
            <w:r>
              <w:rPr>
                <w:rFonts w:ascii="Tahoma" w:hAnsi="Tahoma" w:cs="Tahoma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2B0E9" w14:textId="730E21F4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proofErr w:type="spellStart"/>
            <w:proofErr w:type="gramStart"/>
            <w:r>
              <w:rPr>
                <w:rFonts w:ascii="Tahoma" w:hAnsi="Tahoma" w:cs="Tahoma"/>
                <w:color w:val="000000"/>
              </w:rPr>
              <w:t>Ms.Adila</w:t>
            </w:r>
            <w:proofErr w:type="spellEnd"/>
            <w:proofErr w:type="gramEnd"/>
            <w:r>
              <w:rPr>
                <w:rFonts w:ascii="Tahoma" w:hAnsi="Tahoma" w:cs="Tahoma"/>
                <w:color w:val="000000"/>
              </w:rPr>
              <w:t xml:space="preserve"> Rashid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79BD2D" w14:textId="40D8A01F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Lecturer-II MLT</w:t>
            </w:r>
          </w:p>
        </w:tc>
      </w:tr>
      <w:tr w:rsidR="00C41127" w:rsidRPr="00963012" w14:paraId="6A316CF2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EC98C" w14:textId="451C1EDF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1</w:t>
            </w:r>
            <w:r>
              <w:rPr>
                <w:rFonts w:ascii="Tahoma" w:hAnsi="Tahoma" w:cs="Tahoma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6F98C" w14:textId="0DA1D9CD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Mr. Mohd Amin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022BC" w14:textId="77777777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Lecturer-I Electrical Engg</w:t>
            </w:r>
          </w:p>
        </w:tc>
      </w:tr>
      <w:tr w:rsidR="00C41127" w:rsidRPr="00963012" w14:paraId="023A5CC8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D7A6D" w14:textId="412DF4C8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1</w:t>
            </w:r>
            <w:r>
              <w:rPr>
                <w:rFonts w:ascii="Tahoma" w:hAnsi="Tahoma" w:cs="Tahoma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E5A66" w14:textId="0D2B41C6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Ms. Neelam Saleem Khan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EDABC" w14:textId="77777777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Demonstrator, Computer Engg</w:t>
            </w:r>
          </w:p>
        </w:tc>
      </w:tr>
      <w:tr w:rsidR="00C41127" w:rsidRPr="00963012" w14:paraId="69001401" w14:textId="77777777" w:rsidTr="00963012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60926" w14:textId="78D3D1AC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1</w:t>
            </w:r>
            <w:r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9BBE4" w14:textId="77777777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Mr. Arif Ali Zargar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9F671" w14:textId="77777777" w:rsidR="00C41127" w:rsidRPr="00963012" w:rsidRDefault="00C41127" w:rsidP="00C41127">
            <w:pPr>
              <w:jc w:val="center"/>
              <w:rPr>
                <w:rFonts w:ascii="Tahoma" w:hAnsi="Tahoma" w:cs="Tahoma"/>
                <w:color w:val="000000"/>
              </w:rPr>
            </w:pPr>
            <w:r w:rsidRPr="00963012">
              <w:rPr>
                <w:rFonts w:ascii="Tahoma" w:hAnsi="Tahoma" w:cs="Tahoma"/>
                <w:color w:val="000000"/>
              </w:rPr>
              <w:t>Accounts Section</w:t>
            </w:r>
          </w:p>
        </w:tc>
      </w:tr>
    </w:tbl>
    <w:p w14:paraId="3AD07625" w14:textId="036E1F53" w:rsidR="0018283D" w:rsidRDefault="0018283D" w:rsidP="0018283D">
      <w:pPr>
        <w:shd w:val="clear" w:color="auto" w:fill="FFFFFF"/>
        <w:spacing w:line="360" w:lineRule="auto"/>
        <w:ind w:left="-54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435343D" w14:textId="19C4D938" w:rsidR="0018283D" w:rsidRPr="00B2618B" w:rsidRDefault="009D1346" w:rsidP="0018283D">
      <w:pPr>
        <w:shd w:val="clear" w:color="auto" w:fill="FFFFFF"/>
        <w:spacing w:line="360" w:lineRule="auto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B2618B">
        <w:rPr>
          <w:rFonts w:ascii="Tahoma" w:hAnsi="Tahoma" w:cs="Tahoma"/>
          <w:color w:val="1F1F1F"/>
          <w:sz w:val="24"/>
          <w:szCs w:val="24"/>
        </w:rPr>
        <w:t>No: KGP</w:t>
      </w:r>
      <w:r w:rsidR="00B2618B" w:rsidRPr="00B2618B">
        <w:rPr>
          <w:rFonts w:ascii="Tahoma" w:hAnsi="Tahoma" w:cs="Tahoma"/>
          <w:color w:val="1F1F1F"/>
          <w:sz w:val="24"/>
          <w:szCs w:val="24"/>
        </w:rPr>
        <w:t>/Estt/2026/</w:t>
      </w:r>
    </w:p>
    <w:p w14:paraId="2AC1383D" w14:textId="6DFD6838" w:rsidR="00B2618B" w:rsidRPr="00B2618B" w:rsidRDefault="00B2618B" w:rsidP="0018283D">
      <w:pPr>
        <w:shd w:val="clear" w:color="auto" w:fill="FFFFFF"/>
        <w:spacing w:line="360" w:lineRule="auto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B2618B">
        <w:rPr>
          <w:rFonts w:ascii="Tahoma" w:hAnsi="Tahoma" w:cs="Tahoma"/>
          <w:color w:val="1F1F1F"/>
          <w:sz w:val="24"/>
          <w:szCs w:val="24"/>
        </w:rPr>
        <w:t>Dated:</w:t>
      </w:r>
      <w:r w:rsidR="00963012">
        <w:rPr>
          <w:rFonts w:ascii="Tahoma" w:hAnsi="Tahoma" w:cs="Tahoma"/>
          <w:color w:val="1F1F1F"/>
          <w:sz w:val="24"/>
          <w:szCs w:val="24"/>
        </w:rPr>
        <w:t>18</w:t>
      </w:r>
      <w:r w:rsidRPr="00B2618B">
        <w:rPr>
          <w:rFonts w:ascii="Tahoma" w:hAnsi="Tahoma" w:cs="Tahoma"/>
          <w:color w:val="1F1F1F"/>
          <w:sz w:val="24"/>
          <w:szCs w:val="24"/>
        </w:rPr>
        <w:t>-03-2026</w:t>
      </w:r>
    </w:p>
    <w:p w14:paraId="08CCA7DD" w14:textId="2D28F6E3" w:rsidR="0018283D" w:rsidRPr="00377397" w:rsidRDefault="0018283D" w:rsidP="0018283D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2E508BF9" w14:textId="77777777" w:rsidR="0018283D" w:rsidRPr="00377397" w:rsidRDefault="0018283D" w:rsidP="0018283D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3169C42" w14:textId="64038E06" w:rsidR="0018283D" w:rsidRPr="00377397" w:rsidRDefault="0018283D" w:rsidP="0018283D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48728B24" w14:textId="1FB0BBB1" w:rsidR="0018283D" w:rsidRDefault="0018283D" w:rsidP="00DE3003">
      <w:pPr>
        <w:shd w:val="clear" w:color="auto" w:fill="FFFFFF"/>
        <w:spacing w:line="360" w:lineRule="auto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F7C429F" w14:textId="3D3DB2C6" w:rsidR="00C36C34" w:rsidRPr="00C36C34" w:rsidRDefault="00C36C34" w:rsidP="00C36C34">
      <w:pPr>
        <w:shd w:val="clear" w:color="auto" w:fill="FFFFFF"/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825AF0D" w14:textId="6FD6F0C2" w:rsid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71FD2C0" w14:textId="3E977650" w:rsid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519BA21" w14:textId="77777777" w:rsidR="00534487" w:rsidRP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1A27018" w14:textId="57949464" w:rsidR="009B7BCF" w:rsidRPr="009B7BCF" w:rsidRDefault="009B7BCF" w:rsidP="009B7BC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</w:t>
      </w:r>
    </w:p>
    <w:p w14:paraId="400469CC" w14:textId="574DEF4C" w:rsidR="009B7BCF" w:rsidRDefault="009B7BCF" w:rsidP="009B7BCF">
      <w:pPr>
        <w:shd w:val="clear" w:color="auto" w:fill="FFFFFF"/>
        <w:ind w:left="-540"/>
        <w:rPr>
          <w:rFonts w:ascii="Tahoma" w:hAnsi="Tahoma" w:cs="Tahoma"/>
          <w:color w:val="222222"/>
          <w:lang w:val="en-US" w:eastAsia="en-US"/>
        </w:rPr>
      </w:pPr>
      <w:r w:rsidRPr="009B7BCF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</w:p>
    <w:p w14:paraId="0C4466B3" w14:textId="77777777" w:rsidR="00534487" w:rsidRDefault="00534487" w:rsidP="009B7BCF">
      <w:pPr>
        <w:shd w:val="clear" w:color="auto" w:fill="FFFFFF"/>
        <w:ind w:left="-540"/>
        <w:rPr>
          <w:rFonts w:ascii="Tahoma" w:hAnsi="Tahoma" w:cs="Tahoma"/>
          <w:color w:val="1F1F1F"/>
          <w:sz w:val="20"/>
          <w:szCs w:val="20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A312A">
      <w:headerReference w:type="default" r:id="rId7"/>
      <w:footerReference w:type="default" r:id="rId8"/>
      <w:pgSz w:w="11906" w:h="16838"/>
      <w:pgMar w:top="900" w:right="991" w:bottom="1080" w:left="156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548D1" w14:textId="77777777" w:rsidR="000361CD" w:rsidRDefault="000361CD">
      <w:r>
        <w:separator/>
      </w:r>
    </w:p>
  </w:endnote>
  <w:endnote w:type="continuationSeparator" w:id="0">
    <w:p w14:paraId="121B6CBD" w14:textId="77777777" w:rsidR="000361CD" w:rsidRDefault="00036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33354" w14:textId="77777777" w:rsidR="000361CD" w:rsidRDefault="000361CD">
      <w:r>
        <w:separator/>
      </w:r>
    </w:p>
  </w:footnote>
  <w:footnote w:type="continuationSeparator" w:id="0">
    <w:p w14:paraId="7881C3E7" w14:textId="77777777" w:rsidR="000361CD" w:rsidRDefault="00036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1D156" w14:textId="497536F0" w:rsidR="00C160EC" w:rsidRDefault="005B2F2A" w:rsidP="005B2F2A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2C0D21E">
          <wp:simplePos x="0" y="0"/>
          <wp:positionH relativeFrom="column">
            <wp:posOffset>-184150</wp:posOffset>
          </wp:positionH>
          <wp:positionV relativeFrom="page">
            <wp:posOffset>376555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45328135" name="Picture 3453281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4B9C6255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C5621BD" w:rsidR="00C160EC" w:rsidRDefault="00C160EC" w:rsidP="00C160EC">
    <w:pPr>
      <w:contextualSpacing/>
      <w:rPr>
        <w:sz w:val="20"/>
        <w:szCs w:val="20"/>
      </w:rPr>
    </w:pPr>
    <w:r>
      <w:t xml:space="preserve">                  </w:t>
    </w:r>
    <w:r w:rsidR="000E26A1">
      <w:t xml:space="preserve">  </w:t>
    </w:r>
    <w:hyperlink r:id="rId2" w:history="1">
      <w:r w:rsidR="000E26A1" w:rsidRPr="005D7E03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5836C359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</w:t>
    </w:r>
    <w:r w:rsidR="005B2F2A">
      <w:rPr>
        <w:sz w:val="20"/>
        <w:szCs w:val="20"/>
      </w:rPr>
      <w:t xml:space="preserve">        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B41FF4"/>
    <w:multiLevelType w:val="multilevel"/>
    <w:tmpl w:val="13B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62BFB"/>
    <w:multiLevelType w:val="multilevel"/>
    <w:tmpl w:val="D9F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8E24F77"/>
    <w:multiLevelType w:val="hybridMultilevel"/>
    <w:tmpl w:val="F746F814"/>
    <w:lvl w:ilvl="0" w:tplc="CF50E348">
      <w:start w:val="1"/>
      <w:numFmt w:val="lowerRoman"/>
      <w:lvlText w:val="%1."/>
      <w:lvlJc w:val="left"/>
      <w:pPr>
        <w:ind w:left="4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D5327"/>
    <w:multiLevelType w:val="multilevel"/>
    <w:tmpl w:val="9570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570E7A6D"/>
    <w:multiLevelType w:val="multilevel"/>
    <w:tmpl w:val="EF3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B37E21"/>
    <w:multiLevelType w:val="multilevel"/>
    <w:tmpl w:val="F2C88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85256C"/>
    <w:multiLevelType w:val="multilevel"/>
    <w:tmpl w:val="D39E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CD95D7A"/>
    <w:multiLevelType w:val="multilevel"/>
    <w:tmpl w:val="C6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20"/>
  </w:num>
  <w:num w:numId="15">
    <w:abstractNumId w:val="18"/>
  </w:num>
  <w:num w:numId="16">
    <w:abstractNumId w:val="16"/>
  </w:num>
  <w:num w:numId="17">
    <w:abstractNumId w:val="14"/>
  </w:num>
  <w:num w:numId="18">
    <w:abstractNumId w:val="24"/>
  </w:num>
  <w:num w:numId="19">
    <w:abstractNumId w:val="21"/>
  </w:num>
  <w:num w:numId="20">
    <w:abstractNumId w:val="15"/>
  </w:num>
  <w:num w:numId="21">
    <w:abstractNumId w:val="25"/>
  </w:num>
  <w:num w:numId="22">
    <w:abstractNumId w:val="10"/>
  </w:num>
  <w:num w:numId="23">
    <w:abstractNumId w:val="17"/>
  </w:num>
  <w:num w:numId="24">
    <w:abstractNumId w:val="23"/>
  </w:num>
  <w:num w:numId="25">
    <w:abstractNumId w:val="22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361CD"/>
    <w:rsid w:val="00050A31"/>
    <w:rsid w:val="000716D2"/>
    <w:rsid w:val="00071AAB"/>
    <w:rsid w:val="000A2EB0"/>
    <w:rsid w:val="000A59CF"/>
    <w:rsid w:val="000B76C4"/>
    <w:rsid w:val="000C5610"/>
    <w:rsid w:val="000D3CAA"/>
    <w:rsid w:val="000E26A1"/>
    <w:rsid w:val="000E6552"/>
    <w:rsid w:val="000F3A4F"/>
    <w:rsid w:val="000F49EA"/>
    <w:rsid w:val="000F59AC"/>
    <w:rsid w:val="00107724"/>
    <w:rsid w:val="001364FE"/>
    <w:rsid w:val="001368DD"/>
    <w:rsid w:val="00147DB3"/>
    <w:rsid w:val="001518A5"/>
    <w:rsid w:val="00151B57"/>
    <w:rsid w:val="00160095"/>
    <w:rsid w:val="00164C0B"/>
    <w:rsid w:val="00170095"/>
    <w:rsid w:val="00170E4F"/>
    <w:rsid w:val="001743F4"/>
    <w:rsid w:val="0018283D"/>
    <w:rsid w:val="00187C33"/>
    <w:rsid w:val="001936B7"/>
    <w:rsid w:val="00196AB1"/>
    <w:rsid w:val="001A4DD9"/>
    <w:rsid w:val="001A5A09"/>
    <w:rsid w:val="001D6552"/>
    <w:rsid w:val="001E7EC2"/>
    <w:rsid w:val="001F1320"/>
    <w:rsid w:val="00201333"/>
    <w:rsid w:val="00210FA7"/>
    <w:rsid w:val="00215347"/>
    <w:rsid w:val="00216417"/>
    <w:rsid w:val="00255DCA"/>
    <w:rsid w:val="0026631D"/>
    <w:rsid w:val="00274727"/>
    <w:rsid w:val="00282EDF"/>
    <w:rsid w:val="002A6009"/>
    <w:rsid w:val="002C2F53"/>
    <w:rsid w:val="0033518C"/>
    <w:rsid w:val="003437C2"/>
    <w:rsid w:val="00353D57"/>
    <w:rsid w:val="003756E0"/>
    <w:rsid w:val="00377186"/>
    <w:rsid w:val="00377397"/>
    <w:rsid w:val="003A1C03"/>
    <w:rsid w:val="003A7892"/>
    <w:rsid w:val="003C1DBA"/>
    <w:rsid w:val="003D7E63"/>
    <w:rsid w:val="003E7319"/>
    <w:rsid w:val="003F3970"/>
    <w:rsid w:val="003F5B25"/>
    <w:rsid w:val="003F6180"/>
    <w:rsid w:val="00414627"/>
    <w:rsid w:val="00425D63"/>
    <w:rsid w:val="004275AD"/>
    <w:rsid w:val="0044478E"/>
    <w:rsid w:val="00457729"/>
    <w:rsid w:val="0046104B"/>
    <w:rsid w:val="004643D8"/>
    <w:rsid w:val="00477816"/>
    <w:rsid w:val="00497C24"/>
    <w:rsid w:val="004A0329"/>
    <w:rsid w:val="004A286E"/>
    <w:rsid w:val="004A7B69"/>
    <w:rsid w:val="004C7BA5"/>
    <w:rsid w:val="004D79C9"/>
    <w:rsid w:val="004D7A7B"/>
    <w:rsid w:val="004E50C7"/>
    <w:rsid w:val="004E7628"/>
    <w:rsid w:val="004F3334"/>
    <w:rsid w:val="004F48F2"/>
    <w:rsid w:val="00500D2D"/>
    <w:rsid w:val="005149B1"/>
    <w:rsid w:val="005155A1"/>
    <w:rsid w:val="00522BE9"/>
    <w:rsid w:val="00534487"/>
    <w:rsid w:val="005367F4"/>
    <w:rsid w:val="00536819"/>
    <w:rsid w:val="005647F2"/>
    <w:rsid w:val="005662D1"/>
    <w:rsid w:val="005706F9"/>
    <w:rsid w:val="00573A09"/>
    <w:rsid w:val="0058229D"/>
    <w:rsid w:val="005A4526"/>
    <w:rsid w:val="005A6289"/>
    <w:rsid w:val="005B2F2A"/>
    <w:rsid w:val="005B6603"/>
    <w:rsid w:val="005C1B16"/>
    <w:rsid w:val="005D5698"/>
    <w:rsid w:val="005E53D0"/>
    <w:rsid w:val="005E64A1"/>
    <w:rsid w:val="005F06A3"/>
    <w:rsid w:val="006002EB"/>
    <w:rsid w:val="00604D34"/>
    <w:rsid w:val="006128EF"/>
    <w:rsid w:val="00620939"/>
    <w:rsid w:val="00624B0E"/>
    <w:rsid w:val="006264B4"/>
    <w:rsid w:val="0063188B"/>
    <w:rsid w:val="00633022"/>
    <w:rsid w:val="00643033"/>
    <w:rsid w:val="00644CC3"/>
    <w:rsid w:val="00655E15"/>
    <w:rsid w:val="00661468"/>
    <w:rsid w:val="006649F0"/>
    <w:rsid w:val="0067245D"/>
    <w:rsid w:val="0067435F"/>
    <w:rsid w:val="0068470E"/>
    <w:rsid w:val="00690E49"/>
    <w:rsid w:val="00695DCD"/>
    <w:rsid w:val="006A05CC"/>
    <w:rsid w:val="006A1E4D"/>
    <w:rsid w:val="006A2B46"/>
    <w:rsid w:val="006A35A7"/>
    <w:rsid w:val="006B2C22"/>
    <w:rsid w:val="006C4F5A"/>
    <w:rsid w:val="006E4451"/>
    <w:rsid w:val="006F0A44"/>
    <w:rsid w:val="006F0CCE"/>
    <w:rsid w:val="006F267E"/>
    <w:rsid w:val="0070544A"/>
    <w:rsid w:val="007152D7"/>
    <w:rsid w:val="00721541"/>
    <w:rsid w:val="00746C14"/>
    <w:rsid w:val="00765114"/>
    <w:rsid w:val="00766784"/>
    <w:rsid w:val="0078386D"/>
    <w:rsid w:val="007A312A"/>
    <w:rsid w:val="007B6E04"/>
    <w:rsid w:val="007C2C59"/>
    <w:rsid w:val="007C3D10"/>
    <w:rsid w:val="007D357F"/>
    <w:rsid w:val="007F3B24"/>
    <w:rsid w:val="00801F23"/>
    <w:rsid w:val="00824813"/>
    <w:rsid w:val="00834D18"/>
    <w:rsid w:val="00837632"/>
    <w:rsid w:val="00844EB0"/>
    <w:rsid w:val="00853EF0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5484"/>
    <w:rsid w:val="00907648"/>
    <w:rsid w:val="00927DD1"/>
    <w:rsid w:val="00930FDE"/>
    <w:rsid w:val="00934151"/>
    <w:rsid w:val="009344A3"/>
    <w:rsid w:val="00934789"/>
    <w:rsid w:val="00963012"/>
    <w:rsid w:val="009779B3"/>
    <w:rsid w:val="00982DBF"/>
    <w:rsid w:val="00984C93"/>
    <w:rsid w:val="00987CE1"/>
    <w:rsid w:val="0099405C"/>
    <w:rsid w:val="00994F30"/>
    <w:rsid w:val="009A2075"/>
    <w:rsid w:val="009B7BCF"/>
    <w:rsid w:val="009C600F"/>
    <w:rsid w:val="009D125F"/>
    <w:rsid w:val="009D1346"/>
    <w:rsid w:val="009D29B4"/>
    <w:rsid w:val="009D3723"/>
    <w:rsid w:val="009D5526"/>
    <w:rsid w:val="009E04F2"/>
    <w:rsid w:val="009E753E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B0807"/>
    <w:rsid w:val="00AC3FB9"/>
    <w:rsid w:val="00AC702A"/>
    <w:rsid w:val="00AD226F"/>
    <w:rsid w:val="00AD5B0D"/>
    <w:rsid w:val="00AE094E"/>
    <w:rsid w:val="00AE7683"/>
    <w:rsid w:val="00AF08EF"/>
    <w:rsid w:val="00B05ADC"/>
    <w:rsid w:val="00B13A52"/>
    <w:rsid w:val="00B23262"/>
    <w:rsid w:val="00B24CF4"/>
    <w:rsid w:val="00B2618B"/>
    <w:rsid w:val="00B26993"/>
    <w:rsid w:val="00B4570C"/>
    <w:rsid w:val="00B5208C"/>
    <w:rsid w:val="00B74876"/>
    <w:rsid w:val="00B74B79"/>
    <w:rsid w:val="00BA5D4E"/>
    <w:rsid w:val="00BB4D1F"/>
    <w:rsid w:val="00BB7485"/>
    <w:rsid w:val="00BB7C2B"/>
    <w:rsid w:val="00BC1664"/>
    <w:rsid w:val="00BC2546"/>
    <w:rsid w:val="00BC54DE"/>
    <w:rsid w:val="00BE09F1"/>
    <w:rsid w:val="00C05085"/>
    <w:rsid w:val="00C1593D"/>
    <w:rsid w:val="00C160EC"/>
    <w:rsid w:val="00C253CA"/>
    <w:rsid w:val="00C36C34"/>
    <w:rsid w:val="00C37FC7"/>
    <w:rsid w:val="00C4112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4F81"/>
    <w:rsid w:val="00D07232"/>
    <w:rsid w:val="00D10245"/>
    <w:rsid w:val="00D21BDD"/>
    <w:rsid w:val="00D257BB"/>
    <w:rsid w:val="00D42299"/>
    <w:rsid w:val="00D65F07"/>
    <w:rsid w:val="00D6651D"/>
    <w:rsid w:val="00D72DDA"/>
    <w:rsid w:val="00D92BB7"/>
    <w:rsid w:val="00DA75B0"/>
    <w:rsid w:val="00DC76D2"/>
    <w:rsid w:val="00DD30ED"/>
    <w:rsid w:val="00DE3003"/>
    <w:rsid w:val="00E17F4F"/>
    <w:rsid w:val="00E21D97"/>
    <w:rsid w:val="00E4066F"/>
    <w:rsid w:val="00E41503"/>
    <w:rsid w:val="00E41C98"/>
    <w:rsid w:val="00E578DA"/>
    <w:rsid w:val="00E61055"/>
    <w:rsid w:val="00E64C21"/>
    <w:rsid w:val="00E826FF"/>
    <w:rsid w:val="00E87D6E"/>
    <w:rsid w:val="00EA0CA6"/>
    <w:rsid w:val="00EB0135"/>
    <w:rsid w:val="00EB3E2F"/>
    <w:rsid w:val="00EC24C6"/>
    <w:rsid w:val="00EC6ABC"/>
    <w:rsid w:val="00ED7A74"/>
    <w:rsid w:val="00EF2255"/>
    <w:rsid w:val="00EF2933"/>
    <w:rsid w:val="00F01BD2"/>
    <w:rsid w:val="00F05146"/>
    <w:rsid w:val="00F1115D"/>
    <w:rsid w:val="00F22817"/>
    <w:rsid w:val="00F3513C"/>
    <w:rsid w:val="00F465C5"/>
    <w:rsid w:val="00F50F9B"/>
    <w:rsid w:val="00F5180D"/>
    <w:rsid w:val="00F51B21"/>
    <w:rsid w:val="00F51D87"/>
    <w:rsid w:val="00F5256C"/>
    <w:rsid w:val="00F57850"/>
    <w:rsid w:val="00F622D1"/>
    <w:rsid w:val="00F8142D"/>
    <w:rsid w:val="00F81D84"/>
    <w:rsid w:val="00F8455C"/>
    <w:rsid w:val="00FA566A"/>
    <w:rsid w:val="00FC0E1C"/>
    <w:rsid w:val="00FC5E9D"/>
    <w:rsid w:val="00FF11B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3</cp:revision>
  <cp:lastPrinted>2026-05-11T10:13:00Z</cp:lastPrinted>
  <dcterms:created xsi:type="dcterms:W3CDTF">2026-05-11T10:13:00Z</dcterms:created>
  <dcterms:modified xsi:type="dcterms:W3CDTF">2026-05-11T10:38:00Z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