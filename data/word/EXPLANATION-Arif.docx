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D5B0D" w14:textId="287FC91B" w:rsidR="0081213D" w:rsidRPr="0081213D" w:rsidRDefault="0081213D" w:rsidP="001744B4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81213D">
        <w:rPr>
          <w:rFonts w:ascii="Tahoma" w:hAnsi="Tahoma" w:cs="Tahoma"/>
          <w:sz w:val="25"/>
          <w:szCs w:val="25"/>
        </w:rPr>
        <w:t xml:space="preserve"> </w:t>
      </w:r>
      <w:r w:rsidRPr="0081213D">
        <w:rPr>
          <w:rFonts w:ascii="Tahoma" w:hAnsi="Tahoma" w:cs="Tahoma"/>
          <w:b/>
          <w:bCs/>
          <w:sz w:val="25"/>
          <w:szCs w:val="25"/>
        </w:rPr>
        <w:t>Mr. Arif Hussain,</w:t>
      </w:r>
    </w:p>
    <w:p w14:paraId="376A314F" w14:textId="1E9207C3" w:rsidR="0081213D" w:rsidRDefault="0081213D" w:rsidP="001744B4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81213D">
        <w:rPr>
          <w:rFonts w:ascii="Tahoma" w:hAnsi="Tahoma" w:cs="Tahoma"/>
          <w:b/>
          <w:bCs/>
          <w:sz w:val="25"/>
          <w:szCs w:val="25"/>
        </w:rPr>
        <w:t xml:space="preserve"> Instrument Repairer</w:t>
      </w:r>
      <w:r>
        <w:rPr>
          <w:rFonts w:ascii="Tahoma" w:hAnsi="Tahoma" w:cs="Tahoma"/>
          <w:b/>
          <w:bCs/>
          <w:sz w:val="25"/>
          <w:szCs w:val="25"/>
        </w:rPr>
        <w:t>,E&amp;C Department.</w:t>
      </w:r>
    </w:p>
    <w:p w14:paraId="23912AAC" w14:textId="77777777" w:rsidR="001744B4" w:rsidRPr="0081213D" w:rsidRDefault="001744B4" w:rsidP="001744B4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7FF26BA0" w14:textId="5371057E" w:rsidR="0081213D" w:rsidRDefault="0081213D" w:rsidP="0081213D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81213D">
        <w:rPr>
          <w:rFonts w:ascii="Tahoma" w:hAnsi="Tahoma" w:cs="Tahoma"/>
          <w:b/>
          <w:bCs/>
          <w:sz w:val="25"/>
          <w:szCs w:val="25"/>
        </w:rPr>
        <w:t xml:space="preserve">Subject: </w:t>
      </w:r>
      <w:r>
        <w:rPr>
          <w:rFonts w:ascii="Tahoma" w:hAnsi="Tahoma" w:cs="Tahoma"/>
          <w:b/>
          <w:bCs/>
          <w:sz w:val="25"/>
          <w:szCs w:val="25"/>
        </w:rPr>
        <w:t>Explanation</w:t>
      </w:r>
      <w:r w:rsidRPr="0081213D">
        <w:rPr>
          <w:rFonts w:ascii="Tahoma" w:hAnsi="Tahoma" w:cs="Tahoma"/>
          <w:b/>
          <w:bCs/>
          <w:sz w:val="25"/>
          <w:szCs w:val="25"/>
        </w:rPr>
        <w:t xml:space="preserve"> regarding Misconduct, Non-Compliance of Dutie</w:t>
      </w:r>
      <w:r>
        <w:rPr>
          <w:rFonts w:ascii="Tahoma" w:hAnsi="Tahoma" w:cs="Tahoma"/>
          <w:b/>
          <w:bCs/>
          <w:sz w:val="25"/>
          <w:szCs w:val="25"/>
        </w:rPr>
        <w:t xml:space="preserve">s </w:t>
      </w:r>
      <w:r w:rsidRPr="0081213D">
        <w:rPr>
          <w:rFonts w:ascii="Tahoma" w:hAnsi="Tahoma" w:cs="Tahoma"/>
          <w:b/>
          <w:bCs/>
          <w:sz w:val="25"/>
          <w:szCs w:val="25"/>
        </w:rPr>
        <w:t>and Insubordination.</w:t>
      </w:r>
    </w:p>
    <w:p w14:paraId="76EAA414" w14:textId="77777777" w:rsidR="0081213D" w:rsidRPr="0081213D" w:rsidRDefault="0081213D" w:rsidP="0081213D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1217E7B7" w14:textId="1FF1FD74" w:rsidR="0081213D" w:rsidRPr="0081213D" w:rsidRDefault="0081213D" w:rsidP="001744B4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81213D">
        <w:rPr>
          <w:rFonts w:ascii="Tahoma" w:hAnsi="Tahoma" w:cs="Tahoma"/>
          <w:sz w:val="25"/>
          <w:szCs w:val="25"/>
        </w:rPr>
        <w:t xml:space="preserve">It has been observed with grave concern that you have exhibited </w:t>
      </w:r>
      <w:r>
        <w:rPr>
          <w:rFonts w:ascii="Tahoma" w:hAnsi="Tahoma" w:cs="Tahoma"/>
          <w:sz w:val="25"/>
          <w:szCs w:val="25"/>
        </w:rPr>
        <w:t>behaviour</w:t>
      </w:r>
      <w:r w:rsidRPr="0081213D">
        <w:rPr>
          <w:rFonts w:ascii="Tahoma" w:hAnsi="Tahoma" w:cs="Tahoma"/>
          <w:sz w:val="25"/>
          <w:szCs w:val="25"/>
        </w:rPr>
        <w:t xml:space="preserve"> that constitutes serious charges of misconduct, specifically non-compliance with official directives, insubordination, and general arrogance towards senior staff and the undersigned. Such conduct is entirely </w:t>
      </w:r>
      <w:r w:rsidR="001744B4">
        <w:rPr>
          <w:rFonts w:ascii="Tahoma" w:hAnsi="Tahoma" w:cs="Tahoma"/>
          <w:sz w:val="25"/>
          <w:szCs w:val="25"/>
        </w:rPr>
        <w:t>u</w:t>
      </w:r>
      <w:r w:rsidRPr="0081213D">
        <w:rPr>
          <w:rFonts w:ascii="Tahoma" w:hAnsi="Tahoma" w:cs="Tahoma"/>
          <w:sz w:val="25"/>
          <w:szCs w:val="25"/>
        </w:rPr>
        <w:t>nacceptable and intolerable within an educational institution and constitutes a severe breach of the fundamental requirements of your employment.</w:t>
      </w:r>
    </w:p>
    <w:p w14:paraId="7E5DD8D8" w14:textId="2B8B8444" w:rsidR="0081213D" w:rsidRDefault="0081213D" w:rsidP="001744B4">
      <w:pPr>
        <w:tabs>
          <w:tab w:val="num" w:pos="720"/>
        </w:tabs>
        <w:spacing w:line="276" w:lineRule="auto"/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81213D">
        <w:rPr>
          <w:rFonts w:ascii="Tahoma" w:hAnsi="Tahoma" w:cs="Tahoma"/>
          <w:sz w:val="25"/>
          <w:szCs w:val="25"/>
        </w:rPr>
        <w:t>On 30</w:t>
      </w:r>
      <w:r w:rsidR="001744B4">
        <w:rPr>
          <w:rFonts w:ascii="Tahoma" w:hAnsi="Tahoma" w:cs="Tahoma"/>
          <w:sz w:val="25"/>
          <w:szCs w:val="25"/>
        </w:rPr>
        <w:t>-10-2025</w:t>
      </w:r>
      <w:r w:rsidRPr="0081213D">
        <w:rPr>
          <w:rFonts w:ascii="Tahoma" w:hAnsi="Tahoma" w:cs="Tahoma"/>
          <w:sz w:val="25"/>
          <w:szCs w:val="25"/>
        </w:rPr>
        <w:t xml:space="preserve">, you were directed to accompany the students to facilitate them for the </w:t>
      </w:r>
      <w:proofErr w:type="gramStart"/>
      <w:r w:rsidR="001744B4">
        <w:rPr>
          <w:rFonts w:ascii="Tahoma" w:hAnsi="Tahoma" w:cs="Tahoma"/>
          <w:sz w:val="25"/>
          <w:szCs w:val="25"/>
        </w:rPr>
        <w:t>S</w:t>
      </w:r>
      <w:r w:rsidR="001744B4" w:rsidRPr="0081213D">
        <w:rPr>
          <w:rFonts w:ascii="Tahoma" w:hAnsi="Tahoma" w:cs="Tahoma"/>
          <w:sz w:val="25"/>
          <w:szCs w:val="25"/>
        </w:rPr>
        <w:t>tudent</w:t>
      </w:r>
      <w:proofErr w:type="gramEnd"/>
      <w:r w:rsidRPr="0081213D">
        <w:rPr>
          <w:rFonts w:ascii="Tahoma" w:hAnsi="Tahoma" w:cs="Tahoma"/>
          <w:sz w:val="25"/>
          <w:szCs w:val="25"/>
        </w:rPr>
        <w:t>-Centered Activity. You not only resisted this directive but also engaged in an unacceptable verbal altercation with your seniors and subsequently with the undersigned</w:t>
      </w:r>
      <w:r>
        <w:rPr>
          <w:rFonts w:ascii="Tahoma" w:hAnsi="Tahoma" w:cs="Tahoma"/>
          <w:sz w:val="25"/>
          <w:szCs w:val="25"/>
        </w:rPr>
        <w:t>.</w:t>
      </w:r>
    </w:p>
    <w:p w14:paraId="2EAB5F54" w14:textId="0740BC59" w:rsidR="0081213D" w:rsidRPr="0081213D" w:rsidRDefault="0081213D" w:rsidP="001744B4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81213D">
        <w:rPr>
          <w:rFonts w:ascii="Tahoma" w:hAnsi="Tahoma" w:cs="Tahoma"/>
          <w:sz w:val="25"/>
          <w:szCs w:val="25"/>
        </w:rPr>
        <w:t>This level of gross insubordination and defiance constitutes a serious breach of discipline and severely undermines the smooth functioning of the institution, and is considered unacceptable under any circumstances.</w:t>
      </w:r>
    </w:p>
    <w:p w14:paraId="352C17F7" w14:textId="150075A5" w:rsidR="0081213D" w:rsidRPr="0081213D" w:rsidRDefault="0081213D" w:rsidP="001744B4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81213D">
        <w:rPr>
          <w:rFonts w:ascii="Tahoma" w:hAnsi="Tahoma" w:cs="Tahoma"/>
          <w:sz w:val="25"/>
          <w:szCs w:val="25"/>
        </w:rPr>
        <w:t xml:space="preserve">You are hereby formally directed to submit a complete and satisfactory written explanation for your non-compliance and misconduct to the undersigned within two (2) working days of </w:t>
      </w:r>
      <w:r w:rsidR="001744B4">
        <w:rPr>
          <w:rFonts w:ascii="Tahoma" w:hAnsi="Tahoma" w:cs="Tahoma"/>
          <w:sz w:val="25"/>
          <w:szCs w:val="25"/>
        </w:rPr>
        <w:t xml:space="preserve">the </w:t>
      </w:r>
      <w:r>
        <w:rPr>
          <w:rFonts w:ascii="Tahoma" w:hAnsi="Tahoma" w:cs="Tahoma"/>
          <w:sz w:val="25"/>
          <w:szCs w:val="25"/>
        </w:rPr>
        <w:t>Circulation of</w:t>
      </w:r>
      <w:r w:rsidRPr="0081213D">
        <w:rPr>
          <w:rFonts w:ascii="Tahoma" w:hAnsi="Tahoma" w:cs="Tahoma"/>
          <w:sz w:val="25"/>
          <w:szCs w:val="25"/>
        </w:rPr>
        <w:t xml:space="preserve"> this </w:t>
      </w:r>
      <w:proofErr w:type="spellStart"/>
      <w:proofErr w:type="gramStart"/>
      <w:r w:rsidRPr="0081213D">
        <w:rPr>
          <w:rFonts w:ascii="Tahoma" w:hAnsi="Tahoma" w:cs="Tahoma"/>
          <w:sz w:val="25"/>
          <w:szCs w:val="25"/>
        </w:rPr>
        <w:t>notice.Failure</w:t>
      </w:r>
      <w:proofErr w:type="spellEnd"/>
      <w:proofErr w:type="gramEnd"/>
      <w:r w:rsidRPr="0081213D">
        <w:rPr>
          <w:rFonts w:ascii="Tahoma" w:hAnsi="Tahoma" w:cs="Tahoma"/>
          <w:sz w:val="25"/>
          <w:szCs w:val="25"/>
        </w:rPr>
        <w:t xml:space="preserve"> to submit your explanation within the stipulated two (2) working day period will result in </w:t>
      </w:r>
      <w:r w:rsidR="001744B4">
        <w:rPr>
          <w:rFonts w:ascii="Tahoma" w:hAnsi="Tahoma" w:cs="Tahoma"/>
          <w:sz w:val="25"/>
          <w:szCs w:val="25"/>
        </w:rPr>
        <w:t>disciplinary action against you as per the rules.</w:t>
      </w:r>
    </w:p>
    <w:p w14:paraId="395F181A" w14:textId="75B17833" w:rsidR="0081213D" w:rsidRPr="0081213D" w:rsidRDefault="001744B4" w:rsidP="001744B4">
      <w:pPr>
        <w:spacing w:line="276" w:lineRule="auto"/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Further, the</w:t>
      </w:r>
      <w:r w:rsidR="0081213D" w:rsidRPr="0081213D">
        <w:rPr>
          <w:rFonts w:ascii="Tahoma" w:hAnsi="Tahoma" w:cs="Tahoma"/>
          <w:sz w:val="25"/>
          <w:szCs w:val="25"/>
        </w:rPr>
        <w:t xml:space="preserve"> Accounts Section is hereby directed to </w:t>
      </w:r>
      <w:r w:rsidRPr="001744B4">
        <w:rPr>
          <w:rFonts w:ascii="Tahoma" w:hAnsi="Tahoma" w:cs="Tahoma"/>
          <w:sz w:val="25"/>
          <w:szCs w:val="25"/>
        </w:rPr>
        <w:t>immediately hold all arrears due</w:t>
      </w:r>
      <w:r w:rsidRPr="0081213D">
        <w:rPr>
          <w:rFonts w:ascii="Tahoma" w:hAnsi="Tahoma" w:cs="Tahoma"/>
          <w:sz w:val="25"/>
          <w:szCs w:val="25"/>
        </w:rPr>
        <w:t xml:space="preserve"> </w:t>
      </w:r>
      <w:r w:rsidR="0081213D" w:rsidRPr="0081213D">
        <w:rPr>
          <w:rFonts w:ascii="Tahoma" w:hAnsi="Tahoma" w:cs="Tahoma"/>
          <w:sz w:val="25"/>
          <w:szCs w:val="25"/>
        </w:rPr>
        <w:t xml:space="preserve">to Mr. Arif Hussain </w:t>
      </w:r>
      <w:r>
        <w:rPr>
          <w:rFonts w:ascii="Tahoma" w:hAnsi="Tahoma" w:cs="Tahoma"/>
          <w:sz w:val="25"/>
          <w:szCs w:val="25"/>
        </w:rPr>
        <w:t xml:space="preserve">till </w:t>
      </w:r>
      <w:r w:rsidR="0081213D" w:rsidRPr="0081213D">
        <w:rPr>
          <w:rFonts w:ascii="Tahoma" w:hAnsi="Tahoma" w:cs="Tahoma"/>
          <w:sz w:val="25"/>
          <w:szCs w:val="25"/>
        </w:rPr>
        <w:t>further orders.</w:t>
      </w:r>
    </w:p>
    <w:p w14:paraId="605013EE" w14:textId="288D0426" w:rsidR="00A55DE8" w:rsidRDefault="00A55DE8" w:rsidP="00A55DE8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5E3DA5E6" w14:textId="1321EB91" w:rsidR="00247F81" w:rsidRPr="001E487E" w:rsidRDefault="00247F81" w:rsidP="00A55DE8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</w:t>
      </w:r>
      <w:r w:rsidR="00B52214">
        <w:rPr>
          <w:rFonts w:ascii="Tahoma" w:hAnsi="Tahoma" w:cs="Tahoma"/>
          <w:sz w:val="25"/>
          <w:szCs w:val="25"/>
        </w:rPr>
        <w:t xml:space="preserve"> </w:t>
      </w:r>
    </w:p>
    <w:p w14:paraId="4464F9A5" w14:textId="4FB40172" w:rsidR="0007429B" w:rsidRPr="00377397" w:rsidRDefault="0007429B" w:rsidP="0007429B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9E6B92">
        <w:rPr>
          <w:rFonts w:ascii="Tahoma" w:hAnsi="Tahoma" w:cs="Tahoma"/>
          <w:color w:val="1F1F1F"/>
          <w:sz w:val="24"/>
          <w:szCs w:val="24"/>
        </w:rPr>
        <w:t>1</w:t>
      </w:r>
      <w:r w:rsidR="001744B4">
        <w:rPr>
          <w:rFonts w:ascii="Tahoma" w:hAnsi="Tahoma" w:cs="Tahoma"/>
          <w:color w:val="1F1F1F"/>
          <w:sz w:val="24"/>
          <w:szCs w:val="24"/>
        </w:rPr>
        <w:t>485-86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</w:t>
      </w:r>
    </w:p>
    <w:p w14:paraId="70C9FF30" w14:textId="49E83BFC" w:rsidR="0007429B" w:rsidRDefault="0007429B" w:rsidP="0007429B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Dated:</w:t>
      </w:r>
      <w:r w:rsidR="001744B4">
        <w:rPr>
          <w:rFonts w:ascii="Tahoma" w:hAnsi="Tahoma" w:cs="Tahoma"/>
          <w:color w:val="1F1F1F"/>
          <w:sz w:val="24"/>
          <w:szCs w:val="24"/>
        </w:rPr>
        <w:t>30</w:t>
      </w:r>
      <w:r w:rsidRPr="00377397">
        <w:rPr>
          <w:rFonts w:ascii="Tahoma" w:hAnsi="Tahoma" w:cs="Tahoma"/>
          <w:color w:val="1F1F1F"/>
          <w:sz w:val="24"/>
          <w:szCs w:val="24"/>
        </w:rPr>
        <w:t>-</w:t>
      </w:r>
      <w:r w:rsidR="009E6B92">
        <w:rPr>
          <w:rFonts w:ascii="Tahoma" w:hAnsi="Tahoma" w:cs="Tahoma"/>
          <w:color w:val="1F1F1F"/>
          <w:sz w:val="24"/>
          <w:szCs w:val="24"/>
        </w:rPr>
        <w:t>10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E125B31" w14:textId="104FC2E3" w:rsidR="00247F81" w:rsidRPr="001E487E" w:rsidRDefault="00247F81" w:rsidP="00BA2C0B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</w:t>
      </w:r>
    </w:p>
    <w:p w14:paraId="2141638F" w14:textId="2D236A67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  <w:r w:rsidR="009E6B92">
        <w:rPr>
          <w:rFonts w:ascii="Tahoma" w:hAnsi="Tahoma" w:cs="Tahoma"/>
          <w:sz w:val="25"/>
          <w:szCs w:val="25"/>
        </w:rPr>
        <w:t xml:space="preserve"> 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219585B1" w:rsidR="00247F81" w:rsidRPr="001E487E" w:rsidRDefault="00247F81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</w:t>
      </w:r>
      <w:r w:rsidR="009E6B92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Kashmir Government Polytechnic College</w:t>
      </w:r>
    </w:p>
    <w:p w14:paraId="1C4316FC" w14:textId="377A9C78" w:rsidR="0007429B" w:rsidRDefault="00247F81" w:rsidP="009E6B92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Srinagar</w:t>
      </w: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78E12AEF" w14:textId="77777777" w:rsidR="001744B4" w:rsidRDefault="001744B4" w:rsidP="001744B4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81213D">
        <w:rPr>
          <w:rFonts w:ascii="Tahoma" w:hAnsi="Tahoma" w:cs="Tahoma"/>
          <w:b/>
          <w:bCs/>
          <w:sz w:val="25"/>
          <w:szCs w:val="25"/>
        </w:rPr>
        <w:t>Copy to:</w:t>
      </w:r>
    </w:p>
    <w:p w14:paraId="46B9D43D" w14:textId="6D520FC1" w:rsidR="001744B4" w:rsidRPr="0081213D" w:rsidRDefault="001744B4" w:rsidP="001744B4">
      <w:pPr>
        <w:numPr>
          <w:ilvl w:val="0"/>
          <w:numId w:val="13"/>
        </w:numPr>
        <w:tabs>
          <w:tab w:val="clear" w:pos="720"/>
        </w:tabs>
        <w:ind w:left="-270"/>
        <w:jc w:val="both"/>
        <w:rPr>
          <w:rFonts w:ascii="Tahoma" w:hAnsi="Tahoma" w:cs="Tahoma"/>
          <w:sz w:val="25"/>
          <w:szCs w:val="25"/>
        </w:rPr>
      </w:pPr>
      <w:r w:rsidRPr="0081213D">
        <w:rPr>
          <w:rFonts w:ascii="Tahoma" w:hAnsi="Tahoma" w:cs="Tahoma"/>
          <w:sz w:val="25"/>
          <w:szCs w:val="25"/>
        </w:rPr>
        <w:t>Mr. Arif Hussain</w:t>
      </w:r>
      <w:r>
        <w:rPr>
          <w:rFonts w:ascii="Tahoma" w:hAnsi="Tahoma" w:cs="Tahoma"/>
          <w:sz w:val="25"/>
          <w:szCs w:val="25"/>
        </w:rPr>
        <w:t>,</w:t>
      </w:r>
      <w:r w:rsidRPr="0081213D">
        <w:rPr>
          <w:rFonts w:ascii="Tahoma" w:hAnsi="Tahoma" w:cs="Tahoma"/>
          <w:sz w:val="25"/>
          <w:szCs w:val="25"/>
        </w:rPr>
        <w:t xml:space="preserve"> Instrument Repaire</w:t>
      </w:r>
      <w:r>
        <w:rPr>
          <w:rFonts w:ascii="Tahoma" w:hAnsi="Tahoma" w:cs="Tahoma"/>
          <w:sz w:val="25"/>
          <w:szCs w:val="25"/>
        </w:rPr>
        <w:t>r.</w:t>
      </w:r>
    </w:p>
    <w:p w14:paraId="317DEB95" w14:textId="716FA0AC" w:rsidR="001744B4" w:rsidRDefault="001744B4" w:rsidP="00B82121">
      <w:pPr>
        <w:numPr>
          <w:ilvl w:val="0"/>
          <w:numId w:val="13"/>
        </w:numPr>
        <w:tabs>
          <w:tab w:val="clear" w:pos="720"/>
        </w:tabs>
        <w:ind w:left="-270"/>
        <w:jc w:val="both"/>
        <w:rPr>
          <w:rFonts w:ascii="Tahoma" w:hAnsi="Tahoma" w:cs="Tahoma"/>
          <w:sz w:val="25"/>
          <w:szCs w:val="25"/>
        </w:rPr>
      </w:pPr>
      <w:r w:rsidRPr="0081213D">
        <w:rPr>
          <w:rFonts w:ascii="Tahoma" w:hAnsi="Tahoma" w:cs="Tahoma"/>
          <w:sz w:val="25"/>
          <w:szCs w:val="25"/>
        </w:rPr>
        <w:t xml:space="preserve">The Accounts </w:t>
      </w:r>
      <w:proofErr w:type="spellStart"/>
      <w:proofErr w:type="gramStart"/>
      <w:r w:rsidRPr="0081213D">
        <w:rPr>
          <w:rFonts w:ascii="Tahoma" w:hAnsi="Tahoma" w:cs="Tahoma"/>
          <w:sz w:val="25"/>
          <w:szCs w:val="25"/>
        </w:rPr>
        <w:t>Section</w:t>
      </w:r>
      <w:r>
        <w:rPr>
          <w:rFonts w:ascii="Tahoma" w:hAnsi="Tahoma" w:cs="Tahoma"/>
          <w:sz w:val="25"/>
          <w:szCs w:val="25"/>
        </w:rPr>
        <w:t>,KGP</w:t>
      </w:r>
      <w:proofErr w:type="spellEnd"/>
      <w:proofErr w:type="gramEnd"/>
      <w:r>
        <w:rPr>
          <w:rFonts w:ascii="Tahoma" w:hAnsi="Tahoma" w:cs="Tahoma"/>
          <w:sz w:val="25"/>
          <w:szCs w:val="25"/>
        </w:rPr>
        <w:t xml:space="preserve"> Srinagar</w:t>
      </w:r>
      <w:r w:rsidRPr="0081213D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for information and necessary action.</w:t>
      </w:r>
    </w:p>
    <w:p w14:paraId="31B09DE4" w14:textId="118EE1ED" w:rsidR="001744B4" w:rsidRPr="0081213D" w:rsidRDefault="001744B4" w:rsidP="00B82121">
      <w:pPr>
        <w:numPr>
          <w:ilvl w:val="0"/>
          <w:numId w:val="13"/>
        </w:numPr>
        <w:tabs>
          <w:tab w:val="clear" w:pos="720"/>
        </w:tabs>
        <w:ind w:left="-270"/>
        <w:jc w:val="both"/>
        <w:rPr>
          <w:rFonts w:ascii="Tahoma" w:hAnsi="Tahoma" w:cs="Tahoma"/>
          <w:sz w:val="25"/>
          <w:szCs w:val="25"/>
        </w:rPr>
      </w:pPr>
      <w:r w:rsidRPr="0081213D">
        <w:rPr>
          <w:rFonts w:ascii="Tahoma" w:hAnsi="Tahoma" w:cs="Tahoma"/>
          <w:sz w:val="25"/>
          <w:szCs w:val="25"/>
        </w:rPr>
        <w:t>Personal File of Mr. Arif Hussain.</w:t>
      </w:r>
    </w:p>
    <w:p w14:paraId="5493BDBB" w14:textId="77777777" w:rsidR="00360589" w:rsidRPr="00360589" w:rsidRDefault="00360589" w:rsidP="001744B4">
      <w:pPr>
        <w:spacing w:line="480" w:lineRule="auto"/>
        <w:ind w:left="-270" w:hanging="36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E6B92">
      <w:headerReference w:type="default" r:id="rId7"/>
      <w:pgSz w:w="11906" w:h="16838"/>
      <w:pgMar w:top="1170" w:right="74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773B4" w14:textId="77777777" w:rsidR="005217BC" w:rsidRDefault="005217BC">
      <w:r>
        <w:separator/>
      </w:r>
    </w:p>
  </w:endnote>
  <w:endnote w:type="continuationSeparator" w:id="0">
    <w:p w14:paraId="080D5293" w14:textId="77777777" w:rsidR="005217BC" w:rsidRDefault="00521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DF908" w14:textId="77777777" w:rsidR="005217BC" w:rsidRDefault="005217BC">
      <w:r>
        <w:separator/>
      </w:r>
    </w:p>
  </w:footnote>
  <w:footnote w:type="continuationSeparator" w:id="0">
    <w:p w14:paraId="2E03A946" w14:textId="77777777" w:rsidR="005217BC" w:rsidRDefault="00521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79B45FDA">
          <wp:simplePos x="0" y="0"/>
          <wp:positionH relativeFrom="margin">
            <wp:posOffset>-295275</wp:posOffset>
          </wp:positionH>
          <wp:positionV relativeFrom="page">
            <wp:posOffset>592455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103428859" name="Picture 21034288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91CC2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77777777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B343D0"/>
    <w:multiLevelType w:val="multilevel"/>
    <w:tmpl w:val="8738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60D0F"/>
    <w:multiLevelType w:val="multilevel"/>
    <w:tmpl w:val="5150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134664"/>
    <w:multiLevelType w:val="multilevel"/>
    <w:tmpl w:val="55EA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D82A8E"/>
    <w:multiLevelType w:val="multilevel"/>
    <w:tmpl w:val="9AC4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044607">
    <w:abstractNumId w:val="9"/>
  </w:num>
  <w:num w:numId="2" w16cid:durableId="418454435">
    <w:abstractNumId w:val="7"/>
  </w:num>
  <w:num w:numId="3" w16cid:durableId="1198858204">
    <w:abstractNumId w:val="6"/>
  </w:num>
  <w:num w:numId="4" w16cid:durableId="226258225">
    <w:abstractNumId w:val="5"/>
  </w:num>
  <w:num w:numId="5" w16cid:durableId="465469016">
    <w:abstractNumId w:val="4"/>
  </w:num>
  <w:num w:numId="6" w16cid:durableId="368261160">
    <w:abstractNumId w:val="8"/>
  </w:num>
  <w:num w:numId="7" w16cid:durableId="1425760688">
    <w:abstractNumId w:val="3"/>
  </w:num>
  <w:num w:numId="8" w16cid:durableId="420832476">
    <w:abstractNumId w:val="2"/>
  </w:num>
  <w:num w:numId="9" w16cid:durableId="1118064017">
    <w:abstractNumId w:val="1"/>
  </w:num>
  <w:num w:numId="10" w16cid:durableId="215702265">
    <w:abstractNumId w:val="0"/>
  </w:num>
  <w:num w:numId="11" w16cid:durableId="417945189">
    <w:abstractNumId w:val="11"/>
  </w:num>
  <w:num w:numId="12" w16cid:durableId="1228766115">
    <w:abstractNumId w:val="13"/>
  </w:num>
  <w:num w:numId="13" w16cid:durableId="1219365422">
    <w:abstractNumId w:val="10"/>
  </w:num>
  <w:num w:numId="14" w16cid:durableId="2053797157">
    <w:abstractNumId w:val="14"/>
  </w:num>
  <w:num w:numId="15" w16cid:durableId="11404900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29B"/>
    <w:rsid w:val="00082091"/>
    <w:rsid w:val="000A2576"/>
    <w:rsid w:val="000B76C4"/>
    <w:rsid w:val="000C5610"/>
    <w:rsid w:val="000E6552"/>
    <w:rsid w:val="000F334E"/>
    <w:rsid w:val="000F3A4F"/>
    <w:rsid w:val="000F59AC"/>
    <w:rsid w:val="00116076"/>
    <w:rsid w:val="00126833"/>
    <w:rsid w:val="001364FE"/>
    <w:rsid w:val="001368DD"/>
    <w:rsid w:val="00147DB3"/>
    <w:rsid w:val="001518A5"/>
    <w:rsid w:val="00154A5C"/>
    <w:rsid w:val="00170095"/>
    <w:rsid w:val="00170E4F"/>
    <w:rsid w:val="001743F4"/>
    <w:rsid w:val="001744B4"/>
    <w:rsid w:val="0017744B"/>
    <w:rsid w:val="00187C33"/>
    <w:rsid w:val="001936B7"/>
    <w:rsid w:val="00196AB1"/>
    <w:rsid w:val="001B1D72"/>
    <w:rsid w:val="001D02DE"/>
    <w:rsid w:val="001E487E"/>
    <w:rsid w:val="001F08DE"/>
    <w:rsid w:val="001F5E65"/>
    <w:rsid w:val="00201333"/>
    <w:rsid w:val="00210FA7"/>
    <w:rsid w:val="00216417"/>
    <w:rsid w:val="0023486D"/>
    <w:rsid w:val="00247F81"/>
    <w:rsid w:val="0026631D"/>
    <w:rsid w:val="002C2F53"/>
    <w:rsid w:val="002D0BC4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3E356F"/>
    <w:rsid w:val="00414627"/>
    <w:rsid w:val="00420B16"/>
    <w:rsid w:val="0042469D"/>
    <w:rsid w:val="00425D63"/>
    <w:rsid w:val="004643D8"/>
    <w:rsid w:val="004831C3"/>
    <w:rsid w:val="00497C24"/>
    <w:rsid w:val="004C7BA5"/>
    <w:rsid w:val="004D1092"/>
    <w:rsid w:val="004E5652"/>
    <w:rsid w:val="004E7628"/>
    <w:rsid w:val="004F48F2"/>
    <w:rsid w:val="005149B1"/>
    <w:rsid w:val="005217BC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73D7C"/>
    <w:rsid w:val="00780DCF"/>
    <w:rsid w:val="00791CC2"/>
    <w:rsid w:val="007C2C59"/>
    <w:rsid w:val="007E433B"/>
    <w:rsid w:val="007E5922"/>
    <w:rsid w:val="00801F23"/>
    <w:rsid w:val="008048EF"/>
    <w:rsid w:val="0081213D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9E6B92"/>
    <w:rsid w:val="00A03B7B"/>
    <w:rsid w:val="00A200C9"/>
    <w:rsid w:val="00A250D5"/>
    <w:rsid w:val="00A32F56"/>
    <w:rsid w:val="00A36028"/>
    <w:rsid w:val="00A55DE8"/>
    <w:rsid w:val="00A91424"/>
    <w:rsid w:val="00A963E6"/>
    <w:rsid w:val="00AA2C77"/>
    <w:rsid w:val="00AA3A94"/>
    <w:rsid w:val="00AC3FB9"/>
    <w:rsid w:val="00AC6C6E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A2C0B"/>
    <w:rsid w:val="00BB7C2B"/>
    <w:rsid w:val="00BC1664"/>
    <w:rsid w:val="00BC2546"/>
    <w:rsid w:val="00BC703F"/>
    <w:rsid w:val="00BD6649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17C75"/>
    <w:rsid w:val="00D21BDD"/>
    <w:rsid w:val="00D61B7B"/>
    <w:rsid w:val="00D65F07"/>
    <w:rsid w:val="00D92BB7"/>
    <w:rsid w:val="00DC76D2"/>
    <w:rsid w:val="00DD30ED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E0F9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3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0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4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3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9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247</Words>
  <Characters>1553</Characters>
  <Application>Microsoft Office Word</Application>
  <DocSecurity>0</DocSecurity>
  <Lines>39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4</cp:revision>
  <cp:lastPrinted>2025-10-30T09:41:00Z</cp:lastPrinted>
  <dcterms:created xsi:type="dcterms:W3CDTF">2025-10-30T09:33:00Z</dcterms:created>
  <dcterms:modified xsi:type="dcterms:W3CDTF">2025-10-30T09:42:00Z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