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1B7" w14:textId="235FE714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985AC6">
        <w:rPr>
          <w:rFonts w:ascii="Tahoma" w:hAnsi="Tahoma" w:cs="Tahoma"/>
          <w:color w:val="1F1F1F"/>
          <w:sz w:val="25"/>
          <w:szCs w:val="25"/>
        </w:rPr>
        <w:t>The Deputy Commissioner</w:t>
      </w:r>
      <w:r w:rsidRPr="00985AC6">
        <w:rPr>
          <w:rFonts w:ascii="Tahoma" w:hAnsi="Tahoma" w:cs="Tahoma"/>
          <w:color w:val="1F1F1F"/>
          <w:sz w:val="25"/>
          <w:szCs w:val="25"/>
        </w:rPr>
        <w:t>,</w:t>
      </w:r>
    </w:p>
    <w:p w14:paraId="55C9376B" w14:textId="77777777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Srinagar, </w:t>
      </w:r>
    </w:p>
    <w:p w14:paraId="70B38815" w14:textId="32788D15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Jammu and Kashmir</w:t>
      </w:r>
    </w:p>
    <w:p w14:paraId="40D62086" w14:textId="33F4B31B" w:rsidR="00A03137" w:rsidRDefault="00A03137" w:rsidP="00985AC6">
      <w:pPr>
        <w:ind w:left="270"/>
        <w:rPr>
          <w:rFonts w:ascii="Tahoma" w:hAnsi="Tahoma" w:cs="Tahoma"/>
          <w:sz w:val="25"/>
          <w:szCs w:val="25"/>
        </w:rPr>
      </w:pPr>
    </w:p>
    <w:p w14:paraId="195D4B6A" w14:textId="56517F27" w:rsidR="00D45E5D" w:rsidRDefault="00173553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</w:t>
      </w:r>
      <w:r w:rsidR="00985AC6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7C945A21" w14:textId="77777777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</w:p>
    <w:p w14:paraId="150D792C" w14:textId="0A010793" w:rsidR="00985AC6" w:rsidRPr="00985AC6" w:rsidRDefault="00985AC6" w:rsidP="00985AC6">
      <w:pPr>
        <w:ind w:left="270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Subject: Request</w:t>
      </w: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 xml:space="preserve"> for Permission to Cut Mulberry Tree Causing Issues at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Boy’s</w:t>
      </w: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 xml:space="preserve"> Hostel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070F1FD" w14:textId="77777777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</w:p>
    <w:p w14:paraId="1AA31B6A" w14:textId="02E4661C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Sir,</w:t>
      </w:r>
    </w:p>
    <w:p w14:paraId="4EA82C48" w14:textId="77777777" w:rsidR="00BF65A0" w:rsidRDefault="00BF65A0" w:rsidP="00985AC6">
      <w:pPr>
        <w:spacing w:line="276" w:lineRule="auto"/>
        <w:ind w:left="270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AE0780" w14:textId="77379CDB" w:rsidR="00985AC6" w:rsidRPr="00985AC6" w:rsidRDefault="00985AC6" w:rsidP="00101660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I am writing to seek your kind permission for the cutting of a mulberry tree located </w:t>
      </w:r>
      <w:r>
        <w:rPr>
          <w:rFonts w:ascii="Tahoma" w:hAnsi="Tahoma" w:cs="Tahoma"/>
          <w:color w:val="1F1F1F"/>
          <w:sz w:val="25"/>
          <w:szCs w:val="25"/>
        </w:rPr>
        <w:t xml:space="preserve">behind the </w:t>
      </w:r>
      <w:r w:rsidRPr="00985AC6">
        <w:rPr>
          <w:rFonts w:ascii="Tahoma" w:hAnsi="Tahoma" w:cs="Tahoma"/>
          <w:color w:val="1F1F1F"/>
          <w:sz w:val="25"/>
          <w:szCs w:val="25"/>
        </w:rPr>
        <w:t>Boy</w:t>
      </w:r>
      <w:r>
        <w:rPr>
          <w:rFonts w:ascii="Tahoma" w:hAnsi="Tahoma" w:cs="Tahoma"/>
          <w:color w:val="1F1F1F"/>
          <w:sz w:val="25"/>
          <w:szCs w:val="25"/>
        </w:rPr>
        <w:t>’s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Hostel</w:t>
      </w:r>
      <w:r>
        <w:rPr>
          <w:rFonts w:ascii="Tahoma" w:hAnsi="Tahoma" w:cs="Tahoma"/>
          <w:color w:val="1F1F1F"/>
          <w:sz w:val="25"/>
          <w:szCs w:val="25"/>
        </w:rPr>
        <w:t xml:space="preserve"> of this institution.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tree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is causing significant problems for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the residents of the hostel.</w:t>
      </w:r>
    </w:p>
    <w:p w14:paraId="22626676" w14:textId="77777777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The primary issues include:</w:t>
      </w:r>
    </w:p>
    <w:p w14:paraId="3628B2AD" w14:textId="2A9A475F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• Obstruction: The overgrown branches are obstructing pathways and access </w:t>
      </w:r>
      <w:r w:rsidRPr="00985AC6">
        <w:rPr>
          <w:rFonts w:ascii="Tahoma" w:hAnsi="Tahoma" w:cs="Tahoma"/>
          <w:color w:val="1F1F1F"/>
          <w:sz w:val="25"/>
          <w:szCs w:val="25"/>
        </w:rPr>
        <w:t>points, posing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safety hazards for residents, particularly during adverse weather conditions.</w:t>
      </w:r>
    </w:p>
    <w:p w14:paraId="525B6AD7" w14:textId="77777777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• Structural Damage: The branches are extending towards the hostel buildings, causing potential damage to windows, roofs, and other structures.</w:t>
      </w:r>
    </w:p>
    <w:p w14:paraId="6BADB396" w14:textId="0A0F80AA" w:rsidR="00985AC6" w:rsidRPr="00985AC6" w:rsidRDefault="00985AC6" w:rsidP="005D29F9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• Debris and Maintenance: The falling leaves are creating excessive </w:t>
      </w:r>
      <w:r w:rsidR="005D29F9" w:rsidRPr="00985AC6">
        <w:rPr>
          <w:rFonts w:ascii="Tahoma" w:hAnsi="Tahoma" w:cs="Tahoma"/>
          <w:color w:val="1F1F1F"/>
          <w:sz w:val="25"/>
          <w:szCs w:val="25"/>
        </w:rPr>
        <w:t>litter, leading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to hygiene concerns and increased maintenance efforts.</w:t>
      </w:r>
    </w:p>
    <w:p w14:paraId="067B248C" w14:textId="4FFED0BD" w:rsid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To address these concerns, we propose to undertake controlled cutting of the mulberry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tree to ensure it does not pose further inconvenience or risk. The cutting will be carried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out adhering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to all environmental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and safety guidelines to minimize impact on the surrounding </w:t>
      </w:r>
      <w:r w:rsidRPr="00985AC6">
        <w:rPr>
          <w:rFonts w:ascii="Tahoma" w:hAnsi="Tahoma" w:cs="Tahoma"/>
          <w:color w:val="1F1F1F"/>
          <w:sz w:val="25"/>
          <w:szCs w:val="25"/>
        </w:rPr>
        <w:t>area. We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kindly request your approval to proceed with this activity at the earliest convenience.</w:t>
      </w:r>
    </w:p>
    <w:p w14:paraId="20769090" w14:textId="77777777" w:rsidR="00985AC6" w:rsidRPr="00985AC6" w:rsidRDefault="00985AC6" w:rsidP="00985AC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8F9634" w14:textId="28A1861E" w:rsidR="00BF65A0" w:rsidRDefault="00BF65A0" w:rsidP="00BF65A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EF6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6821E3B" w14:textId="77777777" w:rsidR="00BF65A0" w:rsidRDefault="00BF65A0" w:rsidP="00BF65A0">
      <w:pPr>
        <w:spacing w:line="276" w:lineRule="auto"/>
        <w:ind w:left="426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01DF4E6" w14:textId="00AF5D81" w:rsidR="00BF65A0" w:rsidRDefault="00BF65A0" w:rsidP="00BF65A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48491FE1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77777777" w:rsidR="00BF65A0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117EABC0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F1958E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39F1C1" w14:textId="77777777" w:rsidR="00BF65A0" w:rsidRP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7FA23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0C749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DF55AA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93FB7F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FF78D2D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AB45F0A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D4AD4EE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The Deputy Commissioner</w:t>
      </w:r>
    </w:p>
    <w:p w14:paraId="4AB71695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Srinagar, Jammu and Kashmir</w:t>
      </w:r>
    </w:p>
    <w:p w14:paraId="6CEA3149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to Prune Mulberry Tree Causing Issues at Residential</w:t>
      </w:r>
    </w:p>
    <w:p w14:paraId="6F71B195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Quarters</w:t>
      </w:r>
    </w:p>
    <w:p w14:paraId="521AB1A1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23B4B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2217DC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4258AE4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79DD83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1272F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914EB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84D0E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79027A6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5F81E2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33FC42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01660">
      <w:headerReference w:type="default" r:id="rId8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9A26D" w14:textId="77777777" w:rsidR="00D85F11" w:rsidRDefault="00D85F11">
      <w:r>
        <w:separator/>
      </w:r>
    </w:p>
  </w:endnote>
  <w:endnote w:type="continuationSeparator" w:id="0">
    <w:p w14:paraId="0083C688" w14:textId="77777777" w:rsidR="00D85F11" w:rsidRDefault="00D8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F5039" w14:textId="77777777" w:rsidR="00D85F11" w:rsidRDefault="00D85F11">
      <w:r>
        <w:separator/>
      </w:r>
    </w:p>
  </w:footnote>
  <w:footnote w:type="continuationSeparator" w:id="0">
    <w:p w14:paraId="4F545D72" w14:textId="77777777" w:rsidR="00D85F11" w:rsidRDefault="00D85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80148508" name="Picture 13801485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FA4BF46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7802D8" w:rsidRPr="00B830A5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31E71A09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CF3D0F">
      <w:rPr>
        <w:sz w:val="20"/>
        <w:szCs w:val="20"/>
      </w:rPr>
      <w:t xml:space="preserve"> </w:t>
    </w:r>
    <w:r w:rsidR="007802D8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028812">
    <w:abstractNumId w:val="9"/>
  </w:num>
  <w:num w:numId="2" w16cid:durableId="1282805772">
    <w:abstractNumId w:val="7"/>
  </w:num>
  <w:num w:numId="3" w16cid:durableId="1592659720">
    <w:abstractNumId w:val="6"/>
  </w:num>
  <w:num w:numId="4" w16cid:durableId="1394278627">
    <w:abstractNumId w:val="5"/>
  </w:num>
  <w:num w:numId="5" w16cid:durableId="1039746737">
    <w:abstractNumId w:val="4"/>
  </w:num>
  <w:num w:numId="6" w16cid:durableId="1440174549">
    <w:abstractNumId w:val="8"/>
  </w:num>
  <w:num w:numId="7" w16cid:durableId="84619363">
    <w:abstractNumId w:val="3"/>
  </w:num>
  <w:num w:numId="8" w16cid:durableId="144128786">
    <w:abstractNumId w:val="2"/>
  </w:num>
  <w:num w:numId="9" w16cid:durableId="383062269">
    <w:abstractNumId w:val="1"/>
  </w:num>
  <w:num w:numId="10" w16cid:durableId="762459178">
    <w:abstractNumId w:val="0"/>
  </w:num>
  <w:num w:numId="11" w16cid:durableId="380062354">
    <w:abstractNumId w:val="12"/>
  </w:num>
  <w:num w:numId="12" w16cid:durableId="1745491115">
    <w:abstractNumId w:val="13"/>
  </w:num>
  <w:num w:numId="13" w16cid:durableId="1142121014">
    <w:abstractNumId w:val="11"/>
  </w:num>
  <w:num w:numId="14" w16cid:durableId="489565784">
    <w:abstractNumId w:val="16"/>
  </w:num>
  <w:num w:numId="15" w16cid:durableId="1839223296">
    <w:abstractNumId w:val="15"/>
  </w:num>
  <w:num w:numId="16" w16cid:durableId="342783072">
    <w:abstractNumId w:val="17"/>
  </w:num>
  <w:num w:numId="17" w16cid:durableId="591357839">
    <w:abstractNumId w:val="14"/>
  </w:num>
  <w:num w:numId="18" w16cid:durableId="63071818">
    <w:abstractNumId w:val="10"/>
  </w:num>
  <w:num w:numId="19" w16cid:durableId="6359900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E6552"/>
    <w:rsid w:val="000F334E"/>
    <w:rsid w:val="000F3A4F"/>
    <w:rsid w:val="000F59AC"/>
    <w:rsid w:val="00101660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6F49"/>
    <w:rsid w:val="00297397"/>
    <w:rsid w:val="002A5606"/>
    <w:rsid w:val="002C2F53"/>
    <w:rsid w:val="002D0BC4"/>
    <w:rsid w:val="002E0586"/>
    <w:rsid w:val="002F1995"/>
    <w:rsid w:val="002F2493"/>
    <w:rsid w:val="00322356"/>
    <w:rsid w:val="003231AE"/>
    <w:rsid w:val="0033518C"/>
    <w:rsid w:val="00337606"/>
    <w:rsid w:val="00337A66"/>
    <w:rsid w:val="00342855"/>
    <w:rsid w:val="003437C2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1EF6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96D1B"/>
    <w:rsid w:val="005A4526"/>
    <w:rsid w:val="005B473D"/>
    <w:rsid w:val="005B5B53"/>
    <w:rsid w:val="005C1B16"/>
    <w:rsid w:val="005D29F9"/>
    <w:rsid w:val="005E53D0"/>
    <w:rsid w:val="005E759A"/>
    <w:rsid w:val="005F0F78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802D8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08CF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5617F"/>
    <w:rsid w:val="00965277"/>
    <w:rsid w:val="00984C93"/>
    <w:rsid w:val="00985AC6"/>
    <w:rsid w:val="00987CE1"/>
    <w:rsid w:val="00987F02"/>
    <w:rsid w:val="0099405C"/>
    <w:rsid w:val="009A1100"/>
    <w:rsid w:val="009A4DAD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4570C"/>
    <w:rsid w:val="00B51D14"/>
    <w:rsid w:val="00B5208C"/>
    <w:rsid w:val="00B539E3"/>
    <w:rsid w:val="00B5709B"/>
    <w:rsid w:val="00B60B3A"/>
    <w:rsid w:val="00B60D01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41BC"/>
    <w:rsid w:val="00BF3E13"/>
    <w:rsid w:val="00BF4ADA"/>
    <w:rsid w:val="00BF65A0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80E02"/>
    <w:rsid w:val="00CA2C6C"/>
    <w:rsid w:val="00CB030E"/>
    <w:rsid w:val="00CB0652"/>
    <w:rsid w:val="00CC0600"/>
    <w:rsid w:val="00CC586C"/>
    <w:rsid w:val="00CC78AC"/>
    <w:rsid w:val="00CD7194"/>
    <w:rsid w:val="00CF2B3B"/>
    <w:rsid w:val="00CF3120"/>
    <w:rsid w:val="00CF3D0F"/>
    <w:rsid w:val="00CF7953"/>
    <w:rsid w:val="00D07232"/>
    <w:rsid w:val="00D10245"/>
    <w:rsid w:val="00D21BDD"/>
    <w:rsid w:val="00D26CDA"/>
    <w:rsid w:val="00D34210"/>
    <w:rsid w:val="00D45E5D"/>
    <w:rsid w:val="00D464E1"/>
    <w:rsid w:val="00D5625E"/>
    <w:rsid w:val="00D6579E"/>
    <w:rsid w:val="00D65F07"/>
    <w:rsid w:val="00D704F3"/>
    <w:rsid w:val="00D85F11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048"/>
    <w:rsid w:val="00E7798A"/>
    <w:rsid w:val="00E81656"/>
    <w:rsid w:val="00EC24C6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5180D"/>
    <w:rsid w:val="00F51B21"/>
    <w:rsid w:val="00F51D87"/>
    <w:rsid w:val="00F52DA3"/>
    <w:rsid w:val="00F533EF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02B91-54FB-4F46-AD4E-845472AA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1581</Characters>
  <Application>Microsoft Office Word</Application>
  <DocSecurity>0</DocSecurity>
  <Lines>87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2025-08-14T06:25:00Z</cp:lastPrinted>
  <dcterms:created xsi:type="dcterms:W3CDTF">2025-08-14T06:26:00Z</dcterms:created>
  <dcterms:modified xsi:type="dcterms:W3CDTF">2025-08-14T06:26:00Z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