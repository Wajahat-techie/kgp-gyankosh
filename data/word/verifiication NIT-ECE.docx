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FBAF3" w14:textId="77777777" w:rsidR="00BF0658" w:rsidRDefault="00BF0658" w:rsidP="00BF0658">
      <w:pPr>
        <w:jc w:val="both"/>
        <w:rPr>
          <w:rFonts w:ascii="Tahoma" w:hAnsi="Tahoma" w:cs="Tahoma"/>
          <w:color w:val="1F1F1F"/>
          <w:sz w:val="24"/>
          <w:szCs w:val="24"/>
        </w:rPr>
      </w:pPr>
      <w:r>
        <w:rPr>
          <w:rFonts w:ascii="Tahoma" w:hAnsi="Tahoma" w:cs="Tahoma"/>
          <w:color w:val="1F1F1F"/>
          <w:sz w:val="24"/>
          <w:szCs w:val="24"/>
        </w:rPr>
        <w:t xml:space="preserve">  </w:t>
      </w:r>
    </w:p>
    <w:p w14:paraId="338A5795" w14:textId="352D7435" w:rsidR="00BF0658" w:rsidRPr="00A1679C" w:rsidRDefault="00BF0658" w:rsidP="00BF0658">
      <w:pPr>
        <w:ind w:left="-142"/>
        <w:jc w:val="both"/>
        <w:rPr>
          <w:rFonts w:ascii="Tahoma" w:hAnsi="Tahoma" w:cs="Tahoma"/>
          <w:color w:val="1F1F1F"/>
          <w:sz w:val="25"/>
          <w:szCs w:val="25"/>
        </w:rPr>
      </w:pPr>
      <w:r>
        <w:rPr>
          <w:rFonts w:ascii="Tahoma" w:hAnsi="Tahoma" w:cs="Tahoma"/>
          <w:color w:val="1F1F1F"/>
          <w:sz w:val="24"/>
          <w:szCs w:val="24"/>
        </w:rPr>
        <w:t xml:space="preserve"> </w:t>
      </w:r>
      <w:r w:rsidR="009556D0">
        <w:rPr>
          <w:rFonts w:ascii="Tahoma" w:hAnsi="Tahoma" w:cs="Tahoma"/>
          <w:color w:val="1F1F1F"/>
          <w:sz w:val="25"/>
          <w:szCs w:val="25"/>
        </w:rPr>
        <w:t>The Registrar</w:t>
      </w:r>
      <w:r w:rsidR="00BA1F7A">
        <w:rPr>
          <w:rFonts w:ascii="Tahoma" w:hAnsi="Tahoma" w:cs="Tahoma"/>
          <w:color w:val="1F1F1F"/>
          <w:sz w:val="25"/>
          <w:szCs w:val="25"/>
        </w:rPr>
        <w:t>,</w:t>
      </w:r>
    </w:p>
    <w:p w14:paraId="60B2D8CE" w14:textId="77777777" w:rsidR="009556D0" w:rsidRDefault="00BF0658" w:rsidP="00BF0658">
      <w:pPr>
        <w:ind w:left="-142"/>
        <w:jc w:val="both"/>
        <w:rPr>
          <w:rFonts w:ascii="Tahoma" w:hAnsi="Tahoma" w:cs="Tahoma"/>
          <w:color w:val="1F1F1F"/>
          <w:sz w:val="25"/>
          <w:szCs w:val="25"/>
        </w:rPr>
      </w:pPr>
      <w:r w:rsidRPr="00A1679C">
        <w:rPr>
          <w:rFonts w:ascii="Tahoma" w:hAnsi="Tahoma" w:cs="Tahoma"/>
          <w:color w:val="1F1F1F"/>
          <w:sz w:val="25"/>
          <w:szCs w:val="25"/>
        </w:rPr>
        <w:t xml:space="preserve"> National Institute of Technology,</w:t>
      </w:r>
    </w:p>
    <w:p w14:paraId="1289BD4B" w14:textId="2BCFDF36" w:rsidR="00BF0658" w:rsidRPr="00A1679C" w:rsidRDefault="00BF0658" w:rsidP="00BF0658">
      <w:pPr>
        <w:ind w:left="-142"/>
        <w:jc w:val="both"/>
        <w:rPr>
          <w:rFonts w:ascii="Tahoma" w:hAnsi="Tahoma" w:cs="Tahoma"/>
          <w:color w:val="1F1F1F"/>
          <w:sz w:val="25"/>
          <w:szCs w:val="25"/>
        </w:rPr>
      </w:pPr>
      <w:r w:rsidRPr="00A1679C">
        <w:rPr>
          <w:rFonts w:ascii="Tahoma" w:hAnsi="Tahoma" w:cs="Tahoma"/>
          <w:color w:val="1F1F1F"/>
          <w:sz w:val="25"/>
          <w:szCs w:val="25"/>
        </w:rPr>
        <w:t xml:space="preserve"> Srinagar.</w:t>
      </w:r>
    </w:p>
    <w:p w14:paraId="03A935E6" w14:textId="288B7235" w:rsidR="00C51518" w:rsidRPr="00A1679C" w:rsidRDefault="00C51518" w:rsidP="00BF0658">
      <w:pPr>
        <w:tabs>
          <w:tab w:val="left" w:pos="-142"/>
        </w:tabs>
        <w:ind w:left="-142"/>
        <w:jc w:val="both"/>
        <w:rPr>
          <w:rFonts w:ascii="Tahoma" w:hAnsi="Tahoma" w:cs="Tahoma"/>
          <w:color w:val="1F1F1F"/>
          <w:sz w:val="25"/>
          <w:szCs w:val="25"/>
        </w:rPr>
      </w:pPr>
    </w:p>
    <w:p w14:paraId="3890EE23" w14:textId="2044BF93" w:rsidR="00BF0658" w:rsidRPr="00A1679C" w:rsidRDefault="00BF0658" w:rsidP="00BF0658">
      <w:pPr>
        <w:tabs>
          <w:tab w:val="left" w:pos="-142"/>
        </w:tabs>
        <w:ind w:left="-142"/>
        <w:jc w:val="both"/>
        <w:rPr>
          <w:rFonts w:ascii="Tahoma" w:hAnsi="Tahoma" w:cs="Tahoma"/>
          <w:color w:val="1F1F1F"/>
          <w:sz w:val="25"/>
          <w:szCs w:val="25"/>
        </w:rPr>
      </w:pPr>
      <w:r w:rsidRPr="00A1679C">
        <w:rPr>
          <w:rFonts w:ascii="Tahoma" w:hAnsi="Tahoma" w:cs="Tahoma"/>
          <w:color w:val="1F1F1F"/>
          <w:sz w:val="25"/>
          <w:szCs w:val="25"/>
        </w:rPr>
        <w:t xml:space="preserve"> No: KGP</w:t>
      </w:r>
      <w:r w:rsidR="000F0DFA" w:rsidRPr="00A1679C">
        <w:rPr>
          <w:rFonts w:ascii="Tahoma" w:hAnsi="Tahoma" w:cs="Tahoma"/>
          <w:color w:val="1F1F1F"/>
          <w:sz w:val="25"/>
          <w:szCs w:val="25"/>
        </w:rPr>
        <w:t>/Estt/2026/</w:t>
      </w:r>
      <w:r w:rsidR="00C51518" w:rsidRPr="00A1679C">
        <w:rPr>
          <w:rFonts w:ascii="Tahoma" w:hAnsi="Tahoma" w:cs="Tahoma"/>
          <w:color w:val="1F1F1F"/>
          <w:sz w:val="25"/>
          <w:szCs w:val="25"/>
        </w:rPr>
        <w:t xml:space="preserve">     </w:t>
      </w:r>
      <w:r w:rsidR="000F0DFA" w:rsidRPr="00A1679C">
        <w:rPr>
          <w:rFonts w:ascii="Tahoma" w:hAnsi="Tahoma" w:cs="Tahoma"/>
          <w:color w:val="1F1F1F"/>
          <w:sz w:val="25"/>
          <w:szCs w:val="25"/>
        </w:rPr>
        <w:t xml:space="preserve">                                    Dated:</w:t>
      </w:r>
      <w:r w:rsidR="00BA1F7A">
        <w:rPr>
          <w:rFonts w:ascii="Tahoma" w:hAnsi="Tahoma" w:cs="Tahoma"/>
          <w:color w:val="1F1F1F"/>
          <w:sz w:val="25"/>
          <w:szCs w:val="25"/>
        </w:rPr>
        <w:t xml:space="preserve"> </w:t>
      </w:r>
    </w:p>
    <w:p w14:paraId="1B6F7324" w14:textId="77777777" w:rsidR="00BF0658" w:rsidRPr="00A1679C" w:rsidRDefault="00BF0658" w:rsidP="00BF0658">
      <w:pPr>
        <w:tabs>
          <w:tab w:val="left" w:pos="-142"/>
        </w:tabs>
        <w:ind w:left="-142"/>
        <w:jc w:val="both"/>
        <w:rPr>
          <w:rFonts w:ascii="Tahoma" w:hAnsi="Tahoma" w:cs="Tahoma"/>
          <w:color w:val="1F1F1F"/>
          <w:sz w:val="25"/>
          <w:szCs w:val="25"/>
        </w:rPr>
      </w:pPr>
    </w:p>
    <w:p w14:paraId="5BE2B4A7" w14:textId="1C25CA55" w:rsidR="00BF0658" w:rsidRPr="00A1679C" w:rsidRDefault="00BF0658" w:rsidP="00BF0658">
      <w:pPr>
        <w:tabs>
          <w:tab w:val="left" w:pos="-142"/>
        </w:tabs>
        <w:ind w:left="-142"/>
        <w:jc w:val="both"/>
        <w:rPr>
          <w:rFonts w:ascii="Tahoma" w:hAnsi="Tahoma" w:cs="Tahoma"/>
          <w:color w:val="1F1F1F"/>
          <w:sz w:val="25"/>
          <w:szCs w:val="25"/>
        </w:rPr>
      </w:pPr>
      <w:r w:rsidRPr="00A1679C">
        <w:rPr>
          <w:rFonts w:ascii="Tahoma" w:hAnsi="Tahoma" w:cs="Tahoma"/>
          <w:b/>
          <w:bCs/>
          <w:color w:val="1F1F1F"/>
          <w:sz w:val="25"/>
          <w:szCs w:val="25"/>
        </w:rPr>
        <w:t>Subject:</w:t>
      </w:r>
      <w:r w:rsidR="00DF2739">
        <w:rPr>
          <w:rFonts w:ascii="Tahoma" w:hAnsi="Tahoma" w:cs="Tahoma"/>
          <w:b/>
          <w:bCs/>
          <w:color w:val="1F1F1F"/>
          <w:sz w:val="25"/>
          <w:szCs w:val="25"/>
        </w:rPr>
        <w:t xml:space="preserve"> </w:t>
      </w:r>
      <w:r w:rsidRPr="00A1679C">
        <w:rPr>
          <w:rFonts w:ascii="Tahoma" w:hAnsi="Tahoma" w:cs="Tahoma"/>
          <w:b/>
          <w:bCs/>
          <w:color w:val="1F1F1F"/>
          <w:sz w:val="25"/>
          <w:szCs w:val="25"/>
        </w:rPr>
        <w:t xml:space="preserve">Request for Deputation of </w:t>
      </w:r>
      <w:r w:rsidR="00E01DCE">
        <w:rPr>
          <w:rFonts w:ascii="Tahoma" w:hAnsi="Tahoma" w:cs="Tahoma"/>
          <w:b/>
          <w:bCs/>
          <w:color w:val="1F1F1F"/>
          <w:sz w:val="25"/>
          <w:szCs w:val="25"/>
        </w:rPr>
        <w:t xml:space="preserve">Expert </w:t>
      </w:r>
      <w:r w:rsidR="00AC0D14">
        <w:rPr>
          <w:rFonts w:ascii="Tahoma" w:hAnsi="Tahoma" w:cs="Tahoma"/>
          <w:b/>
          <w:bCs/>
          <w:color w:val="1F1F1F"/>
          <w:sz w:val="25"/>
          <w:szCs w:val="25"/>
        </w:rPr>
        <w:t>(</w:t>
      </w:r>
      <w:r w:rsidRPr="00A1679C">
        <w:rPr>
          <w:rFonts w:ascii="Tahoma" w:hAnsi="Tahoma" w:cs="Tahoma"/>
          <w:b/>
          <w:bCs/>
          <w:color w:val="1F1F1F"/>
          <w:sz w:val="25"/>
          <w:szCs w:val="25"/>
        </w:rPr>
        <w:t>Faculty Member / Representative</w:t>
      </w:r>
      <w:r w:rsidR="00AC0D14">
        <w:rPr>
          <w:rFonts w:ascii="Tahoma" w:hAnsi="Tahoma" w:cs="Tahoma"/>
          <w:b/>
          <w:bCs/>
          <w:color w:val="1F1F1F"/>
          <w:sz w:val="25"/>
          <w:szCs w:val="25"/>
        </w:rPr>
        <w:t>)</w:t>
      </w:r>
      <w:r w:rsidRPr="00A1679C">
        <w:rPr>
          <w:rFonts w:ascii="Tahoma" w:hAnsi="Tahoma" w:cs="Tahoma"/>
          <w:b/>
          <w:bCs/>
          <w:color w:val="1F1F1F"/>
          <w:sz w:val="25"/>
          <w:szCs w:val="25"/>
        </w:rPr>
        <w:t xml:space="preserve"> for Verification of </w:t>
      </w:r>
      <w:r w:rsidR="00E01DCE">
        <w:rPr>
          <w:rFonts w:ascii="Tahoma" w:hAnsi="Tahoma" w:cs="Tahoma"/>
          <w:b/>
          <w:bCs/>
          <w:color w:val="1F1F1F"/>
          <w:sz w:val="25"/>
          <w:szCs w:val="25"/>
        </w:rPr>
        <w:t xml:space="preserve">Electronics and Communication </w:t>
      </w:r>
      <w:r w:rsidRPr="00A1679C">
        <w:rPr>
          <w:rFonts w:ascii="Tahoma" w:hAnsi="Tahoma" w:cs="Tahoma"/>
          <w:b/>
          <w:bCs/>
          <w:color w:val="1F1F1F"/>
          <w:sz w:val="25"/>
          <w:szCs w:val="25"/>
        </w:rPr>
        <w:t xml:space="preserve">Equipment and </w:t>
      </w:r>
      <w:r w:rsidR="009556D0" w:rsidRPr="00A1679C">
        <w:rPr>
          <w:rFonts w:ascii="Tahoma" w:hAnsi="Tahoma" w:cs="Tahoma"/>
          <w:b/>
          <w:bCs/>
          <w:color w:val="1F1F1F"/>
          <w:sz w:val="25"/>
          <w:szCs w:val="25"/>
        </w:rPr>
        <w:t>Tools</w:t>
      </w:r>
      <w:r w:rsidR="009556D0">
        <w:rPr>
          <w:rFonts w:ascii="Tahoma" w:hAnsi="Tahoma" w:cs="Tahoma"/>
          <w:b/>
          <w:bCs/>
          <w:color w:val="1F1F1F"/>
          <w:sz w:val="25"/>
          <w:szCs w:val="25"/>
        </w:rPr>
        <w:t xml:space="preserve"> </w:t>
      </w:r>
      <w:r w:rsidRPr="00A1679C">
        <w:rPr>
          <w:rFonts w:ascii="Tahoma" w:hAnsi="Tahoma" w:cs="Tahoma"/>
          <w:b/>
          <w:bCs/>
          <w:color w:val="1F1F1F"/>
          <w:sz w:val="25"/>
          <w:szCs w:val="25"/>
        </w:rPr>
        <w:t>Procured by SLPC Committee, Directorate of Skill Development – reg</w:t>
      </w:r>
      <w:r w:rsidRPr="00A1679C">
        <w:rPr>
          <w:rFonts w:ascii="Tahoma" w:hAnsi="Tahoma" w:cs="Tahoma"/>
          <w:color w:val="1F1F1F"/>
          <w:sz w:val="25"/>
          <w:szCs w:val="25"/>
        </w:rPr>
        <w:t>.</w:t>
      </w:r>
    </w:p>
    <w:p w14:paraId="56FACA4E" w14:textId="77777777" w:rsidR="00BF0658" w:rsidRPr="00A1679C" w:rsidRDefault="00BF0658" w:rsidP="00BF0658">
      <w:pPr>
        <w:tabs>
          <w:tab w:val="left" w:pos="-142"/>
        </w:tabs>
        <w:ind w:left="-142"/>
        <w:jc w:val="both"/>
        <w:rPr>
          <w:rFonts w:ascii="Tahoma" w:hAnsi="Tahoma" w:cs="Tahoma"/>
          <w:color w:val="1F1F1F"/>
          <w:sz w:val="25"/>
          <w:szCs w:val="25"/>
        </w:rPr>
      </w:pPr>
    </w:p>
    <w:p w14:paraId="2339463C" w14:textId="77777777" w:rsidR="00BF0658" w:rsidRPr="00A1679C" w:rsidRDefault="00BF0658" w:rsidP="00BF0658">
      <w:pPr>
        <w:ind w:left="-142"/>
        <w:jc w:val="both"/>
        <w:rPr>
          <w:rFonts w:ascii="Tahoma" w:hAnsi="Tahoma" w:cs="Tahoma"/>
          <w:color w:val="1F1F1F"/>
          <w:sz w:val="25"/>
          <w:szCs w:val="25"/>
        </w:rPr>
      </w:pPr>
      <w:r w:rsidRPr="00A1679C">
        <w:rPr>
          <w:rFonts w:ascii="Tahoma" w:hAnsi="Tahoma" w:cs="Tahoma"/>
          <w:color w:val="1F1F1F"/>
          <w:sz w:val="25"/>
          <w:szCs w:val="25"/>
        </w:rPr>
        <w:t>Respected Sir,</w:t>
      </w:r>
    </w:p>
    <w:p w14:paraId="67481DEC" w14:textId="6A81575F" w:rsidR="00BF0658" w:rsidRPr="00A1679C" w:rsidRDefault="00BF0658" w:rsidP="00BC7358">
      <w:pPr>
        <w:ind w:left="-142"/>
        <w:jc w:val="both"/>
        <w:rPr>
          <w:rFonts w:ascii="Tahoma" w:hAnsi="Tahoma" w:cs="Tahoma"/>
          <w:color w:val="1F1F1F"/>
          <w:sz w:val="25"/>
          <w:szCs w:val="25"/>
        </w:rPr>
      </w:pPr>
      <w:r w:rsidRPr="00A1679C">
        <w:rPr>
          <w:rFonts w:ascii="Tahoma" w:hAnsi="Tahoma" w:cs="Tahoma"/>
          <w:color w:val="1F1F1F"/>
          <w:sz w:val="25"/>
          <w:szCs w:val="25"/>
        </w:rPr>
        <w:t>I am pleased to inform you that the State Level Purchase Committee (SLPC), under the Directorate of Skill Development, has procured various equipment and tools for this institution to strengthen skill development infrastructure and facilitate hands-on training for students.</w:t>
      </w:r>
    </w:p>
    <w:p w14:paraId="54B0D46E" w14:textId="1995026C" w:rsidR="00BF0658" w:rsidRPr="00A1679C" w:rsidRDefault="00BF0658" w:rsidP="00BC7358">
      <w:pPr>
        <w:ind w:left="-142"/>
        <w:jc w:val="both"/>
        <w:rPr>
          <w:rFonts w:ascii="Tahoma" w:hAnsi="Tahoma" w:cs="Tahoma"/>
          <w:color w:val="1F1F1F"/>
          <w:sz w:val="25"/>
          <w:szCs w:val="25"/>
        </w:rPr>
      </w:pPr>
      <w:r w:rsidRPr="00A1679C">
        <w:rPr>
          <w:rFonts w:ascii="Tahoma" w:hAnsi="Tahoma" w:cs="Tahoma"/>
          <w:color w:val="1F1F1F"/>
          <w:sz w:val="25"/>
          <w:szCs w:val="25"/>
        </w:rPr>
        <w:t>In accordance with the directions issued by the SLPC Committee, as recorded in the Minutes of the Meeting held on 01-01-2026, a joint verification team is to be constituted for physical inspection, verification, and acceptance of the supplied items. The said verification team shall comprise:</w:t>
      </w:r>
    </w:p>
    <w:p w14:paraId="1ED256CE" w14:textId="706C773A" w:rsidR="00BF0658" w:rsidRPr="00A1679C" w:rsidRDefault="00BF0658" w:rsidP="00BC7358">
      <w:pPr>
        <w:numPr>
          <w:ilvl w:val="0"/>
          <w:numId w:val="28"/>
        </w:numPr>
        <w:tabs>
          <w:tab w:val="clear" w:pos="720"/>
          <w:tab w:val="num" w:pos="142"/>
        </w:tabs>
        <w:ind w:left="-142" w:firstLine="0"/>
        <w:jc w:val="both"/>
        <w:rPr>
          <w:rFonts w:ascii="Tahoma" w:hAnsi="Tahoma" w:cs="Tahoma"/>
          <w:color w:val="1F1F1F"/>
          <w:sz w:val="25"/>
          <w:szCs w:val="25"/>
        </w:rPr>
      </w:pPr>
      <w:r w:rsidRPr="00A1679C">
        <w:rPr>
          <w:rFonts w:ascii="Tahoma" w:hAnsi="Tahoma" w:cs="Tahoma"/>
          <w:color w:val="1F1F1F"/>
          <w:sz w:val="25"/>
          <w:szCs w:val="25"/>
        </w:rPr>
        <w:t xml:space="preserve">Concerned </w:t>
      </w:r>
      <w:r w:rsidR="00E01DCE">
        <w:rPr>
          <w:rFonts w:ascii="Tahoma" w:hAnsi="Tahoma" w:cs="Tahoma"/>
          <w:color w:val="1F1F1F"/>
          <w:sz w:val="25"/>
          <w:szCs w:val="25"/>
        </w:rPr>
        <w:t xml:space="preserve">expert </w:t>
      </w:r>
      <w:r w:rsidRPr="00A1679C">
        <w:rPr>
          <w:rFonts w:ascii="Tahoma" w:hAnsi="Tahoma" w:cs="Tahoma"/>
          <w:color w:val="1F1F1F"/>
          <w:sz w:val="25"/>
          <w:szCs w:val="25"/>
        </w:rPr>
        <w:t>(faculty/staff) from National Institute of Technology Srinagar.</w:t>
      </w:r>
    </w:p>
    <w:p w14:paraId="0658E452" w14:textId="56F25BE0" w:rsidR="00BF0658" w:rsidRPr="00A1679C" w:rsidRDefault="00BF0658" w:rsidP="00BC7358">
      <w:pPr>
        <w:numPr>
          <w:ilvl w:val="0"/>
          <w:numId w:val="28"/>
        </w:numPr>
        <w:tabs>
          <w:tab w:val="clear" w:pos="720"/>
          <w:tab w:val="num" w:pos="142"/>
        </w:tabs>
        <w:ind w:left="-142" w:firstLine="0"/>
        <w:jc w:val="both"/>
        <w:rPr>
          <w:rFonts w:ascii="Tahoma" w:hAnsi="Tahoma" w:cs="Tahoma"/>
          <w:color w:val="1F1F1F"/>
          <w:sz w:val="25"/>
          <w:szCs w:val="25"/>
        </w:rPr>
      </w:pPr>
      <w:r w:rsidRPr="00A1679C">
        <w:rPr>
          <w:rFonts w:ascii="Tahoma" w:hAnsi="Tahoma" w:cs="Tahoma"/>
          <w:color w:val="1F1F1F"/>
          <w:sz w:val="25"/>
          <w:szCs w:val="25"/>
        </w:rPr>
        <w:t>Student representative from KGP Srinagar and</w:t>
      </w:r>
    </w:p>
    <w:p w14:paraId="1B3BDC35" w14:textId="3DFB3DDF" w:rsidR="00BF0658" w:rsidRPr="00A1679C" w:rsidRDefault="00BF0658" w:rsidP="00BC7358">
      <w:pPr>
        <w:numPr>
          <w:ilvl w:val="0"/>
          <w:numId w:val="28"/>
        </w:numPr>
        <w:tabs>
          <w:tab w:val="clear" w:pos="720"/>
          <w:tab w:val="num" w:pos="142"/>
        </w:tabs>
        <w:ind w:left="-142" w:firstLine="0"/>
        <w:jc w:val="both"/>
        <w:rPr>
          <w:rFonts w:ascii="Tahoma" w:hAnsi="Tahoma" w:cs="Tahoma"/>
          <w:color w:val="1F1F1F"/>
          <w:sz w:val="25"/>
          <w:szCs w:val="25"/>
        </w:rPr>
      </w:pPr>
      <w:r w:rsidRPr="00A1679C">
        <w:rPr>
          <w:rFonts w:ascii="Tahoma" w:hAnsi="Tahoma" w:cs="Tahoma"/>
          <w:color w:val="1F1F1F"/>
          <w:sz w:val="25"/>
          <w:szCs w:val="25"/>
        </w:rPr>
        <w:t>The internal verification team of this Institution.</w:t>
      </w:r>
    </w:p>
    <w:p w14:paraId="07A4BC49" w14:textId="2C8D13D5" w:rsidR="00BF0658" w:rsidRPr="00A1679C" w:rsidRDefault="00BF0658" w:rsidP="00BC7358">
      <w:pPr>
        <w:ind w:left="-142"/>
        <w:jc w:val="both"/>
        <w:rPr>
          <w:rFonts w:ascii="Tahoma" w:hAnsi="Tahoma" w:cs="Tahoma"/>
          <w:color w:val="1F1F1F"/>
          <w:sz w:val="25"/>
          <w:szCs w:val="25"/>
        </w:rPr>
      </w:pPr>
      <w:r w:rsidRPr="00A1679C">
        <w:rPr>
          <w:rFonts w:ascii="Tahoma" w:hAnsi="Tahoma" w:cs="Tahoma"/>
          <w:color w:val="1F1F1F"/>
          <w:sz w:val="25"/>
          <w:szCs w:val="25"/>
        </w:rPr>
        <w:t>In view of the above, I kindly request you to depute a suitable</w:t>
      </w:r>
      <w:r w:rsidR="00AC0D14">
        <w:rPr>
          <w:rFonts w:ascii="Tahoma" w:hAnsi="Tahoma" w:cs="Tahoma"/>
          <w:color w:val="1F1F1F"/>
          <w:sz w:val="25"/>
          <w:szCs w:val="25"/>
        </w:rPr>
        <w:t xml:space="preserve"> expert </w:t>
      </w:r>
      <w:r w:rsidRPr="00A1679C">
        <w:rPr>
          <w:rFonts w:ascii="Tahoma" w:hAnsi="Tahoma" w:cs="Tahoma"/>
          <w:color w:val="1F1F1F"/>
          <w:sz w:val="25"/>
          <w:szCs w:val="25"/>
        </w:rPr>
        <w:t xml:space="preserve">faculty member/staff/representative from your </w:t>
      </w:r>
      <w:r w:rsidR="009556D0">
        <w:rPr>
          <w:rFonts w:ascii="Tahoma" w:hAnsi="Tahoma" w:cs="Tahoma"/>
          <w:color w:val="1F1F1F"/>
          <w:sz w:val="25"/>
          <w:szCs w:val="25"/>
        </w:rPr>
        <w:t xml:space="preserve">institution </w:t>
      </w:r>
      <w:r w:rsidRPr="00A1679C">
        <w:rPr>
          <w:rFonts w:ascii="Tahoma" w:hAnsi="Tahoma" w:cs="Tahoma"/>
          <w:color w:val="1F1F1F"/>
          <w:sz w:val="25"/>
          <w:szCs w:val="25"/>
        </w:rPr>
        <w:t>to participate in the verification process</w:t>
      </w:r>
      <w:r w:rsidR="009556D0">
        <w:rPr>
          <w:rFonts w:ascii="Tahoma" w:hAnsi="Tahoma" w:cs="Tahoma"/>
          <w:color w:val="1F1F1F"/>
          <w:sz w:val="25"/>
          <w:szCs w:val="25"/>
        </w:rPr>
        <w:t xml:space="preserve"> for </w:t>
      </w:r>
      <w:r w:rsidR="00E01DCE" w:rsidRPr="00E01DCE">
        <w:rPr>
          <w:rFonts w:ascii="Tahoma" w:hAnsi="Tahoma" w:cs="Tahoma"/>
          <w:color w:val="1F1F1F"/>
          <w:sz w:val="25"/>
          <w:szCs w:val="25"/>
        </w:rPr>
        <w:t>Electronics and Communication</w:t>
      </w:r>
      <w:r w:rsidR="00E01DCE" w:rsidRPr="00E01DCE">
        <w:rPr>
          <w:rFonts w:ascii="Tahoma" w:hAnsi="Tahoma" w:cs="Tahoma"/>
          <w:color w:val="1F1F1F"/>
          <w:sz w:val="25"/>
          <w:szCs w:val="25"/>
        </w:rPr>
        <w:t xml:space="preserve"> related</w:t>
      </w:r>
      <w:r w:rsidR="00E01DCE" w:rsidRPr="00E01DCE">
        <w:rPr>
          <w:rFonts w:ascii="Tahoma" w:hAnsi="Tahoma" w:cs="Tahoma"/>
          <w:color w:val="1F1F1F"/>
          <w:sz w:val="25"/>
          <w:szCs w:val="25"/>
        </w:rPr>
        <w:t xml:space="preserve"> Equipment</w:t>
      </w:r>
      <w:r w:rsidR="00E01DCE" w:rsidRPr="00E01DCE">
        <w:rPr>
          <w:rFonts w:ascii="Tahoma" w:hAnsi="Tahoma" w:cs="Tahoma"/>
          <w:color w:val="1F1F1F"/>
          <w:sz w:val="25"/>
          <w:szCs w:val="25"/>
        </w:rPr>
        <w:t>s</w:t>
      </w:r>
      <w:r w:rsidR="009556D0">
        <w:rPr>
          <w:rFonts w:ascii="Tahoma" w:hAnsi="Tahoma" w:cs="Tahoma"/>
          <w:color w:val="1F1F1F"/>
          <w:sz w:val="25"/>
          <w:szCs w:val="25"/>
        </w:rPr>
        <w:t>.</w:t>
      </w:r>
    </w:p>
    <w:p w14:paraId="3B2F734D" w14:textId="4A6D5936" w:rsidR="00BF0658" w:rsidRPr="00A1679C" w:rsidRDefault="00BF0658" w:rsidP="00BC7358">
      <w:pPr>
        <w:ind w:left="-142"/>
        <w:jc w:val="both"/>
        <w:rPr>
          <w:rFonts w:ascii="Tahoma" w:hAnsi="Tahoma" w:cs="Tahoma"/>
          <w:color w:val="1F1F1F"/>
          <w:sz w:val="25"/>
          <w:szCs w:val="25"/>
        </w:rPr>
      </w:pPr>
      <w:r w:rsidRPr="00A1679C">
        <w:rPr>
          <w:rFonts w:ascii="Tahoma" w:hAnsi="Tahoma" w:cs="Tahoma"/>
          <w:color w:val="1F1F1F"/>
          <w:sz w:val="25"/>
          <w:szCs w:val="25"/>
        </w:rPr>
        <w:t>Detailed information, including the list of procured items, specifications, quantities, delivery challans, and other relevant documents, shall be provided in advance to the deputed for effective coordination and smooth conduct of the verification.</w:t>
      </w:r>
    </w:p>
    <w:p w14:paraId="26672F89" w14:textId="1E9345DB" w:rsidR="00BF0658" w:rsidRPr="00A1679C" w:rsidRDefault="00BF0658" w:rsidP="00BC7358">
      <w:pPr>
        <w:ind w:left="-142"/>
        <w:jc w:val="both"/>
        <w:rPr>
          <w:rFonts w:ascii="Tahoma" w:hAnsi="Tahoma" w:cs="Tahoma"/>
          <w:color w:val="1F1F1F"/>
          <w:sz w:val="25"/>
          <w:szCs w:val="25"/>
        </w:rPr>
      </w:pPr>
      <w:r w:rsidRPr="00A1679C">
        <w:rPr>
          <w:rFonts w:ascii="Tahoma" w:hAnsi="Tahoma" w:cs="Tahoma"/>
          <w:color w:val="1F1F1F"/>
          <w:sz w:val="25"/>
          <w:szCs w:val="25"/>
        </w:rPr>
        <w:t xml:space="preserve">For all coordination purposes, including scheduling the verification visit and sharing of documents, the deputed personnel may kindly contact </w:t>
      </w:r>
      <w:r w:rsidR="00500EEC">
        <w:rPr>
          <w:rFonts w:ascii="Tahoma" w:hAnsi="Tahoma" w:cs="Tahoma"/>
          <w:color w:val="1F1F1F"/>
          <w:sz w:val="25"/>
          <w:szCs w:val="25"/>
        </w:rPr>
        <w:t>Er. Samera</w:t>
      </w:r>
      <w:r w:rsidR="00E01DCE">
        <w:rPr>
          <w:rFonts w:ascii="Tahoma" w:hAnsi="Tahoma" w:cs="Tahoma"/>
          <w:color w:val="1F1F1F"/>
          <w:sz w:val="25"/>
          <w:szCs w:val="25"/>
        </w:rPr>
        <w:t xml:space="preserve"> Khan</w:t>
      </w:r>
      <w:r w:rsidRPr="00A1679C">
        <w:rPr>
          <w:rFonts w:ascii="Tahoma" w:hAnsi="Tahoma" w:cs="Tahoma"/>
          <w:color w:val="1F1F1F"/>
          <w:sz w:val="25"/>
          <w:szCs w:val="25"/>
        </w:rPr>
        <w:t xml:space="preserve">, on mobile number </w:t>
      </w:r>
      <w:r w:rsidR="00500EEC">
        <w:rPr>
          <w:rFonts w:ascii="Tahoma" w:hAnsi="Tahoma" w:cs="Tahoma"/>
          <w:color w:val="1F1F1F"/>
          <w:sz w:val="25"/>
          <w:szCs w:val="25"/>
        </w:rPr>
        <w:t>7889669098</w:t>
      </w:r>
      <w:r w:rsidRPr="00A1679C">
        <w:rPr>
          <w:rFonts w:ascii="Tahoma" w:hAnsi="Tahoma" w:cs="Tahoma"/>
          <w:color w:val="1F1F1F"/>
          <w:sz w:val="25"/>
          <w:szCs w:val="25"/>
        </w:rPr>
        <w:t>.</w:t>
      </w:r>
    </w:p>
    <w:p w14:paraId="5F975716" w14:textId="77777777" w:rsidR="00BF0658" w:rsidRPr="00A1679C" w:rsidRDefault="00BF0658" w:rsidP="00BC7358">
      <w:pPr>
        <w:ind w:left="-142"/>
        <w:jc w:val="both"/>
        <w:rPr>
          <w:rFonts w:ascii="Tahoma" w:hAnsi="Tahoma" w:cs="Tahoma"/>
          <w:color w:val="1F1F1F"/>
          <w:sz w:val="25"/>
          <w:szCs w:val="25"/>
        </w:rPr>
      </w:pPr>
      <w:r w:rsidRPr="00A1679C">
        <w:rPr>
          <w:rFonts w:ascii="Tahoma" w:hAnsi="Tahoma" w:cs="Tahoma"/>
          <w:color w:val="1F1F1F"/>
          <w:sz w:val="25"/>
          <w:szCs w:val="25"/>
        </w:rPr>
        <w:t>Your valuable cooperation and expeditious action in deputing the concerned personnel will greatly facilitate the timely completion of the verification formalities and subsequent utilization of the equipment for intended skill development objectives.</w:t>
      </w:r>
    </w:p>
    <w:p w14:paraId="550A750F" w14:textId="77777777" w:rsidR="00BF0658" w:rsidRPr="00A1679C" w:rsidRDefault="00BF0658" w:rsidP="00BC7358">
      <w:pPr>
        <w:ind w:left="-142"/>
        <w:jc w:val="both"/>
        <w:rPr>
          <w:rFonts w:ascii="Tahoma" w:hAnsi="Tahoma" w:cs="Tahoma"/>
          <w:color w:val="1F1F1F"/>
          <w:sz w:val="25"/>
          <w:szCs w:val="25"/>
        </w:rPr>
      </w:pPr>
    </w:p>
    <w:p w14:paraId="4BF4C94C" w14:textId="77777777" w:rsidR="00BF0658" w:rsidRPr="00A1679C" w:rsidRDefault="00BF0658" w:rsidP="00BC7358">
      <w:pPr>
        <w:ind w:left="-142"/>
        <w:jc w:val="both"/>
        <w:rPr>
          <w:rFonts w:ascii="Tahoma" w:hAnsi="Tahoma" w:cs="Tahoma"/>
          <w:color w:val="1F1F1F"/>
          <w:sz w:val="25"/>
          <w:szCs w:val="25"/>
        </w:rPr>
      </w:pPr>
      <w:r w:rsidRPr="00A1679C">
        <w:rPr>
          <w:rFonts w:ascii="Tahoma" w:hAnsi="Tahoma" w:cs="Tahoma"/>
          <w:color w:val="1F1F1F"/>
          <w:sz w:val="25"/>
          <w:szCs w:val="25"/>
        </w:rPr>
        <w:t>Thanking you for your kind attention and continued support.</w:t>
      </w:r>
    </w:p>
    <w:p w14:paraId="76095BE5" w14:textId="77777777" w:rsidR="00BF0658" w:rsidRPr="00A1679C" w:rsidRDefault="00BF0658" w:rsidP="00BF0658">
      <w:pPr>
        <w:ind w:left="-142"/>
        <w:jc w:val="both"/>
        <w:rPr>
          <w:rFonts w:ascii="Tahoma" w:hAnsi="Tahoma" w:cs="Tahoma"/>
          <w:color w:val="1F1F1F"/>
          <w:sz w:val="25"/>
          <w:szCs w:val="25"/>
        </w:rPr>
      </w:pPr>
    </w:p>
    <w:p w14:paraId="6C67B09C" w14:textId="07398C79" w:rsidR="00BF0658" w:rsidRDefault="00247F81" w:rsidP="00BF0658">
      <w:pPr>
        <w:ind w:left="-142"/>
        <w:jc w:val="both"/>
        <w:rPr>
          <w:rFonts w:ascii="Tahoma" w:hAnsi="Tahoma" w:cs="Tahoma"/>
          <w:color w:val="1F1F1F"/>
          <w:sz w:val="25"/>
          <w:szCs w:val="25"/>
        </w:rPr>
      </w:pPr>
      <w:r w:rsidRPr="00A1679C">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p>
    <w:p w14:paraId="0CDF5F17" w14:textId="6F6BE2CA" w:rsidR="00A35B21" w:rsidRPr="00A1679C" w:rsidRDefault="00A35B21" w:rsidP="00A1679C">
      <w:pPr>
        <w:jc w:val="both"/>
        <w:rPr>
          <w:rFonts w:ascii="Tahoma" w:hAnsi="Tahoma" w:cs="Tahoma"/>
          <w:color w:val="1F1F1F"/>
          <w:sz w:val="25"/>
          <w:szCs w:val="25"/>
        </w:rPr>
      </w:pPr>
    </w:p>
    <w:p w14:paraId="315EB4DE" w14:textId="18E84E5B" w:rsidR="00716985" w:rsidRPr="00A1679C" w:rsidRDefault="00A35B21" w:rsidP="00BF0658">
      <w:pPr>
        <w:ind w:left="-142"/>
        <w:jc w:val="both"/>
        <w:rPr>
          <w:rFonts w:ascii="Tahoma" w:hAnsi="Tahoma" w:cs="Tahoma"/>
          <w:color w:val="1F1F1F"/>
          <w:sz w:val="25"/>
          <w:szCs w:val="25"/>
        </w:rPr>
      </w:pPr>
      <w:r w:rsidRPr="00A1679C">
        <w:rPr>
          <w:rFonts w:ascii="Tahoma" w:hAnsi="Tahoma" w:cs="Tahoma"/>
          <w:color w:val="1F1F1F"/>
          <w:sz w:val="25"/>
          <w:szCs w:val="25"/>
        </w:rPr>
        <w:t xml:space="preserve">                                                       </w:t>
      </w:r>
      <w:r w:rsidR="00BF0658" w:rsidRPr="00A1679C">
        <w:rPr>
          <w:rFonts w:ascii="Tahoma" w:hAnsi="Tahoma" w:cs="Tahoma"/>
          <w:color w:val="1F1F1F"/>
          <w:sz w:val="25"/>
          <w:szCs w:val="25"/>
        </w:rPr>
        <w:t xml:space="preserve"> </w:t>
      </w:r>
      <w:r w:rsidRPr="00A1679C">
        <w:rPr>
          <w:rFonts w:ascii="Tahoma" w:hAnsi="Tahoma" w:cs="Tahoma"/>
          <w:color w:val="1F1F1F"/>
          <w:sz w:val="25"/>
          <w:szCs w:val="25"/>
        </w:rPr>
        <w:t xml:space="preserve">   </w:t>
      </w:r>
      <w:r w:rsidR="00A1679C">
        <w:rPr>
          <w:rFonts w:ascii="Tahoma" w:hAnsi="Tahoma" w:cs="Tahoma"/>
          <w:color w:val="1F1F1F"/>
          <w:sz w:val="25"/>
          <w:szCs w:val="25"/>
        </w:rPr>
        <w:t xml:space="preserve"> </w:t>
      </w:r>
      <w:r w:rsidR="004340BC" w:rsidRPr="00A1679C">
        <w:rPr>
          <w:rFonts w:ascii="Tahoma" w:hAnsi="Tahoma" w:cs="Tahoma"/>
          <w:b/>
          <w:bCs/>
          <w:color w:val="1F1F1F"/>
          <w:sz w:val="25"/>
          <w:szCs w:val="25"/>
        </w:rPr>
        <w:t>Dr. Shafquat Ara</w:t>
      </w:r>
      <w:r w:rsidR="004340BC" w:rsidRPr="00A1679C">
        <w:rPr>
          <w:rFonts w:ascii="Tahoma" w:hAnsi="Tahoma" w:cs="Tahoma"/>
          <w:color w:val="1F1F1F"/>
          <w:sz w:val="25"/>
          <w:szCs w:val="25"/>
        </w:rPr>
        <w:t xml:space="preserve"> </w:t>
      </w:r>
    </w:p>
    <w:p w14:paraId="2141638F" w14:textId="5D1D91E5" w:rsidR="00247F81" w:rsidRPr="00A1679C" w:rsidRDefault="00716985" w:rsidP="00BF0658">
      <w:pPr>
        <w:tabs>
          <w:tab w:val="left" w:pos="-142"/>
        </w:tabs>
        <w:ind w:left="-142"/>
        <w:jc w:val="both"/>
        <w:rPr>
          <w:rFonts w:ascii="Tahoma" w:hAnsi="Tahoma" w:cs="Tahoma"/>
          <w:color w:val="1F1F1F"/>
          <w:sz w:val="25"/>
          <w:szCs w:val="25"/>
        </w:rPr>
      </w:pPr>
      <w:r w:rsidRPr="00A1679C">
        <w:rPr>
          <w:rFonts w:ascii="Tahoma" w:hAnsi="Tahoma" w:cs="Tahoma"/>
          <w:color w:val="1F1F1F"/>
          <w:sz w:val="25"/>
          <w:szCs w:val="25"/>
        </w:rPr>
        <w:t xml:space="preserve">                                        </w:t>
      </w:r>
      <w:r w:rsidR="00602844"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r w:rsidR="00F80197" w:rsidRPr="00A1679C">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r w:rsidR="00602844" w:rsidRPr="00A1679C">
        <w:rPr>
          <w:rFonts w:ascii="Tahoma" w:hAnsi="Tahoma" w:cs="Tahoma"/>
          <w:color w:val="1F1F1F"/>
          <w:sz w:val="25"/>
          <w:szCs w:val="25"/>
        </w:rPr>
        <w:t xml:space="preserve"> </w:t>
      </w:r>
      <w:r w:rsidR="00247F81" w:rsidRPr="00A1679C">
        <w:rPr>
          <w:rFonts w:ascii="Tahoma" w:hAnsi="Tahoma" w:cs="Tahoma"/>
          <w:color w:val="1F1F1F"/>
          <w:sz w:val="25"/>
          <w:szCs w:val="25"/>
        </w:rPr>
        <w:t>Principal</w:t>
      </w:r>
    </w:p>
    <w:p w14:paraId="6495290F" w14:textId="5887574B" w:rsidR="00247F81" w:rsidRPr="00A1679C" w:rsidRDefault="00247F81" w:rsidP="00BF0658">
      <w:pPr>
        <w:tabs>
          <w:tab w:val="left" w:pos="-142"/>
        </w:tabs>
        <w:ind w:left="-142"/>
        <w:jc w:val="both"/>
        <w:rPr>
          <w:rFonts w:ascii="Tahoma" w:hAnsi="Tahoma" w:cs="Tahoma"/>
          <w:color w:val="1F1F1F"/>
          <w:sz w:val="25"/>
          <w:szCs w:val="25"/>
        </w:rPr>
      </w:pPr>
      <w:r w:rsidRPr="00A1679C">
        <w:rPr>
          <w:rFonts w:ascii="Tahoma" w:hAnsi="Tahoma" w:cs="Tahoma"/>
          <w:color w:val="1F1F1F"/>
          <w:sz w:val="25"/>
          <w:szCs w:val="25"/>
        </w:rPr>
        <w:t xml:space="preserve">    </w:t>
      </w:r>
      <w:r w:rsidR="00E936E1" w:rsidRPr="00A1679C">
        <w:rPr>
          <w:rFonts w:ascii="Tahoma" w:hAnsi="Tahoma" w:cs="Tahoma"/>
          <w:color w:val="1F1F1F"/>
          <w:sz w:val="25"/>
          <w:szCs w:val="25"/>
        </w:rPr>
        <w:t xml:space="preserve"> </w:t>
      </w:r>
      <w:r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00F80197"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Pr="00A1679C">
        <w:rPr>
          <w:rFonts w:ascii="Tahoma" w:hAnsi="Tahoma" w:cs="Tahoma"/>
          <w:color w:val="1F1F1F"/>
          <w:sz w:val="25"/>
          <w:szCs w:val="25"/>
        </w:rPr>
        <w:t>Kashmir Government Polytechnic College</w:t>
      </w:r>
    </w:p>
    <w:p w14:paraId="4C5B6C55" w14:textId="6DB3AD6C" w:rsidR="00602844" w:rsidRPr="00A1679C" w:rsidRDefault="00716985" w:rsidP="00BF0658">
      <w:pPr>
        <w:tabs>
          <w:tab w:val="left" w:pos="-142"/>
        </w:tabs>
        <w:ind w:left="-142"/>
        <w:jc w:val="both"/>
        <w:rPr>
          <w:rFonts w:ascii="Tahoma" w:hAnsi="Tahoma" w:cs="Tahoma"/>
          <w:color w:val="1F1F1F"/>
          <w:sz w:val="25"/>
          <w:szCs w:val="25"/>
        </w:rPr>
      </w:pPr>
      <w:r w:rsidRPr="00A1679C">
        <w:rPr>
          <w:rFonts w:ascii="Tahoma" w:hAnsi="Tahoma" w:cs="Tahoma"/>
          <w:color w:val="1F1F1F"/>
          <w:sz w:val="25"/>
          <w:szCs w:val="25"/>
        </w:rPr>
        <w:t xml:space="preserve"> </w:t>
      </w:r>
      <w:r w:rsidR="00247F81" w:rsidRPr="00A1679C">
        <w:rPr>
          <w:rFonts w:ascii="Tahoma" w:hAnsi="Tahoma" w:cs="Tahoma"/>
          <w:color w:val="1F1F1F"/>
          <w:sz w:val="25"/>
          <w:szCs w:val="25"/>
        </w:rPr>
        <w:t xml:space="preserve">                                                          </w:t>
      </w:r>
      <w:r w:rsidR="00421154"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r w:rsidR="00247F81" w:rsidRPr="00A1679C">
        <w:rPr>
          <w:rFonts w:ascii="Tahoma" w:hAnsi="Tahoma" w:cs="Tahoma"/>
          <w:color w:val="1F1F1F"/>
          <w:sz w:val="25"/>
          <w:szCs w:val="25"/>
        </w:rPr>
        <w:t>Srinaga</w:t>
      </w:r>
      <w:r w:rsidRPr="00A1679C">
        <w:rPr>
          <w:rFonts w:ascii="Tahoma" w:hAnsi="Tahoma" w:cs="Tahoma"/>
          <w:color w:val="1F1F1F"/>
          <w:sz w:val="25"/>
          <w:szCs w:val="25"/>
        </w:rPr>
        <w:t>r</w:t>
      </w:r>
    </w:p>
    <w:p w14:paraId="7CE58936" w14:textId="482D6DB0" w:rsidR="004340BC" w:rsidRPr="00A1679C" w:rsidRDefault="00C9369C" w:rsidP="00BF0658">
      <w:pPr>
        <w:tabs>
          <w:tab w:val="left" w:pos="-142"/>
        </w:tabs>
        <w:ind w:left="-142"/>
        <w:jc w:val="both"/>
        <w:rPr>
          <w:rFonts w:ascii="Tahoma" w:hAnsi="Tahoma" w:cs="Tahoma"/>
          <w:color w:val="1F1F1F"/>
          <w:sz w:val="25"/>
          <w:szCs w:val="25"/>
        </w:rPr>
      </w:pPr>
      <w:r w:rsidRPr="00A1679C">
        <w:rPr>
          <w:rFonts w:ascii="Tahoma" w:hAnsi="Tahoma" w:cs="Tahoma"/>
          <w:b/>
          <w:bCs/>
          <w:color w:val="1F1F1F"/>
          <w:sz w:val="25"/>
          <w:szCs w:val="25"/>
        </w:rPr>
        <w:t>Copy to the</w:t>
      </w:r>
      <w:r w:rsidR="004340BC" w:rsidRPr="00A1679C">
        <w:rPr>
          <w:rFonts w:ascii="Tahoma" w:hAnsi="Tahoma" w:cs="Tahoma"/>
          <w:b/>
          <w:bCs/>
          <w:color w:val="1F1F1F"/>
          <w:sz w:val="25"/>
          <w:szCs w:val="25"/>
        </w:rPr>
        <w:t>:</w:t>
      </w:r>
    </w:p>
    <w:p w14:paraId="0AAB7F3B" w14:textId="241EC2B1" w:rsidR="00BF0658" w:rsidRPr="00A1679C" w:rsidRDefault="005C2DA0" w:rsidP="00BF0658">
      <w:pPr>
        <w:numPr>
          <w:ilvl w:val="0"/>
          <w:numId w:val="29"/>
        </w:numPr>
        <w:tabs>
          <w:tab w:val="clear" w:pos="720"/>
          <w:tab w:val="num" w:pos="284"/>
        </w:tabs>
        <w:ind w:left="-142" w:firstLine="0"/>
        <w:jc w:val="both"/>
        <w:rPr>
          <w:rFonts w:ascii="Tahoma" w:hAnsi="Tahoma" w:cs="Tahoma"/>
          <w:color w:val="1F1F1F"/>
          <w:sz w:val="25"/>
          <w:szCs w:val="25"/>
        </w:rPr>
      </w:pPr>
      <w:proofErr w:type="spellStart"/>
      <w:proofErr w:type="gramStart"/>
      <w:r>
        <w:rPr>
          <w:rFonts w:ascii="Tahoma" w:hAnsi="Tahoma" w:cs="Tahoma"/>
          <w:color w:val="1F1F1F"/>
          <w:sz w:val="25"/>
          <w:szCs w:val="25"/>
        </w:rPr>
        <w:t>Er.</w:t>
      </w:r>
      <w:r w:rsidR="00500EEC">
        <w:rPr>
          <w:rFonts w:ascii="Tahoma" w:hAnsi="Tahoma" w:cs="Tahoma"/>
          <w:color w:val="1F1F1F"/>
          <w:sz w:val="25"/>
          <w:szCs w:val="25"/>
        </w:rPr>
        <w:t>Samera</w:t>
      </w:r>
      <w:proofErr w:type="spellEnd"/>
      <w:proofErr w:type="gramEnd"/>
      <w:r w:rsidR="00500EEC">
        <w:rPr>
          <w:rFonts w:ascii="Tahoma" w:hAnsi="Tahoma" w:cs="Tahoma"/>
          <w:color w:val="1F1F1F"/>
          <w:sz w:val="25"/>
          <w:szCs w:val="25"/>
        </w:rPr>
        <w:t xml:space="preserve"> Khan</w:t>
      </w:r>
      <w:r w:rsidR="00BF0658" w:rsidRPr="00A1679C">
        <w:rPr>
          <w:rFonts w:ascii="Tahoma" w:hAnsi="Tahoma" w:cs="Tahoma"/>
          <w:color w:val="1F1F1F"/>
          <w:sz w:val="25"/>
          <w:szCs w:val="25"/>
        </w:rPr>
        <w:t xml:space="preserve"> – for information and necessary follow-up coordination.</w:t>
      </w:r>
    </w:p>
    <w:p w14:paraId="703CB207" w14:textId="2F4F7F02" w:rsidR="00BF0658" w:rsidRPr="00A1679C" w:rsidRDefault="00BF0658" w:rsidP="00BF0658">
      <w:pPr>
        <w:numPr>
          <w:ilvl w:val="0"/>
          <w:numId w:val="29"/>
        </w:numPr>
        <w:tabs>
          <w:tab w:val="clear" w:pos="720"/>
          <w:tab w:val="num" w:pos="284"/>
        </w:tabs>
        <w:ind w:left="-142" w:firstLine="0"/>
        <w:jc w:val="both"/>
        <w:rPr>
          <w:rFonts w:ascii="Tahoma" w:hAnsi="Tahoma" w:cs="Tahoma"/>
          <w:color w:val="1F1F1F"/>
          <w:sz w:val="25"/>
          <w:szCs w:val="25"/>
        </w:rPr>
      </w:pPr>
      <w:r w:rsidRPr="00A1679C">
        <w:rPr>
          <w:rFonts w:ascii="Tahoma" w:hAnsi="Tahoma" w:cs="Tahoma"/>
          <w:color w:val="1F1F1F"/>
          <w:sz w:val="25"/>
          <w:szCs w:val="25"/>
        </w:rPr>
        <w:t>Record File.</w:t>
      </w:r>
    </w:p>
    <w:p w14:paraId="54031DF8" w14:textId="16A19687" w:rsidR="00A47EA1" w:rsidRPr="00A1679C" w:rsidRDefault="00A47EA1" w:rsidP="006D627E">
      <w:pPr>
        <w:jc w:val="both"/>
        <w:rPr>
          <w:rFonts w:ascii="Tahoma" w:hAnsi="Tahoma" w:cs="Tahoma"/>
          <w:color w:val="1F1F1F"/>
          <w:sz w:val="25"/>
          <w:szCs w:val="25"/>
        </w:rPr>
      </w:pPr>
    </w:p>
    <w:p w14:paraId="1D054462" w14:textId="015A39F8" w:rsidR="00683CF5" w:rsidRPr="00A1679C" w:rsidRDefault="00683CF5" w:rsidP="006D627E">
      <w:pPr>
        <w:spacing w:line="360" w:lineRule="auto"/>
        <w:ind w:left="284"/>
        <w:jc w:val="both"/>
        <w:rPr>
          <w:rFonts w:ascii="Tahoma" w:hAnsi="Tahoma" w:cs="Tahoma"/>
          <w:color w:val="1F1F1F"/>
          <w:sz w:val="25"/>
          <w:szCs w:val="25"/>
        </w:rPr>
      </w:pPr>
    </w:p>
    <w:p w14:paraId="27BFE598" w14:textId="17D2877C" w:rsidR="00A9467C" w:rsidRPr="00A1679C" w:rsidRDefault="00A9467C" w:rsidP="006D627E">
      <w:pPr>
        <w:spacing w:line="360" w:lineRule="auto"/>
        <w:ind w:left="284"/>
        <w:jc w:val="both"/>
        <w:rPr>
          <w:rFonts w:ascii="Tahoma" w:hAnsi="Tahoma" w:cs="Tahoma"/>
          <w:color w:val="1F1F1F"/>
          <w:sz w:val="25"/>
          <w:szCs w:val="25"/>
        </w:rPr>
      </w:pPr>
    </w:p>
    <w:p w14:paraId="7D631DF6" w14:textId="00E1CD0B" w:rsidR="00A9467C" w:rsidRPr="006D627E" w:rsidRDefault="00A9467C" w:rsidP="006D627E">
      <w:pPr>
        <w:ind w:left="284"/>
        <w:jc w:val="both"/>
        <w:rPr>
          <w:rFonts w:ascii="Tahoma" w:hAnsi="Tahoma" w:cs="Tahoma"/>
          <w:sz w:val="25"/>
          <w:szCs w:val="25"/>
        </w:rPr>
      </w:pPr>
    </w:p>
    <w:p w14:paraId="77A58B25" w14:textId="24D7F4C4" w:rsidR="006A574C" w:rsidRPr="006D627E" w:rsidRDefault="006A574C" w:rsidP="006D627E">
      <w:pPr>
        <w:jc w:val="both"/>
        <w:rPr>
          <w:rFonts w:ascii="Tahoma" w:hAnsi="Tahoma" w:cs="Tahoma"/>
          <w:color w:val="000000"/>
          <w:sz w:val="25"/>
          <w:szCs w:val="25"/>
        </w:rPr>
      </w:pPr>
    </w:p>
    <w:p w14:paraId="0BD5D374" w14:textId="149B0A88" w:rsidR="006A574C" w:rsidRPr="006D627E" w:rsidRDefault="006A574C" w:rsidP="006D627E">
      <w:pPr>
        <w:jc w:val="both"/>
        <w:rPr>
          <w:rFonts w:ascii="Tahoma" w:hAnsi="Tahoma" w:cs="Tahoma"/>
          <w:color w:val="000000"/>
          <w:sz w:val="25"/>
          <w:szCs w:val="25"/>
        </w:rPr>
      </w:pPr>
      <w:r w:rsidRPr="006D627E">
        <w:rPr>
          <w:rFonts w:ascii="Tahoma" w:hAnsi="Tahoma" w:cs="Tahoma"/>
          <w:b/>
          <w:bCs/>
          <w:sz w:val="25"/>
          <w:szCs w:val="25"/>
        </w:rPr>
        <w:t xml:space="preserve">                                       </w:t>
      </w:r>
    </w:p>
    <w:p w14:paraId="08D697E6" w14:textId="77777777" w:rsidR="00360589" w:rsidRPr="006D627E" w:rsidRDefault="00360589" w:rsidP="006D627E">
      <w:pPr>
        <w:spacing w:line="480" w:lineRule="auto"/>
        <w:ind w:left="-540"/>
        <w:jc w:val="both"/>
        <w:rPr>
          <w:rFonts w:ascii="Tahoma" w:hAnsi="Tahoma" w:cs="Tahoma"/>
          <w:color w:val="000000"/>
          <w:sz w:val="25"/>
          <w:szCs w:val="25"/>
        </w:rPr>
      </w:pPr>
    </w:p>
    <w:p w14:paraId="6A8C05C6" w14:textId="6F010CF8" w:rsidR="00B14580" w:rsidRPr="006D627E" w:rsidRDefault="00B14580" w:rsidP="006D627E">
      <w:pPr>
        <w:jc w:val="both"/>
        <w:rPr>
          <w:rFonts w:ascii="Tahoma" w:hAnsi="Tahoma" w:cs="Tahoma"/>
          <w:sz w:val="25"/>
          <w:szCs w:val="25"/>
        </w:rPr>
      </w:pPr>
    </w:p>
    <w:p w14:paraId="2CE7F197" w14:textId="621CF647" w:rsidR="006A574C" w:rsidRPr="006D627E" w:rsidRDefault="006A574C" w:rsidP="006D627E">
      <w:pPr>
        <w:jc w:val="both"/>
        <w:rPr>
          <w:rFonts w:ascii="Tahoma" w:hAnsi="Tahoma" w:cs="Tahoma"/>
          <w:sz w:val="25"/>
          <w:szCs w:val="25"/>
        </w:rPr>
      </w:pPr>
      <w:r w:rsidRPr="006D627E">
        <w:rPr>
          <w:rFonts w:ascii="Tahoma" w:hAnsi="Tahoma" w:cs="Tahoma"/>
          <w:sz w:val="25"/>
          <w:szCs w:val="25"/>
        </w:rPr>
        <w:t xml:space="preserve"> </w:t>
      </w:r>
    </w:p>
    <w:p w14:paraId="503F9E3A" w14:textId="45CEC105" w:rsidR="006A574C" w:rsidRPr="006D627E" w:rsidRDefault="006A574C" w:rsidP="006D627E">
      <w:pPr>
        <w:jc w:val="both"/>
        <w:rPr>
          <w:rFonts w:ascii="Tahoma" w:hAnsi="Tahoma" w:cs="Tahoma"/>
          <w:sz w:val="25"/>
          <w:szCs w:val="25"/>
        </w:rPr>
      </w:pPr>
    </w:p>
    <w:p w14:paraId="68BF4632" w14:textId="0CF4DD3C" w:rsidR="006A574C" w:rsidRPr="006D627E" w:rsidRDefault="006A574C" w:rsidP="006D627E">
      <w:pPr>
        <w:jc w:val="both"/>
        <w:rPr>
          <w:rFonts w:ascii="Tahoma" w:hAnsi="Tahoma" w:cs="Tahoma"/>
          <w:sz w:val="25"/>
          <w:szCs w:val="25"/>
        </w:rPr>
      </w:pPr>
    </w:p>
    <w:p w14:paraId="28D7FDF2" w14:textId="0135FAC5" w:rsidR="006A574C" w:rsidRPr="006D627E" w:rsidRDefault="006A574C" w:rsidP="006D627E">
      <w:pPr>
        <w:jc w:val="both"/>
        <w:rPr>
          <w:rFonts w:ascii="Tahoma" w:hAnsi="Tahoma" w:cs="Tahoma"/>
          <w:sz w:val="25"/>
          <w:szCs w:val="25"/>
        </w:rPr>
      </w:pPr>
    </w:p>
    <w:p w14:paraId="73D59F96" w14:textId="46E7E146" w:rsidR="006A574C" w:rsidRPr="006D627E" w:rsidRDefault="006A574C" w:rsidP="006D627E">
      <w:pPr>
        <w:ind w:left="284"/>
        <w:jc w:val="both"/>
        <w:rPr>
          <w:rFonts w:ascii="Tahoma" w:hAnsi="Tahoma" w:cs="Tahoma"/>
          <w:sz w:val="25"/>
          <w:szCs w:val="25"/>
        </w:rPr>
      </w:pPr>
      <w:r w:rsidRPr="006D627E">
        <w:rPr>
          <w:rFonts w:ascii="Tahoma" w:hAnsi="Tahoma" w:cs="Tahoma"/>
          <w:b/>
          <w:bCs/>
          <w:sz w:val="25"/>
          <w:szCs w:val="25"/>
        </w:rPr>
        <w:t xml:space="preserve">                                           </w:t>
      </w:r>
    </w:p>
    <w:sectPr w:rsidR="006A574C" w:rsidRPr="006D627E" w:rsidSect="00AC0D14">
      <w:headerReference w:type="default" r:id="rId7"/>
      <w:pgSz w:w="11906" w:h="16838"/>
      <w:pgMar w:top="851" w:right="566" w:bottom="8" w:left="851"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C02C1" w14:textId="77777777" w:rsidR="005A5699" w:rsidRDefault="005A5699">
      <w:r>
        <w:separator/>
      </w:r>
    </w:p>
  </w:endnote>
  <w:endnote w:type="continuationSeparator" w:id="0">
    <w:p w14:paraId="6B6FECFF" w14:textId="77777777" w:rsidR="005A5699" w:rsidRDefault="005A56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E5CBC" w14:textId="77777777" w:rsidR="005A5699" w:rsidRDefault="005A5699">
      <w:r>
        <w:separator/>
      </w:r>
    </w:p>
  </w:footnote>
  <w:footnote w:type="continuationSeparator" w:id="0">
    <w:p w14:paraId="288B1F4E" w14:textId="77777777" w:rsidR="005A5699" w:rsidRDefault="005A56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78BB4266" w:rsidR="00B14580" w:rsidRPr="00461DF9" w:rsidRDefault="00860AF6" w:rsidP="00BF0658">
    <w:pP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7DF53052">
          <wp:simplePos x="0" y="0"/>
          <wp:positionH relativeFrom="margin">
            <wp:posOffset>-38100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732029606" name="Picture 732029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0658">
      <w:rPr>
        <w:rFonts w:ascii="Algerian" w:eastAsia="Calibri" w:hAnsi="Algerian"/>
        <w:b/>
        <w:bCs/>
        <w:sz w:val="28"/>
        <w:szCs w:val="28"/>
      </w:rPr>
      <w:t xml:space="preserve">              </w:t>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6C1172D2" w:rsidR="00965277" w:rsidRDefault="008B22E1" w:rsidP="008B22E1">
    <w:pPr>
      <w:contextualSpacing/>
      <w:rPr>
        <w:sz w:val="20"/>
        <w:szCs w:val="20"/>
      </w:rPr>
    </w:pPr>
    <w:r>
      <w:t xml:space="preserve">                    </w:t>
    </w:r>
    <w:hyperlink r:id="rId2" w:history="1">
      <w:r w:rsidR="00BF0658" w:rsidRPr="005B1C16">
        <w:rPr>
          <w:rStyle w:val="Hyperlink"/>
          <w:rFonts w:ascii="Century Gothic" w:hAnsi="Century Gothic" w:cs="Calibri"/>
          <w:sz w:val="20"/>
          <w:szCs w:val="20"/>
        </w:rPr>
        <w:t>https://www.kgpsrinagar.edu.in.</w:t>
      </w:r>
    </w:hyperlink>
  </w:p>
  <w:p w14:paraId="479F9EE8" w14:textId="4225DE03" w:rsidR="00B14580" w:rsidRDefault="00965277" w:rsidP="00BF0658">
    <w:pPr>
      <w:contextualSpacing/>
    </w:pPr>
    <w:r>
      <w:rPr>
        <w:sz w:val="20"/>
        <w:szCs w:val="20"/>
      </w:rPr>
      <w:t xml:space="preserve">                   </w:t>
    </w:r>
    <w:r w:rsidR="00493C0E">
      <w:rPr>
        <w:sz w:val="20"/>
        <w:szCs w:val="20"/>
      </w:rPr>
      <w:t xml:space="preserve">  </w:t>
    </w:r>
    <w:r w:rsidR="00BF0658">
      <w:rPr>
        <w:sz w:val="20"/>
        <w:szCs w:val="20"/>
      </w:rPr>
      <w:t xml:space="preserve"> </w:t>
    </w:r>
    <w:r w:rsidR="00493C0E">
      <w:rPr>
        <w:sz w:val="20"/>
        <w:szCs w:val="20"/>
      </w:rPr>
      <w:t xml:space="preserve"> </w:t>
    </w:r>
    <w:r w:rsidR="00BF0658">
      <w:rPr>
        <w:sz w:val="20"/>
        <w:szCs w:val="20"/>
      </w:rPr>
      <w:t>Email:</w:t>
    </w:r>
    <w:r w:rsidR="00BF0658" w:rsidRPr="00BF0658">
      <w:rPr>
        <w:sz w:val="20"/>
        <w:szCs w:val="20"/>
      </w:rPr>
      <w:t xml:space="preserve"> </w:t>
    </w:r>
    <w:hyperlink r:id="rId3" w:history="1">
      <w:r w:rsidR="00BF0658" w:rsidRPr="00BF0658">
        <w:rPr>
          <w:rStyle w:val="Hyperlink"/>
          <w:sz w:val="20"/>
          <w:szCs w:val="20"/>
        </w:rPr>
        <w:t>kgp-srinagar@jk.gov.in</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DD72C2D"/>
    <w:multiLevelType w:val="multilevel"/>
    <w:tmpl w:val="EB7A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4402AA"/>
    <w:multiLevelType w:val="multilevel"/>
    <w:tmpl w:val="A10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4790EE2"/>
    <w:multiLevelType w:val="multilevel"/>
    <w:tmpl w:val="55867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4A6833"/>
    <w:multiLevelType w:val="multilevel"/>
    <w:tmpl w:val="5F20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C658FF"/>
    <w:multiLevelType w:val="hybridMultilevel"/>
    <w:tmpl w:val="23A25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0" w15:restartNumberingAfterBreak="0">
    <w:nsid w:val="410F22DB"/>
    <w:multiLevelType w:val="multilevel"/>
    <w:tmpl w:val="A98A8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2" w15:restartNumberingAfterBreak="0">
    <w:nsid w:val="5BB04315"/>
    <w:multiLevelType w:val="hybridMultilevel"/>
    <w:tmpl w:val="86645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FA32B8C"/>
    <w:multiLevelType w:val="multilevel"/>
    <w:tmpl w:val="C9E4C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8F22CF"/>
    <w:multiLevelType w:val="multilevel"/>
    <w:tmpl w:val="0CE87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9921BA"/>
    <w:multiLevelType w:val="multilevel"/>
    <w:tmpl w:val="1258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0E5E7A"/>
    <w:multiLevelType w:val="multilevel"/>
    <w:tmpl w:val="8BB0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3A057A"/>
    <w:multiLevelType w:val="multilevel"/>
    <w:tmpl w:val="947C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5605458">
    <w:abstractNumId w:val="9"/>
  </w:num>
  <w:num w:numId="2" w16cid:durableId="1176503772">
    <w:abstractNumId w:val="7"/>
  </w:num>
  <w:num w:numId="3" w16cid:durableId="2098016408">
    <w:abstractNumId w:val="6"/>
  </w:num>
  <w:num w:numId="4" w16cid:durableId="868418230">
    <w:abstractNumId w:val="5"/>
  </w:num>
  <w:num w:numId="5" w16cid:durableId="1799491452">
    <w:abstractNumId w:val="4"/>
  </w:num>
  <w:num w:numId="6" w16cid:durableId="59985913">
    <w:abstractNumId w:val="8"/>
  </w:num>
  <w:num w:numId="7" w16cid:durableId="730496095">
    <w:abstractNumId w:val="3"/>
  </w:num>
  <w:num w:numId="8" w16cid:durableId="708915697">
    <w:abstractNumId w:val="2"/>
  </w:num>
  <w:num w:numId="9" w16cid:durableId="1091202107">
    <w:abstractNumId w:val="1"/>
  </w:num>
  <w:num w:numId="10" w16cid:durableId="31349621">
    <w:abstractNumId w:val="0"/>
  </w:num>
  <w:num w:numId="11" w16cid:durableId="39792442">
    <w:abstractNumId w:val="17"/>
  </w:num>
  <w:num w:numId="12" w16cid:durableId="54085736">
    <w:abstractNumId w:val="18"/>
  </w:num>
  <w:num w:numId="13" w16cid:durableId="1034891500">
    <w:abstractNumId w:val="13"/>
  </w:num>
  <w:num w:numId="14" w16cid:durableId="1359621161">
    <w:abstractNumId w:val="23"/>
  </w:num>
  <w:num w:numId="15" w16cid:durableId="1706976289">
    <w:abstractNumId w:val="19"/>
  </w:num>
  <w:num w:numId="16" w16cid:durableId="1091319321">
    <w:abstractNumId w:val="21"/>
  </w:num>
  <w:num w:numId="17" w16cid:durableId="2105681176">
    <w:abstractNumId w:val="10"/>
  </w:num>
  <w:num w:numId="18" w16cid:durableId="534739143">
    <w:abstractNumId w:val="24"/>
  </w:num>
  <w:num w:numId="19" w16cid:durableId="1240944741">
    <w:abstractNumId w:val="28"/>
  </w:num>
  <w:num w:numId="20" w16cid:durableId="281037690">
    <w:abstractNumId w:val="12"/>
  </w:num>
  <w:num w:numId="21" w16cid:durableId="491944803">
    <w:abstractNumId w:val="11"/>
  </w:num>
  <w:num w:numId="22" w16cid:durableId="136147581">
    <w:abstractNumId w:val="27"/>
  </w:num>
  <w:num w:numId="23" w16cid:durableId="771238960">
    <w:abstractNumId w:val="22"/>
  </w:num>
  <w:num w:numId="24" w16cid:durableId="2005742143">
    <w:abstractNumId w:val="26"/>
  </w:num>
  <w:num w:numId="25" w16cid:durableId="1624576279">
    <w:abstractNumId w:val="16"/>
  </w:num>
  <w:num w:numId="26" w16cid:durableId="559561155">
    <w:abstractNumId w:val="14"/>
  </w:num>
  <w:num w:numId="27" w16cid:durableId="456917102">
    <w:abstractNumId w:val="25"/>
  </w:num>
  <w:num w:numId="28" w16cid:durableId="1631327124">
    <w:abstractNumId w:val="15"/>
  </w:num>
  <w:num w:numId="29" w16cid:durableId="5448764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0F0E"/>
    <w:rsid w:val="00003790"/>
    <w:rsid w:val="00017B89"/>
    <w:rsid w:val="00024237"/>
    <w:rsid w:val="00033893"/>
    <w:rsid w:val="00035D9D"/>
    <w:rsid w:val="000450C6"/>
    <w:rsid w:val="00045AAD"/>
    <w:rsid w:val="00050A31"/>
    <w:rsid w:val="0005118B"/>
    <w:rsid w:val="00064C45"/>
    <w:rsid w:val="000716D2"/>
    <w:rsid w:val="00071AAB"/>
    <w:rsid w:val="00074AC2"/>
    <w:rsid w:val="00082091"/>
    <w:rsid w:val="0009792E"/>
    <w:rsid w:val="000B76C4"/>
    <w:rsid w:val="000C0D4A"/>
    <w:rsid w:val="000C5610"/>
    <w:rsid w:val="000E6552"/>
    <w:rsid w:val="000F0DFA"/>
    <w:rsid w:val="000F334E"/>
    <w:rsid w:val="000F3A4F"/>
    <w:rsid w:val="000F59AC"/>
    <w:rsid w:val="00121CFB"/>
    <w:rsid w:val="001364FE"/>
    <w:rsid w:val="001368DD"/>
    <w:rsid w:val="001476A0"/>
    <w:rsid w:val="00147DB3"/>
    <w:rsid w:val="001518A5"/>
    <w:rsid w:val="0015747D"/>
    <w:rsid w:val="0016135D"/>
    <w:rsid w:val="00170095"/>
    <w:rsid w:val="00170E4F"/>
    <w:rsid w:val="00173F2F"/>
    <w:rsid w:val="001743F4"/>
    <w:rsid w:val="0017744B"/>
    <w:rsid w:val="00187C33"/>
    <w:rsid w:val="001936B7"/>
    <w:rsid w:val="00196AB1"/>
    <w:rsid w:val="001A21FE"/>
    <w:rsid w:val="001D02DE"/>
    <w:rsid w:val="001D2BA0"/>
    <w:rsid w:val="001D5844"/>
    <w:rsid w:val="001E0D46"/>
    <w:rsid w:val="001E3E29"/>
    <w:rsid w:val="001E487E"/>
    <w:rsid w:val="001F08DE"/>
    <w:rsid w:val="001F5E65"/>
    <w:rsid w:val="00201333"/>
    <w:rsid w:val="00207586"/>
    <w:rsid w:val="00210EE4"/>
    <w:rsid w:val="00210FA7"/>
    <w:rsid w:val="00216417"/>
    <w:rsid w:val="00217E71"/>
    <w:rsid w:val="00232F7E"/>
    <w:rsid w:val="00246E68"/>
    <w:rsid w:val="00247F81"/>
    <w:rsid w:val="0025209F"/>
    <w:rsid w:val="0026631D"/>
    <w:rsid w:val="00272108"/>
    <w:rsid w:val="002878B2"/>
    <w:rsid w:val="002A5606"/>
    <w:rsid w:val="002C2F53"/>
    <w:rsid w:val="002D0BC4"/>
    <w:rsid w:val="002F1995"/>
    <w:rsid w:val="00322356"/>
    <w:rsid w:val="0033518C"/>
    <w:rsid w:val="00342855"/>
    <w:rsid w:val="003437C2"/>
    <w:rsid w:val="00343E70"/>
    <w:rsid w:val="0036038D"/>
    <w:rsid w:val="00360589"/>
    <w:rsid w:val="00361B46"/>
    <w:rsid w:val="003735B5"/>
    <w:rsid w:val="00377186"/>
    <w:rsid w:val="0037797E"/>
    <w:rsid w:val="003929C9"/>
    <w:rsid w:val="003A1C03"/>
    <w:rsid w:val="003B0B6E"/>
    <w:rsid w:val="003C3196"/>
    <w:rsid w:val="003D1396"/>
    <w:rsid w:val="003E5FCE"/>
    <w:rsid w:val="003F28EF"/>
    <w:rsid w:val="004145A5"/>
    <w:rsid w:val="00414627"/>
    <w:rsid w:val="00420B16"/>
    <w:rsid w:val="00421154"/>
    <w:rsid w:val="00425D63"/>
    <w:rsid w:val="004340BC"/>
    <w:rsid w:val="00461DF9"/>
    <w:rsid w:val="004643D8"/>
    <w:rsid w:val="00465100"/>
    <w:rsid w:val="00476566"/>
    <w:rsid w:val="0048205E"/>
    <w:rsid w:val="004831C3"/>
    <w:rsid w:val="00493C0E"/>
    <w:rsid w:val="00497C24"/>
    <w:rsid w:val="004A7F93"/>
    <w:rsid w:val="004B3216"/>
    <w:rsid w:val="004B4DA7"/>
    <w:rsid w:val="004C7BA5"/>
    <w:rsid w:val="004D2AEC"/>
    <w:rsid w:val="004E5652"/>
    <w:rsid w:val="004E7628"/>
    <w:rsid w:val="004F48F2"/>
    <w:rsid w:val="00500EEC"/>
    <w:rsid w:val="005065F5"/>
    <w:rsid w:val="0050696F"/>
    <w:rsid w:val="005149B1"/>
    <w:rsid w:val="00527AED"/>
    <w:rsid w:val="005366CB"/>
    <w:rsid w:val="0054412E"/>
    <w:rsid w:val="005511E0"/>
    <w:rsid w:val="005647F2"/>
    <w:rsid w:val="005662D1"/>
    <w:rsid w:val="005712AE"/>
    <w:rsid w:val="00573A09"/>
    <w:rsid w:val="005751F7"/>
    <w:rsid w:val="00595FCA"/>
    <w:rsid w:val="005A09E2"/>
    <w:rsid w:val="005A4526"/>
    <w:rsid w:val="005A5699"/>
    <w:rsid w:val="005B473D"/>
    <w:rsid w:val="005C1B16"/>
    <w:rsid w:val="005C2DA0"/>
    <w:rsid w:val="005C3044"/>
    <w:rsid w:val="005D51BA"/>
    <w:rsid w:val="005E1A9F"/>
    <w:rsid w:val="005E53D0"/>
    <w:rsid w:val="005E759A"/>
    <w:rsid w:val="005F0F78"/>
    <w:rsid w:val="006002EB"/>
    <w:rsid w:val="00602844"/>
    <w:rsid w:val="0060672C"/>
    <w:rsid w:val="006128EF"/>
    <w:rsid w:val="0062593F"/>
    <w:rsid w:val="006264B4"/>
    <w:rsid w:val="00635DE5"/>
    <w:rsid w:val="00643033"/>
    <w:rsid w:val="00644CC3"/>
    <w:rsid w:val="00644D80"/>
    <w:rsid w:val="0065245E"/>
    <w:rsid w:val="00652A71"/>
    <w:rsid w:val="00661468"/>
    <w:rsid w:val="006649F0"/>
    <w:rsid w:val="0067245D"/>
    <w:rsid w:val="00676A3D"/>
    <w:rsid w:val="00683CF5"/>
    <w:rsid w:val="0068470E"/>
    <w:rsid w:val="006865BA"/>
    <w:rsid w:val="00691DEA"/>
    <w:rsid w:val="0069352F"/>
    <w:rsid w:val="00695DCD"/>
    <w:rsid w:val="006A05CC"/>
    <w:rsid w:val="006A203E"/>
    <w:rsid w:val="006A35A7"/>
    <w:rsid w:val="006A574C"/>
    <w:rsid w:val="006B1D31"/>
    <w:rsid w:val="006C1785"/>
    <w:rsid w:val="006C5D86"/>
    <w:rsid w:val="006C7C59"/>
    <w:rsid w:val="006D627E"/>
    <w:rsid w:val="00704516"/>
    <w:rsid w:val="00705C8D"/>
    <w:rsid w:val="007152D7"/>
    <w:rsid w:val="00716985"/>
    <w:rsid w:val="00723658"/>
    <w:rsid w:val="007272BE"/>
    <w:rsid w:val="0074054D"/>
    <w:rsid w:val="00746C14"/>
    <w:rsid w:val="00757FC8"/>
    <w:rsid w:val="00762F19"/>
    <w:rsid w:val="007A65F9"/>
    <w:rsid w:val="007A71D8"/>
    <w:rsid w:val="007B6B21"/>
    <w:rsid w:val="007C2C59"/>
    <w:rsid w:val="007C3556"/>
    <w:rsid w:val="007C4B82"/>
    <w:rsid w:val="007E0D47"/>
    <w:rsid w:val="007E433B"/>
    <w:rsid w:val="007E4F32"/>
    <w:rsid w:val="007F0EC6"/>
    <w:rsid w:val="007F6994"/>
    <w:rsid w:val="00801F23"/>
    <w:rsid w:val="008048EF"/>
    <w:rsid w:val="0080588F"/>
    <w:rsid w:val="00813B53"/>
    <w:rsid w:val="00830478"/>
    <w:rsid w:val="00831980"/>
    <w:rsid w:val="008332A4"/>
    <w:rsid w:val="00834240"/>
    <w:rsid w:val="00836A1D"/>
    <w:rsid w:val="00837632"/>
    <w:rsid w:val="0085640F"/>
    <w:rsid w:val="008567AA"/>
    <w:rsid w:val="00860AF6"/>
    <w:rsid w:val="008729B0"/>
    <w:rsid w:val="008866BE"/>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556D0"/>
    <w:rsid w:val="00965277"/>
    <w:rsid w:val="0097162B"/>
    <w:rsid w:val="009724A1"/>
    <w:rsid w:val="00983AE3"/>
    <w:rsid w:val="00984C93"/>
    <w:rsid w:val="00985201"/>
    <w:rsid w:val="00987CE1"/>
    <w:rsid w:val="0099405C"/>
    <w:rsid w:val="009A1100"/>
    <w:rsid w:val="009A199D"/>
    <w:rsid w:val="009A7942"/>
    <w:rsid w:val="009B27AA"/>
    <w:rsid w:val="009B7E04"/>
    <w:rsid w:val="009C600F"/>
    <w:rsid w:val="009D3723"/>
    <w:rsid w:val="009D6012"/>
    <w:rsid w:val="009E04F2"/>
    <w:rsid w:val="009F3FF6"/>
    <w:rsid w:val="00A00745"/>
    <w:rsid w:val="00A03B7B"/>
    <w:rsid w:val="00A05BB6"/>
    <w:rsid w:val="00A13D12"/>
    <w:rsid w:val="00A1679C"/>
    <w:rsid w:val="00A200C9"/>
    <w:rsid w:val="00A250D5"/>
    <w:rsid w:val="00A32F56"/>
    <w:rsid w:val="00A35B21"/>
    <w:rsid w:val="00A36028"/>
    <w:rsid w:val="00A432EC"/>
    <w:rsid w:val="00A47EA1"/>
    <w:rsid w:val="00A54D4C"/>
    <w:rsid w:val="00A86E40"/>
    <w:rsid w:val="00A91424"/>
    <w:rsid w:val="00A9467C"/>
    <w:rsid w:val="00AA2C77"/>
    <w:rsid w:val="00AB2CF2"/>
    <w:rsid w:val="00AC0D14"/>
    <w:rsid w:val="00AC3FB9"/>
    <w:rsid w:val="00AC702A"/>
    <w:rsid w:val="00AD0FA7"/>
    <w:rsid w:val="00AD226F"/>
    <w:rsid w:val="00AE2E13"/>
    <w:rsid w:val="00AF292B"/>
    <w:rsid w:val="00AF3935"/>
    <w:rsid w:val="00B00CF9"/>
    <w:rsid w:val="00B028DE"/>
    <w:rsid w:val="00B13A52"/>
    <w:rsid w:val="00B14580"/>
    <w:rsid w:val="00B161E7"/>
    <w:rsid w:val="00B2303C"/>
    <w:rsid w:val="00B24CF4"/>
    <w:rsid w:val="00B26993"/>
    <w:rsid w:val="00B275F5"/>
    <w:rsid w:val="00B3568A"/>
    <w:rsid w:val="00B4531B"/>
    <w:rsid w:val="00B4570C"/>
    <w:rsid w:val="00B51D14"/>
    <w:rsid w:val="00B5208C"/>
    <w:rsid w:val="00B5709B"/>
    <w:rsid w:val="00B60B3A"/>
    <w:rsid w:val="00B60D01"/>
    <w:rsid w:val="00B70F32"/>
    <w:rsid w:val="00B71E95"/>
    <w:rsid w:val="00B7389B"/>
    <w:rsid w:val="00B74876"/>
    <w:rsid w:val="00B74A36"/>
    <w:rsid w:val="00B9683E"/>
    <w:rsid w:val="00BA1F7A"/>
    <w:rsid w:val="00BB7C2B"/>
    <w:rsid w:val="00BC1664"/>
    <w:rsid w:val="00BC2546"/>
    <w:rsid w:val="00BC7358"/>
    <w:rsid w:val="00BD636C"/>
    <w:rsid w:val="00BE41BC"/>
    <w:rsid w:val="00BF0658"/>
    <w:rsid w:val="00BF3E13"/>
    <w:rsid w:val="00C03BFB"/>
    <w:rsid w:val="00C05085"/>
    <w:rsid w:val="00C075FE"/>
    <w:rsid w:val="00C1593D"/>
    <w:rsid w:val="00C17FA6"/>
    <w:rsid w:val="00C40F14"/>
    <w:rsid w:val="00C45227"/>
    <w:rsid w:val="00C51518"/>
    <w:rsid w:val="00C56C7E"/>
    <w:rsid w:val="00C62D4B"/>
    <w:rsid w:val="00C644CF"/>
    <w:rsid w:val="00C66984"/>
    <w:rsid w:val="00C73C0F"/>
    <w:rsid w:val="00C776A4"/>
    <w:rsid w:val="00C905FA"/>
    <w:rsid w:val="00C9369C"/>
    <w:rsid w:val="00CA2C6C"/>
    <w:rsid w:val="00CB030E"/>
    <w:rsid w:val="00CB0652"/>
    <w:rsid w:val="00CC0600"/>
    <w:rsid w:val="00CC4982"/>
    <w:rsid w:val="00CC586C"/>
    <w:rsid w:val="00CC78AC"/>
    <w:rsid w:val="00CE11C0"/>
    <w:rsid w:val="00CF3120"/>
    <w:rsid w:val="00CF5F48"/>
    <w:rsid w:val="00CF7953"/>
    <w:rsid w:val="00D07232"/>
    <w:rsid w:val="00D10245"/>
    <w:rsid w:val="00D16A4D"/>
    <w:rsid w:val="00D21BDD"/>
    <w:rsid w:val="00D34210"/>
    <w:rsid w:val="00D464E1"/>
    <w:rsid w:val="00D6579E"/>
    <w:rsid w:val="00D65F07"/>
    <w:rsid w:val="00D704F3"/>
    <w:rsid w:val="00D92BB7"/>
    <w:rsid w:val="00DC76D2"/>
    <w:rsid w:val="00DD30ED"/>
    <w:rsid w:val="00DE34B8"/>
    <w:rsid w:val="00DF03A7"/>
    <w:rsid w:val="00DF2739"/>
    <w:rsid w:val="00DF6C0C"/>
    <w:rsid w:val="00E01DCE"/>
    <w:rsid w:val="00E03670"/>
    <w:rsid w:val="00E059BA"/>
    <w:rsid w:val="00E13C0B"/>
    <w:rsid w:val="00E2406D"/>
    <w:rsid w:val="00E26182"/>
    <w:rsid w:val="00E32EAC"/>
    <w:rsid w:val="00E447C3"/>
    <w:rsid w:val="00E64C21"/>
    <w:rsid w:val="00E66F64"/>
    <w:rsid w:val="00E7798A"/>
    <w:rsid w:val="00E821D7"/>
    <w:rsid w:val="00E936E1"/>
    <w:rsid w:val="00EC24C6"/>
    <w:rsid w:val="00EC2A54"/>
    <w:rsid w:val="00EF14E0"/>
    <w:rsid w:val="00EF1596"/>
    <w:rsid w:val="00EF2933"/>
    <w:rsid w:val="00EF52D9"/>
    <w:rsid w:val="00F05146"/>
    <w:rsid w:val="00F1115D"/>
    <w:rsid w:val="00F22672"/>
    <w:rsid w:val="00F22E75"/>
    <w:rsid w:val="00F34C5D"/>
    <w:rsid w:val="00F3513C"/>
    <w:rsid w:val="00F465C5"/>
    <w:rsid w:val="00F5180D"/>
    <w:rsid w:val="00F51B21"/>
    <w:rsid w:val="00F51D87"/>
    <w:rsid w:val="00F52DA3"/>
    <w:rsid w:val="00F651FC"/>
    <w:rsid w:val="00F80197"/>
    <w:rsid w:val="00F8455C"/>
    <w:rsid w:val="00F909F8"/>
    <w:rsid w:val="00FB0BD8"/>
    <w:rsid w:val="00FB2688"/>
    <w:rsid w:val="00FC5DF3"/>
    <w:rsid w:val="00FD4C5F"/>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377729">
      <w:bodyDiv w:val="1"/>
      <w:marLeft w:val="0"/>
      <w:marRight w:val="0"/>
      <w:marTop w:val="0"/>
      <w:marBottom w:val="0"/>
      <w:divBdr>
        <w:top w:val="none" w:sz="0" w:space="0" w:color="auto"/>
        <w:left w:val="none" w:sz="0" w:space="0" w:color="auto"/>
        <w:bottom w:val="none" w:sz="0" w:space="0" w:color="auto"/>
        <w:right w:val="none" w:sz="0" w:space="0" w:color="auto"/>
      </w:divBdr>
    </w:div>
    <w:div w:id="278076737">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0388137">
      <w:bodyDiv w:val="1"/>
      <w:marLeft w:val="0"/>
      <w:marRight w:val="0"/>
      <w:marTop w:val="0"/>
      <w:marBottom w:val="0"/>
      <w:divBdr>
        <w:top w:val="none" w:sz="0" w:space="0" w:color="auto"/>
        <w:left w:val="none" w:sz="0" w:space="0" w:color="auto"/>
        <w:bottom w:val="none" w:sz="0" w:space="0" w:color="auto"/>
        <w:right w:val="none" w:sz="0" w:space="0" w:color="auto"/>
      </w:divBdr>
    </w:div>
    <w:div w:id="582420722">
      <w:bodyDiv w:val="1"/>
      <w:marLeft w:val="0"/>
      <w:marRight w:val="0"/>
      <w:marTop w:val="0"/>
      <w:marBottom w:val="0"/>
      <w:divBdr>
        <w:top w:val="none" w:sz="0" w:space="0" w:color="auto"/>
        <w:left w:val="none" w:sz="0" w:space="0" w:color="auto"/>
        <w:bottom w:val="none" w:sz="0" w:space="0" w:color="auto"/>
        <w:right w:val="none" w:sz="0" w:space="0" w:color="auto"/>
      </w:divBdr>
    </w:div>
    <w:div w:id="590941558">
      <w:bodyDiv w:val="1"/>
      <w:marLeft w:val="0"/>
      <w:marRight w:val="0"/>
      <w:marTop w:val="0"/>
      <w:marBottom w:val="0"/>
      <w:divBdr>
        <w:top w:val="none" w:sz="0" w:space="0" w:color="auto"/>
        <w:left w:val="none" w:sz="0" w:space="0" w:color="auto"/>
        <w:bottom w:val="none" w:sz="0" w:space="0" w:color="auto"/>
        <w:right w:val="none" w:sz="0" w:space="0" w:color="auto"/>
      </w:divBdr>
    </w:div>
    <w:div w:id="721753332">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76170113">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16177061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39178699">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1317002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908184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3849983">
      <w:bodyDiv w:val="1"/>
      <w:marLeft w:val="0"/>
      <w:marRight w:val="0"/>
      <w:marTop w:val="0"/>
      <w:marBottom w:val="0"/>
      <w:divBdr>
        <w:top w:val="none" w:sz="0" w:space="0" w:color="auto"/>
        <w:left w:val="none" w:sz="0" w:space="0" w:color="auto"/>
        <w:bottom w:val="none" w:sz="0" w:space="0" w:color="auto"/>
        <w:right w:val="none" w:sz="0" w:space="0" w:color="auto"/>
      </w:divBdr>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srinagar@jk.gov.in" TargetMode="External"/><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396</Words>
  <Characters>2248</Characters>
  <Application>Microsoft Office Word</Application>
  <DocSecurity>0</DocSecurity>
  <Lines>42</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4</cp:revision>
  <cp:lastPrinted>2026-02-09T09:25:00Z</cp:lastPrinted>
  <dcterms:created xsi:type="dcterms:W3CDTF">2026-02-24T09:11:00Z</dcterms:created>
  <dcterms:modified xsi:type="dcterms:W3CDTF">2026-02-24T09:13:00Z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