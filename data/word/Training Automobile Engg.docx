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358" w14:textId="77777777" w:rsidR="005C501A" w:rsidRDefault="005C501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</w:p>
    <w:p w14:paraId="0706FD6B" w14:textId="77777777" w:rsidR="00B94487" w:rsidRDefault="00B94487" w:rsidP="00B9448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The</w:t>
      </w:r>
      <w:r>
        <w:rPr>
          <w:rFonts w:ascii="Tahoma" w:hAnsi="Tahoma" w:cs="Tahoma"/>
          <w:color w:val="1F1F1F"/>
          <w:sz w:val="25"/>
          <w:szCs w:val="25"/>
        </w:rPr>
        <w:t xml:space="preserve"> General Manager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3234B921" w14:textId="77777777" w:rsidR="00B94487" w:rsidRDefault="00B94487" w:rsidP="00B9448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Jamkash Vehicleades</w:t>
      </w:r>
      <w:r>
        <w:rPr>
          <w:rFonts w:ascii="Tahoma" w:hAnsi="Tahoma" w:cs="Tahoma"/>
          <w:sz w:val="25"/>
          <w:szCs w:val="25"/>
        </w:rPr>
        <w:t>,</w:t>
      </w:r>
    </w:p>
    <w:p w14:paraId="662B212D" w14:textId="40B35D60" w:rsidR="00A001B5" w:rsidRPr="00B94487" w:rsidRDefault="00B94487" w:rsidP="00B9448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Jammu and Kashmir.</w:t>
      </w:r>
    </w:p>
    <w:p w14:paraId="0BB0B96F" w14:textId="77777777" w:rsidR="00A001B5" w:rsidRDefault="00A001B5" w:rsidP="0072419C">
      <w:pPr>
        <w:rPr>
          <w:rFonts w:ascii="Tahoma" w:hAnsi="Tahoma" w:cs="Tahoma"/>
          <w:sz w:val="25"/>
          <w:szCs w:val="25"/>
        </w:rPr>
      </w:pPr>
    </w:p>
    <w:p w14:paraId="195D4B6A" w14:textId="2962A482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</w:p>
    <w:p w14:paraId="00425BD1" w14:textId="77777777" w:rsidR="00803C5A" w:rsidRPr="00803C5A" w:rsidRDefault="00803C5A" w:rsidP="001A352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F2E225" w14:textId="02F62BF3" w:rsidR="001A3520" w:rsidRPr="001A3520" w:rsidRDefault="00F64952" w:rsidP="001A3520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B94487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>One Month Practical Training of 5th Semester</w:t>
      </w:r>
      <w:r w:rsidR="00A001B5">
        <w:rPr>
          <w:rFonts w:ascii="Tahoma" w:hAnsi="Tahoma" w:cs="Tahoma"/>
          <w:b/>
          <w:bCs/>
          <w:color w:val="1F1F1F"/>
          <w:sz w:val="25"/>
          <w:szCs w:val="25"/>
        </w:rPr>
        <w:t xml:space="preserve"> Automobile 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student.</w:t>
      </w:r>
    </w:p>
    <w:p w14:paraId="6FDA85D6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2D8BF55E" w14:textId="66200C0F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A001B5">
        <w:rPr>
          <w:rFonts w:ascii="Tahoma" w:hAnsi="Tahoma" w:cs="Tahoma"/>
          <w:color w:val="1F1F1F"/>
          <w:sz w:val="25"/>
          <w:szCs w:val="25"/>
        </w:rPr>
        <w:t>below-mentioned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 of 5th Semester </w:t>
      </w:r>
      <w:r w:rsidR="00A001B5" w:rsidRPr="00A001B5">
        <w:rPr>
          <w:rFonts w:ascii="Tahoma" w:hAnsi="Tahoma" w:cs="Tahoma"/>
          <w:color w:val="1F1F1F"/>
          <w:sz w:val="25"/>
          <w:szCs w:val="25"/>
        </w:rPr>
        <w:t xml:space="preserve">Automobile </w:t>
      </w:r>
      <w:r w:rsidR="00A001B5">
        <w:rPr>
          <w:rFonts w:ascii="Tahoma" w:hAnsi="Tahoma" w:cs="Tahoma"/>
          <w:color w:val="1F1F1F"/>
          <w:sz w:val="25"/>
          <w:szCs w:val="25"/>
        </w:rPr>
        <w:t>Engineering</w:t>
      </w:r>
      <w:r>
        <w:rPr>
          <w:rFonts w:ascii="Tahoma" w:hAnsi="Tahoma" w:cs="Tahoma"/>
          <w:color w:val="1F1F1F"/>
          <w:sz w:val="25"/>
          <w:szCs w:val="25"/>
        </w:rPr>
        <w:t xml:space="preserve"> Student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one month Practical Training w. e f. </w:t>
      </w:r>
      <w:r w:rsidR="00F64952">
        <w:rPr>
          <w:rFonts w:ascii="Tahoma" w:hAnsi="Tahoma" w:cs="Tahoma"/>
          <w:color w:val="1F1F1F"/>
          <w:sz w:val="25"/>
          <w:szCs w:val="25"/>
        </w:rPr>
        <w:t>2</w:t>
      </w:r>
      <w:r w:rsidR="00D918A6">
        <w:rPr>
          <w:rFonts w:ascii="Tahoma" w:hAnsi="Tahoma" w:cs="Tahoma"/>
          <w:color w:val="1F1F1F"/>
          <w:sz w:val="25"/>
          <w:szCs w:val="25"/>
        </w:rPr>
        <w:t>4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 w:rsidR="00F64952"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 w:rsidR="00F64952"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D50F4A8" w14:textId="6291AA3C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 may be allowed to undergo the said training program only after production</w:t>
      </w:r>
    </w:p>
    <w:p w14:paraId="5A71B1B6" w14:textId="614AFA89" w:rsidR="005C501A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of identity card of this institution, however they will attend the training on their own cost</w:t>
      </w:r>
      <w:r w:rsidR="00A741FF">
        <w:rPr>
          <w:rFonts w:ascii="Tahoma" w:hAnsi="Tahoma" w:cs="Tahoma"/>
          <w:color w:val="1F1F1F"/>
          <w:sz w:val="25"/>
          <w:szCs w:val="25"/>
        </w:rPr>
        <w:t>,</w:t>
      </w:r>
      <w:r w:rsidRPr="001A3520">
        <w:rPr>
          <w:rFonts w:ascii="Tahoma" w:hAnsi="Tahoma" w:cs="Tahoma"/>
          <w:color w:val="1F1F1F"/>
          <w:sz w:val="25"/>
          <w:szCs w:val="25"/>
        </w:rPr>
        <w:t>risk and responsibility.</w:t>
      </w:r>
    </w:p>
    <w:tbl>
      <w:tblPr>
        <w:tblW w:w="9505" w:type="dxa"/>
        <w:tblInd w:w="756" w:type="dxa"/>
        <w:tblLook w:val="04A0" w:firstRow="1" w:lastRow="0" w:firstColumn="1" w:lastColumn="0" w:noHBand="0" w:noVBand="1"/>
      </w:tblPr>
      <w:tblGrid>
        <w:gridCol w:w="777"/>
        <w:gridCol w:w="2782"/>
        <w:gridCol w:w="2256"/>
        <w:gridCol w:w="3690"/>
      </w:tblGrid>
      <w:tr w:rsidR="00A001B5" w:rsidRPr="00E80842" w14:paraId="39EEA73C" w14:textId="77777777" w:rsidTr="00A001B5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292F" w14:textId="77777777" w:rsidR="00A001B5" w:rsidRPr="00E80842" w:rsidRDefault="00A001B5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CB5FB" w14:textId="77777777" w:rsidR="00A001B5" w:rsidRPr="00E80842" w:rsidRDefault="00A001B5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5064C7" w14:textId="20D8C927" w:rsidR="00A001B5" w:rsidRPr="00E80842" w:rsidRDefault="00A001B5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CD0AF" w14:textId="1E8CB033" w:rsidR="00A001B5" w:rsidRPr="00E80842" w:rsidRDefault="00A001B5" w:rsidP="00E80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Convenient Place of Training</w:t>
            </w:r>
          </w:p>
        </w:tc>
      </w:tr>
      <w:tr w:rsidR="00A001B5" w:rsidRPr="00E80842" w14:paraId="27B94A3D" w14:textId="77777777" w:rsidTr="00A001B5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8496" w14:textId="77777777" w:rsidR="00A001B5" w:rsidRPr="00E80842" w:rsidRDefault="00A001B5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80842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3585" w14:textId="3FBD8D45" w:rsidR="00A001B5" w:rsidRPr="00E80842" w:rsidRDefault="00A001B5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001B5">
              <w:rPr>
                <w:rFonts w:ascii="Tahoma" w:hAnsi="Tahoma" w:cs="Tahoma"/>
                <w:color w:val="000000"/>
                <w:sz w:val="24"/>
                <w:szCs w:val="24"/>
              </w:rPr>
              <w:t>Majid Ahmed</w:t>
            </w:r>
          </w:p>
        </w:tc>
        <w:tc>
          <w:tcPr>
            <w:tcW w:w="2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63A8AC" w14:textId="11FCFCD6" w:rsidR="00A001B5" w:rsidRDefault="00A001B5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001B5">
              <w:rPr>
                <w:rFonts w:ascii="Tahoma" w:hAnsi="Tahoma" w:cs="Tahoma"/>
                <w:color w:val="000000"/>
                <w:sz w:val="24"/>
                <w:szCs w:val="24"/>
              </w:rPr>
              <w:t>230512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4621" w14:textId="2798D407" w:rsidR="00A001B5" w:rsidRPr="00E80842" w:rsidRDefault="00A001B5" w:rsidP="00E80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001B5">
              <w:rPr>
                <w:rFonts w:ascii="Tahoma" w:hAnsi="Tahoma" w:cs="Tahoma"/>
                <w:color w:val="000000"/>
                <w:sz w:val="24"/>
                <w:szCs w:val="24"/>
              </w:rPr>
              <w:t>workshop Rajouri,badhaun</w:t>
            </w:r>
            <w:r w:rsidRPr="00A001B5">
              <w:rPr>
                <w:rFonts w:ascii="Tahoma" w:hAnsi="Tahoma" w:cs="Tahoma"/>
                <w:color w:val="000000"/>
                <w:sz w:val="24"/>
                <w:szCs w:val="24"/>
              </w:rPr>
              <w:tab/>
            </w:r>
          </w:p>
        </w:tc>
      </w:tr>
    </w:tbl>
    <w:p w14:paraId="255993C7" w14:textId="77777777" w:rsidR="00C12F58" w:rsidRPr="00A03137" w:rsidRDefault="00C12F58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CD814DE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22906DD6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C37F8CA" w14:textId="2635AE62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</w:t>
      </w:r>
      <w:r w:rsidR="00A741FF">
        <w:rPr>
          <w:rFonts w:ascii="Tahoma" w:hAnsi="Tahoma" w:cs="Tahoma"/>
          <w:color w:val="1F1F1F"/>
          <w:sz w:val="25"/>
          <w:szCs w:val="25"/>
        </w:rPr>
        <w:t>Incharge</w:t>
      </w:r>
      <w:r w:rsidR="00887E9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001B5" w:rsidRPr="00A001B5">
        <w:rPr>
          <w:rFonts w:ascii="Tahoma" w:hAnsi="Tahoma" w:cs="Tahoma"/>
          <w:color w:val="1F1F1F"/>
          <w:sz w:val="25"/>
          <w:szCs w:val="25"/>
        </w:rPr>
        <w:t>Automobile</w:t>
      </w:r>
      <w:r w:rsidR="00A001B5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Engineering for information and direct the student accordingly.</w:t>
      </w:r>
    </w:p>
    <w:p w14:paraId="05539960" w14:textId="52D1085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7EB95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0A5F34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41BA7D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7D353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611F20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0B18B5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13910F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7AB02A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F82E2E6" w14:textId="77777777" w:rsidR="00D918A6" w:rsidRDefault="00D918A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D918A6" w:rsidSect="00B94487">
      <w:headerReference w:type="default" r:id="rId7"/>
      <w:pgSz w:w="11906" w:h="16838"/>
      <w:pgMar w:top="1170" w:right="65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3C4C" w14:textId="77777777" w:rsidR="00CF4DA2" w:rsidRDefault="00CF4DA2">
      <w:r>
        <w:separator/>
      </w:r>
    </w:p>
  </w:endnote>
  <w:endnote w:type="continuationSeparator" w:id="0">
    <w:p w14:paraId="2914DB4D" w14:textId="77777777" w:rsidR="00CF4DA2" w:rsidRDefault="00CF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01E20" w14:textId="77777777" w:rsidR="00CF4DA2" w:rsidRDefault="00CF4DA2">
      <w:r>
        <w:separator/>
      </w:r>
    </w:p>
  </w:footnote>
  <w:footnote w:type="continuationSeparator" w:id="0">
    <w:p w14:paraId="7D1B195F" w14:textId="77777777" w:rsidR="00CF4DA2" w:rsidRDefault="00CF4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71711705" name="Picture 1971711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7"/>
  </w:num>
  <w:num w:numId="15" w16cid:durableId="1044796055">
    <w:abstractNumId w:val="15"/>
  </w:num>
  <w:num w:numId="16" w16cid:durableId="1853303922">
    <w:abstractNumId w:val="18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3520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283F"/>
    <w:rsid w:val="00210EE4"/>
    <w:rsid w:val="00210FA7"/>
    <w:rsid w:val="00216417"/>
    <w:rsid w:val="00217E71"/>
    <w:rsid w:val="002340E2"/>
    <w:rsid w:val="00247F81"/>
    <w:rsid w:val="0026631D"/>
    <w:rsid w:val="00272108"/>
    <w:rsid w:val="00297397"/>
    <w:rsid w:val="002A5606"/>
    <w:rsid w:val="002C2F53"/>
    <w:rsid w:val="002D0BC4"/>
    <w:rsid w:val="002F1995"/>
    <w:rsid w:val="002F2BAC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1E5A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419C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247E"/>
    <w:rsid w:val="00887E99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3723"/>
    <w:rsid w:val="009E04F2"/>
    <w:rsid w:val="00A001B5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41FF"/>
    <w:rsid w:val="00A81B02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D310C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4487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4DA2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18A6"/>
    <w:rsid w:val="00D92B62"/>
    <w:rsid w:val="00D92BB7"/>
    <w:rsid w:val="00DC76D2"/>
    <w:rsid w:val="00DD30ED"/>
    <w:rsid w:val="00DE2F2A"/>
    <w:rsid w:val="00DE34B8"/>
    <w:rsid w:val="00DF03A7"/>
    <w:rsid w:val="00DF2BBD"/>
    <w:rsid w:val="00DF38AC"/>
    <w:rsid w:val="00E00548"/>
    <w:rsid w:val="00E03670"/>
    <w:rsid w:val="00E05D9F"/>
    <w:rsid w:val="00E57801"/>
    <w:rsid w:val="00E64C21"/>
    <w:rsid w:val="00E66F64"/>
    <w:rsid w:val="00E67631"/>
    <w:rsid w:val="00E7798A"/>
    <w:rsid w:val="00E80842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00FE47B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1208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2025-07-07T09:05:00Z</cp:lastPrinted>
  <dcterms:created xsi:type="dcterms:W3CDTF">2025-07-19T10:12:00Z</dcterms:created>
  <dcterms:modified xsi:type="dcterms:W3CDTF">2025-07-19T10:14:00Z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