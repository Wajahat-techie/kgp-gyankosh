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4F02036B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3D5412">
        <w:rPr>
          <w:rFonts w:ascii="Tahoma" w:hAnsi="Tahoma" w:cs="Tahoma"/>
          <w:color w:val="1F1F1F"/>
          <w:sz w:val="25"/>
          <w:szCs w:val="25"/>
        </w:rPr>
        <w:t>16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EA01745" w14:textId="26D22E85" w:rsidR="000457E9" w:rsidRDefault="00D45E5D" w:rsidP="00D45E5D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E002E2">
        <w:rPr>
          <w:rFonts w:ascii="Tahoma" w:hAnsi="Tahoma" w:cs="Tahoma"/>
          <w:b/>
          <w:bCs/>
          <w:color w:val="1F1F1F"/>
          <w:sz w:val="25"/>
          <w:szCs w:val="25"/>
        </w:rPr>
        <w:t>Celebration of Independence Day,15</w:t>
      </w:r>
      <w:r w:rsidR="00E002E2" w:rsidRPr="00E002E2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th</w:t>
      </w:r>
      <w:r w:rsidR="00E002E2">
        <w:rPr>
          <w:rFonts w:ascii="Tahoma" w:hAnsi="Tahoma" w:cs="Tahoma"/>
          <w:b/>
          <w:bCs/>
          <w:color w:val="1F1F1F"/>
          <w:sz w:val="25"/>
          <w:szCs w:val="25"/>
        </w:rPr>
        <w:t xml:space="preserve"> of August-2025-Details required thereof</w:t>
      </w:r>
      <w:r w:rsidR="00DC0F8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634BD2A" w14:textId="77777777" w:rsidR="00E002E2" w:rsidRDefault="00E002E2" w:rsidP="00C5102C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2556C0A" w14:textId="23D7231D" w:rsidR="00D45E5D" w:rsidRDefault="00D45E5D" w:rsidP="00D45E5D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45E5D">
        <w:rPr>
          <w:rFonts w:ascii="Tahoma" w:hAnsi="Tahoma" w:cs="Tahoma"/>
          <w:color w:val="1F1F1F"/>
          <w:sz w:val="25"/>
          <w:szCs w:val="25"/>
        </w:rPr>
        <w:t>Sir,</w:t>
      </w:r>
    </w:p>
    <w:p w14:paraId="0F6ACC01" w14:textId="0F210C3F" w:rsidR="00E002E2" w:rsidRDefault="00E002E2" w:rsidP="00D45E5D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1DF841D" w14:textId="1E08F15C" w:rsidR="00E002E2" w:rsidRDefault="00E002E2" w:rsidP="00D45E5D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 and your office letter no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Div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/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ComK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/61A/2025/7391-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92,dated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14-07-2025,Kindly find the below given required details</w:t>
      </w:r>
      <w:r w:rsidR="00C5102C">
        <w:rPr>
          <w:rFonts w:ascii="Tahoma" w:hAnsi="Tahoma" w:cs="Tahoma"/>
          <w:color w:val="1F1F1F"/>
          <w:sz w:val="25"/>
          <w:szCs w:val="25"/>
        </w:rPr>
        <w:t xml:space="preserve"> of the Principal of this institution.</w:t>
      </w:r>
    </w:p>
    <w:p w14:paraId="43AF16E9" w14:textId="77777777" w:rsidR="000457E9" w:rsidRPr="00D45E5D" w:rsidRDefault="000457E9" w:rsidP="00C5102C">
      <w:pPr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9982" w:type="dxa"/>
        <w:tblInd w:w="279" w:type="dxa"/>
        <w:tblLook w:val="04A0" w:firstRow="1" w:lastRow="0" w:firstColumn="1" w:lastColumn="0" w:noHBand="0" w:noVBand="1"/>
      </w:tblPr>
      <w:tblGrid>
        <w:gridCol w:w="977"/>
        <w:gridCol w:w="1444"/>
        <w:gridCol w:w="1690"/>
        <w:gridCol w:w="1723"/>
        <w:gridCol w:w="2338"/>
        <w:gridCol w:w="1810"/>
      </w:tblGrid>
      <w:tr w:rsidR="00E002E2" w:rsidRPr="00C5102C" w14:paraId="1251888A" w14:textId="77777777" w:rsidTr="00DC0F8A">
        <w:trPr>
          <w:trHeight w:val="300"/>
        </w:trPr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8E0E3C5" w14:textId="23A324FB" w:rsidR="00E002E2" w:rsidRPr="00E002E2" w:rsidRDefault="00C5102C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C5102C">
              <w:rPr>
                <w:rFonts w:ascii="Tahoma" w:hAnsi="Tahoma" w:cs="Tahoma"/>
                <w:b/>
                <w:bCs/>
                <w:color w:val="000000"/>
              </w:rPr>
              <w:t>S. No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68EBD61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002E2">
              <w:rPr>
                <w:rFonts w:ascii="Tahoma" w:hAnsi="Tahoma" w:cs="Tahoma"/>
                <w:b/>
                <w:bCs/>
                <w:color w:val="000000"/>
              </w:rPr>
              <w:t>Name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D0410A6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002E2">
              <w:rPr>
                <w:rFonts w:ascii="Tahoma" w:hAnsi="Tahoma" w:cs="Tahoma"/>
                <w:b/>
                <w:bCs/>
                <w:color w:val="000000"/>
              </w:rPr>
              <w:t>Designation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FFF850C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002E2">
              <w:rPr>
                <w:rFonts w:ascii="Tahoma" w:hAnsi="Tahoma" w:cs="Tahoma"/>
                <w:b/>
                <w:bCs/>
                <w:color w:val="000000"/>
              </w:rPr>
              <w:t>Department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8A007E8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002E2">
              <w:rPr>
                <w:rFonts w:ascii="Tahoma" w:hAnsi="Tahoma" w:cs="Tahoma"/>
                <w:b/>
                <w:bCs/>
                <w:color w:val="000000"/>
              </w:rPr>
              <w:t xml:space="preserve">Office Address 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E5C345C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002E2">
              <w:rPr>
                <w:rFonts w:ascii="Tahoma" w:hAnsi="Tahoma" w:cs="Tahoma"/>
                <w:b/>
                <w:bCs/>
                <w:color w:val="000000"/>
              </w:rPr>
              <w:t>Contact No</w:t>
            </w:r>
          </w:p>
        </w:tc>
      </w:tr>
      <w:tr w:rsidR="00C5102C" w:rsidRPr="00C5102C" w14:paraId="5F34BEDF" w14:textId="77777777" w:rsidTr="00DC0F8A">
        <w:trPr>
          <w:trHeight w:val="90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FC4D0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E002E2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E3F9E" w14:textId="7D266EE5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C5102C">
              <w:rPr>
                <w:rFonts w:ascii="Tahoma" w:hAnsi="Tahoma" w:cs="Tahoma"/>
                <w:color w:val="000000"/>
              </w:rPr>
              <w:t>Dr. Shafquat</w:t>
            </w:r>
            <w:r w:rsidRPr="00E002E2">
              <w:rPr>
                <w:rFonts w:ascii="Tahoma" w:hAnsi="Tahoma" w:cs="Tahoma"/>
                <w:color w:val="000000"/>
              </w:rPr>
              <w:t xml:space="preserve"> Ara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B8B5B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E002E2">
              <w:rPr>
                <w:rFonts w:ascii="Tahoma" w:hAnsi="Tahoma" w:cs="Tahoma"/>
                <w:color w:val="000000"/>
              </w:rPr>
              <w:t>Principal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DFEBF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E002E2">
              <w:rPr>
                <w:rFonts w:ascii="Tahoma" w:hAnsi="Tahoma" w:cs="Tahoma"/>
                <w:color w:val="000000"/>
              </w:rPr>
              <w:t>Department of Skill Development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2B34F" w14:textId="497B0C5D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E002E2">
              <w:rPr>
                <w:rFonts w:ascii="Tahoma" w:hAnsi="Tahoma" w:cs="Tahoma"/>
                <w:color w:val="000000"/>
              </w:rPr>
              <w:t xml:space="preserve">Kashmir Government Polytechnic </w:t>
            </w:r>
            <w:r w:rsidRPr="00C5102C">
              <w:rPr>
                <w:rFonts w:ascii="Tahoma" w:hAnsi="Tahoma" w:cs="Tahoma"/>
                <w:color w:val="000000"/>
              </w:rPr>
              <w:t>College, Gogji</w:t>
            </w:r>
            <w:r w:rsidRPr="00E002E2">
              <w:rPr>
                <w:rFonts w:ascii="Tahoma" w:hAnsi="Tahoma" w:cs="Tahoma"/>
                <w:color w:val="000000"/>
              </w:rPr>
              <w:t xml:space="preserve"> Bagh Srinagar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5DA4D" w14:textId="77777777" w:rsidR="00E002E2" w:rsidRPr="00E002E2" w:rsidRDefault="00E002E2" w:rsidP="00E002E2">
            <w:pPr>
              <w:jc w:val="center"/>
              <w:rPr>
                <w:rFonts w:ascii="Tahoma" w:hAnsi="Tahoma" w:cs="Tahoma"/>
                <w:color w:val="000000"/>
              </w:rPr>
            </w:pPr>
            <w:r w:rsidRPr="00E002E2">
              <w:rPr>
                <w:rFonts w:ascii="Tahoma" w:hAnsi="Tahoma" w:cs="Tahoma"/>
                <w:color w:val="000000"/>
              </w:rPr>
              <w:t>9419408222</w:t>
            </w:r>
          </w:p>
        </w:tc>
      </w:tr>
    </w:tbl>
    <w:p w14:paraId="71E396F5" w14:textId="77777777" w:rsidR="00632CB9" w:rsidRPr="00C5102C" w:rsidRDefault="00632CB9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27DB028B" w:rsidR="00632CB9" w:rsidRPr="00632CB9" w:rsidRDefault="00632CB9" w:rsidP="00C5102C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9A1F0" w14:textId="77777777" w:rsidR="001B155E" w:rsidRDefault="001B155E">
      <w:r>
        <w:separator/>
      </w:r>
    </w:p>
  </w:endnote>
  <w:endnote w:type="continuationSeparator" w:id="0">
    <w:p w14:paraId="334979B4" w14:textId="77777777" w:rsidR="001B155E" w:rsidRDefault="001B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7C284" w14:textId="77777777" w:rsidR="001B155E" w:rsidRDefault="001B155E">
      <w:r>
        <w:separator/>
      </w:r>
    </w:p>
  </w:footnote>
  <w:footnote w:type="continuationSeparator" w:id="0">
    <w:p w14:paraId="69E0A2D4" w14:textId="77777777" w:rsidR="001B155E" w:rsidRDefault="001B1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E0586"/>
    <w:rsid w:val="002F1995"/>
    <w:rsid w:val="002F2493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C0F8A"/>
    <w:rsid w:val="00DC76D2"/>
    <w:rsid w:val="00DD30ED"/>
    <w:rsid w:val="00DE34B8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7</cp:revision>
  <cp:lastPrinted>2025-07-16T04:57:00Z</cp:lastPrinted>
  <dcterms:created xsi:type="dcterms:W3CDTF">2025-07-16T04:42:00Z</dcterms:created>
  <dcterms:modified xsi:type="dcterms:W3CDTF">2025-07-16T04:58:00Z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