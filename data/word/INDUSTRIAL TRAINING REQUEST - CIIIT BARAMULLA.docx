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9A96" w14:textId="668C5036" w:rsidR="0078386D" w:rsidRDefault="0078386D" w:rsidP="006F0CCE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B07DFBC" w14:textId="3CFEF34A" w:rsidR="003F5B25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 xml:space="preserve">The </w:t>
      </w:r>
      <w:proofErr w:type="gramStart"/>
      <w:r w:rsidRPr="006F0CCE">
        <w:rPr>
          <w:rFonts w:ascii="Tahoma" w:hAnsi="Tahoma" w:cs="Tahoma"/>
          <w:sz w:val="24"/>
          <w:szCs w:val="24"/>
        </w:rPr>
        <w:t>Principal</w:t>
      </w:r>
      <w:proofErr w:type="gramEnd"/>
      <w:r w:rsidRPr="006F0CCE">
        <w:rPr>
          <w:rFonts w:ascii="Tahoma" w:hAnsi="Tahoma" w:cs="Tahoma"/>
          <w:sz w:val="24"/>
          <w:szCs w:val="24"/>
        </w:rPr>
        <w:t>,</w:t>
      </w:r>
    </w:p>
    <w:p w14:paraId="7906CA45" w14:textId="442D480F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Kashmir Govt.Polytechnic college</w:t>
      </w:r>
      <w:r w:rsidR="00536819">
        <w:rPr>
          <w:rFonts w:ascii="Tahoma" w:hAnsi="Tahoma" w:cs="Tahoma"/>
          <w:sz w:val="24"/>
          <w:szCs w:val="24"/>
        </w:rPr>
        <w:t>,</w:t>
      </w:r>
    </w:p>
    <w:p w14:paraId="6B904363" w14:textId="1CF6174B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Srinagar.</w:t>
      </w:r>
    </w:p>
    <w:p w14:paraId="54E04BF3" w14:textId="77777777" w:rsidR="006F0CCE" w:rsidRPr="006F0CCE" w:rsidRDefault="006F0CCE" w:rsidP="00160095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</w:rPr>
      </w:pPr>
    </w:p>
    <w:p w14:paraId="0C8AFD11" w14:textId="7DB15DFF" w:rsidR="00001D59" w:rsidRDefault="006F0CCE" w:rsidP="00001D59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  <w:color w:val="222222"/>
          <w:lang w:val="en-US" w:eastAsia="en-US"/>
        </w:rPr>
      </w:pPr>
      <w:r w:rsidRPr="006F0CCE">
        <w:rPr>
          <w:rFonts w:ascii="Tahoma" w:hAnsi="Tahoma" w:cs="Tahoma"/>
          <w:b/>
          <w:bCs/>
          <w:color w:val="222222"/>
          <w:lang w:val="en-US" w:eastAsia="en-US"/>
        </w:rPr>
        <w:t xml:space="preserve">Sub: Permission for </w:t>
      </w:r>
      <w:r w:rsidR="00001D59">
        <w:rPr>
          <w:rFonts w:ascii="Tahoma" w:hAnsi="Tahoma" w:cs="Tahoma"/>
          <w:b/>
          <w:bCs/>
          <w:color w:val="222222"/>
          <w:lang w:val="en-US" w:eastAsia="en-US"/>
        </w:rPr>
        <w:t xml:space="preserve">Visit of </w:t>
      </w:r>
      <w:r w:rsidR="00480709">
        <w:rPr>
          <w:rFonts w:ascii="Tahoma" w:hAnsi="Tahoma" w:cs="Tahoma"/>
          <w:b/>
          <w:bCs/>
          <w:color w:val="222222"/>
          <w:lang w:val="en-US" w:eastAsia="en-US"/>
        </w:rPr>
        <w:t>5</w:t>
      </w:r>
      <w:r w:rsidR="00480709" w:rsidRPr="00480709">
        <w:rPr>
          <w:rFonts w:ascii="Tahoma" w:hAnsi="Tahoma" w:cs="Tahoma"/>
          <w:b/>
          <w:bCs/>
          <w:color w:val="222222"/>
          <w:vertAlign w:val="superscript"/>
          <w:lang w:val="en-US" w:eastAsia="en-US"/>
        </w:rPr>
        <w:t>th</w:t>
      </w:r>
      <w:r w:rsidR="00480709">
        <w:rPr>
          <w:rFonts w:ascii="Tahoma" w:hAnsi="Tahoma" w:cs="Tahoma"/>
          <w:b/>
          <w:bCs/>
          <w:color w:val="222222"/>
          <w:lang w:val="en-US" w:eastAsia="en-US"/>
        </w:rPr>
        <w:t xml:space="preserve"> Semester S</w:t>
      </w:r>
      <w:r w:rsidR="00001D59">
        <w:rPr>
          <w:rFonts w:ascii="Tahoma" w:hAnsi="Tahoma" w:cs="Tahoma"/>
          <w:b/>
          <w:bCs/>
          <w:color w:val="222222"/>
          <w:lang w:val="en-US" w:eastAsia="en-US"/>
        </w:rPr>
        <w:t>tudents to CIIIT Baramulla</w:t>
      </w:r>
      <w:r>
        <w:rPr>
          <w:rFonts w:ascii="Tahoma" w:hAnsi="Tahoma" w:cs="Tahoma"/>
          <w:b/>
          <w:bCs/>
          <w:color w:val="222222"/>
          <w:lang w:val="en-US" w:eastAsia="en-US"/>
        </w:rPr>
        <w:t>.</w:t>
      </w:r>
    </w:p>
    <w:p w14:paraId="4D2D4294" w14:textId="77777777" w:rsidR="00480709" w:rsidRDefault="00480709" w:rsidP="00001D59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  <w:color w:val="222222"/>
          <w:lang w:val="en-US" w:eastAsia="en-US"/>
        </w:rPr>
      </w:pPr>
    </w:p>
    <w:p w14:paraId="43BA829F" w14:textId="3E1025E8" w:rsidR="006F0CCE" w:rsidRPr="00480709" w:rsidRDefault="006F0CCE" w:rsidP="00001D59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color w:val="222222"/>
          <w:shd w:val="clear" w:color="auto" w:fill="FFFFFF"/>
        </w:rPr>
      </w:pPr>
      <w:r w:rsidRPr="00480709">
        <w:rPr>
          <w:rFonts w:ascii="Tahoma" w:hAnsi="Tahoma" w:cs="Tahoma"/>
          <w:color w:val="222222"/>
          <w:shd w:val="clear" w:color="auto" w:fill="FFFFFF"/>
        </w:rPr>
        <w:t>Respected Sir,</w:t>
      </w:r>
    </w:p>
    <w:p w14:paraId="6982C3E2" w14:textId="45855BE1" w:rsidR="00480709" w:rsidRPr="00480709" w:rsidRDefault="006F0CCE" w:rsidP="00480709">
      <w:pPr>
        <w:spacing w:line="360" w:lineRule="auto"/>
        <w:ind w:left="-426"/>
        <w:jc w:val="both"/>
        <w:rPr>
          <w:rFonts w:ascii="Tahoma" w:hAnsi="Tahoma" w:cs="Tahoma"/>
          <w:color w:val="222222"/>
          <w:sz w:val="24"/>
          <w:szCs w:val="24"/>
          <w:shd w:val="clear" w:color="auto" w:fill="FFFFFF"/>
        </w:rPr>
      </w:pP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With due regards,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="0053681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I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request your </w:t>
      </w:r>
      <w:r w:rsidR="00160095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permission 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to conduct 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a 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visit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of 5th 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S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emester students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of Electronics and Communication Engg 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to </w:t>
      </w:r>
      <w:r w:rsidR="00125B5F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CIIIT Baramulla </w:t>
      </w:r>
      <w:r w:rsidR="0053681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on </w:t>
      </w:r>
      <w:r w:rsidR="00125B5F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31</w:t>
      </w:r>
      <w:r w:rsidR="0053681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-</w:t>
      </w:r>
      <w:r w:rsidR="00125B5F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10</w:t>
      </w:r>
      <w:r w:rsidR="0053681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-2023.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The 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5th-semester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students and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faculty/staff members are intend</w:t>
      </w:r>
      <w:r w:rsidR="0053681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ed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to participate in this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visit.</w:t>
      </w:r>
      <w:r w:rsidR="00001D5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="00480709" w:rsidRPr="00125B5F">
        <w:rPr>
          <w:rFonts w:ascii="Tahoma" w:hAnsi="Tahoma" w:cs="Tahoma"/>
          <w:color w:val="222222"/>
          <w:sz w:val="24"/>
          <w:szCs w:val="24"/>
          <w:shd w:val="clear" w:color="auto" w:fill="FFFFFF"/>
        </w:rPr>
        <w:t>By observing</w:t>
      </w:r>
      <w:r w:rsid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="00480709" w:rsidRPr="00125B5F">
        <w:rPr>
          <w:rFonts w:ascii="Tahoma" w:hAnsi="Tahoma" w:cs="Tahoma"/>
          <w:color w:val="222222"/>
          <w:sz w:val="24"/>
          <w:szCs w:val="24"/>
          <w:shd w:val="clear" w:color="auto" w:fill="FFFFFF"/>
        </w:rPr>
        <w:t>state-of-the-art facilities, interacting with</w:t>
      </w:r>
      <w:r w:rsid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="00480709" w:rsidRPr="00125B5F">
        <w:rPr>
          <w:rFonts w:ascii="Tahoma" w:hAnsi="Tahoma" w:cs="Tahoma"/>
          <w:color w:val="222222"/>
          <w:sz w:val="24"/>
          <w:szCs w:val="24"/>
          <w:shd w:val="clear" w:color="auto" w:fill="FFFFFF"/>
        </w:rPr>
        <w:t>experienced professionals, and witnessing real-world applications of their academic knowledge</w:t>
      </w:r>
      <w:r w:rsid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at CIIIT Baramulla</w:t>
      </w:r>
      <w:r w:rsidR="00480709" w:rsidRPr="00125B5F">
        <w:rPr>
          <w:rFonts w:ascii="Tahoma" w:hAnsi="Tahoma" w:cs="Tahoma"/>
          <w:color w:val="222222"/>
          <w:sz w:val="24"/>
          <w:szCs w:val="24"/>
          <w:shd w:val="clear" w:color="auto" w:fill="FFFFFF"/>
        </w:rPr>
        <w:t>, the students can enhance their understanding and augment their learning experience.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</w:p>
    <w:p w14:paraId="7C6652D8" w14:textId="50EA776B" w:rsidR="00480709" w:rsidRPr="00480709" w:rsidRDefault="0046104B" w:rsidP="00480709">
      <w:pPr>
        <w:spacing w:line="360" w:lineRule="auto"/>
        <w:ind w:left="-426"/>
        <w:jc w:val="both"/>
        <w:rPr>
          <w:rFonts w:ascii="Tahoma" w:hAnsi="Tahoma" w:cs="Tahoma"/>
          <w:color w:val="222222"/>
          <w:sz w:val="24"/>
          <w:szCs w:val="24"/>
          <w:shd w:val="clear" w:color="auto" w:fill="FFFFFF"/>
        </w:rPr>
      </w:pPr>
      <w:r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It is requested to </w:t>
      </w:r>
      <w:r w:rsidR="006F0CCE"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>grant us permission for the visit and support in making the necessary arrangements for the same.</w:t>
      </w:r>
      <w:r w:rsid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Please find the enclosed list of students who are authorized 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>to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visit</w:t>
      </w:r>
      <w:r w:rsidR="00480709" w:rsidRPr="00480709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CIIIT Baramulla.</w:t>
      </w:r>
    </w:p>
    <w:p w14:paraId="712C3AE0" w14:textId="7C85236C" w:rsidR="00001D59" w:rsidRPr="00480709" w:rsidRDefault="00001D59" w:rsidP="00480709">
      <w:pPr>
        <w:spacing w:line="360" w:lineRule="auto"/>
        <w:jc w:val="both"/>
        <w:rPr>
          <w:rFonts w:ascii="Tahoma" w:hAnsi="Tahoma" w:cs="Tahoma"/>
          <w:color w:val="222222"/>
          <w:sz w:val="24"/>
          <w:szCs w:val="24"/>
          <w:shd w:val="clear" w:color="auto" w:fill="FFFFFF"/>
        </w:rPr>
      </w:pPr>
    </w:p>
    <w:p w14:paraId="6F3302D1" w14:textId="77777777" w:rsidR="0046104B" w:rsidRPr="006F0CCE" w:rsidRDefault="0046104B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A8BEEA1" w14:textId="6412818C" w:rsidR="00994F30" w:rsidRPr="0046104B" w:rsidRDefault="00536819" w:rsidP="00160095">
      <w:pPr>
        <w:shd w:val="clear" w:color="auto" w:fill="FFFFFF"/>
        <w:spacing w:before="100" w:beforeAutospacing="1" w:after="100" w:afterAutospacing="1" w:line="360" w:lineRule="auto"/>
        <w:ind w:left="-360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Yours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F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aithfully,</w:t>
      </w:r>
    </w:p>
    <w:p w14:paraId="0DBFD982" w14:textId="77777777" w:rsidR="00982DBF" w:rsidRDefault="00982DBF" w:rsidP="00001D59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AE66C50" w14:textId="5CAE6673" w:rsidR="00982DBF" w:rsidRDefault="00982DBF" w:rsidP="00480709">
      <w:pPr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536819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   </w:t>
      </w:r>
      <w:r w:rsidR="003F5B25">
        <w:rPr>
          <w:rFonts w:ascii="Tahoma" w:hAnsi="Tahoma" w:cs="Tahoma"/>
          <w:sz w:val="24"/>
          <w:szCs w:val="24"/>
        </w:rPr>
        <w:t>H.O.D.</w:t>
      </w:r>
    </w:p>
    <w:p w14:paraId="73083503" w14:textId="6228F6FF" w:rsidR="003F5B25" w:rsidRDefault="003F5B25" w:rsidP="00480709">
      <w:pPr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04D60904" w14:textId="77777777" w:rsidR="00982DBF" w:rsidRDefault="00982DBF" w:rsidP="00480709">
      <w:pPr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6D3FFD54" w14:textId="10CDE2A3" w:rsidR="00982DBF" w:rsidRDefault="00536819" w:rsidP="00480709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</w:t>
      </w:r>
      <w:r w:rsidR="00982DBF">
        <w:rPr>
          <w:rFonts w:ascii="Tahoma" w:hAnsi="Tahoma" w:cs="Tahoma"/>
          <w:sz w:val="24"/>
          <w:szCs w:val="24"/>
        </w:rPr>
        <w:t>Srinagar.</w:t>
      </w:r>
    </w:p>
    <w:p w14:paraId="2A49D399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6891F4D6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0EA586B3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03F94DE7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1FA6E4DA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630F80DC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05C1BAFE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5555CB4D" w14:textId="77777777" w:rsidR="00480709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p w14:paraId="08176F27" w14:textId="77777777" w:rsidR="00480709" w:rsidRDefault="00480709" w:rsidP="00480709">
      <w:pPr>
        <w:rPr>
          <w:rFonts w:ascii="Tahoma" w:hAnsi="Tahoma" w:cs="Tahoma"/>
          <w:sz w:val="24"/>
          <w:szCs w:val="24"/>
        </w:rPr>
      </w:pPr>
    </w:p>
    <w:tbl>
      <w:tblPr>
        <w:tblW w:w="9530" w:type="dxa"/>
        <w:tblLook w:val="04A0" w:firstRow="1" w:lastRow="0" w:firstColumn="1" w:lastColumn="0" w:noHBand="0" w:noVBand="1"/>
      </w:tblPr>
      <w:tblGrid>
        <w:gridCol w:w="988"/>
        <w:gridCol w:w="2662"/>
        <w:gridCol w:w="5658"/>
        <w:gridCol w:w="222"/>
      </w:tblGrid>
      <w:tr w:rsidR="00480709" w:rsidRPr="00480709" w14:paraId="01C09DCA" w14:textId="77777777" w:rsidTr="00480709">
        <w:trPr>
          <w:gridAfter w:val="1"/>
          <w:wAfter w:w="222" w:type="dxa"/>
          <w:trHeight w:val="1905"/>
        </w:trPr>
        <w:tc>
          <w:tcPr>
            <w:tcW w:w="9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0C0711F" w14:textId="374993CA" w:rsidR="00480709" w:rsidRPr="00480709" w:rsidRDefault="00480709" w:rsidP="00480709">
            <w:pPr>
              <w:jc w:val="center"/>
              <w:rPr>
                <w:rFonts w:cs="Calibri"/>
                <w:b/>
                <w:bCs/>
                <w:color w:val="000000"/>
                <w:sz w:val="36"/>
                <w:szCs w:val="36"/>
              </w:rPr>
            </w:pPr>
            <w:r w:rsidRPr="00480709">
              <w:rPr>
                <w:rFonts w:cs="Calibri"/>
                <w:b/>
                <w:bCs/>
                <w:color w:val="000000"/>
                <w:sz w:val="40"/>
                <w:szCs w:val="40"/>
              </w:rPr>
              <w:t>KASHMIR GOVT.POLYTECHNIC COLLEGE SRINAGAR</w:t>
            </w:r>
            <w:r w:rsidRPr="00480709">
              <w:rPr>
                <w:rFonts w:cs="Calibri"/>
                <w:b/>
                <w:bCs/>
                <w:color w:val="000000"/>
                <w:sz w:val="36"/>
                <w:szCs w:val="36"/>
              </w:rPr>
              <w:br/>
              <w:t>Department of Electronics and Communication Engg</w:t>
            </w:r>
            <w:r w:rsidRPr="00480709">
              <w:rPr>
                <w:rFonts w:cs="Calibri"/>
                <w:b/>
                <w:bCs/>
                <w:color w:val="000000"/>
                <w:sz w:val="36"/>
                <w:szCs w:val="36"/>
              </w:rPr>
              <w:br/>
            </w:r>
            <w:r w:rsidRPr="00480709">
              <w:rPr>
                <w:rFonts w:cs="Calibri"/>
                <w:b/>
                <w:bCs/>
                <w:color w:val="000000"/>
                <w:sz w:val="32"/>
                <w:szCs w:val="32"/>
              </w:rPr>
              <w:t>List of 5th Semester Students</w:t>
            </w:r>
          </w:p>
        </w:tc>
      </w:tr>
      <w:tr w:rsidR="00480709" w:rsidRPr="00480709" w14:paraId="26DE294E" w14:textId="77777777" w:rsidTr="00480709">
        <w:trPr>
          <w:gridAfter w:val="1"/>
          <w:wAfter w:w="222" w:type="dxa"/>
          <w:trHeight w:val="300"/>
        </w:trPr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1F498" w14:textId="77777777" w:rsidR="00480709" w:rsidRPr="00480709" w:rsidRDefault="00480709" w:rsidP="00480709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 w:rsidRPr="00480709">
              <w:rPr>
                <w:rFonts w:cs="Calibri"/>
                <w:b/>
                <w:bCs/>
                <w:color w:val="000000"/>
                <w:sz w:val="28"/>
                <w:szCs w:val="28"/>
              </w:rPr>
              <w:t>S.No.</w:t>
            </w:r>
          </w:p>
        </w:tc>
        <w:tc>
          <w:tcPr>
            <w:tcW w:w="26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15D7D" w14:textId="4413D7F6" w:rsidR="00480709" w:rsidRPr="00480709" w:rsidRDefault="00480709" w:rsidP="00480709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 w:rsidRPr="00480709">
              <w:rPr>
                <w:rFonts w:cs="Calibri"/>
                <w:b/>
                <w:bCs/>
                <w:color w:val="000000"/>
                <w:sz w:val="28"/>
                <w:szCs w:val="28"/>
              </w:rPr>
              <w:t xml:space="preserve">Name of </w:t>
            </w:r>
            <w:r>
              <w:rPr>
                <w:rFonts w:cs="Calibri"/>
                <w:b/>
                <w:bCs/>
                <w:color w:val="000000"/>
                <w:sz w:val="28"/>
                <w:szCs w:val="28"/>
              </w:rPr>
              <w:t>S</w:t>
            </w:r>
            <w:r w:rsidRPr="00480709">
              <w:rPr>
                <w:rFonts w:cs="Calibri"/>
                <w:b/>
                <w:bCs/>
                <w:color w:val="000000"/>
                <w:sz w:val="28"/>
                <w:szCs w:val="28"/>
              </w:rPr>
              <w:t>tudent</w:t>
            </w:r>
          </w:p>
        </w:tc>
        <w:tc>
          <w:tcPr>
            <w:tcW w:w="56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4EF8" w14:textId="77777777" w:rsidR="00480709" w:rsidRPr="00480709" w:rsidRDefault="00480709" w:rsidP="00480709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  <w:r w:rsidRPr="00480709">
              <w:rPr>
                <w:rFonts w:cs="Calibri"/>
                <w:b/>
                <w:bCs/>
                <w:color w:val="000000"/>
                <w:sz w:val="28"/>
                <w:szCs w:val="28"/>
              </w:rPr>
              <w:t>Roll No</w:t>
            </w:r>
          </w:p>
        </w:tc>
      </w:tr>
      <w:tr w:rsidR="00480709" w:rsidRPr="00480709" w14:paraId="67731CFC" w14:textId="77777777" w:rsidTr="00480709">
        <w:trPr>
          <w:trHeight w:val="300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36B6E" w14:textId="77777777" w:rsidR="00480709" w:rsidRPr="00480709" w:rsidRDefault="00480709" w:rsidP="00480709">
            <w:pPr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6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297D" w14:textId="77777777" w:rsidR="00480709" w:rsidRPr="00480709" w:rsidRDefault="00480709" w:rsidP="00480709">
            <w:pPr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61AC" w14:textId="77777777" w:rsidR="00480709" w:rsidRPr="00480709" w:rsidRDefault="00480709" w:rsidP="00480709">
            <w:pPr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8E558" w14:textId="77777777" w:rsidR="00480709" w:rsidRPr="00480709" w:rsidRDefault="00480709" w:rsidP="00480709">
            <w:pPr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80709" w:rsidRPr="00480709" w14:paraId="3AEF65F4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BDC58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0EBE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Tallah Rasheed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768F1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210429</w:t>
            </w:r>
          </w:p>
        </w:tc>
        <w:tc>
          <w:tcPr>
            <w:tcW w:w="222" w:type="dxa"/>
            <w:vAlign w:val="center"/>
            <w:hideMark/>
          </w:tcPr>
          <w:p w14:paraId="4D61C5D5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6632C933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718DC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173E2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Safiya Bashir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77546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210410</w:t>
            </w:r>
          </w:p>
        </w:tc>
        <w:tc>
          <w:tcPr>
            <w:tcW w:w="222" w:type="dxa"/>
            <w:vAlign w:val="center"/>
            <w:hideMark/>
          </w:tcPr>
          <w:p w14:paraId="1C5AE5E8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1903D319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9426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61DA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Wasik Farooq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BBF3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210409</w:t>
            </w:r>
          </w:p>
        </w:tc>
        <w:tc>
          <w:tcPr>
            <w:tcW w:w="222" w:type="dxa"/>
            <w:vAlign w:val="center"/>
            <w:hideMark/>
          </w:tcPr>
          <w:p w14:paraId="50E269DB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0CA43412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2612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F5F06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Maheen Jaan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D44E4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210417</w:t>
            </w:r>
          </w:p>
        </w:tc>
        <w:tc>
          <w:tcPr>
            <w:tcW w:w="222" w:type="dxa"/>
            <w:vAlign w:val="center"/>
            <w:hideMark/>
          </w:tcPr>
          <w:p w14:paraId="53A8C541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67CD1AE4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E47C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41102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Inayat Nazir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D354C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210419</w:t>
            </w:r>
          </w:p>
        </w:tc>
        <w:tc>
          <w:tcPr>
            <w:tcW w:w="222" w:type="dxa"/>
            <w:vAlign w:val="center"/>
            <w:hideMark/>
          </w:tcPr>
          <w:p w14:paraId="2A826799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0B54E25F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D9384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0FE01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480709">
              <w:rPr>
                <w:rFonts w:cs="Calibri"/>
                <w:color w:val="000000"/>
                <w:sz w:val="24"/>
                <w:szCs w:val="24"/>
              </w:rPr>
              <w:t>Gowhar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D380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2204LE09</w:t>
            </w:r>
          </w:p>
        </w:tc>
        <w:tc>
          <w:tcPr>
            <w:tcW w:w="222" w:type="dxa"/>
            <w:vAlign w:val="center"/>
            <w:hideMark/>
          </w:tcPr>
          <w:p w14:paraId="705BC301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45CE5134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D044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A8A6A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Mehak Zehra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CBDD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210426</w:t>
            </w:r>
          </w:p>
        </w:tc>
        <w:tc>
          <w:tcPr>
            <w:tcW w:w="222" w:type="dxa"/>
            <w:vAlign w:val="center"/>
            <w:hideMark/>
          </w:tcPr>
          <w:p w14:paraId="3F4B4622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4E78B927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E2357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E8638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Suhail Samoon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FBC0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2204LE06</w:t>
            </w:r>
          </w:p>
        </w:tc>
        <w:tc>
          <w:tcPr>
            <w:tcW w:w="222" w:type="dxa"/>
            <w:vAlign w:val="center"/>
            <w:hideMark/>
          </w:tcPr>
          <w:p w14:paraId="2F7C4BE7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2FF7FB9D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3FE04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481B1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Monis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063E1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2204LE07</w:t>
            </w:r>
          </w:p>
        </w:tc>
        <w:tc>
          <w:tcPr>
            <w:tcW w:w="222" w:type="dxa"/>
            <w:vAlign w:val="center"/>
            <w:hideMark/>
          </w:tcPr>
          <w:p w14:paraId="7FC47CE3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467D3557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8648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86699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Sabreena Mushtaq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4F1BF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210432</w:t>
            </w:r>
          </w:p>
        </w:tc>
        <w:tc>
          <w:tcPr>
            <w:tcW w:w="222" w:type="dxa"/>
            <w:vAlign w:val="center"/>
            <w:hideMark/>
          </w:tcPr>
          <w:p w14:paraId="4B7AF105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64175832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4335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3015A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Mohsin Iqbal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7A4A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210424</w:t>
            </w:r>
          </w:p>
        </w:tc>
        <w:tc>
          <w:tcPr>
            <w:tcW w:w="222" w:type="dxa"/>
            <w:vAlign w:val="center"/>
            <w:hideMark/>
          </w:tcPr>
          <w:p w14:paraId="03335A2E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03873AF6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F6CED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2AD1E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Ishfaq Hussain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83CD4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2204LE11</w:t>
            </w:r>
          </w:p>
        </w:tc>
        <w:tc>
          <w:tcPr>
            <w:tcW w:w="222" w:type="dxa"/>
            <w:vAlign w:val="center"/>
            <w:hideMark/>
          </w:tcPr>
          <w:p w14:paraId="2A225E45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022A4DB0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DA43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0C7D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Mohsin Hameed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E528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2204LE02</w:t>
            </w:r>
          </w:p>
        </w:tc>
        <w:tc>
          <w:tcPr>
            <w:tcW w:w="222" w:type="dxa"/>
            <w:vAlign w:val="center"/>
            <w:hideMark/>
          </w:tcPr>
          <w:p w14:paraId="5E6FCD78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59047522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0B4A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4F220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 xml:space="preserve">Suhaib </w:t>
            </w:r>
            <w:proofErr w:type="spellStart"/>
            <w:r w:rsidRPr="00480709">
              <w:rPr>
                <w:rFonts w:cs="Calibri"/>
                <w:color w:val="000000"/>
                <w:sz w:val="24"/>
                <w:szCs w:val="24"/>
              </w:rPr>
              <w:t>Tasaduk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970BF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2204LE04</w:t>
            </w:r>
          </w:p>
        </w:tc>
        <w:tc>
          <w:tcPr>
            <w:tcW w:w="222" w:type="dxa"/>
            <w:vAlign w:val="center"/>
            <w:hideMark/>
          </w:tcPr>
          <w:p w14:paraId="18F70EEE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4F23B8B2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8DC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26291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Adnan Ashraf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C0289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210421</w:t>
            </w:r>
          </w:p>
        </w:tc>
        <w:tc>
          <w:tcPr>
            <w:tcW w:w="222" w:type="dxa"/>
            <w:vAlign w:val="center"/>
            <w:hideMark/>
          </w:tcPr>
          <w:p w14:paraId="77A9FB89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007AE71D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15D4E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54E9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Owais Nazir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55EE8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210406</w:t>
            </w:r>
          </w:p>
        </w:tc>
        <w:tc>
          <w:tcPr>
            <w:tcW w:w="222" w:type="dxa"/>
            <w:vAlign w:val="center"/>
            <w:hideMark/>
          </w:tcPr>
          <w:p w14:paraId="6DC6D8DF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481CFEDB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10002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F03E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Owais Akbar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2639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210420</w:t>
            </w:r>
          </w:p>
        </w:tc>
        <w:tc>
          <w:tcPr>
            <w:tcW w:w="222" w:type="dxa"/>
            <w:vAlign w:val="center"/>
            <w:hideMark/>
          </w:tcPr>
          <w:p w14:paraId="7E240D3E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5CABB205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9F0CD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7A8C3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Danish Iqbal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214D6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210414</w:t>
            </w:r>
          </w:p>
        </w:tc>
        <w:tc>
          <w:tcPr>
            <w:tcW w:w="222" w:type="dxa"/>
            <w:vAlign w:val="center"/>
            <w:hideMark/>
          </w:tcPr>
          <w:p w14:paraId="488620F8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7B315FC0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9412F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679F9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Saqlain Rashid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20D63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210416</w:t>
            </w:r>
          </w:p>
        </w:tc>
        <w:tc>
          <w:tcPr>
            <w:tcW w:w="222" w:type="dxa"/>
            <w:vAlign w:val="center"/>
            <w:hideMark/>
          </w:tcPr>
          <w:p w14:paraId="12E87731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1341A555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3377F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4C899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Arbaz Ahmad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057AB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2204LE03</w:t>
            </w:r>
          </w:p>
        </w:tc>
        <w:tc>
          <w:tcPr>
            <w:tcW w:w="222" w:type="dxa"/>
            <w:vAlign w:val="center"/>
            <w:hideMark/>
          </w:tcPr>
          <w:p w14:paraId="45601CE7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65A56483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0786E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909E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Zainab Khan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D92A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210422</w:t>
            </w:r>
          </w:p>
        </w:tc>
        <w:tc>
          <w:tcPr>
            <w:tcW w:w="222" w:type="dxa"/>
            <w:vAlign w:val="center"/>
            <w:hideMark/>
          </w:tcPr>
          <w:p w14:paraId="563FB8E7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2C7BA8B1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DD354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0F9E8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480709">
              <w:rPr>
                <w:rFonts w:cs="Calibri"/>
                <w:color w:val="000000"/>
                <w:sz w:val="24"/>
                <w:szCs w:val="24"/>
              </w:rPr>
              <w:t>Huzaif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0228E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2204LE08</w:t>
            </w:r>
          </w:p>
        </w:tc>
        <w:tc>
          <w:tcPr>
            <w:tcW w:w="222" w:type="dxa"/>
            <w:vAlign w:val="center"/>
            <w:hideMark/>
          </w:tcPr>
          <w:p w14:paraId="54AA834B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6BE5762E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35CFA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2B20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Isma-Tariq Ali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4436E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210408</w:t>
            </w:r>
          </w:p>
        </w:tc>
        <w:tc>
          <w:tcPr>
            <w:tcW w:w="222" w:type="dxa"/>
            <w:vAlign w:val="center"/>
            <w:hideMark/>
          </w:tcPr>
          <w:p w14:paraId="34DBB618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613A6EBA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3BD24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C06CA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Shahid Ahmad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D3EC3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2204LE05</w:t>
            </w:r>
          </w:p>
        </w:tc>
        <w:tc>
          <w:tcPr>
            <w:tcW w:w="222" w:type="dxa"/>
            <w:vAlign w:val="center"/>
            <w:hideMark/>
          </w:tcPr>
          <w:p w14:paraId="14AD8E57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80709" w:rsidRPr="00480709" w14:paraId="5E0ABBEC" w14:textId="77777777" w:rsidTr="00480709">
        <w:trPr>
          <w:trHeight w:val="315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6CE9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FEB05" w14:textId="77777777" w:rsidR="00480709" w:rsidRPr="00480709" w:rsidRDefault="00480709" w:rsidP="0048070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480709">
              <w:rPr>
                <w:rFonts w:cs="Calibri"/>
                <w:color w:val="000000"/>
                <w:sz w:val="24"/>
                <w:szCs w:val="24"/>
              </w:rPr>
              <w:t>Shamsher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7DDD6" w14:textId="02F967A7" w:rsidR="00480709" w:rsidRPr="00480709" w:rsidRDefault="00480709" w:rsidP="00480709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                     ---</w:t>
            </w:r>
          </w:p>
        </w:tc>
        <w:tc>
          <w:tcPr>
            <w:tcW w:w="222" w:type="dxa"/>
            <w:vAlign w:val="center"/>
            <w:hideMark/>
          </w:tcPr>
          <w:p w14:paraId="6B560500" w14:textId="77777777" w:rsidR="00480709" w:rsidRPr="00480709" w:rsidRDefault="00480709" w:rsidP="00480709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9F150B6" w14:textId="77777777" w:rsidR="00480709" w:rsidRPr="001E7EC2" w:rsidRDefault="00480709" w:rsidP="00480709">
      <w:pPr>
        <w:ind w:left="-360"/>
        <w:rPr>
          <w:rFonts w:ascii="Tahoma" w:hAnsi="Tahoma" w:cs="Tahoma"/>
          <w:sz w:val="24"/>
          <w:szCs w:val="24"/>
        </w:rPr>
      </w:pPr>
    </w:p>
    <w:sectPr w:rsidR="00480709" w:rsidRPr="001E7EC2" w:rsidSect="006F0CCE">
      <w:headerReference w:type="default" r:id="rId7"/>
      <w:footerReference w:type="default" r:id="rId8"/>
      <w:pgSz w:w="11906" w:h="16838"/>
      <w:pgMar w:top="1418" w:right="92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976F" w14:textId="77777777" w:rsidR="0086213C" w:rsidRDefault="0086213C">
      <w:r>
        <w:separator/>
      </w:r>
    </w:p>
  </w:endnote>
  <w:endnote w:type="continuationSeparator" w:id="0">
    <w:p w14:paraId="2575FE66" w14:textId="77777777" w:rsidR="0086213C" w:rsidRDefault="0086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D3A6F" w14:textId="77777777" w:rsidR="0086213C" w:rsidRDefault="0086213C">
      <w:r>
        <w:separator/>
      </w:r>
    </w:p>
  </w:footnote>
  <w:footnote w:type="continuationSeparator" w:id="0">
    <w:p w14:paraId="4A5AD716" w14:textId="77777777" w:rsidR="0086213C" w:rsidRDefault="00862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548236764" name="Picture 54823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5859F3C3" w14:textId="49305184" w:rsidR="0044478E" w:rsidRDefault="00000000" w:rsidP="003F5B25">
    <w:pPr>
      <w:ind w:left="720"/>
      <w:contextualSpacing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6159CB15" w14:textId="51DA7CFB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ELECTRONICS AND COMMUNICATION ENGG DEPARTMENT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D59"/>
    <w:rsid w:val="00050A31"/>
    <w:rsid w:val="000716D2"/>
    <w:rsid w:val="00071AAB"/>
    <w:rsid w:val="000B76C4"/>
    <w:rsid w:val="000C5610"/>
    <w:rsid w:val="000E6552"/>
    <w:rsid w:val="000F3A4F"/>
    <w:rsid w:val="000F59AC"/>
    <w:rsid w:val="00125B5F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104B"/>
    <w:rsid w:val="004643D8"/>
    <w:rsid w:val="00480709"/>
    <w:rsid w:val="00497C24"/>
    <w:rsid w:val="004C7BA5"/>
    <w:rsid w:val="004E7628"/>
    <w:rsid w:val="004F3334"/>
    <w:rsid w:val="004F48F2"/>
    <w:rsid w:val="005149B1"/>
    <w:rsid w:val="005367F4"/>
    <w:rsid w:val="00536819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F0CCE"/>
    <w:rsid w:val="007152D7"/>
    <w:rsid w:val="00746C14"/>
    <w:rsid w:val="0078386D"/>
    <w:rsid w:val="007C2C59"/>
    <w:rsid w:val="00801F23"/>
    <w:rsid w:val="00837632"/>
    <w:rsid w:val="0085640F"/>
    <w:rsid w:val="008567AA"/>
    <w:rsid w:val="0086213C"/>
    <w:rsid w:val="00892712"/>
    <w:rsid w:val="008A680A"/>
    <w:rsid w:val="008B0BB0"/>
    <w:rsid w:val="008E6C4B"/>
    <w:rsid w:val="008E730F"/>
    <w:rsid w:val="008F18C0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250</Words>
  <Characters>1439</Characters>
  <Application>Microsoft Office Word</Application>
  <DocSecurity>0</DocSecurity>
  <Lines>144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4</cp:revision>
  <cp:lastPrinted>2023-10-21T08:24:00Z</cp:lastPrinted>
  <dcterms:created xsi:type="dcterms:W3CDTF">2023-10-21T08:14:00Z</dcterms:created>
  <dcterms:modified xsi:type="dcterms:W3CDTF">2023-10-21T08:25:00Z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616b1fb3a012d2da0c9fe7d01d0412345089a2c8bd949807de4bafee75b4f1d3</vt:lpwstr>
  </property>
</Properties>
</file>