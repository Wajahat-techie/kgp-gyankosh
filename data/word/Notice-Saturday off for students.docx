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7883339" w14:textId="7F979E17" w:rsidR="00361138" w:rsidRPr="00244390" w:rsidRDefault="00361138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 w:rsidRPr="004213AB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      </w:t>
      </w:r>
    </w:p>
    <w:p w14:paraId="2A46C2D9" w14:textId="08CC909B" w:rsidR="00244390" w:rsidRPr="001A0AAF" w:rsidRDefault="00244390" w:rsidP="001A0AA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44"/>
          <w:szCs w:val="44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</w:t>
      </w:r>
      <w:r w:rsidRPr="00244390">
        <w:rPr>
          <w:rFonts w:ascii="Tahoma" w:hAnsi="Tahoma" w:cs="Tahoma"/>
          <w:b/>
          <w:bCs/>
          <w:color w:val="1F1F1F"/>
          <w:sz w:val="44"/>
          <w:szCs w:val="44"/>
        </w:rPr>
        <w:t>NOTICE</w:t>
      </w:r>
    </w:p>
    <w:p w14:paraId="425D64F1" w14:textId="5D95C685" w:rsidR="00244390" w:rsidRPr="00244390" w:rsidRDefault="00244390" w:rsidP="00244390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244390">
        <w:rPr>
          <w:rFonts w:ascii="Tahoma" w:hAnsi="Tahoma" w:cs="Tahoma"/>
          <w:color w:val="1F1F1F"/>
          <w:sz w:val="30"/>
          <w:szCs w:val="30"/>
        </w:rPr>
        <w:t>In view of the upcoming NEET-2026 examination scheduled to be held</w:t>
      </w:r>
      <w:r>
        <w:rPr>
          <w:rFonts w:ascii="Tahoma" w:hAnsi="Tahoma" w:cs="Tahoma"/>
          <w:color w:val="1F1F1F"/>
          <w:sz w:val="30"/>
          <w:szCs w:val="30"/>
        </w:rPr>
        <w:t xml:space="preserve"> in this institution</w:t>
      </w:r>
      <w:r w:rsidRPr="00244390">
        <w:rPr>
          <w:rFonts w:ascii="Tahoma" w:hAnsi="Tahoma" w:cs="Tahoma"/>
          <w:color w:val="1F1F1F"/>
          <w:sz w:val="30"/>
          <w:szCs w:val="30"/>
        </w:rPr>
        <w:t xml:space="preserve"> on Sunday, 03</w:t>
      </w:r>
      <w:r>
        <w:rPr>
          <w:rFonts w:ascii="Tahoma" w:hAnsi="Tahoma" w:cs="Tahoma"/>
          <w:color w:val="1F1F1F"/>
          <w:sz w:val="30"/>
          <w:szCs w:val="30"/>
        </w:rPr>
        <w:t>-05-</w:t>
      </w:r>
      <w:r w:rsidRPr="00244390">
        <w:rPr>
          <w:rFonts w:ascii="Tahoma" w:hAnsi="Tahoma" w:cs="Tahoma"/>
          <w:color w:val="1F1F1F"/>
          <w:sz w:val="30"/>
          <w:szCs w:val="30"/>
        </w:rPr>
        <w:t>2026, it is hereby notified to all students that regular classwork and academic activities shall remain suspended on Saturday, 02</w:t>
      </w:r>
      <w:r>
        <w:rPr>
          <w:rFonts w:ascii="Tahoma" w:hAnsi="Tahoma" w:cs="Tahoma"/>
          <w:color w:val="1F1F1F"/>
          <w:sz w:val="30"/>
          <w:szCs w:val="30"/>
        </w:rPr>
        <w:t>-05-</w:t>
      </w:r>
      <w:r w:rsidRPr="00244390">
        <w:rPr>
          <w:rFonts w:ascii="Tahoma" w:hAnsi="Tahoma" w:cs="Tahoma"/>
          <w:color w:val="1F1F1F"/>
          <w:sz w:val="30"/>
          <w:szCs w:val="30"/>
        </w:rPr>
        <w:t xml:space="preserve">2026. The college premises will remain closed for all students on the said </w:t>
      </w:r>
      <w:r>
        <w:rPr>
          <w:rFonts w:ascii="Tahoma" w:hAnsi="Tahoma" w:cs="Tahoma"/>
          <w:color w:val="1F1F1F"/>
          <w:sz w:val="30"/>
          <w:szCs w:val="30"/>
        </w:rPr>
        <w:t>date.</w:t>
      </w:r>
      <w:r w:rsidRPr="00244390">
        <w:rPr>
          <w:rFonts w:ascii="Tahoma" w:hAnsi="Tahoma" w:cs="Tahoma"/>
          <w:color w:val="1F1F1F"/>
          <w:sz w:val="30"/>
          <w:szCs w:val="30"/>
        </w:rPr>
        <w:t xml:space="preserve"> However, </w:t>
      </w:r>
      <w:r>
        <w:rPr>
          <w:rFonts w:ascii="Tahoma" w:hAnsi="Tahoma" w:cs="Tahoma"/>
          <w:color w:val="1F1F1F"/>
          <w:sz w:val="30"/>
          <w:szCs w:val="30"/>
        </w:rPr>
        <w:t xml:space="preserve">all the </w:t>
      </w:r>
      <w:r w:rsidRPr="00244390">
        <w:rPr>
          <w:rFonts w:ascii="Tahoma" w:hAnsi="Tahoma" w:cs="Tahoma"/>
          <w:color w:val="1F1F1F"/>
          <w:sz w:val="30"/>
          <w:szCs w:val="30"/>
        </w:rPr>
        <w:t xml:space="preserve">teaching and non-teaching staff are </w:t>
      </w:r>
      <w:r>
        <w:rPr>
          <w:rFonts w:ascii="Tahoma" w:hAnsi="Tahoma" w:cs="Tahoma"/>
          <w:color w:val="1F1F1F"/>
          <w:sz w:val="30"/>
          <w:szCs w:val="30"/>
        </w:rPr>
        <w:t xml:space="preserve">directed </w:t>
      </w:r>
      <w:r w:rsidRPr="00244390">
        <w:rPr>
          <w:rFonts w:ascii="Tahoma" w:hAnsi="Tahoma" w:cs="Tahoma"/>
          <w:color w:val="1F1F1F"/>
          <w:sz w:val="30"/>
          <w:szCs w:val="30"/>
        </w:rPr>
        <w:t>to attend the college as per their normal schedule.</w:t>
      </w:r>
    </w:p>
    <w:p w14:paraId="4BBE4F98" w14:textId="1F23748B" w:rsidR="004213AB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90EE22" wp14:editId="6A32DCED">
            <wp:simplePos x="0" y="0"/>
            <wp:positionH relativeFrom="column">
              <wp:posOffset>4204301</wp:posOffset>
            </wp:positionH>
            <wp:positionV relativeFrom="paragraph">
              <wp:posOffset>270613</wp:posOffset>
            </wp:positionV>
            <wp:extent cx="1631092" cy="878163"/>
            <wp:effectExtent l="0" t="0" r="7620" b="0"/>
            <wp:wrapTight wrapText="bothSides">
              <wp:wrapPolygon edited="0">
                <wp:start x="13121" y="0"/>
                <wp:lineTo x="8832" y="469"/>
                <wp:lineTo x="2019" y="5158"/>
                <wp:lineTo x="2019" y="7971"/>
                <wp:lineTo x="0" y="12191"/>
                <wp:lineTo x="0" y="13129"/>
                <wp:lineTo x="6813" y="15473"/>
                <wp:lineTo x="6813" y="21100"/>
                <wp:lineTo x="8327" y="21100"/>
                <wp:lineTo x="8579" y="20631"/>
                <wp:lineTo x="9589" y="15473"/>
                <wp:lineTo x="14383" y="7971"/>
                <wp:lineTo x="21449" y="6564"/>
                <wp:lineTo x="21449" y="1876"/>
                <wp:lineTo x="14383" y="0"/>
                <wp:lineTo x="13121" y="0"/>
              </wp:wrapPolygon>
            </wp:wrapTight>
            <wp:docPr id="2026507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092" cy="87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AC5E22" w14:textId="77777777" w:rsidR="004213AB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2478EB9" w14:textId="35775D74" w:rsidR="00C66015" w:rsidRDefault="004213AB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8F5B2" wp14:editId="60284041">
                <wp:simplePos x="0" y="0"/>
                <wp:positionH relativeFrom="margin">
                  <wp:align>left</wp:align>
                </wp:positionH>
                <wp:positionV relativeFrom="paragraph">
                  <wp:posOffset>34307</wp:posOffset>
                </wp:positionV>
                <wp:extent cx="2314832" cy="741405"/>
                <wp:effectExtent l="0" t="0" r="0" b="1905"/>
                <wp:wrapNone/>
                <wp:docPr id="13931823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832" cy="741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99D37" w14:textId="60A6EC60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No: KGP/Estt/2026/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  <w:r w:rsidR="00244390">
                              <w:rPr>
                                <w:sz w:val="26"/>
                                <w:szCs w:val="26"/>
                                <w:lang w:val="en-US"/>
                              </w:rPr>
                              <w:t>91</w:t>
                            </w:r>
                          </w:p>
                          <w:p w14:paraId="5E7AC2CE" w14:textId="023EFD90" w:rsidR="004213AB" w:rsidRPr="004213AB" w:rsidRDefault="004213AB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4213AB">
                              <w:rPr>
                                <w:sz w:val="26"/>
                                <w:szCs w:val="26"/>
                                <w:lang w:val="en-US"/>
                              </w:rPr>
                              <w:t>Dated:30-04-2026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48F5B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.7pt;width:182.25pt;height:58.4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9CXFwIAACw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" filled="f" stroked="f" strokeweight=".5pt">
                <v:textbox>
                  <w:txbxContent>
                    <w:p w14:paraId="08A99D37" w14:textId="60A6EC60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No: KGP/Estt/2026/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  <w:r w:rsidR="00244390">
                        <w:rPr>
                          <w:sz w:val="26"/>
                          <w:szCs w:val="26"/>
                          <w:lang w:val="en-US"/>
                        </w:rPr>
                        <w:t>91</w:t>
                      </w:r>
                    </w:p>
                    <w:p w14:paraId="5E7AC2CE" w14:textId="023EFD90" w:rsidR="004213AB" w:rsidRPr="004213AB" w:rsidRDefault="004213AB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4213AB">
                        <w:rPr>
                          <w:sz w:val="26"/>
                          <w:szCs w:val="26"/>
                          <w:lang w:val="en-US"/>
                        </w:rPr>
                        <w:t>Dated:30-04-2026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463026" w14:textId="77777777" w:rsidR="00C66015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B5F7985" w14:textId="2BD0812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8C5AD46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Principal</w:t>
      </w:r>
    </w:p>
    <w:p w14:paraId="2295149F" w14:textId="77777777" w:rsidR="00C66015" w:rsidRPr="00A1679C" w:rsidRDefault="00C66015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Kashmir Government Polytechnic College</w:t>
      </w:r>
    </w:p>
    <w:p w14:paraId="54DEC824" w14:textId="24E748D7" w:rsidR="004213AB" w:rsidRDefault="00C66015" w:rsidP="004213AB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Srinagar</w:t>
      </w:r>
    </w:p>
    <w:p w14:paraId="52269479" w14:textId="5D7FBA97" w:rsidR="004213AB" w:rsidRPr="00244390" w:rsidRDefault="004213AB" w:rsidP="0024439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30"/>
          <w:szCs w:val="30"/>
        </w:rPr>
      </w:pPr>
      <w:r w:rsidRPr="00244390">
        <w:rPr>
          <w:rFonts w:ascii="Tahoma" w:hAnsi="Tahoma" w:cs="Tahoma"/>
          <w:b/>
          <w:bCs/>
          <w:color w:val="1F1F1F"/>
          <w:sz w:val="30"/>
          <w:szCs w:val="30"/>
        </w:rPr>
        <w:t>Copy to the:</w:t>
      </w:r>
    </w:p>
    <w:p w14:paraId="34051285" w14:textId="52407728" w:rsidR="00244390" w:rsidRPr="00244390" w:rsidRDefault="00244390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30"/>
          <w:szCs w:val="30"/>
        </w:rPr>
      </w:pPr>
      <w:r w:rsidRPr="00244390">
        <w:rPr>
          <w:rFonts w:ascii="Tahoma" w:hAnsi="Tahoma" w:cs="Tahoma"/>
          <w:color w:val="1F1F1F"/>
          <w:sz w:val="30"/>
          <w:szCs w:val="30"/>
        </w:rPr>
        <w:t>1.HOD’s/Incharges/</w:t>
      </w:r>
      <w:r w:rsidRPr="00244390">
        <w:rPr>
          <w:rFonts w:ascii="Tahoma" w:hAnsi="Tahoma" w:cs="Tahoma"/>
          <w:color w:val="1F1F1F"/>
          <w:sz w:val="30"/>
          <w:szCs w:val="30"/>
        </w:rPr>
        <w:t xml:space="preserve">Academic Coordinator </w:t>
      </w:r>
      <w:r w:rsidRPr="00244390">
        <w:rPr>
          <w:rFonts w:ascii="Tahoma" w:hAnsi="Tahoma" w:cs="Tahoma"/>
          <w:color w:val="1F1F1F"/>
          <w:sz w:val="30"/>
          <w:szCs w:val="30"/>
        </w:rPr>
        <w:t>for information.</w:t>
      </w:r>
    </w:p>
    <w:p w14:paraId="7B517AE9" w14:textId="77777777" w:rsidR="004213AB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7706D30" w14:textId="77777777" w:rsidR="004213AB" w:rsidRPr="00A1679C" w:rsidRDefault="004213AB" w:rsidP="00C66015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D02670" w14:textId="77777777" w:rsidR="00C66015" w:rsidRPr="00361138" w:rsidRDefault="00C66015" w:rsidP="00361138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0697AFB" w14:textId="49F979CA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59F96" w14:textId="6822F5D8" w:rsidR="006A574C" w:rsidRPr="006D627E" w:rsidRDefault="00A35B21" w:rsidP="00361138">
      <w:pPr>
        <w:tabs>
          <w:tab w:val="left" w:pos="0"/>
        </w:tabs>
        <w:jc w:val="both"/>
        <w:rPr>
          <w:rFonts w:ascii="Tahoma" w:hAnsi="Tahoma" w:cs="Tahoma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A574C"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361138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ED58C" w14:textId="77777777" w:rsidR="00A804A0" w:rsidRDefault="00A804A0">
      <w:r>
        <w:separator/>
      </w:r>
    </w:p>
  </w:endnote>
  <w:endnote w:type="continuationSeparator" w:id="0">
    <w:p w14:paraId="15800B23" w14:textId="77777777" w:rsidR="00A804A0" w:rsidRDefault="00A80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661E" w14:textId="77777777" w:rsidR="00A804A0" w:rsidRDefault="00A804A0">
      <w:r>
        <w:separator/>
      </w:r>
    </w:p>
  </w:footnote>
  <w:footnote w:type="continuationSeparator" w:id="0">
    <w:p w14:paraId="39C56507" w14:textId="77777777" w:rsidR="00A804A0" w:rsidRDefault="00A80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15421549" name="Picture 3154215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346314"/>
    <w:multiLevelType w:val="hybridMultilevel"/>
    <w:tmpl w:val="D5860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400126">
    <w:abstractNumId w:val="9"/>
  </w:num>
  <w:num w:numId="2" w16cid:durableId="251013554">
    <w:abstractNumId w:val="7"/>
  </w:num>
  <w:num w:numId="3" w16cid:durableId="796289878">
    <w:abstractNumId w:val="6"/>
  </w:num>
  <w:num w:numId="4" w16cid:durableId="70006211">
    <w:abstractNumId w:val="5"/>
  </w:num>
  <w:num w:numId="5" w16cid:durableId="96679649">
    <w:abstractNumId w:val="4"/>
  </w:num>
  <w:num w:numId="6" w16cid:durableId="2140148438">
    <w:abstractNumId w:val="8"/>
  </w:num>
  <w:num w:numId="7" w16cid:durableId="1638759914">
    <w:abstractNumId w:val="3"/>
  </w:num>
  <w:num w:numId="8" w16cid:durableId="956788403">
    <w:abstractNumId w:val="2"/>
  </w:num>
  <w:num w:numId="9" w16cid:durableId="1505897202">
    <w:abstractNumId w:val="1"/>
  </w:num>
  <w:num w:numId="10" w16cid:durableId="994645627">
    <w:abstractNumId w:val="0"/>
  </w:num>
  <w:num w:numId="11" w16cid:durableId="508567315">
    <w:abstractNumId w:val="19"/>
  </w:num>
  <w:num w:numId="12" w16cid:durableId="1285503210">
    <w:abstractNumId w:val="21"/>
  </w:num>
  <w:num w:numId="13" w16cid:durableId="337658948">
    <w:abstractNumId w:val="15"/>
  </w:num>
  <w:num w:numId="14" w16cid:durableId="1562643118">
    <w:abstractNumId w:val="28"/>
  </w:num>
  <w:num w:numId="15" w16cid:durableId="583295201">
    <w:abstractNumId w:val="22"/>
  </w:num>
  <w:num w:numId="16" w16cid:durableId="1940410575">
    <w:abstractNumId w:val="26"/>
  </w:num>
  <w:num w:numId="17" w16cid:durableId="717823638">
    <w:abstractNumId w:val="11"/>
  </w:num>
  <w:num w:numId="18" w16cid:durableId="884953614">
    <w:abstractNumId w:val="29"/>
  </w:num>
  <w:num w:numId="19" w16cid:durableId="1402752881">
    <w:abstractNumId w:val="33"/>
  </w:num>
  <w:num w:numId="20" w16cid:durableId="426733418">
    <w:abstractNumId w:val="14"/>
  </w:num>
  <w:num w:numId="21" w16cid:durableId="1781950504">
    <w:abstractNumId w:val="12"/>
  </w:num>
  <w:num w:numId="22" w16cid:durableId="1660771865">
    <w:abstractNumId w:val="32"/>
  </w:num>
  <w:num w:numId="23" w16cid:durableId="42562126">
    <w:abstractNumId w:val="27"/>
  </w:num>
  <w:num w:numId="24" w16cid:durableId="111366013">
    <w:abstractNumId w:val="31"/>
  </w:num>
  <w:num w:numId="25" w16cid:durableId="152962229">
    <w:abstractNumId w:val="18"/>
  </w:num>
  <w:num w:numId="26" w16cid:durableId="2027973679">
    <w:abstractNumId w:val="16"/>
  </w:num>
  <w:num w:numId="27" w16cid:durableId="1877501089">
    <w:abstractNumId w:val="30"/>
  </w:num>
  <w:num w:numId="28" w16cid:durableId="1805610797">
    <w:abstractNumId w:val="17"/>
  </w:num>
  <w:num w:numId="29" w16cid:durableId="1637880659">
    <w:abstractNumId w:val="23"/>
  </w:num>
  <w:num w:numId="30" w16cid:durableId="396125771">
    <w:abstractNumId w:val="24"/>
  </w:num>
  <w:num w:numId="31" w16cid:durableId="716663244">
    <w:abstractNumId w:val="20"/>
  </w:num>
  <w:num w:numId="32" w16cid:durableId="1263342211">
    <w:abstractNumId w:val="25"/>
  </w:num>
  <w:num w:numId="33" w16cid:durableId="1608538216">
    <w:abstractNumId w:val="10"/>
  </w:num>
  <w:num w:numId="34" w16cid:durableId="645696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57C3C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0AAF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4390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138"/>
    <w:rsid w:val="00361B46"/>
    <w:rsid w:val="00362834"/>
    <w:rsid w:val="003735B5"/>
    <w:rsid w:val="00377186"/>
    <w:rsid w:val="0037797E"/>
    <w:rsid w:val="00385947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3F761E"/>
    <w:rsid w:val="00402E30"/>
    <w:rsid w:val="004145A5"/>
    <w:rsid w:val="00414627"/>
    <w:rsid w:val="00420B16"/>
    <w:rsid w:val="00421154"/>
    <w:rsid w:val="004213AB"/>
    <w:rsid w:val="00425D63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2216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09F0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53D0"/>
    <w:rsid w:val="005E759A"/>
    <w:rsid w:val="005F0F78"/>
    <w:rsid w:val="006002EB"/>
    <w:rsid w:val="00602844"/>
    <w:rsid w:val="00602A2C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64CA9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5F54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5BD8"/>
    <w:rsid w:val="007B6B21"/>
    <w:rsid w:val="007C2C59"/>
    <w:rsid w:val="007C3556"/>
    <w:rsid w:val="007C4B82"/>
    <w:rsid w:val="007C6133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57C2"/>
    <w:rsid w:val="00836A1D"/>
    <w:rsid w:val="00837632"/>
    <w:rsid w:val="00837BE9"/>
    <w:rsid w:val="00847353"/>
    <w:rsid w:val="0085640F"/>
    <w:rsid w:val="008567AA"/>
    <w:rsid w:val="00860AF6"/>
    <w:rsid w:val="00864586"/>
    <w:rsid w:val="008729B0"/>
    <w:rsid w:val="00874FBD"/>
    <w:rsid w:val="0088494A"/>
    <w:rsid w:val="00892712"/>
    <w:rsid w:val="0089470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520A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412F"/>
    <w:rsid w:val="009A6CEA"/>
    <w:rsid w:val="009A7942"/>
    <w:rsid w:val="009B27AA"/>
    <w:rsid w:val="009B7E04"/>
    <w:rsid w:val="009C192E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04A0"/>
    <w:rsid w:val="00A81458"/>
    <w:rsid w:val="00A86E40"/>
    <w:rsid w:val="00A91424"/>
    <w:rsid w:val="00A9467C"/>
    <w:rsid w:val="00AA1858"/>
    <w:rsid w:val="00AA2C77"/>
    <w:rsid w:val="00AB113F"/>
    <w:rsid w:val="00AB2CF2"/>
    <w:rsid w:val="00AB55EF"/>
    <w:rsid w:val="00AC3FB9"/>
    <w:rsid w:val="00AC702A"/>
    <w:rsid w:val="00AD0FA7"/>
    <w:rsid w:val="00AD226F"/>
    <w:rsid w:val="00AE1575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E6219"/>
    <w:rsid w:val="00BF0658"/>
    <w:rsid w:val="00BF268C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44CF"/>
    <w:rsid w:val="00C66015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4210"/>
    <w:rsid w:val="00D464E1"/>
    <w:rsid w:val="00D54EE8"/>
    <w:rsid w:val="00D6152B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2474"/>
    <w:rsid w:val="00E13C0B"/>
    <w:rsid w:val="00E21086"/>
    <w:rsid w:val="00E2406D"/>
    <w:rsid w:val="00E27BC0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2026-04-30T09:50:00Z</cp:lastPrinted>
  <dcterms:created xsi:type="dcterms:W3CDTF">2026-04-30T09:49:00Z</dcterms:created>
  <dcterms:modified xsi:type="dcterms:W3CDTF">2026-04-30T09:50:00Z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