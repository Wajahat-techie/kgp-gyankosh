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ABD3" w14:textId="77777777" w:rsidR="00CD33E7" w:rsidRDefault="00CD33E7" w:rsidP="0043382C">
      <w:pPr>
        <w:rPr>
          <w:rFonts w:ascii="Tahoma" w:hAnsi="Tahoma" w:cs="Tahoma"/>
          <w:sz w:val="25"/>
          <w:szCs w:val="25"/>
        </w:rPr>
      </w:pPr>
      <w:bookmarkStart w:id="0" w:name="_Hlk201913794"/>
    </w:p>
    <w:p w14:paraId="4B77C704" w14:textId="77777777" w:rsidR="00CD33E7" w:rsidRPr="00CD33E7" w:rsidRDefault="00CD33E7" w:rsidP="00FF7A62">
      <w:pPr>
        <w:ind w:left="360"/>
        <w:rPr>
          <w:rFonts w:ascii="Tahoma" w:hAnsi="Tahoma" w:cs="Tahoma"/>
          <w:sz w:val="25"/>
          <w:szCs w:val="25"/>
        </w:rPr>
      </w:pPr>
      <w:r w:rsidRPr="00CD33E7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Pr="00CD33E7">
        <w:rPr>
          <w:rFonts w:ascii="Tahoma" w:hAnsi="Tahoma" w:cs="Tahoma"/>
          <w:sz w:val="25"/>
          <w:szCs w:val="25"/>
        </w:rPr>
        <w:t>Principal</w:t>
      </w:r>
      <w:proofErr w:type="gramEnd"/>
    </w:p>
    <w:p w14:paraId="2C688E16" w14:textId="77777777" w:rsidR="0043382C" w:rsidRDefault="0043382C" w:rsidP="00FF7A62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Government Polytechnic college,</w:t>
      </w:r>
    </w:p>
    <w:p w14:paraId="2EB7DBD3" w14:textId="67B2D516" w:rsidR="0043382C" w:rsidRPr="00CD33E7" w:rsidRDefault="00FC4D2A" w:rsidP="00FF7A62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Ganderbal.</w:t>
      </w:r>
    </w:p>
    <w:p w14:paraId="312E880E" w14:textId="61264BF0" w:rsidR="0043382C" w:rsidRDefault="0043382C" w:rsidP="00FF7A62">
      <w:pPr>
        <w:ind w:left="360"/>
        <w:rPr>
          <w:rFonts w:ascii="Tahoma" w:hAnsi="Tahoma" w:cs="Tahoma"/>
          <w:sz w:val="25"/>
          <w:szCs w:val="25"/>
        </w:rPr>
      </w:pPr>
    </w:p>
    <w:p w14:paraId="3EE32FD3" w14:textId="084EF696" w:rsidR="0043382C" w:rsidRDefault="0043382C" w:rsidP="00FF7A6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F7A62">
        <w:rPr>
          <w:rFonts w:ascii="Tahoma" w:hAnsi="Tahoma" w:cs="Tahoma"/>
          <w:color w:val="1F1F1F"/>
          <w:sz w:val="25"/>
          <w:szCs w:val="25"/>
        </w:rPr>
        <w:t>1664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Dated:</w:t>
      </w:r>
      <w:r w:rsidR="0039449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F7A62">
        <w:rPr>
          <w:rFonts w:ascii="Tahoma" w:hAnsi="Tahoma" w:cs="Tahoma"/>
          <w:color w:val="1F1F1F"/>
          <w:sz w:val="25"/>
          <w:szCs w:val="25"/>
        </w:rPr>
        <w:t>22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FF7A62">
        <w:rPr>
          <w:rFonts w:ascii="Tahoma" w:hAnsi="Tahoma" w:cs="Tahoma"/>
          <w:color w:val="1F1F1F"/>
          <w:sz w:val="25"/>
          <w:szCs w:val="25"/>
        </w:rPr>
        <w:t>11</w:t>
      </w:r>
      <w:r>
        <w:rPr>
          <w:rFonts w:ascii="Tahoma" w:hAnsi="Tahoma" w:cs="Tahoma"/>
          <w:color w:val="1F1F1F"/>
          <w:sz w:val="25"/>
          <w:szCs w:val="25"/>
        </w:rPr>
        <w:t>-2025</w:t>
      </w:r>
    </w:p>
    <w:p w14:paraId="444F694B" w14:textId="77777777" w:rsidR="00FF7A62" w:rsidRPr="00173553" w:rsidRDefault="00FF7A62" w:rsidP="00FF7A6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bookmarkEnd w:id="0"/>
    <w:p w14:paraId="17FE3858" w14:textId="35867B69" w:rsidR="00DD0735" w:rsidRPr="00DD0735" w:rsidRDefault="00DD0735" w:rsidP="00FF7A6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D0735">
        <w:rPr>
          <w:rFonts w:ascii="Tahoma" w:hAnsi="Tahoma" w:cs="Tahoma"/>
          <w:b/>
          <w:bCs/>
          <w:color w:val="1F1F1F"/>
          <w:sz w:val="25"/>
          <w:szCs w:val="25"/>
        </w:rPr>
        <w:t>Subject: Deputation of Driver and Provision of Bus.</w:t>
      </w:r>
    </w:p>
    <w:p w14:paraId="0EC449E9" w14:textId="77777777" w:rsidR="00DD0735" w:rsidRPr="00DD0735" w:rsidRDefault="00DD0735" w:rsidP="00FF7A6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D0735">
        <w:rPr>
          <w:rFonts w:ascii="Tahoma" w:hAnsi="Tahoma" w:cs="Tahoma"/>
          <w:b/>
          <w:bCs/>
          <w:color w:val="1F1F1F"/>
          <w:sz w:val="25"/>
          <w:szCs w:val="25"/>
        </w:rPr>
        <w:t>Madam,</w:t>
      </w:r>
    </w:p>
    <w:p w14:paraId="1B541D21" w14:textId="1CA39C9F" w:rsidR="00DD0735" w:rsidRPr="00DD0735" w:rsidRDefault="00DD0735" w:rsidP="00FF7A6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D0735">
        <w:rPr>
          <w:rFonts w:ascii="Tahoma" w:hAnsi="Tahoma" w:cs="Tahoma"/>
          <w:color w:val="1F1F1F"/>
          <w:sz w:val="25"/>
          <w:szCs w:val="25"/>
        </w:rPr>
        <w:t>In reference to your letter No. GPC/Estt/2025/</w:t>
      </w:r>
      <w:r w:rsidR="00FF7A62">
        <w:rPr>
          <w:rFonts w:ascii="Tahoma" w:hAnsi="Tahoma" w:cs="Tahoma"/>
          <w:color w:val="1F1F1F"/>
          <w:sz w:val="25"/>
          <w:szCs w:val="25"/>
        </w:rPr>
        <w:t>772</w:t>
      </w:r>
      <w:r w:rsidRPr="00DD0735">
        <w:rPr>
          <w:rFonts w:ascii="Tahoma" w:hAnsi="Tahoma" w:cs="Tahoma"/>
          <w:color w:val="1F1F1F"/>
          <w:sz w:val="25"/>
          <w:szCs w:val="25"/>
        </w:rPr>
        <w:t xml:space="preserve"> dated </w:t>
      </w:r>
      <w:r w:rsidR="00FF7A62">
        <w:rPr>
          <w:rFonts w:ascii="Tahoma" w:hAnsi="Tahoma" w:cs="Tahoma"/>
          <w:color w:val="1F1F1F"/>
          <w:sz w:val="25"/>
          <w:szCs w:val="25"/>
        </w:rPr>
        <w:t>21</w:t>
      </w:r>
      <w:r w:rsidRPr="00DD0735">
        <w:rPr>
          <w:rFonts w:ascii="Tahoma" w:hAnsi="Tahoma" w:cs="Tahoma"/>
          <w:color w:val="1F1F1F"/>
          <w:sz w:val="25"/>
          <w:szCs w:val="25"/>
        </w:rPr>
        <w:t xml:space="preserve">/11/2025 on the above cited subject, I am pleased to inform you that the driver from this institution has been deputed to </w:t>
      </w:r>
      <w:r w:rsidR="000E1EE3" w:rsidRPr="00DD0735">
        <w:rPr>
          <w:rFonts w:ascii="Tahoma" w:hAnsi="Tahoma" w:cs="Tahoma"/>
          <w:color w:val="1F1F1F"/>
          <w:sz w:val="25"/>
          <w:szCs w:val="25"/>
        </w:rPr>
        <w:t>your institution</w:t>
      </w:r>
      <w:r w:rsidRPr="00DD0735">
        <w:rPr>
          <w:rFonts w:ascii="Tahoma" w:hAnsi="Tahoma" w:cs="Tahoma"/>
          <w:color w:val="1F1F1F"/>
          <w:sz w:val="25"/>
          <w:szCs w:val="25"/>
        </w:rPr>
        <w:t xml:space="preserve"> for the one-day visit of Electrical Engineering students to Power House USHP-II, Kangan, scheduled for </w:t>
      </w:r>
      <w:r w:rsidR="00FF7A62">
        <w:rPr>
          <w:rFonts w:ascii="Tahoma" w:hAnsi="Tahoma" w:cs="Tahoma"/>
          <w:color w:val="1F1F1F"/>
          <w:sz w:val="25"/>
          <w:szCs w:val="25"/>
        </w:rPr>
        <w:t>22</w:t>
      </w:r>
      <w:r w:rsidRPr="00DD0735">
        <w:rPr>
          <w:rFonts w:ascii="Tahoma" w:hAnsi="Tahoma" w:cs="Tahoma"/>
          <w:color w:val="1F1F1F"/>
          <w:sz w:val="25"/>
          <w:szCs w:val="25"/>
        </w:rPr>
        <w:t>/</w:t>
      </w:r>
      <w:r w:rsidR="00FF7A62">
        <w:rPr>
          <w:rFonts w:ascii="Tahoma" w:hAnsi="Tahoma" w:cs="Tahoma"/>
          <w:color w:val="1F1F1F"/>
          <w:sz w:val="25"/>
          <w:szCs w:val="25"/>
        </w:rPr>
        <w:t>11</w:t>
      </w:r>
      <w:r w:rsidRPr="00DD0735">
        <w:rPr>
          <w:rFonts w:ascii="Tahoma" w:hAnsi="Tahoma" w:cs="Tahoma"/>
          <w:color w:val="1F1F1F"/>
          <w:sz w:val="25"/>
          <w:szCs w:val="25"/>
        </w:rPr>
        <w:t>/2025. He has been directed to report to your institution at 10:30 AM on the said date.</w:t>
      </w:r>
    </w:p>
    <w:p w14:paraId="04EE3849" w14:textId="4BB65D93" w:rsidR="00DD0735" w:rsidRPr="00DD0735" w:rsidRDefault="00DD0735" w:rsidP="00FF7A6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D0735">
        <w:rPr>
          <w:rFonts w:ascii="Tahoma" w:hAnsi="Tahoma" w:cs="Tahoma"/>
          <w:color w:val="1F1F1F"/>
          <w:sz w:val="25"/>
          <w:szCs w:val="25"/>
        </w:rPr>
        <w:t xml:space="preserve">Further, in view of the requirements for industrial visits, camps, and seminars </w:t>
      </w:r>
      <w:r w:rsidR="00FF7A62">
        <w:rPr>
          <w:rFonts w:ascii="Tahoma" w:hAnsi="Tahoma" w:cs="Tahoma"/>
          <w:color w:val="1F1F1F"/>
          <w:sz w:val="25"/>
          <w:szCs w:val="25"/>
        </w:rPr>
        <w:t xml:space="preserve">this </w:t>
      </w:r>
      <w:r w:rsidRPr="00DD0735">
        <w:rPr>
          <w:rFonts w:ascii="Tahoma" w:hAnsi="Tahoma" w:cs="Tahoma"/>
          <w:color w:val="1F1F1F"/>
          <w:sz w:val="25"/>
          <w:szCs w:val="25"/>
        </w:rPr>
        <w:t xml:space="preserve">institution, and considering the lack of a bus facility here, it is requested that the bus from </w:t>
      </w:r>
      <w:r w:rsidR="00E23332">
        <w:rPr>
          <w:rFonts w:ascii="Tahoma" w:hAnsi="Tahoma" w:cs="Tahoma"/>
          <w:color w:val="1F1F1F"/>
          <w:sz w:val="25"/>
          <w:szCs w:val="25"/>
        </w:rPr>
        <w:t>your</w:t>
      </w:r>
      <w:r w:rsidRPr="00DD0735">
        <w:rPr>
          <w:rFonts w:ascii="Tahoma" w:hAnsi="Tahoma" w:cs="Tahoma"/>
          <w:color w:val="1F1F1F"/>
          <w:sz w:val="25"/>
          <w:szCs w:val="25"/>
        </w:rPr>
        <w:t xml:space="preserve"> institution may kindly be provided to </w:t>
      </w:r>
      <w:r w:rsidR="00E23332">
        <w:rPr>
          <w:rFonts w:ascii="Tahoma" w:hAnsi="Tahoma" w:cs="Tahoma"/>
          <w:color w:val="1F1F1F"/>
          <w:sz w:val="25"/>
          <w:szCs w:val="25"/>
        </w:rPr>
        <w:t>this</w:t>
      </w:r>
      <w:r w:rsidRPr="00DD0735">
        <w:rPr>
          <w:rFonts w:ascii="Tahoma" w:hAnsi="Tahoma" w:cs="Tahoma"/>
          <w:color w:val="1F1F1F"/>
          <w:sz w:val="25"/>
          <w:szCs w:val="25"/>
        </w:rPr>
        <w:t xml:space="preserve"> institution till Saturday, 29/11/2025. This will enable its utilization for the aforementioned academic activities. The fuel and the driver will be borne by this institution.</w:t>
      </w:r>
    </w:p>
    <w:p w14:paraId="41F1EBF6" w14:textId="77777777" w:rsidR="00DD0735" w:rsidRPr="00DD0735" w:rsidRDefault="00DD0735" w:rsidP="00FF7A6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D0735">
        <w:rPr>
          <w:rFonts w:ascii="Tahoma" w:hAnsi="Tahoma" w:cs="Tahoma"/>
          <w:color w:val="1F1F1F"/>
          <w:sz w:val="25"/>
          <w:szCs w:val="25"/>
        </w:rPr>
        <w:t>We look forward to your kind cooperation in this matter.</w:t>
      </w:r>
    </w:p>
    <w:p w14:paraId="346C5AE1" w14:textId="77777777" w:rsidR="00A03137" w:rsidRPr="00A03137" w:rsidRDefault="00A03137" w:rsidP="00FF7A6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220B7E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3E91D737" w14:textId="77777777" w:rsidR="00FF7A62" w:rsidRDefault="00FF7A6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F2EC46" w14:textId="451F4583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FF7A62">
      <w:headerReference w:type="default" r:id="rId7"/>
      <w:pgSz w:w="11906" w:h="16838"/>
      <w:pgMar w:top="1170" w:right="56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5F6CA" w14:textId="77777777" w:rsidR="008211D5" w:rsidRDefault="008211D5">
      <w:r>
        <w:separator/>
      </w:r>
    </w:p>
  </w:endnote>
  <w:endnote w:type="continuationSeparator" w:id="0">
    <w:p w14:paraId="46AB3EA7" w14:textId="77777777" w:rsidR="008211D5" w:rsidRDefault="00821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D7C7C" w14:textId="77777777" w:rsidR="008211D5" w:rsidRDefault="008211D5">
      <w:r>
        <w:separator/>
      </w:r>
    </w:p>
  </w:footnote>
  <w:footnote w:type="continuationSeparator" w:id="0">
    <w:p w14:paraId="54B22A34" w14:textId="77777777" w:rsidR="008211D5" w:rsidRDefault="00821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90776743" name="Picture 14907767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5"/>
  </w:num>
  <w:num w:numId="15">
    <w:abstractNumId w:val="14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1EE3"/>
    <w:rsid w:val="000E6552"/>
    <w:rsid w:val="000F334E"/>
    <w:rsid w:val="000F3A4F"/>
    <w:rsid w:val="000F59AC"/>
    <w:rsid w:val="00103C41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94491"/>
    <w:rsid w:val="003A1C03"/>
    <w:rsid w:val="003C3196"/>
    <w:rsid w:val="003D1396"/>
    <w:rsid w:val="00407957"/>
    <w:rsid w:val="00414627"/>
    <w:rsid w:val="00420B16"/>
    <w:rsid w:val="00421AFA"/>
    <w:rsid w:val="00425D63"/>
    <w:rsid w:val="0043382C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18E6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61D8"/>
    <w:rsid w:val="007035CF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E544A"/>
    <w:rsid w:val="007F6994"/>
    <w:rsid w:val="00801F23"/>
    <w:rsid w:val="008048EF"/>
    <w:rsid w:val="008211D5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1EF7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166A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87F4F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3702A"/>
    <w:rsid w:val="00C45227"/>
    <w:rsid w:val="00C56C7E"/>
    <w:rsid w:val="00C644CF"/>
    <w:rsid w:val="00C73C0F"/>
    <w:rsid w:val="00C776A4"/>
    <w:rsid w:val="00CA241E"/>
    <w:rsid w:val="00CA2C6C"/>
    <w:rsid w:val="00CB030E"/>
    <w:rsid w:val="00CB0652"/>
    <w:rsid w:val="00CC0600"/>
    <w:rsid w:val="00CC586C"/>
    <w:rsid w:val="00CC78AC"/>
    <w:rsid w:val="00CD33E7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C76D2"/>
    <w:rsid w:val="00DD0735"/>
    <w:rsid w:val="00DD30ED"/>
    <w:rsid w:val="00DE34B8"/>
    <w:rsid w:val="00DF03A7"/>
    <w:rsid w:val="00E00548"/>
    <w:rsid w:val="00E03670"/>
    <w:rsid w:val="00E05D9F"/>
    <w:rsid w:val="00E23332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C4D2A"/>
    <w:rsid w:val="00FF7A6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6</cp:revision>
  <cp:lastPrinted>2025-11-25T04:31:00Z</cp:lastPrinted>
  <dcterms:created xsi:type="dcterms:W3CDTF">2025-11-24T09:13:00Z</dcterms:created>
  <dcterms:modified xsi:type="dcterms:W3CDTF">2025-11-25T04:31:00Z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