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94AB" w14:textId="77777777" w:rsidR="00AF68EE" w:rsidRDefault="00AF68EE" w:rsidP="009F0D34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20591B61" w14:textId="77777777" w:rsidR="002F7F5A" w:rsidRDefault="00C768A0" w:rsidP="002F7F5A">
      <w:pPr>
        <w:ind w:left="142"/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2F7F5A">
        <w:rPr>
          <w:rFonts w:ascii="Tahoma" w:hAnsi="Tahoma" w:cs="Tahoma"/>
          <w:color w:val="1F1F1F"/>
          <w:sz w:val="25"/>
          <w:szCs w:val="25"/>
        </w:rPr>
        <w:t>Under Secretary</w:t>
      </w:r>
      <w:r w:rsidRPr="00C768A0">
        <w:rPr>
          <w:rFonts w:ascii="Tahoma" w:hAnsi="Tahoma" w:cs="Tahoma"/>
          <w:color w:val="1F1F1F"/>
          <w:sz w:val="25"/>
          <w:szCs w:val="25"/>
        </w:rPr>
        <w:t>,</w:t>
      </w:r>
    </w:p>
    <w:p w14:paraId="3F5DC4A5" w14:textId="020F9701" w:rsidR="00C768A0" w:rsidRPr="00C768A0" w:rsidRDefault="002F7F5A" w:rsidP="002F7F5A">
      <w:pPr>
        <w:ind w:left="142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J&amp;K BOPEE,</w:t>
      </w:r>
      <w:r w:rsidR="00C768A0" w:rsidRPr="00C768A0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0D8AF03F" w14:textId="4E050E6D" w:rsidR="00C768A0" w:rsidRDefault="002F7F5A" w:rsidP="002F7F5A">
      <w:pPr>
        <w:ind w:left="142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Jammu and Kashmir</w:t>
      </w:r>
      <w:r w:rsidR="0043439E">
        <w:rPr>
          <w:rFonts w:ascii="Tahoma" w:hAnsi="Tahoma" w:cs="Tahoma"/>
          <w:color w:val="1F1F1F"/>
          <w:sz w:val="25"/>
          <w:szCs w:val="25"/>
        </w:rPr>
        <w:t>.</w:t>
      </w:r>
    </w:p>
    <w:p w14:paraId="7E114C30" w14:textId="77777777" w:rsidR="0043439E" w:rsidRPr="00C768A0" w:rsidRDefault="0043439E" w:rsidP="002F7F5A">
      <w:pPr>
        <w:ind w:left="142"/>
        <w:rPr>
          <w:rFonts w:ascii="Tahoma" w:hAnsi="Tahoma" w:cs="Tahoma"/>
          <w:color w:val="1F1F1F"/>
          <w:sz w:val="25"/>
          <w:szCs w:val="25"/>
        </w:rPr>
      </w:pPr>
    </w:p>
    <w:p w14:paraId="031FEA4D" w14:textId="4AFB983C" w:rsidR="00C768A0" w:rsidRDefault="00A00B98" w:rsidP="002F7F5A">
      <w:pPr>
        <w:ind w:left="142"/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>No: KGP</w:t>
      </w:r>
      <w:r w:rsidR="00C768A0" w:rsidRPr="00C768A0">
        <w:rPr>
          <w:rFonts w:ascii="Tahoma" w:hAnsi="Tahoma" w:cs="Tahoma"/>
          <w:color w:val="1F1F1F"/>
          <w:sz w:val="25"/>
          <w:szCs w:val="25"/>
        </w:rPr>
        <w:t>/Estt/202</w:t>
      </w:r>
      <w:r w:rsidR="00CC58D9">
        <w:rPr>
          <w:rFonts w:ascii="Tahoma" w:hAnsi="Tahoma" w:cs="Tahoma"/>
          <w:color w:val="1F1F1F"/>
          <w:sz w:val="25"/>
          <w:szCs w:val="25"/>
        </w:rPr>
        <w:t>6/</w:t>
      </w:r>
      <w:r w:rsidR="002F7F5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768A0" w:rsidRPr="00C768A0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C768A0"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="002F7F5A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E423C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768A0">
        <w:rPr>
          <w:rFonts w:ascii="Tahoma" w:hAnsi="Tahoma" w:cs="Tahoma"/>
          <w:color w:val="1F1F1F"/>
          <w:sz w:val="25"/>
          <w:szCs w:val="25"/>
        </w:rPr>
        <w:t>Dated:</w:t>
      </w:r>
      <w:r w:rsidR="00AD376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C58D9">
        <w:rPr>
          <w:rFonts w:ascii="Tahoma" w:hAnsi="Tahoma" w:cs="Tahoma"/>
          <w:color w:val="1F1F1F"/>
          <w:sz w:val="25"/>
          <w:szCs w:val="25"/>
        </w:rPr>
        <w:t>0</w:t>
      </w:r>
      <w:r w:rsidR="002F7F5A">
        <w:rPr>
          <w:rFonts w:ascii="Tahoma" w:hAnsi="Tahoma" w:cs="Tahoma"/>
          <w:color w:val="1F1F1F"/>
          <w:sz w:val="25"/>
          <w:szCs w:val="25"/>
        </w:rPr>
        <w:t>8</w:t>
      </w:r>
      <w:r w:rsidR="00C768A0">
        <w:rPr>
          <w:rFonts w:ascii="Tahoma" w:hAnsi="Tahoma" w:cs="Tahoma"/>
          <w:color w:val="1F1F1F"/>
          <w:sz w:val="25"/>
          <w:szCs w:val="25"/>
        </w:rPr>
        <w:t>-</w:t>
      </w:r>
      <w:r w:rsidR="0043439E">
        <w:rPr>
          <w:rFonts w:ascii="Tahoma" w:hAnsi="Tahoma" w:cs="Tahoma"/>
          <w:color w:val="1F1F1F"/>
          <w:sz w:val="25"/>
          <w:szCs w:val="25"/>
        </w:rPr>
        <w:t>0</w:t>
      </w:r>
      <w:r w:rsidR="00CC58D9">
        <w:rPr>
          <w:rFonts w:ascii="Tahoma" w:hAnsi="Tahoma" w:cs="Tahoma"/>
          <w:color w:val="1F1F1F"/>
          <w:sz w:val="25"/>
          <w:szCs w:val="25"/>
        </w:rPr>
        <w:t>4</w:t>
      </w:r>
      <w:r w:rsidR="00C768A0">
        <w:rPr>
          <w:rFonts w:ascii="Tahoma" w:hAnsi="Tahoma" w:cs="Tahoma"/>
          <w:color w:val="1F1F1F"/>
          <w:sz w:val="25"/>
          <w:szCs w:val="25"/>
        </w:rPr>
        <w:t>-202</w:t>
      </w:r>
      <w:r w:rsidR="0043439E">
        <w:rPr>
          <w:rFonts w:ascii="Tahoma" w:hAnsi="Tahoma" w:cs="Tahoma"/>
          <w:color w:val="1F1F1F"/>
          <w:sz w:val="25"/>
          <w:szCs w:val="25"/>
        </w:rPr>
        <w:t>6</w:t>
      </w:r>
    </w:p>
    <w:p w14:paraId="2D791F40" w14:textId="77777777" w:rsidR="00AC0F3F" w:rsidRDefault="00AC0F3F" w:rsidP="002F7F5A">
      <w:pPr>
        <w:ind w:left="142"/>
        <w:rPr>
          <w:rFonts w:ascii="Tahoma" w:hAnsi="Tahoma" w:cs="Tahoma"/>
          <w:color w:val="1F1F1F"/>
          <w:sz w:val="25"/>
          <w:szCs w:val="25"/>
        </w:rPr>
      </w:pPr>
    </w:p>
    <w:p w14:paraId="7D4E9615" w14:textId="0D1914AD" w:rsidR="005859D6" w:rsidRDefault="002F7F5A" w:rsidP="002F7F5A">
      <w:pPr>
        <w:ind w:left="142"/>
        <w:rPr>
          <w:rFonts w:ascii="Tahoma" w:hAnsi="Tahoma" w:cs="Tahoma"/>
          <w:b/>
          <w:bCs/>
          <w:color w:val="1F1F1F"/>
          <w:sz w:val="25"/>
          <w:szCs w:val="25"/>
        </w:rPr>
      </w:pPr>
      <w:r w:rsidRPr="002F7F5A">
        <w:rPr>
          <w:rFonts w:ascii="Tahoma" w:hAnsi="Tahoma" w:cs="Tahoma"/>
          <w:b/>
          <w:bCs/>
          <w:color w:val="1F1F1F"/>
          <w:sz w:val="25"/>
          <w:szCs w:val="25"/>
        </w:rPr>
        <w:t>Subject: Conduct of Common Entrance Test for admission to B.Sc. Nursing/B.Sc.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2F7F5A">
        <w:rPr>
          <w:rFonts w:ascii="Tahoma" w:hAnsi="Tahoma" w:cs="Tahoma"/>
          <w:b/>
          <w:bCs/>
          <w:color w:val="1F1F1F"/>
          <w:sz w:val="25"/>
          <w:szCs w:val="25"/>
        </w:rPr>
        <w:t>Paramedical/B.Sc. Courses-2026 on 26-04-2026 (Sunday) &amp; Booking of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2F7F5A">
        <w:rPr>
          <w:rFonts w:ascii="Tahoma" w:hAnsi="Tahoma" w:cs="Tahoma"/>
          <w:b/>
          <w:bCs/>
          <w:color w:val="1F1F1F"/>
          <w:sz w:val="25"/>
          <w:szCs w:val="25"/>
        </w:rPr>
        <w:t>Centre.</w:t>
      </w:r>
    </w:p>
    <w:p w14:paraId="6A424DBF" w14:textId="77777777" w:rsidR="002F7F5A" w:rsidRPr="002F7F5A" w:rsidRDefault="002F7F5A" w:rsidP="002F7F5A">
      <w:pPr>
        <w:ind w:left="142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A13E057" w14:textId="2311F04E" w:rsidR="00C768A0" w:rsidRPr="00C768A0" w:rsidRDefault="00C768A0" w:rsidP="002F7F5A">
      <w:pPr>
        <w:ind w:left="142"/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>Madam,</w:t>
      </w:r>
    </w:p>
    <w:p w14:paraId="6AA3C94A" w14:textId="4E3A98B9" w:rsidR="00E902EB" w:rsidRDefault="00C768A0" w:rsidP="002F7F5A">
      <w:pPr>
        <w:spacing w:line="276" w:lineRule="auto"/>
        <w:ind w:left="142"/>
        <w:jc w:val="both"/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 xml:space="preserve">With reference to your office communication No. </w:t>
      </w:r>
      <w:r w:rsidR="002F7F5A">
        <w:rPr>
          <w:rFonts w:ascii="Tahoma" w:hAnsi="Tahoma" w:cs="Tahoma"/>
          <w:color w:val="1F1F1F"/>
          <w:sz w:val="25"/>
          <w:szCs w:val="25"/>
        </w:rPr>
        <w:t>B</w:t>
      </w:r>
      <w:r w:rsidR="002F7F5A" w:rsidRPr="002F7F5A">
        <w:rPr>
          <w:rFonts w:ascii="Tahoma" w:hAnsi="Tahoma" w:cs="Tahoma"/>
          <w:color w:val="1F1F1F"/>
          <w:sz w:val="25"/>
          <w:szCs w:val="25"/>
        </w:rPr>
        <w:t>OPEE-Ex</w:t>
      </w:r>
      <w:r w:rsidR="002F7F5A">
        <w:rPr>
          <w:rFonts w:ascii="Tahoma" w:hAnsi="Tahoma" w:cs="Tahoma"/>
          <w:color w:val="1F1F1F"/>
          <w:sz w:val="25"/>
          <w:szCs w:val="25"/>
        </w:rPr>
        <w:t>am/</w:t>
      </w:r>
      <w:r w:rsidR="002F7F5A" w:rsidRPr="002F7F5A">
        <w:rPr>
          <w:rFonts w:ascii="Tahoma" w:hAnsi="Tahoma" w:cs="Tahoma"/>
          <w:color w:val="1F1F1F"/>
          <w:sz w:val="25"/>
          <w:szCs w:val="25"/>
        </w:rPr>
        <w:t>11/2025(</w:t>
      </w:r>
      <w:r w:rsidR="002F7F5A" w:rsidRPr="002F7F5A">
        <w:rPr>
          <w:rFonts w:ascii="Tahoma" w:hAnsi="Tahoma" w:cs="Tahoma"/>
          <w:color w:val="1F1F1F"/>
          <w:sz w:val="25"/>
          <w:szCs w:val="25"/>
        </w:rPr>
        <w:t>76</w:t>
      </w:r>
      <w:r w:rsidR="002F7F5A">
        <w:rPr>
          <w:rFonts w:ascii="Tahoma" w:hAnsi="Tahoma" w:cs="Tahoma"/>
          <w:color w:val="1F1F1F"/>
          <w:sz w:val="25"/>
          <w:szCs w:val="25"/>
        </w:rPr>
        <w:t>544</w:t>
      </w:r>
      <w:r w:rsidR="002F7F5A" w:rsidRPr="002F7F5A">
        <w:rPr>
          <w:rFonts w:ascii="Tahoma" w:hAnsi="Tahoma" w:cs="Tahoma"/>
          <w:color w:val="1F1F1F"/>
          <w:sz w:val="25"/>
          <w:szCs w:val="25"/>
        </w:rPr>
        <w:t>08)</w:t>
      </w:r>
      <w:r w:rsidR="002F7F5A">
        <w:rPr>
          <w:rFonts w:ascii="Tahoma" w:hAnsi="Tahoma" w:cs="Tahoma"/>
          <w:color w:val="1F1F1F"/>
          <w:sz w:val="25"/>
          <w:szCs w:val="25"/>
        </w:rPr>
        <w:t xml:space="preserve"> dated</w:t>
      </w:r>
      <w:r w:rsidR="005859D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F7F5A">
        <w:rPr>
          <w:rFonts w:ascii="Tahoma" w:hAnsi="Tahoma" w:cs="Tahoma"/>
          <w:color w:val="1F1F1F"/>
          <w:sz w:val="25"/>
          <w:szCs w:val="25"/>
        </w:rPr>
        <w:t>06</w:t>
      </w:r>
      <w:r w:rsidR="005859D6">
        <w:rPr>
          <w:rFonts w:ascii="Tahoma" w:hAnsi="Tahoma" w:cs="Tahoma"/>
          <w:color w:val="1F1F1F"/>
          <w:sz w:val="25"/>
          <w:szCs w:val="25"/>
        </w:rPr>
        <w:t>-0</w:t>
      </w:r>
      <w:r w:rsidR="002F7F5A">
        <w:rPr>
          <w:rFonts w:ascii="Tahoma" w:hAnsi="Tahoma" w:cs="Tahoma"/>
          <w:color w:val="1F1F1F"/>
          <w:sz w:val="25"/>
          <w:szCs w:val="25"/>
        </w:rPr>
        <w:t>4</w:t>
      </w:r>
      <w:r w:rsidR="005859D6">
        <w:rPr>
          <w:rFonts w:ascii="Tahoma" w:hAnsi="Tahoma" w:cs="Tahoma"/>
          <w:color w:val="1F1F1F"/>
          <w:sz w:val="25"/>
          <w:szCs w:val="25"/>
        </w:rPr>
        <w:t>-2026</w:t>
      </w:r>
      <w:r w:rsidR="00E902EB">
        <w:rPr>
          <w:rFonts w:ascii="Tahoma" w:hAnsi="Tahoma" w:cs="Tahoma"/>
          <w:color w:val="1F1F1F"/>
          <w:sz w:val="25"/>
          <w:szCs w:val="25"/>
        </w:rPr>
        <w:t xml:space="preserve">, 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the institution is </w:t>
      </w:r>
      <w:r w:rsidR="00E902EB" w:rsidRPr="005859D6">
        <w:rPr>
          <w:rFonts w:ascii="Tahoma" w:hAnsi="Tahoma" w:cs="Tahoma"/>
          <w:color w:val="1F1F1F"/>
          <w:sz w:val="25"/>
          <w:szCs w:val="25"/>
        </w:rPr>
        <w:t xml:space="preserve">ready for the </w:t>
      </w:r>
      <w:r w:rsidR="002F7F5A" w:rsidRPr="002F7F5A">
        <w:rPr>
          <w:rFonts w:ascii="Tahoma" w:hAnsi="Tahoma" w:cs="Tahoma"/>
          <w:color w:val="1F1F1F"/>
          <w:sz w:val="25"/>
          <w:szCs w:val="25"/>
        </w:rPr>
        <w:t xml:space="preserve">Conduct of </w:t>
      </w:r>
      <w:r w:rsidR="008604A5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2F7F5A" w:rsidRPr="002F7F5A">
        <w:rPr>
          <w:rFonts w:ascii="Tahoma" w:hAnsi="Tahoma" w:cs="Tahoma"/>
          <w:color w:val="1F1F1F"/>
          <w:sz w:val="25"/>
          <w:szCs w:val="25"/>
        </w:rPr>
        <w:t>Common Entrance Test for admission to B.Sc. Nursing/</w:t>
      </w:r>
      <w:r w:rsidR="002F7F5A" w:rsidRPr="002F7F5A">
        <w:rPr>
          <w:rFonts w:ascii="Tahoma" w:hAnsi="Tahoma" w:cs="Tahoma"/>
          <w:color w:val="1F1F1F"/>
          <w:sz w:val="25"/>
          <w:szCs w:val="25"/>
        </w:rPr>
        <w:t>B.Sc.Paramedical</w:t>
      </w:r>
      <w:r w:rsidR="002F7F5A" w:rsidRPr="002F7F5A">
        <w:rPr>
          <w:rFonts w:ascii="Tahoma" w:hAnsi="Tahoma" w:cs="Tahoma"/>
          <w:color w:val="1F1F1F"/>
          <w:sz w:val="25"/>
          <w:szCs w:val="25"/>
        </w:rPr>
        <w:t>/B.Sc.Courses-2026</w:t>
      </w:r>
      <w:r w:rsidR="002F7F5A">
        <w:rPr>
          <w:rFonts w:ascii="Tahoma" w:hAnsi="Tahoma" w:cs="Tahoma"/>
          <w:color w:val="1F1F1F"/>
          <w:sz w:val="25"/>
          <w:szCs w:val="25"/>
        </w:rPr>
        <w:t xml:space="preserve"> on </w:t>
      </w:r>
      <w:r w:rsidR="002F7F5A" w:rsidRPr="002F7F5A">
        <w:rPr>
          <w:rFonts w:ascii="Tahoma" w:hAnsi="Tahoma" w:cs="Tahoma"/>
          <w:color w:val="1F1F1F"/>
          <w:sz w:val="25"/>
          <w:szCs w:val="25"/>
        </w:rPr>
        <w:t>26-04-</w:t>
      </w:r>
      <w:r w:rsidR="002F7F5A" w:rsidRPr="002F7F5A">
        <w:rPr>
          <w:rFonts w:ascii="Tahoma" w:hAnsi="Tahoma" w:cs="Tahoma"/>
          <w:color w:val="1F1F1F"/>
          <w:sz w:val="25"/>
          <w:szCs w:val="25"/>
        </w:rPr>
        <w:t>2026.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The institution is equipped to accommodate up to </w:t>
      </w:r>
      <w:r w:rsidR="00A00B98">
        <w:rPr>
          <w:rFonts w:ascii="Tahoma" w:hAnsi="Tahoma" w:cs="Tahoma"/>
          <w:color w:val="1F1F1F"/>
          <w:sz w:val="25"/>
          <w:szCs w:val="25"/>
        </w:rPr>
        <w:t>480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 candidates for the </w:t>
      </w:r>
      <w:r w:rsidR="002F7F5A" w:rsidRPr="00E902EB">
        <w:rPr>
          <w:rFonts w:ascii="Tahoma" w:hAnsi="Tahoma" w:cs="Tahoma"/>
          <w:color w:val="1F1F1F"/>
          <w:sz w:val="25"/>
          <w:szCs w:val="25"/>
        </w:rPr>
        <w:t>examination. The</w:t>
      </w:r>
      <w:r w:rsidR="00E902EB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39E">
        <w:rPr>
          <w:rFonts w:ascii="Tahoma" w:hAnsi="Tahoma" w:cs="Tahoma"/>
          <w:color w:val="1F1F1F"/>
          <w:sz w:val="25"/>
          <w:szCs w:val="25"/>
        </w:rPr>
        <w:t>room-wise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 seating arrangement plan </w:t>
      </w:r>
      <w:r w:rsidR="00E902EB">
        <w:rPr>
          <w:rFonts w:ascii="Tahoma" w:hAnsi="Tahoma" w:cs="Tahoma"/>
          <w:color w:val="1F1F1F"/>
          <w:sz w:val="25"/>
          <w:szCs w:val="25"/>
        </w:rPr>
        <w:t>is given below:</w:t>
      </w:r>
    </w:p>
    <w:p w14:paraId="006704FA" w14:textId="77777777" w:rsidR="00A00B98" w:rsidRDefault="00A00B98" w:rsidP="002F7F5A">
      <w:pPr>
        <w:spacing w:line="276" w:lineRule="auto"/>
        <w:ind w:left="142"/>
        <w:jc w:val="both"/>
        <w:rPr>
          <w:rFonts w:ascii="Tahoma" w:hAnsi="Tahoma" w:cs="Tahoma"/>
          <w:color w:val="1F1F1F"/>
          <w:sz w:val="25"/>
          <w:szCs w:val="25"/>
        </w:rPr>
      </w:pPr>
    </w:p>
    <w:tbl>
      <w:tblPr>
        <w:tblW w:w="10627" w:type="dxa"/>
        <w:tblLook w:val="04A0" w:firstRow="1" w:lastRow="0" w:firstColumn="1" w:lastColumn="0" w:noHBand="0" w:noVBand="1"/>
      </w:tblPr>
      <w:tblGrid>
        <w:gridCol w:w="673"/>
        <w:gridCol w:w="1386"/>
        <w:gridCol w:w="1822"/>
        <w:gridCol w:w="1236"/>
        <w:gridCol w:w="1098"/>
        <w:gridCol w:w="1181"/>
        <w:gridCol w:w="1177"/>
        <w:gridCol w:w="2157"/>
      </w:tblGrid>
      <w:tr w:rsidR="00AC0F3F" w:rsidRPr="00A00B98" w14:paraId="0FF98722" w14:textId="77777777" w:rsidTr="00AC0F3F">
        <w:trPr>
          <w:trHeight w:val="870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7A425" w14:textId="77777777" w:rsidR="00A00B98" w:rsidRPr="00A00B98" w:rsidRDefault="00A00B98" w:rsidP="002F7F5A">
            <w:pPr>
              <w:ind w:left="142"/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S. No.</w:t>
            </w:r>
          </w:p>
        </w:tc>
        <w:tc>
          <w:tcPr>
            <w:tcW w:w="1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10412" w14:textId="77777777" w:rsidR="00A00B98" w:rsidRPr="00A00B98" w:rsidRDefault="00A00B98" w:rsidP="002F7F5A">
            <w:pPr>
              <w:ind w:left="142"/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Name of the Institution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5FE36" w14:textId="7C65BBD3" w:rsidR="00A00B98" w:rsidRPr="00A00B98" w:rsidRDefault="00A00B98" w:rsidP="002F7F5A">
            <w:pPr>
              <w:ind w:left="142"/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Name of the Examination</w:t>
            </w:r>
          </w:p>
        </w:tc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5FEAA" w14:textId="77777777" w:rsidR="00A00B98" w:rsidRPr="00A00B98" w:rsidRDefault="00A00B98" w:rsidP="002F7F5A">
            <w:pPr>
              <w:ind w:left="142"/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Name of the Block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77734" w14:textId="77777777" w:rsidR="00A00B98" w:rsidRPr="00A00B98" w:rsidRDefault="00A00B98" w:rsidP="002F7F5A">
            <w:pPr>
              <w:ind w:left="142"/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Room No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4EF9E" w14:textId="77777777" w:rsidR="00A00B98" w:rsidRPr="00A00B98" w:rsidRDefault="00A00B98" w:rsidP="002F7F5A">
            <w:pPr>
              <w:ind w:left="142"/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Rows X Columns in each Room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93F44" w14:textId="77777777" w:rsidR="00A00B98" w:rsidRPr="00A00B98" w:rsidRDefault="00A00B98" w:rsidP="002F7F5A">
            <w:pPr>
              <w:ind w:left="142"/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 xml:space="preserve">No. of Students </w:t>
            </w:r>
          </w:p>
        </w:tc>
        <w:tc>
          <w:tcPr>
            <w:tcW w:w="2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CD664" w14:textId="77777777" w:rsidR="00A00B98" w:rsidRPr="00A00B98" w:rsidRDefault="00A00B98" w:rsidP="002F7F5A">
            <w:pPr>
              <w:ind w:left="142"/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Name of the Coordinator with Cell No.</w:t>
            </w:r>
          </w:p>
        </w:tc>
      </w:tr>
      <w:tr w:rsidR="00AC0F3F" w:rsidRPr="00A00B98" w14:paraId="57BDFB1B" w14:textId="77777777" w:rsidTr="00AC0F3F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C1DDCB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36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66A8AA" w14:textId="711F828E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Kashmir </w:t>
            </w:r>
            <w:r w:rsidRPr="00A00B98">
              <w:rPr>
                <w:rFonts w:ascii="Aptos Narrow" w:hAnsi="Aptos Narrow"/>
                <w:color w:val="000000"/>
              </w:rPr>
              <w:t>Govt. Polytechnic College, Gogji Bagh, Srinagar</w:t>
            </w:r>
          </w:p>
        </w:tc>
        <w:tc>
          <w:tcPr>
            <w:tcW w:w="179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773C5D" w14:textId="77777777" w:rsidR="00AC0F3F" w:rsidRDefault="00AC0F3F" w:rsidP="00AC0F3F">
            <w:pPr>
              <w:rPr>
                <w:rFonts w:ascii="Tahoma" w:hAnsi="Tahoma" w:cs="Tahoma"/>
                <w:color w:val="1F1F1F"/>
                <w:sz w:val="20"/>
                <w:szCs w:val="20"/>
              </w:rPr>
            </w:pPr>
            <w:r w:rsidRPr="00F55E8D">
              <w:rPr>
                <w:rFonts w:ascii="Tahoma" w:hAnsi="Tahoma" w:cs="Tahoma"/>
                <w:color w:val="1F1F1F"/>
                <w:sz w:val="20"/>
                <w:szCs w:val="20"/>
              </w:rPr>
              <w:t>B.Sc. Nursing</w:t>
            </w:r>
            <w:r>
              <w:rPr>
                <w:rFonts w:ascii="Tahoma" w:hAnsi="Tahoma" w:cs="Tahoma"/>
                <w:color w:val="1F1F1F"/>
                <w:sz w:val="20"/>
                <w:szCs w:val="20"/>
              </w:rPr>
              <w:t>/</w:t>
            </w:r>
          </w:p>
          <w:p w14:paraId="5C42B494" w14:textId="6E7AC8D3" w:rsidR="00AC0F3F" w:rsidRPr="00F55E8D" w:rsidRDefault="00AC0F3F" w:rsidP="00AC0F3F">
            <w:pPr>
              <w:rPr>
                <w:sz w:val="20"/>
                <w:szCs w:val="20"/>
              </w:rPr>
            </w:pPr>
            <w:r w:rsidRPr="00F55E8D">
              <w:rPr>
                <w:rFonts w:ascii="Tahoma" w:hAnsi="Tahoma" w:cs="Tahoma"/>
                <w:color w:val="1F1F1F"/>
                <w:sz w:val="20"/>
                <w:szCs w:val="20"/>
              </w:rPr>
              <w:t>Paramedical/</w:t>
            </w:r>
            <w:r>
              <w:rPr>
                <w:rFonts w:ascii="Tahoma" w:hAnsi="Tahoma" w:cs="Tahoma"/>
                <w:color w:val="1F1F1F"/>
                <w:sz w:val="20"/>
                <w:szCs w:val="20"/>
              </w:rPr>
              <w:t>other</w:t>
            </w:r>
          </w:p>
          <w:p w14:paraId="0761353D" w14:textId="0E183885" w:rsidR="005859D6" w:rsidRPr="00A00B98" w:rsidRDefault="005859D6" w:rsidP="00AC0F3F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2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41078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Academic Block-3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38A4FC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1105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1E25C6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8x6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9BE8AF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48</w:t>
            </w:r>
          </w:p>
        </w:tc>
        <w:tc>
          <w:tcPr>
            <w:tcW w:w="215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BFD5A6" w14:textId="0F245E9B" w:rsidR="005859D6" w:rsidRDefault="00AC0F3F" w:rsidP="002F7F5A">
            <w:pPr>
              <w:ind w:left="142"/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Mr. Javeed</w:t>
            </w:r>
            <w:r w:rsidR="005859D6">
              <w:rPr>
                <w:rFonts w:ascii="Aptos Narrow" w:hAnsi="Aptos Narrow"/>
                <w:b/>
                <w:bCs/>
                <w:color w:val="000000"/>
              </w:rPr>
              <w:t xml:space="preserve"> Ahmad </w:t>
            </w:r>
            <w:r w:rsidR="005859D6" w:rsidRPr="00A00B98">
              <w:rPr>
                <w:rFonts w:ascii="Aptos Narrow" w:hAnsi="Aptos Narrow"/>
                <w:b/>
                <w:bCs/>
                <w:color w:val="000000"/>
              </w:rPr>
              <w:t>941</w:t>
            </w:r>
            <w:r w:rsidR="005859D6">
              <w:rPr>
                <w:rFonts w:ascii="Aptos Narrow" w:hAnsi="Aptos Narrow"/>
                <w:b/>
                <w:bCs/>
                <w:color w:val="000000"/>
              </w:rPr>
              <w:t>9002409</w:t>
            </w:r>
          </w:p>
          <w:p w14:paraId="003A4D8E" w14:textId="7DBA9A01" w:rsidR="00AC0F3F" w:rsidRPr="00AC0F3F" w:rsidRDefault="00AC0F3F" w:rsidP="00AC0F3F">
            <w:pPr>
              <w:ind w:left="142"/>
              <w:jc w:val="center"/>
              <w:rPr>
                <w:rFonts w:ascii="Aptos Narrow" w:hAnsi="Aptos Narrow"/>
                <w:b/>
                <w:bCs/>
                <w:color w:val="000000"/>
                <w:sz w:val="18"/>
                <w:szCs w:val="18"/>
              </w:rPr>
            </w:pPr>
            <w:hyperlink r:id="rId8" w:tgtFrame="_blank" w:history="1">
              <w:r w:rsidRPr="00AC0F3F">
                <w:rPr>
                  <w:rStyle w:val="Hyperlink"/>
                  <w:rFonts w:ascii="Aptos Narrow" w:hAnsi="Aptos Narrow"/>
                  <w:b/>
                  <w:bCs/>
                  <w:sz w:val="18"/>
                  <w:szCs w:val="18"/>
                </w:rPr>
                <w:t>jangcelt.lt@gmail.com</w:t>
              </w:r>
            </w:hyperlink>
          </w:p>
        </w:tc>
      </w:tr>
      <w:tr w:rsidR="00AC0F3F" w:rsidRPr="00A00B98" w14:paraId="5DEEC669" w14:textId="77777777" w:rsidTr="00AC0F3F">
        <w:trPr>
          <w:trHeight w:val="31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570F55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3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3ED8B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7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ECDA25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2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97F74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1B5FF5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1106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3CF32D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6x6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49CF87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36</w:t>
            </w:r>
          </w:p>
        </w:tc>
        <w:tc>
          <w:tcPr>
            <w:tcW w:w="215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AB4123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AC0F3F" w:rsidRPr="00A00B98" w14:paraId="29A844E3" w14:textId="77777777" w:rsidTr="00AC0F3F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3E9D29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3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2000C3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7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CA34FF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2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FF3B9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15FF49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1107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EF6FC1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8x6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9F2FF5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48</w:t>
            </w:r>
          </w:p>
        </w:tc>
        <w:tc>
          <w:tcPr>
            <w:tcW w:w="215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FF929C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AC0F3F" w:rsidRPr="00A00B98" w14:paraId="20218F05" w14:textId="77777777" w:rsidTr="00AC0F3F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67869E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13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A4202F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7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737B2C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2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9277F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7CE4D1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1108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62E9CF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8x6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B099C4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48</w:t>
            </w:r>
          </w:p>
        </w:tc>
        <w:tc>
          <w:tcPr>
            <w:tcW w:w="215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07DFCD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AC0F3F" w:rsidRPr="00A00B98" w14:paraId="481D7C2C" w14:textId="77777777" w:rsidTr="00AC0F3F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787A99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13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0419DF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7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615521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2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BBA05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EBFC00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1109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2F6FF5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6x6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E6C952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36</w:t>
            </w:r>
          </w:p>
        </w:tc>
        <w:tc>
          <w:tcPr>
            <w:tcW w:w="215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C614ED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AC0F3F" w:rsidRPr="00A00B98" w14:paraId="3D525742" w14:textId="77777777" w:rsidTr="00AC0F3F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31870A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13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16696B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7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D6FF18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2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511AA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836758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1110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208AD6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8x6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7B14DA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48</w:t>
            </w:r>
          </w:p>
        </w:tc>
        <w:tc>
          <w:tcPr>
            <w:tcW w:w="215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DBB242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AC0F3F" w:rsidRPr="00A00B98" w14:paraId="1501699F" w14:textId="77777777" w:rsidTr="00AC0F3F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8BF218" w14:textId="760FE4DF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13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D334A0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7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969C0D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22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ED7993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Academic Block-2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5DCC3E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1209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711B76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4x6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375126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215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3107B5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AC0F3F" w:rsidRPr="00A00B98" w14:paraId="611B87E6" w14:textId="77777777" w:rsidTr="00AC0F3F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3DBB72" w14:textId="666BAC4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13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4CF794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7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C2C9A6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22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BEB9D3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EBA94C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1210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CA93AF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4x6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90A0EE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215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7A83B4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AC0F3F" w:rsidRPr="00A00B98" w14:paraId="37493A13" w14:textId="77777777" w:rsidTr="00AC0F3F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3977F7" w14:textId="05B5F051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13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BC30C5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7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A7E118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22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72FBEF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37CBBA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1211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8F83FC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4x6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C741DF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215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36F45B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AC0F3F" w:rsidRPr="00A00B98" w14:paraId="1C02276C" w14:textId="77777777" w:rsidTr="00AC0F3F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45BDC7" w14:textId="02898C01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</w:t>
            </w: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3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8E2ABA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7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09D439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22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1F6076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C42DF7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1212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241ED1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4x6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BF30B4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215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BC2C74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AC0F3F" w:rsidRPr="00A00B98" w14:paraId="47207013" w14:textId="77777777" w:rsidTr="00AC0F3F">
        <w:trPr>
          <w:trHeight w:val="33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AF2670" w14:textId="579671B0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</w:t>
            </w: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3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62661C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7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F42EB1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22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B01325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DB39ED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49F782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7x14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A94231" w14:textId="77777777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84</w:t>
            </w:r>
          </w:p>
        </w:tc>
        <w:tc>
          <w:tcPr>
            <w:tcW w:w="215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5D3754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AC0F3F" w:rsidRPr="00A00B98" w14:paraId="2D55D58D" w14:textId="77777777" w:rsidTr="00AC0F3F">
        <w:trPr>
          <w:trHeight w:val="33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6474D1" w14:textId="74BBE04D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13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25E39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7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5AAEB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22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AB6BD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01416F" w14:textId="73DAF696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>
              <w:rPr>
                <w:rFonts w:ascii="Aptos Narrow" w:hAnsi="Aptos Narrow"/>
                <w:color w:val="000000"/>
              </w:rPr>
              <w:t>El.Room</w:t>
            </w:r>
            <w:proofErr w:type="gram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3811D2" w14:textId="6FBF162A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6x6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107E9B" w14:textId="075E1311" w:rsidR="005859D6" w:rsidRPr="00A00B98" w:rsidRDefault="005859D6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36</w:t>
            </w:r>
          </w:p>
        </w:tc>
        <w:tc>
          <w:tcPr>
            <w:tcW w:w="215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5C791" w14:textId="77777777" w:rsidR="005859D6" w:rsidRPr="00A00B98" w:rsidRDefault="005859D6" w:rsidP="002F7F5A">
            <w:pPr>
              <w:ind w:left="142"/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A00B98" w:rsidRPr="00A00B98" w14:paraId="693AA35B" w14:textId="77777777" w:rsidTr="00AC0F3F">
        <w:trPr>
          <w:trHeight w:val="30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786B95" w14:textId="77777777" w:rsidR="00A00B98" w:rsidRPr="00A00B98" w:rsidRDefault="00A00B9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6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C41570" w14:textId="77777777" w:rsidR="00A00B98" w:rsidRPr="00A00B98" w:rsidRDefault="00A00B98" w:rsidP="002F7F5A">
            <w:pPr>
              <w:ind w:left="142"/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 xml:space="preserve">Total Candidates 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772927" w14:textId="77777777" w:rsidR="00A00B98" w:rsidRPr="00A00B98" w:rsidRDefault="00A00B98" w:rsidP="002F7F5A">
            <w:pPr>
              <w:ind w:left="142"/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480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2913C" w14:textId="77777777" w:rsidR="00A00B98" w:rsidRPr="00A00B98" w:rsidRDefault="00A00B98" w:rsidP="002F7F5A">
            <w:pPr>
              <w:ind w:left="142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 </w:t>
            </w:r>
          </w:p>
        </w:tc>
      </w:tr>
    </w:tbl>
    <w:p w14:paraId="337EBFA4" w14:textId="77777777" w:rsidR="00E902EB" w:rsidRDefault="00E902EB" w:rsidP="002F7F5A">
      <w:pPr>
        <w:ind w:left="142"/>
        <w:rPr>
          <w:rFonts w:ascii="Tahoma" w:hAnsi="Tahoma" w:cs="Tahoma"/>
          <w:color w:val="1F1F1F"/>
          <w:sz w:val="25"/>
          <w:szCs w:val="25"/>
        </w:rPr>
      </w:pPr>
    </w:p>
    <w:p w14:paraId="3F9C5D2E" w14:textId="66F82602" w:rsidR="00FA370C" w:rsidRPr="000D2F04" w:rsidRDefault="00FA370C" w:rsidP="000D2F04">
      <w:pPr>
        <w:rPr>
          <w:rFonts w:ascii="Tahoma" w:hAnsi="Tahoma" w:cs="Tahoma"/>
          <w:color w:val="1F1F1F"/>
          <w:sz w:val="25"/>
          <w:szCs w:val="25"/>
        </w:rPr>
      </w:pPr>
    </w:p>
    <w:p w14:paraId="4D2944A7" w14:textId="2AAF0643" w:rsidR="00F96FD2" w:rsidRDefault="00C63B7A" w:rsidP="00A00B98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F96FD2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FA370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C0F3F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96FD2" w:rsidRPr="00337606">
        <w:rPr>
          <w:rFonts w:ascii="Tahoma" w:hAnsi="Tahoma" w:cs="Tahoma"/>
          <w:color w:val="1F1F1F"/>
          <w:sz w:val="25"/>
          <w:szCs w:val="25"/>
        </w:rPr>
        <w:t>Yours Faithfully</w:t>
      </w:r>
      <w:r>
        <w:rPr>
          <w:rFonts w:ascii="Tahoma" w:hAnsi="Tahoma" w:cs="Tahoma"/>
          <w:color w:val="1F1F1F"/>
          <w:sz w:val="25"/>
          <w:szCs w:val="25"/>
        </w:rPr>
        <w:t xml:space="preserve">    </w:t>
      </w:r>
    </w:p>
    <w:p w14:paraId="1DDAC108" w14:textId="52054A59" w:rsidR="00F96FD2" w:rsidRDefault="00F96FD2" w:rsidP="009F0D3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3DFD72BE" w14:textId="77777777" w:rsidR="00E423C2" w:rsidRDefault="00E423C2" w:rsidP="009F0D3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4561432" w14:textId="39E35011" w:rsidR="00E423C2" w:rsidRDefault="00F96FD2" w:rsidP="00AC0F3F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        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</w:t>
      </w:r>
    </w:p>
    <w:p w14:paraId="2141638F" w14:textId="2EC8426C" w:rsidR="00247F81" w:rsidRPr="003D1396" w:rsidRDefault="00E423C2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414BA74E" w14:textId="09EC0591" w:rsidR="00A00B98" w:rsidRDefault="00247F81" w:rsidP="00E423C2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862B1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66204B79" w14:textId="4EF87B18" w:rsidR="00A00B98" w:rsidRPr="00A00B98" w:rsidRDefault="00A00B98" w:rsidP="00A00B98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00B98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0C5F7F27" w14:textId="2B617469" w:rsidR="00A00B98" w:rsidRDefault="00A00B98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</w:t>
      </w:r>
      <w:r w:rsidR="005859D6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Er. </w:t>
      </w:r>
      <w:r w:rsidR="005859D6">
        <w:rPr>
          <w:rFonts w:ascii="Tahoma" w:hAnsi="Tahoma" w:cs="Tahoma"/>
          <w:color w:val="1F1F1F"/>
          <w:sz w:val="25"/>
          <w:szCs w:val="25"/>
        </w:rPr>
        <w:t xml:space="preserve">Javeed Ahmad </w:t>
      </w:r>
      <w:r w:rsidR="00AC0F3F">
        <w:rPr>
          <w:rFonts w:ascii="Tahoma" w:hAnsi="Tahoma" w:cs="Tahoma"/>
          <w:color w:val="1F1F1F"/>
          <w:sz w:val="25"/>
          <w:szCs w:val="25"/>
        </w:rPr>
        <w:t xml:space="preserve">Najar, Incharge Examinations </w:t>
      </w:r>
      <w:r>
        <w:rPr>
          <w:rFonts w:ascii="Tahoma" w:hAnsi="Tahoma" w:cs="Tahoma"/>
          <w:color w:val="1F1F1F"/>
          <w:sz w:val="25"/>
          <w:szCs w:val="25"/>
        </w:rPr>
        <w:t>for information.</w:t>
      </w:r>
    </w:p>
    <w:p w14:paraId="4B2C1CDC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C74F09E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FDB770A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AA8A475" w14:textId="77777777" w:rsidR="00052EF2" w:rsidRPr="00052EF2" w:rsidRDefault="00052EF2" w:rsidP="00052EF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9F7DFF" w14:textId="77777777" w:rsidR="005D7302" w:rsidRPr="005D7302" w:rsidRDefault="005D7302" w:rsidP="005D730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C63B7A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sectPr w:rsidR="00A9467C" w:rsidRPr="00D6579E" w:rsidSect="002F7F5A">
      <w:headerReference w:type="default" r:id="rId9"/>
      <w:pgSz w:w="11906" w:h="16838"/>
      <w:pgMar w:top="1338" w:right="707" w:bottom="8" w:left="709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0AEC5" w14:textId="77777777" w:rsidR="003A1E69" w:rsidRDefault="003A1E69">
      <w:r>
        <w:separator/>
      </w:r>
    </w:p>
  </w:endnote>
  <w:endnote w:type="continuationSeparator" w:id="0">
    <w:p w14:paraId="61C9528A" w14:textId="77777777" w:rsidR="003A1E69" w:rsidRDefault="003A1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046E9" w14:textId="77777777" w:rsidR="003A1E69" w:rsidRDefault="003A1E69">
      <w:r>
        <w:separator/>
      </w:r>
    </w:p>
  </w:footnote>
  <w:footnote w:type="continuationSeparator" w:id="0">
    <w:p w14:paraId="075EADCE" w14:textId="77777777" w:rsidR="003A1E69" w:rsidRDefault="003A1E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616D0" w14:textId="77777777" w:rsidR="00F96FD2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4C43F991" w14:textId="3D761652" w:rsidR="00B14580" w:rsidRDefault="00F96FD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1FE0E58">
          <wp:simplePos x="0" y="0"/>
          <wp:positionH relativeFrom="margin">
            <wp:posOffset>254000</wp:posOffset>
          </wp:positionH>
          <wp:positionV relativeFrom="page">
            <wp:posOffset>405130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141934355" name="Picture 11419343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</w:t>
    </w:r>
    <w:r w:rsidR="0069352F"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52EA53CA" w14:textId="038FC49B" w:rsidR="00F96FD2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</w:t>
    </w:r>
    <w:r w:rsidR="0069352F" w:rsidRPr="00461DF9">
      <w:rPr>
        <w:rFonts w:ascii="Algerian" w:eastAsia="Calibri" w:hAnsi="Algerian"/>
        <w:b/>
        <w:bCs/>
        <w:sz w:val="28"/>
        <w:szCs w:val="28"/>
      </w:rPr>
      <w:t xml:space="preserve">KASHMIR GOVT. POLYTECHNIC COLLEGE GOGJI BAGH </w:t>
    </w:r>
  </w:p>
  <w:p w14:paraId="7E59A238" w14:textId="1665A90E" w:rsidR="00B14580" w:rsidRPr="00461DF9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1DB13F17" w14:textId="6094429D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F86DFD">
      <w:t xml:space="preserve"> </w:t>
    </w:r>
    <w:r w:rsidR="00F96FD2">
      <w:t xml:space="preserve"> </w:t>
    </w:r>
    <w:r w:rsidR="00F86DFD">
      <w:t xml:space="preserve"> </w:t>
    </w:r>
    <w:r>
      <w:t xml:space="preserve"> </w:t>
    </w:r>
    <w:hyperlink r:id="rId2" w:history="1">
      <w:r w:rsidR="00F86DFD" w:rsidRPr="00CC2AD2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3FF9787C" w:rsidR="00B14580" w:rsidRPr="009F0D34" w:rsidRDefault="00965277" w:rsidP="009F0D3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F96FD2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F86DFD">
      <w:t>kgp-</w:t>
    </w:r>
    <w:r w:rsidR="00C63B7A">
      <w:t>s</w:t>
    </w:r>
    <w:r w:rsidR="00F86DFD">
      <w:t>rinagar@jk.gov.in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5444941"/>
    <w:multiLevelType w:val="multilevel"/>
    <w:tmpl w:val="FD54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A44339"/>
    <w:multiLevelType w:val="multilevel"/>
    <w:tmpl w:val="2AB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29152185">
    <w:abstractNumId w:val="9"/>
  </w:num>
  <w:num w:numId="2" w16cid:durableId="1096176789">
    <w:abstractNumId w:val="7"/>
  </w:num>
  <w:num w:numId="3" w16cid:durableId="1268658802">
    <w:abstractNumId w:val="6"/>
  </w:num>
  <w:num w:numId="4" w16cid:durableId="1133446246">
    <w:abstractNumId w:val="5"/>
  </w:num>
  <w:num w:numId="5" w16cid:durableId="541939915">
    <w:abstractNumId w:val="4"/>
  </w:num>
  <w:num w:numId="6" w16cid:durableId="997076130">
    <w:abstractNumId w:val="8"/>
  </w:num>
  <w:num w:numId="7" w16cid:durableId="822241112">
    <w:abstractNumId w:val="3"/>
  </w:num>
  <w:num w:numId="8" w16cid:durableId="1300958585">
    <w:abstractNumId w:val="2"/>
  </w:num>
  <w:num w:numId="9" w16cid:durableId="971446124">
    <w:abstractNumId w:val="1"/>
  </w:num>
  <w:num w:numId="10" w16cid:durableId="1286040562">
    <w:abstractNumId w:val="0"/>
  </w:num>
  <w:num w:numId="11" w16cid:durableId="239097926">
    <w:abstractNumId w:val="11"/>
  </w:num>
  <w:num w:numId="12" w16cid:durableId="22899715">
    <w:abstractNumId w:val="12"/>
  </w:num>
  <w:num w:numId="13" w16cid:durableId="1082605787">
    <w:abstractNumId w:val="10"/>
  </w:num>
  <w:num w:numId="14" w16cid:durableId="1987121665">
    <w:abstractNumId w:val="16"/>
  </w:num>
  <w:num w:numId="15" w16cid:durableId="197470814">
    <w:abstractNumId w:val="13"/>
  </w:num>
  <w:num w:numId="16" w16cid:durableId="1182625237">
    <w:abstractNumId w:val="17"/>
  </w:num>
  <w:num w:numId="17" w16cid:durableId="683215562">
    <w:abstractNumId w:val="18"/>
  </w:num>
  <w:num w:numId="18" w16cid:durableId="1559392209">
    <w:abstractNumId w:val="14"/>
  </w:num>
  <w:num w:numId="19" w16cid:durableId="9598442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52EF2"/>
    <w:rsid w:val="00064205"/>
    <w:rsid w:val="000716D2"/>
    <w:rsid w:val="00071AAB"/>
    <w:rsid w:val="00076EA7"/>
    <w:rsid w:val="00082091"/>
    <w:rsid w:val="00095053"/>
    <w:rsid w:val="000B2C46"/>
    <w:rsid w:val="000B76C4"/>
    <w:rsid w:val="000C5610"/>
    <w:rsid w:val="000D2F04"/>
    <w:rsid w:val="000E6552"/>
    <w:rsid w:val="000F334E"/>
    <w:rsid w:val="000F3A4F"/>
    <w:rsid w:val="000F59AC"/>
    <w:rsid w:val="00101BEA"/>
    <w:rsid w:val="00121CFB"/>
    <w:rsid w:val="00127583"/>
    <w:rsid w:val="00127C91"/>
    <w:rsid w:val="001364FE"/>
    <w:rsid w:val="001368DD"/>
    <w:rsid w:val="001476A0"/>
    <w:rsid w:val="00147DB3"/>
    <w:rsid w:val="001517A1"/>
    <w:rsid w:val="0015186D"/>
    <w:rsid w:val="001518A5"/>
    <w:rsid w:val="0015747D"/>
    <w:rsid w:val="00170095"/>
    <w:rsid w:val="00170E4F"/>
    <w:rsid w:val="001743F4"/>
    <w:rsid w:val="00176C2B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509BD"/>
    <w:rsid w:val="00254246"/>
    <w:rsid w:val="0026631D"/>
    <w:rsid w:val="00272108"/>
    <w:rsid w:val="002A5606"/>
    <w:rsid w:val="002C2F53"/>
    <w:rsid w:val="002C350F"/>
    <w:rsid w:val="002D0BC4"/>
    <w:rsid w:val="002D7CE0"/>
    <w:rsid w:val="002E17D5"/>
    <w:rsid w:val="002F1995"/>
    <w:rsid w:val="002F7F5A"/>
    <w:rsid w:val="00322356"/>
    <w:rsid w:val="0033518C"/>
    <w:rsid w:val="00335CF5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A1E69"/>
    <w:rsid w:val="003C3196"/>
    <w:rsid w:val="003D1396"/>
    <w:rsid w:val="003D7B76"/>
    <w:rsid w:val="004031EC"/>
    <w:rsid w:val="00404215"/>
    <w:rsid w:val="00414627"/>
    <w:rsid w:val="00420B16"/>
    <w:rsid w:val="00421AFA"/>
    <w:rsid w:val="00425D63"/>
    <w:rsid w:val="004333D6"/>
    <w:rsid w:val="0043439E"/>
    <w:rsid w:val="00454054"/>
    <w:rsid w:val="00461DF9"/>
    <w:rsid w:val="004643D8"/>
    <w:rsid w:val="004729FE"/>
    <w:rsid w:val="0048205E"/>
    <w:rsid w:val="004831C3"/>
    <w:rsid w:val="00497C24"/>
    <w:rsid w:val="004A6FEC"/>
    <w:rsid w:val="004B3216"/>
    <w:rsid w:val="004C191F"/>
    <w:rsid w:val="004C7BA5"/>
    <w:rsid w:val="004D2AEC"/>
    <w:rsid w:val="004E5652"/>
    <w:rsid w:val="004E7628"/>
    <w:rsid w:val="004F48F2"/>
    <w:rsid w:val="005065F5"/>
    <w:rsid w:val="0050696F"/>
    <w:rsid w:val="005149B1"/>
    <w:rsid w:val="005205B6"/>
    <w:rsid w:val="00527AED"/>
    <w:rsid w:val="005366CB"/>
    <w:rsid w:val="005511E0"/>
    <w:rsid w:val="00554BB2"/>
    <w:rsid w:val="00562D2B"/>
    <w:rsid w:val="005647F2"/>
    <w:rsid w:val="005662D1"/>
    <w:rsid w:val="00573A09"/>
    <w:rsid w:val="005859D6"/>
    <w:rsid w:val="005A4526"/>
    <w:rsid w:val="005B473D"/>
    <w:rsid w:val="005C1B16"/>
    <w:rsid w:val="005D2983"/>
    <w:rsid w:val="005D7302"/>
    <w:rsid w:val="005E53D0"/>
    <w:rsid w:val="005E62A2"/>
    <w:rsid w:val="005E759A"/>
    <w:rsid w:val="005F0F78"/>
    <w:rsid w:val="006002EB"/>
    <w:rsid w:val="006128EF"/>
    <w:rsid w:val="006264B4"/>
    <w:rsid w:val="00635DE5"/>
    <w:rsid w:val="006404B3"/>
    <w:rsid w:val="00643033"/>
    <w:rsid w:val="00644CC3"/>
    <w:rsid w:val="0065245E"/>
    <w:rsid w:val="00661468"/>
    <w:rsid w:val="0066398F"/>
    <w:rsid w:val="006649F0"/>
    <w:rsid w:val="0067245D"/>
    <w:rsid w:val="00676A3D"/>
    <w:rsid w:val="00682603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4BAE"/>
    <w:rsid w:val="006C5D86"/>
    <w:rsid w:val="006C7C59"/>
    <w:rsid w:val="006E1E46"/>
    <w:rsid w:val="006F095C"/>
    <w:rsid w:val="00705C8D"/>
    <w:rsid w:val="0071188C"/>
    <w:rsid w:val="007152D7"/>
    <w:rsid w:val="0074054D"/>
    <w:rsid w:val="00746C14"/>
    <w:rsid w:val="0075246D"/>
    <w:rsid w:val="00757FC8"/>
    <w:rsid w:val="00762F19"/>
    <w:rsid w:val="0077476B"/>
    <w:rsid w:val="00775ECA"/>
    <w:rsid w:val="007A65F9"/>
    <w:rsid w:val="007B4E2D"/>
    <w:rsid w:val="007B6B21"/>
    <w:rsid w:val="007C2C59"/>
    <w:rsid w:val="007C3556"/>
    <w:rsid w:val="007C7861"/>
    <w:rsid w:val="007E433B"/>
    <w:rsid w:val="007F6994"/>
    <w:rsid w:val="00801F23"/>
    <w:rsid w:val="008048EF"/>
    <w:rsid w:val="008272AF"/>
    <w:rsid w:val="00830478"/>
    <w:rsid w:val="00831980"/>
    <w:rsid w:val="008332A4"/>
    <w:rsid w:val="00834240"/>
    <w:rsid w:val="00837632"/>
    <w:rsid w:val="0085640F"/>
    <w:rsid w:val="008567AA"/>
    <w:rsid w:val="008604A5"/>
    <w:rsid w:val="00862B1C"/>
    <w:rsid w:val="00870A14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8F29C4"/>
    <w:rsid w:val="00900EE4"/>
    <w:rsid w:val="00907648"/>
    <w:rsid w:val="00930FDE"/>
    <w:rsid w:val="00932BAF"/>
    <w:rsid w:val="00934C7C"/>
    <w:rsid w:val="00937AD8"/>
    <w:rsid w:val="0094030F"/>
    <w:rsid w:val="00965277"/>
    <w:rsid w:val="009831D7"/>
    <w:rsid w:val="00984C93"/>
    <w:rsid w:val="00987CE1"/>
    <w:rsid w:val="0099405C"/>
    <w:rsid w:val="009A1100"/>
    <w:rsid w:val="009B27AA"/>
    <w:rsid w:val="009C600F"/>
    <w:rsid w:val="009D3723"/>
    <w:rsid w:val="009E04F2"/>
    <w:rsid w:val="009E1A29"/>
    <w:rsid w:val="009F0D34"/>
    <w:rsid w:val="00A00745"/>
    <w:rsid w:val="00A00B98"/>
    <w:rsid w:val="00A03B7B"/>
    <w:rsid w:val="00A05BB6"/>
    <w:rsid w:val="00A13D12"/>
    <w:rsid w:val="00A200C9"/>
    <w:rsid w:val="00A243AC"/>
    <w:rsid w:val="00A250D5"/>
    <w:rsid w:val="00A3153D"/>
    <w:rsid w:val="00A32F56"/>
    <w:rsid w:val="00A36028"/>
    <w:rsid w:val="00A47EA1"/>
    <w:rsid w:val="00A50DA1"/>
    <w:rsid w:val="00A50F95"/>
    <w:rsid w:val="00A6374D"/>
    <w:rsid w:val="00A73E3B"/>
    <w:rsid w:val="00A86E40"/>
    <w:rsid w:val="00A91424"/>
    <w:rsid w:val="00A9467C"/>
    <w:rsid w:val="00AA2C77"/>
    <w:rsid w:val="00AB2CF2"/>
    <w:rsid w:val="00AC0F3F"/>
    <w:rsid w:val="00AC3FB9"/>
    <w:rsid w:val="00AC702A"/>
    <w:rsid w:val="00AD0FA7"/>
    <w:rsid w:val="00AD226F"/>
    <w:rsid w:val="00AD376C"/>
    <w:rsid w:val="00AF292B"/>
    <w:rsid w:val="00AF3249"/>
    <w:rsid w:val="00AF5BA8"/>
    <w:rsid w:val="00AF68EE"/>
    <w:rsid w:val="00B05F8C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9785D"/>
    <w:rsid w:val="00BB7C2B"/>
    <w:rsid w:val="00BC1664"/>
    <w:rsid w:val="00BC2546"/>
    <w:rsid w:val="00BD3823"/>
    <w:rsid w:val="00BD636C"/>
    <w:rsid w:val="00BE098D"/>
    <w:rsid w:val="00BE41BC"/>
    <w:rsid w:val="00BF3E13"/>
    <w:rsid w:val="00BF5AA4"/>
    <w:rsid w:val="00C05085"/>
    <w:rsid w:val="00C1593D"/>
    <w:rsid w:val="00C17FA6"/>
    <w:rsid w:val="00C45227"/>
    <w:rsid w:val="00C56C7E"/>
    <w:rsid w:val="00C63B7A"/>
    <w:rsid w:val="00C644CF"/>
    <w:rsid w:val="00C73C0F"/>
    <w:rsid w:val="00C768A0"/>
    <w:rsid w:val="00C776A4"/>
    <w:rsid w:val="00CA2C6C"/>
    <w:rsid w:val="00CB030E"/>
    <w:rsid w:val="00CB0652"/>
    <w:rsid w:val="00CC0600"/>
    <w:rsid w:val="00CC586C"/>
    <w:rsid w:val="00CC58D9"/>
    <w:rsid w:val="00CC78AC"/>
    <w:rsid w:val="00CF3120"/>
    <w:rsid w:val="00CF7953"/>
    <w:rsid w:val="00D04D4C"/>
    <w:rsid w:val="00D07232"/>
    <w:rsid w:val="00D10245"/>
    <w:rsid w:val="00D140C6"/>
    <w:rsid w:val="00D21BDD"/>
    <w:rsid w:val="00D34210"/>
    <w:rsid w:val="00D34425"/>
    <w:rsid w:val="00D42D1A"/>
    <w:rsid w:val="00D464E1"/>
    <w:rsid w:val="00D6579E"/>
    <w:rsid w:val="00D65F07"/>
    <w:rsid w:val="00D677E1"/>
    <w:rsid w:val="00D704F3"/>
    <w:rsid w:val="00D9049C"/>
    <w:rsid w:val="00D92BB7"/>
    <w:rsid w:val="00DB169B"/>
    <w:rsid w:val="00DC76D2"/>
    <w:rsid w:val="00DD30ED"/>
    <w:rsid w:val="00DE34B8"/>
    <w:rsid w:val="00DF03A7"/>
    <w:rsid w:val="00DF0AEB"/>
    <w:rsid w:val="00DF4937"/>
    <w:rsid w:val="00E00548"/>
    <w:rsid w:val="00E03670"/>
    <w:rsid w:val="00E423C2"/>
    <w:rsid w:val="00E64C21"/>
    <w:rsid w:val="00E66F64"/>
    <w:rsid w:val="00E67631"/>
    <w:rsid w:val="00E7798A"/>
    <w:rsid w:val="00E902EB"/>
    <w:rsid w:val="00EC24C6"/>
    <w:rsid w:val="00ED04D1"/>
    <w:rsid w:val="00EE22DA"/>
    <w:rsid w:val="00EF2933"/>
    <w:rsid w:val="00F05146"/>
    <w:rsid w:val="00F1115D"/>
    <w:rsid w:val="00F329F3"/>
    <w:rsid w:val="00F34C5D"/>
    <w:rsid w:val="00F3513C"/>
    <w:rsid w:val="00F45CF4"/>
    <w:rsid w:val="00F465C5"/>
    <w:rsid w:val="00F5180D"/>
    <w:rsid w:val="00F51B21"/>
    <w:rsid w:val="00F51D87"/>
    <w:rsid w:val="00F52DA3"/>
    <w:rsid w:val="00F72D67"/>
    <w:rsid w:val="00F73110"/>
    <w:rsid w:val="00F7685D"/>
    <w:rsid w:val="00F8455C"/>
    <w:rsid w:val="00F86DFD"/>
    <w:rsid w:val="00F909F8"/>
    <w:rsid w:val="00F96FD2"/>
    <w:rsid w:val="00FA370C"/>
    <w:rsid w:val="00FB0BD8"/>
    <w:rsid w:val="00FB2688"/>
    <w:rsid w:val="00FE1CDD"/>
    <w:rsid w:val="00FE66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ngcelt.lt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3</cp:revision>
  <cp:lastPrinted>2026-04-01T04:49:00Z</cp:lastPrinted>
  <dcterms:created xsi:type="dcterms:W3CDTF">2026-04-08T03:55:00Z</dcterms:created>
  <dcterms:modified xsi:type="dcterms:W3CDTF">2026-04-08T04:01:00Z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