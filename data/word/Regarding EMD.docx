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29D47" w14:textId="77777777" w:rsidR="00776CE9" w:rsidRDefault="00776CE9" w:rsidP="00282EDF">
      <w:pPr>
        <w:ind w:left="284"/>
        <w:jc w:val="center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69A04033" w14:textId="77777777" w:rsidR="00F15F86" w:rsidRDefault="00F15F86" w:rsidP="00F15F86">
      <w:pPr>
        <w:ind w:left="-426"/>
        <w:jc w:val="both"/>
        <w:rPr>
          <w:rFonts w:ascii="Tahoma" w:hAnsi="Tahoma" w:cs="Tahoma"/>
          <w:color w:val="1F1F1F"/>
          <w:sz w:val="24"/>
          <w:szCs w:val="24"/>
        </w:rPr>
      </w:pPr>
      <w:r w:rsidRPr="00F15F86">
        <w:rPr>
          <w:rFonts w:ascii="Tahoma" w:hAnsi="Tahoma" w:cs="Tahoma"/>
          <w:color w:val="1F1F1F"/>
          <w:sz w:val="24"/>
          <w:szCs w:val="24"/>
        </w:rPr>
        <w:t>The Director</w:t>
      </w:r>
      <w:r>
        <w:rPr>
          <w:rFonts w:ascii="Tahoma" w:hAnsi="Tahoma" w:cs="Tahoma"/>
          <w:color w:val="1F1F1F"/>
          <w:sz w:val="24"/>
          <w:szCs w:val="24"/>
        </w:rPr>
        <w:t>,</w:t>
      </w:r>
    </w:p>
    <w:p w14:paraId="3D5288C2" w14:textId="77777777" w:rsidR="00F15F86" w:rsidRDefault="00F15F86" w:rsidP="00F15F86">
      <w:pPr>
        <w:ind w:left="-426"/>
        <w:jc w:val="both"/>
        <w:rPr>
          <w:rFonts w:ascii="Tahoma" w:hAnsi="Tahoma" w:cs="Tahoma"/>
          <w:color w:val="1F1F1F"/>
          <w:sz w:val="24"/>
          <w:szCs w:val="24"/>
        </w:rPr>
      </w:pPr>
      <w:r w:rsidRPr="00F15F86">
        <w:rPr>
          <w:rFonts w:ascii="Tahoma" w:hAnsi="Tahoma" w:cs="Tahoma"/>
          <w:color w:val="1F1F1F"/>
          <w:sz w:val="24"/>
          <w:szCs w:val="24"/>
        </w:rPr>
        <w:t xml:space="preserve">Directorate of Skill Development, </w:t>
      </w:r>
    </w:p>
    <w:p w14:paraId="66E0855F" w14:textId="1BC34019" w:rsidR="00F15F86" w:rsidRDefault="00F15F86" w:rsidP="00F15F86">
      <w:pPr>
        <w:ind w:left="-426"/>
        <w:jc w:val="both"/>
        <w:rPr>
          <w:rFonts w:ascii="Tahoma" w:hAnsi="Tahoma" w:cs="Tahoma"/>
          <w:color w:val="1F1F1F"/>
          <w:sz w:val="24"/>
          <w:szCs w:val="24"/>
        </w:rPr>
      </w:pPr>
      <w:r w:rsidRPr="00F15F86">
        <w:rPr>
          <w:rFonts w:ascii="Tahoma" w:hAnsi="Tahoma" w:cs="Tahoma"/>
          <w:color w:val="1F1F1F"/>
          <w:sz w:val="24"/>
          <w:szCs w:val="24"/>
        </w:rPr>
        <w:t>Jamm</w:t>
      </w:r>
      <w:r w:rsidR="000D5E96">
        <w:rPr>
          <w:rFonts w:ascii="Tahoma" w:hAnsi="Tahoma" w:cs="Tahoma"/>
          <w:color w:val="1F1F1F"/>
          <w:sz w:val="24"/>
          <w:szCs w:val="24"/>
        </w:rPr>
        <w:t>u and Kashmir</w:t>
      </w:r>
      <w:r>
        <w:rPr>
          <w:rFonts w:ascii="Tahoma" w:hAnsi="Tahoma" w:cs="Tahoma"/>
          <w:color w:val="1F1F1F"/>
          <w:sz w:val="24"/>
          <w:szCs w:val="24"/>
        </w:rPr>
        <w:t>.</w:t>
      </w:r>
    </w:p>
    <w:p w14:paraId="267A449B" w14:textId="77777777" w:rsidR="00F15F86" w:rsidRDefault="00F15F86" w:rsidP="00F15F86">
      <w:pPr>
        <w:ind w:left="-426"/>
        <w:jc w:val="both"/>
        <w:rPr>
          <w:rFonts w:ascii="Tahoma" w:hAnsi="Tahoma" w:cs="Tahoma"/>
          <w:color w:val="1F1F1F"/>
          <w:sz w:val="24"/>
          <w:szCs w:val="24"/>
        </w:rPr>
      </w:pPr>
    </w:p>
    <w:p w14:paraId="69734E73" w14:textId="26DB2CDA" w:rsidR="00F15F86" w:rsidRDefault="00F15F86" w:rsidP="00F15F86">
      <w:pPr>
        <w:ind w:left="-426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>No: KGP/Estt/202</w:t>
      </w:r>
      <w:r w:rsidR="000D5E96">
        <w:rPr>
          <w:rFonts w:ascii="Tahoma" w:hAnsi="Tahoma" w:cs="Tahoma"/>
          <w:color w:val="1F1F1F"/>
          <w:sz w:val="24"/>
          <w:szCs w:val="24"/>
        </w:rPr>
        <w:t>6/872-873</w:t>
      </w:r>
      <w:r>
        <w:rPr>
          <w:rFonts w:ascii="Tahoma" w:hAnsi="Tahoma" w:cs="Tahoma"/>
          <w:color w:val="1F1F1F"/>
          <w:sz w:val="24"/>
          <w:szCs w:val="24"/>
        </w:rPr>
        <w:t xml:space="preserve">                                     Dated:11-08-2026</w:t>
      </w:r>
    </w:p>
    <w:p w14:paraId="4BB0CD31" w14:textId="77777777" w:rsidR="00094439" w:rsidRDefault="00094439" w:rsidP="00094439">
      <w:pPr>
        <w:ind w:left="-426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094439">
        <w:rPr>
          <w:rFonts w:ascii="Tahoma" w:hAnsi="Tahoma" w:cs="Tahoma"/>
          <w:b/>
          <w:bCs/>
          <w:color w:val="1F1F1F"/>
          <w:sz w:val="24"/>
          <w:szCs w:val="24"/>
        </w:rPr>
        <w:t>Subject: Add-on Status Report regarding Release of Earnest Money Deposit (EMD</w:t>
      </w:r>
      <w:proofErr w:type="gramStart"/>
      <w:r w:rsidRPr="00094439">
        <w:rPr>
          <w:rFonts w:ascii="Tahoma" w:hAnsi="Tahoma" w:cs="Tahoma"/>
          <w:b/>
          <w:bCs/>
          <w:color w:val="1F1F1F"/>
          <w:sz w:val="24"/>
          <w:szCs w:val="24"/>
        </w:rPr>
        <w:t xml:space="preserve">) </w:t>
      </w:r>
      <w:r>
        <w:rPr>
          <w:rFonts w:ascii="Tahoma" w:hAnsi="Tahoma" w:cs="Tahoma"/>
          <w:b/>
          <w:bCs/>
          <w:color w:val="1F1F1F"/>
          <w:sz w:val="24"/>
          <w:szCs w:val="24"/>
        </w:rPr>
        <w:t>.</w:t>
      </w:r>
      <w:proofErr w:type="gramEnd"/>
    </w:p>
    <w:p w14:paraId="4B522085" w14:textId="28868533" w:rsidR="00094439" w:rsidRDefault="00094439" w:rsidP="00094439">
      <w:pPr>
        <w:ind w:left="-426"/>
        <w:jc w:val="both"/>
        <w:rPr>
          <w:rFonts w:ascii="Tahoma" w:hAnsi="Tahoma" w:cs="Tahoma"/>
          <w:color w:val="1F1F1F"/>
          <w:sz w:val="24"/>
          <w:szCs w:val="24"/>
        </w:rPr>
      </w:pPr>
      <w:r w:rsidRPr="00094439">
        <w:rPr>
          <w:rFonts w:ascii="Tahoma" w:hAnsi="Tahoma" w:cs="Tahoma"/>
          <w:color w:val="1F1F1F"/>
          <w:sz w:val="24"/>
          <w:szCs w:val="24"/>
        </w:rPr>
        <w:t>Ref: Your letter No. DSD/PUR/2026-27/e-7922492/173-174 dated 23-07-2026.</w:t>
      </w:r>
    </w:p>
    <w:p w14:paraId="5BE7C4D9" w14:textId="77777777" w:rsidR="00094439" w:rsidRPr="00094439" w:rsidRDefault="00094439" w:rsidP="00094439">
      <w:pPr>
        <w:ind w:left="-426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8B67079" w14:textId="77777777" w:rsidR="00094439" w:rsidRPr="00094439" w:rsidRDefault="00094439" w:rsidP="00094439">
      <w:pPr>
        <w:ind w:left="-426"/>
        <w:jc w:val="both"/>
        <w:rPr>
          <w:rFonts w:ascii="Tahoma" w:hAnsi="Tahoma" w:cs="Tahoma"/>
          <w:color w:val="1F1F1F"/>
          <w:sz w:val="24"/>
          <w:szCs w:val="24"/>
        </w:rPr>
      </w:pPr>
      <w:r w:rsidRPr="00094439">
        <w:rPr>
          <w:rFonts w:ascii="Tahoma" w:hAnsi="Tahoma" w:cs="Tahoma"/>
          <w:color w:val="1F1F1F"/>
          <w:sz w:val="24"/>
          <w:szCs w:val="24"/>
        </w:rPr>
        <w:t>Sir,</w:t>
      </w:r>
    </w:p>
    <w:p w14:paraId="4651C625" w14:textId="703108C6" w:rsidR="00094439" w:rsidRPr="00094439" w:rsidRDefault="00094439" w:rsidP="000D5E96">
      <w:pPr>
        <w:ind w:left="-426"/>
        <w:jc w:val="both"/>
        <w:rPr>
          <w:rFonts w:ascii="Tahoma" w:hAnsi="Tahoma" w:cs="Tahoma"/>
          <w:color w:val="1F1F1F"/>
          <w:sz w:val="24"/>
          <w:szCs w:val="24"/>
        </w:rPr>
      </w:pPr>
      <w:r w:rsidRPr="00094439">
        <w:rPr>
          <w:rFonts w:ascii="Tahoma" w:hAnsi="Tahoma" w:cs="Tahoma"/>
          <w:color w:val="1F1F1F"/>
          <w:sz w:val="24"/>
          <w:szCs w:val="24"/>
        </w:rPr>
        <w:t xml:space="preserve">Kindly refer to your </w:t>
      </w:r>
      <w:r w:rsidR="000D5E96">
        <w:rPr>
          <w:rFonts w:ascii="Tahoma" w:hAnsi="Tahoma" w:cs="Tahoma"/>
          <w:color w:val="1F1F1F"/>
          <w:sz w:val="24"/>
          <w:szCs w:val="24"/>
        </w:rPr>
        <w:t xml:space="preserve">office </w:t>
      </w:r>
      <w:r w:rsidRPr="00094439">
        <w:rPr>
          <w:rFonts w:ascii="Tahoma" w:hAnsi="Tahoma" w:cs="Tahoma"/>
          <w:color w:val="1F1F1F"/>
          <w:sz w:val="24"/>
          <w:szCs w:val="24"/>
        </w:rPr>
        <w:t>letter under reference on the subject cited above and this office earlier communication No. KGP/Estt/2026/7</w:t>
      </w:r>
      <w:r w:rsidR="000D5E96">
        <w:rPr>
          <w:rFonts w:ascii="Tahoma" w:hAnsi="Tahoma" w:cs="Tahoma"/>
          <w:color w:val="1F1F1F"/>
          <w:sz w:val="24"/>
          <w:szCs w:val="24"/>
        </w:rPr>
        <w:t>67</w:t>
      </w:r>
      <w:r w:rsidRPr="00094439">
        <w:rPr>
          <w:rFonts w:ascii="Tahoma" w:hAnsi="Tahoma" w:cs="Tahoma"/>
          <w:color w:val="1F1F1F"/>
          <w:sz w:val="24"/>
          <w:szCs w:val="24"/>
        </w:rPr>
        <w:t>-</w:t>
      </w:r>
      <w:r w:rsidR="000D5E96">
        <w:rPr>
          <w:rFonts w:ascii="Tahoma" w:hAnsi="Tahoma" w:cs="Tahoma"/>
          <w:color w:val="1F1F1F"/>
          <w:sz w:val="24"/>
          <w:szCs w:val="24"/>
        </w:rPr>
        <w:t>768</w:t>
      </w:r>
      <w:r w:rsidRPr="00094439">
        <w:rPr>
          <w:rFonts w:ascii="Tahoma" w:hAnsi="Tahoma" w:cs="Tahoma"/>
          <w:color w:val="1F1F1F"/>
          <w:sz w:val="24"/>
          <w:szCs w:val="24"/>
        </w:rPr>
        <w:t xml:space="preserve"> dated 24-07-2026.</w:t>
      </w:r>
      <w:r w:rsidR="000D5E96">
        <w:rPr>
          <w:rFonts w:ascii="Tahoma" w:hAnsi="Tahoma" w:cs="Tahoma"/>
          <w:color w:val="1F1F1F"/>
          <w:sz w:val="24"/>
          <w:szCs w:val="24"/>
        </w:rPr>
        <w:t>It is to mention that a</w:t>
      </w:r>
      <w:r w:rsidRPr="00094439">
        <w:rPr>
          <w:rFonts w:ascii="Tahoma" w:hAnsi="Tahoma" w:cs="Tahoma"/>
          <w:color w:val="1F1F1F"/>
          <w:sz w:val="24"/>
          <w:szCs w:val="24"/>
        </w:rPr>
        <w:t xml:space="preserve">fter cross-checking the records, it is found that the bid bearing GeM Bid No. </w:t>
      </w:r>
      <w:r w:rsidRPr="00094439">
        <w:rPr>
          <w:rFonts w:ascii="Tahoma" w:hAnsi="Tahoma" w:cs="Tahoma"/>
          <w:b/>
          <w:bCs/>
          <w:color w:val="1F1F1F"/>
          <w:sz w:val="24"/>
          <w:szCs w:val="24"/>
        </w:rPr>
        <w:t>GEM/2026/B/7232311 dated 17-02-2026</w:t>
      </w:r>
      <w:r w:rsidRPr="00094439">
        <w:rPr>
          <w:rFonts w:ascii="Tahoma" w:hAnsi="Tahoma" w:cs="Tahoma"/>
          <w:color w:val="1F1F1F"/>
          <w:sz w:val="24"/>
          <w:szCs w:val="24"/>
        </w:rPr>
        <w:t xml:space="preserve"> (pertaining to Sl. No. 02 of the table – M/s Atfaal Innovations Pvt. Ltd.) was uploaded by this institution. However, due to multiple extensions and low participation of bidders, the bid got auto-extended. Hence, the bid was not evaluated.</w:t>
      </w:r>
    </w:p>
    <w:p w14:paraId="4A2B4AE3" w14:textId="77777777" w:rsidR="00094439" w:rsidRPr="00094439" w:rsidRDefault="00094439" w:rsidP="00094439">
      <w:pPr>
        <w:ind w:left="-426"/>
        <w:jc w:val="both"/>
        <w:rPr>
          <w:rFonts w:ascii="Tahoma" w:hAnsi="Tahoma" w:cs="Tahoma"/>
          <w:color w:val="1F1F1F"/>
          <w:sz w:val="24"/>
          <w:szCs w:val="24"/>
        </w:rPr>
      </w:pPr>
      <w:r w:rsidRPr="00094439">
        <w:rPr>
          <w:rFonts w:ascii="Tahoma" w:hAnsi="Tahoma" w:cs="Tahoma"/>
          <w:color w:val="1F1F1F"/>
          <w:sz w:val="24"/>
          <w:szCs w:val="24"/>
        </w:rPr>
        <w:t>It is to mention that there is no objection from the undersigned if the EMD is released in favour of the supplier, provided the requisite EMD documents are furnished by him.</w:t>
      </w:r>
    </w:p>
    <w:p w14:paraId="7C783B7A" w14:textId="51F4547D" w:rsidR="00F15F86" w:rsidRDefault="00F15F86" w:rsidP="00F15F86">
      <w:pPr>
        <w:ind w:left="-426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2F33FB9" w14:textId="77777777" w:rsidR="000D5E96" w:rsidRDefault="000D5E96" w:rsidP="00F15F86">
      <w:pPr>
        <w:ind w:left="-426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5378661" w14:textId="72A98B00" w:rsidR="000D5E96" w:rsidRPr="00F15F86" w:rsidRDefault="000D5E96" w:rsidP="00F15F86">
      <w:pPr>
        <w:ind w:left="-426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noProof/>
          <w:color w:val="1F1F1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8B7641" wp14:editId="453FD791">
                <wp:simplePos x="0" y="0"/>
                <wp:positionH relativeFrom="column">
                  <wp:posOffset>-186388</wp:posOffset>
                </wp:positionH>
                <wp:positionV relativeFrom="paragraph">
                  <wp:posOffset>197045</wp:posOffset>
                </wp:positionV>
                <wp:extent cx="2082297" cy="506994"/>
                <wp:effectExtent l="0" t="0" r="0" b="7620"/>
                <wp:wrapNone/>
                <wp:docPr id="17105333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2297" cy="5069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585778" w14:textId="7E56B909" w:rsidR="000D5E96" w:rsidRPr="000D5E96" w:rsidRDefault="000D5E96">
                            <w:pP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0D5E96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Enclosure:</w:t>
                            </w:r>
                          </w:p>
                          <w:p w14:paraId="4D380C29" w14:textId="47D89CBF" w:rsidR="000D5E96" w:rsidRPr="000D5E96" w:rsidRDefault="000D5E96">
                            <w:pP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0D5E96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1.Earlier Communication.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B8B764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14.7pt;margin-top:15.5pt;width:163.95pt;height:39.9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" filled="f" stroked="f" strokeweight=".5pt">
                <v:textbox>
                  <w:txbxContent>
                    <w:p w14:paraId="6A585778" w14:textId="7E56B909" w:rsidR="000D5E96" w:rsidRPr="000D5E96" w:rsidRDefault="000D5E96">
                      <w:pP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</w:pPr>
                      <w:r w:rsidRPr="000D5E96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Enclosure:</w:t>
                      </w:r>
                    </w:p>
                    <w:p w14:paraId="4D380C29" w14:textId="47D89CBF" w:rsidR="000D5E96" w:rsidRPr="000D5E96" w:rsidRDefault="000D5E96">
                      <w:pP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</w:pPr>
                      <w:r w:rsidRPr="000D5E96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1.Earlier Communication.</w:t>
                      </w:r>
                    </w:p>
                  </w:txbxContent>
                </v:textbox>
              </v:shape>
            </w:pict>
          </mc:Fallback>
        </mc:AlternateContent>
      </w:r>
    </w:p>
    <w:p w14:paraId="70314503" w14:textId="3606A5CE" w:rsidR="00F15F86" w:rsidRDefault="00F15F86" w:rsidP="00F15F86">
      <w:pPr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       </w:t>
      </w:r>
      <w:r w:rsidR="000D5E96">
        <w:rPr>
          <w:rFonts w:ascii="Tahoma" w:hAnsi="Tahoma" w:cs="Tahoma"/>
          <w:color w:val="1F1F1F"/>
          <w:sz w:val="24"/>
          <w:szCs w:val="24"/>
        </w:rPr>
        <w:t xml:space="preserve"> </w:t>
      </w:r>
      <w:r>
        <w:rPr>
          <w:rFonts w:ascii="Tahoma" w:hAnsi="Tahoma" w:cs="Tahoma"/>
          <w:color w:val="1F1F1F"/>
          <w:sz w:val="24"/>
          <w:szCs w:val="24"/>
        </w:rPr>
        <w:t xml:space="preserve">   </w:t>
      </w:r>
      <w:r w:rsidRPr="00F15F86">
        <w:rPr>
          <w:rFonts w:ascii="Tahoma" w:hAnsi="Tahoma" w:cs="Tahoma"/>
          <w:color w:val="1F1F1F"/>
          <w:sz w:val="24"/>
          <w:szCs w:val="24"/>
        </w:rPr>
        <w:t>Yours faithfully,</w:t>
      </w:r>
    </w:p>
    <w:p w14:paraId="10FEA5C8" w14:textId="3813A721" w:rsidR="004E72AB" w:rsidRDefault="000D5E96" w:rsidP="00F15F86">
      <w:pPr>
        <w:rPr>
          <w:rFonts w:ascii="Tahoma" w:hAnsi="Tahoma" w:cs="Tahoma"/>
          <w:color w:val="1F1F1F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42C22352" wp14:editId="48E3F857">
            <wp:simplePos x="0" y="0"/>
            <wp:positionH relativeFrom="column">
              <wp:posOffset>4140835</wp:posOffset>
            </wp:positionH>
            <wp:positionV relativeFrom="paragraph">
              <wp:posOffset>9525</wp:posOffset>
            </wp:positionV>
            <wp:extent cx="1346835" cy="723900"/>
            <wp:effectExtent l="0" t="0" r="5715" b="0"/>
            <wp:wrapTight wrapText="bothSides">
              <wp:wrapPolygon edited="0">
                <wp:start x="13137" y="0"/>
                <wp:lineTo x="8249" y="568"/>
                <wp:lineTo x="1222" y="6253"/>
                <wp:lineTo x="1222" y="9663"/>
                <wp:lineTo x="0" y="11937"/>
                <wp:lineTo x="0" y="13642"/>
                <wp:lineTo x="6721" y="18758"/>
                <wp:lineTo x="6721" y="21032"/>
                <wp:lineTo x="8554" y="21032"/>
                <wp:lineTo x="8860" y="18758"/>
                <wp:lineTo x="13443" y="9663"/>
                <wp:lineTo x="21386" y="5684"/>
                <wp:lineTo x="21386" y="1705"/>
                <wp:lineTo x="14665" y="0"/>
                <wp:lineTo x="13137" y="0"/>
              </wp:wrapPolygon>
            </wp:wrapTight>
            <wp:docPr id="13461848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83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A0F314" w14:textId="47BF0E6A" w:rsidR="004E72AB" w:rsidRDefault="004E72AB" w:rsidP="00F15F86">
      <w:pPr>
        <w:rPr>
          <w:rFonts w:ascii="Tahoma" w:hAnsi="Tahoma" w:cs="Tahoma"/>
          <w:color w:val="1F1F1F"/>
          <w:sz w:val="24"/>
          <w:szCs w:val="24"/>
        </w:rPr>
      </w:pPr>
    </w:p>
    <w:p w14:paraId="4D70CFB1" w14:textId="77777777" w:rsidR="00F15F86" w:rsidRPr="00F15F86" w:rsidRDefault="00F15F86" w:rsidP="00F15F86">
      <w:pPr>
        <w:rPr>
          <w:rFonts w:ascii="Tahoma" w:hAnsi="Tahoma" w:cs="Tahoma"/>
          <w:color w:val="1F1F1F"/>
          <w:sz w:val="24"/>
          <w:szCs w:val="24"/>
        </w:rPr>
      </w:pPr>
    </w:p>
    <w:p w14:paraId="35426E6D" w14:textId="77777777" w:rsidR="000D5E96" w:rsidRDefault="00F15F86" w:rsidP="00F15F86">
      <w:pPr>
        <w:jc w:val="center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</w:t>
      </w:r>
    </w:p>
    <w:p w14:paraId="1991BBE4" w14:textId="6CA37079" w:rsidR="00F15F86" w:rsidRPr="00F15F86" w:rsidRDefault="000D5E96" w:rsidP="00F15F86">
      <w:pPr>
        <w:jc w:val="center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</w:t>
      </w:r>
      <w:r w:rsidR="00F15F86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F15F86" w:rsidRPr="00F15F86">
        <w:rPr>
          <w:rFonts w:ascii="Tahoma" w:hAnsi="Tahoma" w:cs="Tahoma"/>
          <w:color w:val="1F1F1F"/>
          <w:sz w:val="24"/>
          <w:szCs w:val="24"/>
        </w:rPr>
        <w:t>Principal</w:t>
      </w:r>
    </w:p>
    <w:p w14:paraId="525BD56B" w14:textId="2783B3EC" w:rsidR="00F15F86" w:rsidRDefault="000D5E96" w:rsidP="000D5E96">
      <w:pPr>
        <w:jc w:val="center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</w:t>
      </w:r>
      <w:r w:rsidR="00F15F86" w:rsidRPr="00F15F86">
        <w:rPr>
          <w:rFonts w:ascii="Tahoma" w:hAnsi="Tahoma" w:cs="Tahoma"/>
          <w:color w:val="1F1F1F"/>
          <w:sz w:val="24"/>
          <w:szCs w:val="24"/>
        </w:rPr>
        <w:t>Kashmir Government Polytechnic (KGP),</w:t>
      </w:r>
    </w:p>
    <w:p w14:paraId="7D9BB840" w14:textId="1B08073B" w:rsidR="00E978D6" w:rsidRDefault="00F15F86" w:rsidP="000D5E96">
      <w:pPr>
        <w:jc w:val="center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</w:t>
      </w:r>
      <w:r w:rsidRPr="00F15F86">
        <w:rPr>
          <w:rFonts w:ascii="Tahoma" w:hAnsi="Tahoma" w:cs="Tahoma"/>
          <w:color w:val="1F1F1F"/>
          <w:sz w:val="24"/>
          <w:szCs w:val="24"/>
        </w:rPr>
        <w:t>Srinagar</w:t>
      </w:r>
    </w:p>
    <w:p w14:paraId="2854A3DC" w14:textId="77777777" w:rsidR="00E978D6" w:rsidRDefault="00E978D6" w:rsidP="00E978D6">
      <w:pPr>
        <w:rPr>
          <w:rFonts w:ascii="Tahoma" w:hAnsi="Tahoma" w:cs="Tahoma"/>
          <w:color w:val="1F1F1F"/>
          <w:sz w:val="24"/>
          <w:szCs w:val="24"/>
        </w:rPr>
      </w:pPr>
    </w:p>
    <w:p w14:paraId="587023B0" w14:textId="7545072C" w:rsidR="00F15F86" w:rsidRPr="00F15F86" w:rsidRDefault="00F15F86" w:rsidP="00E978D6">
      <w:pPr>
        <w:ind w:hanging="426"/>
        <w:rPr>
          <w:rFonts w:ascii="Tahoma" w:hAnsi="Tahoma" w:cs="Tahoma"/>
          <w:color w:val="1F1F1F"/>
          <w:sz w:val="24"/>
          <w:szCs w:val="24"/>
        </w:rPr>
      </w:pPr>
      <w:r w:rsidRPr="00F15F86">
        <w:rPr>
          <w:rFonts w:ascii="Tahoma" w:hAnsi="Tahoma" w:cs="Tahoma"/>
          <w:b/>
          <w:bCs/>
          <w:color w:val="1F1F1F"/>
          <w:sz w:val="24"/>
          <w:szCs w:val="24"/>
        </w:rPr>
        <w:t>Copy to</w:t>
      </w: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proofErr w:type="gramStart"/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the </w:t>
      </w:r>
      <w:r w:rsidRPr="00F15F86">
        <w:rPr>
          <w:rFonts w:ascii="Tahoma" w:hAnsi="Tahoma" w:cs="Tahoma"/>
          <w:b/>
          <w:bCs/>
          <w:color w:val="1F1F1F"/>
          <w:sz w:val="24"/>
          <w:szCs w:val="24"/>
        </w:rPr>
        <w:t>:</w:t>
      </w:r>
      <w:proofErr w:type="gramEnd"/>
    </w:p>
    <w:p w14:paraId="6115F353" w14:textId="77777777" w:rsidR="00F15F86" w:rsidRPr="00F15F86" w:rsidRDefault="00F15F86" w:rsidP="00E978D6">
      <w:pPr>
        <w:numPr>
          <w:ilvl w:val="0"/>
          <w:numId w:val="23"/>
        </w:numPr>
        <w:tabs>
          <w:tab w:val="clear" w:pos="720"/>
          <w:tab w:val="num" w:pos="-142"/>
        </w:tabs>
        <w:ind w:hanging="1146"/>
        <w:rPr>
          <w:rFonts w:ascii="Tahoma" w:hAnsi="Tahoma" w:cs="Tahoma"/>
          <w:color w:val="1F1F1F"/>
          <w:sz w:val="24"/>
          <w:szCs w:val="24"/>
        </w:rPr>
      </w:pPr>
      <w:r w:rsidRPr="00F15F86">
        <w:rPr>
          <w:rFonts w:ascii="Tahoma" w:hAnsi="Tahoma" w:cs="Tahoma"/>
          <w:color w:val="1F1F1F"/>
          <w:sz w:val="24"/>
          <w:szCs w:val="24"/>
        </w:rPr>
        <w:t>Accounts Officer, Directorate of Skill Development, J&amp;K for information.</w:t>
      </w:r>
    </w:p>
    <w:p w14:paraId="22248F92" w14:textId="77777777" w:rsidR="00F15F86" w:rsidRPr="00F15F86" w:rsidRDefault="00F15F86" w:rsidP="00E978D6">
      <w:pPr>
        <w:numPr>
          <w:ilvl w:val="0"/>
          <w:numId w:val="23"/>
        </w:numPr>
        <w:tabs>
          <w:tab w:val="clear" w:pos="720"/>
          <w:tab w:val="num" w:pos="-142"/>
        </w:tabs>
        <w:ind w:hanging="1146"/>
        <w:rPr>
          <w:rFonts w:ascii="Tahoma" w:hAnsi="Tahoma" w:cs="Tahoma"/>
          <w:color w:val="1F1F1F"/>
          <w:sz w:val="24"/>
          <w:szCs w:val="24"/>
        </w:rPr>
      </w:pPr>
      <w:r w:rsidRPr="00F15F86">
        <w:rPr>
          <w:rFonts w:ascii="Tahoma" w:hAnsi="Tahoma" w:cs="Tahoma"/>
          <w:color w:val="1F1F1F"/>
          <w:sz w:val="24"/>
          <w:szCs w:val="24"/>
        </w:rPr>
        <w:t>Office record.</w:t>
      </w:r>
    </w:p>
    <w:p w14:paraId="61612061" w14:textId="2E1025E8" w:rsidR="00776CE9" w:rsidRDefault="00776CE9" w:rsidP="00776CE9">
      <w:pPr>
        <w:rPr>
          <w:rFonts w:ascii="Tahoma" w:hAnsi="Tahoma" w:cs="Tahoma"/>
          <w:color w:val="1F1F1F"/>
          <w:sz w:val="24"/>
          <w:szCs w:val="24"/>
        </w:rPr>
      </w:pPr>
    </w:p>
    <w:p w14:paraId="32B47F88" w14:textId="2B27AD9A" w:rsidR="00282EDF" w:rsidRDefault="00AC5D71" w:rsidP="00711B2F">
      <w:pPr>
        <w:shd w:val="clear" w:color="auto" w:fill="FFFFFF"/>
        <w:ind w:left="-90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</w:t>
      </w:r>
    </w:p>
    <w:p w14:paraId="7750BE24" w14:textId="0E804887" w:rsidR="00766784" w:rsidRPr="00377397" w:rsidRDefault="00D72DDA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 </w:t>
      </w:r>
      <w:r w:rsidR="00282EDF">
        <w:rPr>
          <w:rFonts w:ascii="Tahoma" w:hAnsi="Tahoma" w:cs="Tahoma"/>
          <w:color w:val="222222"/>
          <w:lang w:val="en-US" w:eastAsia="en-US"/>
        </w:rPr>
        <w:t xml:space="preserve">   </w:t>
      </w:r>
      <w:r w:rsidR="00D65EE7">
        <w:rPr>
          <w:rFonts w:ascii="Tahoma" w:hAnsi="Tahoma" w:cs="Tahoma"/>
          <w:color w:val="222222"/>
          <w:lang w:val="en-US" w:eastAsia="en-US"/>
        </w:rPr>
        <w:t xml:space="preserve"> </w:t>
      </w:r>
      <w:r w:rsidR="00282EDF">
        <w:rPr>
          <w:rFonts w:ascii="Tahoma" w:hAnsi="Tahoma" w:cs="Tahoma"/>
          <w:color w:val="222222"/>
          <w:lang w:val="en-US" w:eastAsia="en-US"/>
        </w:rPr>
        <w:t xml:space="preserve"> </w:t>
      </w:r>
      <w:r w:rsidR="00AC5D71">
        <w:rPr>
          <w:rFonts w:ascii="Tahoma" w:hAnsi="Tahoma" w:cs="Tahoma"/>
          <w:color w:val="222222"/>
          <w:lang w:val="en-US" w:eastAsia="en-US"/>
        </w:rPr>
        <w:t xml:space="preserve">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</w:p>
    <w:p w14:paraId="6F9B73AB" w14:textId="63F6FB88" w:rsidR="00766784" w:rsidRPr="00377397" w:rsidRDefault="00721541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="00D65EE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</w:p>
    <w:p w14:paraId="6699241A" w14:textId="0F46E8F3" w:rsidR="00766784" w:rsidRPr="00377397" w:rsidRDefault="00D72DDA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</w:p>
    <w:p w14:paraId="412965F7" w14:textId="77777777" w:rsidR="0070544A" w:rsidRDefault="0070544A" w:rsidP="00711B2F">
      <w:pPr>
        <w:spacing w:line="276" w:lineRule="auto"/>
        <w:ind w:left="-9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63F06F65" w14:textId="77777777" w:rsidR="00E014AE" w:rsidRDefault="00E014AE" w:rsidP="00711B2F">
      <w:pPr>
        <w:spacing w:line="276" w:lineRule="auto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58C0F368" w14:textId="77777777" w:rsidR="00282EDF" w:rsidRPr="00282EDF" w:rsidRDefault="00282EDF" w:rsidP="00282EDF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4EA7B93" w14:textId="646539D0" w:rsidR="00D72DDA" w:rsidRPr="00721541" w:rsidRDefault="00D72DDA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7222DC3" w14:textId="782B9634" w:rsidR="00A80BE9" w:rsidRPr="00721541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0D5E96">
      <w:headerReference w:type="default" r:id="rId8"/>
      <w:pgSz w:w="11906" w:h="16838"/>
      <w:pgMar w:top="720" w:right="849" w:bottom="1080" w:left="1134" w:header="56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DE012" w14:textId="77777777" w:rsidR="0034438E" w:rsidRDefault="0034438E">
      <w:r>
        <w:separator/>
      </w:r>
    </w:p>
  </w:endnote>
  <w:endnote w:type="continuationSeparator" w:id="0">
    <w:p w14:paraId="7B7D32F4" w14:textId="77777777" w:rsidR="0034438E" w:rsidRDefault="00344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4472E" w14:textId="77777777" w:rsidR="0034438E" w:rsidRDefault="0034438E">
      <w:r>
        <w:separator/>
      </w:r>
    </w:p>
  </w:footnote>
  <w:footnote w:type="continuationSeparator" w:id="0">
    <w:p w14:paraId="5AD0AF9E" w14:textId="77777777" w:rsidR="0034438E" w:rsidRDefault="003443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8AF40" w14:textId="372F6A8A" w:rsidR="00C160EC" w:rsidRDefault="00C160EC" w:rsidP="00C160EC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Phone No:0194-2310144/2310060                   </w:t>
    </w:r>
  </w:p>
  <w:p w14:paraId="0D781061" w14:textId="0625CA9E" w:rsidR="00C160EC" w:rsidRDefault="00E014AE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03E815D3">
          <wp:simplePos x="0" y="0"/>
          <wp:positionH relativeFrom="column">
            <wp:posOffset>-139700</wp:posOffset>
          </wp:positionH>
          <wp:positionV relativeFrom="page">
            <wp:posOffset>603885</wp:posOffset>
          </wp:positionV>
          <wp:extent cx="850265" cy="823595"/>
          <wp:effectExtent l="0" t="0" r="6985" b="0"/>
          <wp:wrapTight wrapText="bothSides">
            <wp:wrapPolygon edited="0">
              <wp:start x="0" y="0"/>
              <wp:lineTo x="0" y="20984"/>
              <wp:lineTo x="21294" y="20984"/>
              <wp:lineTo x="21294" y="0"/>
              <wp:lineTo x="0" y="0"/>
            </wp:wrapPolygon>
          </wp:wrapTight>
          <wp:docPr id="552062516" name="Picture 5520625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0265" cy="8235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160EC">
      <w:rPr>
        <w:rFonts w:ascii="Century Gothic" w:eastAsia="Calibri" w:hAnsi="Century Gothic"/>
        <w:sz w:val="16"/>
        <w:szCs w:val="16"/>
      </w:rPr>
      <w:t>Fax</w:t>
    </w:r>
    <w:proofErr w:type="gramStart"/>
    <w:r w:rsidR="00C160EC">
      <w:rPr>
        <w:rFonts w:ascii="Century Gothic" w:eastAsia="Calibri" w:hAnsi="Century Gothic"/>
        <w:sz w:val="16"/>
        <w:szCs w:val="16"/>
      </w:rPr>
      <w:t>: :</w:t>
    </w:r>
    <w:proofErr w:type="gramEnd"/>
    <w:r w:rsidR="00C160EC">
      <w:rPr>
        <w:rFonts w:ascii="Century Gothic" w:eastAsia="Calibri" w:hAnsi="Century Gothic"/>
        <w:sz w:val="16"/>
        <w:szCs w:val="16"/>
      </w:rPr>
      <w:t xml:space="preserve"> 0194-2310144</w:t>
    </w:r>
  </w:p>
  <w:p w14:paraId="4381D156" w14:textId="34D25609" w:rsidR="00C160EC" w:rsidRDefault="00C160EC" w:rsidP="00E014AE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</w:p>
  <w:p w14:paraId="4DF18286" w14:textId="0D2A18A8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</w:t>
    </w:r>
    <w:r w:rsidR="00E014AE">
      <w:rPr>
        <w:rFonts w:ascii="Algerian" w:eastAsia="Calibri" w:hAnsi="Algerian"/>
        <w:b/>
        <w:bCs/>
        <w:sz w:val="28"/>
        <w:szCs w:val="28"/>
      </w:rPr>
      <w:t xml:space="preserve">  </w:t>
    </w:r>
    <w:r>
      <w:rPr>
        <w:rFonts w:ascii="Algerian" w:eastAsia="Calibri" w:hAnsi="Algerian"/>
        <w:b/>
        <w:bCs/>
        <w:sz w:val="28"/>
        <w:szCs w:val="28"/>
      </w:rPr>
      <w:t xml:space="preserve">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36ABACF8" w:rsidR="00C160EC" w:rsidRDefault="00C160EC" w:rsidP="00C160EC">
    <w:pPr>
      <w:contextualSpacing/>
      <w:rPr>
        <w:sz w:val="20"/>
        <w:szCs w:val="20"/>
      </w:rPr>
    </w:pPr>
    <w:r>
      <w:t xml:space="preserve">                   </w:t>
    </w:r>
    <w:r w:rsidR="00E014AE">
      <w:t xml:space="preserve"> </w:t>
    </w:r>
    <w:hyperlink r:id="rId2" w:history="1">
      <w:r w:rsidR="00E014AE" w:rsidRPr="00F71DE9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7827F005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5820463"/>
    <w:multiLevelType w:val="multilevel"/>
    <w:tmpl w:val="E0B4D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6E0BCD"/>
    <w:multiLevelType w:val="multilevel"/>
    <w:tmpl w:val="E666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7D6862"/>
    <w:multiLevelType w:val="multilevel"/>
    <w:tmpl w:val="794E3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8" w15:restartNumberingAfterBreak="0">
    <w:nsid w:val="35FE1BE4"/>
    <w:multiLevelType w:val="multilevel"/>
    <w:tmpl w:val="7C3EC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6B35A2"/>
    <w:multiLevelType w:val="multilevel"/>
    <w:tmpl w:val="7C681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2" w15:restartNumberingAfterBreak="0">
    <w:nsid w:val="67197EE2"/>
    <w:multiLevelType w:val="hybridMultilevel"/>
    <w:tmpl w:val="703C396E"/>
    <w:lvl w:ilvl="0" w:tplc="475891F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3" w15:restartNumberingAfterBreak="0">
    <w:nsid w:val="75395EB7"/>
    <w:multiLevelType w:val="multilevel"/>
    <w:tmpl w:val="AE8A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8870131">
    <w:abstractNumId w:val="9"/>
  </w:num>
  <w:num w:numId="2" w16cid:durableId="1957633821">
    <w:abstractNumId w:val="7"/>
  </w:num>
  <w:num w:numId="3" w16cid:durableId="1387217169">
    <w:abstractNumId w:val="6"/>
  </w:num>
  <w:num w:numId="4" w16cid:durableId="1242259085">
    <w:abstractNumId w:val="5"/>
  </w:num>
  <w:num w:numId="5" w16cid:durableId="1662655785">
    <w:abstractNumId w:val="4"/>
  </w:num>
  <w:num w:numId="6" w16cid:durableId="383140078">
    <w:abstractNumId w:val="8"/>
  </w:num>
  <w:num w:numId="7" w16cid:durableId="438333467">
    <w:abstractNumId w:val="3"/>
  </w:num>
  <w:num w:numId="8" w16cid:durableId="894005529">
    <w:abstractNumId w:val="2"/>
  </w:num>
  <w:num w:numId="9" w16cid:durableId="1861510762">
    <w:abstractNumId w:val="1"/>
  </w:num>
  <w:num w:numId="10" w16cid:durableId="286816025">
    <w:abstractNumId w:val="0"/>
  </w:num>
  <w:num w:numId="11" w16cid:durableId="1954550256">
    <w:abstractNumId w:val="14"/>
  </w:num>
  <w:num w:numId="12" w16cid:durableId="116339271">
    <w:abstractNumId w:val="15"/>
  </w:num>
  <w:num w:numId="13" w16cid:durableId="313722780">
    <w:abstractNumId w:val="13"/>
  </w:num>
  <w:num w:numId="14" w16cid:durableId="1667593248">
    <w:abstractNumId w:val="21"/>
  </w:num>
  <w:num w:numId="15" w16cid:durableId="1042631970">
    <w:abstractNumId w:val="20"/>
  </w:num>
  <w:num w:numId="16" w16cid:durableId="939988676">
    <w:abstractNumId w:val="17"/>
  </w:num>
  <w:num w:numId="17" w16cid:durableId="342972184">
    <w:abstractNumId w:val="16"/>
  </w:num>
  <w:num w:numId="18" w16cid:durableId="359359889">
    <w:abstractNumId w:val="22"/>
  </w:num>
  <w:num w:numId="19" w16cid:durableId="1448886953">
    <w:abstractNumId w:val="23"/>
  </w:num>
  <w:num w:numId="20" w16cid:durableId="1828591987">
    <w:abstractNumId w:val="19"/>
  </w:num>
  <w:num w:numId="21" w16cid:durableId="1294823468">
    <w:abstractNumId w:val="11"/>
  </w:num>
  <w:num w:numId="22" w16cid:durableId="154343334">
    <w:abstractNumId w:val="18"/>
  </w:num>
  <w:num w:numId="23" w16cid:durableId="1351759788">
    <w:abstractNumId w:val="12"/>
  </w:num>
  <w:num w:numId="24" w16cid:durableId="14702417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716D2"/>
    <w:rsid w:val="00071AAB"/>
    <w:rsid w:val="00094439"/>
    <w:rsid w:val="000A2EB0"/>
    <w:rsid w:val="000B76C4"/>
    <w:rsid w:val="000C5610"/>
    <w:rsid w:val="000D5E96"/>
    <w:rsid w:val="000E6552"/>
    <w:rsid w:val="000F3A4F"/>
    <w:rsid w:val="000F59AC"/>
    <w:rsid w:val="000F5E91"/>
    <w:rsid w:val="001364FE"/>
    <w:rsid w:val="001368DD"/>
    <w:rsid w:val="00147DB3"/>
    <w:rsid w:val="001518A5"/>
    <w:rsid w:val="00160095"/>
    <w:rsid w:val="00170095"/>
    <w:rsid w:val="00170E4F"/>
    <w:rsid w:val="001743F4"/>
    <w:rsid w:val="00187C33"/>
    <w:rsid w:val="001936B7"/>
    <w:rsid w:val="00196AB1"/>
    <w:rsid w:val="001A58BE"/>
    <w:rsid w:val="001E7EC2"/>
    <w:rsid w:val="001F1320"/>
    <w:rsid w:val="00201333"/>
    <w:rsid w:val="00210FA7"/>
    <w:rsid w:val="00215347"/>
    <w:rsid w:val="00216417"/>
    <w:rsid w:val="00250B65"/>
    <w:rsid w:val="0026631D"/>
    <w:rsid w:val="00282EDF"/>
    <w:rsid w:val="002A7114"/>
    <w:rsid w:val="002C2F53"/>
    <w:rsid w:val="00317F33"/>
    <w:rsid w:val="0033518C"/>
    <w:rsid w:val="003437C2"/>
    <w:rsid w:val="0034438E"/>
    <w:rsid w:val="003756E0"/>
    <w:rsid w:val="00377186"/>
    <w:rsid w:val="00377397"/>
    <w:rsid w:val="003822B6"/>
    <w:rsid w:val="003A1C03"/>
    <w:rsid w:val="003A7892"/>
    <w:rsid w:val="003F5B25"/>
    <w:rsid w:val="00414627"/>
    <w:rsid w:val="00425D63"/>
    <w:rsid w:val="0044140F"/>
    <w:rsid w:val="0044478E"/>
    <w:rsid w:val="00457729"/>
    <w:rsid w:val="0046104B"/>
    <w:rsid w:val="004643D8"/>
    <w:rsid w:val="00477816"/>
    <w:rsid w:val="00497C24"/>
    <w:rsid w:val="004A595C"/>
    <w:rsid w:val="004C7BA5"/>
    <w:rsid w:val="004D79C9"/>
    <w:rsid w:val="004D7A7B"/>
    <w:rsid w:val="004E72AB"/>
    <w:rsid w:val="004E7628"/>
    <w:rsid w:val="004F3334"/>
    <w:rsid w:val="004F48F2"/>
    <w:rsid w:val="004F6EC1"/>
    <w:rsid w:val="005128EA"/>
    <w:rsid w:val="005149B1"/>
    <w:rsid w:val="005155A1"/>
    <w:rsid w:val="00522BE9"/>
    <w:rsid w:val="005367F4"/>
    <w:rsid w:val="00536819"/>
    <w:rsid w:val="005519F7"/>
    <w:rsid w:val="005647F2"/>
    <w:rsid w:val="005662D1"/>
    <w:rsid w:val="005706F9"/>
    <w:rsid w:val="00573A09"/>
    <w:rsid w:val="005A4526"/>
    <w:rsid w:val="005A6289"/>
    <w:rsid w:val="005B6603"/>
    <w:rsid w:val="005C1B16"/>
    <w:rsid w:val="005D5698"/>
    <w:rsid w:val="005E53D0"/>
    <w:rsid w:val="005E64A1"/>
    <w:rsid w:val="006002EB"/>
    <w:rsid w:val="00604D34"/>
    <w:rsid w:val="006128EF"/>
    <w:rsid w:val="00624B0E"/>
    <w:rsid w:val="006264B4"/>
    <w:rsid w:val="00631690"/>
    <w:rsid w:val="0063188B"/>
    <w:rsid w:val="00642BCA"/>
    <w:rsid w:val="00643033"/>
    <w:rsid w:val="00644CC3"/>
    <w:rsid w:val="00661468"/>
    <w:rsid w:val="006649F0"/>
    <w:rsid w:val="0067245D"/>
    <w:rsid w:val="0068470E"/>
    <w:rsid w:val="00690E49"/>
    <w:rsid w:val="00695DCD"/>
    <w:rsid w:val="006A05CC"/>
    <w:rsid w:val="006A1E4D"/>
    <w:rsid w:val="006A35A7"/>
    <w:rsid w:val="006C7DC3"/>
    <w:rsid w:val="006F0CCE"/>
    <w:rsid w:val="006F267E"/>
    <w:rsid w:val="0070544A"/>
    <w:rsid w:val="00711B2F"/>
    <w:rsid w:val="007152D7"/>
    <w:rsid w:val="00721541"/>
    <w:rsid w:val="00746C14"/>
    <w:rsid w:val="00755C79"/>
    <w:rsid w:val="00766784"/>
    <w:rsid w:val="00776CE9"/>
    <w:rsid w:val="0078386D"/>
    <w:rsid w:val="007C2C59"/>
    <w:rsid w:val="007E51A4"/>
    <w:rsid w:val="007F3B24"/>
    <w:rsid w:val="00801F23"/>
    <w:rsid w:val="00837632"/>
    <w:rsid w:val="0085640F"/>
    <w:rsid w:val="008567AA"/>
    <w:rsid w:val="00892712"/>
    <w:rsid w:val="008A46C2"/>
    <w:rsid w:val="008A680A"/>
    <w:rsid w:val="008B0BB0"/>
    <w:rsid w:val="008E6C4B"/>
    <w:rsid w:val="008E730F"/>
    <w:rsid w:val="008F18C0"/>
    <w:rsid w:val="00907648"/>
    <w:rsid w:val="00927DD1"/>
    <w:rsid w:val="00930FDE"/>
    <w:rsid w:val="009344A3"/>
    <w:rsid w:val="00971FF3"/>
    <w:rsid w:val="009779B3"/>
    <w:rsid w:val="00982DBF"/>
    <w:rsid w:val="00984C93"/>
    <w:rsid w:val="00987CE1"/>
    <w:rsid w:val="0099405C"/>
    <w:rsid w:val="00994F30"/>
    <w:rsid w:val="009C600F"/>
    <w:rsid w:val="009D125F"/>
    <w:rsid w:val="009D3723"/>
    <w:rsid w:val="009E04F2"/>
    <w:rsid w:val="00A03B7B"/>
    <w:rsid w:val="00A06241"/>
    <w:rsid w:val="00A119F0"/>
    <w:rsid w:val="00A200C9"/>
    <w:rsid w:val="00A250D5"/>
    <w:rsid w:val="00A32F56"/>
    <w:rsid w:val="00A36028"/>
    <w:rsid w:val="00A7368D"/>
    <w:rsid w:val="00A77585"/>
    <w:rsid w:val="00A80BE9"/>
    <w:rsid w:val="00A82F54"/>
    <w:rsid w:val="00A91424"/>
    <w:rsid w:val="00AA2C77"/>
    <w:rsid w:val="00AC3FB9"/>
    <w:rsid w:val="00AC5D71"/>
    <w:rsid w:val="00AC702A"/>
    <w:rsid w:val="00AD226F"/>
    <w:rsid w:val="00AE0C47"/>
    <w:rsid w:val="00B03E5E"/>
    <w:rsid w:val="00B05ADC"/>
    <w:rsid w:val="00B13A52"/>
    <w:rsid w:val="00B23262"/>
    <w:rsid w:val="00B24CF4"/>
    <w:rsid w:val="00B26993"/>
    <w:rsid w:val="00B4570C"/>
    <w:rsid w:val="00B5208C"/>
    <w:rsid w:val="00B74876"/>
    <w:rsid w:val="00B74B79"/>
    <w:rsid w:val="00B857F4"/>
    <w:rsid w:val="00BA4638"/>
    <w:rsid w:val="00BB4D1F"/>
    <w:rsid w:val="00BB7485"/>
    <w:rsid w:val="00BB7C2B"/>
    <w:rsid w:val="00BC1664"/>
    <w:rsid w:val="00BC2546"/>
    <w:rsid w:val="00BC54DE"/>
    <w:rsid w:val="00C05085"/>
    <w:rsid w:val="00C1593D"/>
    <w:rsid w:val="00C160EC"/>
    <w:rsid w:val="00C37FC7"/>
    <w:rsid w:val="00C45A13"/>
    <w:rsid w:val="00C56C7E"/>
    <w:rsid w:val="00C608EB"/>
    <w:rsid w:val="00C776A4"/>
    <w:rsid w:val="00CA2C6C"/>
    <w:rsid w:val="00CA43D3"/>
    <w:rsid w:val="00CB0F82"/>
    <w:rsid w:val="00CB5179"/>
    <w:rsid w:val="00CB79EE"/>
    <w:rsid w:val="00CC0600"/>
    <w:rsid w:val="00CC78AC"/>
    <w:rsid w:val="00CD31A4"/>
    <w:rsid w:val="00CF7953"/>
    <w:rsid w:val="00D07232"/>
    <w:rsid w:val="00D10245"/>
    <w:rsid w:val="00D21BDD"/>
    <w:rsid w:val="00D257BB"/>
    <w:rsid w:val="00D65EE7"/>
    <w:rsid w:val="00D65F07"/>
    <w:rsid w:val="00D72DDA"/>
    <w:rsid w:val="00D87ED5"/>
    <w:rsid w:val="00D92BB7"/>
    <w:rsid w:val="00DA5931"/>
    <w:rsid w:val="00DA75B0"/>
    <w:rsid w:val="00DB1E24"/>
    <w:rsid w:val="00DC76D2"/>
    <w:rsid w:val="00DD30ED"/>
    <w:rsid w:val="00E014AE"/>
    <w:rsid w:val="00E17F4F"/>
    <w:rsid w:val="00E21D97"/>
    <w:rsid w:val="00E578DA"/>
    <w:rsid w:val="00E64C21"/>
    <w:rsid w:val="00E826FF"/>
    <w:rsid w:val="00E85366"/>
    <w:rsid w:val="00E978D6"/>
    <w:rsid w:val="00EA0CA6"/>
    <w:rsid w:val="00EB1509"/>
    <w:rsid w:val="00EC24C6"/>
    <w:rsid w:val="00EC55AF"/>
    <w:rsid w:val="00EF2255"/>
    <w:rsid w:val="00EF2933"/>
    <w:rsid w:val="00F01BD2"/>
    <w:rsid w:val="00F05146"/>
    <w:rsid w:val="00F1115D"/>
    <w:rsid w:val="00F15F86"/>
    <w:rsid w:val="00F22817"/>
    <w:rsid w:val="00F3513C"/>
    <w:rsid w:val="00F465C5"/>
    <w:rsid w:val="00F5180D"/>
    <w:rsid w:val="00F51B21"/>
    <w:rsid w:val="00F51D87"/>
    <w:rsid w:val="00F5256C"/>
    <w:rsid w:val="00F8142D"/>
    <w:rsid w:val="00F8455C"/>
    <w:rsid w:val="00F8733A"/>
    <w:rsid w:val="00FA566A"/>
    <w:rsid w:val="00FE2D97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6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2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4</cp:revision>
  <cp:lastPrinted>2026-08-11T12:13:00Z</cp:lastPrinted>
  <dcterms:created xsi:type="dcterms:W3CDTF">2026-08-11T12:07:00Z</dcterms:created>
  <dcterms:modified xsi:type="dcterms:W3CDTF">2026-08-11T12:21:00Z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