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338A5795" w14:textId="352D7435" w:rsidR="00BF0658" w:rsidRPr="00A1679C" w:rsidRDefault="00BF0658" w:rsidP="00BF0658">
      <w:pPr>
        <w:ind w:left="-142"/>
        <w:jc w:val="both"/>
        <w:rPr>
          <w:rFonts w:ascii="Tahoma" w:hAnsi="Tahoma" w:cs="Tahoma"/>
          <w:color w:val="1F1F1F"/>
          <w:sz w:val="25"/>
          <w:szCs w:val="25"/>
        </w:rPr>
      </w:pPr>
      <w:r>
        <w:rPr>
          <w:rFonts w:ascii="Tahoma" w:hAnsi="Tahoma" w:cs="Tahoma"/>
          <w:color w:val="1F1F1F"/>
          <w:sz w:val="24"/>
          <w:szCs w:val="24"/>
        </w:rPr>
        <w:t xml:space="preserve"> </w:t>
      </w:r>
      <w:r w:rsidR="009556D0">
        <w:rPr>
          <w:rFonts w:ascii="Tahoma" w:hAnsi="Tahoma" w:cs="Tahoma"/>
          <w:color w:val="1F1F1F"/>
          <w:sz w:val="25"/>
          <w:szCs w:val="25"/>
        </w:rPr>
        <w:t>The Registrar</w:t>
      </w:r>
      <w:r w:rsidR="00BA1F7A">
        <w:rPr>
          <w:rFonts w:ascii="Tahoma" w:hAnsi="Tahoma" w:cs="Tahoma"/>
          <w:color w:val="1F1F1F"/>
          <w:sz w:val="25"/>
          <w:szCs w:val="25"/>
        </w:rPr>
        <w:t>,</w:t>
      </w:r>
    </w:p>
    <w:p w14:paraId="60B2D8CE" w14:textId="77777777" w:rsidR="009556D0"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National Institute of Technology,</w:t>
      </w:r>
    </w:p>
    <w:p w14:paraId="1289BD4B" w14:textId="2BCFDF36"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Srinagar.</w:t>
      </w:r>
    </w:p>
    <w:p w14:paraId="03A935E6" w14:textId="288B7235" w:rsidR="00C51518" w:rsidRPr="00A1679C" w:rsidRDefault="00C51518" w:rsidP="00BF0658">
      <w:pPr>
        <w:tabs>
          <w:tab w:val="left" w:pos="-142"/>
        </w:tabs>
        <w:ind w:left="-142"/>
        <w:jc w:val="both"/>
        <w:rPr>
          <w:rFonts w:ascii="Tahoma" w:hAnsi="Tahoma" w:cs="Tahoma"/>
          <w:color w:val="1F1F1F"/>
          <w:sz w:val="25"/>
          <w:szCs w:val="25"/>
        </w:rPr>
      </w:pPr>
    </w:p>
    <w:p w14:paraId="3890EE23" w14:textId="2044BF93" w:rsidR="00BF0658" w:rsidRPr="00A1679C" w:rsidRDefault="00BF0658"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No: KGP</w:t>
      </w:r>
      <w:r w:rsidR="000F0DFA" w:rsidRPr="00A1679C">
        <w:rPr>
          <w:rFonts w:ascii="Tahoma" w:hAnsi="Tahoma" w:cs="Tahoma"/>
          <w:color w:val="1F1F1F"/>
          <w:sz w:val="25"/>
          <w:szCs w:val="25"/>
        </w:rPr>
        <w:t>/Estt/2026/</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Dated:</w:t>
      </w:r>
      <w:r w:rsidR="00BA1F7A">
        <w:rPr>
          <w:rFonts w:ascii="Tahoma" w:hAnsi="Tahoma" w:cs="Tahoma"/>
          <w:color w:val="1F1F1F"/>
          <w:sz w:val="25"/>
          <w:szCs w:val="25"/>
        </w:rPr>
        <w:t xml:space="preserve"> </w:t>
      </w:r>
    </w:p>
    <w:p w14:paraId="1B6F7324" w14:textId="77777777" w:rsidR="00BF0658" w:rsidRPr="00A1679C" w:rsidRDefault="00BF0658" w:rsidP="00BF0658">
      <w:pPr>
        <w:tabs>
          <w:tab w:val="left" w:pos="-142"/>
        </w:tabs>
        <w:ind w:left="-142"/>
        <w:jc w:val="both"/>
        <w:rPr>
          <w:rFonts w:ascii="Tahoma" w:hAnsi="Tahoma" w:cs="Tahoma"/>
          <w:color w:val="1F1F1F"/>
          <w:sz w:val="25"/>
          <w:szCs w:val="25"/>
        </w:rPr>
      </w:pPr>
    </w:p>
    <w:p w14:paraId="5BE2B4A7" w14:textId="752D00E9" w:rsidR="00BF0658" w:rsidRPr="00A1679C" w:rsidRDefault="00BF0658" w:rsidP="00BF0658">
      <w:pPr>
        <w:tabs>
          <w:tab w:val="left" w:pos="-142"/>
        </w:tabs>
        <w:ind w:left="-142"/>
        <w:jc w:val="both"/>
        <w:rPr>
          <w:rFonts w:ascii="Tahoma" w:hAnsi="Tahoma" w:cs="Tahoma"/>
          <w:color w:val="1F1F1F"/>
          <w:sz w:val="25"/>
          <w:szCs w:val="25"/>
        </w:rPr>
      </w:pPr>
      <w:r w:rsidRPr="00A1679C">
        <w:rPr>
          <w:rFonts w:ascii="Tahoma" w:hAnsi="Tahoma" w:cs="Tahoma"/>
          <w:b/>
          <w:bCs/>
          <w:color w:val="1F1F1F"/>
          <w:sz w:val="25"/>
          <w:szCs w:val="25"/>
        </w:rPr>
        <w:t>Subject:</w:t>
      </w:r>
      <w:r w:rsidR="00DF2739">
        <w:rPr>
          <w:rFonts w:ascii="Tahoma" w:hAnsi="Tahoma" w:cs="Tahoma"/>
          <w:b/>
          <w:bCs/>
          <w:color w:val="1F1F1F"/>
          <w:sz w:val="25"/>
          <w:szCs w:val="25"/>
        </w:rPr>
        <w:t xml:space="preserve"> </w:t>
      </w:r>
      <w:r w:rsidRPr="00A1679C">
        <w:rPr>
          <w:rFonts w:ascii="Tahoma" w:hAnsi="Tahoma" w:cs="Tahoma"/>
          <w:b/>
          <w:bCs/>
          <w:color w:val="1F1F1F"/>
          <w:sz w:val="25"/>
          <w:szCs w:val="25"/>
        </w:rPr>
        <w:t xml:space="preserve">Request for Deputation of Faculty Member / Representative for Verification of </w:t>
      </w:r>
      <w:r w:rsidR="009556D0">
        <w:rPr>
          <w:rFonts w:ascii="Tahoma" w:hAnsi="Tahoma" w:cs="Tahoma"/>
          <w:b/>
          <w:bCs/>
          <w:color w:val="1F1F1F"/>
          <w:sz w:val="25"/>
          <w:szCs w:val="25"/>
        </w:rPr>
        <w:t>Workshop related</w:t>
      </w:r>
      <w:r w:rsidR="009556D0">
        <w:rPr>
          <w:rFonts w:ascii="Tahoma" w:hAnsi="Tahoma" w:cs="Tahoma"/>
          <w:b/>
          <w:bCs/>
          <w:color w:val="1F1F1F"/>
          <w:sz w:val="25"/>
          <w:szCs w:val="25"/>
        </w:rPr>
        <w:t xml:space="preserve"> </w:t>
      </w:r>
      <w:r w:rsidRPr="00A1679C">
        <w:rPr>
          <w:rFonts w:ascii="Tahoma" w:hAnsi="Tahoma" w:cs="Tahoma"/>
          <w:b/>
          <w:bCs/>
          <w:color w:val="1F1F1F"/>
          <w:sz w:val="25"/>
          <w:szCs w:val="25"/>
        </w:rPr>
        <w:t xml:space="preserve">Equipment and </w:t>
      </w:r>
      <w:r w:rsidR="009556D0" w:rsidRPr="00A1679C">
        <w:rPr>
          <w:rFonts w:ascii="Tahoma" w:hAnsi="Tahoma" w:cs="Tahoma"/>
          <w:b/>
          <w:bCs/>
          <w:color w:val="1F1F1F"/>
          <w:sz w:val="25"/>
          <w:szCs w:val="25"/>
        </w:rPr>
        <w:t>Tools</w:t>
      </w:r>
      <w:r w:rsidR="009556D0">
        <w:rPr>
          <w:rFonts w:ascii="Tahoma" w:hAnsi="Tahoma" w:cs="Tahoma"/>
          <w:b/>
          <w:bCs/>
          <w:color w:val="1F1F1F"/>
          <w:sz w:val="25"/>
          <w:szCs w:val="25"/>
        </w:rPr>
        <w:t xml:space="preserve"> </w:t>
      </w:r>
      <w:r w:rsidRPr="00A1679C">
        <w:rPr>
          <w:rFonts w:ascii="Tahoma" w:hAnsi="Tahoma" w:cs="Tahoma"/>
          <w:b/>
          <w:bCs/>
          <w:color w:val="1F1F1F"/>
          <w:sz w:val="25"/>
          <w:szCs w:val="25"/>
        </w:rPr>
        <w:t>Procured by SLPC Committee, Directorate of Skill Development – reg</w:t>
      </w:r>
      <w:r w:rsidRPr="00A1679C">
        <w:rPr>
          <w:rFonts w:ascii="Tahoma" w:hAnsi="Tahoma" w:cs="Tahoma"/>
          <w:color w:val="1F1F1F"/>
          <w:sz w:val="25"/>
          <w:szCs w:val="25"/>
        </w:rPr>
        <w:t>.</w:t>
      </w:r>
    </w:p>
    <w:p w14:paraId="56FACA4E" w14:textId="77777777" w:rsidR="00BF0658" w:rsidRPr="00A1679C" w:rsidRDefault="00BF0658" w:rsidP="00BF0658">
      <w:pPr>
        <w:tabs>
          <w:tab w:val="left" w:pos="-142"/>
        </w:tabs>
        <w:ind w:left="-142"/>
        <w:jc w:val="both"/>
        <w:rPr>
          <w:rFonts w:ascii="Tahoma" w:hAnsi="Tahoma" w:cs="Tahoma"/>
          <w:color w:val="1F1F1F"/>
          <w:sz w:val="25"/>
          <w:szCs w:val="25"/>
        </w:rPr>
      </w:pPr>
    </w:p>
    <w:p w14:paraId="2339463C" w14:textId="77777777"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Respected Sir,</w:t>
      </w:r>
    </w:p>
    <w:p w14:paraId="67481DEC" w14:textId="6A81575F"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 am pleased to inform you that the State Level Purchase Committee (SLPC), under the Directorate of Skill Development, has procured various equipment and tools for this institution to strengthen skill development infrastructure and facilitate hands-on training for students.</w:t>
      </w:r>
    </w:p>
    <w:p w14:paraId="54B0D46E" w14:textId="1995026C"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In accordance with the directions issued by the SLPC Committee, as recorded in the Minutes of the Meeting held on 01-01-2026, a joint verification team is to be constituted for physical inspection, verification, and acceptance of the supplied items. The said verification team shall comprise:</w:t>
      </w:r>
    </w:p>
    <w:p w14:paraId="1ED256CE" w14:textId="101482FF"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Concerned representative(faculty/staff) from National Institute of Technology Srinagar.</w:t>
      </w:r>
    </w:p>
    <w:p w14:paraId="0658E452" w14:textId="56F25BE0"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Student representative from KGP Srinagar and</w:t>
      </w:r>
    </w:p>
    <w:p w14:paraId="1B3BDC35" w14:textId="3DFB3DDF"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The internal verification team of this Institution.</w:t>
      </w:r>
    </w:p>
    <w:p w14:paraId="07A4BC49" w14:textId="45869B24"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 xml:space="preserve">In view of the above, I kindly request you to depute a suitable faculty member/staff/representative from your </w:t>
      </w:r>
      <w:r w:rsidR="009556D0">
        <w:rPr>
          <w:rFonts w:ascii="Tahoma" w:hAnsi="Tahoma" w:cs="Tahoma"/>
          <w:color w:val="1F1F1F"/>
          <w:sz w:val="25"/>
          <w:szCs w:val="25"/>
        </w:rPr>
        <w:t xml:space="preserve">institution </w:t>
      </w:r>
      <w:r w:rsidRPr="00A1679C">
        <w:rPr>
          <w:rFonts w:ascii="Tahoma" w:hAnsi="Tahoma" w:cs="Tahoma"/>
          <w:color w:val="1F1F1F"/>
          <w:sz w:val="25"/>
          <w:szCs w:val="25"/>
        </w:rPr>
        <w:t>to participate in the verification process</w:t>
      </w:r>
      <w:r w:rsidR="009556D0">
        <w:rPr>
          <w:rFonts w:ascii="Tahoma" w:hAnsi="Tahoma" w:cs="Tahoma"/>
          <w:color w:val="1F1F1F"/>
          <w:sz w:val="25"/>
          <w:szCs w:val="25"/>
        </w:rPr>
        <w:t xml:space="preserve"> for Workshop related Equipments.</w:t>
      </w:r>
    </w:p>
    <w:p w14:paraId="3B2F734D" w14:textId="4A6D5936"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Detailed information, including the list of procured items, specifications, quantities, delivery challans, and other relevant documents, shall be provided in advance to the deputed for effective coordination and smooth conduct of the verification.</w:t>
      </w:r>
    </w:p>
    <w:p w14:paraId="26672F89" w14:textId="15F837E1"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 xml:space="preserve">For all coordination purposes, including scheduling the verification visit and sharing of documents, the deputed personnel may kindly contact </w:t>
      </w:r>
      <w:r w:rsidR="005C2DA0">
        <w:rPr>
          <w:rFonts w:ascii="Tahoma" w:hAnsi="Tahoma" w:cs="Tahoma"/>
          <w:color w:val="1F1F1F"/>
          <w:sz w:val="25"/>
          <w:szCs w:val="25"/>
        </w:rPr>
        <w:t>Er. Tooba</w:t>
      </w:r>
      <w:r w:rsidR="00BA1F7A">
        <w:rPr>
          <w:rFonts w:ascii="Tahoma" w:hAnsi="Tahoma" w:cs="Tahoma"/>
          <w:color w:val="1F1F1F"/>
          <w:sz w:val="25"/>
          <w:szCs w:val="25"/>
        </w:rPr>
        <w:t xml:space="preserve"> Shah</w:t>
      </w:r>
      <w:r w:rsidRPr="00A1679C">
        <w:rPr>
          <w:rFonts w:ascii="Tahoma" w:hAnsi="Tahoma" w:cs="Tahoma"/>
          <w:color w:val="1F1F1F"/>
          <w:sz w:val="25"/>
          <w:szCs w:val="25"/>
        </w:rPr>
        <w:t xml:space="preserve">, on mobile number </w:t>
      </w:r>
      <w:r w:rsidR="00BA1F7A">
        <w:rPr>
          <w:rFonts w:ascii="Tahoma" w:hAnsi="Tahoma" w:cs="Tahoma"/>
          <w:color w:val="1F1F1F"/>
          <w:sz w:val="25"/>
          <w:szCs w:val="25"/>
        </w:rPr>
        <w:t>9596270105</w:t>
      </w:r>
      <w:r w:rsidRPr="00A1679C">
        <w:rPr>
          <w:rFonts w:ascii="Tahoma" w:hAnsi="Tahoma" w:cs="Tahoma"/>
          <w:color w:val="1F1F1F"/>
          <w:sz w:val="25"/>
          <w:szCs w:val="25"/>
        </w:rPr>
        <w:t>.</w:t>
      </w:r>
    </w:p>
    <w:p w14:paraId="5F975716" w14:textId="77777777"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Your valuable cooperation and expeditious action in deputing the concerned personnel will greatly facilitate the timely completion of the verification formalities and subsequent utilization of the equipment for intended skill development objectives.</w:t>
      </w:r>
    </w:p>
    <w:p w14:paraId="550A750F" w14:textId="77777777" w:rsidR="00BF0658" w:rsidRPr="00A1679C" w:rsidRDefault="00BF0658" w:rsidP="00BC7358">
      <w:pPr>
        <w:ind w:left="-142"/>
        <w:jc w:val="both"/>
        <w:rPr>
          <w:rFonts w:ascii="Tahoma" w:hAnsi="Tahoma" w:cs="Tahoma"/>
          <w:color w:val="1F1F1F"/>
          <w:sz w:val="25"/>
          <w:szCs w:val="25"/>
        </w:rPr>
      </w:pPr>
    </w:p>
    <w:p w14:paraId="4BF4C94C" w14:textId="77777777"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Thanking you for your kind attention and continued support.</w:t>
      </w:r>
    </w:p>
    <w:p w14:paraId="76095BE5" w14:textId="77777777" w:rsidR="00BF0658" w:rsidRPr="00A1679C" w:rsidRDefault="00BF0658" w:rsidP="00BF0658">
      <w:pPr>
        <w:ind w:left="-142"/>
        <w:jc w:val="both"/>
        <w:rPr>
          <w:rFonts w:ascii="Tahoma" w:hAnsi="Tahoma" w:cs="Tahoma"/>
          <w:color w:val="1F1F1F"/>
          <w:sz w:val="25"/>
          <w:szCs w:val="25"/>
        </w:rPr>
      </w:pPr>
    </w:p>
    <w:p w14:paraId="6C67B09C" w14:textId="07398C79" w:rsidR="00BF0658" w:rsidRDefault="00247F81"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0CDF5F17" w14:textId="6F6BE2CA" w:rsidR="00A35B21" w:rsidRPr="00A1679C" w:rsidRDefault="00A35B21" w:rsidP="00A1679C">
      <w:pPr>
        <w:jc w:val="both"/>
        <w:rPr>
          <w:rFonts w:ascii="Tahoma" w:hAnsi="Tahoma" w:cs="Tahoma"/>
          <w:color w:val="1F1F1F"/>
          <w:sz w:val="25"/>
          <w:szCs w:val="25"/>
        </w:rPr>
      </w:pPr>
    </w:p>
    <w:p w14:paraId="315EB4DE" w14:textId="18E84E5B" w:rsidR="00716985" w:rsidRPr="00A1679C" w:rsidRDefault="00A35B21"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BF0658"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1D91E5" w:rsidR="00247F81" w:rsidRPr="00A1679C" w:rsidRDefault="00716985"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6DB3AD6C" w:rsidR="00602844" w:rsidRPr="00A1679C" w:rsidRDefault="00716985"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7CE58936" w14:textId="482D6DB0" w:rsidR="004340BC" w:rsidRPr="00A1679C" w:rsidRDefault="00C9369C" w:rsidP="00BF0658">
      <w:pPr>
        <w:tabs>
          <w:tab w:val="left" w:pos="-142"/>
        </w:tabs>
        <w:ind w:left="-142"/>
        <w:jc w:val="both"/>
        <w:rPr>
          <w:rFonts w:ascii="Tahoma" w:hAnsi="Tahoma" w:cs="Tahoma"/>
          <w:color w:val="1F1F1F"/>
          <w:sz w:val="25"/>
          <w:szCs w:val="25"/>
        </w:rPr>
      </w:pPr>
      <w:r w:rsidRPr="00A1679C">
        <w:rPr>
          <w:rFonts w:ascii="Tahoma" w:hAnsi="Tahoma" w:cs="Tahoma"/>
          <w:b/>
          <w:bCs/>
          <w:color w:val="1F1F1F"/>
          <w:sz w:val="25"/>
          <w:szCs w:val="25"/>
        </w:rPr>
        <w:t>Copy to the</w:t>
      </w:r>
      <w:r w:rsidR="004340BC" w:rsidRPr="00A1679C">
        <w:rPr>
          <w:rFonts w:ascii="Tahoma" w:hAnsi="Tahoma" w:cs="Tahoma"/>
          <w:b/>
          <w:bCs/>
          <w:color w:val="1F1F1F"/>
          <w:sz w:val="25"/>
          <w:szCs w:val="25"/>
        </w:rPr>
        <w:t>:</w:t>
      </w:r>
    </w:p>
    <w:p w14:paraId="0AAB7F3B" w14:textId="1D978945" w:rsidR="00BF0658" w:rsidRPr="00A1679C" w:rsidRDefault="005C2DA0" w:rsidP="00BF0658">
      <w:pPr>
        <w:numPr>
          <w:ilvl w:val="0"/>
          <w:numId w:val="29"/>
        </w:numPr>
        <w:tabs>
          <w:tab w:val="clear" w:pos="720"/>
          <w:tab w:val="num" w:pos="284"/>
        </w:tabs>
        <w:ind w:left="-142" w:firstLine="0"/>
        <w:jc w:val="both"/>
        <w:rPr>
          <w:rFonts w:ascii="Tahoma" w:hAnsi="Tahoma" w:cs="Tahoma"/>
          <w:color w:val="1F1F1F"/>
          <w:sz w:val="25"/>
          <w:szCs w:val="25"/>
        </w:rPr>
      </w:pPr>
      <w:r>
        <w:rPr>
          <w:rFonts w:ascii="Tahoma" w:hAnsi="Tahoma" w:cs="Tahoma"/>
          <w:color w:val="1F1F1F"/>
          <w:sz w:val="25"/>
          <w:szCs w:val="25"/>
        </w:rPr>
        <w:t>Er.Tooba Shah</w:t>
      </w:r>
      <w:r w:rsidR="00BF0658" w:rsidRPr="00A1679C">
        <w:rPr>
          <w:rFonts w:ascii="Tahoma" w:hAnsi="Tahoma" w:cs="Tahoma"/>
          <w:color w:val="1F1F1F"/>
          <w:sz w:val="25"/>
          <w:szCs w:val="25"/>
        </w:rPr>
        <w:t xml:space="preserve"> – for information and necessary follow-up coordination.</w:t>
      </w:r>
    </w:p>
    <w:p w14:paraId="703CB207" w14:textId="2F4F7F02" w:rsidR="00BF0658" w:rsidRPr="00A1679C" w:rsidRDefault="00BF0658" w:rsidP="00BF0658">
      <w:pPr>
        <w:numPr>
          <w:ilvl w:val="0"/>
          <w:numId w:val="29"/>
        </w:numPr>
        <w:tabs>
          <w:tab w:val="clear" w:pos="720"/>
          <w:tab w:val="num" w:pos="284"/>
        </w:tabs>
        <w:ind w:left="-142" w:firstLine="0"/>
        <w:jc w:val="both"/>
        <w:rPr>
          <w:rFonts w:ascii="Tahoma" w:hAnsi="Tahoma" w:cs="Tahoma"/>
          <w:color w:val="1F1F1F"/>
          <w:sz w:val="25"/>
          <w:szCs w:val="25"/>
        </w:rPr>
      </w:pPr>
      <w:r w:rsidRPr="00A1679C">
        <w:rPr>
          <w:rFonts w:ascii="Tahoma" w:hAnsi="Tahoma" w:cs="Tahoma"/>
          <w:color w:val="1F1F1F"/>
          <w:sz w:val="25"/>
          <w:szCs w:val="25"/>
        </w:rPr>
        <w:t>Record File.</w:t>
      </w:r>
    </w:p>
    <w:p w14:paraId="54031DF8" w14:textId="16A19687" w:rsidR="00A47EA1" w:rsidRPr="00A1679C" w:rsidRDefault="00A47EA1" w:rsidP="006D627E">
      <w:pPr>
        <w:jc w:val="both"/>
        <w:rPr>
          <w:rFonts w:ascii="Tahoma" w:hAnsi="Tahoma" w:cs="Tahoma"/>
          <w:color w:val="1F1F1F"/>
          <w:sz w:val="25"/>
          <w:szCs w:val="25"/>
        </w:rPr>
      </w:pP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556D0">
      <w:headerReference w:type="default" r:id="rId7"/>
      <w:pgSz w:w="11906" w:h="16838"/>
      <w:pgMar w:top="851" w:right="991"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455FC" w14:textId="77777777" w:rsidR="00AF3935" w:rsidRDefault="00AF3935">
      <w:r>
        <w:separator/>
      </w:r>
    </w:p>
  </w:endnote>
  <w:endnote w:type="continuationSeparator" w:id="0">
    <w:p w14:paraId="6E65DC9F" w14:textId="77777777" w:rsidR="00AF3935" w:rsidRDefault="00AF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BE3A3" w14:textId="77777777" w:rsidR="00AF3935" w:rsidRDefault="00AF3935">
      <w:r>
        <w:separator/>
      </w:r>
    </w:p>
  </w:footnote>
  <w:footnote w:type="continuationSeparator" w:id="0">
    <w:p w14:paraId="7A5910FF" w14:textId="77777777" w:rsidR="00AF3935" w:rsidRDefault="00AF3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8"/>
  </w:num>
  <w:num w:numId="13">
    <w:abstractNumId w:val="13"/>
  </w:num>
  <w:num w:numId="14">
    <w:abstractNumId w:val="23"/>
  </w:num>
  <w:num w:numId="15">
    <w:abstractNumId w:val="19"/>
  </w:num>
  <w:num w:numId="16">
    <w:abstractNumId w:val="21"/>
  </w:num>
  <w:num w:numId="17">
    <w:abstractNumId w:val="10"/>
  </w:num>
  <w:num w:numId="18">
    <w:abstractNumId w:val="24"/>
  </w:num>
  <w:num w:numId="19">
    <w:abstractNumId w:val="28"/>
  </w:num>
  <w:num w:numId="20">
    <w:abstractNumId w:val="12"/>
  </w:num>
  <w:num w:numId="21">
    <w:abstractNumId w:val="11"/>
  </w:num>
  <w:num w:numId="22">
    <w:abstractNumId w:val="27"/>
  </w:num>
  <w:num w:numId="23">
    <w:abstractNumId w:val="22"/>
  </w:num>
  <w:num w:numId="24">
    <w:abstractNumId w:val="26"/>
  </w:num>
  <w:num w:numId="25">
    <w:abstractNumId w:val="16"/>
  </w:num>
  <w:num w:numId="26">
    <w:abstractNumId w:val="14"/>
  </w:num>
  <w:num w:numId="27">
    <w:abstractNumId w:val="25"/>
  </w:num>
  <w:num w:numId="28">
    <w:abstractNumId w:val="15"/>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61B46"/>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A7F93"/>
    <w:rsid w:val="004B3216"/>
    <w:rsid w:val="004B4DA7"/>
    <w:rsid w:val="004C7BA5"/>
    <w:rsid w:val="004D2AEC"/>
    <w:rsid w:val="004E5652"/>
    <w:rsid w:val="004E7628"/>
    <w:rsid w:val="004F48F2"/>
    <w:rsid w:val="005065F5"/>
    <w:rsid w:val="0050696F"/>
    <w:rsid w:val="005149B1"/>
    <w:rsid w:val="00527AED"/>
    <w:rsid w:val="005366CB"/>
    <w:rsid w:val="0054412E"/>
    <w:rsid w:val="005511E0"/>
    <w:rsid w:val="005647F2"/>
    <w:rsid w:val="005662D1"/>
    <w:rsid w:val="005712AE"/>
    <w:rsid w:val="00573A09"/>
    <w:rsid w:val="005751F7"/>
    <w:rsid w:val="00595FCA"/>
    <w:rsid w:val="005A09E2"/>
    <w:rsid w:val="005A4526"/>
    <w:rsid w:val="005B473D"/>
    <w:rsid w:val="005C1B16"/>
    <w:rsid w:val="005C2DA0"/>
    <w:rsid w:val="005C3044"/>
    <w:rsid w:val="005D51BA"/>
    <w:rsid w:val="005E1A9F"/>
    <w:rsid w:val="005E53D0"/>
    <w:rsid w:val="005E759A"/>
    <w:rsid w:val="005F0F78"/>
    <w:rsid w:val="006002EB"/>
    <w:rsid w:val="00602844"/>
    <w:rsid w:val="0060672C"/>
    <w:rsid w:val="006128EF"/>
    <w:rsid w:val="0062593F"/>
    <w:rsid w:val="006264B4"/>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866BE"/>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556D0"/>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F292B"/>
    <w:rsid w:val="00AF3935"/>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A1F7A"/>
    <w:rsid w:val="00BB7C2B"/>
    <w:rsid w:val="00BC1664"/>
    <w:rsid w:val="00BC2546"/>
    <w:rsid w:val="00BC7358"/>
    <w:rsid w:val="00BD636C"/>
    <w:rsid w:val="00BE41BC"/>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4982"/>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2739"/>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C5DF3"/>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5</cp:revision>
  <cp:lastPrinted>2026-02-09T09:25:00Z</cp:lastPrinted>
  <dcterms:created xsi:type="dcterms:W3CDTF">2026-02-09T09:24:00Z</dcterms:created>
  <dcterms:modified xsi:type="dcterms:W3CDTF">2026-02-11T06:12:00Z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