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43007" w14:textId="77777777" w:rsidR="0089580C" w:rsidRDefault="00205F32" w:rsidP="00205F32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</w:t>
      </w:r>
    </w:p>
    <w:p w14:paraId="1F4DD7FD" w14:textId="4C025719" w:rsidR="00DC69B0" w:rsidRDefault="00205F32" w:rsidP="00205F32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</w:t>
      </w:r>
      <w:r w:rsidR="005A6289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DC69B0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</w:p>
    <w:p w14:paraId="6FC3C7A5" w14:textId="68098CAD" w:rsidR="00721541" w:rsidRPr="001672C5" w:rsidRDefault="00DC69B0" w:rsidP="00205F32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  </w:t>
      </w:r>
      <w:r w:rsid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Order No:</w:t>
      </w:r>
      <w:r w:rsidRPr="001672C5">
        <w:rPr>
          <w:rFonts w:ascii="Tahoma" w:hAnsi="Tahoma" w:cs="Tahoma"/>
          <w:b/>
          <w:bCs/>
          <w:color w:val="1F1F1F"/>
          <w:sz w:val="28"/>
          <w:szCs w:val="28"/>
        </w:rPr>
        <w:t>12</w:t>
      </w:r>
      <w:r w:rsidR="0089580C" w:rsidRPr="001672C5">
        <w:rPr>
          <w:rFonts w:ascii="Tahoma" w:hAnsi="Tahoma" w:cs="Tahoma"/>
          <w:b/>
          <w:bCs/>
          <w:color w:val="1F1F1F"/>
          <w:sz w:val="28"/>
          <w:szCs w:val="28"/>
        </w:rPr>
        <w:t>9</w:t>
      </w:r>
      <w:r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of 2025</w:t>
      </w:r>
    </w:p>
    <w:p w14:paraId="1B2FC646" w14:textId="2159FDA4" w:rsidR="00306867" w:rsidRPr="001672C5" w:rsidRDefault="00205F32" w:rsidP="004C3AF6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</w:t>
      </w:r>
      <w:r w:rsidR="00DC69B0"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Dated:</w:t>
      </w:r>
      <w:r w:rsidR="006122E5"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C522F" w:rsidRPr="001672C5">
        <w:rPr>
          <w:rFonts w:ascii="Tahoma" w:hAnsi="Tahoma" w:cs="Tahoma"/>
          <w:b/>
          <w:bCs/>
          <w:color w:val="1F1F1F"/>
          <w:sz w:val="28"/>
          <w:szCs w:val="28"/>
        </w:rPr>
        <w:t>0</w:t>
      </w:r>
      <w:r w:rsidR="0089580C" w:rsidRPr="001672C5">
        <w:rPr>
          <w:rFonts w:ascii="Tahoma" w:hAnsi="Tahoma" w:cs="Tahoma"/>
          <w:b/>
          <w:bCs/>
          <w:color w:val="1F1F1F"/>
          <w:sz w:val="28"/>
          <w:szCs w:val="28"/>
        </w:rPr>
        <w:t>3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-</w:t>
      </w:r>
      <w:r w:rsidR="007C522F" w:rsidRPr="001672C5">
        <w:rPr>
          <w:rFonts w:ascii="Tahoma" w:hAnsi="Tahoma" w:cs="Tahoma"/>
          <w:b/>
          <w:bCs/>
          <w:color w:val="1F1F1F"/>
          <w:sz w:val="28"/>
          <w:szCs w:val="28"/>
        </w:rPr>
        <w:t>11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-2025</w:t>
      </w:r>
    </w:p>
    <w:p w14:paraId="33056BBC" w14:textId="77777777" w:rsidR="00187696" w:rsidRPr="004C3AF6" w:rsidRDefault="00187696" w:rsidP="007C522F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CD9B28F" w14:textId="6C74C929" w:rsidR="0089580C" w:rsidRPr="001672C5" w:rsidRDefault="0089580C" w:rsidP="001672C5">
      <w:pPr>
        <w:ind w:left="180"/>
        <w:jc w:val="both"/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</w:pPr>
      <w:r w:rsidRPr="0089580C"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  <w:t>Subject: Partial Modification to Order No. 127 of 2025 dated 01-11-2025 regarding Transfer and Postings</w:t>
      </w:r>
      <w:r w:rsidRPr="001672C5"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  <w:t>.</w:t>
      </w:r>
    </w:p>
    <w:p w14:paraId="1FE1AF86" w14:textId="77777777" w:rsidR="0089580C" w:rsidRPr="0089580C" w:rsidRDefault="0089580C" w:rsidP="001672C5">
      <w:pPr>
        <w:ind w:left="18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7D073B88" w14:textId="77777777" w:rsidR="0089580C" w:rsidRDefault="0089580C" w:rsidP="001672C5">
      <w:pPr>
        <w:tabs>
          <w:tab w:val="num" w:pos="720"/>
        </w:tabs>
        <w:spacing w:line="276" w:lineRule="auto"/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89580C">
        <w:rPr>
          <w:rFonts w:ascii="Tahoma" w:hAnsi="Tahoma" w:cs="Tahoma"/>
          <w:color w:val="222222"/>
          <w:sz w:val="25"/>
          <w:szCs w:val="25"/>
          <w:lang w:eastAsia="en-US"/>
        </w:rPr>
        <w:t>In partial modification to Order No. 127 of 2025 dated 01-11-2025 issued by this office on the subject cited above, the following amendments are hereby ordered with immediate effect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>.</w:t>
      </w:r>
    </w:p>
    <w:p w14:paraId="58B3B8BF" w14:textId="6E72650B" w:rsidR="0089580C" w:rsidRPr="0089580C" w:rsidRDefault="0089580C" w:rsidP="001672C5">
      <w:pPr>
        <w:pStyle w:val="ListParagraph"/>
        <w:numPr>
          <w:ilvl w:val="0"/>
          <w:numId w:val="27"/>
        </w:numPr>
        <w:tabs>
          <w:tab w:val="clear" w:pos="720"/>
          <w:tab w:val="num" w:pos="270"/>
        </w:tabs>
        <w:spacing w:line="276" w:lineRule="auto"/>
        <w:ind w:left="180" w:firstLine="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89580C">
        <w:rPr>
          <w:rFonts w:ascii="Tahoma" w:hAnsi="Tahoma" w:cs="Tahoma"/>
          <w:color w:val="222222"/>
          <w:sz w:val="25"/>
          <w:szCs w:val="25"/>
          <w:lang w:eastAsia="en-US"/>
        </w:rPr>
        <w:t>Mr. Sabzar Ahmad Shah (S. No. 5 of the original order): Instead of reporting to the Information Technology Department, he shall report to the Computer Engineering Department for duties.</w:t>
      </w:r>
    </w:p>
    <w:p w14:paraId="01C357F9" w14:textId="0AEB6609" w:rsidR="0089580C" w:rsidRPr="0089580C" w:rsidRDefault="0089580C" w:rsidP="001672C5">
      <w:pPr>
        <w:numPr>
          <w:ilvl w:val="0"/>
          <w:numId w:val="27"/>
        </w:numPr>
        <w:tabs>
          <w:tab w:val="clear" w:pos="720"/>
          <w:tab w:val="num" w:pos="270"/>
        </w:tabs>
        <w:spacing w:line="276" w:lineRule="auto"/>
        <w:ind w:left="180" w:firstLine="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89580C">
        <w:rPr>
          <w:rFonts w:ascii="Tahoma" w:hAnsi="Tahoma" w:cs="Tahoma"/>
          <w:color w:val="222222"/>
          <w:sz w:val="25"/>
          <w:szCs w:val="25"/>
          <w:lang w:eastAsia="en-US"/>
        </w:rPr>
        <w:t>Mr. Kuldeep Singh (S. No. 2 of the original order): Instead of reporting to the Establishment Section, he shall report to the Information Technology Department for further duties and shall also assist in the litigations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 of the institution</w:t>
      </w:r>
      <w:r w:rsidRPr="0089580C">
        <w:rPr>
          <w:rFonts w:ascii="Tahoma" w:hAnsi="Tahoma" w:cs="Tahoma"/>
          <w:color w:val="222222"/>
          <w:sz w:val="25"/>
          <w:szCs w:val="25"/>
          <w:lang w:eastAsia="en-US"/>
        </w:rPr>
        <w:t>.</w:t>
      </w:r>
    </w:p>
    <w:p w14:paraId="359AF4AD" w14:textId="14A966CB" w:rsidR="0089580C" w:rsidRDefault="0089580C" w:rsidP="001672C5">
      <w:pPr>
        <w:spacing w:line="276" w:lineRule="auto"/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3E12A41A" w14:textId="189452EB" w:rsidR="0089580C" w:rsidRDefault="0089580C" w:rsidP="001672C5">
      <w:pPr>
        <w:spacing w:line="276" w:lineRule="auto"/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  </w:t>
      </w:r>
      <w:r w:rsidRPr="0089580C">
        <w:rPr>
          <w:rFonts w:ascii="Tahoma" w:hAnsi="Tahoma" w:cs="Tahoma"/>
          <w:color w:val="222222"/>
          <w:sz w:val="25"/>
          <w:szCs w:val="25"/>
          <w:lang w:eastAsia="en-US"/>
        </w:rPr>
        <w:t>The concerned officials are directed to comply accordingly.</w:t>
      </w:r>
    </w:p>
    <w:p w14:paraId="794AE72E" w14:textId="77777777" w:rsidR="0089580C" w:rsidRDefault="0089580C" w:rsidP="001672C5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4420D269" w14:textId="77777777" w:rsidR="0089580C" w:rsidRPr="0089580C" w:rsidRDefault="0089580C" w:rsidP="001672C5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15F21DE7" w14:textId="209D6952" w:rsidR="004843AA" w:rsidRDefault="004843AA" w:rsidP="001672C5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2021975D" w14:textId="33DB99BE" w:rsidR="004843AA" w:rsidRDefault="004843AA" w:rsidP="001672C5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3C469DD9" w14:textId="27B4F8F4" w:rsidR="004843AA" w:rsidRPr="004843AA" w:rsidRDefault="004843AA" w:rsidP="001672C5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C6B7415" w14:textId="5C926B2D" w:rsidR="004B0EA2" w:rsidRDefault="00D72DDA" w:rsidP="001672C5">
      <w:pPr>
        <w:shd w:val="clear" w:color="auto" w:fill="FFFFFF"/>
        <w:ind w:left="180"/>
        <w:rPr>
          <w:rFonts w:ascii="Tahoma" w:hAnsi="Tahoma" w:cs="Tahoma"/>
          <w:color w:val="1F1F1F"/>
          <w:sz w:val="24"/>
          <w:szCs w:val="24"/>
        </w:rPr>
      </w:pPr>
      <w:r w:rsidRPr="00177C3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  </w:t>
      </w:r>
      <w:r w:rsidR="00E52074" w:rsidRPr="00177C3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 </w:t>
      </w:r>
    </w:p>
    <w:p w14:paraId="7750BE24" w14:textId="1CA614C0" w:rsidR="00766784" w:rsidRPr="00177C38" w:rsidRDefault="00DC69B0" w:rsidP="001672C5">
      <w:pPr>
        <w:shd w:val="clear" w:color="auto" w:fill="FFFFFF"/>
        <w:ind w:left="180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</w:t>
      </w:r>
      <w:r w:rsidR="001D6E3D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                                    </w:t>
      </w:r>
      <w:r w:rsidR="00212B02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 w:rsidR="00177C38">
        <w:rPr>
          <w:rFonts w:ascii="Tahoma" w:hAnsi="Tahoma" w:cs="Tahoma"/>
          <w:b/>
          <w:bCs/>
          <w:color w:val="1F1F1F"/>
          <w:sz w:val="18"/>
          <w:szCs w:val="18"/>
        </w:rPr>
        <w:t xml:space="preserve">  </w:t>
      </w:r>
      <w:r w:rsidR="00BB4E90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 w:rsidR="00D72DDA" w:rsidRPr="00177C38">
        <w:rPr>
          <w:rFonts w:ascii="Tahoma" w:hAnsi="Tahoma" w:cs="Tahoma"/>
          <w:b/>
          <w:bCs/>
          <w:color w:val="1F1F1F"/>
        </w:rPr>
        <w:t>Dr. Shafquat</w:t>
      </w:r>
      <w:r w:rsidR="00721541" w:rsidRPr="00177C38">
        <w:rPr>
          <w:rFonts w:ascii="Tahoma" w:hAnsi="Tahoma" w:cs="Tahoma"/>
          <w:b/>
          <w:bCs/>
          <w:color w:val="1F1F1F"/>
        </w:rPr>
        <w:t xml:space="preserve"> Ara</w:t>
      </w:r>
    </w:p>
    <w:p w14:paraId="6F9B73AB" w14:textId="7865B014" w:rsidR="00766784" w:rsidRPr="00DC69B0" w:rsidRDefault="001D6E3D" w:rsidP="001672C5">
      <w:pPr>
        <w:shd w:val="clear" w:color="auto" w:fill="FFFFFF"/>
        <w:ind w:left="180"/>
        <w:jc w:val="center"/>
        <w:rPr>
          <w:rFonts w:ascii="Tahoma" w:hAnsi="Tahoma" w:cs="Tahoma"/>
          <w:color w:val="1F1F1F"/>
          <w:sz w:val="24"/>
          <w:szCs w:val="24"/>
        </w:rPr>
      </w:pPr>
      <w:r w:rsidRPr="00DC69B0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</w:t>
      </w:r>
      <w:r w:rsidR="001672C5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DC69B0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DC69B0">
        <w:rPr>
          <w:rFonts w:ascii="Tahoma" w:hAnsi="Tahoma" w:cs="Tahoma"/>
          <w:color w:val="1F1F1F"/>
          <w:sz w:val="24"/>
          <w:szCs w:val="24"/>
        </w:rPr>
        <w:t>Principal</w:t>
      </w:r>
    </w:p>
    <w:p w14:paraId="6FC146E4" w14:textId="35A1AE7F" w:rsidR="00177C38" w:rsidRPr="00DC69B0" w:rsidRDefault="00DC69B0" w:rsidP="001672C5">
      <w:pPr>
        <w:shd w:val="clear" w:color="auto" w:fill="FFFFFF"/>
        <w:ind w:left="18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</w:t>
      </w:r>
      <w:r w:rsidR="00177C38" w:rsidRPr="00DC69B0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  <w:r w:rsidR="00721541" w:rsidRPr="00DC69B0">
        <w:rPr>
          <w:rFonts w:ascii="Tahoma" w:hAnsi="Tahoma" w:cs="Tahoma"/>
          <w:color w:val="1F1F1F"/>
          <w:sz w:val="24"/>
          <w:szCs w:val="24"/>
        </w:rPr>
        <w:t>Kashmir Govt.Polytechnic College</w:t>
      </w:r>
    </w:p>
    <w:p w14:paraId="412965F7" w14:textId="43F0D903" w:rsidR="0070544A" w:rsidRDefault="00177C38" w:rsidP="001672C5">
      <w:pPr>
        <w:shd w:val="clear" w:color="auto" w:fill="FFFFFF"/>
        <w:ind w:left="180"/>
        <w:jc w:val="center"/>
        <w:rPr>
          <w:rFonts w:ascii="Tahoma" w:hAnsi="Tahoma" w:cs="Tahoma"/>
          <w:color w:val="1F1F1F"/>
          <w:sz w:val="24"/>
          <w:szCs w:val="24"/>
        </w:rPr>
      </w:pPr>
      <w:r w:rsidRPr="00DC69B0">
        <w:rPr>
          <w:rFonts w:ascii="Tahoma" w:hAnsi="Tahoma" w:cs="Tahoma"/>
          <w:color w:val="1F1F1F"/>
          <w:sz w:val="24"/>
          <w:szCs w:val="24"/>
        </w:rPr>
        <w:t xml:space="preserve"> </w:t>
      </w:r>
      <w:r w:rsidR="00721541" w:rsidRPr="00DC69B0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C69B0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</w:t>
      </w:r>
      <w:r w:rsidR="001672C5">
        <w:rPr>
          <w:rFonts w:ascii="Tahoma" w:hAnsi="Tahoma" w:cs="Tahoma"/>
          <w:color w:val="1F1F1F"/>
          <w:sz w:val="24"/>
          <w:szCs w:val="24"/>
        </w:rPr>
        <w:t xml:space="preserve"> </w:t>
      </w:r>
      <w:r w:rsidR="00721541" w:rsidRPr="00DC69B0">
        <w:rPr>
          <w:rFonts w:ascii="Tahoma" w:hAnsi="Tahoma" w:cs="Tahoma"/>
          <w:color w:val="1F1F1F"/>
          <w:sz w:val="24"/>
          <w:szCs w:val="24"/>
        </w:rPr>
        <w:t>Srinaga</w:t>
      </w:r>
      <w:r w:rsidR="004C3AF6" w:rsidRPr="00DC69B0">
        <w:rPr>
          <w:rFonts w:ascii="Tahoma" w:hAnsi="Tahoma" w:cs="Tahoma"/>
          <w:color w:val="1F1F1F"/>
          <w:sz w:val="24"/>
          <w:szCs w:val="24"/>
        </w:rPr>
        <w:t>r</w:t>
      </w:r>
    </w:p>
    <w:p w14:paraId="7A08E7F2" w14:textId="77777777" w:rsidR="00DC69B0" w:rsidRDefault="00DC69B0" w:rsidP="001672C5">
      <w:pPr>
        <w:shd w:val="clear" w:color="auto" w:fill="FFFFFF"/>
        <w:ind w:left="180"/>
        <w:jc w:val="center"/>
        <w:rPr>
          <w:rFonts w:ascii="Tahoma" w:hAnsi="Tahoma" w:cs="Tahoma"/>
          <w:color w:val="1F1F1F"/>
          <w:sz w:val="24"/>
          <w:szCs w:val="24"/>
        </w:rPr>
      </w:pPr>
    </w:p>
    <w:p w14:paraId="66ADD6F5" w14:textId="7AE93B18" w:rsidR="00DC69B0" w:rsidRPr="00DC69B0" w:rsidRDefault="00DC69B0" w:rsidP="001672C5">
      <w:pPr>
        <w:shd w:val="clear" w:color="auto" w:fill="FFFFFF"/>
        <w:ind w:left="18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  <w:r w:rsidR="001672C5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C69B0">
        <w:rPr>
          <w:rFonts w:ascii="Tahoma" w:hAnsi="Tahoma" w:cs="Tahoma"/>
          <w:color w:val="1F1F1F"/>
          <w:sz w:val="24"/>
          <w:szCs w:val="24"/>
        </w:rPr>
        <w:t>No: KGP/Estt/2025/</w:t>
      </w:r>
      <w:r w:rsidR="0089580C">
        <w:rPr>
          <w:rFonts w:ascii="Tahoma" w:hAnsi="Tahoma" w:cs="Tahoma"/>
          <w:color w:val="1F1F1F"/>
          <w:sz w:val="24"/>
          <w:szCs w:val="24"/>
        </w:rPr>
        <w:t>1515</w:t>
      </w:r>
      <w:r w:rsidRPr="00DC69B0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</w:t>
      </w:r>
    </w:p>
    <w:p w14:paraId="361C5F54" w14:textId="43AD6B6B" w:rsidR="00DC69B0" w:rsidRPr="00DC69B0" w:rsidRDefault="00DC69B0" w:rsidP="001672C5">
      <w:pPr>
        <w:shd w:val="clear" w:color="auto" w:fill="FFFFFF"/>
        <w:ind w:left="180"/>
        <w:rPr>
          <w:rFonts w:ascii="Tahoma" w:hAnsi="Tahoma" w:cs="Tahoma"/>
          <w:color w:val="1F1F1F"/>
          <w:sz w:val="24"/>
          <w:szCs w:val="24"/>
        </w:rPr>
      </w:pPr>
      <w:r w:rsidRPr="00DC69B0">
        <w:rPr>
          <w:rFonts w:ascii="Tahoma" w:hAnsi="Tahoma" w:cs="Tahoma"/>
          <w:color w:val="1F1F1F"/>
          <w:sz w:val="24"/>
          <w:szCs w:val="24"/>
        </w:rPr>
        <w:t xml:space="preserve">   Dated: 0</w:t>
      </w:r>
      <w:r w:rsidR="0089580C">
        <w:rPr>
          <w:rFonts w:ascii="Tahoma" w:hAnsi="Tahoma" w:cs="Tahoma"/>
          <w:color w:val="1F1F1F"/>
          <w:sz w:val="24"/>
          <w:szCs w:val="24"/>
        </w:rPr>
        <w:t>3</w:t>
      </w:r>
      <w:r w:rsidRPr="00DC69B0">
        <w:rPr>
          <w:rFonts w:ascii="Tahoma" w:hAnsi="Tahoma" w:cs="Tahoma"/>
          <w:color w:val="1F1F1F"/>
          <w:sz w:val="24"/>
          <w:szCs w:val="24"/>
        </w:rPr>
        <w:t xml:space="preserve">-11-2025      </w:t>
      </w:r>
    </w:p>
    <w:p w14:paraId="6F63E750" w14:textId="77777777" w:rsidR="00DC69B0" w:rsidRPr="00DC69B0" w:rsidRDefault="00DC69B0" w:rsidP="001672C5">
      <w:pPr>
        <w:shd w:val="clear" w:color="auto" w:fill="FFFFFF"/>
        <w:ind w:left="180"/>
        <w:rPr>
          <w:rFonts w:ascii="Tahoma" w:hAnsi="Tahoma" w:cs="Tahoma"/>
          <w:color w:val="1F1F1F"/>
          <w:sz w:val="24"/>
          <w:szCs w:val="24"/>
        </w:rPr>
      </w:pPr>
    </w:p>
    <w:p w14:paraId="298D0ADC" w14:textId="77777777" w:rsidR="0089580C" w:rsidRDefault="00DE0076" w:rsidP="001672C5">
      <w:pPr>
        <w:spacing w:line="276" w:lineRule="auto"/>
        <w:ind w:left="18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 </w:t>
      </w:r>
    </w:p>
    <w:p w14:paraId="341EF324" w14:textId="4080EF76" w:rsidR="00766784" w:rsidRPr="00177C38" w:rsidRDefault="001672C5" w:rsidP="001672C5">
      <w:pPr>
        <w:spacing w:line="276" w:lineRule="auto"/>
        <w:ind w:left="18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  </w:t>
      </w:r>
      <w:r w:rsidR="00766784" w:rsidRPr="00177C38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Copy to</w:t>
      </w:r>
      <w:r w:rsidR="00177C38" w:rsidRPr="00177C38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 the</w:t>
      </w:r>
      <w:r w:rsidR="00766784" w:rsidRPr="00177C38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:</w:t>
      </w:r>
    </w:p>
    <w:p w14:paraId="7D46D4D0" w14:textId="0892B472" w:rsidR="00282EDF" w:rsidRPr="00DE0076" w:rsidRDefault="00282EDF" w:rsidP="001672C5">
      <w:pPr>
        <w:pStyle w:val="ListParagraph"/>
        <w:numPr>
          <w:ilvl w:val="0"/>
          <w:numId w:val="26"/>
        </w:numPr>
        <w:spacing w:line="276" w:lineRule="auto"/>
        <w:ind w:firstLine="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DE0076">
        <w:rPr>
          <w:rFonts w:ascii="Tahoma" w:hAnsi="Tahoma" w:cs="Tahoma"/>
          <w:color w:val="222222"/>
          <w:sz w:val="25"/>
          <w:szCs w:val="25"/>
          <w:lang w:eastAsia="en-US"/>
        </w:rPr>
        <w:t>Concerned</w:t>
      </w:r>
      <w:r w:rsidR="00306867" w:rsidRPr="00DE0076">
        <w:rPr>
          <w:rFonts w:ascii="Tahoma" w:hAnsi="Tahoma" w:cs="Tahoma"/>
          <w:color w:val="222222"/>
          <w:sz w:val="25"/>
          <w:szCs w:val="25"/>
          <w:lang w:eastAsia="en-US"/>
        </w:rPr>
        <w:t xml:space="preserve"> Officials </w:t>
      </w:r>
      <w:r w:rsidRPr="00DE0076">
        <w:rPr>
          <w:rFonts w:ascii="Tahoma" w:hAnsi="Tahoma" w:cs="Tahoma"/>
          <w:color w:val="222222"/>
          <w:sz w:val="25"/>
          <w:szCs w:val="25"/>
          <w:lang w:eastAsia="en-US"/>
        </w:rPr>
        <w:t xml:space="preserve">for </w:t>
      </w:r>
      <w:r w:rsidR="00306867" w:rsidRPr="00DE0076">
        <w:rPr>
          <w:rFonts w:ascii="Tahoma" w:hAnsi="Tahoma" w:cs="Tahoma"/>
          <w:color w:val="222222"/>
          <w:sz w:val="25"/>
          <w:szCs w:val="25"/>
          <w:lang w:eastAsia="en-US"/>
        </w:rPr>
        <w:t xml:space="preserve">information and </w:t>
      </w:r>
      <w:r w:rsidRPr="00DE0076">
        <w:rPr>
          <w:rFonts w:ascii="Tahoma" w:hAnsi="Tahoma" w:cs="Tahoma"/>
          <w:color w:val="222222"/>
          <w:sz w:val="25"/>
          <w:szCs w:val="25"/>
          <w:lang w:eastAsia="en-US"/>
        </w:rPr>
        <w:t>compliance.</w:t>
      </w:r>
    </w:p>
    <w:p w14:paraId="58C0F368" w14:textId="77777777" w:rsidR="00282EDF" w:rsidRPr="00282EDF" w:rsidRDefault="00282EDF" w:rsidP="001672C5">
      <w:pPr>
        <w:spacing w:line="276" w:lineRule="auto"/>
        <w:ind w:left="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1672C5">
      <w:pPr>
        <w:shd w:val="clear" w:color="auto" w:fill="FFFFFF"/>
        <w:ind w:left="180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1672C5">
      <w:pPr>
        <w:shd w:val="clear" w:color="auto" w:fill="FFFFFF"/>
        <w:ind w:left="180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1672C5">
      <w:pPr>
        <w:shd w:val="clear" w:color="auto" w:fill="FFFFFF"/>
        <w:spacing w:before="100" w:beforeAutospacing="1"/>
        <w:ind w:left="18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1672C5">
      <w:pPr>
        <w:shd w:val="clear" w:color="auto" w:fill="FFFFFF"/>
        <w:spacing w:before="100" w:beforeAutospacing="1"/>
        <w:ind w:left="18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1672C5">
      <w:pPr>
        <w:shd w:val="clear" w:color="auto" w:fill="FFFFFF"/>
        <w:spacing w:before="100" w:beforeAutospacing="1"/>
        <w:ind w:left="18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1672C5">
      <w:pPr>
        <w:shd w:val="clear" w:color="auto" w:fill="FFFFFF"/>
        <w:spacing w:before="100" w:beforeAutospacing="1" w:after="100" w:afterAutospacing="1" w:line="360" w:lineRule="auto"/>
        <w:ind w:left="18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89580C">
      <w:headerReference w:type="default" r:id="rId7"/>
      <w:pgSz w:w="11906" w:h="16838"/>
      <w:pgMar w:top="720" w:right="836" w:bottom="8" w:left="851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620AF" w14:textId="77777777" w:rsidR="00E64946" w:rsidRDefault="00E64946">
      <w:r>
        <w:separator/>
      </w:r>
    </w:p>
  </w:endnote>
  <w:endnote w:type="continuationSeparator" w:id="0">
    <w:p w14:paraId="4117B73B" w14:textId="77777777" w:rsidR="00E64946" w:rsidRDefault="00E64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6087B" w14:textId="77777777" w:rsidR="00E64946" w:rsidRDefault="00E64946">
      <w:r>
        <w:separator/>
      </w:r>
    </w:p>
  </w:footnote>
  <w:footnote w:type="continuationSeparator" w:id="0">
    <w:p w14:paraId="4C2B005E" w14:textId="77777777" w:rsidR="00E64946" w:rsidRDefault="00E649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0BE3F71C" w:rsidR="00C160EC" w:rsidRDefault="004C3AF6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51093E1C">
          <wp:simplePos x="0" y="0"/>
          <wp:positionH relativeFrom="column">
            <wp:posOffset>-196215</wp:posOffset>
          </wp:positionH>
          <wp:positionV relativeFrom="page">
            <wp:posOffset>212090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539742091" name="Picture 15397420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3666791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4C3AF6">
      <w:rPr>
        <w:rFonts w:ascii="Algerian" w:eastAsia="Calibri" w:hAnsi="Algerian"/>
        <w:b/>
        <w:bCs/>
        <w:sz w:val="28"/>
        <w:szCs w:val="28"/>
      </w:rPr>
      <w:t xml:space="preserve">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4BC96580" w:rsidR="00C160EC" w:rsidRDefault="00C160EC" w:rsidP="00C160EC">
    <w:pPr>
      <w:contextualSpacing/>
      <w:rPr>
        <w:sz w:val="20"/>
        <w:szCs w:val="20"/>
      </w:rPr>
    </w:pPr>
    <w:r>
      <w:t xml:space="preserve">                     </w:t>
    </w:r>
    <w:hyperlink r:id="rId2" w:history="1">
      <w:r w:rsidR="004C3AF6" w:rsidRPr="00AE30C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6B87AFFB" w14:textId="35D3510B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7820CA"/>
    <w:multiLevelType w:val="multilevel"/>
    <w:tmpl w:val="2DA8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425FF9"/>
    <w:multiLevelType w:val="multilevel"/>
    <w:tmpl w:val="54D2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DF44F8"/>
    <w:multiLevelType w:val="multilevel"/>
    <w:tmpl w:val="487C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7F3024"/>
    <w:multiLevelType w:val="multilevel"/>
    <w:tmpl w:val="243EA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135D84"/>
    <w:multiLevelType w:val="multilevel"/>
    <w:tmpl w:val="B49691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9904F4"/>
    <w:multiLevelType w:val="multilevel"/>
    <w:tmpl w:val="5EE2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1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 w15:restartNumberingAfterBreak="0">
    <w:nsid w:val="67197EE2"/>
    <w:multiLevelType w:val="hybridMultilevel"/>
    <w:tmpl w:val="95F8E198"/>
    <w:lvl w:ilvl="0" w:tplc="0308A9E2">
      <w:start w:val="1"/>
      <w:numFmt w:val="decimal"/>
      <w:lvlText w:val="%1."/>
      <w:lvlJc w:val="left"/>
      <w:pPr>
        <w:ind w:left="180" w:hanging="360"/>
      </w:pPr>
      <w:rPr>
        <w:rFonts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4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DA6FCB"/>
    <w:multiLevelType w:val="hybridMultilevel"/>
    <w:tmpl w:val="0F9C1D96"/>
    <w:lvl w:ilvl="0" w:tplc="2EEA4204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6" w15:restartNumberingAfterBreak="0">
    <w:nsid w:val="7F6F1B09"/>
    <w:multiLevelType w:val="hybridMultilevel"/>
    <w:tmpl w:val="A0E4C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25899">
    <w:abstractNumId w:val="9"/>
  </w:num>
  <w:num w:numId="2" w16cid:durableId="1846699622">
    <w:abstractNumId w:val="7"/>
  </w:num>
  <w:num w:numId="3" w16cid:durableId="1870533554">
    <w:abstractNumId w:val="6"/>
  </w:num>
  <w:num w:numId="4" w16cid:durableId="1655254226">
    <w:abstractNumId w:val="5"/>
  </w:num>
  <w:num w:numId="5" w16cid:durableId="654263087">
    <w:abstractNumId w:val="4"/>
  </w:num>
  <w:num w:numId="6" w16cid:durableId="589200475">
    <w:abstractNumId w:val="8"/>
  </w:num>
  <w:num w:numId="7" w16cid:durableId="1563901589">
    <w:abstractNumId w:val="3"/>
  </w:num>
  <w:num w:numId="8" w16cid:durableId="1169171007">
    <w:abstractNumId w:val="2"/>
  </w:num>
  <w:num w:numId="9" w16cid:durableId="4750674">
    <w:abstractNumId w:val="1"/>
  </w:num>
  <w:num w:numId="10" w16cid:durableId="2090540253">
    <w:abstractNumId w:val="0"/>
  </w:num>
  <w:num w:numId="11" w16cid:durableId="188300006">
    <w:abstractNumId w:val="16"/>
  </w:num>
  <w:num w:numId="12" w16cid:durableId="1126503266">
    <w:abstractNumId w:val="18"/>
  </w:num>
  <w:num w:numId="13" w16cid:durableId="2069718185">
    <w:abstractNumId w:val="15"/>
  </w:num>
  <w:num w:numId="14" w16cid:durableId="1846170654">
    <w:abstractNumId w:val="22"/>
  </w:num>
  <w:num w:numId="15" w16cid:durableId="826673644">
    <w:abstractNumId w:val="21"/>
  </w:num>
  <w:num w:numId="16" w16cid:durableId="521942954">
    <w:abstractNumId w:val="20"/>
  </w:num>
  <w:num w:numId="17" w16cid:durableId="2058047216">
    <w:abstractNumId w:val="19"/>
  </w:num>
  <w:num w:numId="18" w16cid:durableId="796219466">
    <w:abstractNumId w:val="23"/>
  </w:num>
  <w:num w:numId="19" w16cid:durableId="1070811334">
    <w:abstractNumId w:val="24"/>
  </w:num>
  <w:num w:numId="20" w16cid:durableId="1983775861">
    <w:abstractNumId w:val="26"/>
  </w:num>
  <w:num w:numId="21" w16cid:durableId="1819760578">
    <w:abstractNumId w:val="17"/>
  </w:num>
  <w:num w:numId="22" w16cid:durableId="1773283844">
    <w:abstractNumId w:val="14"/>
  </w:num>
  <w:num w:numId="23" w16cid:durableId="1946814047">
    <w:abstractNumId w:val="11"/>
  </w:num>
  <w:num w:numId="24" w16cid:durableId="914584749">
    <w:abstractNumId w:val="10"/>
  </w:num>
  <w:num w:numId="25" w16cid:durableId="740296967">
    <w:abstractNumId w:val="13"/>
  </w:num>
  <w:num w:numId="26" w16cid:durableId="625308856">
    <w:abstractNumId w:val="25"/>
  </w:num>
  <w:num w:numId="27" w16cid:durableId="4152482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4271"/>
    <w:rsid w:val="00027404"/>
    <w:rsid w:val="00050A31"/>
    <w:rsid w:val="0006637A"/>
    <w:rsid w:val="000716D2"/>
    <w:rsid w:val="00071AAB"/>
    <w:rsid w:val="00083591"/>
    <w:rsid w:val="00095495"/>
    <w:rsid w:val="000A2EB0"/>
    <w:rsid w:val="000B76C4"/>
    <w:rsid w:val="000C5610"/>
    <w:rsid w:val="000E6552"/>
    <w:rsid w:val="000F3A4F"/>
    <w:rsid w:val="000F59AC"/>
    <w:rsid w:val="00101443"/>
    <w:rsid w:val="001206F5"/>
    <w:rsid w:val="00123643"/>
    <w:rsid w:val="00132705"/>
    <w:rsid w:val="0013495F"/>
    <w:rsid w:val="001364FE"/>
    <w:rsid w:val="001368DD"/>
    <w:rsid w:val="0014215A"/>
    <w:rsid w:val="0014412A"/>
    <w:rsid w:val="0014522F"/>
    <w:rsid w:val="00147DB3"/>
    <w:rsid w:val="001518A5"/>
    <w:rsid w:val="00160095"/>
    <w:rsid w:val="0016530D"/>
    <w:rsid w:val="001672C5"/>
    <w:rsid w:val="00170095"/>
    <w:rsid w:val="00170E4F"/>
    <w:rsid w:val="0017396C"/>
    <w:rsid w:val="001743F4"/>
    <w:rsid w:val="00177C38"/>
    <w:rsid w:val="00187007"/>
    <w:rsid w:val="00187696"/>
    <w:rsid w:val="00187C33"/>
    <w:rsid w:val="001936B7"/>
    <w:rsid w:val="00196AB1"/>
    <w:rsid w:val="001A1ADF"/>
    <w:rsid w:val="001C45E5"/>
    <w:rsid w:val="001D6E3D"/>
    <w:rsid w:val="001E6DDF"/>
    <w:rsid w:val="001E7EC2"/>
    <w:rsid w:val="001F1320"/>
    <w:rsid w:val="001F703D"/>
    <w:rsid w:val="00201333"/>
    <w:rsid w:val="00205F32"/>
    <w:rsid w:val="00210FA7"/>
    <w:rsid w:val="00212B02"/>
    <w:rsid w:val="00215347"/>
    <w:rsid w:val="00216417"/>
    <w:rsid w:val="0021762C"/>
    <w:rsid w:val="00220647"/>
    <w:rsid w:val="00242112"/>
    <w:rsid w:val="0026631D"/>
    <w:rsid w:val="00282EDF"/>
    <w:rsid w:val="002A3AB8"/>
    <w:rsid w:val="002A7114"/>
    <w:rsid w:val="002C1609"/>
    <w:rsid w:val="002C2F53"/>
    <w:rsid w:val="002C5607"/>
    <w:rsid w:val="00306867"/>
    <w:rsid w:val="00320992"/>
    <w:rsid w:val="0033518C"/>
    <w:rsid w:val="0033605D"/>
    <w:rsid w:val="00336D42"/>
    <w:rsid w:val="003437C2"/>
    <w:rsid w:val="003756E0"/>
    <w:rsid w:val="00377186"/>
    <w:rsid w:val="00377397"/>
    <w:rsid w:val="003A1C03"/>
    <w:rsid w:val="003A7892"/>
    <w:rsid w:val="003C440A"/>
    <w:rsid w:val="003C4BF6"/>
    <w:rsid w:val="003F2BA9"/>
    <w:rsid w:val="003F5B25"/>
    <w:rsid w:val="00414627"/>
    <w:rsid w:val="0041710D"/>
    <w:rsid w:val="004200EE"/>
    <w:rsid w:val="00425D63"/>
    <w:rsid w:val="0043490D"/>
    <w:rsid w:val="0044478E"/>
    <w:rsid w:val="00444AB5"/>
    <w:rsid w:val="00457729"/>
    <w:rsid w:val="0046104B"/>
    <w:rsid w:val="004643D8"/>
    <w:rsid w:val="00477816"/>
    <w:rsid w:val="004843AA"/>
    <w:rsid w:val="00497C24"/>
    <w:rsid w:val="004B0EA2"/>
    <w:rsid w:val="004C3AF6"/>
    <w:rsid w:val="004C7BA5"/>
    <w:rsid w:val="004D79C9"/>
    <w:rsid w:val="004D7A7B"/>
    <w:rsid w:val="004E2BB9"/>
    <w:rsid w:val="004E57A8"/>
    <w:rsid w:val="004E7628"/>
    <w:rsid w:val="004F3334"/>
    <w:rsid w:val="004F48F2"/>
    <w:rsid w:val="004F6EC1"/>
    <w:rsid w:val="005149B1"/>
    <w:rsid w:val="005155A1"/>
    <w:rsid w:val="0052124F"/>
    <w:rsid w:val="00521976"/>
    <w:rsid w:val="00522BE9"/>
    <w:rsid w:val="005305B3"/>
    <w:rsid w:val="005367F4"/>
    <w:rsid w:val="00536819"/>
    <w:rsid w:val="005647F2"/>
    <w:rsid w:val="005662D1"/>
    <w:rsid w:val="005706F9"/>
    <w:rsid w:val="00573A09"/>
    <w:rsid w:val="005A4526"/>
    <w:rsid w:val="005A6289"/>
    <w:rsid w:val="005B1769"/>
    <w:rsid w:val="005B6603"/>
    <w:rsid w:val="005C1B16"/>
    <w:rsid w:val="005D5698"/>
    <w:rsid w:val="005E2DE9"/>
    <w:rsid w:val="005E53D0"/>
    <w:rsid w:val="005E64A1"/>
    <w:rsid w:val="005F19F0"/>
    <w:rsid w:val="005F461B"/>
    <w:rsid w:val="006002EB"/>
    <w:rsid w:val="00604D34"/>
    <w:rsid w:val="006122E5"/>
    <w:rsid w:val="006128EF"/>
    <w:rsid w:val="00624B0E"/>
    <w:rsid w:val="00625B95"/>
    <w:rsid w:val="006264B4"/>
    <w:rsid w:val="0063188B"/>
    <w:rsid w:val="00636816"/>
    <w:rsid w:val="00641C95"/>
    <w:rsid w:val="00643033"/>
    <w:rsid w:val="00644CC3"/>
    <w:rsid w:val="00652D24"/>
    <w:rsid w:val="00661468"/>
    <w:rsid w:val="00664847"/>
    <w:rsid w:val="006649F0"/>
    <w:rsid w:val="0067245D"/>
    <w:rsid w:val="0068470E"/>
    <w:rsid w:val="00685BEF"/>
    <w:rsid w:val="00690E49"/>
    <w:rsid w:val="00695DCD"/>
    <w:rsid w:val="006A05CC"/>
    <w:rsid w:val="006A1E4D"/>
    <w:rsid w:val="006A35A7"/>
    <w:rsid w:val="006C24E1"/>
    <w:rsid w:val="006C2E97"/>
    <w:rsid w:val="006D3F7F"/>
    <w:rsid w:val="006F0CCE"/>
    <w:rsid w:val="006F267E"/>
    <w:rsid w:val="0070544A"/>
    <w:rsid w:val="007152D7"/>
    <w:rsid w:val="00716758"/>
    <w:rsid w:val="00717C58"/>
    <w:rsid w:val="00721541"/>
    <w:rsid w:val="007235B3"/>
    <w:rsid w:val="00737D45"/>
    <w:rsid w:val="00746C14"/>
    <w:rsid w:val="007619CF"/>
    <w:rsid w:val="007663A1"/>
    <w:rsid w:val="00766784"/>
    <w:rsid w:val="00783114"/>
    <w:rsid w:val="0078386D"/>
    <w:rsid w:val="00783FDB"/>
    <w:rsid w:val="007A2DAE"/>
    <w:rsid w:val="007C2C59"/>
    <w:rsid w:val="007C522F"/>
    <w:rsid w:val="007D27D6"/>
    <w:rsid w:val="007E630B"/>
    <w:rsid w:val="007F3B24"/>
    <w:rsid w:val="00801F23"/>
    <w:rsid w:val="00821B90"/>
    <w:rsid w:val="00837632"/>
    <w:rsid w:val="0085640F"/>
    <w:rsid w:val="008567AA"/>
    <w:rsid w:val="00886DA4"/>
    <w:rsid w:val="00892712"/>
    <w:rsid w:val="0089580C"/>
    <w:rsid w:val="008A267E"/>
    <w:rsid w:val="008A2D74"/>
    <w:rsid w:val="008A46C2"/>
    <w:rsid w:val="008A680A"/>
    <w:rsid w:val="008B0BB0"/>
    <w:rsid w:val="008E6AA8"/>
    <w:rsid w:val="008E6C4B"/>
    <w:rsid w:val="008E730F"/>
    <w:rsid w:val="008F18C0"/>
    <w:rsid w:val="00907648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A7A38"/>
    <w:rsid w:val="009B4A4E"/>
    <w:rsid w:val="009B5138"/>
    <w:rsid w:val="009C600F"/>
    <w:rsid w:val="009D125F"/>
    <w:rsid w:val="009D3723"/>
    <w:rsid w:val="009E04F2"/>
    <w:rsid w:val="009F2C38"/>
    <w:rsid w:val="00A03B7B"/>
    <w:rsid w:val="00A119F0"/>
    <w:rsid w:val="00A200C9"/>
    <w:rsid w:val="00A250D5"/>
    <w:rsid w:val="00A32F56"/>
    <w:rsid w:val="00A36028"/>
    <w:rsid w:val="00A76A45"/>
    <w:rsid w:val="00A77585"/>
    <w:rsid w:val="00A80BE9"/>
    <w:rsid w:val="00A82F54"/>
    <w:rsid w:val="00A91424"/>
    <w:rsid w:val="00AA2C77"/>
    <w:rsid w:val="00AA5FC5"/>
    <w:rsid w:val="00AA5FCF"/>
    <w:rsid w:val="00AC3FB9"/>
    <w:rsid w:val="00AC702A"/>
    <w:rsid w:val="00AD226F"/>
    <w:rsid w:val="00AE4049"/>
    <w:rsid w:val="00AE4189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90739"/>
    <w:rsid w:val="00BB4D1F"/>
    <w:rsid w:val="00BB4E90"/>
    <w:rsid w:val="00BB7485"/>
    <w:rsid w:val="00BB7C2B"/>
    <w:rsid w:val="00BC1664"/>
    <w:rsid w:val="00BC2546"/>
    <w:rsid w:val="00BC54DE"/>
    <w:rsid w:val="00BC6C91"/>
    <w:rsid w:val="00BD7574"/>
    <w:rsid w:val="00C05085"/>
    <w:rsid w:val="00C0613C"/>
    <w:rsid w:val="00C12C88"/>
    <w:rsid w:val="00C1593D"/>
    <w:rsid w:val="00C160EC"/>
    <w:rsid w:val="00C37FC7"/>
    <w:rsid w:val="00C56C7E"/>
    <w:rsid w:val="00C7387C"/>
    <w:rsid w:val="00C75FC8"/>
    <w:rsid w:val="00C776A4"/>
    <w:rsid w:val="00C91FDE"/>
    <w:rsid w:val="00CA2C6C"/>
    <w:rsid w:val="00CA43D3"/>
    <w:rsid w:val="00CB0F82"/>
    <w:rsid w:val="00CB16AA"/>
    <w:rsid w:val="00CB5179"/>
    <w:rsid w:val="00CC0600"/>
    <w:rsid w:val="00CC78AC"/>
    <w:rsid w:val="00CC7B3F"/>
    <w:rsid w:val="00CF7953"/>
    <w:rsid w:val="00D07232"/>
    <w:rsid w:val="00D10245"/>
    <w:rsid w:val="00D21BDD"/>
    <w:rsid w:val="00D257BB"/>
    <w:rsid w:val="00D32540"/>
    <w:rsid w:val="00D56501"/>
    <w:rsid w:val="00D643E6"/>
    <w:rsid w:val="00D65F07"/>
    <w:rsid w:val="00D72DDA"/>
    <w:rsid w:val="00D7550C"/>
    <w:rsid w:val="00D839B1"/>
    <w:rsid w:val="00D853AE"/>
    <w:rsid w:val="00D92BB7"/>
    <w:rsid w:val="00DA75B0"/>
    <w:rsid w:val="00DC69B0"/>
    <w:rsid w:val="00DC76D2"/>
    <w:rsid w:val="00DD30ED"/>
    <w:rsid w:val="00DE0076"/>
    <w:rsid w:val="00DE6F56"/>
    <w:rsid w:val="00DF113A"/>
    <w:rsid w:val="00DF42AA"/>
    <w:rsid w:val="00DF73F9"/>
    <w:rsid w:val="00E17F4F"/>
    <w:rsid w:val="00E21D97"/>
    <w:rsid w:val="00E2280F"/>
    <w:rsid w:val="00E52074"/>
    <w:rsid w:val="00E578DA"/>
    <w:rsid w:val="00E64946"/>
    <w:rsid w:val="00E64C21"/>
    <w:rsid w:val="00E826FF"/>
    <w:rsid w:val="00EA0CA6"/>
    <w:rsid w:val="00EA41CD"/>
    <w:rsid w:val="00EC24C6"/>
    <w:rsid w:val="00EC263E"/>
    <w:rsid w:val="00EE59D3"/>
    <w:rsid w:val="00EF2255"/>
    <w:rsid w:val="00EF2933"/>
    <w:rsid w:val="00F01BD2"/>
    <w:rsid w:val="00F05146"/>
    <w:rsid w:val="00F1115D"/>
    <w:rsid w:val="00F11CC8"/>
    <w:rsid w:val="00F22817"/>
    <w:rsid w:val="00F3513C"/>
    <w:rsid w:val="00F37FD0"/>
    <w:rsid w:val="00F465C5"/>
    <w:rsid w:val="00F5180D"/>
    <w:rsid w:val="00F51B21"/>
    <w:rsid w:val="00F51D87"/>
    <w:rsid w:val="00F5256C"/>
    <w:rsid w:val="00F62ABC"/>
    <w:rsid w:val="00F62DE4"/>
    <w:rsid w:val="00F8142D"/>
    <w:rsid w:val="00F8455C"/>
    <w:rsid w:val="00F93917"/>
    <w:rsid w:val="00FA566A"/>
    <w:rsid w:val="00FA7172"/>
    <w:rsid w:val="00FB2654"/>
    <w:rsid w:val="00FE29AE"/>
    <w:rsid w:val="00FF6BE2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6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149</Words>
  <Characters>848</Characters>
  <Application>Microsoft Office Word</Application>
  <DocSecurity>0</DocSecurity>
  <Lines>47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5</cp:revision>
  <cp:lastPrinted>2025-11-04T04:55:00Z</cp:lastPrinted>
  <dcterms:created xsi:type="dcterms:W3CDTF">2025-11-03T15:49:00Z</dcterms:created>
  <dcterms:modified xsi:type="dcterms:W3CDTF">2025-11-04T04:55:00Z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