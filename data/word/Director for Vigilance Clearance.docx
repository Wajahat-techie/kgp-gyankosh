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6069E74A" w:rsidR="00BD636C" w:rsidRPr="003D1396" w:rsidRDefault="00BD636C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1B3984C5" w14:textId="51919C0C" w:rsidR="00BD636C" w:rsidRPr="003D1396" w:rsidRDefault="00900EE4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2025/</w:t>
      </w:r>
      <w:r w:rsidR="0097162B">
        <w:rPr>
          <w:rFonts w:ascii="Tahoma" w:hAnsi="Tahoma" w:cs="Tahoma"/>
          <w:color w:val="1F1F1F"/>
          <w:sz w:val="25"/>
          <w:szCs w:val="25"/>
        </w:rPr>
        <w:t>1571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E447C3">
        <w:rPr>
          <w:rFonts w:ascii="Tahoma" w:hAnsi="Tahoma" w:cs="Tahoma"/>
          <w:color w:val="1F1F1F"/>
          <w:sz w:val="25"/>
          <w:szCs w:val="25"/>
        </w:rPr>
        <w:t>1</w:t>
      </w:r>
      <w:r w:rsidR="0060672C">
        <w:rPr>
          <w:rFonts w:ascii="Tahoma" w:hAnsi="Tahoma" w:cs="Tahoma"/>
          <w:color w:val="1F1F1F"/>
          <w:sz w:val="25"/>
          <w:szCs w:val="25"/>
        </w:rPr>
        <w:t>1</w:t>
      </w:r>
      <w:r w:rsidR="00272108">
        <w:rPr>
          <w:rFonts w:ascii="Tahoma" w:hAnsi="Tahoma" w:cs="Tahoma"/>
          <w:color w:val="1F1F1F"/>
          <w:sz w:val="25"/>
          <w:szCs w:val="25"/>
        </w:rPr>
        <w:t>-</w:t>
      </w:r>
      <w:r w:rsidR="0060672C">
        <w:rPr>
          <w:rFonts w:ascii="Tahoma" w:hAnsi="Tahoma" w:cs="Tahoma"/>
          <w:color w:val="1F1F1F"/>
          <w:sz w:val="25"/>
          <w:szCs w:val="25"/>
        </w:rPr>
        <w:t>11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7147C18" w14:textId="77777777" w:rsidR="003D1396" w:rsidRPr="003D1396" w:rsidRDefault="003D1396" w:rsidP="00493C0E">
      <w:pPr>
        <w:ind w:hanging="450"/>
        <w:rPr>
          <w:rFonts w:ascii="Tahoma" w:hAnsi="Tahoma" w:cs="Tahoma"/>
          <w:color w:val="1F1F1F"/>
          <w:sz w:val="24"/>
          <w:szCs w:val="24"/>
        </w:rPr>
      </w:pPr>
    </w:p>
    <w:p w14:paraId="5C114DCB" w14:textId="4AF476B7" w:rsidR="00C40F14" w:rsidRPr="00C40F14" w:rsidRDefault="00BD636C" w:rsidP="00493C0E">
      <w:pPr>
        <w:spacing w:line="276" w:lineRule="auto"/>
        <w:ind w:hanging="45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C40F14">
        <w:rPr>
          <w:rFonts w:ascii="Tahoma" w:hAnsi="Tahoma" w:cs="Tahoma"/>
          <w:b/>
          <w:bCs/>
          <w:color w:val="1F1F1F"/>
          <w:sz w:val="25"/>
          <w:szCs w:val="25"/>
        </w:rPr>
        <w:t xml:space="preserve">Vigilance Clearance of </w:t>
      </w:r>
      <w:r w:rsidR="00232F7E">
        <w:rPr>
          <w:rFonts w:ascii="Tahoma" w:hAnsi="Tahoma" w:cs="Tahoma"/>
          <w:b/>
          <w:bCs/>
          <w:color w:val="1F1F1F"/>
          <w:sz w:val="25"/>
          <w:szCs w:val="25"/>
        </w:rPr>
        <w:t>Dr. Shafquat</w:t>
      </w:r>
      <w:r w:rsidR="00C40F14">
        <w:rPr>
          <w:rFonts w:ascii="Tahoma" w:hAnsi="Tahoma" w:cs="Tahoma"/>
          <w:b/>
          <w:bCs/>
          <w:color w:val="1F1F1F"/>
          <w:sz w:val="25"/>
          <w:szCs w:val="25"/>
        </w:rPr>
        <w:t xml:space="preserve"> Ara.</w:t>
      </w:r>
    </w:p>
    <w:p w14:paraId="0F1ADDCE" w14:textId="62A7D7DE" w:rsidR="00EF14E0" w:rsidRDefault="007E0D47" w:rsidP="00493C0E">
      <w:pPr>
        <w:spacing w:line="276" w:lineRule="auto"/>
        <w:ind w:hanging="450"/>
        <w:rPr>
          <w:rFonts w:ascii="Tahoma" w:hAnsi="Tahoma" w:cs="Tahoma"/>
          <w:color w:val="1F1F1F"/>
          <w:sz w:val="25"/>
          <w:szCs w:val="25"/>
        </w:rPr>
      </w:pPr>
      <w:r w:rsidRPr="007E0D47">
        <w:rPr>
          <w:rFonts w:ascii="Tahoma" w:hAnsi="Tahoma" w:cs="Tahoma"/>
          <w:color w:val="1F1F1F"/>
          <w:sz w:val="25"/>
          <w:szCs w:val="25"/>
        </w:rPr>
        <w:t>Sir,</w:t>
      </w:r>
    </w:p>
    <w:p w14:paraId="187C8DC6" w14:textId="0D5FC2E0" w:rsidR="00C40F14" w:rsidRDefault="00C40F14" w:rsidP="00493C0E">
      <w:pPr>
        <w:spacing w:line="276" w:lineRule="auto"/>
        <w:ind w:left="-45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Kindly find enclosed the posting details for my vigilance clearance for further necessary</w:t>
      </w:r>
      <w:r w:rsidR="00493C0E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action at your office end.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3480"/>
        <w:gridCol w:w="6080"/>
      </w:tblGrid>
      <w:tr w:rsidR="00493C0E" w:rsidRPr="00493C0E" w14:paraId="32309D30" w14:textId="77777777" w:rsidTr="00493C0E">
        <w:trPr>
          <w:trHeight w:val="29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E27B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743CC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</w:tr>
      <w:tr w:rsidR="00493C0E" w:rsidRPr="00493C0E" w14:paraId="7D79FC26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AF722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78BC6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J&amp;K SKILL DEVELOPMENT DEPARTMENT</w:t>
            </w:r>
          </w:p>
        </w:tc>
      </w:tr>
      <w:tr w:rsidR="00493C0E" w:rsidRPr="00493C0E" w14:paraId="4C631400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3A1C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CPIS ID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12B33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ATTHED00020004</w:t>
            </w:r>
          </w:p>
        </w:tc>
      </w:tr>
      <w:tr w:rsidR="00493C0E" w:rsidRPr="00493C0E" w14:paraId="43451517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20F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54D58" w14:textId="03F937AE" w:rsidR="00493C0E" w:rsidRPr="00493C0E" w:rsidRDefault="00232F7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Dr. Shafquat</w:t>
            </w:r>
            <w:r w:rsidR="00493C0E" w:rsidRPr="00493C0E">
              <w:rPr>
                <w:rFonts w:ascii="Aptos Narrow" w:hAnsi="Aptos Narrow"/>
                <w:color w:val="000000"/>
                <w:sz w:val="24"/>
                <w:szCs w:val="24"/>
              </w:rPr>
              <w:t xml:space="preserve"> Ara</w:t>
            </w:r>
          </w:p>
        </w:tc>
      </w:tr>
      <w:tr w:rsidR="00493C0E" w:rsidRPr="00493C0E" w14:paraId="3A11731E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6F151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Parentage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81B9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 xml:space="preserve">Mushtaq Ahmed Sheikh </w:t>
            </w:r>
          </w:p>
        </w:tc>
      </w:tr>
      <w:tr w:rsidR="00493C0E" w:rsidRPr="00493C0E" w14:paraId="092AA427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A28BB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Permanent Address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957D0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H. No. 5 The Clay Model Barzulla Srinagar J&amp;K UT-190005</w:t>
            </w:r>
          </w:p>
        </w:tc>
      </w:tr>
      <w:tr w:rsidR="00493C0E" w:rsidRPr="00493C0E" w14:paraId="7F1F7FBF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1AA0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Present Address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3747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H. No. 5 The Clay Model Barzulla Srinagar J&amp;K UT-190005</w:t>
            </w:r>
          </w:p>
        </w:tc>
      </w:tr>
      <w:tr w:rsidR="00493C0E" w:rsidRPr="00493C0E" w14:paraId="26E3C9F9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C43C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Present Designation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929C1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I/c Principal</w:t>
            </w:r>
          </w:p>
        </w:tc>
      </w:tr>
      <w:tr w:rsidR="00493C0E" w:rsidRPr="00493C0E" w14:paraId="10FA5034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82EDA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Date of Birth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A090F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20-05-1971</w:t>
            </w:r>
          </w:p>
        </w:tc>
      </w:tr>
      <w:tr w:rsidR="00493C0E" w:rsidRPr="00493C0E" w14:paraId="07ADFD01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3A6DE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Date of Appointment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57388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10/8/2000</w:t>
            </w:r>
          </w:p>
        </w:tc>
      </w:tr>
      <w:tr w:rsidR="00493C0E" w:rsidRPr="00493C0E" w14:paraId="556390A3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C59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Mobile No.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DEFF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941908222</w:t>
            </w:r>
          </w:p>
        </w:tc>
      </w:tr>
      <w:tr w:rsidR="00493C0E" w:rsidRPr="00493C0E" w14:paraId="04B2E597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994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601E0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467886"/>
                <w:sz w:val="24"/>
                <w:szCs w:val="24"/>
                <w:u w:val="single"/>
              </w:rPr>
            </w:pPr>
            <w:hyperlink r:id="rId7" w:history="1">
              <w:r w:rsidRPr="00493C0E">
                <w:rPr>
                  <w:rFonts w:ascii="Aptos Narrow" w:hAnsi="Aptos Narrow"/>
                  <w:color w:val="467886"/>
                  <w:sz w:val="24"/>
                  <w:szCs w:val="24"/>
                  <w:u w:val="single"/>
                </w:rPr>
                <w:t>shafquatara@gmail.com</w:t>
              </w:r>
            </w:hyperlink>
          </w:p>
        </w:tc>
      </w:tr>
      <w:tr w:rsidR="00493C0E" w:rsidRPr="00493C0E" w14:paraId="2E8C560D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8508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Property Returns Filed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6011" w14:textId="272AEC9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Yes</w:t>
            </w:r>
            <w:r w:rsidR="00B71E95">
              <w:rPr>
                <w:rFonts w:ascii="Aptos Narrow" w:hAnsi="Aptos Narrow"/>
                <w:color w:val="000000"/>
                <w:sz w:val="24"/>
                <w:szCs w:val="24"/>
              </w:rPr>
              <w:t xml:space="preserve">- </w:t>
            </w:r>
            <w:r w:rsidR="00B71E95" w:rsidRPr="00B71E95">
              <w:rPr>
                <w:rFonts w:ascii="Aptos Narrow" w:hAnsi="Aptos Narrow"/>
                <w:color w:val="000000"/>
                <w:sz w:val="24"/>
                <w:szCs w:val="24"/>
              </w:rPr>
              <w:t>01/02/2025 12:20:05</w:t>
            </w:r>
          </w:p>
        </w:tc>
      </w:tr>
    </w:tbl>
    <w:p w14:paraId="25AD5402" w14:textId="4562953C" w:rsidR="007E0D47" w:rsidRPr="00493C0E" w:rsidRDefault="00493C0E" w:rsidP="007E0D47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93C0E">
        <w:rPr>
          <w:rFonts w:ascii="Tahoma" w:hAnsi="Tahoma" w:cs="Tahoma"/>
          <w:b/>
          <w:bCs/>
          <w:color w:val="1F1F1F"/>
          <w:sz w:val="25"/>
          <w:szCs w:val="25"/>
        </w:rPr>
        <w:t>Posting Details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tbl>
      <w:tblPr>
        <w:tblW w:w="10098" w:type="dxa"/>
        <w:tblInd w:w="-563" w:type="dxa"/>
        <w:tblLayout w:type="fixed"/>
        <w:tblLook w:val="04A0" w:firstRow="1" w:lastRow="0" w:firstColumn="1" w:lastColumn="0" w:noHBand="0" w:noVBand="1"/>
      </w:tblPr>
      <w:tblGrid>
        <w:gridCol w:w="5778"/>
        <w:gridCol w:w="1347"/>
        <w:gridCol w:w="1643"/>
        <w:gridCol w:w="1330"/>
      </w:tblGrid>
      <w:tr w:rsidR="00232F7E" w:rsidRPr="00232F7E" w14:paraId="5293F0A6" w14:textId="77777777" w:rsidTr="00232F7E">
        <w:trPr>
          <w:trHeight w:val="290"/>
        </w:trPr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C45F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Place of Posting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42172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Designation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B6FB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From Date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F873D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To Date</w:t>
            </w:r>
          </w:p>
        </w:tc>
      </w:tr>
      <w:tr w:rsidR="00232F7E" w:rsidRPr="00232F7E" w14:paraId="3B315969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3E0B5" w14:textId="0FACFFD0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GOVERNMENT POLYTECHNIC COLLEGE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02F69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796B3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11/6/2025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D3CC6" w14:textId="35375D16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 </w:t>
            </w:r>
            <w:r w:rsidR="00465100">
              <w:rPr>
                <w:rFonts w:ascii="Aptos Narrow" w:hAnsi="Aptos Narrow"/>
                <w:color w:val="000000"/>
              </w:rPr>
              <w:t>Till Date</w:t>
            </w:r>
          </w:p>
        </w:tc>
      </w:tr>
      <w:tr w:rsidR="00232F7E" w:rsidRPr="00232F7E" w14:paraId="41FC66E2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F70B" w14:textId="7ADE790B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GOVERNMENT POLYTECHNIC COLLEGE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232F7E">
              <w:rPr>
                <w:rFonts w:ascii="Aptos Narrow" w:hAnsi="Aptos Narrow"/>
                <w:color w:val="000000"/>
              </w:rPr>
              <w:t xml:space="preserve">BANDIPORA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5626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CB134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13/05/2025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030B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10/6/2025</w:t>
            </w:r>
          </w:p>
        </w:tc>
      </w:tr>
      <w:tr w:rsidR="00232F7E" w:rsidRPr="00232F7E" w14:paraId="4349AB40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3B430" w14:textId="43D69AD3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 xml:space="preserve">GOVERNMENT POLYTECHNIC COLLEGE BUDGAM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455E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F544F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26/04/2023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21DB0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13/05/2025</w:t>
            </w:r>
          </w:p>
        </w:tc>
      </w:tr>
      <w:tr w:rsidR="00232F7E" w:rsidRPr="00232F7E" w14:paraId="5EC9C480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8692" w14:textId="1AFE6600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 POLYTECHNIC FOR WOMEN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68474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21E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9/9/2021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1A2C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26/04/2023</w:t>
            </w:r>
          </w:p>
        </w:tc>
      </w:tr>
      <w:tr w:rsidR="00232F7E" w:rsidRPr="00232F7E" w14:paraId="792989F6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5D6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DIRECTOR, TECHNICAL EDUCATION SRINAGAR/ JAMMU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5C1B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5A0A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3/5/2021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107E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8/9/2021</w:t>
            </w:r>
          </w:p>
        </w:tc>
      </w:tr>
      <w:tr w:rsidR="00232F7E" w:rsidRPr="00232F7E" w14:paraId="1445C16A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9A8D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COLLEGE, BARAMULLA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FA8C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B93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22/01/2021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8F2C2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29/04/2021</w:t>
            </w:r>
          </w:p>
        </w:tc>
      </w:tr>
      <w:tr w:rsidR="00232F7E" w:rsidRPr="00232F7E" w14:paraId="4001EF19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9B72E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537FB" w14:textId="2E0081B1" w:rsidR="00232F7E" w:rsidRPr="00232F7E" w:rsidRDefault="0097162B" w:rsidP="00232F7E">
            <w:pPr>
              <w:rPr>
                <w:rFonts w:ascii="Aptos Narrow" w:hAnsi="Aptos Narrow"/>
                <w:color w:val="000000"/>
              </w:rPr>
            </w:pPr>
            <w:r w:rsidRPr="0097162B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14A9D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30/11/2015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25E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21/01/2021</w:t>
            </w:r>
          </w:p>
        </w:tc>
      </w:tr>
      <w:tr w:rsidR="00232F7E" w:rsidRPr="00232F7E" w14:paraId="65D91458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5B10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COLLEGE, BUDGAM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84B81" w14:textId="31BC95A5" w:rsidR="00232F7E" w:rsidRPr="00232F7E" w:rsidRDefault="0097162B" w:rsidP="00232F7E">
            <w:pPr>
              <w:rPr>
                <w:rFonts w:ascii="Aptos Narrow" w:hAnsi="Aptos Narrow"/>
                <w:color w:val="000000"/>
              </w:rPr>
            </w:pPr>
            <w:r w:rsidRPr="0097162B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573C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28/02/2014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3996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29/11/2015</w:t>
            </w:r>
          </w:p>
        </w:tc>
      </w:tr>
      <w:tr w:rsidR="00232F7E" w:rsidRPr="00232F7E" w14:paraId="16E6FE8E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60B0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COLLEGE, BANDIPORA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02F4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2B3D9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27/04/2012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A6BD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27/02/2014</w:t>
            </w:r>
          </w:p>
        </w:tc>
      </w:tr>
      <w:tr w:rsidR="00232F7E" w:rsidRPr="00232F7E" w14:paraId="394442B5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47F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5489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HOD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E806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22/07/2011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FD392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26/04/2012</w:t>
            </w:r>
          </w:p>
        </w:tc>
      </w:tr>
      <w:tr w:rsidR="00232F7E" w:rsidRPr="00232F7E" w14:paraId="1B4D2C3B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FFC3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7106" w14:textId="5CE4BEB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Lecturer-I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B98A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11/8/2004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C4E3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21/07/2011</w:t>
            </w:r>
          </w:p>
        </w:tc>
      </w:tr>
      <w:tr w:rsidR="00232F7E" w:rsidRPr="00232F7E" w14:paraId="44A806BC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9F42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8A049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Teacher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ED5B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29/08/2000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97EC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10/8/2004</w:t>
            </w:r>
          </w:p>
        </w:tc>
      </w:tr>
    </w:tbl>
    <w:p w14:paraId="46E8FFF6" w14:textId="77777777" w:rsidR="00493C0E" w:rsidRDefault="00493C0E" w:rsidP="00232F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3D1396" w:rsidRDefault="00493C0E" w:rsidP="00232F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2A16B9D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32F7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232F7E">
      <w:headerReference w:type="default" r:id="rId8"/>
      <w:pgSz w:w="11906" w:h="16838"/>
      <w:pgMar w:top="851" w:right="656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78D7" w14:textId="77777777" w:rsidR="005751F7" w:rsidRDefault="005751F7">
      <w:r>
        <w:separator/>
      </w:r>
    </w:p>
  </w:endnote>
  <w:endnote w:type="continuationSeparator" w:id="0">
    <w:p w14:paraId="37A9927F" w14:textId="77777777" w:rsidR="005751F7" w:rsidRDefault="00575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E9C6D" w14:textId="77777777" w:rsidR="005751F7" w:rsidRDefault="005751F7">
      <w:r>
        <w:separator/>
      </w:r>
    </w:p>
  </w:footnote>
  <w:footnote w:type="continuationSeparator" w:id="0">
    <w:p w14:paraId="21B62F83" w14:textId="77777777" w:rsidR="005751F7" w:rsidRDefault="00575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95959311" name="Picture 595959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042309">
    <w:abstractNumId w:val="9"/>
  </w:num>
  <w:num w:numId="2" w16cid:durableId="1046222738">
    <w:abstractNumId w:val="7"/>
  </w:num>
  <w:num w:numId="3" w16cid:durableId="318387104">
    <w:abstractNumId w:val="6"/>
  </w:num>
  <w:num w:numId="4" w16cid:durableId="641810486">
    <w:abstractNumId w:val="5"/>
  </w:num>
  <w:num w:numId="5" w16cid:durableId="1063136017">
    <w:abstractNumId w:val="4"/>
  </w:num>
  <w:num w:numId="6" w16cid:durableId="1570537390">
    <w:abstractNumId w:val="8"/>
  </w:num>
  <w:num w:numId="7" w16cid:durableId="219559293">
    <w:abstractNumId w:val="3"/>
  </w:num>
  <w:num w:numId="8" w16cid:durableId="19204005">
    <w:abstractNumId w:val="2"/>
  </w:num>
  <w:num w:numId="9" w16cid:durableId="1741637522">
    <w:abstractNumId w:val="1"/>
  </w:num>
  <w:num w:numId="10" w16cid:durableId="512110456">
    <w:abstractNumId w:val="0"/>
  </w:num>
  <w:num w:numId="11" w16cid:durableId="2129855229">
    <w:abstractNumId w:val="12"/>
  </w:num>
  <w:num w:numId="12" w16cid:durableId="1589919809">
    <w:abstractNumId w:val="13"/>
  </w:num>
  <w:num w:numId="13" w16cid:durableId="1134560748">
    <w:abstractNumId w:val="11"/>
  </w:num>
  <w:num w:numId="14" w16cid:durableId="1938318915">
    <w:abstractNumId w:val="16"/>
  </w:num>
  <w:num w:numId="15" w16cid:durableId="456725031">
    <w:abstractNumId w:val="14"/>
  </w:num>
  <w:num w:numId="16" w16cid:durableId="370762862">
    <w:abstractNumId w:val="15"/>
  </w:num>
  <w:num w:numId="17" w16cid:durableId="14533267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fquata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279</Words>
  <Characters>1972</Characters>
  <Application>Microsoft Office Word</Application>
  <DocSecurity>0</DocSecurity>
  <Lines>151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2025-11-11T06:14:00Z</cp:lastPrinted>
  <dcterms:created xsi:type="dcterms:W3CDTF">2025-11-11T05:43:00Z</dcterms:created>
  <dcterms:modified xsi:type="dcterms:W3CDTF">2025-11-14T03:02:00Z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