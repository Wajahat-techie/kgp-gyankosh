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ABD3" w14:textId="77777777" w:rsidR="00CD33E7" w:rsidRDefault="00CD33E7" w:rsidP="0043382C">
      <w:pPr>
        <w:rPr>
          <w:rFonts w:ascii="Tahoma" w:hAnsi="Tahoma" w:cs="Tahoma"/>
          <w:sz w:val="25"/>
          <w:szCs w:val="25"/>
        </w:rPr>
      </w:pPr>
      <w:bookmarkStart w:id="0" w:name="_Hlk201913794"/>
    </w:p>
    <w:p w14:paraId="4B77C704" w14:textId="77777777" w:rsidR="00CD33E7" w:rsidRPr="00CD33E7" w:rsidRDefault="00CD33E7" w:rsidP="00CD33E7">
      <w:pPr>
        <w:ind w:left="360"/>
        <w:rPr>
          <w:rFonts w:ascii="Tahoma" w:hAnsi="Tahoma" w:cs="Tahoma"/>
          <w:sz w:val="25"/>
          <w:szCs w:val="25"/>
        </w:rPr>
      </w:pPr>
      <w:r w:rsidRPr="00CD33E7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Pr="00CD33E7">
        <w:rPr>
          <w:rFonts w:ascii="Tahoma" w:hAnsi="Tahoma" w:cs="Tahoma"/>
          <w:sz w:val="25"/>
          <w:szCs w:val="25"/>
        </w:rPr>
        <w:t>Principal</w:t>
      </w:r>
      <w:proofErr w:type="gramEnd"/>
    </w:p>
    <w:p w14:paraId="2C688E16" w14:textId="77777777" w:rsidR="0043382C" w:rsidRDefault="0043382C" w:rsidP="00CD33E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Government Polytechnic college,</w:t>
      </w:r>
    </w:p>
    <w:p w14:paraId="2EB7DBD3" w14:textId="67B2D516" w:rsidR="0043382C" w:rsidRPr="00CD33E7" w:rsidRDefault="00FC4D2A" w:rsidP="0043382C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Ganderbal.</w:t>
      </w:r>
    </w:p>
    <w:p w14:paraId="312E880E" w14:textId="61264BF0" w:rsidR="0043382C" w:rsidRDefault="0043382C" w:rsidP="0043382C">
      <w:pPr>
        <w:rPr>
          <w:rFonts w:ascii="Tahoma" w:hAnsi="Tahoma" w:cs="Tahoma"/>
          <w:sz w:val="25"/>
          <w:szCs w:val="25"/>
        </w:rPr>
      </w:pPr>
    </w:p>
    <w:p w14:paraId="3EE32FD3" w14:textId="319152CC" w:rsidR="0043382C" w:rsidRPr="00173553" w:rsidRDefault="0043382C" w:rsidP="0043382C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Dated:</w:t>
      </w:r>
      <w:r w:rsidR="00394491">
        <w:rPr>
          <w:rFonts w:ascii="Tahoma" w:hAnsi="Tahoma" w:cs="Tahoma"/>
          <w:color w:val="1F1F1F"/>
          <w:sz w:val="25"/>
          <w:szCs w:val="25"/>
        </w:rPr>
        <w:t xml:space="preserve"> 01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94491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</w:p>
    <w:p w14:paraId="5A57CCA5" w14:textId="77777777" w:rsidR="00CD33E7" w:rsidRPr="00CD33E7" w:rsidRDefault="00CD33E7" w:rsidP="00A166A2">
      <w:pPr>
        <w:rPr>
          <w:rFonts w:ascii="Tahoma" w:hAnsi="Tahoma" w:cs="Tahoma"/>
          <w:sz w:val="25"/>
          <w:szCs w:val="25"/>
        </w:rPr>
      </w:pPr>
    </w:p>
    <w:p w14:paraId="7552C150" w14:textId="143BA587" w:rsidR="00CD33E7" w:rsidRDefault="00CD33E7" w:rsidP="00CD33E7">
      <w:pPr>
        <w:ind w:left="360"/>
        <w:rPr>
          <w:rFonts w:ascii="Tahoma" w:hAnsi="Tahoma" w:cs="Tahoma"/>
          <w:b/>
          <w:bCs/>
          <w:sz w:val="25"/>
          <w:szCs w:val="25"/>
        </w:rPr>
      </w:pPr>
      <w:r w:rsidRPr="0043382C">
        <w:rPr>
          <w:rFonts w:ascii="Tahoma" w:hAnsi="Tahoma" w:cs="Tahoma"/>
          <w:b/>
          <w:bCs/>
          <w:sz w:val="25"/>
          <w:szCs w:val="25"/>
        </w:rPr>
        <w:t>Subject: Request for Pro</w:t>
      </w:r>
      <w:r w:rsidR="0043382C">
        <w:rPr>
          <w:rFonts w:ascii="Tahoma" w:hAnsi="Tahoma" w:cs="Tahoma"/>
          <w:b/>
          <w:bCs/>
          <w:sz w:val="25"/>
          <w:szCs w:val="25"/>
        </w:rPr>
        <w:t xml:space="preserve">viding </w:t>
      </w:r>
      <w:r w:rsidRPr="0043382C">
        <w:rPr>
          <w:rFonts w:ascii="Tahoma" w:hAnsi="Tahoma" w:cs="Tahoma"/>
          <w:b/>
          <w:bCs/>
          <w:sz w:val="25"/>
          <w:szCs w:val="25"/>
        </w:rPr>
        <w:t>Bus for</w:t>
      </w:r>
      <w:r w:rsidR="0043382C">
        <w:rPr>
          <w:rFonts w:ascii="Tahoma" w:hAnsi="Tahoma" w:cs="Tahoma"/>
          <w:b/>
          <w:bCs/>
          <w:sz w:val="25"/>
          <w:szCs w:val="25"/>
        </w:rPr>
        <w:t xml:space="preserve"> </w:t>
      </w:r>
      <w:r w:rsidR="00394491">
        <w:rPr>
          <w:rFonts w:ascii="Tahoma" w:hAnsi="Tahoma" w:cs="Tahoma"/>
          <w:b/>
          <w:bCs/>
          <w:sz w:val="25"/>
          <w:szCs w:val="25"/>
        </w:rPr>
        <w:t>Chinar Book Festival.</w:t>
      </w:r>
    </w:p>
    <w:p w14:paraId="3CDF3587" w14:textId="5A154373" w:rsidR="0043382C" w:rsidRDefault="0043382C" w:rsidP="00CD33E7">
      <w:pPr>
        <w:ind w:left="360"/>
        <w:rPr>
          <w:rFonts w:ascii="Tahoma" w:hAnsi="Tahoma" w:cs="Tahoma"/>
          <w:b/>
          <w:bCs/>
          <w:sz w:val="25"/>
          <w:szCs w:val="25"/>
        </w:rPr>
      </w:pPr>
    </w:p>
    <w:p w14:paraId="7CC97096" w14:textId="28F9391E" w:rsidR="0043382C" w:rsidRPr="0043382C" w:rsidRDefault="00FC4D2A" w:rsidP="00CD33E7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Madam</w:t>
      </w:r>
      <w:r w:rsidR="0043382C" w:rsidRPr="0043382C">
        <w:rPr>
          <w:rFonts w:ascii="Tahoma" w:hAnsi="Tahoma" w:cs="Tahoma"/>
          <w:color w:val="1F1F1F"/>
          <w:sz w:val="25"/>
          <w:szCs w:val="25"/>
        </w:rPr>
        <w:t>,</w:t>
      </w:r>
    </w:p>
    <w:p w14:paraId="02CEFF12" w14:textId="77777777" w:rsidR="00CD33E7" w:rsidRPr="00CD33E7" w:rsidRDefault="00CD33E7" w:rsidP="0043382C">
      <w:pPr>
        <w:rPr>
          <w:rFonts w:ascii="Tahoma" w:hAnsi="Tahoma" w:cs="Tahoma"/>
          <w:sz w:val="25"/>
          <w:szCs w:val="25"/>
        </w:rPr>
      </w:pPr>
    </w:p>
    <w:p w14:paraId="00660C2C" w14:textId="172C030F" w:rsidR="0043382C" w:rsidRDefault="0043382C" w:rsidP="00A166A2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43382C">
        <w:rPr>
          <w:rFonts w:ascii="Tahoma" w:hAnsi="Tahoma" w:cs="Tahoma"/>
          <w:sz w:val="25"/>
          <w:szCs w:val="25"/>
        </w:rPr>
        <w:t xml:space="preserve">With reference to the above-captioned subject, </w:t>
      </w:r>
      <w:proofErr w:type="gramStart"/>
      <w:r>
        <w:rPr>
          <w:rFonts w:ascii="Tahoma" w:hAnsi="Tahoma" w:cs="Tahoma"/>
          <w:sz w:val="25"/>
          <w:szCs w:val="25"/>
        </w:rPr>
        <w:t>It</w:t>
      </w:r>
      <w:proofErr w:type="gramEnd"/>
      <w:r>
        <w:rPr>
          <w:rFonts w:ascii="Tahoma" w:hAnsi="Tahoma" w:cs="Tahoma"/>
          <w:sz w:val="25"/>
          <w:szCs w:val="25"/>
        </w:rPr>
        <w:t xml:space="preserve"> is to mention that this institution is in need of bus </w:t>
      </w:r>
      <w:r w:rsidRPr="0043382C">
        <w:rPr>
          <w:rFonts w:ascii="Tahoma" w:hAnsi="Tahoma" w:cs="Tahoma"/>
          <w:sz w:val="25"/>
          <w:szCs w:val="25"/>
        </w:rPr>
        <w:t>to facilitate transportation</w:t>
      </w:r>
      <w:r w:rsidR="00A166A2">
        <w:rPr>
          <w:rFonts w:ascii="Tahoma" w:hAnsi="Tahoma" w:cs="Tahoma"/>
          <w:sz w:val="25"/>
          <w:szCs w:val="25"/>
        </w:rPr>
        <w:t xml:space="preserve"> of students</w:t>
      </w:r>
      <w:r w:rsidRPr="0043382C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for </w:t>
      </w:r>
      <w:r w:rsidR="00394491" w:rsidRPr="00394491">
        <w:rPr>
          <w:rFonts w:ascii="Tahoma" w:hAnsi="Tahoma" w:cs="Tahoma"/>
          <w:sz w:val="25"/>
          <w:szCs w:val="25"/>
        </w:rPr>
        <w:t xml:space="preserve">Chinar Book Festival </w:t>
      </w:r>
      <w:r w:rsidR="00A166A2">
        <w:rPr>
          <w:rFonts w:ascii="Tahoma" w:hAnsi="Tahoma" w:cs="Tahoma"/>
          <w:sz w:val="25"/>
          <w:szCs w:val="25"/>
        </w:rPr>
        <w:t>planned</w:t>
      </w:r>
      <w:r w:rsidRPr="0043382C">
        <w:rPr>
          <w:rFonts w:ascii="Tahoma" w:hAnsi="Tahoma" w:cs="Tahoma"/>
          <w:sz w:val="25"/>
          <w:szCs w:val="25"/>
        </w:rPr>
        <w:t xml:space="preserve"> </w:t>
      </w:r>
      <w:r w:rsidR="00394491">
        <w:rPr>
          <w:rFonts w:ascii="Tahoma" w:hAnsi="Tahoma" w:cs="Tahoma"/>
          <w:sz w:val="25"/>
          <w:szCs w:val="25"/>
        </w:rPr>
        <w:t xml:space="preserve">from </w:t>
      </w:r>
      <w:r w:rsidR="00394491" w:rsidRPr="00394491">
        <w:rPr>
          <w:rFonts w:ascii="Tahoma" w:hAnsi="Tahoma" w:cs="Tahoma"/>
          <w:b/>
          <w:bCs/>
          <w:sz w:val="25"/>
          <w:szCs w:val="25"/>
        </w:rPr>
        <w:t>0</w:t>
      </w:r>
      <w:r w:rsidR="006F61D8">
        <w:rPr>
          <w:rFonts w:ascii="Tahoma" w:hAnsi="Tahoma" w:cs="Tahoma"/>
          <w:b/>
          <w:bCs/>
          <w:sz w:val="25"/>
          <w:szCs w:val="25"/>
        </w:rPr>
        <w:t>2</w:t>
      </w:r>
      <w:r w:rsidR="00394491" w:rsidRPr="00394491">
        <w:rPr>
          <w:rFonts w:ascii="Tahoma" w:hAnsi="Tahoma" w:cs="Tahoma"/>
          <w:b/>
          <w:bCs/>
          <w:sz w:val="25"/>
          <w:szCs w:val="25"/>
        </w:rPr>
        <w:t>-08-2025</w:t>
      </w:r>
      <w:r w:rsidR="00394491">
        <w:rPr>
          <w:rFonts w:ascii="Tahoma" w:hAnsi="Tahoma" w:cs="Tahoma"/>
          <w:sz w:val="25"/>
          <w:szCs w:val="25"/>
        </w:rPr>
        <w:t xml:space="preserve"> to </w:t>
      </w:r>
      <w:r w:rsidR="00394491" w:rsidRPr="00394491">
        <w:rPr>
          <w:rFonts w:ascii="Tahoma" w:hAnsi="Tahoma" w:cs="Tahoma"/>
          <w:b/>
          <w:bCs/>
          <w:sz w:val="25"/>
          <w:szCs w:val="25"/>
        </w:rPr>
        <w:t>1</w:t>
      </w:r>
      <w:r w:rsidR="00CA241E">
        <w:rPr>
          <w:rFonts w:ascii="Tahoma" w:hAnsi="Tahoma" w:cs="Tahoma"/>
          <w:b/>
          <w:bCs/>
          <w:sz w:val="25"/>
          <w:szCs w:val="25"/>
        </w:rPr>
        <w:t>1</w:t>
      </w:r>
      <w:r w:rsidR="00394491" w:rsidRPr="00394491">
        <w:rPr>
          <w:rFonts w:ascii="Tahoma" w:hAnsi="Tahoma" w:cs="Tahoma"/>
          <w:b/>
          <w:bCs/>
          <w:sz w:val="25"/>
          <w:szCs w:val="25"/>
        </w:rPr>
        <w:t>-08-2025</w:t>
      </w:r>
      <w:r w:rsidR="00394491">
        <w:rPr>
          <w:rFonts w:ascii="Tahoma" w:hAnsi="Tahoma" w:cs="Tahoma"/>
          <w:sz w:val="25"/>
          <w:szCs w:val="25"/>
        </w:rPr>
        <w:t xml:space="preserve"> </w:t>
      </w:r>
      <w:r w:rsidRPr="0043382C">
        <w:rPr>
          <w:rFonts w:ascii="Tahoma" w:hAnsi="Tahoma" w:cs="Tahoma"/>
          <w:sz w:val="25"/>
          <w:szCs w:val="25"/>
        </w:rPr>
        <w:t>for students</w:t>
      </w:r>
      <w:r w:rsidR="00A166A2">
        <w:rPr>
          <w:rFonts w:ascii="Tahoma" w:hAnsi="Tahoma" w:cs="Tahoma"/>
          <w:sz w:val="25"/>
          <w:szCs w:val="25"/>
        </w:rPr>
        <w:t xml:space="preserve"> of this institution</w:t>
      </w:r>
      <w:r w:rsidRPr="0043382C">
        <w:rPr>
          <w:rFonts w:ascii="Tahoma" w:hAnsi="Tahoma" w:cs="Tahoma"/>
          <w:sz w:val="25"/>
          <w:szCs w:val="25"/>
        </w:rPr>
        <w:t>.</w:t>
      </w:r>
    </w:p>
    <w:p w14:paraId="11F3C85A" w14:textId="2567E430" w:rsidR="00A166A2" w:rsidRDefault="0043382C" w:rsidP="00A166A2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43382C">
        <w:rPr>
          <w:rFonts w:ascii="Tahoma" w:hAnsi="Tahoma" w:cs="Tahoma"/>
          <w:sz w:val="25"/>
          <w:szCs w:val="25"/>
        </w:rPr>
        <w:t xml:space="preserve">We kindly request your </w:t>
      </w:r>
      <w:r>
        <w:rPr>
          <w:rFonts w:ascii="Tahoma" w:hAnsi="Tahoma" w:cs="Tahoma"/>
          <w:sz w:val="25"/>
          <w:szCs w:val="25"/>
        </w:rPr>
        <w:t>support</w:t>
      </w:r>
      <w:r w:rsidRPr="0043382C">
        <w:rPr>
          <w:rFonts w:ascii="Tahoma" w:hAnsi="Tahoma" w:cs="Tahoma"/>
          <w:sz w:val="25"/>
          <w:szCs w:val="25"/>
        </w:rPr>
        <w:t xml:space="preserve"> in </w:t>
      </w:r>
      <w:r>
        <w:rPr>
          <w:rFonts w:ascii="Tahoma" w:hAnsi="Tahoma" w:cs="Tahoma"/>
          <w:sz w:val="25"/>
          <w:szCs w:val="25"/>
        </w:rPr>
        <w:t>providing</w:t>
      </w:r>
      <w:r w:rsidRPr="0043382C">
        <w:rPr>
          <w:rFonts w:ascii="Tahoma" w:hAnsi="Tahoma" w:cs="Tahoma"/>
          <w:sz w:val="25"/>
          <w:szCs w:val="25"/>
        </w:rPr>
        <w:t xml:space="preserve"> your college's bus to ensure the safe and timely transport of our students for </w:t>
      </w:r>
      <w:r w:rsidR="00394491">
        <w:rPr>
          <w:rFonts w:ascii="Tahoma" w:hAnsi="Tahoma" w:cs="Tahoma"/>
          <w:sz w:val="25"/>
          <w:szCs w:val="25"/>
        </w:rPr>
        <w:t>the</w:t>
      </w:r>
      <w:r w:rsidRPr="0043382C">
        <w:rPr>
          <w:rFonts w:ascii="Tahoma" w:hAnsi="Tahoma" w:cs="Tahoma"/>
          <w:sz w:val="25"/>
          <w:szCs w:val="25"/>
        </w:rPr>
        <w:t xml:space="preserve"> initiatives. Please note that the driver for th</w:t>
      </w:r>
      <w:r w:rsidR="00394491">
        <w:rPr>
          <w:rFonts w:ascii="Tahoma" w:hAnsi="Tahoma" w:cs="Tahoma"/>
          <w:sz w:val="25"/>
          <w:szCs w:val="25"/>
        </w:rPr>
        <w:t>e</w:t>
      </w:r>
      <w:r w:rsidRPr="0043382C">
        <w:rPr>
          <w:rFonts w:ascii="Tahoma" w:hAnsi="Tahoma" w:cs="Tahoma"/>
          <w:sz w:val="25"/>
          <w:szCs w:val="25"/>
        </w:rPr>
        <w:t xml:space="preserve"> bus will be provided by our institution, and the fuel costs will also be borne by </w:t>
      </w:r>
      <w:r w:rsidR="00A166A2">
        <w:rPr>
          <w:rFonts w:ascii="Tahoma" w:hAnsi="Tahoma" w:cs="Tahoma"/>
          <w:sz w:val="25"/>
          <w:szCs w:val="25"/>
        </w:rPr>
        <w:t>this institution.</w:t>
      </w:r>
      <w:r w:rsidRPr="0043382C">
        <w:rPr>
          <w:rFonts w:ascii="Tahoma" w:hAnsi="Tahoma" w:cs="Tahoma"/>
          <w:sz w:val="25"/>
          <w:szCs w:val="25"/>
        </w:rPr>
        <w:t xml:space="preserve"> </w:t>
      </w:r>
      <w:r w:rsidR="00A166A2" w:rsidRPr="00A166A2">
        <w:rPr>
          <w:rFonts w:ascii="Tahoma" w:hAnsi="Tahoma" w:cs="Tahoma"/>
          <w:sz w:val="25"/>
          <w:szCs w:val="25"/>
        </w:rPr>
        <w:t>Mr. Shabir Ahmad Sheikh</w:t>
      </w:r>
      <w:r w:rsidR="00394491">
        <w:rPr>
          <w:rFonts w:ascii="Tahoma" w:hAnsi="Tahoma" w:cs="Tahoma"/>
          <w:sz w:val="25"/>
          <w:szCs w:val="25"/>
        </w:rPr>
        <w:t xml:space="preserve"> </w:t>
      </w:r>
      <w:r w:rsidR="00A166A2" w:rsidRPr="00A166A2">
        <w:rPr>
          <w:rFonts w:ascii="Tahoma" w:hAnsi="Tahoma" w:cs="Tahoma"/>
          <w:sz w:val="25"/>
          <w:szCs w:val="25"/>
        </w:rPr>
        <w:t>will coordinate with your institution</w:t>
      </w:r>
      <w:r w:rsidR="00A166A2">
        <w:rPr>
          <w:rFonts w:ascii="Tahoma" w:hAnsi="Tahoma" w:cs="Tahoma"/>
          <w:sz w:val="25"/>
          <w:szCs w:val="25"/>
        </w:rPr>
        <w:t xml:space="preserve"> related to the bus.</w:t>
      </w:r>
      <w:r w:rsidR="00A166A2" w:rsidRPr="00A166A2">
        <w:rPr>
          <w:rFonts w:ascii="Tahoma" w:hAnsi="Tahoma" w:cs="Tahoma"/>
          <w:sz w:val="25"/>
          <w:szCs w:val="25"/>
        </w:rPr>
        <w:t xml:space="preserve"> </w:t>
      </w:r>
    </w:p>
    <w:p w14:paraId="3A3BAF7A" w14:textId="77777777" w:rsidR="00A166A2" w:rsidRDefault="00A166A2" w:rsidP="00A166A2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</w:p>
    <w:bookmarkEnd w:id="0"/>
    <w:p w14:paraId="346C5AE1" w14:textId="77777777" w:rsidR="00A03137" w:rsidRPr="00A03137" w:rsidRDefault="00A03137" w:rsidP="00A166A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220B7E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51F4583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99176" w14:textId="77777777" w:rsidR="00B87F4F" w:rsidRDefault="00B87F4F">
      <w:r>
        <w:separator/>
      </w:r>
    </w:p>
  </w:endnote>
  <w:endnote w:type="continuationSeparator" w:id="0">
    <w:p w14:paraId="5CD48657" w14:textId="77777777" w:rsidR="00B87F4F" w:rsidRDefault="00B8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A2DBD" w14:textId="77777777" w:rsidR="00B87F4F" w:rsidRDefault="00B87F4F">
      <w:r>
        <w:separator/>
      </w:r>
    </w:p>
  </w:footnote>
  <w:footnote w:type="continuationSeparator" w:id="0">
    <w:p w14:paraId="2279005D" w14:textId="77777777" w:rsidR="00B87F4F" w:rsidRDefault="00B87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5"/>
  </w:num>
  <w:num w:numId="15">
    <w:abstractNumId w:val="14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03C41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94491"/>
    <w:rsid w:val="003A1C03"/>
    <w:rsid w:val="003C3196"/>
    <w:rsid w:val="003D1396"/>
    <w:rsid w:val="00414627"/>
    <w:rsid w:val="00420B16"/>
    <w:rsid w:val="00421AFA"/>
    <w:rsid w:val="00425D63"/>
    <w:rsid w:val="0043382C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18E6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61D8"/>
    <w:rsid w:val="007035CF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E544A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166A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87F4F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41E"/>
    <w:rsid w:val="00CA2C6C"/>
    <w:rsid w:val="00CB030E"/>
    <w:rsid w:val="00CB0652"/>
    <w:rsid w:val="00CC0600"/>
    <w:rsid w:val="00CC586C"/>
    <w:rsid w:val="00CC78AC"/>
    <w:rsid w:val="00CD33E7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C4D2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8</cp:revision>
  <cp:lastPrinted>2025-06-27T08:43:00Z</cp:lastPrinted>
  <dcterms:created xsi:type="dcterms:W3CDTF">2025-06-27T08:41:00Z</dcterms:created>
  <dcterms:modified xsi:type="dcterms:W3CDTF">2025-08-01T07:27:00Z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