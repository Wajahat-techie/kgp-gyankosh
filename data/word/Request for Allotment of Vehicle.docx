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000CA02" w14:textId="2AC1BF9C" w:rsidR="009F0D34" w:rsidRDefault="009F0D34" w:rsidP="007B0BF2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  <w:r w:rsidRPr="009F0D34">
        <w:rPr>
          <w:rFonts w:ascii="Tahoma" w:hAnsi="Tahoma" w:cs="Tahoma"/>
          <w:color w:val="1F1F1F"/>
          <w:sz w:val="25"/>
          <w:szCs w:val="25"/>
        </w:rPr>
        <w:t>The Director,</w:t>
      </w:r>
    </w:p>
    <w:p w14:paraId="5E3D1285" w14:textId="77777777" w:rsidR="00BF1B77" w:rsidRDefault="00BF1B77" w:rsidP="00BF1B77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F1B77">
        <w:rPr>
          <w:rFonts w:ascii="Tahoma" w:hAnsi="Tahoma" w:cs="Tahoma"/>
          <w:color w:val="1F1F1F"/>
          <w:sz w:val="25"/>
          <w:szCs w:val="25"/>
        </w:rPr>
        <w:t>Skill Development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6E3E9788" w14:textId="6698D3D3" w:rsidR="00BF1B77" w:rsidRPr="00BF1B77" w:rsidRDefault="00BF1B77" w:rsidP="00BF1B77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6E9F2222" w14:textId="77777777" w:rsidR="007B0BF2" w:rsidRDefault="007B0BF2" w:rsidP="007B0BF2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</w:p>
    <w:p w14:paraId="7BF09163" w14:textId="147757AD" w:rsidR="001E0CE1" w:rsidRDefault="00900EE4" w:rsidP="001E0CE1">
      <w:pPr>
        <w:ind w:left="426" w:hanging="142"/>
        <w:rPr>
          <w:rFonts w:ascii="Tahoma" w:hAnsi="Tahoma" w:cs="Tahoma"/>
          <w:color w:val="1F1F1F"/>
          <w:sz w:val="25"/>
          <w:szCs w:val="25"/>
        </w:rPr>
      </w:pPr>
      <w:r w:rsidRPr="0071188C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71188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1188C">
        <w:rPr>
          <w:rFonts w:ascii="Tahoma" w:hAnsi="Tahoma" w:cs="Tahoma"/>
          <w:color w:val="1F1F1F"/>
          <w:sz w:val="25"/>
          <w:szCs w:val="25"/>
        </w:rPr>
        <w:t>KGP/</w:t>
      </w:r>
      <w:r w:rsidR="00337606" w:rsidRPr="0071188C">
        <w:rPr>
          <w:rFonts w:ascii="Tahoma" w:hAnsi="Tahoma" w:cs="Tahoma"/>
          <w:color w:val="1F1F1F"/>
          <w:sz w:val="25"/>
          <w:szCs w:val="25"/>
        </w:rPr>
        <w:t>Estt</w:t>
      </w:r>
      <w:r w:rsidRPr="0071188C">
        <w:rPr>
          <w:rFonts w:ascii="Tahoma" w:hAnsi="Tahoma" w:cs="Tahoma"/>
          <w:color w:val="1F1F1F"/>
          <w:sz w:val="25"/>
          <w:szCs w:val="25"/>
        </w:rPr>
        <w:t>/</w:t>
      </w:r>
      <w:r w:rsidR="007B0BF2">
        <w:rPr>
          <w:rFonts w:ascii="Tahoma" w:hAnsi="Tahoma" w:cs="Tahoma"/>
          <w:color w:val="1F1F1F"/>
          <w:sz w:val="25"/>
          <w:szCs w:val="25"/>
        </w:rPr>
        <w:t>20</w:t>
      </w:r>
      <w:r w:rsidR="00076EA7" w:rsidRPr="0071188C">
        <w:rPr>
          <w:rFonts w:ascii="Tahoma" w:hAnsi="Tahoma" w:cs="Tahoma"/>
          <w:color w:val="1F1F1F"/>
          <w:sz w:val="25"/>
          <w:szCs w:val="25"/>
        </w:rPr>
        <w:t>26</w:t>
      </w:r>
      <w:r w:rsidRPr="0071188C">
        <w:rPr>
          <w:rFonts w:ascii="Tahoma" w:hAnsi="Tahoma" w:cs="Tahoma"/>
          <w:color w:val="1F1F1F"/>
          <w:sz w:val="25"/>
          <w:szCs w:val="25"/>
        </w:rPr>
        <w:t>/</w:t>
      </w:r>
      <w:r w:rsidR="00813B9B">
        <w:rPr>
          <w:rFonts w:ascii="Tahoma" w:hAnsi="Tahoma" w:cs="Tahoma"/>
          <w:color w:val="1F1F1F"/>
          <w:sz w:val="25"/>
          <w:szCs w:val="25"/>
        </w:rPr>
        <w:t>483</w:t>
      </w:r>
      <w:r w:rsidR="001E0CE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B0BF2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71188C">
        <w:rPr>
          <w:rFonts w:ascii="Tahoma" w:hAnsi="Tahoma" w:cs="Tahoma"/>
          <w:color w:val="1F1F1F"/>
          <w:sz w:val="25"/>
          <w:szCs w:val="25"/>
        </w:rPr>
        <w:t xml:space="preserve">                   </w:t>
      </w:r>
      <w:r w:rsidR="00813B9B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71188C">
        <w:rPr>
          <w:rFonts w:ascii="Tahoma" w:hAnsi="Tahoma" w:cs="Tahoma"/>
          <w:color w:val="1F1F1F"/>
          <w:sz w:val="25"/>
          <w:szCs w:val="25"/>
        </w:rPr>
        <w:t>Dated:</w:t>
      </w:r>
      <w:r w:rsidR="007B0BF2">
        <w:rPr>
          <w:rFonts w:ascii="Tahoma" w:hAnsi="Tahoma" w:cs="Tahoma"/>
          <w:color w:val="1F1F1F"/>
          <w:sz w:val="25"/>
          <w:szCs w:val="25"/>
        </w:rPr>
        <w:t>1</w:t>
      </w:r>
      <w:r w:rsidR="001E0CE1">
        <w:rPr>
          <w:rFonts w:ascii="Tahoma" w:hAnsi="Tahoma" w:cs="Tahoma"/>
          <w:color w:val="1F1F1F"/>
          <w:sz w:val="25"/>
          <w:szCs w:val="25"/>
        </w:rPr>
        <w:t>7</w:t>
      </w:r>
      <w:r w:rsidR="00AB6455">
        <w:rPr>
          <w:rFonts w:ascii="Tahoma" w:hAnsi="Tahoma" w:cs="Tahoma"/>
          <w:color w:val="1F1F1F"/>
          <w:sz w:val="25"/>
          <w:szCs w:val="25"/>
        </w:rPr>
        <w:t>-</w:t>
      </w:r>
      <w:r w:rsidR="007B0BF2">
        <w:rPr>
          <w:rFonts w:ascii="Tahoma" w:hAnsi="Tahoma" w:cs="Tahoma"/>
          <w:color w:val="1F1F1F"/>
          <w:sz w:val="25"/>
          <w:szCs w:val="25"/>
        </w:rPr>
        <w:t>0</w:t>
      </w:r>
      <w:r w:rsidR="00AB6455">
        <w:rPr>
          <w:rFonts w:ascii="Tahoma" w:hAnsi="Tahoma" w:cs="Tahoma"/>
          <w:color w:val="1F1F1F"/>
          <w:sz w:val="25"/>
          <w:szCs w:val="25"/>
        </w:rPr>
        <w:t>6</w:t>
      </w:r>
      <w:r w:rsidR="007B0BF2">
        <w:rPr>
          <w:rFonts w:ascii="Tahoma" w:hAnsi="Tahoma" w:cs="Tahoma"/>
          <w:color w:val="1F1F1F"/>
          <w:sz w:val="25"/>
          <w:szCs w:val="25"/>
        </w:rPr>
        <w:t>-2026</w:t>
      </w:r>
    </w:p>
    <w:p w14:paraId="2FF6F98A" w14:textId="77777777" w:rsidR="001E0CE1" w:rsidRPr="00243306" w:rsidRDefault="001E0CE1" w:rsidP="00243306">
      <w:pPr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C11D2AB" w14:textId="1213255F" w:rsidR="00243306" w:rsidRPr="00243306" w:rsidRDefault="00243306" w:rsidP="00243306">
      <w:pPr>
        <w:spacing w:line="276" w:lineRule="auto"/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243306">
        <w:rPr>
          <w:rFonts w:ascii="Tahoma" w:hAnsi="Tahoma" w:cs="Tahoma"/>
          <w:b/>
          <w:bCs/>
          <w:color w:val="1F1F1F"/>
          <w:sz w:val="25"/>
          <w:szCs w:val="25"/>
        </w:rPr>
        <w:t>Subject: Request for Allotment of Vehicle bearing Registration No. JK01V 8121 to this Institution.</w:t>
      </w:r>
    </w:p>
    <w:p w14:paraId="45DEA2C1" w14:textId="77777777" w:rsidR="00243306" w:rsidRPr="00243306" w:rsidRDefault="00243306" w:rsidP="00243306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</w:p>
    <w:p w14:paraId="02CBD293" w14:textId="2B851D24" w:rsidR="00243306" w:rsidRPr="00243306" w:rsidRDefault="00243306" w:rsidP="00243306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  <w:r w:rsidRPr="00243306">
        <w:rPr>
          <w:rFonts w:ascii="Tahoma" w:hAnsi="Tahoma" w:cs="Tahoma"/>
          <w:color w:val="1F1F1F"/>
          <w:sz w:val="25"/>
          <w:szCs w:val="25"/>
        </w:rPr>
        <w:t>Sir,</w:t>
      </w:r>
    </w:p>
    <w:p w14:paraId="74A31885" w14:textId="5CA4846E" w:rsidR="00243306" w:rsidRPr="00243306" w:rsidRDefault="00243306" w:rsidP="00243306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subject, it is to </w:t>
      </w:r>
      <w:r w:rsidRPr="00243306">
        <w:rPr>
          <w:rFonts w:ascii="Tahoma" w:hAnsi="Tahoma" w:cs="Tahoma"/>
          <w:color w:val="1F1F1F"/>
          <w:sz w:val="25"/>
          <w:szCs w:val="25"/>
        </w:rPr>
        <w:t>submit that the</w:t>
      </w:r>
      <w:r>
        <w:rPr>
          <w:rFonts w:ascii="Tahoma" w:hAnsi="Tahoma" w:cs="Tahoma"/>
          <w:color w:val="1F1F1F"/>
          <w:sz w:val="25"/>
          <w:szCs w:val="25"/>
        </w:rPr>
        <w:t xml:space="preserve"> institution’s</w:t>
      </w:r>
      <w:r w:rsidRPr="00243306">
        <w:rPr>
          <w:rFonts w:ascii="Tahoma" w:hAnsi="Tahoma" w:cs="Tahoma"/>
          <w:color w:val="1F1F1F"/>
          <w:sz w:val="25"/>
          <w:szCs w:val="25"/>
        </w:rPr>
        <w:t xml:space="preserve"> Tata Safari vehicle (Model 2012) is not in working condition. The said vehicle has been under </w:t>
      </w:r>
      <w:r>
        <w:rPr>
          <w:rFonts w:ascii="Tahoma" w:hAnsi="Tahoma" w:cs="Tahoma"/>
          <w:color w:val="1F1F1F"/>
          <w:sz w:val="25"/>
          <w:szCs w:val="25"/>
        </w:rPr>
        <w:t>repair</w:t>
      </w:r>
      <w:r w:rsidRPr="00243306">
        <w:rPr>
          <w:rFonts w:ascii="Tahoma" w:hAnsi="Tahoma" w:cs="Tahoma"/>
          <w:color w:val="1F1F1F"/>
          <w:sz w:val="25"/>
          <w:szCs w:val="25"/>
        </w:rPr>
        <w:t xml:space="preserve"> at the S</w:t>
      </w:r>
      <w:r>
        <w:rPr>
          <w:rFonts w:ascii="Tahoma" w:hAnsi="Tahoma" w:cs="Tahoma"/>
          <w:color w:val="1F1F1F"/>
          <w:sz w:val="25"/>
          <w:szCs w:val="25"/>
        </w:rPr>
        <w:t>tate Motor Garages</w:t>
      </w:r>
      <w:r w:rsidRPr="002433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4451A" w:rsidRPr="00243306">
        <w:rPr>
          <w:rFonts w:ascii="Tahoma" w:hAnsi="Tahoma" w:cs="Tahoma"/>
          <w:color w:val="1F1F1F"/>
          <w:sz w:val="25"/>
          <w:szCs w:val="25"/>
        </w:rPr>
        <w:t>Workshop</w:t>
      </w:r>
      <w:r w:rsidR="0034451A">
        <w:rPr>
          <w:rFonts w:ascii="Tahoma" w:hAnsi="Tahoma" w:cs="Tahoma"/>
          <w:color w:val="1F1F1F"/>
          <w:sz w:val="25"/>
          <w:szCs w:val="25"/>
        </w:rPr>
        <w:t>.</w:t>
      </w:r>
      <w:r w:rsidR="0034451A" w:rsidRPr="00243306">
        <w:rPr>
          <w:rFonts w:ascii="Tahoma" w:hAnsi="Tahoma" w:cs="Tahoma"/>
          <w:color w:val="1F1F1F"/>
          <w:sz w:val="25"/>
          <w:szCs w:val="25"/>
        </w:rPr>
        <w:t xml:space="preserve"> The</w:t>
      </w:r>
      <w:r w:rsidRPr="00243306">
        <w:rPr>
          <w:rFonts w:ascii="Tahoma" w:hAnsi="Tahoma" w:cs="Tahoma"/>
          <w:color w:val="1F1F1F"/>
          <w:sz w:val="25"/>
          <w:szCs w:val="25"/>
        </w:rPr>
        <w:t xml:space="preserve"> SMG </w:t>
      </w:r>
      <w:r w:rsidR="0034451A">
        <w:rPr>
          <w:rFonts w:ascii="Tahoma" w:hAnsi="Tahoma" w:cs="Tahoma"/>
          <w:color w:val="1F1F1F"/>
          <w:sz w:val="25"/>
          <w:szCs w:val="25"/>
        </w:rPr>
        <w:t>authorities have</w:t>
      </w:r>
      <w:r w:rsidRPr="00243306">
        <w:rPr>
          <w:rFonts w:ascii="Tahoma" w:hAnsi="Tahoma" w:cs="Tahoma"/>
          <w:color w:val="1F1F1F"/>
          <w:sz w:val="25"/>
          <w:szCs w:val="25"/>
        </w:rPr>
        <w:t xml:space="preserve"> indicated that the vehicle is no longer in usable condition and has completed its</w:t>
      </w:r>
      <w:r w:rsidR="0034451A">
        <w:rPr>
          <w:rFonts w:ascii="Tahoma" w:hAnsi="Tahoma" w:cs="Tahoma"/>
          <w:color w:val="1F1F1F"/>
          <w:sz w:val="25"/>
          <w:szCs w:val="25"/>
        </w:rPr>
        <w:t xml:space="preserve"> expected</w:t>
      </w:r>
      <w:r w:rsidRPr="00243306">
        <w:rPr>
          <w:rFonts w:ascii="Tahoma" w:hAnsi="Tahoma" w:cs="Tahoma"/>
          <w:color w:val="1F1F1F"/>
          <w:sz w:val="25"/>
          <w:szCs w:val="25"/>
        </w:rPr>
        <w:t xml:space="preserve"> service life.</w:t>
      </w:r>
    </w:p>
    <w:p w14:paraId="79B06F71" w14:textId="35E774BD" w:rsidR="00243306" w:rsidRPr="00243306" w:rsidRDefault="00243306" w:rsidP="00243306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243306">
        <w:rPr>
          <w:rFonts w:ascii="Tahoma" w:hAnsi="Tahoma" w:cs="Tahoma"/>
          <w:color w:val="1F1F1F"/>
          <w:sz w:val="25"/>
          <w:szCs w:val="25"/>
        </w:rPr>
        <w:t>Consequently, this institution is presently without any functional official vehicle, which is adversely affecting the smooth conduct of day-to-day administrative duties.</w:t>
      </w:r>
    </w:p>
    <w:p w14:paraId="04D66A32" w14:textId="7506DD28" w:rsidR="00243306" w:rsidRDefault="00243306" w:rsidP="00243306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243306">
        <w:rPr>
          <w:rFonts w:ascii="Tahoma" w:hAnsi="Tahoma" w:cs="Tahoma"/>
          <w:color w:val="1F1F1F"/>
          <w:sz w:val="25"/>
          <w:szCs w:val="25"/>
        </w:rPr>
        <w:t xml:space="preserve">It is submitted that the vehicle bearing Registration No. JK01V 8121 is presently available in the Directorate. I therefore request you to kindly allot the above-mentioned vehicle to this </w:t>
      </w:r>
      <w:r w:rsidR="00271536">
        <w:rPr>
          <w:rFonts w:ascii="Tahoma" w:hAnsi="Tahoma" w:cs="Tahoma"/>
          <w:color w:val="1F1F1F"/>
          <w:sz w:val="25"/>
          <w:szCs w:val="25"/>
        </w:rPr>
        <w:t>i</w:t>
      </w:r>
      <w:r w:rsidR="00271536" w:rsidRPr="00243306">
        <w:rPr>
          <w:rFonts w:ascii="Tahoma" w:hAnsi="Tahoma" w:cs="Tahoma"/>
          <w:color w:val="1F1F1F"/>
          <w:sz w:val="25"/>
          <w:szCs w:val="25"/>
        </w:rPr>
        <w:t>nstitution</w:t>
      </w:r>
      <w:r w:rsidR="00271536">
        <w:rPr>
          <w:rFonts w:ascii="Tahoma" w:hAnsi="Tahoma" w:cs="Tahoma"/>
          <w:color w:val="1F1F1F"/>
          <w:sz w:val="25"/>
          <w:szCs w:val="25"/>
        </w:rPr>
        <w:t>.</w:t>
      </w:r>
      <w:r w:rsidR="00271536" w:rsidRPr="00243306">
        <w:rPr>
          <w:rFonts w:ascii="Tahoma" w:hAnsi="Tahoma" w:cs="Tahoma"/>
          <w:color w:val="1F1F1F"/>
          <w:sz w:val="25"/>
          <w:szCs w:val="25"/>
        </w:rPr>
        <w:t xml:space="preserve"> I</w:t>
      </w:r>
      <w:r w:rsidRPr="00243306">
        <w:rPr>
          <w:rFonts w:ascii="Tahoma" w:hAnsi="Tahoma" w:cs="Tahoma"/>
          <w:color w:val="1F1F1F"/>
          <w:sz w:val="25"/>
          <w:szCs w:val="25"/>
        </w:rPr>
        <w:t xml:space="preserve"> shall be highly obliged for your kind and prompt action in this matter.</w:t>
      </w:r>
    </w:p>
    <w:p w14:paraId="06FB100A" w14:textId="77777777" w:rsidR="0034451A" w:rsidRPr="00243306" w:rsidRDefault="0034451A" w:rsidP="00243306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76EB8" w14:textId="77919604" w:rsidR="009E1A29" w:rsidRDefault="00335CF5" w:rsidP="007B0BF2">
      <w:pPr>
        <w:spacing w:line="276" w:lineRule="auto"/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  <w:r w:rsidR="008272AF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434095A9" w14:textId="46743668" w:rsidR="00AB6455" w:rsidRDefault="00C63B7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B6455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70F9A17" w14:textId="3E9B0751" w:rsidR="00F96FD2" w:rsidRDefault="00AB6455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E02FD5" wp14:editId="63124624">
            <wp:simplePos x="0" y="0"/>
            <wp:positionH relativeFrom="column">
              <wp:posOffset>4159885</wp:posOffset>
            </wp:positionH>
            <wp:positionV relativeFrom="paragraph">
              <wp:posOffset>70485</wp:posOffset>
            </wp:positionV>
            <wp:extent cx="1555750" cy="833120"/>
            <wp:effectExtent l="0" t="0" r="6350" b="5080"/>
            <wp:wrapTight wrapText="bothSides">
              <wp:wrapPolygon edited="0">
                <wp:start x="13224" y="0"/>
                <wp:lineTo x="8993" y="494"/>
                <wp:lineTo x="1851" y="5433"/>
                <wp:lineTo x="1851" y="8396"/>
                <wp:lineTo x="0" y="11854"/>
                <wp:lineTo x="0" y="13335"/>
                <wp:lineTo x="6612" y="16299"/>
                <wp:lineTo x="6877" y="21238"/>
                <wp:lineTo x="8199" y="21238"/>
                <wp:lineTo x="8464" y="20744"/>
                <wp:lineTo x="9522" y="16299"/>
                <wp:lineTo x="14282" y="8396"/>
                <wp:lineTo x="21424" y="5433"/>
                <wp:lineTo x="21424" y="1976"/>
                <wp:lineTo x="14547" y="0"/>
                <wp:lineTo x="13224" y="0"/>
              </wp:wrapPolygon>
            </wp:wrapTight>
            <wp:docPr id="8202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3B7A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4D2944A7" w14:textId="1CF91169" w:rsidR="00F96FD2" w:rsidRDefault="00F96FD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DAC108" w14:textId="4963DC72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A846279" w14:textId="00D0ECC3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</w:p>
    <w:p w14:paraId="7BE1BE4A" w14:textId="77777777" w:rsidR="00AB6455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2141638F" w14:textId="34A3BE0D" w:rsidR="00247F81" w:rsidRPr="003D1396" w:rsidRDefault="00AB6455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867DCD4" w14:textId="1100795E" w:rsidR="00076EA7" w:rsidRDefault="00247F81" w:rsidP="00DF0AE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2051E82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1E0CE1">
      <w:headerReference w:type="default" r:id="rId9"/>
      <w:pgSz w:w="11906" w:h="16838"/>
      <w:pgMar w:top="1338" w:right="707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B3EE4" w14:textId="77777777" w:rsidR="005A1A31" w:rsidRDefault="005A1A31">
      <w:r>
        <w:separator/>
      </w:r>
    </w:p>
  </w:endnote>
  <w:endnote w:type="continuationSeparator" w:id="0">
    <w:p w14:paraId="178A8313" w14:textId="77777777" w:rsidR="005A1A31" w:rsidRDefault="005A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8832F" w14:textId="77777777" w:rsidR="005A1A31" w:rsidRDefault="005A1A31">
      <w:r>
        <w:separator/>
      </w:r>
    </w:p>
  </w:footnote>
  <w:footnote w:type="continuationSeparator" w:id="0">
    <w:p w14:paraId="7A83D4F4" w14:textId="77777777" w:rsidR="005A1A31" w:rsidRDefault="005A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62747221" name="Picture 3627472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6"/>
  </w:num>
  <w:num w:numId="15" w16cid:durableId="197470814">
    <w:abstractNumId w:val="13"/>
  </w:num>
  <w:num w:numId="16" w16cid:durableId="1182625237">
    <w:abstractNumId w:val="17"/>
  </w:num>
  <w:num w:numId="17" w16cid:durableId="683215562">
    <w:abstractNumId w:val="18"/>
  </w:num>
  <w:num w:numId="18" w16cid:durableId="1559392209">
    <w:abstractNumId w:val="14"/>
  </w:num>
  <w:num w:numId="19" w16cid:durableId="9598442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64F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E6552"/>
    <w:rsid w:val="000F334E"/>
    <w:rsid w:val="000F3A4F"/>
    <w:rsid w:val="000F59AC"/>
    <w:rsid w:val="00121CFB"/>
    <w:rsid w:val="00126BA3"/>
    <w:rsid w:val="00127C91"/>
    <w:rsid w:val="001339FD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C7D03"/>
    <w:rsid w:val="001D02DE"/>
    <w:rsid w:val="001D2BA0"/>
    <w:rsid w:val="001E0CE1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3306"/>
    <w:rsid w:val="00247F81"/>
    <w:rsid w:val="002509BD"/>
    <w:rsid w:val="00254246"/>
    <w:rsid w:val="0026631D"/>
    <w:rsid w:val="00271536"/>
    <w:rsid w:val="00272108"/>
    <w:rsid w:val="002A5606"/>
    <w:rsid w:val="002C2F53"/>
    <w:rsid w:val="002C350F"/>
    <w:rsid w:val="002D0BC4"/>
    <w:rsid w:val="002E17D5"/>
    <w:rsid w:val="002F1995"/>
    <w:rsid w:val="00322356"/>
    <w:rsid w:val="0033518C"/>
    <w:rsid w:val="00335CF5"/>
    <w:rsid w:val="00337606"/>
    <w:rsid w:val="00342855"/>
    <w:rsid w:val="003437C2"/>
    <w:rsid w:val="0034451A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1610"/>
    <w:rsid w:val="004031EC"/>
    <w:rsid w:val="00404215"/>
    <w:rsid w:val="00414627"/>
    <w:rsid w:val="00420B16"/>
    <w:rsid w:val="00421AFA"/>
    <w:rsid w:val="00425D63"/>
    <w:rsid w:val="004333D6"/>
    <w:rsid w:val="00454054"/>
    <w:rsid w:val="00461DF9"/>
    <w:rsid w:val="004643D8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62D1"/>
    <w:rsid w:val="00573A09"/>
    <w:rsid w:val="005A1A31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705C8D"/>
    <w:rsid w:val="0071188C"/>
    <w:rsid w:val="007152D7"/>
    <w:rsid w:val="0074054D"/>
    <w:rsid w:val="00746C14"/>
    <w:rsid w:val="0075246D"/>
    <w:rsid w:val="00755F40"/>
    <w:rsid w:val="00757FC8"/>
    <w:rsid w:val="00762F19"/>
    <w:rsid w:val="007A65F9"/>
    <w:rsid w:val="007B0BF2"/>
    <w:rsid w:val="007B4E2D"/>
    <w:rsid w:val="007B6B21"/>
    <w:rsid w:val="007C2C59"/>
    <w:rsid w:val="007C3556"/>
    <w:rsid w:val="007E433B"/>
    <w:rsid w:val="007F6994"/>
    <w:rsid w:val="00801F23"/>
    <w:rsid w:val="008048EF"/>
    <w:rsid w:val="00813B9B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226A"/>
    <w:rsid w:val="008729B0"/>
    <w:rsid w:val="00892712"/>
    <w:rsid w:val="008961CA"/>
    <w:rsid w:val="008A3141"/>
    <w:rsid w:val="008A680A"/>
    <w:rsid w:val="008B0BB0"/>
    <w:rsid w:val="008B22E1"/>
    <w:rsid w:val="008C0DC9"/>
    <w:rsid w:val="008D3235"/>
    <w:rsid w:val="008E6C4B"/>
    <w:rsid w:val="008F18C0"/>
    <w:rsid w:val="008F29C4"/>
    <w:rsid w:val="008F3B72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76B36"/>
    <w:rsid w:val="00A86E40"/>
    <w:rsid w:val="00A91424"/>
    <w:rsid w:val="00A9467C"/>
    <w:rsid w:val="00AA2C77"/>
    <w:rsid w:val="00AB2CF2"/>
    <w:rsid w:val="00AB6455"/>
    <w:rsid w:val="00AC3FB9"/>
    <w:rsid w:val="00AC702A"/>
    <w:rsid w:val="00AD0FA7"/>
    <w:rsid w:val="00AD226F"/>
    <w:rsid w:val="00AE79C3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1B77"/>
    <w:rsid w:val="00BF3E13"/>
    <w:rsid w:val="00C05085"/>
    <w:rsid w:val="00C1593D"/>
    <w:rsid w:val="00C17FA6"/>
    <w:rsid w:val="00C45227"/>
    <w:rsid w:val="00C56C7E"/>
    <w:rsid w:val="00C63B7A"/>
    <w:rsid w:val="00C644CF"/>
    <w:rsid w:val="00C669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86852"/>
    <w:rsid w:val="00D9049C"/>
    <w:rsid w:val="00D92BB7"/>
    <w:rsid w:val="00DA2DA3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B0BD8"/>
    <w:rsid w:val="00FB2688"/>
    <w:rsid w:val="00FC07F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2026-06-17T16:20:00Z</cp:lastPrinted>
  <dcterms:created xsi:type="dcterms:W3CDTF">2026-06-17T16:18:00Z</dcterms:created>
  <dcterms:modified xsi:type="dcterms:W3CDTF">2026-06-17T16:21:00Z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