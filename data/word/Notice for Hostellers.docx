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7759087D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414CF74" w14:textId="1C386081" w:rsidR="00E17578" w:rsidRDefault="00723FFC" w:rsidP="005A3418">
      <w:pPr>
        <w:ind w:left="-450" w:firstLine="90"/>
        <w:jc w:val="both"/>
        <w:rPr>
          <w:rFonts w:ascii="Tahoma" w:hAnsi="Tahoma" w:cs="Tahoma"/>
          <w:sz w:val="40"/>
          <w:szCs w:val="40"/>
        </w:rPr>
      </w:pPr>
      <w:r>
        <w:rPr>
          <w:rFonts w:ascii="Tahoma" w:hAnsi="Tahoma" w:cs="Tahoma"/>
          <w:sz w:val="25"/>
          <w:szCs w:val="25"/>
        </w:rPr>
        <w:t xml:space="preserve">                               </w:t>
      </w:r>
      <w:r w:rsidR="00766B7E">
        <w:rPr>
          <w:rFonts w:ascii="Tahoma" w:hAnsi="Tahoma" w:cs="Tahoma"/>
          <w:sz w:val="25"/>
          <w:szCs w:val="25"/>
        </w:rPr>
        <w:t xml:space="preserve">  </w:t>
      </w:r>
      <w:r w:rsidR="00071758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 </w:t>
      </w:r>
      <w:r w:rsidRPr="00103253">
        <w:rPr>
          <w:rFonts w:ascii="Tahoma" w:hAnsi="Tahoma" w:cs="Tahoma"/>
          <w:b/>
          <w:bCs/>
          <w:sz w:val="40"/>
          <w:szCs w:val="40"/>
        </w:rPr>
        <w:t>NOTICE</w:t>
      </w:r>
    </w:p>
    <w:p w14:paraId="21D0DAF2" w14:textId="77777777" w:rsidR="005A3418" w:rsidRPr="00E17578" w:rsidRDefault="005A3418" w:rsidP="005A3418">
      <w:pPr>
        <w:ind w:left="-450" w:firstLine="90"/>
        <w:jc w:val="both"/>
        <w:rPr>
          <w:rFonts w:ascii="Tahoma" w:hAnsi="Tahoma" w:cs="Tahoma"/>
          <w:sz w:val="40"/>
          <w:szCs w:val="40"/>
        </w:rPr>
      </w:pPr>
    </w:p>
    <w:p w14:paraId="75016FA6" w14:textId="032D46AC" w:rsidR="00E17578" w:rsidRPr="00E17578" w:rsidRDefault="00E17578" w:rsidP="00E17578">
      <w:pPr>
        <w:ind w:left="-450"/>
        <w:jc w:val="both"/>
        <w:rPr>
          <w:rFonts w:ascii="Tahoma" w:hAnsi="Tahoma" w:cs="Tahoma"/>
          <w:b/>
          <w:bCs/>
          <w:sz w:val="26"/>
          <w:szCs w:val="26"/>
        </w:rPr>
      </w:pPr>
      <w:r>
        <w:rPr>
          <w:rFonts w:ascii="Tahoma" w:hAnsi="Tahoma" w:cs="Tahoma"/>
          <w:b/>
          <w:bCs/>
          <w:sz w:val="26"/>
          <w:szCs w:val="26"/>
        </w:rPr>
        <w:t xml:space="preserve">Subject: </w:t>
      </w:r>
      <w:r w:rsidRPr="00E17578">
        <w:rPr>
          <w:rFonts w:ascii="Tahoma" w:hAnsi="Tahoma" w:cs="Tahoma"/>
          <w:b/>
          <w:bCs/>
          <w:sz w:val="26"/>
          <w:szCs w:val="26"/>
        </w:rPr>
        <w:t>To all students who have left the hostel premises without the prior consent of the Hostel Superintendent</w:t>
      </w:r>
      <w:r>
        <w:rPr>
          <w:rFonts w:ascii="Tahoma" w:hAnsi="Tahoma" w:cs="Tahoma"/>
          <w:b/>
          <w:bCs/>
          <w:sz w:val="26"/>
          <w:szCs w:val="26"/>
        </w:rPr>
        <w:t>s.</w:t>
      </w:r>
    </w:p>
    <w:p w14:paraId="532529EA" w14:textId="77777777" w:rsidR="00E17578" w:rsidRPr="00E17578" w:rsidRDefault="00E17578" w:rsidP="00E17578">
      <w:pPr>
        <w:ind w:left="-450"/>
        <w:jc w:val="both"/>
        <w:rPr>
          <w:rFonts w:ascii="Tahoma" w:hAnsi="Tahoma" w:cs="Tahoma"/>
          <w:sz w:val="26"/>
          <w:szCs w:val="26"/>
        </w:rPr>
      </w:pPr>
    </w:p>
    <w:p w14:paraId="052DD8FD" w14:textId="5F99F5C5" w:rsidR="00E17578" w:rsidRPr="00E17578" w:rsidRDefault="00E17578" w:rsidP="005A3418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E17578">
        <w:rPr>
          <w:rFonts w:ascii="Tahoma" w:hAnsi="Tahoma" w:cs="Tahoma"/>
          <w:sz w:val="26"/>
          <w:szCs w:val="26"/>
        </w:rPr>
        <w:t>This is to inform you that leaving the hostel without proper authorization is a serious violation of institutional rules.</w:t>
      </w:r>
      <w:r>
        <w:rPr>
          <w:rFonts w:ascii="Tahoma" w:hAnsi="Tahoma" w:cs="Tahoma"/>
          <w:sz w:val="26"/>
          <w:szCs w:val="26"/>
        </w:rPr>
        <w:t xml:space="preserve"> </w:t>
      </w:r>
      <w:r w:rsidRPr="00E17578">
        <w:rPr>
          <w:rFonts w:ascii="Tahoma" w:hAnsi="Tahoma" w:cs="Tahoma"/>
          <w:sz w:val="26"/>
          <w:szCs w:val="26"/>
        </w:rPr>
        <w:t xml:space="preserve">Students who have left the hostel without permission will not be permitted to re-enter the hostel until they bring their parents or legal guardians to meet with the Hostel </w:t>
      </w:r>
      <w:r w:rsidRPr="00E17578">
        <w:rPr>
          <w:rFonts w:ascii="Tahoma" w:hAnsi="Tahoma" w:cs="Tahoma"/>
          <w:sz w:val="26"/>
          <w:szCs w:val="26"/>
        </w:rPr>
        <w:t>Superintendents. All</w:t>
      </w:r>
      <w:r w:rsidRPr="00E17578">
        <w:rPr>
          <w:rFonts w:ascii="Tahoma" w:hAnsi="Tahoma" w:cs="Tahoma"/>
          <w:sz w:val="26"/>
          <w:szCs w:val="26"/>
        </w:rPr>
        <w:t xml:space="preserve"> students who have left the hostel without consent are solely responsible for their actions and any consequences arising from </w:t>
      </w:r>
      <w:r w:rsidRPr="00E17578">
        <w:rPr>
          <w:rFonts w:ascii="Tahoma" w:hAnsi="Tahoma" w:cs="Tahoma"/>
          <w:sz w:val="26"/>
          <w:szCs w:val="26"/>
        </w:rPr>
        <w:t>them. This</w:t>
      </w:r>
      <w:r w:rsidRPr="00E17578">
        <w:rPr>
          <w:rFonts w:ascii="Tahoma" w:hAnsi="Tahoma" w:cs="Tahoma"/>
          <w:sz w:val="26"/>
          <w:szCs w:val="26"/>
        </w:rPr>
        <w:t xml:space="preserve"> institution reserves the right to take further disciplinary action as deemed necessary.</w:t>
      </w:r>
    </w:p>
    <w:p w14:paraId="4AEA166F" w14:textId="09A13E91" w:rsidR="00E17578" w:rsidRPr="00E17578" w:rsidRDefault="005A3418" w:rsidP="005A3418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02350C5" wp14:editId="4766157E">
            <wp:simplePos x="0" y="0"/>
            <wp:positionH relativeFrom="column">
              <wp:posOffset>3810878</wp:posOffset>
            </wp:positionH>
            <wp:positionV relativeFrom="paragraph">
              <wp:posOffset>879475</wp:posOffset>
            </wp:positionV>
            <wp:extent cx="1571625" cy="842010"/>
            <wp:effectExtent l="0" t="0" r="9525" b="0"/>
            <wp:wrapTight wrapText="bothSides">
              <wp:wrapPolygon edited="0">
                <wp:start x="13091" y="0"/>
                <wp:lineTo x="8902" y="489"/>
                <wp:lineTo x="1833" y="5376"/>
                <wp:lineTo x="1833" y="8308"/>
                <wp:lineTo x="0" y="11729"/>
                <wp:lineTo x="0" y="13195"/>
                <wp:lineTo x="6807" y="16127"/>
                <wp:lineTo x="6807" y="21014"/>
                <wp:lineTo x="8378" y="21014"/>
                <wp:lineTo x="8640" y="20525"/>
                <wp:lineTo x="9687" y="16127"/>
                <wp:lineTo x="14400" y="8308"/>
                <wp:lineTo x="21469" y="4887"/>
                <wp:lineTo x="21469" y="1955"/>
                <wp:lineTo x="14400" y="0"/>
                <wp:lineTo x="13091" y="0"/>
              </wp:wrapPolygon>
            </wp:wrapTight>
            <wp:docPr id="1455848008" name="Picture 1" descr="A blue signatu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48008" name="Picture 1" descr="A blue signatur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/>
          <w:sz w:val="26"/>
          <w:szCs w:val="26"/>
        </w:rPr>
        <w:t xml:space="preserve">      </w:t>
      </w:r>
      <w:r w:rsidR="00E17578" w:rsidRPr="00E17578">
        <w:rPr>
          <w:rFonts w:ascii="Tahoma" w:hAnsi="Tahoma" w:cs="Tahoma"/>
          <w:sz w:val="26"/>
          <w:szCs w:val="26"/>
        </w:rPr>
        <w:t xml:space="preserve">Students are urged to comply with hostel regulations and seek prior approval from the Superintendents for any leave of absence. For any clarifications, contact the Hostel </w:t>
      </w:r>
      <w:r w:rsidR="00E17578">
        <w:rPr>
          <w:rFonts w:ascii="Tahoma" w:hAnsi="Tahoma" w:cs="Tahoma"/>
          <w:sz w:val="26"/>
          <w:szCs w:val="26"/>
        </w:rPr>
        <w:t xml:space="preserve">superintendents </w:t>
      </w:r>
      <w:r w:rsidR="00E17578" w:rsidRPr="00E17578">
        <w:rPr>
          <w:rFonts w:ascii="Tahoma" w:hAnsi="Tahoma" w:cs="Tahoma"/>
          <w:sz w:val="26"/>
          <w:szCs w:val="26"/>
        </w:rPr>
        <w:t>immediately.</w:t>
      </w:r>
    </w:p>
    <w:p w14:paraId="116B86D4" w14:textId="518F82FF" w:rsidR="00E17578" w:rsidRPr="00E17578" w:rsidRDefault="00E17578" w:rsidP="00E17578">
      <w:pPr>
        <w:ind w:left="-450"/>
        <w:jc w:val="both"/>
        <w:rPr>
          <w:rFonts w:ascii="Tahoma" w:hAnsi="Tahoma" w:cs="Tahoma"/>
          <w:sz w:val="26"/>
          <w:szCs w:val="26"/>
        </w:rPr>
      </w:pPr>
    </w:p>
    <w:p w14:paraId="40F7DEA0" w14:textId="67FE8FE1" w:rsidR="00103253" w:rsidRPr="003F31D1" w:rsidRDefault="00E17578" w:rsidP="00E1757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6E9A7C33">
                <wp:simplePos x="0" y="0"/>
                <wp:positionH relativeFrom="column">
                  <wp:posOffset>-249050</wp:posOffset>
                </wp:positionH>
                <wp:positionV relativeFrom="paragraph">
                  <wp:posOffset>235698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2A3DAF7C" w:rsidR="00C44390" w:rsidRPr="003F31D1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No: KGP/Estt/2025/</w:t>
                            </w:r>
                            <w:r w:rsidR="00086CB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10</w:t>
                            </w:r>
                            <w:r w:rsidR="005A3418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26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3A77E5E" w14:textId="2D948176" w:rsidR="00C44390" w:rsidRPr="003F31D1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Dated:</w:t>
                            </w:r>
                            <w:r w:rsidR="00F5522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</w:t>
                            </w:r>
                            <w:r w:rsidR="00E17578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3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-0</w:t>
                            </w:r>
                            <w:r w:rsidR="00F5522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9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-2025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19.6pt;margin-top:18.55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2A3DAF7C" w:rsidR="00C44390" w:rsidRPr="003F31D1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No: KGP/Estt/2025/</w:t>
                      </w:r>
                      <w:r w:rsidR="00086CB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10</w:t>
                      </w:r>
                      <w:r w:rsidR="005A3418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26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                                             </w:t>
                      </w: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3A77E5E" w14:textId="2D948176" w:rsidR="00C44390" w:rsidRPr="003F31D1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Dated:</w:t>
                      </w:r>
                      <w:r w:rsidR="00F5522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</w:t>
                      </w:r>
                      <w:r w:rsidR="00E17578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3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-0</w:t>
                      </w:r>
                      <w:r w:rsidR="00F5522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9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-2025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2E2E3BFF" w14:textId="394651E1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7A79D665" w14:textId="203E749A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273CFC10" w14:textId="659DAC69" w:rsidR="00271BD9" w:rsidRPr="003F31D1" w:rsidRDefault="00271BD9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</w:t>
      </w:r>
      <w:r w:rsidR="00F55221">
        <w:rPr>
          <w:rFonts w:ascii="Tahoma" w:hAnsi="Tahoma" w:cs="Tahoma"/>
          <w:sz w:val="26"/>
          <w:szCs w:val="26"/>
        </w:rPr>
        <w:t xml:space="preserve">  </w:t>
      </w:r>
      <w:r w:rsidRPr="003F31D1">
        <w:rPr>
          <w:rFonts w:ascii="Tahoma" w:hAnsi="Tahoma" w:cs="Tahoma"/>
          <w:sz w:val="26"/>
          <w:szCs w:val="26"/>
        </w:rPr>
        <w:t xml:space="preserve">   </w:t>
      </w:r>
      <w:r w:rsidR="00247F81" w:rsidRPr="003F31D1">
        <w:rPr>
          <w:rFonts w:ascii="Tahoma" w:hAnsi="Tahoma" w:cs="Tahoma"/>
          <w:sz w:val="26"/>
          <w:szCs w:val="26"/>
        </w:rPr>
        <w:t>Principal</w:t>
      </w:r>
      <w:r w:rsidRPr="003F31D1">
        <w:rPr>
          <w:rFonts w:ascii="Tahoma" w:hAnsi="Tahoma" w:cs="Tahoma"/>
          <w:sz w:val="26"/>
          <w:szCs w:val="26"/>
        </w:rPr>
        <w:t xml:space="preserve"> </w:t>
      </w:r>
    </w:p>
    <w:p w14:paraId="6495290F" w14:textId="46D37631" w:rsidR="00247F81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Kashmir Government Polytechnic College</w:t>
      </w:r>
    </w:p>
    <w:p w14:paraId="1A5DDE5B" w14:textId="3296B2E4" w:rsidR="00271BD9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  Srinaga</w:t>
      </w:r>
      <w:r w:rsidR="00271BD9" w:rsidRPr="003F31D1">
        <w:rPr>
          <w:rFonts w:ascii="Tahoma" w:hAnsi="Tahoma" w:cs="Tahoma"/>
          <w:sz w:val="26"/>
          <w:szCs w:val="26"/>
        </w:rPr>
        <w:t>r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C237D9">
      <w:headerReference w:type="default" r:id="rId8"/>
      <w:pgSz w:w="11906" w:h="16838"/>
      <w:pgMar w:top="797" w:right="74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AC7A2" w14:textId="77777777" w:rsidR="00074335" w:rsidRDefault="00074335">
      <w:r>
        <w:separator/>
      </w:r>
    </w:p>
  </w:endnote>
  <w:endnote w:type="continuationSeparator" w:id="0">
    <w:p w14:paraId="078B2861" w14:textId="77777777" w:rsidR="00074335" w:rsidRDefault="00074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97C5A" w14:textId="77777777" w:rsidR="00074335" w:rsidRDefault="00074335">
      <w:r>
        <w:separator/>
      </w:r>
    </w:p>
  </w:footnote>
  <w:footnote w:type="continuationSeparator" w:id="0">
    <w:p w14:paraId="3CE6A064" w14:textId="77777777" w:rsidR="00074335" w:rsidRDefault="000743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45775357" name="Picture 17457753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084024">
    <w:abstractNumId w:val="9"/>
  </w:num>
  <w:num w:numId="2" w16cid:durableId="1588465779">
    <w:abstractNumId w:val="7"/>
  </w:num>
  <w:num w:numId="3" w16cid:durableId="951402037">
    <w:abstractNumId w:val="6"/>
  </w:num>
  <w:num w:numId="4" w16cid:durableId="1138382595">
    <w:abstractNumId w:val="5"/>
  </w:num>
  <w:num w:numId="5" w16cid:durableId="809176403">
    <w:abstractNumId w:val="4"/>
  </w:num>
  <w:num w:numId="6" w16cid:durableId="251941066">
    <w:abstractNumId w:val="8"/>
  </w:num>
  <w:num w:numId="7" w16cid:durableId="2061436064">
    <w:abstractNumId w:val="3"/>
  </w:num>
  <w:num w:numId="8" w16cid:durableId="994258189">
    <w:abstractNumId w:val="2"/>
  </w:num>
  <w:num w:numId="9" w16cid:durableId="1133525063">
    <w:abstractNumId w:val="1"/>
  </w:num>
  <w:num w:numId="10" w16cid:durableId="1719275734">
    <w:abstractNumId w:val="0"/>
  </w:num>
  <w:num w:numId="11" w16cid:durableId="39136189">
    <w:abstractNumId w:val="10"/>
  </w:num>
  <w:num w:numId="12" w16cid:durableId="10277506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74335"/>
    <w:rsid w:val="00082091"/>
    <w:rsid w:val="00086CB1"/>
    <w:rsid w:val="000B76C4"/>
    <w:rsid w:val="000C5610"/>
    <w:rsid w:val="000E6552"/>
    <w:rsid w:val="000F334E"/>
    <w:rsid w:val="000F3A4F"/>
    <w:rsid w:val="000F59AC"/>
    <w:rsid w:val="00103253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C2F53"/>
    <w:rsid w:val="002D0BC4"/>
    <w:rsid w:val="0033518C"/>
    <w:rsid w:val="00342855"/>
    <w:rsid w:val="003437C2"/>
    <w:rsid w:val="00351A0D"/>
    <w:rsid w:val="00360589"/>
    <w:rsid w:val="00377186"/>
    <w:rsid w:val="0037797E"/>
    <w:rsid w:val="0038036A"/>
    <w:rsid w:val="003A1509"/>
    <w:rsid w:val="003A1C03"/>
    <w:rsid w:val="003F31D1"/>
    <w:rsid w:val="00414627"/>
    <w:rsid w:val="00420B16"/>
    <w:rsid w:val="0042469D"/>
    <w:rsid w:val="00425D63"/>
    <w:rsid w:val="004643D8"/>
    <w:rsid w:val="004831C3"/>
    <w:rsid w:val="00497C24"/>
    <w:rsid w:val="004A722E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66EF"/>
    <w:rsid w:val="005A3418"/>
    <w:rsid w:val="005A4526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B12D5"/>
    <w:rsid w:val="006C7C59"/>
    <w:rsid w:val="00705C8D"/>
    <w:rsid w:val="007152D7"/>
    <w:rsid w:val="00723FFC"/>
    <w:rsid w:val="00746C14"/>
    <w:rsid w:val="00753ABB"/>
    <w:rsid w:val="007630D9"/>
    <w:rsid w:val="00766B7E"/>
    <w:rsid w:val="00780DCF"/>
    <w:rsid w:val="00791CC2"/>
    <w:rsid w:val="007A1AA9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40BA1"/>
    <w:rsid w:val="00984C93"/>
    <w:rsid w:val="00987CE1"/>
    <w:rsid w:val="0099405C"/>
    <w:rsid w:val="009C600F"/>
    <w:rsid w:val="009D3723"/>
    <w:rsid w:val="009E04F2"/>
    <w:rsid w:val="009F0893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55FD8"/>
    <w:rsid w:val="00B60B3A"/>
    <w:rsid w:val="00B74876"/>
    <w:rsid w:val="00B75606"/>
    <w:rsid w:val="00BB6F6B"/>
    <w:rsid w:val="00BB7C2B"/>
    <w:rsid w:val="00BC1664"/>
    <w:rsid w:val="00BC2546"/>
    <w:rsid w:val="00BC4327"/>
    <w:rsid w:val="00C05085"/>
    <w:rsid w:val="00C1593D"/>
    <w:rsid w:val="00C237D9"/>
    <w:rsid w:val="00C44390"/>
    <w:rsid w:val="00C56C7E"/>
    <w:rsid w:val="00C776A4"/>
    <w:rsid w:val="00CA2C6C"/>
    <w:rsid w:val="00CB0652"/>
    <w:rsid w:val="00CC0600"/>
    <w:rsid w:val="00CC78AC"/>
    <w:rsid w:val="00CF7953"/>
    <w:rsid w:val="00D03BFB"/>
    <w:rsid w:val="00D06A79"/>
    <w:rsid w:val="00D07232"/>
    <w:rsid w:val="00D10245"/>
    <w:rsid w:val="00D21BDD"/>
    <w:rsid w:val="00D2622E"/>
    <w:rsid w:val="00D61B7B"/>
    <w:rsid w:val="00D65F07"/>
    <w:rsid w:val="00D92BB7"/>
    <w:rsid w:val="00DC76D2"/>
    <w:rsid w:val="00DD30ED"/>
    <w:rsid w:val="00E130C1"/>
    <w:rsid w:val="00E17578"/>
    <w:rsid w:val="00E265C7"/>
    <w:rsid w:val="00E64C21"/>
    <w:rsid w:val="00E744D7"/>
    <w:rsid w:val="00E75ABB"/>
    <w:rsid w:val="00EA44F7"/>
    <w:rsid w:val="00EC24C6"/>
    <w:rsid w:val="00EF2933"/>
    <w:rsid w:val="00F05146"/>
    <w:rsid w:val="00F1115D"/>
    <w:rsid w:val="00F15ECC"/>
    <w:rsid w:val="00F3513C"/>
    <w:rsid w:val="00F43979"/>
    <w:rsid w:val="00F465C5"/>
    <w:rsid w:val="00F5180D"/>
    <w:rsid w:val="00F51B21"/>
    <w:rsid w:val="00F51D87"/>
    <w:rsid w:val="00F52DA3"/>
    <w:rsid w:val="00F55221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784</Characters>
  <Application>Microsoft Office Word</Application>
  <DocSecurity>0</DocSecurity>
  <Lines>29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4</cp:revision>
  <cp:lastPrinted>2025-09-13T15:39:00Z</cp:lastPrinted>
  <dcterms:created xsi:type="dcterms:W3CDTF">2025-09-13T15:38:00Z</dcterms:created>
  <dcterms:modified xsi:type="dcterms:W3CDTF">2025-09-13T15:39:00Z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