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AE9B" w14:textId="7DBF83AA" w:rsidR="008265D2" w:rsidRPr="00567FB1" w:rsidRDefault="00DB577A" w:rsidP="00567FB1">
      <w:pPr>
        <w:contextualSpacing/>
        <w:rPr>
          <w:rFonts w:ascii="Tahoma" w:hAnsi="Tahoma" w:cs="Tahoma"/>
          <w:color w:val="1F1F1F"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915578">
        <w:rPr>
          <w:rFonts w:ascii="Tahoma" w:hAnsi="Tahoma" w:cs="Tahoma"/>
          <w:sz w:val="24"/>
          <w:szCs w:val="24"/>
        </w:rPr>
        <w:t xml:space="preserve">                            </w:t>
      </w:r>
    </w:p>
    <w:p w14:paraId="7D35D833" w14:textId="00C7441D" w:rsidR="00915578" w:rsidRPr="008265D2" w:rsidRDefault="008265D2" w:rsidP="00915578">
      <w:pPr>
        <w:contextualSpacing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</w:t>
      </w:r>
      <w:r w:rsidR="00915578">
        <w:rPr>
          <w:rFonts w:ascii="Tahoma" w:hAnsi="Tahoma" w:cs="Tahoma"/>
          <w:sz w:val="24"/>
          <w:szCs w:val="24"/>
        </w:rPr>
        <w:t xml:space="preserve"> </w:t>
      </w:r>
      <w:r w:rsidR="00915578" w:rsidRPr="008265D2">
        <w:rPr>
          <w:rFonts w:ascii="Tahoma" w:hAnsi="Tahoma" w:cs="Tahoma"/>
          <w:b/>
          <w:bCs/>
          <w:sz w:val="26"/>
          <w:szCs w:val="26"/>
        </w:rPr>
        <w:t>O</w:t>
      </w:r>
      <w:r w:rsidR="00D04CDE">
        <w:rPr>
          <w:rFonts w:ascii="Tahoma" w:hAnsi="Tahoma" w:cs="Tahoma"/>
          <w:b/>
          <w:bCs/>
          <w:sz w:val="26"/>
          <w:szCs w:val="26"/>
        </w:rPr>
        <w:t>rder</w:t>
      </w:r>
      <w:r w:rsidR="00915578" w:rsidRPr="008265D2">
        <w:rPr>
          <w:rFonts w:ascii="Tahoma" w:hAnsi="Tahoma" w:cs="Tahoma"/>
          <w:b/>
          <w:bCs/>
          <w:sz w:val="26"/>
          <w:szCs w:val="26"/>
        </w:rPr>
        <w:t xml:space="preserve"> N</w:t>
      </w:r>
      <w:r w:rsidR="00D04CDE">
        <w:rPr>
          <w:rFonts w:ascii="Tahoma" w:hAnsi="Tahoma" w:cs="Tahoma"/>
          <w:b/>
          <w:bCs/>
          <w:sz w:val="26"/>
          <w:szCs w:val="26"/>
        </w:rPr>
        <w:t>o</w:t>
      </w:r>
      <w:r w:rsidR="00915578" w:rsidRPr="008265D2">
        <w:rPr>
          <w:rFonts w:ascii="Tahoma" w:hAnsi="Tahoma" w:cs="Tahoma"/>
          <w:b/>
          <w:bCs/>
          <w:sz w:val="26"/>
          <w:szCs w:val="26"/>
        </w:rPr>
        <w:t>:</w:t>
      </w:r>
      <w:r w:rsidR="00084889">
        <w:rPr>
          <w:rFonts w:ascii="Tahoma" w:hAnsi="Tahoma" w:cs="Tahoma"/>
          <w:b/>
          <w:bCs/>
          <w:sz w:val="26"/>
          <w:szCs w:val="26"/>
        </w:rPr>
        <w:t xml:space="preserve">63 </w:t>
      </w:r>
      <w:r w:rsidRPr="008265D2">
        <w:rPr>
          <w:rFonts w:ascii="Tahoma" w:hAnsi="Tahoma" w:cs="Tahoma"/>
          <w:b/>
          <w:bCs/>
          <w:sz w:val="26"/>
          <w:szCs w:val="26"/>
        </w:rPr>
        <w:t>of 2026</w:t>
      </w:r>
    </w:p>
    <w:p w14:paraId="0E166611" w14:textId="768DB3A1" w:rsidR="008265D2" w:rsidRPr="00567FB1" w:rsidRDefault="00915578" w:rsidP="00567FB1">
      <w:pPr>
        <w:contextualSpacing/>
        <w:rPr>
          <w:rFonts w:ascii="Tahoma" w:hAnsi="Tahoma" w:cs="Tahoma"/>
          <w:b/>
          <w:bCs/>
          <w:sz w:val="26"/>
          <w:szCs w:val="26"/>
        </w:rPr>
      </w:pPr>
      <w:r w:rsidRPr="008265D2">
        <w:rPr>
          <w:rFonts w:ascii="Tahoma" w:hAnsi="Tahoma" w:cs="Tahoma"/>
          <w:b/>
          <w:bCs/>
          <w:sz w:val="26"/>
          <w:szCs w:val="26"/>
        </w:rPr>
        <w:t xml:space="preserve">                               </w:t>
      </w:r>
      <w:r w:rsidR="00D04CDE" w:rsidRPr="008265D2">
        <w:rPr>
          <w:rFonts w:ascii="Tahoma" w:hAnsi="Tahoma" w:cs="Tahoma"/>
          <w:b/>
          <w:bCs/>
          <w:sz w:val="26"/>
          <w:szCs w:val="26"/>
        </w:rPr>
        <w:t>D</w:t>
      </w:r>
      <w:r w:rsidR="00D04CDE">
        <w:rPr>
          <w:rFonts w:ascii="Tahoma" w:hAnsi="Tahoma" w:cs="Tahoma"/>
          <w:b/>
          <w:bCs/>
          <w:sz w:val="26"/>
          <w:szCs w:val="26"/>
        </w:rPr>
        <w:t xml:space="preserve">ated: </w:t>
      </w:r>
      <w:r w:rsidRPr="008265D2">
        <w:rPr>
          <w:rFonts w:ascii="Tahoma" w:hAnsi="Tahoma" w:cs="Tahoma"/>
          <w:b/>
          <w:bCs/>
          <w:sz w:val="26"/>
          <w:szCs w:val="26"/>
        </w:rPr>
        <w:t>1</w:t>
      </w:r>
      <w:r w:rsidR="00084889">
        <w:rPr>
          <w:rFonts w:ascii="Tahoma" w:hAnsi="Tahoma" w:cs="Tahoma"/>
          <w:b/>
          <w:bCs/>
          <w:sz w:val="26"/>
          <w:szCs w:val="26"/>
        </w:rPr>
        <w:t>1</w:t>
      </w:r>
      <w:r w:rsidRPr="008265D2">
        <w:rPr>
          <w:rFonts w:ascii="Tahoma" w:hAnsi="Tahoma" w:cs="Tahoma"/>
          <w:b/>
          <w:bCs/>
          <w:sz w:val="26"/>
          <w:szCs w:val="26"/>
        </w:rPr>
        <w:t>-07-2026</w:t>
      </w:r>
    </w:p>
    <w:p w14:paraId="7A6F7048" w14:textId="3EE76DBF" w:rsidR="00084889" w:rsidRPr="00084889" w:rsidRDefault="00084889" w:rsidP="00084889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084889">
        <w:rPr>
          <w:rFonts w:ascii="Tahoma" w:hAnsi="Tahoma" w:cs="Tahoma"/>
          <w:b/>
          <w:bCs/>
          <w:sz w:val="26"/>
          <w:szCs w:val="26"/>
        </w:rPr>
        <w:t>Subject: Retention of Staff during Summer Vacations 2026.</w:t>
      </w:r>
    </w:p>
    <w:p w14:paraId="408E16B7" w14:textId="043B913C" w:rsidR="00084889" w:rsidRDefault="00084889" w:rsidP="00567FB1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084889">
        <w:rPr>
          <w:rFonts w:ascii="Tahoma" w:hAnsi="Tahoma" w:cs="Tahoma"/>
          <w:sz w:val="26"/>
          <w:szCs w:val="26"/>
        </w:rPr>
        <w:t xml:space="preserve">As per Directorate Order No. 231 of 2026 dated 10.07.2026 and this office Order No. 63 of 2026 dated 11-07-2026 declaring Summer Vacation from 11.07.2026 to 09.08.2026 (both days inclusive), the following officers/officials are hereby retained </w:t>
      </w:r>
      <w:r w:rsidR="00390EBE">
        <w:rPr>
          <w:rFonts w:ascii="Tahoma" w:hAnsi="Tahoma" w:cs="Tahoma"/>
          <w:sz w:val="26"/>
          <w:szCs w:val="26"/>
        </w:rPr>
        <w:t xml:space="preserve">during the summer vacation period </w:t>
      </w:r>
      <w:r w:rsidRPr="00084889">
        <w:rPr>
          <w:rFonts w:ascii="Tahoma" w:hAnsi="Tahoma" w:cs="Tahoma"/>
          <w:sz w:val="26"/>
          <w:szCs w:val="26"/>
        </w:rPr>
        <w:t xml:space="preserve">and </w:t>
      </w:r>
      <w:r w:rsidR="00390EBE">
        <w:rPr>
          <w:rFonts w:ascii="Tahoma" w:hAnsi="Tahoma" w:cs="Tahoma"/>
          <w:sz w:val="26"/>
          <w:szCs w:val="26"/>
        </w:rPr>
        <w:t xml:space="preserve">are </w:t>
      </w:r>
      <w:r w:rsidRPr="00084889">
        <w:rPr>
          <w:rFonts w:ascii="Tahoma" w:hAnsi="Tahoma" w:cs="Tahoma"/>
          <w:sz w:val="26"/>
          <w:szCs w:val="26"/>
        </w:rPr>
        <w:t>directed to attend their duties regularly during the vacation period for smooth functioning of essential sections/offices: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799"/>
        <w:gridCol w:w="3307"/>
        <w:gridCol w:w="3443"/>
        <w:gridCol w:w="2936"/>
      </w:tblGrid>
      <w:tr w:rsidR="00084889" w:rsidRPr="00084889" w14:paraId="03431892" w14:textId="77777777" w:rsidTr="00592324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54220" w14:textId="77777777" w:rsidR="00084889" w:rsidRPr="00084889" w:rsidRDefault="00084889" w:rsidP="00084889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084889">
              <w:rPr>
                <w:rFonts w:ascii="Tahoma" w:hAnsi="Tahoma" w:cs="Tahoma"/>
                <w:b/>
                <w:bCs/>
                <w:color w:val="000000"/>
              </w:rPr>
              <w:t>S.No.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6A15" w14:textId="77777777" w:rsidR="00084889" w:rsidRPr="00084889" w:rsidRDefault="00084889" w:rsidP="00084889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084889">
              <w:rPr>
                <w:rFonts w:ascii="Tahoma" w:hAnsi="Tahoma" w:cs="Tahoma"/>
                <w:b/>
                <w:bCs/>
                <w:color w:val="000000"/>
              </w:rPr>
              <w:t>Name of the officer/official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0560B" w14:textId="77777777" w:rsidR="00084889" w:rsidRPr="00084889" w:rsidRDefault="00084889" w:rsidP="00084889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084889">
              <w:rPr>
                <w:rFonts w:ascii="Tahoma" w:hAnsi="Tahoma" w:cs="Tahoma"/>
                <w:b/>
                <w:bCs/>
                <w:color w:val="000000"/>
              </w:rPr>
              <w:t>Designation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1E536" w14:textId="77777777" w:rsidR="00084889" w:rsidRPr="00084889" w:rsidRDefault="00084889" w:rsidP="00084889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084889">
              <w:rPr>
                <w:rFonts w:ascii="Tahoma" w:hAnsi="Tahoma" w:cs="Tahoma"/>
                <w:b/>
                <w:bCs/>
                <w:color w:val="000000"/>
              </w:rPr>
              <w:t xml:space="preserve">Retained/Required for </w:t>
            </w:r>
          </w:p>
        </w:tc>
      </w:tr>
      <w:tr w:rsidR="00084889" w:rsidRPr="00084889" w14:paraId="3A0D441B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2453F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622D" w14:textId="77777777" w:rsidR="00084889" w:rsidRPr="00592324" w:rsidRDefault="00084889" w:rsidP="00592324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Bilal Ahmad Bhat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E0C20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HOD, Leather Technology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3EECE" w14:textId="1BC6E8B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Admissions, Hostels and GeM</w:t>
            </w:r>
            <w:r w:rsid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Portal</w:t>
            </w:r>
          </w:p>
        </w:tc>
      </w:tr>
      <w:tr w:rsidR="00084889" w:rsidRPr="00084889" w14:paraId="52ABF668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8F89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3870" w14:textId="77777777" w:rsidR="00084889" w:rsidRPr="00592324" w:rsidRDefault="00084889" w:rsidP="00592324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Tahir Amin Wani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E6F9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HOD, Architecture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FA079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Admissions and Estates</w:t>
            </w:r>
          </w:p>
        </w:tc>
      </w:tr>
      <w:tr w:rsidR="00084889" w:rsidRPr="00084889" w14:paraId="5C6F168C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8D351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F949C" w14:textId="77777777" w:rsidR="00084889" w:rsidRPr="00592324" w:rsidRDefault="00084889" w:rsidP="00592324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Javaid Ahmad Najar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4D167" w14:textId="0890B4FE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Lecturer-I</w:t>
            </w:r>
            <w:r w:rsidR="006C4545">
              <w:rPr>
                <w:rFonts w:ascii="Tahoma" w:hAnsi="Tahoma" w:cs="Tahoma"/>
                <w:color w:val="000000"/>
                <w:sz w:val="24"/>
                <w:szCs w:val="24"/>
              </w:rPr>
              <w:t xml:space="preserve">, </w:t>
            </w: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Leather Technology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2471D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Admission and Scholarships</w:t>
            </w:r>
          </w:p>
        </w:tc>
      </w:tr>
      <w:tr w:rsidR="00084889" w:rsidRPr="00084889" w14:paraId="1647BA5B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F22B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3863" w14:textId="77777777" w:rsidR="00084889" w:rsidRPr="00592324" w:rsidRDefault="00084889" w:rsidP="00592324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Mudasir Rashid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DC7E" w14:textId="3B867E9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Lecturer-I, Automobile 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C642" w14:textId="77777777" w:rsidR="00084889" w:rsidRPr="00592324" w:rsidRDefault="00084889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Training and Placement</w:t>
            </w:r>
          </w:p>
        </w:tc>
      </w:tr>
      <w:tr w:rsidR="00C1579E" w:rsidRPr="00084889" w14:paraId="3CD40447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8FB7C" w14:textId="75C79ABB" w:rsidR="00C1579E" w:rsidRPr="00592324" w:rsidRDefault="00C1579E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49065" w14:textId="1337A766" w:rsidR="00C1579E" w:rsidRPr="00592324" w:rsidRDefault="00C1579E" w:rsidP="00592324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Umar Mushtaq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4766A" w14:textId="47F9C32A" w:rsidR="00C1579E" w:rsidRPr="00592324" w:rsidRDefault="00C1579E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Foreman 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FA6EF" w14:textId="6A7DC3A6" w:rsidR="00C1579E" w:rsidRPr="00592324" w:rsidRDefault="00C1579E" w:rsidP="0008488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PMKVY 4.0</w:t>
            </w:r>
          </w:p>
        </w:tc>
      </w:tr>
      <w:tr w:rsidR="00C1579E" w:rsidRPr="00084889" w14:paraId="56703557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E982" w14:textId="7055BFA6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EFFC3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Shabir Ahmad Ahanger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6A605" w14:textId="42E2D0C0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Lecturer-I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</w:t>
            </w: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Computer 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E0EA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Mission YUVA</w:t>
            </w:r>
          </w:p>
        </w:tc>
      </w:tr>
      <w:tr w:rsidR="00C1579E" w:rsidRPr="00084889" w14:paraId="12961D2D" w14:textId="77777777" w:rsidTr="00592324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B1F5B" w14:textId="24A62ADC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E915E" w14:textId="47C937C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Mohd Amin Wani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B9C8A" w14:textId="4549EB0F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Lecturer-I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Electrical</w:t>
            </w: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1285D" w14:textId="6099D51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Admissions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and </w:t>
            </w: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Hostels </w:t>
            </w:r>
          </w:p>
        </w:tc>
      </w:tr>
      <w:tr w:rsidR="00C1579E" w:rsidRPr="00084889" w14:paraId="282199C1" w14:textId="77777777" w:rsidTr="006C4545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B3D9F" w14:textId="15C6EE99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7CFA3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Raies Ahmad Khan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54FA4" w14:textId="4F9B38DA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Demonstrator Mech.Engg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D45F6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Stores </w:t>
            </w:r>
          </w:p>
        </w:tc>
      </w:tr>
      <w:tr w:rsidR="00C1579E" w:rsidRPr="00084889" w14:paraId="05053015" w14:textId="77777777" w:rsidTr="009B6CC9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43B1C" w14:textId="0BBC31A9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C6B47" w14:textId="3E041F35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Bilal Shamas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C4EED" w14:textId="3E8CCD2F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Physical Education Master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C7C32" w14:textId="6E56C75A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   SCA/Gardens/Parks</w:t>
            </w:r>
          </w:p>
        </w:tc>
      </w:tr>
      <w:tr w:rsidR="00C1579E" w:rsidRPr="00084889" w14:paraId="3C1A3EC9" w14:textId="77777777" w:rsidTr="00C1579E">
        <w:trPr>
          <w:trHeight w:val="290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F46CD" w14:textId="4DC9DE36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C00EA" w14:textId="6BB33B06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Wajahat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BCDB4" w14:textId="55EC50F6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Demonstrator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 ECE Engg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F2AD0" w14:textId="65EAC9E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I.T. related tasks </w:t>
            </w:r>
          </w:p>
        </w:tc>
      </w:tr>
      <w:tr w:rsidR="00C1579E" w:rsidRPr="00084889" w14:paraId="35A527C5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245A9" w14:textId="545E91D6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286E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Arif Ali Zargar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DB1B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W/S Assistant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057CE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Accounts section</w:t>
            </w:r>
          </w:p>
        </w:tc>
      </w:tr>
      <w:tr w:rsidR="00C1579E" w:rsidRPr="00084889" w14:paraId="035E50FF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3714F" w14:textId="4B0D9EE0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94C6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Rouf Ahmad Mir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6F29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W/S Bearer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3BB4" w14:textId="2DDEDEA0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Adm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/</w:t>
            </w: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Exam.Section</w:t>
            </w:r>
          </w:p>
        </w:tc>
      </w:tr>
      <w:tr w:rsidR="00C1579E" w:rsidRPr="00084889" w14:paraId="6A10F623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5E9A1" w14:textId="6494D2EF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98A8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Javaid Ahmad Baba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D56B2" w14:textId="77777777" w:rsidR="00C1579E" w:rsidRPr="00592324" w:rsidRDefault="00C1579E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W/S Bearer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3D9A2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 xml:space="preserve">Stores </w:t>
            </w:r>
          </w:p>
        </w:tc>
      </w:tr>
      <w:tr w:rsidR="00C1579E" w:rsidRPr="00084889" w14:paraId="2536B70D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F9833" w14:textId="3C6D19AE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9D30" w14:textId="77777777" w:rsidR="00C1579E" w:rsidRPr="00592324" w:rsidRDefault="00C1579E" w:rsidP="00C1579E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Aaqif Ahmad Lone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13147" w14:textId="77777777" w:rsidR="00C1579E" w:rsidRPr="00592324" w:rsidRDefault="00C1579E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Orderly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C2790" w14:textId="77777777" w:rsidR="00C1579E" w:rsidRPr="00592324" w:rsidRDefault="00C1579E" w:rsidP="00C1579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592324">
              <w:rPr>
                <w:rFonts w:ascii="Tahoma" w:hAnsi="Tahoma" w:cs="Tahoma"/>
                <w:color w:val="000000"/>
                <w:sz w:val="24"/>
                <w:szCs w:val="24"/>
              </w:rPr>
              <w:t>Establishment</w:t>
            </w:r>
          </w:p>
        </w:tc>
      </w:tr>
      <w:tr w:rsidR="00B63FB2" w:rsidRPr="00084889" w14:paraId="25B6936D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FAAC6" w14:textId="2DB98ED6" w:rsidR="00B63FB2" w:rsidRDefault="00B63FB2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  <w:r w:rsidR="00DE2DA9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75CD3" w14:textId="4FAFE9AD" w:rsidR="00B63FB2" w:rsidRDefault="00B63FB2" w:rsidP="00B63FB2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Anjit Kumar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0DDE6" w14:textId="01409A7C" w:rsidR="00B63FB2" w:rsidRDefault="00B63FB2" w:rsidP="00B63FB2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Lab Bearer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D92D4" w14:textId="33A10DCC" w:rsidR="00B63FB2" w:rsidRDefault="00B63FB2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Office-related works</w:t>
            </w:r>
          </w:p>
        </w:tc>
      </w:tr>
      <w:tr w:rsidR="00B63FB2" w:rsidRPr="00084889" w14:paraId="64887532" w14:textId="77777777" w:rsidTr="00C1579E">
        <w:trPr>
          <w:trHeight w:val="290"/>
        </w:trPr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00FF7" w14:textId="7BF9C181" w:rsidR="00B63FB2" w:rsidRDefault="00B63FB2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  <w:r w:rsidR="00DE2DA9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164CE" w14:textId="148E65A9" w:rsidR="00B63FB2" w:rsidRPr="00592324" w:rsidRDefault="00B63FB2" w:rsidP="00B63FB2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Manish Kumar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4DFCB" w14:textId="3CF2EFAA" w:rsidR="00B63FB2" w:rsidRPr="00C1579E" w:rsidRDefault="00B63FB2" w:rsidP="00B63FB2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Laboratory Bearer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A47FD" w14:textId="30757787" w:rsidR="00B63FB2" w:rsidRPr="00592324" w:rsidRDefault="00B63FB2" w:rsidP="00B63FB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Stores</w:t>
            </w:r>
          </w:p>
        </w:tc>
      </w:tr>
    </w:tbl>
    <w:p w14:paraId="3D12755A" w14:textId="260A2F57" w:rsidR="008265D2" w:rsidRPr="008265D2" w:rsidRDefault="008265D2" w:rsidP="008265D2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</w:p>
    <w:p w14:paraId="3B0CA55D" w14:textId="77777777" w:rsidR="004242CA" w:rsidRPr="00D55979" w:rsidRDefault="004242CA" w:rsidP="004242CA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4242CA">
        <w:rPr>
          <w:rFonts w:ascii="Tahoma" w:hAnsi="Tahoma" w:cs="Tahoma"/>
          <w:b/>
          <w:bCs/>
          <w:sz w:val="26"/>
          <w:szCs w:val="26"/>
        </w:rPr>
        <w:t>Note:</w:t>
      </w:r>
      <w:r w:rsidRPr="004242CA">
        <w:rPr>
          <w:rFonts w:ascii="Tahoma" w:hAnsi="Tahoma" w:cs="Tahoma"/>
          <w:sz w:val="26"/>
          <w:szCs w:val="26"/>
        </w:rPr>
        <w:t xml:space="preserve"> </w:t>
      </w:r>
      <w:r w:rsidRPr="00D55979">
        <w:rPr>
          <w:rFonts w:ascii="Tahoma" w:hAnsi="Tahoma" w:cs="Tahoma"/>
          <w:sz w:val="26"/>
          <w:szCs w:val="26"/>
        </w:rPr>
        <w:t>The duties mentioned above are not limited to the assigned tasks. The retained staff may be assigned any additional duties/responsibilities as and when required by the administration during the vacation period.</w:t>
      </w:r>
    </w:p>
    <w:p w14:paraId="0466A647" w14:textId="718A4FDB" w:rsidR="004242CA" w:rsidRDefault="004242CA" w:rsidP="00DD79A5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D55979">
        <w:rPr>
          <w:rFonts w:ascii="Tahoma" w:hAnsi="Tahoma" w:cs="Tahoma"/>
          <w:sz w:val="26"/>
          <w:szCs w:val="26"/>
        </w:rPr>
        <w:t>All the above retained staff shall remain available on campus and perform their duties diligently. Any unauthorized absence shall be dealt with strictly as per rules.</w:t>
      </w:r>
    </w:p>
    <w:p w14:paraId="09C0AB3E" w14:textId="77777777" w:rsidR="00C70F0E" w:rsidRPr="004242CA" w:rsidRDefault="00C70F0E" w:rsidP="00DD79A5">
      <w:pPr>
        <w:spacing w:line="276" w:lineRule="auto"/>
        <w:contextualSpacing/>
        <w:jc w:val="both"/>
        <w:rPr>
          <w:rFonts w:ascii="Tahoma" w:hAnsi="Tahoma" w:cs="Tahoma"/>
          <w:sz w:val="26"/>
          <w:szCs w:val="26"/>
        </w:rPr>
      </w:pPr>
    </w:p>
    <w:p w14:paraId="7DA53F1C" w14:textId="7B8132A9" w:rsidR="00BA0862" w:rsidRDefault="00BA0862" w:rsidP="00915578">
      <w:pPr>
        <w:rPr>
          <w:rFonts w:ascii="Tahoma" w:hAnsi="Tahoma" w:cs="Tahoma"/>
          <w:color w:val="1F1F1F"/>
          <w:sz w:val="20"/>
          <w:szCs w:val="20"/>
        </w:rPr>
      </w:pPr>
    </w:p>
    <w:p w14:paraId="6C019872" w14:textId="77777777" w:rsidR="00567FB1" w:rsidRDefault="00567FB1" w:rsidP="00915578">
      <w:pPr>
        <w:rPr>
          <w:rFonts w:ascii="Tahoma" w:hAnsi="Tahoma" w:cs="Tahoma"/>
          <w:color w:val="1F1F1F"/>
          <w:sz w:val="20"/>
          <w:szCs w:val="20"/>
        </w:rPr>
      </w:pPr>
    </w:p>
    <w:p w14:paraId="47730CC2" w14:textId="386A6063" w:rsidR="00BA0862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3BD446C" w14:textId="64008217" w:rsidR="00BA0862" w:rsidRPr="00390EBE" w:rsidRDefault="00390EBE" w:rsidP="00BA0862">
      <w:pPr>
        <w:ind w:left="284"/>
        <w:jc w:val="center"/>
        <w:rPr>
          <w:rFonts w:ascii="Tahoma" w:hAnsi="Tahoma" w:cs="Tahoma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A6729" wp14:editId="34DFEEBC">
                <wp:simplePos x="0" y="0"/>
                <wp:positionH relativeFrom="margin">
                  <wp:posOffset>182880</wp:posOffset>
                </wp:positionH>
                <wp:positionV relativeFrom="paragraph">
                  <wp:posOffset>8890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7CF38" w14:textId="2A1E885D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="004242CA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689</w:t>
                            </w:r>
                          </w:p>
                          <w:p w14:paraId="3CC55BAE" w14:textId="7EF77CBF" w:rsidR="00BA0862" w:rsidRPr="00CE337B" w:rsidRDefault="00BA0862" w:rsidP="00BA0862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</w:t>
                            </w:r>
                            <w:r w:rsidR="004242CA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A6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4pt;margin-top:.7pt;width:170pt;height:3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" filled="f" stroked="f" strokeweight=".5pt">
                <v:textbox>
                  <w:txbxContent>
                    <w:p w14:paraId="2CA7CF38" w14:textId="2A1E885D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="004242CA">
                        <w:rPr>
                          <w:rFonts w:ascii="Tahoma" w:hAnsi="Tahoma" w:cs="Tahoma"/>
                          <w:sz w:val="20"/>
                          <w:szCs w:val="20"/>
                        </w:rPr>
                        <w:t>689</w:t>
                      </w:r>
                    </w:p>
                    <w:p w14:paraId="3CC55BAE" w14:textId="7EF77CBF" w:rsidR="00BA0862" w:rsidRPr="00CE337B" w:rsidRDefault="00BA0862" w:rsidP="00BA0862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1</w:t>
                      </w:r>
                      <w:r w:rsidR="004242CA">
                        <w:rPr>
                          <w:rFonts w:ascii="Tahoma" w:hAnsi="Tahoma" w:cs="Tahoma"/>
                          <w:sz w:val="20"/>
                          <w:szCs w:val="20"/>
                        </w:rPr>
                        <w:t>1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0862" w:rsidRPr="00BA0862">
        <w:rPr>
          <w:rFonts w:ascii="Tahoma" w:hAnsi="Tahoma" w:cs="Tahoma"/>
          <w:sz w:val="24"/>
          <w:szCs w:val="24"/>
        </w:rPr>
        <w:t xml:space="preserve">                                                 </w:t>
      </w:r>
      <w:r w:rsidR="00BA0862">
        <w:rPr>
          <w:rFonts w:ascii="Tahoma" w:hAnsi="Tahoma" w:cs="Tahoma"/>
          <w:sz w:val="24"/>
          <w:szCs w:val="24"/>
        </w:rPr>
        <w:t xml:space="preserve">  </w:t>
      </w:r>
      <w:r w:rsidR="00BA0862" w:rsidRPr="00BA0862">
        <w:rPr>
          <w:rFonts w:ascii="Tahoma" w:hAnsi="Tahoma" w:cs="Tahoma"/>
          <w:sz w:val="24"/>
          <w:szCs w:val="24"/>
        </w:rPr>
        <w:t xml:space="preserve"> </w:t>
      </w:r>
      <w:r w:rsidR="00BA0862" w:rsidRPr="00390EBE">
        <w:rPr>
          <w:rFonts w:ascii="Tahoma" w:hAnsi="Tahoma" w:cs="Tahoma"/>
          <w:sz w:val="26"/>
          <w:szCs w:val="26"/>
        </w:rPr>
        <w:t>Principal</w:t>
      </w:r>
    </w:p>
    <w:p w14:paraId="2EF6A3D3" w14:textId="4CD67165" w:rsidR="00BA0862" w:rsidRPr="00390EBE" w:rsidRDefault="00BA0862" w:rsidP="00BA0862">
      <w:pPr>
        <w:ind w:left="284"/>
        <w:jc w:val="center"/>
        <w:rPr>
          <w:rFonts w:ascii="Tahoma" w:hAnsi="Tahoma" w:cs="Tahoma"/>
          <w:sz w:val="26"/>
          <w:szCs w:val="26"/>
        </w:rPr>
      </w:pPr>
      <w:r w:rsidRPr="00390EBE">
        <w:rPr>
          <w:rFonts w:ascii="Tahoma" w:hAnsi="Tahoma" w:cs="Tahoma"/>
          <w:sz w:val="26"/>
          <w:szCs w:val="26"/>
        </w:rPr>
        <w:t xml:space="preserve">                                              Kashmir Government Polytechnic College</w:t>
      </w:r>
    </w:p>
    <w:p w14:paraId="62578C5C" w14:textId="1442442E" w:rsidR="008265D2" w:rsidRPr="00567FB1" w:rsidRDefault="00BA0862" w:rsidP="00567FB1">
      <w:pPr>
        <w:ind w:left="284"/>
        <w:jc w:val="center"/>
        <w:rPr>
          <w:rFonts w:ascii="Tahoma" w:hAnsi="Tahoma" w:cs="Tahoma"/>
          <w:sz w:val="26"/>
          <w:szCs w:val="26"/>
        </w:rPr>
      </w:pPr>
      <w:r w:rsidRPr="00390EBE">
        <w:rPr>
          <w:rFonts w:ascii="Tahoma" w:hAnsi="Tahoma" w:cs="Tahoma"/>
          <w:sz w:val="26"/>
          <w:szCs w:val="26"/>
        </w:rPr>
        <w:t xml:space="preserve">                                                  Srinagar</w:t>
      </w:r>
    </w:p>
    <w:p w14:paraId="5727FD92" w14:textId="3A978860" w:rsidR="00BA0862" w:rsidRPr="008265D2" w:rsidRDefault="00BA0862" w:rsidP="00BA0862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8265D2">
        <w:rPr>
          <w:rFonts w:ascii="Tahoma" w:hAnsi="Tahoma" w:cs="Tahoma"/>
          <w:b/>
          <w:bCs/>
          <w:color w:val="1F1F1F"/>
          <w:sz w:val="26"/>
          <w:szCs w:val="26"/>
        </w:rPr>
        <w:t xml:space="preserve"> Copy to the:</w:t>
      </w:r>
    </w:p>
    <w:p w14:paraId="3437AD52" w14:textId="547ED101" w:rsidR="00BA0862" w:rsidRPr="008265D2" w:rsidRDefault="00BA0862" w:rsidP="00BA0862">
      <w:pPr>
        <w:pStyle w:val="ListParagraph"/>
        <w:numPr>
          <w:ilvl w:val="0"/>
          <w:numId w:val="26"/>
        </w:numPr>
        <w:tabs>
          <w:tab w:val="left" w:pos="1575"/>
        </w:tabs>
        <w:rPr>
          <w:rFonts w:ascii="Tahoma" w:hAnsi="Tahoma" w:cs="Tahoma"/>
          <w:sz w:val="26"/>
          <w:szCs w:val="26"/>
        </w:rPr>
      </w:pPr>
      <w:r w:rsidRPr="008265D2">
        <w:rPr>
          <w:rFonts w:ascii="Tahoma" w:hAnsi="Tahoma" w:cs="Tahoma"/>
          <w:sz w:val="26"/>
          <w:szCs w:val="26"/>
        </w:rPr>
        <w:t xml:space="preserve">All </w:t>
      </w:r>
      <w:r w:rsidR="003E7B50" w:rsidRPr="008265D2">
        <w:rPr>
          <w:rFonts w:ascii="Tahoma" w:hAnsi="Tahoma" w:cs="Tahoma"/>
          <w:sz w:val="26"/>
          <w:szCs w:val="26"/>
        </w:rPr>
        <w:t xml:space="preserve">Concerned </w:t>
      </w:r>
      <w:r w:rsidR="008265D2" w:rsidRPr="008265D2">
        <w:rPr>
          <w:rFonts w:ascii="Tahoma" w:hAnsi="Tahoma" w:cs="Tahoma"/>
          <w:sz w:val="26"/>
          <w:szCs w:val="26"/>
        </w:rPr>
        <w:t xml:space="preserve">Officers/Officials </w:t>
      </w:r>
      <w:r w:rsidRPr="008265D2">
        <w:rPr>
          <w:rFonts w:ascii="Tahoma" w:hAnsi="Tahoma" w:cs="Tahoma"/>
          <w:sz w:val="26"/>
          <w:szCs w:val="26"/>
        </w:rPr>
        <w:t xml:space="preserve">for </w:t>
      </w:r>
      <w:r w:rsidR="008265D2" w:rsidRPr="008265D2">
        <w:rPr>
          <w:rFonts w:ascii="Tahoma" w:hAnsi="Tahoma" w:cs="Tahoma"/>
          <w:sz w:val="26"/>
          <w:szCs w:val="26"/>
        </w:rPr>
        <w:t>information</w:t>
      </w:r>
      <w:r w:rsidRPr="008265D2">
        <w:rPr>
          <w:rFonts w:ascii="Tahoma" w:hAnsi="Tahoma" w:cs="Tahoma"/>
          <w:sz w:val="26"/>
          <w:szCs w:val="26"/>
        </w:rPr>
        <w:t>.</w:t>
      </w:r>
    </w:p>
    <w:p w14:paraId="43ACCC57" w14:textId="77777777" w:rsidR="00BA0862" w:rsidRPr="00915578" w:rsidRDefault="00BA0862" w:rsidP="00BA0862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EF10263" w14:textId="77777777" w:rsidR="00BA0862" w:rsidRPr="00BA0862" w:rsidRDefault="00BA0862" w:rsidP="00BA0862">
      <w:pPr>
        <w:tabs>
          <w:tab w:val="left" w:pos="1575"/>
        </w:tabs>
        <w:jc w:val="both"/>
        <w:rPr>
          <w:rFonts w:ascii="Tahoma" w:hAnsi="Tahoma" w:cs="Tahoma"/>
          <w:sz w:val="24"/>
          <w:szCs w:val="24"/>
        </w:rPr>
      </w:pPr>
    </w:p>
    <w:p w14:paraId="4D198791" w14:textId="545D4837" w:rsidR="00663F20" w:rsidRPr="00BA0862" w:rsidRDefault="00663F20" w:rsidP="00BA0862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F31E28B" w14:textId="3C785A29" w:rsidR="00CE337B" w:rsidRPr="00BA0862" w:rsidRDefault="00CE337B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41B0EE" w14:textId="098C1778" w:rsidR="00B92AE9" w:rsidRPr="00BA0862" w:rsidRDefault="001F59E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A0862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</w:t>
      </w:r>
      <w:r w:rsidR="00CE337B" w:rsidRPr="00BA086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1BEBD44" w14:textId="6D6FB55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BA0862" w:rsidRDefault="00CE7133" w:rsidP="00BA086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Pr="00BA0862" w:rsidRDefault="00A47EA1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Pr="00BA0862" w:rsidRDefault="00076EA7" w:rsidP="00BA08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Pr="00BA0862" w:rsidRDefault="00076EA7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Pr="00BA0862" w:rsidRDefault="00C87FA6" w:rsidP="00BA086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7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0FA8" w14:textId="77777777" w:rsidR="00D06904" w:rsidRDefault="00D06904">
      <w:r>
        <w:separator/>
      </w:r>
    </w:p>
  </w:endnote>
  <w:endnote w:type="continuationSeparator" w:id="0">
    <w:p w14:paraId="19D86CD4" w14:textId="77777777" w:rsidR="00D06904" w:rsidRDefault="00D0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8E7D" w14:textId="77777777" w:rsidR="00D06904" w:rsidRDefault="00D06904">
      <w:r>
        <w:separator/>
      </w:r>
    </w:p>
  </w:footnote>
  <w:footnote w:type="continuationSeparator" w:id="0">
    <w:p w14:paraId="66F053BF" w14:textId="77777777" w:rsidR="00D06904" w:rsidRDefault="00D0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C9282D"/>
    <w:multiLevelType w:val="multilevel"/>
    <w:tmpl w:val="085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25D633EF"/>
    <w:multiLevelType w:val="multilevel"/>
    <w:tmpl w:val="2A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374D0A"/>
    <w:multiLevelType w:val="multilevel"/>
    <w:tmpl w:val="5A5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5E64577"/>
    <w:multiLevelType w:val="hybridMultilevel"/>
    <w:tmpl w:val="3F68060A"/>
    <w:lvl w:ilvl="0" w:tplc="86B08B72">
      <w:start w:val="1"/>
      <w:numFmt w:val="decimal"/>
      <w:lvlText w:val="%1."/>
      <w:lvlJc w:val="left"/>
      <w:pPr>
        <w:ind w:left="502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B147E3A"/>
    <w:multiLevelType w:val="multilevel"/>
    <w:tmpl w:val="BAFC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645358E"/>
    <w:multiLevelType w:val="hybridMultilevel"/>
    <w:tmpl w:val="92F2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17509"/>
    <w:multiLevelType w:val="multilevel"/>
    <w:tmpl w:val="658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54FA6"/>
    <w:multiLevelType w:val="multilevel"/>
    <w:tmpl w:val="CBC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A1B34"/>
    <w:multiLevelType w:val="multilevel"/>
    <w:tmpl w:val="9DF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8307">
    <w:abstractNumId w:val="9"/>
  </w:num>
  <w:num w:numId="2" w16cid:durableId="49772309">
    <w:abstractNumId w:val="7"/>
  </w:num>
  <w:num w:numId="3" w16cid:durableId="1450276924">
    <w:abstractNumId w:val="6"/>
  </w:num>
  <w:num w:numId="4" w16cid:durableId="545607100">
    <w:abstractNumId w:val="5"/>
  </w:num>
  <w:num w:numId="5" w16cid:durableId="828716448">
    <w:abstractNumId w:val="4"/>
  </w:num>
  <w:num w:numId="6" w16cid:durableId="977802425">
    <w:abstractNumId w:val="8"/>
  </w:num>
  <w:num w:numId="7" w16cid:durableId="389690990">
    <w:abstractNumId w:val="3"/>
  </w:num>
  <w:num w:numId="8" w16cid:durableId="1990940172">
    <w:abstractNumId w:val="2"/>
  </w:num>
  <w:num w:numId="9" w16cid:durableId="1536767623">
    <w:abstractNumId w:val="1"/>
  </w:num>
  <w:num w:numId="10" w16cid:durableId="1788038918">
    <w:abstractNumId w:val="0"/>
  </w:num>
  <w:num w:numId="11" w16cid:durableId="26877763">
    <w:abstractNumId w:val="13"/>
  </w:num>
  <w:num w:numId="12" w16cid:durableId="333343190">
    <w:abstractNumId w:val="17"/>
  </w:num>
  <w:num w:numId="13" w16cid:durableId="1619601059">
    <w:abstractNumId w:val="12"/>
  </w:num>
  <w:num w:numId="14" w16cid:durableId="1337616560">
    <w:abstractNumId w:val="24"/>
  </w:num>
  <w:num w:numId="15" w16cid:durableId="1748107921">
    <w:abstractNumId w:val="19"/>
  </w:num>
  <w:num w:numId="16" w16cid:durableId="1939826594">
    <w:abstractNumId w:val="26"/>
  </w:num>
  <w:num w:numId="17" w16cid:durableId="141896110">
    <w:abstractNumId w:val="28"/>
  </w:num>
  <w:num w:numId="18" w16cid:durableId="1958829535">
    <w:abstractNumId w:val="15"/>
  </w:num>
  <w:num w:numId="19" w16cid:durableId="1946837680">
    <w:abstractNumId w:val="23"/>
  </w:num>
  <w:num w:numId="20" w16cid:durableId="1488324972">
    <w:abstractNumId w:val="14"/>
  </w:num>
  <w:num w:numId="21" w16cid:durableId="702445448">
    <w:abstractNumId w:val="21"/>
  </w:num>
  <w:num w:numId="22" w16cid:durableId="1292634469">
    <w:abstractNumId w:val="11"/>
  </w:num>
  <w:num w:numId="23" w16cid:durableId="1747461928">
    <w:abstractNumId w:val="25"/>
  </w:num>
  <w:num w:numId="24" w16cid:durableId="290018615">
    <w:abstractNumId w:val="29"/>
  </w:num>
  <w:num w:numId="25" w16cid:durableId="2053187224">
    <w:abstractNumId w:val="27"/>
  </w:num>
  <w:num w:numId="26" w16cid:durableId="1704943700">
    <w:abstractNumId w:val="20"/>
  </w:num>
  <w:num w:numId="27" w16cid:durableId="1585803660">
    <w:abstractNumId w:val="18"/>
  </w:num>
  <w:num w:numId="28" w16cid:durableId="344289321">
    <w:abstractNumId w:val="31"/>
  </w:num>
  <w:num w:numId="29" w16cid:durableId="1044600803">
    <w:abstractNumId w:val="32"/>
  </w:num>
  <w:num w:numId="30" w16cid:durableId="1484200102">
    <w:abstractNumId w:val="10"/>
  </w:num>
  <w:num w:numId="31" w16cid:durableId="830409334">
    <w:abstractNumId w:val="16"/>
  </w:num>
  <w:num w:numId="32" w16cid:durableId="414861285">
    <w:abstractNumId w:val="22"/>
  </w:num>
  <w:num w:numId="33" w16cid:durableId="17114922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00ED"/>
    <w:rsid w:val="00033893"/>
    <w:rsid w:val="00035D9D"/>
    <w:rsid w:val="00036B58"/>
    <w:rsid w:val="000450C6"/>
    <w:rsid w:val="00045AAD"/>
    <w:rsid w:val="00050A31"/>
    <w:rsid w:val="000600EB"/>
    <w:rsid w:val="00071647"/>
    <w:rsid w:val="000716D2"/>
    <w:rsid w:val="00071AAB"/>
    <w:rsid w:val="00071B8B"/>
    <w:rsid w:val="00076EA7"/>
    <w:rsid w:val="00082091"/>
    <w:rsid w:val="00084889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27BD4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66B6B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2C68"/>
    <w:rsid w:val="0035504A"/>
    <w:rsid w:val="0036038D"/>
    <w:rsid w:val="00360589"/>
    <w:rsid w:val="00371144"/>
    <w:rsid w:val="003735B5"/>
    <w:rsid w:val="00374C6C"/>
    <w:rsid w:val="00375E3F"/>
    <w:rsid w:val="00377186"/>
    <w:rsid w:val="0037797E"/>
    <w:rsid w:val="00390EBE"/>
    <w:rsid w:val="00391462"/>
    <w:rsid w:val="003A1C03"/>
    <w:rsid w:val="003B035F"/>
    <w:rsid w:val="003C3196"/>
    <w:rsid w:val="003C71E6"/>
    <w:rsid w:val="003D1396"/>
    <w:rsid w:val="003E3295"/>
    <w:rsid w:val="003E7B50"/>
    <w:rsid w:val="003F6CD4"/>
    <w:rsid w:val="00402D7C"/>
    <w:rsid w:val="00414627"/>
    <w:rsid w:val="004147DC"/>
    <w:rsid w:val="00420B16"/>
    <w:rsid w:val="00421AFA"/>
    <w:rsid w:val="004242CA"/>
    <w:rsid w:val="00425D63"/>
    <w:rsid w:val="004271C2"/>
    <w:rsid w:val="00430500"/>
    <w:rsid w:val="0043259D"/>
    <w:rsid w:val="00461DF9"/>
    <w:rsid w:val="004643D8"/>
    <w:rsid w:val="00470CA4"/>
    <w:rsid w:val="00477F0A"/>
    <w:rsid w:val="0048205E"/>
    <w:rsid w:val="0048309D"/>
    <w:rsid w:val="004831C3"/>
    <w:rsid w:val="004868A6"/>
    <w:rsid w:val="00492391"/>
    <w:rsid w:val="00497C24"/>
    <w:rsid w:val="004B3216"/>
    <w:rsid w:val="004C7BA5"/>
    <w:rsid w:val="004D1422"/>
    <w:rsid w:val="004D2AEC"/>
    <w:rsid w:val="004E5652"/>
    <w:rsid w:val="004E7628"/>
    <w:rsid w:val="004F2282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19F7"/>
    <w:rsid w:val="00554BB2"/>
    <w:rsid w:val="005647F2"/>
    <w:rsid w:val="005662D1"/>
    <w:rsid w:val="005674D5"/>
    <w:rsid w:val="00567EFC"/>
    <w:rsid w:val="00567FB1"/>
    <w:rsid w:val="00573A09"/>
    <w:rsid w:val="005776A3"/>
    <w:rsid w:val="0058776A"/>
    <w:rsid w:val="00587D9C"/>
    <w:rsid w:val="00592324"/>
    <w:rsid w:val="005A4526"/>
    <w:rsid w:val="005A651C"/>
    <w:rsid w:val="005B0762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27F0"/>
    <w:rsid w:val="00683CF5"/>
    <w:rsid w:val="0068470E"/>
    <w:rsid w:val="006865BA"/>
    <w:rsid w:val="00692C36"/>
    <w:rsid w:val="0069352F"/>
    <w:rsid w:val="00695DCD"/>
    <w:rsid w:val="006A05CC"/>
    <w:rsid w:val="006A203E"/>
    <w:rsid w:val="006A35A7"/>
    <w:rsid w:val="006A5082"/>
    <w:rsid w:val="006B3FE5"/>
    <w:rsid w:val="006C1785"/>
    <w:rsid w:val="006C4545"/>
    <w:rsid w:val="006C5D86"/>
    <w:rsid w:val="006C7C59"/>
    <w:rsid w:val="006D1934"/>
    <w:rsid w:val="006E10EF"/>
    <w:rsid w:val="00701ABD"/>
    <w:rsid w:val="00705C8D"/>
    <w:rsid w:val="007152D7"/>
    <w:rsid w:val="007225E2"/>
    <w:rsid w:val="0072529E"/>
    <w:rsid w:val="00726DF2"/>
    <w:rsid w:val="00731394"/>
    <w:rsid w:val="007339AF"/>
    <w:rsid w:val="00736216"/>
    <w:rsid w:val="0074054D"/>
    <w:rsid w:val="00742C73"/>
    <w:rsid w:val="00746C14"/>
    <w:rsid w:val="007543CD"/>
    <w:rsid w:val="00757FC8"/>
    <w:rsid w:val="00762F19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1185B"/>
    <w:rsid w:val="008265D2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60664"/>
    <w:rsid w:val="008729B0"/>
    <w:rsid w:val="00890EEE"/>
    <w:rsid w:val="00892712"/>
    <w:rsid w:val="008961CA"/>
    <w:rsid w:val="008A680A"/>
    <w:rsid w:val="008A74EC"/>
    <w:rsid w:val="008B0BB0"/>
    <w:rsid w:val="008B22E1"/>
    <w:rsid w:val="008C0DC9"/>
    <w:rsid w:val="008C6F1B"/>
    <w:rsid w:val="008E1A07"/>
    <w:rsid w:val="008E6C4B"/>
    <w:rsid w:val="008F18C0"/>
    <w:rsid w:val="00900EE4"/>
    <w:rsid w:val="00902EDB"/>
    <w:rsid w:val="00907648"/>
    <w:rsid w:val="00911334"/>
    <w:rsid w:val="00915578"/>
    <w:rsid w:val="009217A2"/>
    <w:rsid w:val="00924802"/>
    <w:rsid w:val="00926B3C"/>
    <w:rsid w:val="00930FDE"/>
    <w:rsid w:val="00932BAF"/>
    <w:rsid w:val="00934C7C"/>
    <w:rsid w:val="00937AD8"/>
    <w:rsid w:val="0094030F"/>
    <w:rsid w:val="009444AA"/>
    <w:rsid w:val="00947184"/>
    <w:rsid w:val="00950285"/>
    <w:rsid w:val="00965277"/>
    <w:rsid w:val="00967DA8"/>
    <w:rsid w:val="00972878"/>
    <w:rsid w:val="00977670"/>
    <w:rsid w:val="00984C93"/>
    <w:rsid w:val="00987884"/>
    <w:rsid w:val="00987CE1"/>
    <w:rsid w:val="0099405C"/>
    <w:rsid w:val="009A1100"/>
    <w:rsid w:val="009A35EB"/>
    <w:rsid w:val="009B27AA"/>
    <w:rsid w:val="009B6CC9"/>
    <w:rsid w:val="009B6CD0"/>
    <w:rsid w:val="009C600F"/>
    <w:rsid w:val="009D3723"/>
    <w:rsid w:val="009D3CD1"/>
    <w:rsid w:val="009D3DAC"/>
    <w:rsid w:val="009D4F22"/>
    <w:rsid w:val="009D554F"/>
    <w:rsid w:val="009E0171"/>
    <w:rsid w:val="009E04F2"/>
    <w:rsid w:val="009E7C37"/>
    <w:rsid w:val="00A00745"/>
    <w:rsid w:val="00A03B7B"/>
    <w:rsid w:val="00A05BB6"/>
    <w:rsid w:val="00A13D12"/>
    <w:rsid w:val="00A153B6"/>
    <w:rsid w:val="00A200C9"/>
    <w:rsid w:val="00A250D5"/>
    <w:rsid w:val="00A32F56"/>
    <w:rsid w:val="00A36028"/>
    <w:rsid w:val="00A42EE9"/>
    <w:rsid w:val="00A4738F"/>
    <w:rsid w:val="00A47EA1"/>
    <w:rsid w:val="00A86E40"/>
    <w:rsid w:val="00A91424"/>
    <w:rsid w:val="00A9467C"/>
    <w:rsid w:val="00AA2C77"/>
    <w:rsid w:val="00AA72BA"/>
    <w:rsid w:val="00AB2CF2"/>
    <w:rsid w:val="00AC30F8"/>
    <w:rsid w:val="00AC3FB9"/>
    <w:rsid w:val="00AC4E7D"/>
    <w:rsid w:val="00AC702A"/>
    <w:rsid w:val="00AD0FA7"/>
    <w:rsid w:val="00AD226F"/>
    <w:rsid w:val="00AD32A2"/>
    <w:rsid w:val="00AF292B"/>
    <w:rsid w:val="00B0003A"/>
    <w:rsid w:val="00B02E2C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63FB2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A0862"/>
    <w:rsid w:val="00BB0345"/>
    <w:rsid w:val="00BB3DFC"/>
    <w:rsid w:val="00BB7C2B"/>
    <w:rsid w:val="00BC1664"/>
    <w:rsid w:val="00BC2546"/>
    <w:rsid w:val="00BD3B84"/>
    <w:rsid w:val="00BD3F21"/>
    <w:rsid w:val="00BD636C"/>
    <w:rsid w:val="00BE1C9F"/>
    <w:rsid w:val="00BE1F2C"/>
    <w:rsid w:val="00BE41BC"/>
    <w:rsid w:val="00BF0E5D"/>
    <w:rsid w:val="00BF2D99"/>
    <w:rsid w:val="00BF3E13"/>
    <w:rsid w:val="00C05085"/>
    <w:rsid w:val="00C06B73"/>
    <w:rsid w:val="00C14F85"/>
    <w:rsid w:val="00C1579E"/>
    <w:rsid w:val="00C1593D"/>
    <w:rsid w:val="00C17FA6"/>
    <w:rsid w:val="00C45227"/>
    <w:rsid w:val="00C47506"/>
    <w:rsid w:val="00C53BF1"/>
    <w:rsid w:val="00C56C7E"/>
    <w:rsid w:val="00C644CF"/>
    <w:rsid w:val="00C70F0E"/>
    <w:rsid w:val="00C73C0F"/>
    <w:rsid w:val="00C73F47"/>
    <w:rsid w:val="00C76B1F"/>
    <w:rsid w:val="00C76CE7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4CDE"/>
    <w:rsid w:val="00D06904"/>
    <w:rsid w:val="00D07232"/>
    <w:rsid w:val="00D079EB"/>
    <w:rsid w:val="00D10245"/>
    <w:rsid w:val="00D21BDD"/>
    <w:rsid w:val="00D31FFB"/>
    <w:rsid w:val="00D327C8"/>
    <w:rsid w:val="00D33281"/>
    <w:rsid w:val="00D34210"/>
    <w:rsid w:val="00D365C1"/>
    <w:rsid w:val="00D37888"/>
    <w:rsid w:val="00D42DB3"/>
    <w:rsid w:val="00D464E1"/>
    <w:rsid w:val="00D54D7F"/>
    <w:rsid w:val="00D55979"/>
    <w:rsid w:val="00D63E03"/>
    <w:rsid w:val="00D6579E"/>
    <w:rsid w:val="00D65F07"/>
    <w:rsid w:val="00D704F3"/>
    <w:rsid w:val="00D82D1E"/>
    <w:rsid w:val="00D85310"/>
    <w:rsid w:val="00D92BB7"/>
    <w:rsid w:val="00D93BDD"/>
    <w:rsid w:val="00DB1632"/>
    <w:rsid w:val="00DB577A"/>
    <w:rsid w:val="00DC2B87"/>
    <w:rsid w:val="00DC64B4"/>
    <w:rsid w:val="00DC76D2"/>
    <w:rsid w:val="00DD271F"/>
    <w:rsid w:val="00DD30ED"/>
    <w:rsid w:val="00DD79A5"/>
    <w:rsid w:val="00DE2DA9"/>
    <w:rsid w:val="00DE34B8"/>
    <w:rsid w:val="00DE591D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5E21"/>
    <w:rsid w:val="00E66F64"/>
    <w:rsid w:val="00E67631"/>
    <w:rsid w:val="00E7798A"/>
    <w:rsid w:val="00E81656"/>
    <w:rsid w:val="00E84DC2"/>
    <w:rsid w:val="00E8524C"/>
    <w:rsid w:val="00E91D54"/>
    <w:rsid w:val="00EA686E"/>
    <w:rsid w:val="00EB593D"/>
    <w:rsid w:val="00EC24C6"/>
    <w:rsid w:val="00ED234D"/>
    <w:rsid w:val="00ED6172"/>
    <w:rsid w:val="00EE58B2"/>
    <w:rsid w:val="00EF2933"/>
    <w:rsid w:val="00EF699E"/>
    <w:rsid w:val="00F025E9"/>
    <w:rsid w:val="00F05146"/>
    <w:rsid w:val="00F1115D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274"/>
    <w:rsid w:val="00F52DA3"/>
    <w:rsid w:val="00F61295"/>
    <w:rsid w:val="00F8079E"/>
    <w:rsid w:val="00F82801"/>
    <w:rsid w:val="00F830CE"/>
    <w:rsid w:val="00F8455C"/>
    <w:rsid w:val="00F909F8"/>
    <w:rsid w:val="00F945EF"/>
    <w:rsid w:val="00FA24FC"/>
    <w:rsid w:val="00FB0BD8"/>
    <w:rsid w:val="00FB2688"/>
    <w:rsid w:val="00FC58A6"/>
    <w:rsid w:val="00FF315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19</cp:revision>
  <cp:lastPrinted>2026-07-20T07:52:00Z</cp:lastPrinted>
  <dcterms:created xsi:type="dcterms:W3CDTF">2026-07-20T07:39:00Z</dcterms:created>
  <dcterms:modified xsi:type="dcterms:W3CDTF">2026-08-11T05:37:00Z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