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6BAC9C7C"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w:t>
      </w:r>
      <w:r w:rsidR="00E458AC">
        <w:rPr>
          <w:rFonts w:ascii="Tahoma" w:hAnsi="Tahoma" w:cs="Tahoma"/>
          <w:b/>
          <w:bCs/>
          <w:color w:val="1F1F1F"/>
          <w:sz w:val="26"/>
          <w:szCs w:val="26"/>
        </w:rPr>
        <w:t xml:space="preserve"> </w:t>
      </w:r>
      <w:r w:rsidR="006F01FB">
        <w:rPr>
          <w:rFonts w:ascii="Tahoma" w:hAnsi="Tahoma" w:cs="Tahoma"/>
          <w:b/>
          <w:bCs/>
          <w:color w:val="1F1F1F"/>
          <w:sz w:val="26"/>
          <w:szCs w:val="26"/>
        </w:rPr>
        <w:t>201</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7B0C3174" w14:textId="2492D31D" w:rsidR="00000C6C" w:rsidRPr="00752D55" w:rsidRDefault="00DB703B" w:rsidP="006F01FB">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9201BB">
        <w:rPr>
          <w:rFonts w:ascii="Tahoma" w:hAnsi="Tahoma" w:cs="Tahoma"/>
          <w:b/>
          <w:bCs/>
          <w:color w:val="1F1F1F"/>
          <w:sz w:val="26"/>
          <w:szCs w:val="26"/>
        </w:rPr>
        <w:t>11</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137D10B8" w14:textId="347E8311" w:rsidR="005204CF" w:rsidRPr="005204CF" w:rsidRDefault="005204CF" w:rsidP="006F01FB">
      <w:pPr>
        <w:spacing w:before="100" w:beforeAutospacing="1" w:after="100" w:afterAutospacing="1"/>
        <w:ind w:left="1134" w:hanging="1134"/>
        <w:outlineLvl w:val="2"/>
        <w:rPr>
          <w:rFonts w:ascii="Tahoma" w:hAnsi="Tahoma" w:cs="Tahoma"/>
          <w:b/>
          <w:bCs/>
          <w:sz w:val="24"/>
          <w:szCs w:val="24"/>
        </w:rPr>
      </w:pPr>
      <w:r w:rsidRPr="005204CF">
        <w:rPr>
          <w:rFonts w:ascii="Tahoma" w:hAnsi="Tahoma" w:cs="Tahoma"/>
          <w:b/>
          <w:bCs/>
          <w:sz w:val="24"/>
          <w:szCs w:val="24"/>
        </w:rPr>
        <w:t xml:space="preserve">Subject: Date-wise Assignment of Faculty for Conduct of Sessions under Mission YUVA Capacity Building Program </w:t>
      </w:r>
      <w:r>
        <w:rPr>
          <w:rFonts w:ascii="Tahoma" w:hAnsi="Tahoma" w:cs="Tahoma"/>
          <w:b/>
          <w:bCs/>
          <w:sz w:val="24"/>
          <w:szCs w:val="24"/>
        </w:rPr>
        <w:t xml:space="preserve">for </w:t>
      </w:r>
      <w:r w:rsidRPr="005204CF">
        <w:rPr>
          <w:rFonts w:ascii="Tahoma" w:hAnsi="Tahoma" w:cs="Tahoma"/>
          <w:b/>
          <w:bCs/>
          <w:sz w:val="24"/>
          <w:szCs w:val="24"/>
        </w:rPr>
        <w:t>Batch commen</w:t>
      </w:r>
      <w:r>
        <w:rPr>
          <w:rFonts w:ascii="Tahoma" w:hAnsi="Tahoma" w:cs="Tahoma"/>
          <w:b/>
          <w:bCs/>
          <w:sz w:val="24"/>
          <w:szCs w:val="24"/>
        </w:rPr>
        <w:t>ced</w:t>
      </w:r>
      <w:r w:rsidRPr="005204CF">
        <w:rPr>
          <w:rFonts w:ascii="Tahoma" w:hAnsi="Tahoma" w:cs="Tahoma"/>
          <w:b/>
          <w:bCs/>
          <w:sz w:val="24"/>
          <w:szCs w:val="24"/>
        </w:rPr>
        <w:t xml:space="preserve"> </w:t>
      </w:r>
      <w:r w:rsidR="006F01FB">
        <w:rPr>
          <w:rFonts w:ascii="Tahoma" w:hAnsi="Tahoma" w:cs="Tahoma"/>
          <w:b/>
          <w:bCs/>
          <w:sz w:val="24"/>
          <w:szCs w:val="24"/>
        </w:rPr>
        <w:t xml:space="preserve">on </w:t>
      </w:r>
      <w:r w:rsidRPr="005204CF">
        <w:rPr>
          <w:rFonts w:ascii="Tahoma" w:hAnsi="Tahoma" w:cs="Tahoma"/>
          <w:b/>
          <w:bCs/>
          <w:sz w:val="24"/>
          <w:szCs w:val="24"/>
        </w:rPr>
        <w:t>10-02-2026</w:t>
      </w:r>
      <w:r>
        <w:rPr>
          <w:rFonts w:ascii="Tahoma" w:hAnsi="Tahoma" w:cs="Tahoma"/>
          <w:b/>
          <w:bCs/>
          <w:sz w:val="24"/>
          <w:szCs w:val="24"/>
        </w:rPr>
        <w:t>.</w:t>
      </w:r>
    </w:p>
    <w:p w14:paraId="3FA8BCB5" w14:textId="18DB24D6" w:rsidR="005204CF" w:rsidRDefault="006F01FB" w:rsidP="006F01FB">
      <w:pPr>
        <w:jc w:val="both"/>
        <w:rPr>
          <w:rFonts w:ascii="Tahoma" w:hAnsi="Tahoma" w:cs="Tahoma"/>
          <w:sz w:val="24"/>
          <w:szCs w:val="24"/>
        </w:rPr>
      </w:pPr>
      <w:r w:rsidRPr="005204CF">
        <w:rPr>
          <w:rFonts w:ascii="Tahoma" w:hAnsi="Tahoma" w:cs="Tahoma"/>
          <w:sz w:val="24"/>
          <w:szCs w:val="24"/>
        </w:rPr>
        <w:t xml:space="preserve">In continuation to this office Order No. </w:t>
      </w:r>
      <w:r>
        <w:rPr>
          <w:rFonts w:ascii="Tahoma" w:hAnsi="Tahoma" w:cs="Tahoma"/>
          <w:sz w:val="24"/>
          <w:szCs w:val="24"/>
        </w:rPr>
        <w:t xml:space="preserve">192 </w:t>
      </w:r>
      <w:r w:rsidRPr="005204CF">
        <w:rPr>
          <w:rFonts w:ascii="Tahoma" w:hAnsi="Tahoma" w:cs="Tahoma"/>
          <w:sz w:val="24"/>
          <w:szCs w:val="24"/>
        </w:rPr>
        <w:t>/2026 dated 04-02-2026 regarding assignment of duties for the Mission YUVA Capacity Building Program, the following date-wise faculty assignments are hereby made for conducting various training sessions for the batch commenc</w:t>
      </w:r>
      <w:r>
        <w:rPr>
          <w:rFonts w:ascii="Tahoma" w:hAnsi="Tahoma" w:cs="Tahoma"/>
          <w:sz w:val="24"/>
          <w:szCs w:val="24"/>
        </w:rPr>
        <w:t xml:space="preserve">ed </w:t>
      </w:r>
      <w:r w:rsidRPr="006F01FB">
        <w:rPr>
          <w:rFonts w:ascii="Tahoma" w:hAnsi="Tahoma" w:cs="Tahoma"/>
          <w:sz w:val="24"/>
          <w:szCs w:val="24"/>
        </w:rPr>
        <w:t>on 10-02-2026</w:t>
      </w:r>
      <w:r w:rsidRPr="005204CF">
        <w:rPr>
          <w:rFonts w:ascii="Tahoma" w:hAnsi="Tahoma" w:cs="Tahoma"/>
          <w:sz w:val="24"/>
          <w:szCs w:val="24"/>
        </w:rPr>
        <w:t>.</w:t>
      </w:r>
      <w:r>
        <w:rPr>
          <w:rFonts w:ascii="Tahoma" w:hAnsi="Tahoma" w:cs="Tahoma"/>
          <w:sz w:val="24"/>
          <w:szCs w:val="24"/>
        </w:rPr>
        <w:t xml:space="preserve"> </w:t>
      </w:r>
      <w:r w:rsidRPr="006F01FB">
        <w:rPr>
          <w:rFonts w:ascii="Tahoma" w:hAnsi="Tahoma" w:cs="Tahoma"/>
          <w:sz w:val="24"/>
          <w:szCs w:val="24"/>
        </w:rPr>
        <w:t>The assigned faculty members shall deliver sessions on topics</w:t>
      </w:r>
      <w:r>
        <w:rPr>
          <w:rFonts w:ascii="Tahoma" w:hAnsi="Tahoma" w:cs="Tahoma"/>
          <w:sz w:val="24"/>
          <w:szCs w:val="24"/>
        </w:rPr>
        <w:t xml:space="preserve"> </w:t>
      </w:r>
      <w:r w:rsidRPr="006F01FB">
        <w:rPr>
          <w:rFonts w:ascii="Tahoma" w:hAnsi="Tahoma" w:cs="Tahoma"/>
          <w:sz w:val="24"/>
          <w:szCs w:val="24"/>
        </w:rPr>
        <w:t>strictly adhering to the approved Mission YUVA Training Syllabus.</w:t>
      </w:r>
    </w:p>
    <w:p w14:paraId="5A2DAA4A" w14:textId="77777777" w:rsidR="006F01FB" w:rsidRPr="005204CF" w:rsidRDefault="006F01FB" w:rsidP="006F01FB">
      <w:pPr>
        <w:jc w:val="both"/>
        <w:rPr>
          <w:rFonts w:ascii="Tahoma" w:hAnsi="Tahoma" w:cs="Tahoma"/>
          <w:b/>
          <w:bCs/>
          <w:sz w:val="24"/>
          <w:szCs w:val="24"/>
        </w:rPr>
      </w:pPr>
    </w:p>
    <w:p w14:paraId="475C3243" w14:textId="77777777" w:rsidR="005204CF" w:rsidRPr="005204CF" w:rsidRDefault="005204CF" w:rsidP="005204CF">
      <w:pPr>
        <w:ind w:firstLine="720"/>
        <w:rPr>
          <w:rFonts w:ascii="Tahoma" w:hAnsi="Tahoma" w:cs="Tahoma"/>
          <w:b/>
          <w:bCs/>
          <w:sz w:val="24"/>
          <w:szCs w:val="24"/>
        </w:rPr>
      </w:pPr>
      <w:r w:rsidRPr="005204CF">
        <w:rPr>
          <w:rFonts w:ascii="Tahoma" w:hAnsi="Tahoma" w:cs="Tahoma"/>
          <w:b/>
          <w:bCs/>
          <w:sz w:val="24"/>
          <w:szCs w:val="24"/>
        </w:rPr>
        <w:t>Date-wise Session Schedule</w:t>
      </w:r>
    </w:p>
    <w:tbl>
      <w:tblPr>
        <w:tblStyle w:val="TableGrid"/>
        <w:tblW w:w="7403" w:type="dxa"/>
        <w:jc w:val="center"/>
        <w:tblLook w:val="04A0" w:firstRow="1" w:lastRow="0" w:firstColumn="1" w:lastColumn="0" w:noHBand="0" w:noVBand="1"/>
      </w:tblPr>
      <w:tblGrid>
        <w:gridCol w:w="987"/>
        <w:gridCol w:w="3292"/>
        <w:gridCol w:w="1541"/>
        <w:gridCol w:w="1583"/>
      </w:tblGrid>
      <w:tr w:rsidR="005204CF" w:rsidRPr="005204CF" w14:paraId="1F2494F0" w14:textId="77777777" w:rsidTr="00A56C7A">
        <w:trPr>
          <w:trHeight w:val="282"/>
          <w:jc w:val="center"/>
        </w:trPr>
        <w:tc>
          <w:tcPr>
            <w:tcW w:w="0" w:type="auto"/>
            <w:hideMark/>
          </w:tcPr>
          <w:p w14:paraId="37010B42" w14:textId="77777777" w:rsidR="005204CF" w:rsidRPr="005204CF" w:rsidRDefault="005204CF" w:rsidP="00A56C7A">
            <w:pPr>
              <w:jc w:val="center"/>
              <w:rPr>
                <w:rFonts w:ascii="Tahoma" w:hAnsi="Tahoma" w:cs="Tahoma"/>
                <w:b/>
                <w:bCs/>
                <w:sz w:val="24"/>
                <w:szCs w:val="24"/>
              </w:rPr>
            </w:pPr>
            <w:r w:rsidRPr="005204CF">
              <w:rPr>
                <w:rFonts w:ascii="Tahoma" w:hAnsi="Tahoma" w:cs="Tahoma"/>
                <w:b/>
                <w:bCs/>
                <w:sz w:val="24"/>
                <w:szCs w:val="24"/>
              </w:rPr>
              <w:t>S. No.</w:t>
            </w:r>
          </w:p>
        </w:tc>
        <w:tc>
          <w:tcPr>
            <w:tcW w:w="0" w:type="auto"/>
            <w:hideMark/>
          </w:tcPr>
          <w:p w14:paraId="3E19B16D" w14:textId="77777777" w:rsidR="005204CF" w:rsidRPr="005204CF" w:rsidRDefault="005204CF" w:rsidP="00A56C7A">
            <w:pPr>
              <w:jc w:val="center"/>
              <w:rPr>
                <w:rFonts w:ascii="Tahoma" w:hAnsi="Tahoma" w:cs="Tahoma"/>
                <w:b/>
                <w:bCs/>
                <w:sz w:val="24"/>
                <w:szCs w:val="24"/>
              </w:rPr>
            </w:pPr>
            <w:r w:rsidRPr="005204CF">
              <w:rPr>
                <w:rFonts w:ascii="Tahoma" w:hAnsi="Tahoma" w:cs="Tahoma"/>
                <w:b/>
                <w:bCs/>
                <w:sz w:val="24"/>
                <w:szCs w:val="24"/>
              </w:rPr>
              <w:t>Name of Faculty</w:t>
            </w:r>
          </w:p>
        </w:tc>
        <w:tc>
          <w:tcPr>
            <w:tcW w:w="0" w:type="auto"/>
            <w:hideMark/>
          </w:tcPr>
          <w:p w14:paraId="7AB88340" w14:textId="77777777" w:rsidR="005204CF" w:rsidRPr="005204CF" w:rsidRDefault="005204CF" w:rsidP="00A56C7A">
            <w:pPr>
              <w:jc w:val="center"/>
              <w:rPr>
                <w:rFonts w:ascii="Tahoma" w:hAnsi="Tahoma" w:cs="Tahoma"/>
                <w:b/>
                <w:bCs/>
                <w:sz w:val="24"/>
                <w:szCs w:val="24"/>
              </w:rPr>
            </w:pPr>
            <w:r w:rsidRPr="005204CF">
              <w:rPr>
                <w:rFonts w:ascii="Tahoma" w:hAnsi="Tahoma" w:cs="Tahoma"/>
                <w:b/>
                <w:bCs/>
                <w:sz w:val="24"/>
                <w:szCs w:val="24"/>
              </w:rPr>
              <w:t>Date</w:t>
            </w:r>
          </w:p>
        </w:tc>
        <w:tc>
          <w:tcPr>
            <w:tcW w:w="0" w:type="auto"/>
            <w:hideMark/>
          </w:tcPr>
          <w:p w14:paraId="13903A98" w14:textId="77777777" w:rsidR="005204CF" w:rsidRPr="005204CF" w:rsidRDefault="005204CF" w:rsidP="00A56C7A">
            <w:pPr>
              <w:jc w:val="center"/>
              <w:rPr>
                <w:rFonts w:ascii="Tahoma" w:hAnsi="Tahoma" w:cs="Tahoma"/>
                <w:b/>
                <w:bCs/>
                <w:sz w:val="24"/>
                <w:szCs w:val="24"/>
              </w:rPr>
            </w:pPr>
            <w:r w:rsidRPr="005204CF">
              <w:rPr>
                <w:rFonts w:ascii="Tahoma" w:hAnsi="Tahoma" w:cs="Tahoma"/>
                <w:b/>
                <w:bCs/>
                <w:sz w:val="24"/>
                <w:szCs w:val="24"/>
              </w:rPr>
              <w:t>Session</w:t>
            </w:r>
          </w:p>
        </w:tc>
      </w:tr>
      <w:tr w:rsidR="005204CF" w:rsidRPr="005204CF" w14:paraId="7871AD80" w14:textId="77777777" w:rsidTr="00A56C7A">
        <w:trPr>
          <w:trHeight w:val="282"/>
          <w:jc w:val="center"/>
        </w:trPr>
        <w:tc>
          <w:tcPr>
            <w:tcW w:w="0" w:type="auto"/>
            <w:hideMark/>
          </w:tcPr>
          <w:p w14:paraId="59728C1C" w14:textId="77777777" w:rsidR="005204CF" w:rsidRPr="005204CF" w:rsidRDefault="005204CF" w:rsidP="00A56C7A">
            <w:pPr>
              <w:rPr>
                <w:rFonts w:ascii="Tahoma" w:hAnsi="Tahoma" w:cs="Tahoma"/>
                <w:sz w:val="24"/>
                <w:szCs w:val="24"/>
              </w:rPr>
            </w:pPr>
            <w:r w:rsidRPr="005204CF">
              <w:rPr>
                <w:rFonts w:ascii="Tahoma" w:hAnsi="Tahoma" w:cs="Tahoma"/>
                <w:sz w:val="24"/>
                <w:szCs w:val="24"/>
              </w:rPr>
              <w:t>1</w:t>
            </w:r>
          </w:p>
        </w:tc>
        <w:tc>
          <w:tcPr>
            <w:tcW w:w="0" w:type="auto"/>
            <w:hideMark/>
          </w:tcPr>
          <w:p w14:paraId="1A75EE9B" w14:textId="77777777" w:rsidR="005204CF" w:rsidRPr="005204CF" w:rsidRDefault="005204CF" w:rsidP="00A56C7A">
            <w:pPr>
              <w:rPr>
                <w:rFonts w:ascii="Tahoma" w:hAnsi="Tahoma" w:cs="Tahoma"/>
                <w:sz w:val="24"/>
                <w:szCs w:val="24"/>
              </w:rPr>
            </w:pPr>
            <w:r w:rsidRPr="005204CF">
              <w:rPr>
                <w:rFonts w:ascii="Tahoma" w:hAnsi="Tahoma" w:cs="Tahoma"/>
                <w:sz w:val="24"/>
                <w:szCs w:val="24"/>
              </w:rPr>
              <w:t>Mr. Amir Khan</w:t>
            </w:r>
          </w:p>
        </w:tc>
        <w:tc>
          <w:tcPr>
            <w:tcW w:w="0" w:type="auto"/>
            <w:hideMark/>
          </w:tcPr>
          <w:p w14:paraId="394F8162" w14:textId="77777777" w:rsidR="005204CF" w:rsidRPr="005204CF" w:rsidRDefault="005204CF" w:rsidP="00A56C7A">
            <w:pPr>
              <w:rPr>
                <w:rFonts w:ascii="Tahoma" w:hAnsi="Tahoma" w:cs="Tahoma"/>
                <w:sz w:val="24"/>
                <w:szCs w:val="24"/>
              </w:rPr>
            </w:pPr>
            <w:r w:rsidRPr="005204CF">
              <w:rPr>
                <w:rFonts w:ascii="Tahoma" w:hAnsi="Tahoma" w:cs="Tahoma"/>
                <w:sz w:val="24"/>
                <w:szCs w:val="24"/>
              </w:rPr>
              <w:t>12-02-2026</w:t>
            </w:r>
          </w:p>
        </w:tc>
        <w:tc>
          <w:tcPr>
            <w:tcW w:w="0" w:type="auto"/>
            <w:hideMark/>
          </w:tcPr>
          <w:p w14:paraId="3A23549C"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773A84B8" w14:textId="77777777" w:rsidTr="00A56C7A">
        <w:trPr>
          <w:trHeight w:val="282"/>
          <w:jc w:val="center"/>
        </w:trPr>
        <w:tc>
          <w:tcPr>
            <w:tcW w:w="0" w:type="auto"/>
            <w:hideMark/>
          </w:tcPr>
          <w:p w14:paraId="3C19F69F" w14:textId="77777777" w:rsidR="005204CF" w:rsidRPr="005204CF" w:rsidRDefault="005204CF" w:rsidP="00A56C7A">
            <w:pPr>
              <w:rPr>
                <w:rFonts w:ascii="Tahoma" w:hAnsi="Tahoma" w:cs="Tahoma"/>
                <w:sz w:val="24"/>
                <w:szCs w:val="24"/>
              </w:rPr>
            </w:pPr>
            <w:r w:rsidRPr="005204CF">
              <w:rPr>
                <w:rFonts w:ascii="Tahoma" w:hAnsi="Tahoma" w:cs="Tahoma"/>
                <w:sz w:val="24"/>
                <w:szCs w:val="24"/>
              </w:rPr>
              <w:t>2</w:t>
            </w:r>
          </w:p>
        </w:tc>
        <w:tc>
          <w:tcPr>
            <w:tcW w:w="0" w:type="auto"/>
            <w:hideMark/>
          </w:tcPr>
          <w:p w14:paraId="4B16F3A0" w14:textId="77777777" w:rsidR="005204CF" w:rsidRPr="005204CF" w:rsidRDefault="005204CF" w:rsidP="00A56C7A">
            <w:pPr>
              <w:rPr>
                <w:rFonts w:ascii="Tahoma" w:hAnsi="Tahoma" w:cs="Tahoma"/>
                <w:sz w:val="24"/>
                <w:szCs w:val="24"/>
              </w:rPr>
            </w:pPr>
            <w:r w:rsidRPr="005204CF">
              <w:rPr>
                <w:rFonts w:ascii="Tahoma" w:hAnsi="Tahoma" w:cs="Tahoma"/>
                <w:sz w:val="24"/>
                <w:szCs w:val="24"/>
              </w:rPr>
              <w:t>Mr. Basit Riyaz</w:t>
            </w:r>
          </w:p>
        </w:tc>
        <w:tc>
          <w:tcPr>
            <w:tcW w:w="0" w:type="auto"/>
            <w:hideMark/>
          </w:tcPr>
          <w:p w14:paraId="4A8D0E00" w14:textId="77777777" w:rsidR="005204CF" w:rsidRPr="005204CF" w:rsidRDefault="005204CF" w:rsidP="00A56C7A">
            <w:pPr>
              <w:rPr>
                <w:rFonts w:ascii="Tahoma" w:hAnsi="Tahoma" w:cs="Tahoma"/>
                <w:sz w:val="24"/>
                <w:szCs w:val="24"/>
              </w:rPr>
            </w:pPr>
            <w:r w:rsidRPr="005204CF">
              <w:rPr>
                <w:rFonts w:ascii="Tahoma" w:hAnsi="Tahoma" w:cs="Tahoma"/>
                <w:sz w:val="24"/>
                <w:szCs w:val="24"/>
              </w:rPr>
              <w:t>12-02-2026</w:t>
            </w:r>
          </w:p>
        </w:tc>
        <w:tc>
          <w:tcPr>
            <w:tcW w:w="0" w:type="auto"/>
            <w:hideMark/>
          </w:tcPr>
          <w:p w14:paraId="205EFDC7"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570A112C" w14:textId="77777777" w:rsidTr="00A56C7A">
        <w:trPr>
          <w:trHeight w:val="282"/>
          <w:jc w:val="center"/>
        </w:trPr>
        <w:tc>
          <w:tcPr>
            <w:tcW w:w="0" w:type="auto"/>
            <w:hideMark/>
          </w:tcPr>
          <w:p w14:paraId="1B028759" w14:textId="77777777" w:rsidR="005204CF" w:rsidRPr="005204CF" w:rsidRDefault="005204CF" w:rsidP="00A56C7A">
            <w:pPr>
              <w:rPr>
                <w:rFonts w:ascii="Tahoma" w:hAnsi="Tahoma" w:cs="Tahoma"/>
                <w:sz w:val="24"/>
                <w:szCs w:val="24"/>
              </w:rPr>
            </w:pPr>
            <w:r w:rsidRPr="005204CF">
              <w:rPr>
                <w:rFonts w:ascii="Tahoma" w:hAnsi="Tahoma" w:cs="Tahoma"/>
                <w:sz w:val="24"/>
                <w:szCs w:val="24"/>
              </w:rPr>
              <w:t>3</w:t>
            </w:r>
          </w:p>
        </w:tc>
        <w:tc>
          <w:tcPr>
            <w:tcW w:w="0" w:type="auto"/>
            <w:hideMark/>
          </w:tcPr>
          <w:p w14:paraId="4B0F2897" w14:textId="77777777" w:rsidR="005204CF" w:rsidRPr="005204CF" w:rsidRDefault="005204CF" w:rsidP="00A56C7A">
            <w:pPr>
              <w:rPr>
                <w:rFonts w:ascii="Tahoma" w:hAnsi="Tahoma" w:cs="Tahoma"/>
                <w:sz w:val="24"/>
                <w:szCs w:val="24"/>
              </w:rPr>
            </w:pPr>
            <w:r w:rsidRPr="005204CF">
              <w:rPr>
                <w:rFonts w:ascii="Tahoma" w:hAnsi="Tahoma" w:cs="Tahoma"/>
                <w:sz w:val="24"/>
                <w:szCs w:val="24"/>
              </w:rPr>
              <w:t>Mr. Mubarik Ibni Majid</w:t>
            </w:r>
          </w:p>
        </w:tc>
        <w:tc>
          <w:tcPr>
            <w:tcW w:w="0" w:type="auto"/>
            <w:hideMark/>
          </w:tcPr>
          <w:p w14:paraId="1F94F8BB" w14:textId="77777777" w:rsidR="005204CF" w:rsidRPr="005204CF" w:rsidRDefault="005204CF" w:rsidP="00A56C7A">
            <w:pPr>
              <w:rPr>
                <w:rFonts w:ascii="Tahoma" w:hAnsi="Tahoma" w:cs="Tahoma"/>
                <w:sz w:val="24"/>
                <w:szCs w:val="24"/>
              </w:rPr>
            </w:pPr>
            <w:r w:rsidRPr="005204CF">
              <w:rPr>
                <w:rFonts w:ascii="Tahoma" w:hAnsi="Tahoma" w:cs="Tahoma"/>
                <w:sz w:val="24"/>
                <w:szCs w:val="24"/>
              </w:rPr>
              <w:t>13-02-2026</w:t>
            </w:r>
          </w:p>
        </w:tc>
        <w:tc>
          <w:tcPr>
            <w:tcW w:w="0" w:type="auto"/>
            <w:hideMark/>
          </w:tcPr>
          <w:p w14:paraId="3116E98A"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48D97D3C" w14:textId="77777777" w:rsidTr="00A56C7A">
        <w:trPr>
          <w:trHeight w:val="282"/>
          <w:jc w:val="center"/>
        </w:trPr>
        <w:tc>
          <w:tcPr>
            <w:tcW w:w="0" w:type="auto"/>
            <w:hideMark/>
          </w:tcPr>
          <w:p w14:paraId="3841AE1C" w14:textId="77777777" w:rsidR="005204CF" w:rsidRPr="005204CF" w:rsidRDefault="005204CF" w:rsidP="00A56C7A">
            <w:pPr>
              <w:rPr>
                <w:rFonts w:ascii="Tahoma" w:hAnsi="Tahoma" w:cs="Tahoma"/>
                <w:sz w:val="24"/>
                <w:szCs w:val="24"/>
              </w:rPr>
            </w:pPr>
            <w:r w:rsidRPr="005204CF">
              <w:rPr>
                <w:rFonts w:ascii="Tahoma" w:hAnsi="Tahoma" w:cs="Tahoma"/>
                <w:sz w:val="24"/>
                <w:szCs w:val="24"/>
              </w:rPr>
              <w:t>4</w:t>
            </w:r>
          </w:p>
        </w:tc>
        <w:tc>
          <w:tcPr>
            <w:tcW w:w="0" w:type="auto"/>
            <w:hideMark/>
          </w:tcPr>
          <w:p w14:paraId="4AC13BF1" w14:textId="77777777" w:rsidR="005204CF" w:rsidRPr="005204CF" w:rsidRDefault="005204CF" w:rsidP="00A56C7A">
            <w:pPr>
              <w:rPr>
                <w:rFonts w:ascii="Tahoma" w:hAnsi="Tahoma" w:cs="Tahoma"/>
                <w:sz w:val="24"/>
                <w:szCs w:val="24"/>
              </w:rPr>
            </w:pPr>
            <w:r w:rsidRPr="005204CF">
              <w:rPr>
                <w:rFonts w:ascii="Tahoma" w:hAnsi="Tahoma" w:cs="Tahoma"/>
                <w:sz w:val="24"/>
                <w:szCs w:val="24"/>
              </w:rPr>
              <w:t>Ms. Rehana Shafi</w:t>
            </w:r>
          </w:p>
        </w:tc>
        <w:tc>
          <w:tcPr>
            <w:tcW w:w="0" w:type="auto"/>
            <w:hideMark/>
          </w:tcPr>
          <w:p w14:paraId="7225693C" w14:textId="77777777" w:rsidR="005204CF" w:rsidRPr="005204CF" w:rsidRDefault="005204CF" w:rsidP="00A56C7A">
            <w:pPr>
              <w:rPr>
                <w:rFonts w:ascii="Tahoma" w:hAnsi="Tahoma" w:cs="Tahoma"/>
                <w:sz w:val="24"/>
                <w:szCs w:val="24"/>
              </w:rPr>
            </w:pPr>
            <w:r w:rsidRPr="005204CF">
              <w:rPr>
                <w:rFonts w:ascii="Tahoma" w:hAnsi="Tahoma" w:cs="Tahoma"/>
                <w:sz w:val="24"/>
                <w:szCs w:val="24"/>
              </w:rPr>
              <w:t>13-02-2026</w:t>
            </w:r>
          </w:p>
        </w:tc>
        <w:tc>
          <w:tcPr>
            <w:tcW w:w="0" w:type="auto"/>
            <w:hideMark/>
          </w:tcPr>
          <w:p w14:paraId="20431716"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1BEE1AB0" w14:textId="77777777" w:rsidTr="00A56C7A">
        <w:trPr>
          <w:trHeight w:val="282"/>
          <w:jc w:val="center"/>
        </w:trPr>
        <w:tc>
          <w:tcPr>
            <w:tcW w:w="0" w:type="auto"/>
            <w:hideMark/>
          </w:tcPr>
          <w:p w14:paraId="5AA64342" w14:textId="77777777" w:rsidR="005204CF" w:rsidRPr="005204CF" w:rsidRDefault="005204CF" w:rsidP="00A56C7A">
            <w:pPr>
              <w:rPr>
                <w:rFonts w:ascii="Tahoma" w:hAnsi="Tahoma" w:cs="Tahoma"/>
                <w:sz w:val="24"/>
                <w:szCs w:val="24"/>
              </w:rPr>
            </w:pPr>
            <w:r w:rsidRPr="005204CF">
              <w:rPr>
                <w:rFonts w:ascii="Tahoma" w:hAnsi="Tahoma" w:cs="Tahoma"/>
                <w:sz w:val="24"/>
                <w:szCs w:val="24"/>
              </w:rPr>
              <w:t>5</w:t>
            </w:r>
          </w:p>
        </w:tc>
        <w:tc>
          <w:tcPr>
            <w:tcW w:w="0" w:type="auto"/>
            <w:hideMark/>
          </w:tcPr>
          <w:p w14:paraId="376F1A5C" w14:textId="77777777" w:rsidR="005204CF" w:rsidRPr="005204CF" w:rsidRDefault="005204CF" w:rsidP="00A56C7A">
            <w:pPr>
              <w:rPr>
                <w:rFonts w:ascii="Tahoma" w:hAnsi="Tahoma" w:cs="Tahoma"/>
                <w:sz w:val="24"/>
                <w:szCs w:val="24"/>
              </w:rPr>
            </w:pPr>
            <w:r w:rsidRPr="005204CF">
              <w:rPr>
                <w:rFonts w:ascii="Tahoma" w:hAnsi="Tahoma" w:cs="Tahoma"/>
                <w:sz w:val="24"/>
                <w:szCs w:val="24"/>
              </w:rPr>
              <w:t>Ms. Samera Khan</w:t>
            </w:r>
          </w:p>
        </w:tc>
        <w:tc>
          <w:tcPr>
            <w:tcW w:w="0" w:type="auto"/>
            <w:hideMark/>
          </w:tcPr>
          <w:p w14:paraId="3C531E07" w14:textId="77777777" w:rsidR="005204CF" w:rsidRPr="005204CF" w:rsidRDefault="005204CF" w:rsidP="00A56C7A">
            <w:pPr>
              <w:rPr>
                <w:rFonts w:ascii="Tahoma" w:hAnsi="Tahoma" w:cs="Tahoma"/>
                <w:sz w:val="24"/>
                <w:szCs w:val="24"/>
              </w:rPr>
            </w:pPr>
            <w:r w:rsidRPr="005204CF">
              <w:rPr>
                <w:rFonts w:ascii="Tahoma" w:hAnsi="Tahoma" w:cs="Tahoma"/>
                <w:sz w:val="24"/>
                <w:szCs w:val="24"/>
              </w:rPr>
              <w:t>14-02-2026</w:t>
            </w:r>
          </w:p>
        </w:tc>
        <w:tc>
          <w:tcPr>
            <w:tcW w:w="0" w:type="auto"/>
            <w:hideMark/>
          </w:tcPr>
          <w:p w14:paraId="5BB3CDE1"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1AFAA0E8" w14:textId="77777777" w:rsidTr="00A56C7A">
        <w:trPr>
          <w:trHeight w:val="282"/>
          <w:jc w:val="center"/>
        </w:trPr>
        <w:tc>
          <w:tcPr>
            <w:tcW w:w="0" w:type="auto"/>
            <w:hideMark/>
          </w:tcPr>
          <w:p w14:paraId="1882A5A3" w14:textId="77777777" w:rsidR="005204CF" w:rsidRPr="005204CF" w:rsidRDefault="005204CF" w:rsidP="00A56C7A">
            <w:pPr>
              <w:rPr>
                <w:rFonts w:ascii="Tahoma" w:hAnsi="Tahoma" w:cs="Tahoma"/>
                <w:sz w:val="24"/>
                <w:szCs w:val="24"/>
              </w:rPr>
            </w:pPr>
            <w:r w:rsidRPr="005204CF">
              <w:rPr>
                <w:rFonts w:ascii="Tahoma" w:hAnsi="Tahoma" w:cs="Tahoma"/>
                <w:sz w:val="24"/>
                <w:szCs w:val="24"/>
              </w:rPr>
              <w:t>6</w:t>
            </w:r>
          </w:p>
        </w:tc>
        <w:tc>
          <w:tcPr>
            <w:tcW w:w="0" w:type="auto"/>
            <w:hideMark/>
          </w:tcPr>
          <w:p w14:paraId="67190D91" w14:textId="77777777" w:rsidR="005204CF" w:rsidRPr="005204CF" w:rsidRDefault="005204CF" w:rsidP="00A56C7A">
            <w:pPr>
              <w:rPr>
                <w:rFonts w:ascii="Tahoma" w:hAnsi="Tahoma" w:cs="Tahoma"/>
                <w:sz w:val="24"/>
                <w:szCs w:val="24"/>
              </w:rPr>
            </w:pPr>
            <w:r w:rsidRPr="005204CF">
              <w:rPr>
                <w:rFonts w:ascii="Tahoma" w:hAnsi="Tahoma" w:cs="Tahoma"/>
                <w:sz w:val="24"/>
                <w:szCs w:val="24"/>
              </w:rPr>
              <w:t>Mr. Umar Sharief</w:t>
            </w:r>
          </w:p>
        </w:tc>
        <w:tc>
          <w:tcPr>
            <w:tcW w:w="0" w:type="auto"/>
            <w:hideMark/>
          </w:tcPr>
          <w:p w14:paraId="472A6C16" w14:textId="77777777" w:rsidR="005204CF" w:rsidRPr="005204CF" w:rsidRDefault="005204CF" w:rsidP="00A56C7A">
            <w:pPr>
              <w:rPr>
                <w:rFonts w:ascii="Tahoma" w:hAnsi="Tahoma" w:cs="Tahoma"/>
                <w:sz w:val="24"/>
                <w:szCs w:val="24"/>
              </w:rPr>
            </w:pPr>
            <w:r w:rsidRPr="005204CF">
              <w:rPr>
                <w:rFonts w:ascii="Tahoma" w:hAnsi="Tahoma" w:cs="Tahoma"/>
                <w:sz w:val="24"/>
                <w:szCs w:val="24"/>
              </w:rPr>
              <w:t>14-02-2026</w:t>
            </w:r>
          </w:p>
        </w:tc>
        <w:tc>
          <w:tcPr>
            <w:tcW w:w="0" w:type="auto"/>
            <w:hideMark/>
          </w:tcPr>
          <w:p w14:paraId="41815DDC"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454FDDDC" w14:textId="77777777" w:rsidTr="00A56C7A">
        <w:trPr>
          <w:trHeight w:val="282"/>
          <w:jc w:val="center"/>
        </w:trPr>
        <w:tc>
          <w:tcPr>
            <w:tcW w:w="0" w:type="auto"/>
            <w:hideMark/>
          </w:tcPr>
          <w:p w14:paraId="1BFBB1E9" w14:textId="77777777" w:rsidR="005204CF" w:rsidRPr="005204CF" w:rsidRDefault="005204CF" w:rsidP="00A56C7A">
            <w:pPr>
              <w:rPr>
                <w:rFonts w:ascii="Tahoma" w:hAnsi="Tahoma" w:cs="Tahoma"/>
                <w:sz w:val="24"/>
                <w:szCs w:val="24"/>
              </w:rPr>
            </w:pPr>
            <w:r w:rsidRPr="005204CF">
              <w:rPr>
                <w:rFonts w:ascii="Tahoma" w:hAnsi="Tahoma" w:cs="Tahoma"/>
                <w:sz w:val="24"/>
                <w:szCs w:val="24"/>
              </w:rPr>
              <w:t>7</w:t>
            </w:r>
          </w:p>
        </w:tc>
        <w:tc>
          <w:tcPr>
            <w:tcW w:w="0" w:type="auto"/>
            <w:hideMark/>
          </w:tcPr>
          <w:p w14:paraId="21E4F204" w14:textId="77777777" w:rsidR="005204CF" w:rsidRPr="005204CF" w:rsidRDefault="005204CF" w:rsidP="00A56C7A">
            <w:pPr>
              <w:rPr>
                <w:rFonts w:ascii="Tahoma" w:hAnsi="Tahoma" w:cs="Tahoma"/>
                <w:sz w:val="24"/>
                <w:szCs w:val="24"/>
              </w:rPr>
            </w:pPr>
            <w:r w:rsidRPr="005204CF">
              <w:rPr>
                <w:rFonts w:ascii="Tahoma" w:hAnsi="Tahoma" w:cs="Tahoma"/>
                <w:sz w:val="24"/>
                <w:szCs w:val="24"/>
              </w:rPr>
              <w:t>Ms. Shabnum Jeelani</w:t>
            </w:r>
          </w:p>
        </w:tc>
        <w:tc>
          <w:tcPr>
            <w:tcW w:w="0" w:type="auto"/>
            <w:hideMark/>
          </w:tcPr>
          <w:p w14:paraId="67254A09" w14:textId="77777777" w:rsidR="005204CF" w:rsidRPr="005204CF" w:rsidRDefault="005204CF" w:rsidP="00A56C7A">
            <w:pPr>
              <w:rPr>
                <w:rFonts w:ascii="Tahoma" w:hAnsi="Tahoma" w:cs="Tahoma"/>
                <w:sz w:val="24"/>
                <w:szCs w:val="24"/>
              </w:rPr>
            </w:pPr>
            <w:r w:rsidRPr="005204CF">
              <w:rPr>
                <w:rFonts w:ascii="Tahoma" w:hAnsi="Tahoma" w:cs="Tahoma"/>
                <w:sz w:val="24"/>
                <w:szCs w:val="24"/>
              </w:rPr>
              <w:t>16-02-2026</w:t>
            </w:r>
          </w:p>
        </w:tc>
        <w:tc>
          <w:tcPr>
            <w:tcW w:w="0" w:type="auto"/>
            <w:hideMark/>
          </w:tcPr>
          <w:p w14:paraId="1C961928"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258E6053" w14:textId="77777777" w:rsidTr="00A56C7A">
        <w:trPr>
          <w:trHeight w:val="282"/>
          <w:jc w:val="center"/>
        </w:trPr>
        <w:tc>
          <w:tcPr>
            <w:tcW w:w="0" w:type="auto"/>
            <w:hideMark/>
          </w:tcPr>
          <w:p w14:paraId="23FF21F5" w14:textId="77777777" w:rsidR="005204CF" w:rsidRPr="005204CF" w:rsidRDefault="005204CF" w:rsidP="00A56C7A">
            <w:pPr>
              <w:rPr>
                <w:rFonts w:ascii="Tahoma" w:hAnsi="Tahoma" w:cs="Tahoma"/>
                <w:sz w:val="24"/>
                <w:szCs w:val="24"/>
              </w:rPr>
            </w:pPr>
            <w:r w:rsidRPr="005204CF">
              <w:rPr>
                <w:rFonts w:ascii="Tahoma" w:hAnsi="Tahoma" w:cs="Tahoma"/>
                <w:sz w:val="24"/>
                <w:szCs w:val="24"/>
              </w:rPr>
              <w:t>8</w:t>
            </w:r>
          </w:p>
        </w:tc>
        <w:tc>
          <w:tcPr>
            <w:tcW w:w="0" w:type="auto"/>
            <w:hideMark/>
          </w:tcPr>
          <w:p w14:paraId="0DC6701A" w14:textId="77777777" w:rsidR="005204CF" w:rsidRPr="005204CF" w:rsidRDefault="005204CF" w:rsidP="00A56C7A">
            <w:pPr>
              <w:rPr>
                <w:rFonts w:ascii="Tahoma" w:hAnsi="Tahoma" w:cs="Tahoma"/>
                <w:sz w:val="24"/>
                <w:szCs w:val="24"/>
              </w:rPr>
            </w:pPr>
            <w:r w:rsidRPr="005204CF">
              <w:rPr>
                <w:rFonts w:ascii="Tahoma" w:hAnsi="Tahoma" w:cs="Tahoma"/>
                <w:sz w:val="24"/>
                <w:szCs w:val="24"/>
              </w:rPr>
              <w:t>Mr. Sheraz Bashir Shah</w:t>
            </w:r>
          </w:p>
        </w:tc>
        <w:tc>
          <w:tcPr>
            <w:tcW w:w="0" w:type="auto"/>
            <w:hideMark/>
          </w:tcPr>
          <w:p w14:paraId="10C73C7C" w14:textId="77777777" w:rsidR="005204CF" w:rsidRPr="005204CF" w:rsidRDefault="005204CF" w:rsidP="00A56C7A">
            <w:pPr>
              <w:rPr>
                <w:rFonts w:ascii="Tahoma" w:hAnsi="Tahoma" w:cs="Tahoma"/>
                <w:sz w:val="24"/>
                <w:szCs w:val="24"/>
              </w:rPr>
            </w:pPr>
            <w:r w:rsidRPr="005204CF">
              <w:rPr>
                <w:rFonts w:ascii="Tahoma" w:hAnsi="Tahoma" w:cs="Tahoma"/>
                <w:sz w:val="24"/>
                <w:szCs w:val="24"/>
              </w:rPr>
              <w:t>16-02-2026</w:t>
            </w:r>
          </w:p>
        </w:tc>
        <w:tc>
          <w:tcPr>
            <w:tcW w:w="0" w:type="auto"/>
            <w:hideMark/>
          </w:tcPr>
          <w:p w14:paraId="46682CE0"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4F9FDB88" w14:textId="77777777" w:rsidTr="00A56C7A">
        <w:trPr>
          <w:trHeight w:val="282"/>
          <w:jc w:val="center"/>
        </w:trPr>
        <w:tc>
          <w:tcPr>
            <w:tcW w:w="0" w:type="auto"/>
            <w:hideMark/>
          </w:tcPr>
          <w:p w14:paraId="6212068C" w14:textId="77777777" w:rsidR="005204CF" w:rsidRPr="005204CF" w:rsidRDefault="005204CF" w:rsidP="00A56C7A">
            <w:pPr>
              <w:rPr>
                <w:rFonts w:ascii="Tahoma" w:hAnsi="Tahoma" w:cs="Tahoma"/>
                <w:sz w:val="24"/>
                <w:szCs w:val="24"/>
              </w:rPr>
            </w:pPr>
            <w:r w:rsidRPr="005204CF">
              <w:rPr>
                <w:rFonts w:ascii="Tahoma" w:hAnsi="Tahoma" w:cs="Tahoma"/>
                <w:sz w:val="24"/>
                <w:szCs w:val="24"/>
              </w:rPr>
              <w:t>9</w:t>
            </w:r>
          </w:p>
        </w:tc>
        <w:tc>
          <w:tcPr>
            <w:tcW w:w="0" w:type="auto"/>
            <w:hideMark/>
          </w:tcPr>
          <w:p w14:paraId="6892241D" w14:textId="59ACCAE7" w:rsidR="005204CF" w:rsidRPr="005204CF" w:rsidRDefault="005204CF" w:rsidP="00A56C7A">
            <w:pPr>
              <w:rPr>
                <w:rFonts w:ascii="Tahoma" w:hAnsi="Tahoma" w:cs="Tahoma"/>
                <w:sz w:val="24"/>
                <w:szCs w:val="24"/>
              </w:rPr>
            </w:pPr>
            <w:r w:rsidRPr="005204CF">
              <w:rPr>
                <w:rFonts w:ascii="Tahoma" w:hAnsi="Tahoma" w:cs="Tahoma"/>
                <w:sz w:val="24"/>
                <w:szCs w:val="24"/>
              </w:rPr>
              <w:t xml:space="preserve">Ms. Ulfat Ara </w:t>
            </w:r>
          </w:p>
        </w:tc>
        <w:tc>
          <w:tcPr>
            <w:tcW w:w="0" w:type="auto"/>
            <w:hideMark/>
          </w:tcPr>
          <w:p w14:paraId="49806505" w14:textId="77777777" w:rsidR="005204CF" w:rsidRPr="005204CF" w:rsidRDefault="005204CF" w:rsidP="00A56C7A">
            <w:pPr>
              <w:rPr>
                <w:rFonts w:ascii="Tahoma" w:hAnsi="Tahoma" w:cs="Tahoma"/>
                <w:sz w:val="24"/>
                <w:szCs w:val="24"/>
              </w:rPr>
            </w:pPr>
            <w:r w:rsidRPr="005204CF">
              <w:rPr>
                <w:rFonts w:ascii="Tahoma" w:hAnsi="Tahoma" w:cs="Tahoma"/>
                <w:sz w:val="24"/>
                <w:szCs w:val="24"/>
              </w:rPr>
              <w:t>17-02-2026</w:t>
            </w:r>
          </w:p>
        </w:tc>
        <w:tc>
          <w:tcPr>
            <w:tcW w:w="0" w:type="auto"/>
            <w:hideMark/>
          </w:tcPr>
          <w:p w14:paraId="5DB04DA7"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7338D8FA" w14:textId="77777777" w:rsidTr="00A56C7A">
        <w:trPr>
          <w:trHeight w:val="282"/>
          <w:jc w:val="center"/>
        </w:trPr>
        <w:tc>
          <w:tcPr>
            <w:tcW w:w="0" w:type="auto"/>
            <w:hideMark/>
          </w:tcPr>
          <w:p w14:paraId="42B5BE68" w14:textId="77777777" w:rsidR="005204CF" w:rsidRPr="005204CF" w:rsidRDefault="005204CF" w:rsidP="00A56C7A">
            <w:pPr>
              <w:rPr>
                <w:rFonts w:ascii="Tahoma" w:hAnsi="Tahoma" w:cs="Tahoma"/>
                <w:sz w:val="24"/>
                <w:szCs w:val="24"/>
              </w:rPr>
            </w:pPr>
            <w:r w:rsidRPr="005204CF">
              <w:rPr>
                <w:rFonts w:ascii="Tahoma" w:hAnsi="Tahoma" w:cs="Tahoma"/>
                <w:sz w:val="24"/>
                <w:szCs w:val="24"/>
              </w:rPr>
              <w:t>10</w:t>
            </w:r>
          </w:p>
        </w:tc>
        <w:tc>
          <w:tcPr>
            <w:tcW w:w="0" w:type="auto"/>
            <w:hideMark/>
          </w:tcPr>
          <w:p w14:paraId="515678FE" w14:textId="77777777" w:rsidR="005204CF" w:rsidRPr="005204CF" w:rsidRDefault="005204CF" w:rsidP="00A56C7A">
            <w:pPr>
              <w:rPr>
                <w:rFonts w:ascii="Tahoma" w:hAnsi="Tahoma" w:cs="Tahoma"/>
                <w:sz w:val="24"/>
                <w:szCs w:val="24"/>
              </w:rPr>
            </w:pPr>
            <w:r w:rsidRPr="005204CF">
              <w:rPr>
                <w:rFonts w:ascii="Tahoma" w:hAnsi="Tahoma" w:cs="Tahoma"/>
                <w:sz w:val="24"/>
                <w:szCs w:val="24"/>
              </w:rPr>
              <w:t>Mr. Irfan Ahmad Sofi</w:t>
            </w:r>
          </w:p>
        </w:tc>
        <w:tc>
          <w:tcPr>
            <w:tcW w:w="0" w:type="auto"/>
            <w:hideMark/>
          </w:tcPr>
          <w:p w14:paraId="7D6C809C" w14:textId="77777777" w:rsidR="005204CF" w:rsidRPr="005204CF" w:rsidRDefault="005204CF" w:rsidP="00A56C7A">
            <w:pPr>
              <w:rPr>
                <w:rFonts w:ascii="Tahoma" w:hAnsi="Tahoma" w:cs="Tahoma"/>
                <w:sz w:val="24"/>
                <w:szCs w:val="24"/>
              </w:rPr>
            </w:pPr>
            <w:r w:rsidRPr="005204CF">
              <w:rPr>
                <w:rFonts w:ascii="Tahoma" w:hAnsi="Tahoma" w:cs="Tahoma"/>
                <w:sz w:val="24"/>
                <w:szCs w:val="24"/>
              </w:rPr>
              <w:t>17-02-2026</w:t>
            </w:r>
          </w:p>
        </w:tc>
        <w:tc>
          <w:tcPr>
            <w:tcW w:w="0" w:type="auto"/>
            <w:hideMark/>
          </w:tcPr>
          <w:p w14:paraId="468EE6CB"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0DA9708B" w14:textId="77777777" w:rsidTr="00A56C7A">
        <w:trPr>
          <w:trHeight w:val="282"/>
          <w:jc w:val="center"/>
        </w:trPr>
        <w:tc>
          <w:tcPr>
            <w:tcW w:w="0" w:type="auto"/>
            <w:hideMark/>
          </w:tcPr>
          <w:p w14:paraId="66E8E9DA" w14:textId="77777777" w:rsidR="005204CF" w:rsidRPr="005204CF" w:rsidRDefault="005204CF" w:rsidP="00A56C7A">
            <w:pPr>
              <w:rPr>
                <w:rFonts w:ascii="Tahoma" w:hAnsi="Tahoma" w:cs="Tahoma"/>
                <w:sz w:val="24"/>
                <w:szCs w:val="24"/>
              </w:rPr>
            </w:pPr>
            <w:r w:rsidRPr="005204CF">
              <w:rPr>
                <w:rFonts w:ascii="Tahoma" w:hAnsi="Tahoma" w:cs="Tahoma"/>
                <w:sz w:val="24"/>
                <w:szCs w:val="24"/>
              </w:rPr>
              <w:t>11</w:t>
            </w:r>
          </w:p>
        </w:tc>
        <w:tc>
          <w:tcPr>
            <w:tcW w:w="0" w:type="auto"/>
            <w:hideMark/>
          </w:tcPr>
          <w:p w14:paraId="106033EE" w14:textId="77777777" w:rsidR="005204CF" w:rsidRPr="005204CF" w:rsidRDefault="005204CF" w:rsidP="00A56C7A">
            <w:pPr>
              <w:rPr>
                <w:rFonts w:ascii="Tahoma" w:hAnsi="Tahoma" w:cs="Tahoma"/>
                <w:sz w:val="24"/>
                <w:szCs w:val="24"/>
              </w:rPr>
            </w:pPr>
            <w:r w:rsidRPr="005204CF">
              <w:rPr>
                <w:rFonts w:ascii="Tahoma" w:hAnsi="Tahoma" w:cs="Tahoma"/>
                <w:sz w:val="24"/>
                <w:szCs w:val="24"/>
              </w:rPr>
              <w:t>Dr. Aejaz Farooq Ganaie</w:t>
            </w:r>
          </w:p>
        </w:tc>
        <w:tc>
          <w:tcPr>
            <w:tcW w:w="0" w:type="auto"/>
            <w:hideMark/>
          </w:tcPr>
          <w:p w14:paraId="55B4DBDF" w14:textId="77777777" w:rsidR="005204CF" w:rsidRPr="005204CF" w:rsidRDefault="005204CF" w:rsidP="00A56C7A">
            <w:pPr>
              <w:rPr>
                <w:rFonts w:ascii="Tahoma" w:hAnsi="Tahoma" w:cs="Tahoma"/>
                <w:sz w:val="24"/>
                <w:szCs w:val="24"/>
              </w:rPr>
            </w:pPr>
            <w:r w:rsidRPr="005204CF">
              <w:rPr>
                <w:rFonts w:ascii="Tahoma" w:hAnsi="Tahoma" w:cs="Tahoma"/>
                <w:sz w:val="24"/>
                <w:szCs w:val="24"/>
              </w:rPr>
              <w:t>18-02-2026</w:t>
            </w:r>
          </w:p>
        </w:tc>
        <w:tc>
          <w:tcPr>
            <w:tcW w:w="0" w:type="auto"/>
            <w:hideMark/>
          </w:tcPr>
          <w:p w14:paraId="1663CC83"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22044966" w14:textId="77777777" w:rsidTr="00A56C7A">
        <w:trPr>
          <w:trHeight w:val="282"/>
          <w:jc w:val="center"/>
        </w:trPr>
        <w:tc>
          <w:tcPr>
            <w:tcW w:w="0" w:type="auto"/>
            <w:hideMark/>
          </w:tcPr>
          <w:p w14:paraId="384F4BC1" w14:textId="77777777" w:rsidR="005204CF" w:rsidRPr="005204CF" w:rsidRDefault="005204CF" w:rsidP="00A56C7A">
            <w:pPr>
              <w:rPr>
                <w:rFonts w:ascii="Tahoma" w:hAnsi="Tahoma" w:cs="Tahoma"/>
                <w:sz w:val="24"/>
                <w:szCs w:val="24"/>
              </w:rPr>
            </w:pPr>
            <w:r w:rsidRPr="005204CF">
              <w:rPr>
                <w:rFonts w:ascii="Tahoma" w:hAnsi="Tahoma" w:cs="Tahoma"/>
                <w:sz w:val="24"/>
                <w:szCs w:val="24"/>
              </w:rPr>
              <w:t>12</w:t>
            </w:r>
          </w:p>
        </w:tc>
        <w:tc>
          <w:tcPr>
            <w:tcW w:w="0" w:type="auto"/>
            <w:hideMark/>
          </w:tcPr>
          <w:p w14:paraId="5519FAFC" w14:textId="77777777" w:rsidR="005204CF" w:rsidRPr="005204CF" w:rsidRDefault="005204CF" w:rsidP="00A56C7A">
            <w:pPr>
              <w:rPr>
                <w:rFonts w:ascii="Tahoma" w:hAnsi="Tahoma" w:cs="Tahoma"/>
                <w:sz w:val="24"/>
                <w:szCs w:val="24"/>
              </w:rPr>
            </w:pPr>
            <w:r w:rsidRPr="005204CF">
              <w:rPr>
                <w:rFonts w:ascii="Tahoma" w:hAnsi="Tahoma" w:cs="Tahoma"/>
                <w:sz w:val="24"/>
                <w:szCs w:val="24"/>
              </w:rPr>
              <w:t>Mr. Sheraz Bashir Shah</w:t>
            </w:r>
          </w:p>
        </w:tc>
        <w:tc>
          <w:tcPr>
            <w:tcW w:w="0" w:type="auto"/>
            <w:hideMark/>
          </w:tcPr>
          <w:p w14:paraId="60BE8783" w14:textId="77777777" w:rsidR="005204CF" w:rsidRPr="005204CF" w:rsidRDefault="005204CF" w:rsidP="00A56C7A">
            <w:pPr>
              <w:rPr>
                <w:rFonts w:ascii="Tahoma" w:hAnsi="Tahoma" w:cs="Tahoma"/>
                <w:sz w:val="24"/>
                <w:szCs w:val="24"/>
              </w:rPr>
            </w:pPr>
            <w:r w:rsidRPr="005204CF">
              <w:rPr>
                <w:rFonts w:ascii="Tahoma" w:hAnsi="Tahoma" w:cs="Tahoma"/>
                <w:sz w:val="24"/>
                <w:szCs w:val="24"/>
              </w:rPr>
              <w:t>18-02-2026</w:t>
            </w:r>
          </w:p>
        </w:tc>
        <w:tc>
          <w:tcPr>
            <w:tcW w:w="0" w:type="auto"/>
            <w:hideMark/>
          </w:tcPr>
          <w:p w14:paraId="086190FF"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04265EC5" w14:textId="77777777" w:rsidTr="00A56C7A">
        <w:trPr>
          <w:trHeight w:val="282"/>
          <w:jc w:val="center"/>
        </w:trPr>
        <w:tc>
          <w:tcPr>
            <w:tcW w:w="0" w:type="auto"/>
            <w:hideMark/>
          </w:tcPr>
          <w:p w14:paraId="1980A1D4" w14:textId="77777777" w:rsidR="005204CF" w:rsidRPr="005204CF" w:rsidRDefault="005204CF" w:rsidP="00A56C7A">
            <w:pPr>
              <w:rPr>
                <w:rFonts w:ascii="Tahoma" w:hAnsi="Tahoma" w:cs="Tahoma"/>
                <w:sz w:val="24"/>
                <w:szCs w:val="24"/>
              </w:rPr>
            </w:pPr>
            <w:r w:rsidRPr="005204CF">
              <w:rPr>
                <w:rFonts w:ascii="Tahoma" w:hAnsi="Tahoma" w:cs="Tahoma"/>
                <w:sz w:val="24"/>
                <w:szCs w:val="24"/>
              </w:rPr>
              <w:t>13</w:t>
            </w:r>
          </w:p>
        </w:tc>
        <w:tc>
          <w:tcPr>
            <w:tcW w:w="0" w:type="auto"/>
            <w:hideMark/>
          </w:tcPr>
          <w:p w14:paraId="76CCF856" w14:textId="77777777" w:rsidR="005204CF" w:rsidRPr="005204CF" w:rsidRDefault="005204CF" w:rsidP="00A56C7A">
            <w:pPr>
              <w:rPr>
                <w:rFonts w:ascii="Tahoma" w:hAnsi="Tahoma" w:cs="Tahoma"/>
                <w:sz w:val="24"/>
                <w:szCs w:val="24"/>
              </w:rPr>
            </w:pPr>
            <w:r w:rsidRPr="005204CF">
              <w:rPr>
                <w:rFonts w:ascii="Tahoma" w:hAnsi="Tahoma" w:cs="Tahoma"/>
                <w:sz w:val="24"/>
                <w:szCs w:val="24"/>
              </w:rPr>
              <w:t>Mr. Yunoos Ahmad Rather</w:t>
            </w:r>
          </w:p>
        </w:tc>
        <w:tc>
          <w:tcPr>
            <w:tcW w:w="0" w:type="auto"/>
            <w:hideMark/>
          </w:tcPr>
          <w:p w14:paraId="305FEF88" w14:textId="77777777" w:rsidR="005204CF" w:rsidRPr="005204CF" w:rsidRDefault="005204CF" w:rsidP="00A56C7A">
            <w:pPr>
              <w:rPr>
                <w:rFonts w:ascii="Tahoma" w:hAnsi="Tahoma" w:cs="Tahoma"/>
                <w:sz w:val="24"/>
                <w:szCs w:val="24"/>
              </w:rPr>
            </w:pPr>
            <w:r w:rsidRPr="005204CF">
              <w:rPr>
                <w:rFonts w:ascii="Tahoma" w:hAnsi="Tahoma" w:cs="Tahoma"/>
                <w:sz w:val="24"/>
                <w:szCs w:val="24"/>
              </w:rPr>
              <w:t>19-02-2026</w:t>
            </w:r>
          </w:p>
        </w:tc>
        <w:tc>
          <w:tcPr>
            <w:tcW w:w="0" w:type="auto"/>
            <w:hideMark/>
          </w:tcPr>
          <w:p w14:paraId="6B750AA5"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59F02397" w14:textId="77777777" w:rsidTr="00A56C7A">
        <w:trPr>
          <w:trHeight w:val="282"/>
          <w:jc w:val="center"/>
        </w:trPr>
        <w:tc>
          <w:tcPr>
            <w:tcW w:w="0" w:type="auto"/>
            <w:hideMark/>
          </w:tcPr>
          <w:p w14:paraId="4F0E64BC" w14:textId="77777777" w:rsidR="005204CF" w:rsidRPr="005204CF" w:rsidRDefault="005204CF" w:rsidP="00A56C7A">
            <w:pPr>
              <w:rPr>
                <w:rFonts w:ascii="Tahoma" w:hAnsi="Tahoma" w:cs="Tahoma"/>
                <w:sz w:val="24"/>
                <w:szCs w:val="24"/>
              </w:rPr>
            </w:pPr>
            <w:r w:rsidRPr="005204CF">
              <w:rPr>
                <w:rFonts w:ascii="Tahoma" w:hAnsi="Tahoma" w:cs="Tahoma"/>
                <w:sz w:val="24"/>
                <w:szCs w:val="24"/>
              </w:rPr>
              <w:t>14</w:t>
            </w:r>
          </w:p>
        </w:tc>
        <w:tc>
          <w:tcPr>
            <w:tcW w:w="0" w:type="auto"/>
            <w:hideMark/>
          </w:tcPr>
          <w:p w14:paraId="763B70D6" w14:textId="77777777" w:rsidR="005204CF" w:rsidRPr="005204CF" w:rsidRDefault="005204CF" w:rsidP="00A56C7A">
            <w:pPr>
              <w:rPr>
                <w:rFonts w:ascii="Tahoma" w:hAnsi="Tahoma" w:cs="Tahoma"/>
                <w:sz w:val="24"/>
                <w:szCs w:val="24"/>
              </w:rPr>
            </w:pPr>
            <w:r w:rsidRPr="005204CF">
              <w:rPr>
                <w:rFonts w:ascii="Tahoma" w:hAnsi="Tahoma" w:cs="Tahoma"/>
                <w:sz w:val="24"/>
                <w:szCs w:val="24"/>
              </w:rPr>
              <w:t>Ms. Asima Shafi</w:t>
            </w:r>
          </w:p>
        </w:tc>
        <w:tc>
          <w:tcPr>
            <w:tcW w:w="0" w:type="auto"/>
            <w:hideMark/>
          </w:tcPr>
          <w:p w14:paraId="6164BB33" w14:textId="77777777" w:rsidR="005204CF" w:rsidRPr="005204CF" w:rsidRDefault="005204CF" w:rsidP="00A56C7A">
            <w:pPr>
              <w:rPr>
                <w:rFonts w:ascii="Tahoma" w:hAnsi="Tahoma" w:cs="Tahoma"/>
                <w:sz w:val="24"/>
                <w:szCs w:val="24"/>
              </w:rPr>
            </w:pPr>
            <w:r w:rsidRPr="005204CF">
              <w:rPr>
                <w:rFonts w:ascii="Tahoma" w:hAnsi="Tahoma" w:cs="Tahoma"/>
                <w:sz w:val="24"/>
                <w:szCs w:val="24"/>
              </w:rPr>
              <w:t>19-02-2026</w:t>
            </w:r>
          </w:p>
        </w:tc>
        <w:tc>
          <w:tcPr>
            <w:tcW w:w="0" w:type="auto"/>
            <w:hideMark/>
          </w:tcPr>
          <w:p w14:paraId="706E7E4C"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r w:rsidR="005204CF" w:rsidRPr="005204CF" w14:paraId="1E2C8D1E" w14:textId="77777777" w:rsidTr="00A56C7A">
        <w:trPr>
          <w:trHeight w:val="295"/>
          <w:jc w:val="center"/>
        </w:trPr>
        <w:tc>
          <w:tcPr>
            <w:tcW w:w="0" w:type="auto"/>
            <w:hideMark/>
          </w:tcPr>
          <w:p w14:paraId="6C924CF7" w14:textId="77777777" w:rsidR="005204CF" w:rsidRPr="005204CF" w:rsidRDefault="005204CF" w:rsidP="00A56C7A">
            <w:pPr>
              <w:rPr>
                <w:rFonts w:ascii="Tahoma" w:hAnsi="Tahoma" w:cs="Tahoma"/>
                <w:sz w:val="24"/>
                <w:szCs w:val="24"/>
              </w:rPr>
            </w:pPr>
            <w:r w:rsidRPr="005204CF">
              <w:rPr>
                <w:rFonts w:ascii="Tahoma" w:hAnsi="Tahoma" w:cs="Tahoma"/>
                <w:sz w:val="24"/>
                <w:szCs w:val="24"/>
              </w:rPr>
              <w:t>15</w:t>
            </w:r>
          </w:p>
        </w:tc>
        <w:tc>
          <w:tcPr>
            <w:tcW w:w="0" w:type="auto"/>
            <w:hideMark/>
          </w:tcPr>
          <w:p w14:paraId="439F9C43" w14:textId="77777777" w:rsidR="005204CF" w:rsidRPr="005204CF" w:rsidRDefault="005204CF" w:rsidP="00A56C7A">
            <w:pPr>
              <w:rPr>
                <w:rFonts w:ascii="Tahoma" w:hAnsi="Tahoma" w:cs="Tahoma"/>
                <w:sz w:val="24"/>
                <w:szCs w:val="24"/>
              </w:rPr>
            </w:pPr>
            <w:r w:rsidRPr="005204CF">
              <w:rPr>
                <w:rFonts w:ascii="Tahoma" w:hAnsi="Tahoma" w:cs="Tahoma"/>
                <w:sz w:val="24"/>
                <w:szCs w:val="24"/>
              </w:rPr>
              <w:t>Mr. Shabir Ahmad Ahangar</w:t>
            </w:r>
          </w:p>
        </w:tc>
        <w:tc>
          <w:tcPr>
            <w:tcW w:w="0" w:type="auto"/>
            <w:hideMark/>
          </w:tcPr>
          <w:p w14:paraId="5D3A8BFB" w14:textId="77777777" w:rsidR="005204CF" w:rsidRPr="005204CF" w:rsidRDefault="005204CF" w:rsidP="00A56C7A">
            <w:pPr>
              <w:rPr>
                <w:rFonts w:ascii="Tahoma" w:hAnsi="Tahoma" w:cs="Tahoma"/>
                <w:sz w:val="24"/>
                <w:szCs w:val="24"/>
              </w:rPr>
            </w:pPr>
            <w:r w:rsidRPr="005204CF">
              <w:rPr>
                <w:rFonts w:ascii="Tahoma" w:hAnsi="Tahoma" w:cs="Tahoma"/>
                <w:sz w:val="24"/>
                <w:szCs w:val="24"/>
              </w:rPr>
              <w:t>20-02-2026</w:t>
            </w:r>
          </w:p>
        </w:tc>
        <w:tc>
          <w:tcPr>
            <w:tcW w:w="0" w:type="auto"/>
            <w:hideMark/>
          </w:tcPr>
          <w:p w14:paraId="2A190DA0" w14:textId="77777777" w:rsidR="005204CF" w:rsidRPr="005204CF" w:rsidRDefault="005204CF" w:rsidP="00A56C7A">
            <w:pPr>
              <w:rPr>
                <w:rFonts w:ascii="Tahoma" w:hAnsi="Tahoma" w:cs="Tahoma"/>
                <w:sz w:val="24"/>
                <w:szCs w:val="24"/>
              </w:rPr>
            </w:pPr>
            <w:r w:rsidRPr="005204CF">
              <w:rPr>
                <w:rFonts w:ascii="Tahoma" w:hAnsi="Tahoma" w:cs="Tahoma"/>
                <w:sz w:val="24"/>
                <w:szCs w:val="24"/>
              </w:rPr>
              <w:t>First Half</w:t>
            </w:r>
          </w:p>
        </w:tc>
      </w:tr>
      <w:tr w:rsidR="005204CF" w:rsidRPr="005204CF" w14:paraId="1BCE5F7D" w14:textId="77777777" w:rsidTr="00A56C7A">
        <w:trPr>
          <w:trHeight w:val="282"/>
          <w:jc w:val="center"/>
        </w:trPr>
        <w:tc>
          <w:tcPr>
            <w:tcW w:w="0" w:type="auto"/>
            <w:hideMark/>
          </w:tcPr>
          <w:p w14:paraId="2E2E7125" w14:textId="77777777" w:rsidR="005204CF" w:rsidRPr="005204CF" w:rsidRDefault="005204CF" w:rsidP="00A56C7A">
            <w:pPr>
              <w:rPr>
                <w:rFonts w:ascii="Tahoma" w:hAnsi="Tahoma" w:cs="Tahoma"/>
                <w:sz w:val="24"/>
                <w:szCs w:val="24"/>
              </w:rPr>
            </w:pPr>
            <w:r w:rsidRPr="005204CF">
              <w:rPr>
                <w:rFonts w:ascii="Tahoma" w:hAnsi="Tahoma" w:cs="Tahoma"/>
                <w:sz w:val="24"/>
                <w:szCs w:val="24"/>
              </w:rPr>
              <w:t>16</w:t>
            </w:r>
          </w:p>
        </w:tc>
        <w:tc>
          <w:tcPr>
            <w:tcW w:w="0" w:type="auto"/>
            <w:hideMark/>
          </w:tcPr>
          <w:p w14:paraId="46B76997" w14:textId="77777777" w:rsidR="005204CF" w:rsidRPr="005204CF" w:rsidRDefault="005204CF" w:rsidP="00A56C7A">
            <w:pPr>
              <w:rPr>
                <w:rFonts w:ascii="Tahoma" w:hAnsi="Tahoma" w:cs="Tahoma"/>
                <w:sz w:val="24"/>
                <w:szCs w:val="24"/>
              </w:rPr>
            </w:pPr>
            <w:r w:rsidRPr="005204CF">
              <w:rPr>
                <w:rFonts w:ascii="Tahoma" w:hAnsi="Tahoma" w:cs="Tahoma"/>
                <w:sz w:val="24"/>
                <w:szCs w:val="24"/>
              </w:rPr>
              <w:t>Mr. Mohd Amin Wani</w:t>
            </w:r>
          </w:p>
        </w:tc>
        <w:tc>
          <w:tcPr>
            <w:tcW w:w="0" w:type="auto"/>
            <w:hideMark/>
          </w:tcPr>
          <w:p w14:paraId="055A94D5" w14:textId="77777777" w:rsidR="005204CF" w:rsidRPr="005204CF" w:rsidRDefault="005204CF" w:rsidP="00A56C7A">
            <w:pPr>
              <w:rPr>
                <w:rFonts w:ascii="Tahoma" w:hAnsi="Tahoma" w:cs="Tahoma"/>
                <w:sz w:val="24"/>
                <w:szCs w:val="24"/>
              </w:rPr>
            </w:pPr>
            <w:r w:rsidRPr="005204CF">
              <w:rPr>
                <w:rFonts w:ascii="Tahoma" w:hAnsi="Tahoma" w:cs="Tahoma"/>
                <w:sz w:val="24"/>
                <w:szCs w:val="24"/>
              </w:rPr>
              <w:t>20-02-2026</w:t>
            </w:r>
          </w:p>
        </w:tc>
        <w:tc>
          <w:tcPr>
            <w:tcW w:w="0" w:type="auto"/>
            <w:hideMark/>
          </w:tcPr>
          <w:p w14:paraId="7F0C7416" w14:textId="77777777" w:rsidR="005204CF" w:rsidRPr="005204CF" w:rsidRDefault="005204CF" w:rsidP="00A56C7A">
            <w:pPr>
              <w:rPr>
                <w:rFonts w:ascii="Tahoma" w:hAnsi="Tahoma" w:cs="Tahoma"/>
                <w:sz w:val="24"/>
                <w:szCs w:val="24"/>
              </w:rPr>
            </w:pPr>
            <w:r w:rsidRPr="005204CF">
              <w:rPr>
                <w:rFonts w:ascii="Tahoma" w:hAnsi="Tahoma" w:cs="Tahoma"/>
                <w:sz w:val="24"/>
                <w:szCs w:val="24"/>
              </w:rPr>
              <w:t>Second Half</w:t>
            </w:r>
          </w:p>
        </w:tc>
      </w:tr>
    </w:tbl>
    <w:p w14:paraId="5731FCAD" w14:textId="0914242E" w:rsidR="005204CF" w:rsidRPr="005204CF" w:rsidRDefault="005204CF" w:rsidP="005204CF">
      <w:pPr>
        <w:ind w:firstLine="720"/>
        <w:jc w:val="both"/>
        <w:rPr>
          <w:rFonts w:ascii="Tahoma" w:hAnsi="Tahoma" w:cs="Tahoma"/>
          <w:sz w:val="24"/>
          <w:szCs w:val="24"/>
        </w:rPr>
      </w:pPr>
      <w:r w:rsidRPr="005204CF">
        <w:rPr>
          <w:rFonts w:ascii="Tahoma" w:hAnsi="Tahoma" w:cs="Tahoma"/>
          <w:sz w:val="24"/>
          <w:szCs w:val="24"/>
        </w:rPr>
        <w:t xml:space="preserve">All concerned faculty members are directed to prepare their session plans, training materials, presentations, and practical components (wherever applicable) in advance and coordinate with the Program Coordinators for smooth execution of the </w:t>
      </w:r>
      <w:r w:rsidR="006F01FB" w:rsidRPr="005204CF">
        <w:rPr>
          <w:rFonts w:ascii="Tahoma" w:hAnsi="Tahoma" w:cs="Tahoma"/>
          <w:sz w:val="24"/>
          <w:szCs w:val="24"/>
        </w:rPr>
        <w:t>sessions. The</w:t>
      </w:r>
      <w:r w:rsidRPr="005204CF">
        <w:rPr>
          <w:rFonts w:ascii="Tahoma" w:hAnsi="Tahoma" w:cs="Tahoma"/>
          <w:sz w:val="24"/>
          <w:szCs w:val="24"/>
        </w:rPr>
        <w:t xml:space="preserve"> </w:t>
      </w:r>
      <w:r w:rsidR="006F01FB" w:rsidRPr="005204CF">
        <w:rPr>
          <w:rFonts w:ascii="Tahoma" w:hAnsi="Tahoma" w:cs="Tahoma"/>
          <w:sz w:val="24"/>
          <w:szCs w:val="24"/>
        </w:rPr>
        <w:t>coordinators</w:t>
      </w:r>
      <w:r w:rsidRPr="005204CF">
        <w:rPr>
          <w:rFonts w:ascii="Tahoma" w:hAnsi="Tahoma" w:cs="Tahoma"/>
          <w:sz w:val="24"/>
          <w:szCs w:val="24"/>
        </w:rPr>
        <w:t xml:space="preserve"> shall ensure proper documentation, attendance maintenance, and reporting as per Mission YUVA guidelines.</w:t>
      </w:r>
    </w:p>
    <w:p w14:paraId="33B75084" w14:textId="77777777" w:rsidR="005204CF" w:rsidRPr="005204CF" w:rsidRDefault="005204CF" w:rsidP="005204CF">
      <w:pPr>
        <w:spacing w:before="100" w:beforeAutospacing="1" w:after="100" w:afterAutospacing="1"/>
        <w:rPr>
          <w:rFonts w:ascii="Tahoma" w:hAnsi="Tahoma" w:cs="Tahoma"/>
          <w:sz w:val="24"/>
          <w:szCs w:val="24"/>
        </w:rPr>
      </w:pPr>
      <w:r w:rsidRPr="005204CF">
        <w:rPr>
          <w:rFonts w:ascii="Tahoma" w:hAnsi="Tahoma" w:cs="Tahoma"/>
          <w:sz w:val="24"/>
          <w:szCs w:val="24"/>
        </w:rPr>
        <w:t>This order shall come into force with immediate effect.</w:t>
      </w:r>
    </w:p>
    <w:p w14:paraId="1A989F5D" w14:textId="54F0F819" w:rsidR="005204CF" w:rsidRPr="005204CF" w:rsidRDefault="006F01FB" w:rsidP="005204CF">
      <w:pPr>
        <w:spacing w:before="100" w:beforeAutospacing="1" w:after="100" w:afterAutospacing="1"/>
        <w:rPr>
          <w:rFonts w:ascii="Tahoma" w:hAnsi="Tahoma" w:cs="Tahoma"/>
          <w:sz w:val="24"/>
          <w:szCs w:val="24"/>
        </w:rPr>
      </w:pPr>
      <w:r>
        <w:rPr>
          <w:rFonts w:ascii="Tahoma" w:hAnsi="Tahoma" w:cs="Tahoma"/>
          <w:b/>
          <w:bCs/>
          <w:sz w:val="24"/>
          <w:szCs w:val="24"/>
        </w:rPr>
        <w:t xml:space="preserve"> </w:t>
      </w:r>
      <w:r w:rsidR="005204CF" w:rsidRPr="005204CF">
        <w:rPr>
          <w:rFonts w:ascii="Tahoma" w:hAnsi="Tahoma" w:cs="Tahoma"/>
          <w:b/>
          <w:bCs/>
          <w:sz w:val="24"/>
          <w:szCs w:val="24"/>
        </w:rPr>
        <w:t>No:</w:t>
      </w:r>
      <w:r w:rsidR="005204CF" w:rsidRPr="005204CF">
        <w:rPr>
          <w:rFonts w:ascii="Tahoma" w:hAnsi="Tahoma" w:cs="Tahoma"/>
          <w:sz w:val="24"/>
          <w:szCs w:val="24"/>
        </w:rPr>
        <w:t xml:space="preserve"> KGP/Estt/2026/</w:t>
      </w:r>
      <w:r>
        <w:rPr>
          <w:rFonts w:ascii="Tahoma" w:hAnsi="Tahoma" w:cs="Tahoma"/>
          <w:sz w:val="24"/>
          <w:szCs w:val="24"/>
        </w:rPr>
        <w:t>2148</w:t>
      </w:r>
      <w:r w:rsidR="005204CF" w:rsidRPr="005204CF">
        <w:rPr>
          <w:rFonts w:ascii="Tahoma" w:hAnsi="Tahoma" w:cs="Tahoma"/>
          <w:sz w:val="24"/>
          <w:szCs w:val="24"/>
        </w:rPr>
        <w:br/>
      </w:r>
      <w:r w:rsidR="005204CF" w:rsidRPr="005204CF">
        <w:rPr>
          <w:rFonts w:ascii="Tahoma" w:hAnsi="Tahoma" w:cs="Tahoma"/>
          <w:b/>
          <w:bCs/>
          <w:sz w:val="24"/>
          <w:szCs w:val="24"/>
        </w:rPr>
        <w:t>Dated:</w:t>
      </w:r>
      <w:r w:rsidR="005204CF" w:rsidRPr="005204CF">
        <w:rPr>
          <w:rFonts w:ascii="Tahoma" w:hAnsi="Tahoma" w:cs="Tahoma"/>
          <w:sz w:val="24"/>
          <w:szCs w:val="24"/>
        </w:rPr>
        <w:t xml:space="preserve"> </w:t>
      </w:r>
      <w:r>
        <w:rPr>
          <w:rFonts w:ascii="Tahoma" w:hAnsi="Tahoma" w:cs="Tahoma"/>
          <w:sz w:val="24"/>
          <w:szCs w:val="24"/>
        </w:rPr>
        <w:t>11</w:t>
      </w:r>
      <w:r w:rsidR="005204CF" w:rsidRPr="005204CF">
        <w:rPr>
          <w:rFonts w:ascii="Tahoma" w:hAnsi="Tahoma" w:cs="Tahoma"/>
          <w:sz w:val="24"/>
          <w:szCs w:val="24"/>
        </w:rPr>
        <w:t>-02-2026</w:t>
      </w:r>
    </w:p>
    <w:p w14:paraId="4414C406" w14:textId="745991D6" w:rsidR="00B84D3E" w:rsidRDefault="009201BB" w:rsidP="00B84D3E">
      <w:pPr>
        <w:shd w:val="clear" w:color="auto" w:fill="FFFFFF"/>
        <w:ind w:left="284"/>
        <w:jc w:val="both"/>
        <w:rPr>
          <w:rFonts w:ascii="Tahoma" w:hAnsi="Tahoma" w:cs="Tahoma"/>
          <w:color w:val="222222"/>
          <w:lang w:eastAsia="en-US"/>
        </w:rPr>
      </w:pPr>
      <w:r>
        <w:rPr>
          <w:rFonts w:ascii="Tahoma" w:hAnsi="Tahoma" w:cs="Tahoma"/>
          <w:color w:val="222222"/>
          <w:lang w:eastAsia="en-US"/>
        </w:rPr>
        <w:t xml:space="preserve"> </w:t>
      </w:r>
    </w:p>
    <w:p w14:paraId="4DA9C5B3" w14:textId="00701800" w:rsidR="001E646F" w:rsidRDefault="001E646F" w:rsidP="00B84D3E">
      <w:pPr>
        <w:shd w:val="clear" w:color="auto" w:fill="FFFFFF"/>
        <w:ind w:left="284"/>
        <w:jc w:val="both"/>
        <w:rPr>
          <w:rFonts w:ascii="Tahoma" w:hAnsi="Tahoma" w:cs="Tahoma"/>
          <w:color w:val="222222"/>
          <w:lang w:eastAsia="en-US"/>
        </w:rPr>
      </w:pPr>
    </w:p>
    <w:p w14:paraId="2A35044B" w14:textId="77777777" w:rsidR="001E646F" w:rsidRPr="00B84D3E" w:rsidRDefault="001E646F" w:rsidP="00B84D3E">
      <w:pPr>
        <w:shd w:val="clear" w:color="auto" w:fill="FFFFFF"/>
        <w:ind w:left="284"/>
        <w:jc w:val="both"/>
        <w:rPr>
          <w:rFonts w:ascii="Tahoma" w:hAnsi="Tahoma" w:cs="Tahoma"/>
          <w:color w:val="222222"/>
          <w:lang w:eastAsia="en-US"/>
        </w:rPr>
      </w:pPr>
    </w:p>
    <w:p w14:paraId="7750BE24" w14:textId="2C2583D9"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2082A924"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70C80929" w14:textId="77777777" w:rsidR="006F01FB" w:rsidRDefault="00722853" w:rsidP="006F01FB">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46834DB1" w14:textId="26CE2631" w:rsidR="006F01FB" w:rsidRPr="006F01FB" w:rsidRDefault="006F01FB" w:rsidP="006F01FB">
      <w:pPr>
        <w:ind w:left="284"/>
        <w:jc w:val="both"/>
        <w:rPr>
          <w:rFonts w:ascii="Tahoma" w:hAnsi="Tahoma" w:cs="Tahoma"/>
          <w:color w:val="1F1F1F"/>
          <w:sz w:val="26"/>
          <w:szCs w:val="26"/>
        </w:rPr>
      </w:pPr>
      <w:r>
        <w:rPr>
          <w:rFonts w:ascii="Tahoma" w:hAnsi="Tahoma" w:cs="Tahoma"/>
          <w:color w:val="1F1F1F"/>
          <w:sz w:val="26"/>
          <w:szCs w:val="26"/>
        </w:rPr>
        <w:t xml:space="preserve"> 1.</w:t>
      </w:r>
      <w:r w:rsidR="00E458AC">
        <w:rPr>
          <w:rFonts w:ascii="Tahoma" w:hAnsi="Tahoma" w:cs="Tahoma"/>
          <w:color w:val="1F1F1F"/>
          <w:sz w:val="26"/>
          <w:szCs w:val="26"/>
        </w:rPr>
        <w:t xml:space="preserve"> </w:t>
      </w:r>
      <w:r w:rsidRPr="005204CF">
        <w:rPr>
          <w:rFonts w:ascii="Tahoma" w:hAnsi="Tahoma" w:cs="Tahoma"/>
          <w:sz w:val="24"/>
          <w:szCs w:val="24"/>
        </w:rPr>
        <w:t>Concerned faculty members for information and compliance.</w:t>
      </w:r>
    </w:p>
    <w:p w14:paraId="789768E1" w14:textId="77777777" w:rsidR="006F01FB" w:rsidRDefault="006F01FB" w:rsidP="006F01FB">
      <w:pPr>
        <w:pStyle w:val="ListParagraph"/>
        <w:numPr>
          <w:ilvl w:val="0"/>
          <w:numId w:val="40"/>
        </w:numPr>
        <w:spacing w:after="100" w:afterAutospacing="1"/>
        <w:rPr>
          <w:rFonts w:ascii="Tahoma" w:hAnsi="Tahoma" w:cs="Tahoma"/>
          <w:sz w:val="24"/>
          <w:szCs w:val="24"/>
        </w:rPr>
      </w:pPr>
      <w:r w:rsidRPr="006F01FB">
        <w:rPr>
          <w:rFonts w:ascii="Tahoma" w:hAnsi="Tahoma" w:cs="Tahoma"/>
          <w:sz w:val="24"/>
          <w:szCs w:val="24"/>
        </w:rPr>
        <w:t>Mission YUVA Coordinators for necessary action.</w:t>
      </w:r>
    </w:p>
    <w:p w14:paraId="0F293BEB" w14:textId="73CF73B9" w:rsidR="006F01FB" w:rsidRPr="006F01FB" w:rsidRDefault="006F01FB" w:rsidP="006F01FB">
      <w:pPr>
        <w:pStyle w:val="ListParagraph"/>
        <w:numPr>
          <w:ilvl w:val="0"/>
          <w:numId w:val="40"/>
        </w:numPr>
        <w:spacing w:after="100" w:afterAutospacing="1"/>
        <w:rPr>
          <w:rFonts w:ascii="Tahoma" w:hAnsi="Tahoma" w:cs="Tahoma"/>
          <w:sz w:val="24"/>
          <w:szCs w:val="24"/>
        </w:rPr>
      </w:pPr>
      <w:r w:rsidRPr="006F01FB">
        <w:rPr>
          <w:rFonts w:ascii="Tahoma" w:hAnsi="Tahoma" w:cs="Tahoma"/>
          <w:sz w:val="24"/>
          <w:szCs w:val="24"/>
        </w:rPr>
        <w:t>Office record.</w:t>
      </w:r>
    </w:p>
    <w:p w14:paraId="76DB4283" w14:textId="3BEC69CF" w:rsidR="00847C59" w:rsidRDefault="00E458AC" w:rsidP="00847C59">
      <w:pPr>
        <w:ind w:left="284"/>
        <w:jc w:val="both"/>
        <w:rPr>
          <w:rFonts w:ascii="Tahoma" w:hAnsi="Tahoma" w:cs="Tahoma"/>
          <w:color w:val="1F1F1F"/>
          <w:sz w:val="26"/>
          <w:szCs w:val="26"/>
        </w:rPr>
      </w:pPr>
      <w:r>
        <w:rPr>
          <w:rFonts w:ascii="Tahoma" w:hAnsi="Tahoma" w:cs="Tahoma"/>
          <w:color w:val="1F1F1F"/>
          <w:sz w:val="26"/>
          <w:szCs w:val="26"/>
        </w:rPr>
        <w:t>.</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8A2601">
      <w:headerReference w:type="default" r:id="rId7"/>
      <w:pgSz w:w="11906" w:h="16838"/>
      <w:pgMar w:top="568"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934B2" w14:textId="77777777" w:rsidR="00E01251" w:rsidRDefault="00E01251">
      <w:r>
        <w:separator/>
      </w:r>
    </w:p>
  </w:endnote>
  <w:endnote w:type="continuationSeparator" w:id="0">
    <w:p w14:paraId="69A58733" w14:textId="77777777" w:rsidR="00E01251" w:rsidRDefault="00E0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DA990" w14:textId="77777777" w:rsidR="00E01251" w:rsidRDefault="00E01251">
      <w:r>
        <w:separator/>
      </w:r>
    </w:p>
  </w:footnote>
  <w:footnote w:type="continuationSeparator" w:id="0">
    <w:p w14:paraId="156B12C4" w14:textId="77777777" w:rsidR="00E01251" w:rsidRDefault="00E0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4381D156" w14:textId="4069079A" w:rsidR="00C160EC" w:rsidRDefault="00847C59" w:rsidP="00847C59">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24CADFD8">
          <wp:simplePos x="0" y="0"/>
          <wp:positionH relativeFrom="margin">
            <wp:align>left</wp:align>
          </wp:positionH>
          <wp:positionV relativeFrom="page">
            <wp:posOffset>259080</wp:posOffset>
          </wp:positionV>
          <wp:extent cx="768350" cy="743585"/>
          <wp:effectExtent l="0" t="0" r="0" b="0"/>
          <wp:wrapTight wrapText="bothSides">
            <wp:wrapPolygon edited="0">
              <wp:start x="0" y="0"/>
              <wp:lineTo x="0" y="21028"/>
              <wp:lineTo x="20886" y="21028"/>
              <wp:lineTo x="20886" y="0"/>
              <wp:lineTo x="0" y="0"/>
            </wp:wrapPolygon>
          </wp:wrapTight>
          <wp:docPr id="1702793205" name="Picture 170279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1161" cy="7468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4DF18286" w14:textId="0FE09F8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47C59">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6"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2"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5"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8"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1"/>
  </w:num>
  <w:num w:numId="13">
    <w:abstractNumId w:val="18"/>
  </w:num>
  <w:num w:numId="14">
    <w:abstractNumId w:val="31"/>
  </w:num>
  <w:num w:numId="15">
    <w:abstractNumId w:val="29"/>
  </w:num>
  <w:num w:numId="16">
    <w:abstractNumId w:val="25"/>
  </w:num>
  <w:num w:numId="17">
    <w:abstractNumId w:val="22"/>
  </w:num>
  <w:num w:numId="18">
    <w:abstractNumId w:val="37"/>
  </w:num>
  <w:num w:numId="19">
    <w:abstractNumId w:val="38"/>
  </w:num>
  <w:num w:numId="20">
    <w:abstractNumId w:val="19"/>
  </w:num>
  <w:num w:numId="21">
    <w:abstractNumId w:val="13"/>
  </w:num>
  <w:num w:numId="22">
    <w:abstractNumId w:val="10"/>
  </w:num>
  <w:num w:numId="23">
    <w:abstractNumId w:val="12"/>
  </w:num>
  <w:num w:numId="24">
    <w:abstractNumId w:val="17"/>
  </w:num>
  <w:num w:numId="25">
    <w:abstractNumId w:val="16"/>
  </w:num>
  <w:num w:numId="26">
    <w:abstractNumId w:val="35"/>
  </w:num>
  <w:num w:numId="27">
    <w:abstractNumId w:val="28"/>
  </w:num>
  <w:num w:numId="28">
    <w:abstractNumId w:val="14"/>
  </w:num>
  <w:num w:numId="29">
    <w:abstractNumId w:val="23"/>
  </w:num>
  <w:num w:numId="30">
    <w:abstractNumId w:val="33"/>
  </w:num>
  <w:num w:numId="31">
    <w:abstractNumId w:val="24"/>
  </w:num>
  <w:num w:numId="32">
    <w:abstractNumId w:val="36"/>
  </w:num>
  <w:num w:numId="33">
    <w:abstractNumId w:val="32"/>
  </w:num>
  <w:num w:numId="34">
    <w:abstractNumId w:val="30"/>
  </w:num>
  <w:num w:numId="35">
    <w:abstractNumId w:val="39"/>
  </w:num>
  <w:num w:numId="36">
    <w:abstractNumId w:val="11"/>
  </w:num>
  <w:num w:numId="37">
    <w:abstractNumId w:val="15"/>
  </w:num>
  <w:num w:numId="38">
    <w:abstractNumId w:val="34"/>
  </w:num>
  <w:num w:numId="39">
    <w:abstractNumId w:val="26"/>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30B3A"/>
    <w:rsid w:val="00231E89"/>
    <w:rsid w:val="00245DE8"/>
    <w:rsid w:val="00254D6B"/>
    <w:rsid w:val="00264F48"/>
    <w:rsid w:val="0026631D"/>
    <w:rsid w:val="00272FAA"/>
    <w:rsid w:val="00282EDF"/>
    <w:rsid w:val="002A7114"/>
    <w:rsid w:val="002C2F53"/>
    <w:rsid w:val="0033518C"/>
    <w:rsid w:val="003437C2"/>
    <w:rsid w:val="0037068E"/>
    <w:rsid w:val="003756E0"/>
    <w:rsid w:val="00377186"/>
    <w:rsid w:val="00377397"/>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C0BDD"/>
    <w:rsid w:val="004C7BA5"/>
    <w:rsid w:val="004D79C9"/>
    <w:rsid w:val="004D7A7B"/>
    <w:rsid w:val="004E7628"/>
    <w:rsid w:val="004F3334"/>
    <w:rsid w:val="004F48F2"/>
    <w:rsid w:val="004F6EC1"/>
    <w:rsid w:val="005149B1"/>
    <w:rsid w:val="005155A1"/>
    <w:rsid w:val="005204CF"/>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1FB"/>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AD3B3B"/>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5CDB"/>
    <w:rsid w:val="00CB79EE"/>
    <w:rsid w:val="00CC0600"/>
    <w:rsid w:val="00CC78AC"/>
    <w:rsid w:val="00CF5524"/>
    <w:rsid w:val="00CF7953"/>
    <w:rsid w:val="00D07232"/>
    <w:rsid w:val="00D10245"/>
    <w:rsid w:val="00D21BDD"/>
    <w:rsid w:val="00D243B1"/>
    <w:rsid w:val="00D257BB"/>
    <w:rsid w:val="00D26A28"/>
    <w:rsid w:val="00D65F07"/>
    <w:rsid w:val="00D72DDA"/>
    <w:rsid w:val="00D748AC"/>
    <w:rsid w:val="00D75D3D"/>
    <w:rsid w:val="00D85272"/>
    <w:rsid w:val="00D87ED5"/>
    <w:rsid w:val="00D92BB7"/>
    <w:rsid w:val="00DA30EB"/>
    <w:rsid w:val="00DA75B0"/>
    <w:rsid w:val="00DB703B"/>
    <w:rsid w:val="00DC76D2"/>
    <w:rsid w:val="00DD1000"/>
    <w:rsid w:val="00DD30ED"/>
    <w:rsid w:val="00E01251"/>
    <w:rsid w:val="00E17F4F"/>
    <w:rsid w:val="00E21D97"/>
    <w:rsid w:val="00E458AC"/>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37743"/>
    <w:rsid w:val="00F465C5"/>
    <w:rsid w:val="00F5180D"/>
    <w:rsid w:val="00F51B21"/>
    <w:rsid w:val="00F51D87"/>
    <w:rsid w:val="00F5256C"/>
    <w:rsid w:val="00F8142D"/>
    <w:rsid w:val="00F8455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5</cp:revision>
  <cp:lastPrinted>2026-02-12T05:03:00Z</cp:lastPrinted>
  <dcterms:created xsi:type="dcterms:W3CDTF">2026-02-11T16:21:00Z</dcterms:created>
  <dcterms:modified xsi:type="dcterms:W3CDTF">2026-02-12T05:03:00Z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