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BFF32" w14:textId="77777777" w:rsidR="00223B2D" w:rsidRDefault="00223B2D" w:rsidP="00C3178F">
      <w:pPr>
        <w:tabs>
          <w:tab w:val="left" w:pos="1575"/>
        </w:tabs>
        <w:spacing w:line="240" w:lineRule="exact"/>
        <w:rPr>
          <w:rFonts w:ascii="Tahoma" w:hAnsi="Tahoma" w:cs="Tahoma"/>
          <w:color w:val="1F1F1F"/>
          <w:sz w:val="25"/>
          <w:szCs w:val="25"/>
        </w:rPr>
      </w:pPr>
    </w:p>
    <w:p w14:paraId="0EC7D08C" w14:textId="458E8021" w:rsidR="00A47D0D" w:rsidRPr="00A47D0D" w:rsidRDefault="00D237B7" w:rsidP="00D237B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="00A47D0D" w:rsidRPr="00A47D0D">
        <w:rPr>
          <w:rFonts w:ascii="Tahoma" w:hAnsi="Tahoma" w:cs="Tahoma"/>
          <w:color w:val="1F1F1F"/>
          <w:sz w:val="25"/>
          <w:szCs w:val="25"/>
        </w:rPr>
        <w:t>he Principal,</w:t>
      </w:r>
    </w:p>
    <w:p w14:paraId="477F2530" w14:textId="0A5E11A7" w:rsidR="00A47D0D" w:rsidRPr="00A47D0D" w:rsidRDefault="00D237B7" w:rsidP="00D237B7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A47D0D" w:rsidRPr="00A47D0D">
        <w:rPr>
          <w:rFonts w:ascii="Tahoma" w:hAnsi="Tahoma" w:cs="Tahoma"/>
          <w:color w:val="1F1F1F"/>
          <w:sz w:val="25"/>
          <w:szCs w:val="25"/>
        </w:rPr>
        <w:t>Govt. Polytechnic College,</w:t>
      </w:r>
    </w:p>
    <w:p w14:paraId="26F471B3" w14:textId="1FAA4800" w:rsidR="00D237B7" w:rsidRDefault="00D237B7" w:rsidP="008F74E6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A47D0D" w:rsidRPr="00A47D0D">
        <w:rPr>
          <w:rFonts w:ascii="Tahoma" w:hAnsi="Tahoma" w:cs="Tahoma"/>
          <w:color w:val="1F1F1F"/>
          <w:sz w:val="25"/>
          <w:szCs w:val="25"/>
        </w:rPr>
        <w:t>Budgam.</w:t>
      </w:r>
    </w:p>
    <w:p w14:paraId="36AD6003" w14:textId="77777777" w:rsidR="00D237B7" w:rsidRDefault="00D237B7" w:rsidP="00D237B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4C5DACF" w14:textId="77777777" w:rsidR="00D237B7" w:rsidRDefault="00D237B7" w:rsidP="00D237B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No: KGP/Estt/Misc/2025/                                    Dated: 07-05-2025 </w:t>
      </w:r>
    </w:p>
    <w:p w14:paraId="7F0122E6" w14:textId="77777777" w:rsidR="00A47D0D" w:rsidRPr="00A47D0D" w:rsidRDefault="00A47D0D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A318BD" w14:textId="70E64CBF" w:rsidR="00A47D0D" w:rsidRPr="008F74E6" w:rsidRDefault="00A47D0D" w:rsidP="008F74E6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237B7">
        <w:rPr>
          <w:rFonts w:ascii="Tahoma" w:hAnsi="Tahoma" w:cs="Tahoma"/>
          <w:b/>
          <w:bCs/>
          <w:color w:val="1F1F1F"/>
          <w:sz w:val="25"/>
          <w:szCs w:val="25"/>
        </w:rPr>
        <w:t>Subject: Request for Providing of College Bus for practical purposes.</w:t>
      </w:r>
    </w:p>
    <w:p w14:paraId="13CC2A7B" w14:textId="3D4FF8AF" w:rsidR="00A47D0D" w:rsidRPr="00A47D0D" w:rsidRDefault="00A47D0D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A47D0D">
        <w:rPr>
          <w:rFonts w:ascii="Tahoma" w:hAnsi="Tahoma" w:cs="Tahoma"/>
          <w:color w:val="1F1F1F"/>
          <w:sz w:val="25"/>
          <w:szCs w:val="25"/>
        </w:rPr>
        <w:t>Sir,</w:t>
      </w:r>
    </w:p>
    <w:p w14:paraId="30D169AA" w14:textId="21DFF2AD" w:rsidR="00A47D0D" w:rsidRPr="00A47D0D" w:rsidRDefault="00A47D0D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A47D0D">
        <w:rPr>
          <w:rFonts w:ascii="Tahoma" w:hAnsi="Tahoma" w:cs="Tahoma"/>
          <w:color w:val="1F1F1F"/>
          <w:sz w:val="25"/>
          <w:szCs w:val="25"/>
        </w:rPr>
        <w:t xml:space="preserve">Kindly refer to </w:t>
      </w:r>
      <w:r w:rsidR="008F74E6">
        <w:rPr>
          <w:rFonts w:ascii="Tahoma" w:hAnsi="Tahoma" w:cs="Tahoma"/>
          <w:color w:val="1F1F1F"/>
          <w:sz w:val="25"/>
          <w:szCs w:val="25"/>
        </w:rPr>
        <w:t>our letter</w:t>
      </w:r>
      <w:r w:rsidRPr="00A47D0D">
        <w:rPr>
          <w:rFonts w:ascii="Tahoma" w:hAnsi="Tahoma" w:cs="Tahoma"/>
          <w:color w:val="1F1F1F"/>
          <w:sz w:val="25"/>
          <w:szCs w:val="25"/>
        </w:rPr>
        <w:t xml:space="preserve"> No: KGP/IV/2025-26/126, dated 30/04/2025, wherein a college bus from your institution was requested for the transportation of Medical Lab Technology department students to Kashmir University for practical sessions on 01-05-2025 and 02-05-2025.</w:t>
      </w:r>
    </w:p>
    <w:p w14:paraId="69EE69D1" w14:textId="2B99F7F9" w:rsidR="00A47D0D" w:rsidRPr="00A47D0D" w:rsidRDefault="00A47D0D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A47D0D">
        <w:rPr>
          <w:rFonts w:ascii="Tahoma" w:hAnsi="Tahoma" w:cs="Tahoma"/>
          <w:color w:val="1F1F1F"/>
          <w:sz w:val="25"/>
          <w:szCs w:val="25"/>
        </w:rPr>
        <w:t>In continuation of the same, it is to inform you that the students of the aforementioned department are scheduled to visit Kashmir University for further practical sessions on 08-05-2025 and 09-05-2025</w:t>
      </w:r>
      <w:r w:rsidR="00D237B7">
        <w:rPr>
          <w:rFonts w:ascii="Tahoma" w:hAnsi="Tahoma" w:cs="Tahoma"/>
          <w:color w:val="1F1F1F"/>
          <w:sz w:val="25"/>
          <w:szCs w:val="25"/>
        </w:rPr>
        <w:t>,</w:t>
      </w:r>
      <w:r w:rsidRPr="00A47D0D">
        <w:rPr>
          <w:rFonts w:ascii="Tahoma" w:hAnsi="Tahoma" w:cs="Tahoma"/>
          <w:color w:val="1F1F1F"/>
          <w:sz w:val="25"/>
          <w:szCs w:val="25"/>
        </w:rPr>
        <w:t xml:space="preserve"> respectively.  In this regard, it is once again requested that a college bus from your institution be kindly provided for transportation on the aforementioned dates. This institution will provide the fuel and driver who will ply the vehicle for the visit.</w:t>
      </w:r>
    </w:p>
    <w:p w14:paraId="15017F2E" w14:textId="77777777" w:rsidR="00A47D0D" w:rsidRPr="00A47D0D" w:rsidRDefault="00A47D0D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11E414A" w14:textId="3C4218B9" w:rsidR="00D237B7" w:rsidRPr="0001727F" w:rsidRDefault="00D237B7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Pr="0001727F">
        <w:rPr>
          <w:rFonts w:ascii="Tahoma" w:hAnsi="Tahoma" w:cs="Tahoma"/>
          <w:color w:val="1F1F1F"/>
          <w:sz w:val="25"/>
          <w:szCs w:val="25"/>
        </w:rPr>
        <w:t>Yours Sincerely,</w:t>
      </w:r>
    </w:p>
    <w:p w14:paraId="30BB9704" w14:textId="77777777" w:rsidR="00D237B7" w:rsidRPr="0001727F" w:rsidRDefault="00D237B7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79D33EB" w14:textId="47D1165A" w:rsidR="00D237B7" w:rsidRPr="0001727F" w:rsidRDefault="00D237B7" w:rsidP="00D237B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8F74E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1727F">
        <w:rPr>
          <w:rFonts w:ascii="Tahoma" w:hAnsi="Tahoma" w:cs="Tahoma"/>
          <w:color w:val="1F1F1F"/>
          <w:sz w:val="25"/>
          <w:szCs w:val="25"/>
        </w:rPr>
        <w:t xml:space="preserve"> Principal</w:t>
      </w:r>
    </w:p>
    <w:p w14:paraId="54DD9271" w14:textId="77777777" w:rsidR="00D237B7" w:rsidRPr="0001727F" w:rsidRDefault="00D237B7" w:rsidP="00D237B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Kashmir Government Polytechnic Coll</w:t>
      </w:r>
      <w:r>
        <w:rPr>
          <w:rFonts w:ascii="Tahoma" w:hAnsi="Tahoma" w:cs="Tahoma"/>
          <w:color w:val="1F1F1F"/>
          <w:sz w:val="25"/>
          <w:szCs w:val="25"/>
        </w:rPr>
        <w:t>ege</w:t>
      </w:r>
    </w:p>
    <w:p w14:paraId="5347CB3F" w14:textId="3B535343" w:rsidR="00D237B7" w:rsidRPr="0001727F" w:rsidRDefault="00D237B7" w:rsidP="00D237B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1727F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8F74E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1727F">
        <w:rPr>
          <w:rFonts w:ascii="Tahoma" w:hAnsi="Tahoma" w:cs="Tahoma"/>
          <w:color w:val="1F1F1F"/>
          <w:sz w:val="25"/>
          <w:szCs w:val="25"/>
        </w:rPr>
        <w:t>Srinagar</w:t>
      </w:r>
    </w:p>
    <w:p w14:paraId="6CA1C58B" w14:textId="044D13B2" w:rsidR="00A47D0D" w:rsidRPr="00A47D0D" w:rsidRDefault="00A47D0D" w:rsidP="00D237B7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 w:rsidRPr="00A47D0D">
        <w:rPr>
          <w:rFonts w:ascii="Tahoma" w:hAnsi="Tahoma" w:cs="Tahoma"/>
          <w:color w:val="1F1F1F"/>
          <w:sz w:val="25"/>
          <w:szCs w:val="25"/>
        </w:rPr>
        <w:t>.</w:t>
      </w:r>
    </w:p>
    <w:p w14:paraId="2FDA1BB9" w14:textId="116317EC" w:rsidR="00A47D0D" w:rsidRPr="00A47D0D" w:rsidRDefault="00A47D0D" w:rsidP="00D237B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A47D0D">
        <w:rPr>
          <w:rFonts w:ascii="Tahoma" w:hAnsi="Tahoma" w:cs="Tahoma"/>
          <w:color w:val="1F1F1F"/>
          <w:sz w:val="25"/>
          <w:szCs w:val="25"/>
        </w:rPr>
        <w:t>Copy to the:</w:t>
      </w:r>
    </w:p>
    <w:p w14:paraId="15785E0B" w14:textId="2AD75AFB" w:rsidR="00E24ECA" w:rsidRPr="00D237B7" w:rsidRDefault="00A47D0D" w:rsidP="00A60106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D237B7">
        <w:rPr>
          <w:rFonts w:ascii="Tahoma" w:hAnsi="Tahoma" w:cs="Tahoma"/>
          <w:color w:val="1F1F1F"/>
          <w:sz w:val="25"/>
          <w:szCs w:val="25"/>
        </w:rPr>
        <w:t>Mr. Shabir Ahmad Sheikh, Driver (C/L), for information and directions to drive the vehicle on the said dates</w:t>
      </w:r>
      <w:r w:rsidR="00D237B7">
        <w:rPr>
          <w:rFonts w:ascii="Tahoma" w:hAnsi="Tahoma" w:cs="Tahoma"/>
          <w:color w:val="1F1F1F"/>
          <w:sz w:val="25"/>
          <w:szCs w:val="25"/>
        </w:rPr>
        <w:t>.</w:t>
      </w: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sectPr w:rsidR="006A574C" w:rsidSect="0001727F">
      <w:headerReference w:type="default" r:id="rId7"/>
      <w:pgSz w:w="11906" w:h="16838"/>
      <w:pgMar w:top="709" w:right="1133" w:bottom="8" w:left="993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FEC72" w14:textId="77777777" w:rsidR="00AD0EFA" w:rsidRDefault="00AD0EFA">
      <w:r>
        <w:separator/>
      </w:r>
    </w:p>
  </w:endnote>
  <w:endnote w:type="continuationSeparator" w:id="0">
    <w:p w14:paraId="00BC84AE" w14:textId="77777777" w:rsidR="00AD0EFA" w:rsidRDefault="00AD0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9FC26" w14:textId="77777777" w:rsidR="00AD0EFA" w:rsidRDefault="00AD0EFA">
      <w:r>
        <w:separator/>
      </w:r>
    </w:p>
  </w:footnote>
  <w:footnote w:type="continuationSeparator" w:id="0">
    <w:p w14:paraId="27C92F27" w14:textId="77777777" w:rsidR="00AD0EFA" w:rsidRDefault="00AD0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73B39F55" w:rsidR="00B14580" w:rsidRDefault="00E24ECA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7ABF921">
          <wp:simplePos x="0" y="0"/>
          <wp:positionH relativeFrom="margin">
            <wp:posOffset>-76200</wp:posOffset>
          </wp:positionH>
          <wp:positionV relativeFrom="page">
            <wp:posOffset>497205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2F3086E4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D04783D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F0D73"/>
    <w:multiLevelType w:val="multilevel"/>
    <w:tmpl w:val="639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40319E"/>
    <w:multiLevelType w:val="hybridMultilevel"/>
    <w:tmpl w:val="6EB46270"/>
    <w:lvl w:ilvl="0" w:tplc="12D0279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6"/>
  </w:num>
  <w:num w:numId="17">
    <w:abstractNumId w:val="10"/>
  </w:num>
  <w:num w:numId="18">
    <w:abstractNumId w:val="1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27F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4A5B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B4EB8"/>
    <w:rsid w:val="001D02DE"/>
    <w:rsid w:val="001D2BA0"/>
    <w:rsid w:val="001D5844"/>
    <w:rsid w:val="001E0D46"/>
    <w:rsid w:val="001E3E29"/>
    <w:rsid w:val="001E487E"/>
    <w:rsid w:val="001E6DA0"/>
    <w:rsid w:val="001F08DE"/>
    <w:rsid w:val="001F5E65"/>
    <w:rsid w:val="00201333"/>
    <w:rsid w:val="00210EE4"/>
    <w:rsid w:val="00210FA7"/>
    <w:rsid w:val="00216417"/>
    <w:rsid w:val="00217E71"/>
    <w:rsid w:val="00223B2D"/>
    <w:rsid w:val="00247F81"/>
    <w:rsid w:val="0026631D"/>
    <w:rsid w:val="00272108"/>
    <w:rsid w:val="002A5606"/>
    <w:rsid w:val="002A6D9F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B38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77A07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B4B63"/>
    <w:rsid w:val="008C0DC9"/>
    <w:rsid w:val="008E6C4B"/>
    <w:rsid w:val="008F18C0"/>
    <w:rsid w:val="008F74E6"/>
    <w:rsid w:val="00900EE4"/>
    <w:rsid w:val="009037F6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61ED"/>
    <w:rsid w:val="009B27AA"/>
    <w:rsid w:val="009B7E04"/>
    <w:rsid w:val="009C5E8F"/>
    <w:rsid w:val="009C600F"/>
    <w:rsid w:val="009D3723"/>
    <w:rsid w:val="009E04F2"/>
    <w:rsid w:val="009E19D2"/>
    <w:rsid w:val="00A00745"/>
    <w:rsid w:val="00A03B7B"/>
    <w:rsid w:val="00A05BB6"/>
    <w:rsid w:val="00A13D12"/>
    <w:rsid w:val="00A200C9"/>
    <w:rsid w:val="00A250D5"/>
    <w:rsid w:val="00A32F56"/>
    <w:rsid w:val="00A36028"/>
    <w:rsid w:val="00A47D0D"/>
    <w:rsid w:val="00A47EA1"/>
    <w:rsid w:val="00A60106"/>
    <w:rsid w:val="00A86E40"/>
    <w:rsid w:val="00A91424"/>
    <w:rsid w:val="00A9467C"/>
    <w:rsid w:val="00AA2C77"/>
    <w:rsid w:val="00AB2CF2"/>
    <w:rsid w:val="00AC3FB9"/>
    <w:rsid w:val="00AC702A"/>
    <w:rsid w:val="00AD0EFA"/>
    <w:rsid w:val="00AD0FA7"/>
    <w:rsid w:val="00AD226F"/>
    <w:rsid w:val="00AD329D"/>
    <w:rsid w:val="00AF292B"/>
    <w:rsid w:val="00B13A52"/>
    <w:rsid w:val="00B14580"/>
    <w:rsid w:val="00B161E7"/>
    <w:rsid w:val="00B2303C"/>
    <w:rsid w:val="00B24CF4"/>
    <w:rsid w:val="00B26993"/>
    <w:rsid w:val="00B275F5"/>
    <w:rsid w:val="00B41012"/>
    <w:rsid w:val="00B4570C"/>
    <w:rsid w:val="00B468AB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178F"/>
    <w:rsid w:val="00C45227"/>
    <w:rsid w:val="00C46FF5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3BE3"/>
    <w:rsid w:val="00D07232"/>
    <w:rsid w:val="00D10245"/>
    <w:rsid w:val="00D21BDD"/>
    <w:rsid w:val="00D237B7"/>
    <w:rsid w:val="00D23925"/>
    <w:rsid w:val="00D34210"/>
    <w:rsid w:val="00D464E1"/>
    <w:rsid w:val="00D6579E"/>
    <w:rsid w:val="00D65F07"/>
    <w:rsid w:val="00D704F3"/>
    <w:rsid w:val="00D92BB7"/>
    <w:rsid w:val="00DB6CBB"/>
    <w:rsid w:val="00DC76D2"/>
    <w:rsid w:val="00DD30ED"/>
    <w:rsid w:val="00DE34B8"/>
    <w:rsid w:val="00DF03A7"/>
    <w:rsid w:val="00E03670"/>
    <w:rsid w:val="00E24ECA"/>
    <w:rsid w:val="00E32EAC"/>
    <w:rsid w:val="00E4653F"/>
    <w:rsid w:val="00E64C21"/>
    <w:rsid w:val="00E66F64"/>
    <w:rsid w:val="00E7798A"/>
    <w:rsid w:val="00E821D7"/>
    <w:rsid w:val="00E936E1"/>
    <w:rsid w:val="00E96429"/>
    <w:rsid w:val="00EC24C6"/>
    <w:rsid w:val="00EE0CC4"/>
    <w:rsid w:val="00EF1596"/>
    <w:rsid w:val="00EF2933"/>
    <w:rsid w:val="00EF5A7D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F691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01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7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7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2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3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40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7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1162</Characters>
  <Application>Microsoft Office Word</Application>
  <DocSecurity>0</DocSecurity>
  <Lines>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2025-05-07T09:02:00Z</cp:lastPrinted>
  <dcterms:created xsi:type="dcterms:W3CDTF">2025-05-07T09:05:00Z</dcterms:created>
  <dcterms:modified xsi:type="dcterms:W3CDTF">2025-05-07T09:10:00Z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