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81110" w14:textId="468FE691" w:rsidR="00D96F24" w:rsidRDefault="00D96F24" w:rsidP="00A03137">
      <w:pPr>
        <w:ind w:left="360"/>
        <w:rPr>
          <w:rFonts w:ascii="Tahoma" w:hAnsi="Tahoma" w:cs="Tahoma"/>
          <w:sz w:val="25"/>
          <w:szCs w:val="25"/>
        </w:rPr>
      </w:pPr>
      <w:bookmarkStart w:id="0" w:name="_Hlk201913794"/>
      <w:r w:rsidRPr="00A03137">
        <w:rPr>
          <w:rFonts w:ascii="Tahoma" w:hAnsi="Tahoma" w:cs="Tahoma"/>
          <w:sz w:val="25"/>
          <w:szCs w:val="25"/>
        </w:rPr>
        <w:t xml:space="preserve">The </w:t>
      </w:r>
      <w:r w:rsidRPr="00D96F24">
        <w:rPr>
          <w:rFonts w:ascii="Tahoma" w:hAnsi="Tahoma" w:cs="Tahoma"/>
          <w:sz w:val="25"/>
          <w:szCs w:val="25"/>
        </w:rPr>
        <w:t>Floriculturist</w:t>
      </w:r>
      <w:r>
        <w:rPr>
          <w:rFonts w:ascii="Tahoma" w:hAnsi="Tahoma" w:cs="Tahoma"/>
          <w:sz w:val="25"/>
          <w:szCs w:val="25"/>
        </w:rPr>
        <w:t>,</w:t>
      </w:r>
    </w:p>
    <w:p w14:paraId="0F390E74" w14:textId="147DE31A" w:rsidR="00A03137" w:rsidRPr="00A03137" w:rsidRDefault="00D96F24" w:rsidP="00A03137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L</w:t>
      </w:r>
      <w:r w:rsidRPr="00D96F24">
        <w:rPr>
          <w:rFonts w:ascii="Tahoma" w:hAnsi="Tahoma" w:cs="Tahoma"/>
          <w:sz w:val="25"/>
          <w:szCs w:val="25"/>
        </w:rPr>
        <w:t>al mandi</w:t>
      </w:r>
      <w:r w:rsidR="00A03137" w:rsidRPr="00A03137">
        <w:rPr>
          <w:rFonts w:ascii="Tahoma" w:hAnsi="Tahoma" w:cs="Tahoma"/>
          <w:sz w:val="25"/>
          <w:szCs w:val="25"/>
        </w:rPr>
        <w:t>,</w:t>
      </w:r>
    </w:p>
    <w:p w14:paraId="40D62086" w14:textId="445940C6" w:rsidR="00A03137" w:rsidRDefault="00D96F24" w:rsidP="00D96F24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Srinagar.</w:t>
      </w:r>
    </w:p>
    <w:p w14:paraId="5A2814A6" w14:textId="77777777" w:rsidR="00D96F24" w:rsidRDefault="00D96F24" w:rsidP="00B03C00">
      <w:pPr>
        <w:rPr>
          <w:rFonts w:ascii="Tahoma" w:hAnsi="Tahoma" w:cs="Tahoma"/>
          <w:sz w:val="25"/>
          <w:szCs w:val="25"/>
        </w:rPr>
      </w:pPr>
    </w:p>
    <w:p w14:paraId="338B2B63" w14:textId="49193CEB" w:rsidR="00A03137" w:rsidRDefault="00173553" w:rsidP="005A3459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B73C33">
        <w:rPr>
          <w:rFonts w:ascii="Tahoma" w:hAnsi="Tahoma" w:cs="Tahoma"/>
          <w:color w:val="1F1F1F"/>
          <w:sz w:val="25"/>
          <w:szCs w:val="25"/>
        </w:rPr>
        <w:t>1618</w:t>
      </w:r>
      <w:r>
        <w:rPr>
          <w:rFonts w:ascii="Tahoma" w:hAnsi="Tahoma" w:cs="Tahoma"/>
          <w:color w:val="1F1F1F"/>
          <w:sz w:val="25"/>
          <w:szCs w:val="25"/>
        </w:rPr>
        <w:t xml:space="preserve">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</w:t>
      </w:r>
      <w:r w:rsidR="00B73C33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="005A3459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Dated:</w:t>
      </w:r>
      <w:r w:rsidR="006C7611">
        <w:rPr>
          <w:rFonts w:ascii="Tahoma" w:hAnsi="Tahoma" w:cs="Tahoma"/>
          <w:color w:val="1F1F1F"/>
          <w:sz w:val="25"/>
          <w:szCs w:val="25"/>
        </w:rPr>
        <w:t>17</w:t>
      </w:r>
      <w:r>
        <w:rPr>
          <w:rFonts w:ascii="Tahoma" w:hAnsi="Tahoma" w:cs="Tahoma"/>
          <w:color w:val="1F1F1F"/>
          <w:sz w:val="25"/>
          <w:szCs w:val="25"/>
        </w:rPr>
        <w:t>-</w:t>
      </w:r>
      <w:r w:rsidR="00B03C00">
        <w:rPr>
          <w:rFonts w:ascii="Tahoma" w:hAnsi="Tahoma" w:cs="Tahoma"/>
          <w:color w:val="1F1F1F"/>
          <w:sz w:val="25"/>
          <w:szCs w:val="25"/>
        </w:rPr>
        <w:t>11</w:t>
      </w:r>
      <w:r>
        <w:rPr>
          <w:rFonts w:ascii="Tahoma" w:hAnsi="Tahoma" w:cs="Tahoma"/>
          <w:color w:val="1F1F1F"/>
          <w:sz w:val="25"/>
          <w:szCs w:val="25"/>
        </w:rPr>
        <w:t>-2025</w:t>
      </w:r>
      <w:bookmarkEnd w:id="0"/>
    </w:p>
    <w:p w14:paraId="5A88C590" w14:textId="77777777" w:rsidR="005A3459" w:rsidRPr="005A3459" w:rsidRDefault="005A3459" w:rsidP="005A345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536E5832" w14:textId="1C5226FA" w:rsidR="003A37A7" w:rsidRDefault="003A37A7" w:rsidP="00C24256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3A37A7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</w:t>
      </w:r>
      <w:r w:rsidR="00E71D61">
        <w:rPr>
          <w:rFonts w:ascii="Tahoma" w:hAnsi="Tahoma" w:cs="Tahoma"/>
          <w:b/>
          <w:bCs/>
          <w:color w:val="1F1F1F"/>
          <w:sz w:val="25"/>
          <w:szCs w:val="25"/>
        </w:rPr>
        <w:t>Supply</w:t>
      </w:r>
      <w:r w:rsidRPr="003A37A7">
        <w:rPr>
          <w:rFonts w:ascii="Tahoma" w:hAnsi="Tahoma" w:cs="Tahoma"/>
          <w:b/>
          <w:bCs/>
          <w:color w:val="1F1F1F"/>
          <w:sz w:val="25"/>
          <w:szCs w:val="25"/>
        </w:rPr>
        <w:t xml:space="preserve"> Order for Items Based on Proforma Invoice</w:t>
      </w:r>
      <w:r w:rsidR="00C24256">
        <w:rPr>
          <w:rFonts w:ascii="Tahoma" w:hAnsi="Tahoma" w:cs="Tahoma"/>
          <w:b/>
          <w:bCs/>
          <w:color w:val="1F1F1F"/>
          <w:sz w:val="25"/>
          <w:szCs w:val="25"/>
        </w:rPr>
        <w:t>/Invoice</w:t>
      </w:r>
      <w:r w:rsidRPr="003A37A7">
        <w:rPr>
          <w:rFonts w:ascii="Tahoma" w:hAnsi="Tahoma" w:cs="Tahoma"/>
          <w:b/>
          <w:bCs/>
          <w:color w:val="1F1F1F"/>
          <w:sz w:val="25"/>
          <w:szCs w:val="25"/>
        </w:rPr>
        <w:t xml:space="preserve"> No. FST/Dev/2025-26/1363-65 Dated 15.11.2025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7A67995D" w14:textId="77777777" w:rsidR="00C24256" w:rsidRPr="003A37A7" w:rsidRDefault="00C24256" w:rsidP="00C24256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B3A6AD4" w14:textId="6389CEA1" w:rsidR="003A37A7" w:rsidRDefault="00C24256" w:rsidP="00C24256">
      <w:pPr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3A37A7" w:rsidRPr="003A37A7">
        <w:rPr>
          <w:rFonts w:ascii="Tahoma" w:hAnsi="Tahoma" w:cs="Tahoma"/>
          <w:color w:val="1F1F1F"/>
          <w:sz w:val="25"/>
          <w:szCs w:val="25"/>
        </w:rPr>
        <w:t>Sir/Madam,</w:t>
      </w:r>
    </w:p>
    <w:p w14:paraId="1573BFBD" w14:textId="77777777" w:rsidR="00C24256" w:rsidRPr="003A37A7" w:rsidRDefault="00C24256" w:rsidP="00C24256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B2119BD" w14:textId="77777777" w:rsidR="003A37A7" w:rsidRPr="003A37A7" w:rsidRDefault="003A37A7" w:rsidP="00C24256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A37A7">
        <w:rPr>
          <w:rFonts w:ascii="Tahoma" w:hAnsi="Tahoma" w:cs="Tahoma"/>
          <w:color w:val="1F1F1F"/>
          <w:sz w:val="25"/>
          <w:szCs w:val="25"/>
        </w:rPr>
        <w:t>Reference is made to your Proforma Invoice/Invoice vide Office Letter No. FST/Dev/2025-26/1363-65 dated 15.11.2025.</w:t>
      </w:r>
    </w:p>
    <w:p w14:paraId="5FE52F84" w14:textId="5CF93730" w:rsidR="003A37A7" w:rsidRPr="003A37A7" w:rsidRDefault="003A37A7" w:rsidP="00C24256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A37A7">
        <w:rPr>
          <w:rFonts w:ascii="Tahoma" w:hAnsi="Tahoma" w:cs="Tahoma"/>
          <w:color w:val="1F1F1F"/>
          <w:sz w:val="25"/>
          <w:szCs w:val="25"/>
        </w:rPr>
        <w:t>You are hereby requested to supply the below-mentioned items to our Institution within three (3) days of receipt of this order. The total amount of ₹</w:t>
      </w:r>
      <w:r w:rsidR="00E765BE">
        <w:rPr>
          <w:rFonts w:ascii="Tahoma" w:hAnsi="Tahoma" w:cs="Tahoma"/>
          <w:color w:val="1F1F1F"/>
          <w:sz w:val="25"/>
          <w:szCs w:val="25"/>
        </w:rPr>
        <w:t>3600</w:t>
      </w:r>
      <w:r w:rsidRPr="003A37A7">
        <w:rPr>
          <w:rFonts w:ascii="Tahoma" w:hAnsi="Tahoma" w:cs="Tahoma"/>
          <w:color w:val="1F1F1F"/>
          <w:sz w:val="25"/>
          <w:szCs w:val="25"/>
        </w:rPr>
        <w:t xml:space="preserve"> (Rupees </w:t>
      </w:r>
      <w:r w:rsidR="00E765BE">
        <w:rPr>
          <w:rFonts w:ascii="Tahoma" w:hAnsi="Tahoma" w:cs="Tahoma"/>
          <w:color w:val="1F1F1F"/>
          <w:sz w:val="25"/>
          <w:szCs w:val="25"/>
        </w:rPr>
        <w:t>Three Thousand and Six hundred only</w:t>
      </w:r>
      <w:r w:rsidRPr="003A37A7">
        <w:rPr>
          <w:rFonts w:ascii="Tahoma" w:hAnsi="Tahoma" w:cs="Tahoma"/>
          <w:color w:val="1F1F1F"/>
          <w:sz w:val="25"/>
          <w:szCs w:val="25"/>
        </w:rPr>
        <w:t xml:space="preserve">) shall be credited to your account upon successful receipt and verification of the </w:t>
      </w:r>
      <w:r>
        <w:rPr>
          <w:rFonts w:ascii="Tahoma" w:hAnsi="Tahoma" w:cs="Tahoma"/>
          <w:color w:val="1F1F1F"/>
          <w:sz w:val="25"/>
          <w:szCs w:val="25"/>
        </w:rPr>
        <w:t>items</w:t>
      </w:r>
      <w:r w:rsidRPr="003A37A7">
        <w:rPr>
          <w:rFonts w:ascii="Tahoma" w:hAnsi="Tahoma" w:cs="Tahoma"/>
          <w:color w:val="1F1F1F"/>
          <w:sz w:val="25"/>
          <w:szCs w:val="25"/>
        </w:rPr>
        <w:t>.</w:t>
      </w:r>
    </w:p>
    <w:p w14:paraId="689769FC" w14:textId="77777777" w:rsidR="006C7611" w:rsidRDefault="006C7611" w:rsidP="003A37A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4C9E1AB" w14:textId="42799411" w:rsidR="006C7611" w:rsidRPr="006C7611" w:rsidRDefault="006C7611" w:rsidP="006C7611">
      <w:pPr>
        <w:pStyle w:val="ListParagraph"/>
        <w:numPr>
          <w:ilvl w:val="0"/>
          <w:numId w:val="19"/>
        </w:numPr>
        <w:spacing w:line="360" w:lineRule="auto"/>
        <w:rPr>
          <w:rFonts w:ascii="Tahoma" w:hAnsi="Tahoma" w:cs="Tahoma"/>
          <w:color w:val="1F1F1F"/>
          <w:sz w:val="25"/>
          <w:szCs w:val="25"/>
        </w:rPr>
      </w:pPr>
      <w:r w:rsidRPr="006C7611">
        <w:rPr>
          <w:rFonts w:ascii="Tahoma" w:hAnsi="Tahoma" w:cs="Tahoma"/>
          <w:color w:val="1F1F1F"/>
          <w:sz w:val="25"/>
          <w:szCs w:val="25"/>
        </w:rPr>
        <w:t>Open Pollinated Seeds</w:t>
      </w:r>
      <w:r>
        <w:rPr>
          <w:rFonts w:ascii="Tahoma" w:hAnsi="Tahoma" w:cs="Tahoma"/>
          <w:color w:val="1F1F1F"/>
          <w:sz w:val="25"/>
          <w:szCs w:val="25"/>
        </w:rPr>
        <w:t>,</w:t>
      </w:r>
      <w:r w:rsidR="00E765BE">
        <w:rPr>
          <w:rFonts w:ascii="Tahoma" w:hAnsi="Tahoma" w:cs="Tahoma"/>
          <w:color w:val="1F1F1F"/>
          <w:sz w:val="25"/>
          <w:szCs w:val="25"/>
        </w:rPr>
        <w:t>1500</w:t>
      </w:r>
      <w:r>
        <w:rPr>
          <w:rFonts w:ascii="Tahoma" w:hAnsi="Tahoma" w:cs="Tahoma"/>
          <w:color w:val="1F1F1F"/>
          <w:sz w:val="25"/>
          <w:szCs w:val="25"/>
        </w:rPr>
        <w:t xml:space="preserve"> No’s.</w:t>
      </w:r>
    </w:p>
    <w:p w14:paraId="309CAFC2" w14:textId="77777777" w:rsidR="006C7611" w:rsidRDefault="006C7611" w:rsidP="006C7611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6C7611">
        <w:rPr>
          <w:rFonts w:ascii="Tahoma" w:hAnsi="Tahoma" w:cs="Tahoma"/>
          <w:color w:val="1F1F1F"/>
          <w:sz w:val="25"/>
          <w:szCs w:val="25"/>
        </w:rPr>
        <w:t>Gazania Polybags-35 No’s.</w:t>
      </w:r>
    </w:p>
    <w:p w14:paraId="7D9B5AC3" w14:textId="4949D5D2" w:rsidR="006C7611" w:rsidRPr="006C7611" w:rsidRDefault="006C7611" w:rsidP="006C7611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6C7611">
        <w:rPr>
          <w:rFonts w:ascii="Tahoma" w:hAnsi="Tahoma" w:cs="Tahoma"/>
          <w:color w:val="1F1F1F"/>
          <w:sz w:val="25"/>
          <w:szCs w:val="25"/>
        </w:rPr>
        <w:t>Lavender Plants-100 No’s</w:t>
      </w:r>
    </w:p>
    <w:p w14:paraId="3A0D36FA" w14:textId="2802E465" w:rsidR="00D96F24" w:rsidRDefault="00D96F24" w:rsidP="006C7611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200CCCA" w14:textId="5465D10E" w:rsidR="00D96F24" w:rsidRPr="00D96F24" w:rsidRDefault="00D96F24" w:rsidP="00D96F24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9CB3E3C" w14:textId="527422D5" w:rsidR="00CD7194" w:rsidRDefault="00CD7194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="00F649D8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895237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15F2EC46" w14:textId="2563932D" w:rsidR="00076EA7" w:rsidRDefault="00AB2CF2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  </w:t>
      </w:r>
    </w:p>
    <w:p w14:paraId="7C5C205D" w14:textId="5561E45B" w:rsidR="005A3459" w:rsidRPr="00337606" w:rsidRDefault="005A3459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141638F" w14:textId="5F645361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FBE2CB0" w14:textId="28616AE8" w:rsidR="00683CF5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2D7258F8" w14:textId="77777777" w:rsidR="00B73C33" w:rsidRDefault="00B73C33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836EC66" w14:textId="77777777" w:rsidR="00B73C33" w:rsidRDefault="00B73C33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0F7B518" w14:textId="77777777" w:rsidR="00B73C33" w:rsidRDefault="00B73C33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D9358BA" w14:textId="77777777" w:rsidR="00B73C33" w:rsidRDefault="00B73C33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D2E1901" w14:textId="04C06A14" w:rsidR="00B73C33" w:rsidRDefault="00B73C33" w:rsidP="00B73C33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3C4F1CC0" w14:textId="420EBCC1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A8C05C6" w14:textId="77777777" w:rsidR="00B14580" w:rsidRDefault="00B14580"/>
    <w:sectPr w:rsidR="00B14580" w:rsidSect="00E71D61">
      <w:headerReference w:type="default" r:id="rId7"/>
      <w:pgSz w:w="11906" w:h="16838"/>
      <w:pgMar w:top="1170" w:right="110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57ADE" w14:textId="77777777" w:rsidR="004F6099" w:rsidRDefault="004F6099">
      <w:r>
        <w:separator/>
      </w:r>
    </w:p>
  </w:endnote>
  <w:endnote w:type="continuationSeparator" w:id="0">
    <w:p w14:paraId="2C1E86A7" w14:textId="77777777" w:rsidR="004F6099" w:rsidRDefault="004F6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C4756" w14:textId="77777777" w:rsidR="004F6099" w:rsidRDefault="004F6099">
      <w:r>
        <w:separator/>
      </w:r>
    </w:p>
  </w:footnote>
  <w:footnote w:type="continuationSeparator" w:id="0">
    <w:p w14:paraId="32126777" w14:textId="77777777" w:rsidR="004F6099" w:rsidRDefault="004F60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298373661" name="Picture 12983736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2DA0DC0"/>
    <w:multiLevelType w:val="hybridMultilevel"/>
    <w:tmpl w:val="5B7E85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6FEC7061"/>
    <w:multiLevelType w:val="multilevel"/>
    <w:tmpl w:val="EC8A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96064">
    <w:abstractNumId w:val="9"/>
  </w:num>
  <w:num w:numId="2" w16cid:durableId="1938755246">
    <w:abstractNumId w:val="7"/>
  </w:num>
  <w:num w:numId="3" w16cid:durableId="1219630013">
    <w:abstractNumId w:val="6"/>
  </w:num>
  <w:num w:numId="4" w16cid:durableId="667832501">
    <w:abstractNumId w:val="5"/>
  </w:num>
  <w:num w:numId="5" w16cid:durableId="236089081">
    <w:abstractNumId w:val="4"/>
  </w:num>
  <w:num w:numId="6" w16cid:durableId="371266866">
    <w:abstractNumId w:val="8"/>
  </w:num>
  <w:num w:numId="7" w16cid:durableId="1528760755">
    <w:abstractNumId w:val="3"/>
  </w:num>
  <w:num w:numId="8" w16cid:durableId="672998428">
    <w:abstractNumId w:val="2"/>
  </w:num>
  <w:num w:numId="9" w16cid:durableId="1841197734">
    <w:abstractNumId w:val="1"/>
  </w:num>
  <w:num w:numId="10" w16cid:durableId="1117455419">
    <w:abstractNumId w:val="0"/>
  </w:num>
  <w:num w:numId="11" w16cid:durableId="420224624">
    <w:abstractNumId w:val="12"/>
  </w:num>
  <w:num w:numId="12" w16cid:durableId="1747067162">
    <w:abstractNumId w:val="13"/>
  </w:num>
  <w:num w:numId="13" w16cid:durableId="1744138429">
    <w:abstractNumId w:val="11"/>
  </w:num>
  <w:num w:numId="14" w16cid:durableId="1186286509">
    <w:abstractNumId w:val="16"/>
  </w:num>
  <w:num w:numId="15" w16cid:durableId="1182934115">
    <w:abstractNumId w:val="15"/>
  </w:num>
  <w:num w:numId="16" w16cid:durableId="792748261">
    <w:abstractNumId w:val="17"/>
  </w:num>
  <w:num w:numId="17" w16cid:durableId="402223025">
    <w:abstractNumId w:val="14"/>
  </w:num>
  <w:num w:numId="18" w16cid:durableId="913123802">
    <w:abstractNumId w:val="18"/>
  </w:num>
  <w:num w:numId="19" w16cid:durableId="8814068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7ECA"/>
    <w:rsid w:val="00033893"/>
    <w:rsid w:val="00035D9D"/>
    <w:rsid w:val="000450C6"/>
    <w:rsid w:val="00045AAD"/>
    <w:rsid w:val="00050A31"/>
    <w:rsid w:val="000716D2"/>
    <w:rsid w:val="00071AAB"/>
    <w:rsid w:val="0007558A"/>
    <w:rsid w:val="00076EA7"/>
    <w:rsid w:val="00082091"/>
    <w:rsid w:val="0009279F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4D94"/>
    <w:rsid w:val="001E0D46"/>
    <w:rsid w:val="001E3E29"/>
    <w:rsid w:val="001E487E"/>
    <w:rsid w:val="001F08DE"/>
    <w:rsid w:val="001F0DFA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37606"/>
    <w:rsid w:val="00340E31"/>
    <w:rsid w:val="00342855"/>
    <w:rsid w:val="003437C2"/>
    <w:rsid w:val="0036038D"/>
    <w:rsid w:val="00360589"/>
    <w:rsid w:val="003735B5"/>
    <w:rsid w:val="00377186"/>
    <w:rsid w:val="0037797E"/>
    <w:rsid w:val="003A1C03"/>
    <w:rsid w:val="003A37A7"/>
    <w:rsid w:val="003A6409"/>
    <w:rsid w:val="003C3196"/>
    <w:rsid w:val="003D1396"/>
    <w:rsid w:val="00414627"/>
    <w:rsid w:val="00420B16"/>
    <w:rsid w:val="00421AFA"/>
    <w:rsid w:val="00424321"/>
    <w:rsid w:val="00425D63"/>
    <w:rsid w:val="004537CF"/>
    <w:rsid w:val="00461DF9"/>
    <w:rsid w:val="004643D8"/>
    <w:rsid w:val="0048205E"/>
    <w:rsid w:val="004831C3"/>
    <w:rsid w:val="00497C24"/>
    <w:rsid w:val="004B3216"/>
    <w:rsid w:val="004C7095"/>
    <w:rsid w:val="004C7BA5"/>
    <w:rsid w:val="004D2AEC"/>
    <w:rsid w:val="004E5652"/>
    <w:rsid w:val="004E7628"/>
    <w:rsid w:val="004F48F2"/>
    <w:rsid w:val="004F6099"/>
    <w:rsid w:val="004F6769"/>
    <w:rsid w:val="005065F5"/>
    <w:rsid w:val="0050696F"/>
    <w:rsid w:val="005149B1"/>
    <w:rsid w:val="00517A41"/>
    <w:rsid w:val="00527AED"/>
    <w:rsid w:val="005366CB"/>
    <w:rsid w:val="005511E0"/>
    <w:rsid w:val="00554BB2"/>
    <w:rsid w:val="005647F2"/>
    <w:rsid w:val="005662D1"/>
    <w:rsid w:val="00573A09"/>
    <w:rsid w:val="0058776A"/>
    <w:rsid w:val="005A3459"/>
    <w:rsid w:val="005A4526"/>
    <w:rsid w:val="005B473D"/>
    <w:rsid w:val="005C1B16"/>
    <w:rsid w:val="005D778A"/>
    <w:rsid w:val="005E53D0"/>
    <w:rsid w:val="005E759A"/>
    <w:rsid w:val="005F0F78"/>
    <w:rsid w:val="006002EB"/>
    <w:rsid w:val="00603E90"/>
    <w:rsid w:val="00604BFD"/>
    <w:rsid w:val="006128E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611"/>
    <w:rsid w:val="006C7C59"/>
    <w:rsid w:val="00705C8D"/>
    <w:rsid w:val="007152D7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5237"/>
    <w:rsid w:val="008961CA"/>
    <w:rsid w:val="008A680A"/>
    <w:rsid w:val="008B0BB0"/>
    <w:rsid w:val="008B219E"/>
    <w:rsid w:val="008B22E1"/>
    <w:rsid w:val="008C0DC9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97A7F"/>
    <w:rsid w:val="009A1100"/>
    <w:rsid w:val="009A21BC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73BE9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03C00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3C33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2425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3120"/>
    <w:rsid w:val="00CF7953"/>
    <w:rsid w:val="00D07232"/>
    <w:rsid w:val="00D10245"/>
    <w:rsid w:val="00D21BDD"/>
    <w:rsid w:val="00D33FC4"/>
    <w:rsid w:val="00D34210"/>
    <w:rsid w:val="00D464E1"/>
    <w:rsid w:val="00D5625E"/>
    <w:rsid w:val="00D6579E"/>
    <w:rsid w:val="00D65F07"/>
    <w:rsid w:val="00D704F3"/>
    <w:rsid w:val="00D92BB7"/>
    <w:rsid w:val="00D96F24"/>
    <w:rsid w:val="00DC76D2"/>
    <w:rsid w:val="00DD30ED"/>
    <w:rsid w:val="00DE34B8"/>
    <w:rsid w:val="00DF03A7"/>
    <w:rsid w:val="00E00548"/>
    <w:rsid w:val="00E03670"/>
    <w:rsid w:val="00E05D9F"/>
    <w:rsid w:val="00E64C21"/>
    <w:rsid w:val="00E66F64"/>
    <w:rsid w:val="00E67631"/>
    <w:rsid w:val="00E71D61"/>
    <w:rsid w:val="00E765BE"/>
    <w:rsid w:val="00E7798A"/>
    <w:rsid w:val="00E81656"/>
    <w:rsid w:val="00EC24C6"/>
    <w:rsid w:val="00EF2933"/>
    <w:rsid w:val="00F05146"/>
    <w:rsid w:val="00F1115D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00FB5EA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4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8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144</Words>
  <Characters>956</Characters>
  <Application>Microsoft Office Word</Application>
  <DocSecurity>0</DocSecurity>
  <Lines>53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5</cp:revision>
  <cp:lastPrinted>2025-11-18T05:06:00Z</cp:lastPrinted>
  <dcterms:created xsi:type="dcterms:W3CDTF">2025-11-18T05:00:00Z</dcterms:created>
  <dcterms:modified xsi:type="dcterms:W3CDTF">2025-11-20T05:57:00Z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