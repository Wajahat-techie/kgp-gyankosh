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094AB" w14:textId="77777777" w:rsidR="00AF68EE" w:rsidRDefault="00AF68EE" w:rsidP="009F0D34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3F5DC4A5" w14:textId="40E94762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The </w:t>
      </w:r>
      <w:r w:rsidR="00FE66E1">
        <w:rPr>
          <w:rFonts w:ascii="Tahoma" w:hAnsi="Tahoma" w:cs="Tahoma"/>
          <w:color w:val="1F1F1F"/>
          <w:sz w:val="25"/>
          <w:szCs w:val="25"/>
        </w:rPr>
        <w:t>Additional District Magistrate</w:t>
      </w:r>
      <w:r w:rsidRPr="00C768A0">
        <w:rPr>
          <w:rFonts w:ascii="Tahoma" w:hAnsi="Tahoma" w:cs="Tahoma"/>
          <w:color w:val="1F1F1F"/>
          <w:sz w:val="25"/>
          <w:szCs w:val="25"/>
        </w:rPr>
        <w:t xml:space="preserve">, </w:t>
      </w:r>
    </w:p>
    <w:p w14:paraId="0D8AF03F" w14:textId="2EA7A497" w:rsidR="00C768A0" w:rsidRDefault="00FE66E1" w:rsidP="00C768A0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Srinagar</w:t>
      </w:r>
      <w:r w:rsidR="0043439E">
        <w:rPr>
          <w:rFonts w:ascii="Tahoma" w:hAnsi="Tahoma" w:cs="Tahoma"/>
          <w:color w:val="1F1F1F"/>
          <w:sz w:val="25"/>
          <w:szCs w:val="25"/>
        </w:rPr>
        <w:t>.</w:t>
      </w:r>
    </w:p>
    <w:p w14:paraId="7E114C30" w14:textId="77777777" w:rsidR="0043439E" w:rsidRPr="00C768A0" w:rsidRDefault="0043439E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031FEA4D" w14:textId="30B9E48A" w:rsidR="00C768A0" w:rsidRDefault="00A00B98" w:rsidP="00C768A0">
      <w:pPr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>No: KGP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/Estt/202</w:t>
      </w:r>
      <w:r w:rsidR="00CC58D9">
        <w:rPr>
          <w:rFonts w:ascii="Tahoma" w:hAnsi="Tahoma" w:cs="Tahoma"/>
          <w:color w:val="1F1F1F"/>
          <w:sz w:val="25"/>
          <w:szCs w:val="25"/>
        </w:rPr>
        <w:t>6/</w:t>
      </w:r>
      <w:r w:rsidR="00E423C2">
        <w:rPr>
          <w:rFonts w:ascii="Tahoma" w:hAnsi="Tahoma" w:cs="Tahoma"/>
          <w:color w:val="1F1F1F"/>
          <w:sz w:val="25"/>
          <w:szCs w:val="25"/>
        </w:rPr>
        <w:t>01-02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 xml:space="preserve">                               </w:t>
      </w:r>
      <w:r w:rsidR="00C768A0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E423C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C768A0">
        <w:rPr>
          <w:rFonts w:ascii="Tahoma" w:hAnsi="Tahoma" w:cs="Tahoma"/>
          <w:color w:val="1F1F1F"/>
          <w:sz w:val="25"/>
          <w:szCs w:val="25"/>
        </w:rPr>
        <w:t>Dated:</w:t>
      </w:r>
      <w:r w:rsidR="00AD376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C58D9">
        <w:rPr>
          <w:rFonts w:ascii="Tahoma" w:hAnsi="Tahoma" w:cs="Tahoma"/>
          <w:color w:val="1F1F1F"/>
          <w:sz w:val="25"/>
          <w:szCs w:val="25"/>
        </w:rPr>
        <w:t>01</w:t>
      </w:r>
      <w:r w:rsidR="00C768A0">
        <w:rPr>
          <w:rFonts w:ascii="Tahoma" w:hAnsi="Tahoma" w:cs="Tahoma"/>
          <w:color w:val="1F1F1F"/>
          <w:sz w:val="25"/>
          <w:szCs w:val="25"/>
        </w:rPr>
        <w:t>-</w:t>
      </w:r>
      <w:r w:rsidR="0043439E">
        <w:rPr>
          <w:rFonts w:ascii="Tahoma" w:hAnsi="Tahoma" w:cs="Tahoma"/>
          <w:color w:val="1F1F1F"/>
          <w:sz w:val="25"/>
          <w:szCs w:val="25"/>
        </w:rPr>
        <w:t>0</w:t>
      </w:r>
      <w:r w:rsidR="00CC58D9">
        <w:rPr>
          <w:rFonts w:ascii="Tahoma" w:hAnsi="Tahoma" w:cs="Tahoma"/>
          <w:color w:val="1F1F1F"/>
          <w:sz w:val="25"/>
          <w:szCs w:val="25"/>
        </w:rPr>
        <w:t>4</w:t>
      </w:r>
      <w:r w:rsidR="00C768A0">
        <w:rPr>
          <w:rFonts w:ascii="Tahoma" w:hAnsi="Tahoma" w:cs="Tahoma"/>
          <w:color w:val="1F1F1F"/>
          <w:sz w:val="25"/>
          <w:szCs w:val="25"/>
        </w:rPr>
        <w:t>-202</w:t>
      </w:r>
      <w:r w:rsidR="0043439E">
        <w:rPr>
          <w:rFonts w:ascii="Tahoma" w:hAnsi="Tahoma" w:cs="Tahoma"/>
          <w:color w:val="1F1F1F"/>
          <w:sz w:val="25"/>
          <w:szCs w:val="25"/>
        </w:rPr>
        <w:t>6</w:t>
      </w:r>
    </w:p>
    <w:p w14:paraId="3613A2E0" w14:textId="77777777" w:rsidR="00C768A0" w:rsidRPr="00C768A0" w:rsidRDefault="00C768A0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54F53C96" w14:textId="7441DF22" w:rsidR="00C768A0" w:rsidRDefault="00C768A0" w:rsidP="005859D6">
      <w:pPr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C768A0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Conduct of 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 xml:space="preserve">OMR-Based Examination(s) </w:t>
      </w:r>
      <w:r w:rsidRPr="00C768A0">
        <w:rPr>
          <w:rFonts w:ascii="Tahoma" w:hAnsi="Tahoma" w:cs="Tahoma"/>
          <w:b/>
          <w:bCs/>
          <w:color w:val="1F1F1F"/>
          <w:sz w:val="25"/>
          <w:szCs w:val="25"/>
        </w:rPr>
        <w:t xml:space="preserve">for the 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 xml:space="preserve">post of Junior Assistant, scheduled to be held on </w:t>
      </w:r>
      <w:r w:rsidR="00CC58D9">
        <w:rPr>
          <w:rFonts w:ascii="Tahoma" w:hAnsi="Tahoma" w:cs="Tahoma"/>
          <w:b/>
          <w:bCs/>
          <w:color w:val="1F1F1F"/>
          <w:sz w:val="25"/>
          <w:szCs w:val="25"/>
        </w:rPr>
        <w:t>19</w:t>
      </w:r>
      <w:r w:rsidR="005859D6">
        <w:rPr>
          <w:rFonts w:ascii="Tahoma" w:hAnsi="Tahoma" w:cs="Tahoma"/>
          <w:b/>
          <w:bCs/>
          <w:color w:val="1F1F1F"/>
          <w:sz w:val="25"/>
          <w:szCs w:val="25"/>
        </w:rPr>
        <w:t>-04-2026.</w:t>
      </w:r>
    </w:p>
    <w:p w14:paraId="7D4E9615" w14:textId="77777777" w:rsidR="005859D6" w:rsidRPr="00C768A0" w:rsidRDefault="005859D6" w:rsidP="005859D6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0A13E057" w14:textId="07E5749B" w:rsidR="00C768A0" w:rsidRPr="00C768A0" w:rsidRDefault="005859D6" w:rsidP="00E423C2">
      <w:pPr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Sir/</w:t>
      </w:r>
      <w:r w:rsidR="00C768A0" w:rsidRPr="00C768A0">
        <w:rPr>
          <w:rFonts w:ascii="Tahoma" w:hAnsi="Tahoma" w:cs="Tahoma"/>
          <w:color w:val="1F1F1F"/>
          <w:sz w:val="25"/>
          <w:szCs w:val="25"/>
        </w:rPr>
        <w:t>Madam,</w:t>
      </w:r>
    </w:p>
    <w:p w14:paraId="6AA3C94A" w14:textId="5A3E1E61" w:rsidR="00E902EB" w:rsidRDefault="00C768A0" w:rsidP="00E902EB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C768A0">
        <w:rPr>
          <w:rFonts w:ascii="Tahoma" w:hAnsi="Tahoma" w:cs="Tahoma"/>
          <w:color w:val="1F1F1F"/>
          <w:sz w:val="25"/>
          <w:szCs w:val="25"/>
        </w:rPr>
        <w:t xml:space="preserve">With reference to your office communication No. </w:t>
      </w:r>
      <w:r w:rsidR="005859D6">
        <w:rPr>
          <w:rFonts w:ascii="Tahoma" w:hAnsi="Tahoma" w:cs="Tahoma"/>
          <w:color w:val="1F1F1F"/>
          <w:sz w:val="25"/>
          <w:szCs w:val="25"/>
        </w:rPr>
        <w:t>DSC/ADC/PS/SSB-Exam/2025-26/12</w:t>
      </w:r>
      <w:r w:rsidR="00CC58D9">
        <w:rPr>
          <w:rFonts w:ascii="Tahoma" w:hAnsi="Tahoma" w:cs="Tahoma"/>
          <w:color w:val="1F1F1F"/>
          <w:sz w:val="25"/>
          <w:szCs w:val="25"/>
        </w:rPr>
        <w:t>950</w:t>
      </w:r>
      <w:r w:rsidR="005859D6">
        <w:rPr>
          <w:rFonts w:ascii="Tahoma" w:hAnsi="Tahoma" w:cs="Tahoma"/>
          <w:color w:val="1F1F1F"/>
          <w:sz w:val="25"/>
          <w:szCs w:val="25"/>
        </w:rPr>
        <w:t>-</w:t>
      </w:r>
      <w:r w:rsidR="00CC58D9">
        <w:rPr>
          <w:rFonts w:ascii="Tahoma" w:hAnsi="Tahoma" w:cs="Tahoma"/>
          <w:color w:val="1F1F1F"/>
          <w:sz w:val="25"/>
          <w:szCs w:val="25"/>
        </w:rPr>
        <w:t>87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, dated </w:t>
      </w:r>
      <w:r w:rsidR="00CC58D9">
        <w:rPr>
          <w:rFonts w:ascii="Tahoma" w:hAnsi="Tahoma" w:cs="Tahoma"/>
          <w:color w:val="1F1F1F"/>
          <w:sz w:val="25"/>
          <w:szCs w:val="25"/>
        </w:rPr>
        <w:t>28</w:t>
      </w:r>
      <w:r w:rsidR="005859D6">
        <w:rPr>
          <w:rFonts w:ascii="Tahoma" w:hAnsi="Tahoma" w:cs="Tahoma"/>
          <w:color w:val="1F1F1F"/>
          <w:sz w:val="25"/>
          <w:szCs w:val="25"/>
        </w:rPr>
        <w:t>-03-2026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the institution is </w:t>
      </w:r>
      <w:r w:rsidR="00E902EB" w:rsidRPr="005859D6">
        <w:rPr>
          <w:rFonts w:ascii="Tahoma" w:hAnsi="Tahoma" w:cs="Tahoma"/>
          <w:color w:val="1F1F1F"/>
          <w:sz w:val="25"/>
          <w:szCs w:val="25"/>
        </w:rPr>
        <w:t xml:space="preserve">ready for the </w:t>
      </w:r>
      <w:r w:rsidR="005859D6" w:rsidRPr="005859D6">
        <w:rPr>
          <w:rFonts w:ascii="Tahoma" w:hAnsi="Tahoma" w:cs="Tahoma"/>
          <w:color w:val="1F1F1F"/>
          <w:sz w:val="25"/>
          <w:szCs w:val="25"/>
        </w:rPr>
        <w:t xml:space="preserve">Conduct of OMR-Based Examination(s) for the post of Junior Assistant, scheduled to be held on </w:t>
      </w:r>
      <w:r w:rsidR="00CC58D9">
        <w:rPr>
          <w:rFonts w:ascii="Tahoma" w:hAnsi="Tahoma" w:cs="Tahoma"/>
          <w:color w:val="1F1F1F"/>
          <w:sz w:val="25"/>
          <w:szCs w:val="25"/>
        </w:rPr>
        <w:t>19</w:t>
      </w:r>
      <w:r w:rsidR="005859D6" w:rsidRPr="005859D6">
        <w:rPr>
          <w:rFonts w:ascii="Tahoma" w:hAnsi="Tahoma" w:cs="Tahoma"/>
          <w:color w:val="1F1F1F"/>
          <w:sz w:val="25"/>
          <w:szCs w:val="25"/>
        </w:rPr>
        <w:t>-04-2026.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The institution is equipped to accommodate up to </w:t>
      </w:r>
      <w:r w:rsidR="00A00B98">
        <w:rPr>
          <w:rFonts w:ascii="Tahoma" w:hAnsi="Tahoma" w:cs="Tahoma"/>
          <w:color w:val="1F1F1F"/>
          <w:sz w:val="25"/>
          <w:szCs w:val="25"/>
        </w:rPr>
        <w:t>480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candidates for the </w:t>
      </w:r>
      <w:r w:rsidR="0043439E" w:rsidRPr="00E902EB">
        <w:rPr>
          <w:rFonts w:ascii="Tahoma" w:hAnsi="Tahoma" w:cs="Tahoma"/>
          <w:color w:val="1F1F1F"/>
          <w:sz w:val="25"/>
          <w:szCs w:val="25"/>
        </w:rPr>
        <w:t>examination.</w:t>
      </w:r>
      <w:r w:rsidR="0043439E">
        <w:rPr>
          <w:rFonts w:ascii="Tahoma" w:hAnsi="Tahoma" w:cs="Tahoma"/>
          <w:color w:val="1F1F1F"/>
          <w:sz w:val="25"/>
          <w:szCs w:val="25"/>
        </w:rPr>
        <w:t xml:space="preserve"> The list of the staff is also enclosed.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The</w:t>
      </w:r>
      <w:r w:rsidR="00E902EB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39E">
        <w:rPr>
          <w:rFonts w:ascii="Tahoma" w:hAnsi="Tahoma" w:cs="Tahoma"/>
          <w:color w:val="1F1F1F"/>
          <w:sz w:val="25"/>
          <w:szCs w:val="25"/>
        </w:rPr>
        <w:t>room-wise</w:t>
      </w:r>
      <w:r w:rsidR="00E902EB" w:rsidRPr="00E902EB">
        <w:rPr>
          <w:rFonts w:ascii="Tahoma" w:hAnsi="Tahoma" w:cs="Tahoma"/>
          <w:color w:val="1F1F1F"/>
          <w:sz w:val="25"/>
          <w:szCs w:val="25"/>
        </w:rPr>
        <w:t xml:space="preserve"> seating arrangement plan </w:t>
      </w:r>
      <w:r w:rsidR="00E902EB">
        <w:rPr>
          <w:rFonts w:ascii="Tahoma" w:hAnsi="Tahoma" w:cs="Tahoma"/>
          <w:color w:val="1F1F1F"/>
          <w:sz w:val="25"/>
          <w:szCs w:val="25"/>
        </w:rPr>
        <w:t>is given below:</w:t>
      </w:r>
    </w:p>
    <w:p w14:paraId="006704FA" w14:textId="77777777" w:rsidR="00A00B98" w:rsidRDefault="00A00B98" w:rsidP="00E902EB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tbl>
      <w:tblPr>
        <w:tblW w:w="10100" w:type="dxa"/>
        <w:tblLook w:val="04A0" w:firstRow="1" w:lastRow="0" w:firstColumn="1" w:lastColumn="0" w:noHBand="0" w:noVBand="1"/>
      </w:tblPr>
      <w:tblGrid>
        <w:gridCol w:w="602"/>
        <w:gridCol w:w="1484"/>
        <w:gridCol w:w="1532"/>
        <w:gridCol w:w="1587"/>
        <w:gridCol w:w="1168"/>
        <w:gridCol w:w="1172"/>
        <w:gridCol w:w="1035"/>
        <w:gridCol w:w="1520"/>
      </w:tblGrid>
      <w:tr w:rsidR="005859D6" w:rsidRPr="00A00B98" w14:paraId="0FF98722" w14:textId="77777777" w:rsidTr="005859D6">
        <w:trPr>
          <w:trHeight w:val="870"/>
        </w:trPr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7A425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S. No.</w:t>
            </w:r>
          </w:p>
        </w:tc>
        <w:tc>
          <w:tcPr>
            <w:tcW w:w="14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10412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Institution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5FE36" w14:textId="7C65BBD3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Examination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5FEAA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Block</w:t>
            </w:r>
          </w:p>
        </w:tc>
        <w:tc>
          <w:tcPr>
            <w:tcW w:w="11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77734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Room No</w:t>
            </w: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4EF9E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Rows X Columns in each Room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93F44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 xml:space="preserve">No. of Students 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CD664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Name of the Coordinator with Cell No.</w:t>
            </w:r>
          </w:p>
        </w:tc>
      </w:tr>
      <w:tr w:rsidR="005859D6" w:rsidRPr="00A00B98" w14:paraId="57BDFB1B" w14:textId="77777777" w:rsidTr="000164AB">
        <w:trPr>
          <w:trHeight w:val="29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1DDCB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48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66A8AA" w14:textId="711F828E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 xml:space="preserve">Kashmir </w:t>
            </w:r>
            <w:r w:rsidRPr="00A00B98">
              <w:rPr>
                <w:rFonts w:ascii="Aptos Narrow" w:hAnsi="Aptos Narrow"/>
                <w:color w:val="000000"/>
              </w:rPr>
              <w:t>Govt. Polytechnic College, Gogji Bagh, Srinagar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61353D" w14:textId="5AC51B51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5859D6">
              <w:rPr>
                <w:rFonts w:ascii="Aptos Narrow" w:hAnsi="Aptos Narrow"/>
                <w:color w:val="000000"/>
              </w:rPr>
              <w:t>Junior Assistant</w:t>
            </w:r>
          </w:p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41078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Academic Block-3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38A4FC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1105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1E25C6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9BE8AF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3A4D8E" w14:textId="60D76299" w:rsidR="005859D6" w:rsidRPr="00A00B98" w:rsidRDefault="005859D6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 xml:space="preserve">Mr.Javeed Ahmad </w:t>
            </w:r>
            <w:r w:rsidRPr="00A00B98">
              <w:rPr>
                <w:rFonts w:ascii="Aptos Narrow" w:hAnsi="Aptos Narrow"/>
                <w:b/>
                <w:bCs/>
                <w:color w:val="000000"/>
              </w:rPr>
              <w:t>941</w:t>
            </w:r>
            <w:r>
              <w:rPr>
                <w:rFonts w:ascii="Aptos Narrow" w:hAnsi="Aptos Narrow"/>
                <w:b/>
                <w:bCs/>
                <w:color w:val="000000"/>
              </w:rPr>
              <w:t>9002409</w:t>
            </w:r>
          </w:p>
        </w:tc>
      </w:tr>
      <w:tr w:rsidR="005859D6" w:rsidRPr="00A00B98" w14:paraId="5DEEC669" w14:textId="77777777" w:rsidTr="000164AB">
        <w:trPr>
          <w:trHeight w:val="31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570F55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3ED8B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4ECDA25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97F74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1B5FF5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1106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CF32D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49CF87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AB4123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859D6" w:rsidRPr="00A00B98" w14:paraId="29A844E3" w14:textId="77777777" w:rsidTr="000164AB">
        <w:trPr>
          <w:trHeight w:val="29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3E9D29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2000C3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CA34FF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FF3B9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15FF49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1107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EF6FC1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9F2FF5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AFF929C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859D6" w:rsidRPr="00A00B98" w14:paraId="20218F05" w14:textId="77777777" w:rsidTr="000164AB">
        <w:trPr>
          <w:trHeight w:val="29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67869E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9A4202F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737B2C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9277F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7CE4D1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1108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62E9CF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B099C4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307DFCD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859D6" w:rsidRPr="00A00B98" w14:paraId="481D7C2C" w14:textId="77777777" w:rsidTr="000164AB">
        <w:trPr>
          <w:trHeight w:val="29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87A99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5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0419DF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615521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BA05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BFC00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1109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F6FF5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E6C952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C614ED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859D6" w:rsidRPr="00A00B98" w14:paraId="3D525742" w14:textId="77777777" w:rsidTr="000164AB">
        <w:trPr>
          <w:trHeight w:val="29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1870A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6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16696B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D6FF18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511AA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836758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1110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208AD6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7B14DA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48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DBB242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859D6" w:rsidRPr="00A00B98" w14:paraId="1501699F" w14:textId="77777777" w:rsidTr="00AA1880">
        <w:trPr>
          <w:trHeight w:val="29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8BF218" w14:textId="760FE4DF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7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D334A0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969C0D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ED7993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Academic Block-2</w:t>
            </w: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5DCC3E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1209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711B76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375126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3107B5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859D6" w:rsidRPr="00A00B98" w14:paraId="611B87E6" w14:textId="77777777" w:rsidTr="00AA1880">
        <w:trPr>
          <w:trHeight w:val="29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DBB72" w14:textId="666BAC4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8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4CF794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C2C9A6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FBEB9D3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EBA94C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1210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CA93AF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0A0EE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7A83B4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859D6" w:rsidRPr="00A00B98" w14:paraId="37493A13" w14:textId="77777777" w:rsidTr="00AA1880">
        <w:trPr>
          <w:trHeight w:val="29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3977F7" w14:textId="05B5F051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9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BC30C5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A7E118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72FBEF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7CBBA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1211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F83FC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C741DF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36F45B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859D6" w:rsidRPr="00A00B98" w14:paraId="1C02276C" w14:textId="77777777" w:rsidTr="00AA1880">
        <w:trPr>
          <w:trHeight w:val="29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5BDC7" w14:textId="02898C01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0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18E2ABA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09D439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1F6076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C42DF7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1212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41ED1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4x6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F30B4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24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BC2C74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859D6" w:rsidRPr="00A00B98" w14:paraId="47207013" w14:textId="77777777" w:rsidTr="00AA1880">
        <w:trPr>
          <w:trHeight w:val="33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F2670" w14:textId="579671B0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</w:t>
            </w:r>
            <w:r>
              <w:rPr>
                <w:rFonts w:ascii="Aptos Narrow" w:hAnsi="Aptos Narrow"/>
                <w:color w:val="000000"/>
              </w:rPr>
              <w:t>1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62661C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F42EB1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B01325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DB39ED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1213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49F782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7x14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A94231" w14:textId="77777777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84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5D3754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5859D6" w:rsidRPr="00A00B98" w14:paraId="2D55D58D" w14:textId="77777777" w:rsidTr="00AA1880">
        <w:trPr>
          <w:trHeight w:val="33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D6474D1" w14:textId="74BBE04D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</w:t>
            </w:r>
          </w:p>
        </w:tc>
        <w:tc>
          <w:tcPr>
            <w:tcW w:w="148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25E39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5AAEB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5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BAB6BD" w14:textId="77777777" w:rsidR="005859D6" w:rsidRPr="00A00B98" w:rsidRDefault="005859D6" w:rsidP="00A00B98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1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01416F" w14:textId="42C1CB39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Elec.Room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3811D2" w14:textId="6FBF162A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6x6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107E9B" w14:textId="075E1311" w:rsidR="005859D6" w:rsidRPr="00A00B98" w:rsidRDefault="005859D6" w:rsidP="00A00B98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36</w:t>
            </w:r>
          </w:p>
        </w:tc>
        <w:tc>
          <w:tcPr>
            <w:tcW w:w="15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5C791" w14:textId="77777777" w:rsidR="005859D6" w:rsidRPr="00A00B98" w:rsidRDefault="005859D6" w:rsidP="00A00B98">
            <w:pPr>
              <w:rPr>
                <w:rFonts w:ascii="Aptos Narrow" w:hAnsi="Aptos Narrow"/>
                <w:b/>
                <w:bCs/>
                <w:color w:val="000000"/>
              </w:rPr>
            </w:pPr>
          </w:p>
        </w:tc>
      </w:tr>
      <w:tr w:rsidR="00A00B98" w:rsidRPr="00A00B98" w14:paraId="693AA35B" w14:textId="77777777" w:rsidTr="005859D6">
        <w:trPr>
          <w:trHeight w:val="300"/>
        </w:trPr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786B95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 </w:t>
            </w:r>
          </w:p>
        </w:tc>
        <w:tc>
          <w:tcPr>
            <w:tcW w:w="694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C41570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 xml:space="preserve">Total Candidates 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772927" w14:textId="77777777" w:rsidR="00A00B98" w:rsidRPr="00A00B98" w:rsidRDefault="00A00B98" w:rsidP="00A00B98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A00B98">
              <w:rPr>
                <w:rFonts w:ascii="Aptos Narrow" w:hAnsi="Aptos Narrow"/>
                <w:b/>
                <w:bCs/>
                <w:color w:val="000000"/>
              </w:rPr>
              <w:t>480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2913C" w14:textId="77777777" w:rsidR="00A00B98" w:rsidRPr="00A00B98" w:rsidRDefault="00A00B98" w:rsidP="00A00B98">
            <w:pPr>
              <w:rPr>
                <w:rFonts w:ascii="Aptos Narrow" w:hAnsi="Aptos Narrow"/>
                <w:color w:val="000000"/>
              </w:rPr>
            </w:pPr>
            <w:r w:rsidRPr="00A00B98">
              <w:rPr>
                <w:rFonts w:ascii="Aptos Narrow" w:hAnsi="Aptos Narrow"/>
                <w:color w:val="000000"/>
              </w:rPr>
              <w:t> </w:t>
            </w:r>
          </w:p>
        </w:tc>
      </w:tr>
    </w:tbl>
    <w:p w14:paraId="337EBFA4" w14:textId="77777777" w:rsidR="00E902EB" w:rsidRDefault="00E902EB" w:rsidP="00C768A0">
      <w:pPr>
        <w:rPr>
          <w:rFonts w:ascii="Tahoma" w:hAnsi="Tahoma" w:cs="Tahoma"/>
          <w:color w:val="1F1F1F"/>
          <w:sz w:val="25"/>
          <w:szCs w:val="25"/>
        </w:rPr>
      </w:pPr>
    </w:p>
    <w:p w14:paraId="3F9C5D2E" w14:textId="66F82602" w:rsidR="00FA370C" w:rsidRPr="000D2F04" w:rsidRDefault="00FA370C" w:rsidP="000D2F04">
      <w:pPr>
        <w:rPr>
          <w:rFonts w:ascii="Tahoma" w:hAnsi="Tahoma" w:cs="Tahoma"/>
          <w:color w:val="1F1F1F"/>
          <w:sz w:val="25"/>
          <w:szCs w:val="25"/>
        </w:rPr>
      </w:pPr>
    </w:p>
    <w:p w14:paraId="4D2944A7" w14:textId="176F8619" w:rsidR="00F96FD2" w:rsidRDefault="00C63B7A" w:rsidP="00A00B98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</w:t>
      </w:r>
      <w:r w:rsidR="00F96FD2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FA370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9F0D34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F96FD2" w:rsidRPr="00337606">
        <w:rPr>
          <w:rFonts w:ascii="Tahoma" w:hAnsi="Tahoma" w:cs="Tahoma"/>
          <w:color w:val="1F1F1F"/>
          <w:sz w:val="25"/>
          <w:szCs w:val="25"/>
        </w:rPr>
        <w:t>Yours Faithfully</w:t>
      </w:r>
      <w:r>
        <w:rPr>
          <w:rFonts w:ascii="Tahoma" w:hAnsi="Tahoma" w:cs="Tahoma"/>
          <w:color w:val="1F1F1F"/>
          <w:sz w:val="25"/>
          <w:szCs w:val="25"/>
        </w:rPr>
        <w:t xml:space="preserve">    </w:t>
      </w:r>
    </w:p>
    <w:p w14:paraId="1DDAC108" w14:textId="52054A59" w:rsidR="00F96FD2" w:rsidRDefault="00F96FD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3DFD72BE" w14:textId="77777777" w:rsidR="00E423C2" w:rsidRDefault="00E423C2" w:rsidP="009F0D34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A846279" w14:textId="753D6918" w:rsidR="009F0D34" w:rsidRDefault="00F96FD2" w:rsidP="009F0D34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             </w:t>
      </w:r>
    </w:p>
    <w:p w14:paraId="14561432" w14:textId="77777777" w:rsidR="00E423C2" w:rsidRDefault="009F0D34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</w:p>
    <w:p w14:paraId="2141638F" w14:textId="2EC8426C" w:rsidR="00247F81" w:rsidRPr="003D1396" w:rsidRDefault="00E423C2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C63B7A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4BA74E" w14:textId="09EC0591" w:rsidR="00A00B98" w:rsidRDefault="00247F81" w:rsidP="00E423C2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862B1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66204B79" w14:textId="4EF87B18" w:rsidR="00A00B98" w:rsidRPr="00A00B98" w:rsidRDefault="00A00B98" w:rsidP="00A00B98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00B98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0C5F7F27" w14:textId="5C197C11" w:rsidR="00A00B98" w:rsidRDefault="00A00B98" w:rsidP="00FA370C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Er. </w:t>
      </w:r>
      <w:r w:rsidR="005859D6">
        <w:rPr>
          <w:rFonts w:ascii="Tahoma" w:hAnsi="Tahoma" w:cs="Tahoma"/>
          <w:color w:val="1F1F1F"/>
          <w:sz w:val="25"/>
          <w:szCs w:val="25"/>
        </w:rPr>
        <w:t xml:space="preserve">Javeed Ahmad Najar, </w:t>
      </w:r>
      <w:r>
        <w:rPr>
          <w:rFonts w:ascii="Tahoma" w:hAnsi="Tahoma" w:cs="Tahoma"/>
          <w:color w:val="1F1F1F"/>
          <w:sz w:val="25"/>
          <w:szCs w:val="25"/>
        </w:rPr>
        <w:t>for information.</w:t>
      </w:r>
    </w:p>
    <w:p w14:paraId="4B2C1CDC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74F09E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DB770A" w14:textId="77777777" w:rsidR="00F96FD2" w:rsidRDefault="00F96FD2" w:rsidP="00DF0AEB">
      <w:pPr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AA8A475" w14:textId="77777777" w:rsidR="00052EF2" w:rsidRPr="00052EF2" w:rsidRDefault="00052EF2" w:rsidP="00052EF2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19F7DFF" w14:textId="77777777" w:rsidR="005D7302" w:rsidRPr="005D7302" w:rsidRDefault="005D7302" w:rsidP="005D730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C63B7A">
      <w:pPr>
        <w:spacing w:line="360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sectPr w:rsidR="00A9467C" w:rsidRPr="00D6579E" w:rsidSect="00AD376C">
      <w:headerReference w:type="default" r:id="rId8"/>
      <w:pgSz w:w="11906" w:h="16838"/>
      <w:pgMar w:top="1338" w:right="1016" w:bottom="8" w:left="709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3893" w14:textId="77777777" w:rsidR="00BF5AA4" w:rsidRDefault="00BF5AA4">
      <w:r>
        <w:separator/>
      </w:r>
    </w:p>
  </w:endnote>
  <w:endnote w:type="continuationSeparator" w:id="0">
    <w:p w14:paraId="63033F2A" w14:textId="77777777" w:rsidR="00BF5AA4" w:rsidRDefault="00BF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8BD42" w14:textId="77777777" w:rsidR="00BF5AA4" w:rsidRDefault="00BF5AA4">
      <w:r>
        <w:separator/>
      </w:r>
    </w:p>
  </w:footnote>
  <w:footnote w:type="continuationSeparator" w:id="0">
    <w:p w14:paraId="1E24A165" w14:textId="77777777" w:rsidR="00BF5AA4" w:rsidRDefault="00BF5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616D0" w14:textId="77777777" w:rsidR="00F96FD2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</w:p>
  <w:p w14:paraId="4C43F991" w14:textId="3D761652" w:rsidR="00B14580" w:rsidRDefault="00F96FD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1FE0E58">
          <wp:simplePos x="0" y="0"/>
          <wp:positionH relativeFrom="margin">
            <wp:posOffset>254000</wp:posOffset>
          </wp:positionH>
          <wp:positionV relativeFrom="page">
            <wp:posOffset>405130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2128920149" name="Picture 2128920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</w:t>
    </w:r>
    <w:r w:rsidR="0069352F"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52EA53CA" w14:textId="038FC49B" w:rsidR="00F96FD2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</w:t>
    </w:r>
    <w:r w:rsidR="0069352F" w:rsidRPr="00461DF9">
      <w:rPr>
        <w:rFonts w:ascii="Algerian" w:eastAsia="Calibri" w:hAnsi="Algerian"/>
        <w:b/>
        <w:bCs/>
        <w:sz w:val="28"/>
        <w:szCs w:val="28"/>
      </w:rPr>
      <w:t xml:space="preserve">KASHMIR GOVT. POLYTECHNIC COLLEGE GOGJI BAGH </w:t>
    </w:r>
  </w:p>
  <w:p w14:paraId="7E59A238" w14:textId="1665A90E" w:rsidR="00B14580" w:rsidRPr="00461DF9" w:rsidRDefault="00F96FD2" w:rsidP="00F96FD2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1DB13F17" w14:textId="6094429D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F86DFD">
      <w:t xml:space="preserve"> </w:t>
    </w:r>
    <w:r w:rsidR="00F96FD2">
      <w:t xml:space="preserve"> </w:t>
    </w:r>
    <w:r w:rsidR="00F86DFD">
      <w:t xml:space="preserve"> </w:t>
    </w:r>
    <w:r>
      <w:t xml:space="preserve"> </w:t>
    </w:r>
    <w:hyperlink r:id="rId2" w:history="1">
      <w:r w:rsidR="00F86DFD" w:rsidRPr="00CC2AD2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3FF9787C" w:rsidR="00B14580" w:rsidRPr="009F0D34" w:rsidRDefault="00965277" w:rsidP="009F0D34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F96FD2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F86DFD">
      <w:t>kgp-</w:t>
    </w:r>
    <w:r w:rsidR="00C63B7A">
      <w:t>s</w:t>
    </w:r>
    <w:r w:rsidR="00F86DFD">
      <w:t>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5444941"/>
    <w:multiLevelType w:val="multilevel"/>
    <w:tmpl w:val="FD543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44339"/>
    <w:multiLevelType w:val="multilevel"/>
    <w:tmpl w:val="2AB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E870E7B"/>
    <w:multiLevelType w:val="hybridMultilevel"/>
    <w:tmpl w:val="399C7AB0"/>
    <w:lvl w:ilvl="0" w:tplc="C388CF8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229152185">
    <w:abstractNumId w:val="9"/>
  </w:num>
  <w:num w:numId="2" w16cid:durableId="1096176789">
    <w:abstractNumId w:val="7"/>
  </w:num>
  <w:num w:numId="3" w16cid:durableId="1268658802">
    <w:abstractNumId w:val="6"/>
  </w:num>
  <w:num w:numId="4" w16cid:durableId="1133446246">
    <w:abstractNumId w:val="5"/>
  </w:num>
  <w:num w:numId="5" w16cid:durableId="541939915">
    <w:abstractNumId w:val="4"/>
  </w:num>
  <w:num w:numId="6" w16cid:durableId="997076130">
    <w:abstractNumId w:val="8"/>
  </w:num>
  <w:num w:numId="7" w16cid:durableId="822241112">
    <w:abstractNumId w:val="3"/>
  </w:num>
  <w:num w:numId="8" w16cid:durableId="1300958585">
    <w:abstractNumId w:val="2"/>
  </w:num>
  <w:num w:numId="9" w16cid:durableId="971446124">
    <w:abstractNumId w:val="1"/>
  </w:num>
  <w:num w:numId="10" w16cid:durableId="1286040562">
    <w:abstractNumId w:val="0"/>
  </w:num>
  <w:num w:numId="11" w16cid:durableId="239097926">
    <w:abstractNumId w:val="11"/>
  </w:num>
  <w:num w:numId="12" w16cid:durableId="22899715">
    <w:abstractNumId w:val="12"/>
  </w:num>
  <w:num w:numId="13" w16cid:durableId="1082605787">
    <w:abstractNumId w:val="10"/>
  </w:num>
  <w:num w:numId="14" w16cid:durableId="1987121665">
    <w:abstractNumId w:val="16"/>
  </w:num>
  <w:num w:numId="15" w16cid:durableId="197470814">
    <w:abstractNumId w:val="13"/>
  </w:num>
  <w:num w:numId="16" w16cid:durableId="1182625237">
    <w:abstractNumId w:val="17"/>
  </w:num>
  <w:num w:numId="17" w16cid:durableId="683215562">
    <w:abstractNumId w:val="18"/>
  </w:num>
  <w:num w:numId="18" w16cid:durableId="1559392209">
    <w:abstractNumId w:val="14"/>
  </w:num>
  <w:num w:numId="19" w16cid:durableId="9598442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52EF2"/>
    <w:rsid w:val="00064205"/>
    <w:rsid w:val="000716D2"/>
    <w:rsid w:val="00071AAB"/>
    <w:rsid w:val="00076EA7"/>
    <w:rsid w:val="00082091"/>
    <w:rsid w:val="00095053"/>
    <w:rsid w:val="000B2C46"/>
    <w:rsid w:val="000B76C4"/>
    <w:rsid w:val="000C5610"/>
    <w:rsid w:val="000D2F04"/>
    <w:rsid w:val="000E6552"/>
    <w:rsid w:val="000F334E"/>
    <w:rsid w:val="000F3A4F"/>
    <w:rsid w:val="000F59AC"/>
    <w:rsid w:val="00101BEA"/>
    <w:rsid w:val="00121CFB"/>
    <w:rsid w:val="00127583"/>
    <w:rsid w:val="00127C91"/>
    <w:rsid w:val="001364FE"/>
    <w:rsid w:val="001368DD"/>
    <w:rsid w:val="001476A0"/>
    <w:rsid w:val="00147DB3"/>
    <w:rsid w:val="001517A1"/>
    <w:rsid w:val="0015186D"/>
    <w:rsid w:val="001518A5"/>
    <w:rsid w:val="0015747D"/>
    <w:rsid w:val="00170095"/>
    <w:rsid w:val="00170E4F"/>
    <w:rsid w:val="001743F4"/>
    <w:rsid w:val="00176C2B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509BD"/>
    <w:rsid w:val="00254246"/>
    <w:rsid w:val="0026631D"/>
    <w:rsid w:val="00272108"/>
    <w:rsid w:val="002A5606"/>
    <w:rsid w:val="002C2F53"/>
    <w:rsid w:val="002C350F"/>
    <w:rsid w:val="002D0BC4"/>
    <w:rsid w:val="002E17D5"/>
    <w:rsid w:val="002F1995"/>
    <w:rsid w:val="00322356"/>
    <w:rsid w:val="0033518C"/>
    <w:rsid w:val="00335CF5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3D7B76"/>
    <w:rsid w:val="004031EC"/>
    <w:rsid w:val="00404215"/>
    <w:rsid w:val="00414627"/>
    <w:rsid w:val="00420B16"/>
    <w:rsid w:val="00421AFA"/>
    <w:rsid w:val="00425D63"/>
    <w:rsid w:val="004333D6"/>
    <w:rsid w:val="0043439E"/>
    <w:rsid w:val="00454054"/>
    <w:rsid w:val="00461DF9"/>
    <w:rsid w:val="004643D8"/>
    <w:rsid w:val="004729FE"/>
    <w:rsid w:val="0048205E"/>
    <w:rsid w:val="004831C3"/>
    <w:rsid w:val="00497C24"/>
    <w:rsid w:val="004A6FEC"/>
    <w:rsid w:val="004B3216"/>
    <w:rsid w:val="004C191F"/>
    <w:rsid w:val="004C7BA5"/>
    <w:rsid w:val="004D2AEC"/>
    <w:rsid w:val="004E5652"/>
    <w:rsid w:val="004E7628"/>
    <w:rsid w:val="004F48F2"/>
    <w:rsid w:val="005065F5"/>
    <w:rsid w:val="0050696F"/>
    <w:rsid w:val="005149B1"/>
    <w:rsid w:val="005205B6"/>
    <w:rsid w:val="00527AED"/>
    <w:rsid w:val="005366CB"/>
    <w:rsid w:val="005511E0"/>
    <w:rsid w:val="00554BB2"/>
    <w:rsid w:val="00562D2B"/>
    <w:rsid w:val="005647F2"/>
    <w:rsid w:val="005662D1"/>
    <w:rsid w:val="00573A09"/>
    <w:rsid w:val="005859D6"/>
    <w:rsid w:val="005A4526"/>
    <w:rsid w:val="005B473D"/>
    <w:rsid w:val="005C1B16"/>
    <w:rsid w:val="005D2983"/>
    <w:rsid w:val="005D7302"/>
    <w:rsid w:val="005E53D0"/>
    <w:rsid w:val="005E62A2"/>
    <w:rsid w:val="005E759A"/>
    <w:rsid w:val="005F0F78"/>
    <w:rsid w:val="006002EB"/>
    <w:rsid w:val="006128EF"/>
    <w:rsid w:val="006264B4"/>
    <w:rsid w:val="00635DE5"/>
    <w:rsid w:val="006404B3"/>
    <w:rsid w:val="00643033"/>
    <w:rsid w:val="00644CC3"/>
    <w:rsid w:val="0065245E"/>
    <w:rsid w:val="00661468"/>
    <w:rsid w:val="0066398F"/>
    <w:rsid w:val="006649F0"/>
    <w:rsid w:val="0067245D"/>
    <w:rsid w:val="00676A3D"/>
    <w:rsid w:val="00682603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4BAE"/>
    <w:rsid w:val="006C5D86"/>
    <w:rsid w:val="006C7C59"/>
    <w:rsid w:val="006E1E46"/>
    <w:rsid w:val="006F095C"/>
    <w:rsid w:val="00705C8D"/>
    <w:rsid w:val="0071188C"/>
    <w:rsid w:val="007152D7"/>
    <w:rsid w:val="0074054D"/>
    <w:rsid w:val="00746C14"/>
    <w:rsid w:val="0075246D"/>
    <w:rsid w:val="00757FC8"/>
    <w:rsid w:val="00762F19"/>
    <w:rsid w:val="0077476B"/>
    <w:rsid w:val="00775ECA"/>
    <w:rsid w:val="007A65F9"/>
    <w:rsid w:val="007B4E2D"/>
    <w:rsid w:val="007B6B21"/>
    <w:rsid w:val="007C2C59"/>
    <w:rsid w:val="007C3556"/>
    <w:rsid w:val="007C7861"/>
    <w:rsid w:val="007E433B"/>
    <w:rsid w:val="007F6994"/>
    <w:rsid w:val="00801F23"/>
    <w:rsid w:val="008048EF"/>
    <w:rsid w:val="008272AF"/>
    <w:rsid w:val="00830478"/>
    <w:rsid w:val="00831980"/>
    <w:rsid w:val="008332A4"/>
    <w:rsid w:val="00834240"/>
    <w:rsid w:val="00837632"/>
    <w:rsid w:val="0085640F"/>
    <w:rsid w:val="008567AA"/>
    <w:rsid w:val="00862B1C"/>
    <w:rsid w:val="00870A14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8F29C4"/>
    <w:rsid w:val="00900EE4"/>
    <w:rsid w:val="00907648"/>
    <w:rsid w:val="00930FDE"/>
    <w:rsid w:val="00932BAF"/>
    <w:rsid w:val="00934C7C"/>
    <w:rsid w:val="00937AD8"/>
    <w:rsid w:val="0094030F"/>
    <w:rsid w:val="00965277"/>
    <w:rsid w:val="009831D7"/>
    <w:rsid w:val="00984C93"/>
    <w:rsid w:val="00987CE1"/>
    <w:rsid w:val="0099405C"/>
    <w:rsid w:val="009A1100"/>
    <w:rsid w:val="009B27AA"/>
    <w:rsid w:val="009C600F"/>
    <w:rsid w:val="009D3723"/>
    <w:rsid w:val="009E04F2"/>
    <w:rsid w:val="009E1A29"/>
    <w:rsid w:val="009F0D34"/>
    <w:rsid w:val="00A00745"/>
    <w:rsid w:val="00A00B98"/>
    <w:rsid w:val="00A03B7B"/>
    <w:rsid w:val="00A05BB6"/>
    <w:rsid w:val="00A13D12"/>
    <w:rsid w:val="00A200C9"/>
    <w:rsid w:val="00A243AC"/>
    <w:rsid w:val="00A250D5"/>
    <w:rsid w:val="00A3153D"/>
    <w:rsid w:val="00A32F56"/>
    <w:rsid w:val="00A36028"/>
    <w:rsid w:val="00A47EA1"/>
    <w:rsid w:val="00A50DA1"/>
    <w:rsid w:val="00A50F95"/>
    <w:rsid w:val="00A6374D"/>
    <w:rsid w:val="00A73E3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376C"/>
    <w:rsid w:val="00AF292B"/>
    <w:rsid w:val="00AF3249"/>
    <w:rsid w:val="00AF5BA8"/>
    <w:rsid w:val="00AF68EE"/>
    <w:rsid w:val="00B05F8C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9785D"/>
    <w:rsid w:val="00BB7C2B"/>
    <w:rsid w:val="00BC1664"/>
    <w:rsid w:val="00BC2546"/>
    <w:rsid w:val="00BD3823"/>
    <w:rsid w:val="00BD636C"/>
    <w:rsid w:val="00BE098D"/>
    <w:rsid w:val="00BE41BC"/>
    <w:rsid w:val="00BF3E13"/>
    <w:rsid w:val="00BF5AA4"/>
    <w:rsid w:val="00C05085"/>
    <w:rsid w:val="00C1593D"/>
    <w:rsid w:val="00C17FA6"/>
    <w:rsid w:val="00C45227"/>
    <w:rsid w:val="00C56C7E"/>
    <w:rsid w:val="00C63B7A"/>
    <w:rsid w:val="00C644CF"/>
    <w:rsid w:val="00C73C0F"/>
    <w:rsid w:val="00C768A0"/>
    <w:rsid w:val="00C776A4"/>
    <w:rsid w:val="00CA2C6C"/>
    <w:rsid w:val="00CB030E"/>
    <w:rsid w:val="00CB0652"/>
    <w:rsid w:val="00CC0600"/>
    <w:rsid w:val="00CC586C"/>
    <w:rsid w:val="00CC58D9"/>
    <w:rsid w:val="00CC78AC"/>
    <w:rsid w:val="00CF3120"/>
    <w:rsid w:val="00CF7953"/>
    <w:rsid w:val="00D04D4C"/>
    <w:rsid w:val="00D07232"/>
    <w:rsid w:val="00D10245"/>
    <w:rsid w:val="00D140C6"/>
    <w:rsid w:val="00D21BDD"/>
    <w:rsid w:val="00D34210"/>
    <w:rsid w:val="00D34425"/>
    <w:rsid w:val="00D42D1A"/>
    <w:rsid w:val="00D464E1"/>
    <w:rsid w:val="00D6579E"/>
    <w:rsid w:val="00D65F07"/>
    <w:rsid w:val="00D677E1"/>
    <w:rsid w:val="00D704F3"/>
    <w:rsid w:val="00D9049C"/>
    <w:rsid w:val="00D92BB7"/>
    <w:rsid w:val="00DB169B"/>
    <w:rsid w:val="00DC76D2"/>
    <w:rsid w:val="00DD30ED"/>
    <w:rsid w:val="00DE34B8"/>
    <w:rsid w:val="00DF03A7"/>
    <w:rsid w:val="00DF0AEB"/>
    <w:rsid w:val="00DF4937"/>
    <w:rsid w:val="00E00548"/>
    <w:rsid w:val="00E03670"/>
    <w:rsid w:val="00E423C2"/>
    <w:rsid w:val="00E64C21"/>
    <w:rsid w:val="00E66F64"/>
    <w:rsid w:val="00E67631"/>
    <w:rsid w:val="00E7798A"/>
    <w:rsid w:val="00E902EB"/>
    <w:rsid w:val="00EC24C6"/>
    <w:rsid w:val="00ED04D1"/>
    <w:rsid w:val="00EE22DA"/>
    <w:rsid w:val="00EF2933"/>
    <w:rsid w:val="00F05146"/>
    <w:rsid w:val="00F1115D"/>
    <w:rsid w:val="00F329F3"/>
    <w:rsid w:val="00F34C5D"/>
    <w:rsid w:val="00F3513C"/>
    <w:rsid w:val="00F45CF4"/>
    <w:rsid w:val="00F465C5"/>
    <w:rsid w:val="00F5180D"/>
    <w:rsid w:val="00F51B21"/>
    <w:rsid w:val="00F51D87"/>
    <w:rsid w:val="00F52DA3"/>
    <w:rsid w:val="00F72D67"/>
    <w:rsid w:val="00F73110"/>
    <w:rsid w:val="00F7685D"/>
    <w:rsid w:val="00F8455C"/>
    <w:rsid w:val="00F86DFD"/>
    <w:rsid w:val="00F909F8"/>
    <w:rsid w:val="00F96FD2"/>
    <w:rsid w:val="00FA370C"/>
    <w:rsid w:val="00FB0BD8"/>
    <w:rsid w:val="00FB2688"/>
    <w:rsid w:val="00FE1CDD"/>
    <w:rsid w:val="00FE66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5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40BB2-1301-49CE-A560-7A23A3E17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2026-04-01T04:49:00Z</cp:lastPrinted>
  <dcterms:created xsi:type="dcterms:W3CDTF">2026-04-01T04:44:00Z</dcterms:created>
  <dcterms:modified xsi:type="dcterms:W3CDTF">2026-04-01T04:50:00Z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