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25B4" w14:textId="47FEAF3D" w:rsidR="001142AB" w:rsidRPr="00071DC2" w:rsidRDefault="00721541" w:rsidP="00071DC2">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70F880C2" w14:textId="77777777" w:rsidR="00F61C6E" w:rsidRDefault="00F61C6E" w:rsidP="00F61C6E">
      <w:pPr>
        <w:shd w:val="clear" w:color="auto" w:fill="FFFFFF"/>
        <w:tabs>
          <w:tab w:val="num" w:pos="360"/>
        </w:tabs>
        <w:ind w:left="284" w:hanging="142"/>
        <w:jc w:val="both"/>
        <w:rPr>
          <w:rFonts w:ascii="Tahoma" w:hAnsi="Tahoma" w:cs="Tahoma"/>
          <w:color w:val="222222"/>
          <w:sz w:val="25"/>
          <w:szCs w:val="25"/>
          <w:lang w:eastAsia="en-US"/>
        </w:rPr>
      </w:pPr>
      <w:r w:rsidRPr="00F61C6E">
        <w:rPr>
          <w:rFonts w:ascii="Tahoma" w:hAnsi="Tahoma" w:cs="Tahoma"/>
          <w:color w:val="222222"/>
          <w:sz w:val="25"/>
          <w:szCs w:val="25"/>
          <w:lang w:eastAsia="en-US"/>
        </w:rPr>
        <w:t>M/s Adil Enterprises</w:t>
      </w:r>
      <w:r>
        <w:rPr>
          <w:rFonts w:ascii="Tahoma" w:hAnsi="Tahoma" w:cs="Tahoma"/>
          <w:color w:val="222222"/>
          <w:sz w:val="25"/>
          <w:szCs w:val="25"/>
          <w:lang w:eastAsia="en-US"/>
        </w:rPr>
        <w:t>,</w:t>
      </w:r>
    </w:p>
    <w:p w14:paraId="2C67E070" w14:textId="08709468" w:rsidR="00F61C6E" w:rsidRDefault="00F61C6E" w:rsidP="00F61C6E">
      <w:pPr>
        <w:shd w:val="clear" w:color="auto" w:fill="FFFFFF"/>
        <w:tabs>
          <w:tab w:val="num" w:pos="360"/>
        </w:tabs>
        <w:ind w:left="284" w:hanging="142"/>
        <w:jc w:val="both"/>
        <w:rPr>
          <w:rFonts w:ascii="Tahoma" w:hAnsi="Tahoma" w:cs="Tahoma"/>
          <w:color w:val="222222"/>
          <w:sz w:val="25"/>
          <w:szCs w:val="25"/>
          <w:lang w:eastAsia="en-US"/>
        </w:rPr>
      </w:pPr>
      <w:r w:rsidRPr="00F61C6E">
        <w:rPr>
          <w:rFonts w:ascii="Tahoma" w:hAnsi="Tahoma" w:cs="Tahoma"/>
          <w:color w:val="222222"/>
          <w:sz w:val="25"/>
          <w:szCs w:val="25"/>
          <w:lang w:eastAsia="en-US"/>
        </w:rPr>
        <w:t xml:space="preserve">Sonwar Bagh, </w:t>
      </w:r>
    </w:p>
    <w:p w14:paraId="559DBD01" w14:textId="480139AD" w:rsidR="00F61C6E" w:rsidRPr="00F61C6E" w:rsidRDefault="00F61C6E" w:rsidP="00F61C6E">
      <w:pPr>
        <w:shd w:val="clear" w:color="auto" w:fill="FFFFFF"/>
        <w:tabs>
          <w:tab w:val="num" w:pos="360"/>
        </w:tabs>
        <w:ind w:left="284" w:hanging="142"/>
        <w:jc w:val="both"/>
        <w:rPr>
          <w:rFonts w:ascii="Tahoma" w:hAnsi="Tahoma" w:cs="Tahoma"/>
          <w:color w:val="222222"/>
          <w:sz w:val="25"/>
          <w:szCs w:val="25"/>
          <w:lang w:eastAsia="en-US"/>
        </w:rPr>
      </w:pPr>
      <w:r w:rsidRPr="00F61C6E">
        <w:rPr>
          <w:rFonts w:ascii="Tahoma" w:hAnsi="Tahoma" w:cs="Tahoma"/>
          <w:color w:val="222222"/>
          <w:sz w:val="25"/>
          <w:szCs w:val="25"/>
          <w:lang w:eastAsia="en-US"/>
        </w:rPr>
        <w:t>Srinaga</w:t>
      </w:r>
      <w:r>
        <w:rPr>
          <w:rFonts w:ascii="Tahoma" w:hAnsi="Tahoma" w:cs="Tahoma"/>
          <w:color w:val="222222"/>
          <w:sz w:val="25"/>
          <w:szCs w:val="25"/>
          <w:lang w:eastAsia="en-US"/>
        </w:rPr>
        <w:t>r.</w:t>
      </w:r>
    </w:p>
    <w:p w14:paraId="221C0743" w14:textId="77777777" w:rsidR="001D4655" w:rsidRDefault="001D4655" w:rsidP="001D4655">
      <w:pPr>
        <w:shd w:val="clear" w:color="auto" w:fill="FFFFFF"/>
        <w:tabs>
          <w:tab w:val="num" w:pos="142"/>
        </w:tabs>
        <w:ind w:left="142"/>
        <w:jc w:val="both"/>
        <w:rPr>
          <w:rFonts w:ascii="Tahoma" w:hAnsi="Tahoma" w:cs="Tahoma"/>
          <w:b/>
          <w:bCs/>
          <w:color w:val="222222"/>
          <w:sz w:val="25"/>
          <w:szCs w:val="25"/>
          <w:lang w:eastAsia="en-US"/>
        </w:rPr>
      </w:pPr>
      <w:r w:rsidRPr="001D4655">
        <w:rPr>
          <w:rFonts w:ascii="Tahoma" w:hAnsi="Tahoma" w:cs="Tahoma"/>
          <w:b/>
          <w:bCs/>
          <w:color w:val="222222"/>
          <w:sz w:val="25"/>
          <w:szCs w:val="25"/>
          <w:lang w:eastAsia="en-US"/>
        </w:rPr>
        <w:t>Subject: Cancellation of Mess/Canteen Services Contract with Immediate Effect – Reg.</w:t>
      </w:r>
    </w:p>
    <w:p w14:paraId="65D99D05" w14:textId="10759DBB" w:rsidR="001D4655" w:rsidRPr="001D4655" w:rsidRDefault="001D4655" w:rsidP="001D4655">
      <w:pPr>
        <w:shd w:val="clear" w:color="auto" w:fill="FFFFFF"/>
        <w:tabs>
          <w:tab w:val="num" w:pos="360"/>
        </w:tabs>
        <w:spacing w:line="276" w:lineRule="auto"/>
        <w:ind w:left="284" w:hanging="142"/>
        <w:jc w:val="both"/>
        <w:rPr>
          <w:rFonts w:ascii="Tahoma" w:hAnsi="Tahoma" w:cs="Tahoma"/>
          <w:color w:val="222222"/>
          <w:lang w:eastAsia="en-US"/>
        </w:rPr>
      </w:pPr>
      <w:r w:rsidRPr="001D4655">
        <w:rPr>
          <w:rFonts w:ascii="Tahoma" w:hAnsi="Tahoma" w:cs="Tahoma"/>
          <w:color w:val="222222"/>
          <w:lang w:eastAsia="en-US"/>
        </w:rPr>
        <w:t>Ref: Letter no KGP/Estt/2026/2</w:t>
      </w:r>
      <w:r w:rsidR="00226799">
        <w:rPr>
          <w:rFonts w:ascii="Tahoma" w:hAnsi="Tahoma" w:cs="Tahoma"/>
          <w:color w:val="222222"/>
          <w:lang w:eastAsia="en-US"/>
        </w:rPr>
        <w:t>2</w:t>
      </w:r>
      <w:r w:rsidRPr="001D4655">
        <w:rPr>
          <w:rFonts w:ascii="Tahoma" w:hAnsi="Tahoma" w:cs="Tahoma"/>
          <w:color w:val="222222"/>
          <w:lang w:eastAsia="en-US"/>
        </w:rPr>
        <w:t>46, dated 25-02-2026.</w:t>
      </w:r>
    </w:p>
    <w:p w14:paraId="05C8BEAB" w14:textId="77777777" w:rsidR="001D4655" w:rsidRPr="001D4655" w:rsidRDefault="001D4655" w:rsidP="001D4655">
      <w:pPr>
        <w:shd w:val="clear" w:color="auto" w:fill="FFFFFF"/>
        <w:tabs>
          <w:tab w:val="num" w:pos="360"/>
        </w:tabs>
        <w:spacing w:line="276" w:lineRule="auto"/>
        <w:ind w:left="142"/>
        <w:jc w:val="both"/>
        <w:rPr>
          <w:rFonts w:ascii="Tahoma" w:hAnsi="Tahoma" w:cs="Tahoma"/>
          <w:color w:val="222222"/>
          <w:sz w:val="25"/>
          <w:szCs w:val="25"/>
          <w:lang w:eastAsia="en-US"/>
        </w:rPr>
      </w:pPr>
      <w:r w:rsidRPr="001D4655">
        <w:rPr>
          <w:rFonts w:ascii="Tahoma" w:hAnsi="Tahoma" w:cs="Tahoma"/>
          <w:color w:val="222222"/>
          <w:sz w:val="25"/>
          <w:szCs w:val="25"/>
          <w:lang w:eastAsia="en-US"/>
        </w:rPr>
        <w:t>Sir,</w:t>
      </w:r>
    </w:p>
    <w:p w14:paraId="0147630B" w14:textId="4A32CF52" w:rsidR="001D4655" w:rsidRPr="001D4655" w:rsidRDefault="001D4655" w:rsidP="001D4655">
      <w:pPr>
        <w:shd w:val="clear" w:color="auto" w:fill="FFFFFF"/>
        <w:tabs>
          <w:tab w:val="num" w:pos="142"/>
        </w:tabs>
        <w:spacing w:line="276" w:lineRule="auto"/>
        <w:ind w:left="142"/>
        <w:jc w:val="both"/>
        <w:rPr>
          <w:rFonts w:ascii="Tahoma" w:hAnsi="Tahoma" w:cs="Tahoma"/>
          <w:color w:val="222222"/>
          <w:sz w:val="25"/>
          <w:szCs w:val="25"/>
          <w:lang w:eastAsia="en-US"/>
        </w:rPr>
      </w:pPr>
      <w:r>
        <w:rPr>
          <w:rFonts w:ascii="Tahoma" w:hAnsi="Tahoma" w:cs="Tahoma"/>
          <w:color w:val="222222"/>
          <w:sz w:val="25"/>
          <w:szCs w:val="25"/>
          <w:lang w:eastAsia="en-US"/>
        </w:rPr>
        <w:t>Y</w:t>
      </w:r>
      <w:r w:rsidRPr="001D4655">
        <w:rPr>
          <w:rFonts w:ascii="Tahoma" w:hAnsi="Tahoma" w:cs="Tahoma"/>
          <w:color w:val="222222"/>
          <w:sz w:val="25"/>
          <w:szCs w:val="25"/>
          <w:lang w:eastAsia="en-US"/>
        </w:rPr>
        <w:t xml:space="preserve">ou were initially engaged on a trial basis </w:t>
      </w:r>
      <w:r>
        <w:rPr>
          <w:rFonts w:ascii="Tahoma" w:hAnsi="Tahoma" w:cs="Tahoma"/>
          <w:color w:val="222222"/>
          <w:sz w:val="25"/>
          <w:szCs w:val="25"/>
          <w:lang w:eastAsia="en-US"/>
        </w:rPr>
        <w:t>for providing mess services to the Boys Hostel of this Insitution</w:t>
      </w:r>
      <w:r w:rsidRPr="001D4655">
        <w:rPr>
          <w:rFonts w:ascii="Tahoma" w:hAnsi="Tahoma" w:cs="Tahoma"/>
          <w:color w:val="222222"/>
          <w:sz w:val="25"/>
          <w:szCs w:val="25"/>
          <w:lang w:eastAsia="en-US"/>
        </w:rPr>
        <w:t>. The continuation of the contract beyond this trial period was expressly subject to satisfactory performance in terms of quality and standard of food as per the approved menu, proper handling, hygiene, timely service, and appropriate behaviour of the mess staff while serving the students.</w:t>
      </w:r>
    </w:p>
    <w:p w14:paraId="2AAF43F6" w14:textId="66E7731B" w:rsidR="001D4655" w:rsidRPr="001D4655" w:rsidRDefault="001D4655" w:rsidP="001D4655">
      <w:pPr>
        <w:shd w:val="clear" w:color="auto" w:fill="FFFFFF"/>
        <w:tabs>
          <w:tab w:val="num" w:pos="142"/>
        </w:tabs>
        <w:spacing w:line="276" w:lineRule="auto"/>
        <w:ind w:left="142"/>
        <w:jc w:val="both"/>
        <w:rPr>
          <w:rFonts w:ascii="Tahoma" w:hAnsi="Tahoma" w:cs="Tahoma"/>
          <w:color w:val="222222"/>
          <w:sz w:val="25"/>
          <w:szCs w:val="25"/>
          <w:lang w:eastAsia="en-US"/>
        </w:rPr>
      </w:pPr>
      <w:r>
        <w:rPr>
          <w:rFonts w:ascii="Tahoma" w:hAnsi="Tahoma" w:cs="Tahoma"/>
          <w:color w:val="222222"/>
          <w:sz w:val="25"/>
          <w:szCs w:val="25"/>
          <w:lang w:eastAsia="en-US"/>
        </w:rPr>
        <w:t>D</w:t>
      </w:r>
      <w:r w:rsidRPr="001D4655">
        <w:rPr>
          <w:rFonts w:ascii="Tahoma" w:hAnsi="Tahoma" w:cs="Tahoma"/>
          <w:color w:val="222222"/>
          <w:sz w:val="25"/>
          <w:szCs w:val="25"/>
          <w:lang w:eastAsia="en-US"/>
        </w:rPr>
        <w:t xml:space="preserve">etailed feedback was received from the students availing the mess facility, and </w:t>
      </w:r>
      <w:r>
        <w:rPr>
          <w:rFonts w:ascii="Tahoma" w:hAnsi="Tahoma" w:cs="Tahoma"/>
          <w:color w:val="222222"/>
          <w:sz w:val="25"/>
          <w:szCs w:val="25"/>
          <w:lang w:eastAsia="en-US"/>
        </w:rPr>
        <w:t>your</w:t>
      </w:r>
      <w:r w:rsidRPr="001D4655">
        <w:rPr>
          <w:rFonts w:ascii="Tahoma" w:hAnsi="Tahoma" w:cs="Tahoma"/>
          <w:color w:val="222222"/>
          <w:sz w:val="25"/>
          <w:szCs w:val="25"/>
          <w:lang w:eastAsia="en-US"/>
        </w:rPr>
        <w:t xml:space="preserve"> performance was duly assessed by the Hostel Committee constituted for the purpose. After careful deliberation and evaluation, it has been observed that your services failed to meet the required standards, particularly with regard to the quality of </w:t>
      </w:r>
      <w:r w:rsidRPr="001D4655">
        <w:rPr>
          <w:rFonts w:ascii="Tahoma" w:hAnsi="Tahoma" w:cs="Tahoma"/>
          <w:color w:val="222222"/>
          <w:sz w:val="25"/>
          <w:szCs w:val="25"/>
          <w:lang w:eastAsia="en-US"/>
        </w:rPr>
        <w:t>food</w:t>
      </w:r>
      <w:r>
        <w:rPr>
          <w:rFonts w:ascii="Tahoma" w:hAnsi="Tahoma" w:cs="Tahoma"/>
          <w:color w:val="222222"/>
          <w:sz w:val="25"/>
          <w:szCs w:val="25"/>
          <w:lang w:eastAsia="en-US"/>
        </w:rPr>
        <w:t>,</w:t>
      </w:r>
      <w:r w:rsidRPr="001D4655">
        <w:rPr>
          <w:rFonts w:ascii="Tahoma" w:hAnsi="Tahoma" w:cs="Tahoma"/>
          <w:color w:val="222222"/>
          <w:sz w:val="25"/>
          <w:szCs w:val="25"/>
          <w:lang w:eastAsia="en-US"/>
        </w:rPr>
        <w:t xml:space="preserve"> overall</w:t>
      </w:r>
      <w:r w:rsidRPr="001D4655">
        <w:rPr>
          <w:rFonts w:ascii="Tahoma" w:hAnsi="Tahoma" w:cs="Tahoma"/>
          <w:color w:val="222222"/>
          <w:sz w:val="25"/>
          <w:szCs w:val="25"/>
          <w:lang w:eastAsia="en-US"/>
        </w:rPr>
        <w:t xml:space="preserve"> hygiene</w:t>
      </w:r>
      <w:r>
        <w:rPr>
          <w:rFonts w:ascii="Tahoma" w:hAnsi="Tahoma" w:cs="Tahoma"/>
          <w:color w:val="222222"/>
          <w:sz w:val="25"/>
          <w:szCs w:val="25"/>
          <w:lang w:eastAsia="en-US"/>
        </w:rPr>
        <w:t xml:space="preserve"> and </w:t>
      </w:r>
      <w:r w:rsidRPr="001D4655">
        <w:rPr>
          <w:rFonts w:ascii="Tahoma" w:hAnsi="Tahoma" w:cs="Tahoma"/>
          <w:color w:val="222222"/>
          <w:sz w:val="25"/>
          <w:szCs w:val="25"/>
          <w:lang w:eastAsia="en-US"/>
        </w:rPr>
        <w:t>service delivery</w:t>
      </w:r>
      <w:r>
        <w:rPr>
          <w:rFonts w:ascii="Tahoma" w:hAnsi="Tahoma" w:cs="Tahoma"/>
          <w:color w:val="222222"/>
          <w:sz w:val="25"/>
          <w:szCs w:val="25"/>
          <w:lang w:eastAsia="en-US"/>
        </w:rPr>
        <w:t>.</w:t>
      </w:r>
    </w:p>
    <w:p w14:paraId="20CEF93B" w14:textId="20950FCD" w:rsidR="001D4655" w:rsidRPr="001D4655" w:rsidRDefault="001D4655" w:rsidP="001D4655">
      <w:pPr>
        <w:shd w:val="clear" w:color="auto" w:fill="FFFFFF"/>
        <w:tabs>
          <w:tab w:val="num" w:pos="142"/>
        </w:tabs>
        <w:spacing w:line="276" w:lineRule="auto"/>
        <w:ind w:left="142"/>
        <w:jc w:val="both"/>
        <w:rPr>
          <w:rFonts w:ascii="Tahoma" w:hAnsi="Tahoma" w:cs="Tahoma"/>
          <w:color w:val="222222"/>
          <w:sz w:val="25"/>
          <w:szCs w:val="25"/>
          <w:lang w:eastAsia="en-US"/>
        </w:rPr>
      </w:pPr>
      <w:r w:rsidRPr="001D4655">
        <w:rPr>
          <w:rFonts w:ascii="Tahoma" w:hAnsi="Tahoma" w:cs="Tahoma"/>
          <w:color w:val="222222"/>
          <w:sz w:val="25"/>
          <w:szCs w:val="25"/>
          <w:lang w:eastAsia="en-US"/>
        </w:rPr>
        <w:t xml:space="preserve">In view of the above and the unsatisfactory performance during the trailing period, the competent authority, on the recommendation of the Hostel Committee, has decided to terminate the engagement forthwith. </w:t>
      </w:r>
    </w:p>
    <w:p w14:paraId="3F3C08A4" w14:textId="10AF9EC8" w:rsidR="001D4655" w:rsidRPr="001D4655" w:rsidRDefault="001D4655" w:rsidP="001D4655">
      <w:pPr>
        <w:shd w:val="clear" w:color="auto" w:fill="FFFFFF"/>
        <w:tabs>
          <w:tab w:val="num" w:pos="142"/>
        </w:tabs>
        <w:spacing w:line="276" w:lineRule="auto"/>
        <w:ind w:left="142"/>
        <w:jc w:val="both"/>
        <w:rPr>
          <w:rFonts w:ascii="Tahoma" w:hAnsi="Tahoma" w:cs="Tahoma"/>
          <w:color w:val="222222"/>
          <w:sz w:val="25"/>
          <w:szCs w:val="25"/>
          <w:lang w:eastAsia="en-US"/>
        </w:rPr>
      </w:pPr>
      <w:r w:rsidRPr="001D4655">
        <w:rPr>
          <w:rFonts w:ascii="Tahoma" w:hAnsi="Tahoma" w:cs="Tahoma"/>
          <w:color w:val="222222"/>
          <w:sz w:val="25"/>
          <w:szCs w:val="25"/>
          <w:lang w:eastAsia="en-US"/>
        </w:rPr>
        <w:t>You are therefore directed to discontinue all</w:t>
      </w:r>
      <w:r>
        <w:rPr>
          <w:rFonts w:ascii="Tahoma" w:hAnsi="Tahoma" w:cs="Tahoma"/>
          <w:color w:val="222222"/>
          <w:sz w:val="25"/>
          <w:szCs w:val="25"/>
          <w:lang w:eastAsia="en-US"/>
        </w:rPr>
        <w:t xml:space="preserve"> hostel</w:t>
      </w:r>
      <w:r w:rsidRPr="001D4655">
        <w:rPr>
          <w:rFonts w:ascii="Tahoma" w:hAnsi="Tahoma" w:cs="Tahoma"/>
          <w:color w:val="222222"/>
          <w:sz w:val="25"/>
          <w:szCs w:val="25"/>
          <w:lang w:eastAsia="en-US"/>
        </w:rPr>
        <w:t xml:space="preserve"> mess</w:t>
      </w:r>
      <w:r>
        <w:rPr>
          <w:rFonts w:ascii="Tahoma" w:hAnsi="Tahoma" w:cs="Tahoma"/>
          <w:color w:val="222222"/>
          <w:sz w:val="25"/>
          <w:szCs w:val="25"/>
          <w:lang w:eastAsia="en-US"/>
        </w:rPr>
        <w:t xml:space="preserve"> </w:t>
      </w:r>
      <w:r w:rsidRPr="001D4655">
        <w:rPr>
          <w:rFonts w:ascii="Tahoma" w:hAnsi="Tahoma" w:cs="Tahoma"/>
          <w:color w:val="222222"/>
          <w:sz w:val="25"/>
          <w:szCs w:val="25"/>
          <w:lang w:eastAsia="en-US"/>
        </w:rPr>
        <w:t>operations within the college premises immediately and to hand over complete charge of the mess premises, along with all utensils, equipment (if any provided by the institution), kitchen items, and other related materials by today before 0</w:t>
      </w:r>
      <w:r>
        <w:rPr>
          <w:rFonts w:ascii="Tahoma" w:hAnsi="Tahoma" w:cs="Tahoma"/>
          <w:color w:val="222222"/>
          <w:sz w:val="25"/>
          <w:szCs w:val="25"/>
          <w:lang w:eastAsia="en-US"/>
        </w:rPr>
        <w:t>4</w:t>
      </w:r>
      <w:r w:rsidRPr="001D4655">
        <w:rPr>
          <w:rFonts w:ascii="Tahoma" w:hAnsi="Tahoma" w:cs="Tahoma"/>
          <w:color w:val="222222"/>
          <w:sz w:val="25"/>
          <w:szCs w:val="25"/>
          <w:lang w:eastAsia="en-US"/>
        </w:rPr>
        <w:t>:00 p.m. The premises should be left in a clean and orderly condition upon handover.</w:t>
      </w:r>
    </w:p>
    <w:p w14:paraId="7D24403F" w14:textId="77777777" w:rsidR="001D4655" w:rsidRDefault="001D4655" w:rsidP="001D4655">
      <w:pPr>
        <w:shd w:val="clear" w:color="auto" w:fill="FFFFFF"/>
        <w:tabs>
          <w:tab w:val="num" w:pos="142"/>
        </w:tabs>
        <w:spacing w:line="276" w:lineRule="auto"/>
        <w:ind w:left="142"/>
        <w:jc w:val="both"/>
        <w:rPr>
          <w:rFonts w:ascii="Tahoma" w:hAnsi="Tahoma" w:cs="Tahoma"/>
          <w:color w:val="222222"/>
          <w:sz w:val="25"/>
          <w:szCs w:val="25"/>
          <w:lang w:eastAsia="en-US"/>
        </w:rPr>
      </w:pPr>
      <w:r w:rsidRPr="001D4655">
        <w:rPr>
          <w:rFonts w:ascii="Tahoma" w:hAnsi="Tahoma" w:cs="Tahoma"/>
          <w:color w:val="222222"/>
          <w:sz w:val="25"/>
          <w:szCs w:val="25"/>
          <w:lang w:eastAsia="en-US"/>
        </w:rPr>
        <w:t>Any failure to comply with these directions shall be viewed seriously and may invite further necessary action as deemed fit by the institution.</w:t>
      </w:r>
    </w:p>
    <w:p w14:paraId="75AE70F9" w14:textId="77777777" w:rsidR="001D4655" w:rsidRDefault="001D4655" w:rsidP="001D4655">
      <w:pPr>
        <w:shd w:val="clear" w:color="auto" w:fill="FFFFFF"/>
        <w:tabs>
          <w:tab w:val="num" w:pos="142"/>
        </w:tabs>
        <w:spacing w:line="276" w:lineRule="auto"/>
        <w:ind w:left="142"/>
        <w:jc w:val="both"/>
        <w:rPr>
          <w:rFonts w:ascii="Tahoma" w:hAnsi="Tahoma" w:cs="Tahoma"/>
          <w:color w:val="222222"/>
          <w:sz w:val="25"/>
          <w:szCs w:val="25"/>
          <w:lang w:eastAsia="en-US"/>
        </w:rPr>
      </w:pPr>
    </w:p>
    <w:p w14:paraId="323E0D37" w14:textId="77777777" w:rsidR="001D4655" w:rsidRPr="001D4655" w:rsidRDefault="001D4655" w:rsidP="001D4655">
      <w:pPr>
        <w:shd w:val="clear" w:color="auto" w:fill="FFFFFF"/>
        <w:tabs>
          <w:tab w:val="num" w:pos="142"/>
        </w:tabs>
        <w:spacing w:line="276" w:lineRule="auto"/>
        <w:ind w:left="142"/>
        <w:jc w:val="both"/>
        <w:rPr>
          <w:rFonts w:ascii="Tahoma" w:hAnsi="Tahoma" w:cs="Tahoma"/>
          <w:color w:val="222222"/>
          <w:sz w:val="25"/>
          <w:szCs w:val="25"/>
          <w:lang w:eastAsia="en-US"/>
        </w:rPr>
      </w:pPr>
    </w:p>
    <w:p w14:paraId="0240E21A" w14:textId="77777777" w:rsidR="001142AB" w:rsidRDefault="001142AB" w:rsidP="001D4655">
      <w:pPr>
        <w:shd w:val="clear" w:color="auto" w:fill="FFFFFF"/>
        <w:tabs>
          <w:tab w:val="num" w:pos="360"/>
        </w:tabs>
        <w:spacing w:line="276" w:lineRule="auto"/>
        <w:ind w:left="142"/>
        <w:jc w:val="both"/>
        <w:rPr>
          <w:rFonts w:ascii="Tahoma" w:hAnsi="Tahoma" w:cs="Tahoma"/>
          <w:color w:val="222222"/>
          <w:sz w:val="25"/>
          <w:szCs w:val="25"/>
          <w:lang w:eastAsia="en-US"/>
        </w:rPr>
      </w:pPr>
    </w:p>
    <w:p w14:paraId="65FDB6F8" w14:textId="77777777" w:rsidR="00B20743" w:rsidRDefault="00B20743" w:rsidP="004A434D">
      <w:pPr>
        <w:shd w:val="clear" w:color="auto" w:fill="FFFFFF"/>
        <w:jc w:val="both"/>
        <w:rPr>
          <w:rFonts w:ascii="Tahoma" w:hAnsi="Tahoma" w:cs="Tahoma"/>
          <w:color w:val="222222"/>
          <w:sz w:val="25"/>
          <w:szCs w:val="25"/>
          <w:lang w:eastAsia="en-US"/>
        </w:rPr>
      </w:pPr>
    </w:p>
    <w:p w14:paraId="7750BE24" w14:textId="0A7C869A"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1142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1FE96326" w:rsidR="00292351" w:rsidRDefault="00D72DDA" w:rsidP="002168A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7DA59EAF" w14:textId="77777777" w:rsidR="00A14487" w:rsidRDefault="00A14487" w:rsidP="00226799">
      <w:pPr>
        <w:shd w:val="clear" w:color="auto" w:fill="FFFFFF"/>
        <w:jc w:val="both"/>
        <w:rPr>
          <w:rFonts w:ascii="Tahoma" w:hAnsi="Tahoma" w:cs="Tahoma"/>
          <w:b/>
          <w:bCs/>
          <w:color w:val="1F1F1F"/>
          <w:sz w:val="24"/>
          <w:szCs w:val="24"/>
        </w:rPr>
      </w:pPr>
    </w:p>
    <w:p w14:paraId="3F78246F" w14:textId="553A5D76" w:rsidR="004A434D" w:rsidRPr="004A434D" w:rsidRDefault="00CC1512" w:rsidP="00CC1512">
      <w:pPr>
        <w:shd w:val="clear" w:color="auto" w:fill="FFFFFF"/>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KGP/Estt/2026</w:t>
      </w:r>
      <w:r>
        <w:rPr>
          <w:rFonts w:ascii="Tahoma" w:hAnsi="Tahoma" w:cs="Tahoma"/>
          <w:sz w:val="24"/>
          <w:szCs w:val="24"/>
        </w:rPr>
        <w:t>/</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p>
    <w:p w14:paraId="70C80929" w14:textId="4088F41B" w:rsidR="006F01FB" w:rsidRDefault="00722853" w:rsidP="00CC1512">
      <w:pPr>
        <w:jc w:val="both"/>
        <w:rPr>
          <w:rFonts w:ascii="Tahoma" w:hAnsi="Tahoma" w:cs="Tahoma"/>
          <w:b/>
          <w:bCs/>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753D0202" w14:textId="423AAED1" w:rsidR="00F61C6E" w:rsidRPr="00071DC2" w:rsidRDefault="00F61C6E" w:rsidP="00071DC2">
      <w:pPr>
        <w:pStyle w:val="ListParagraph"/>
        <w:numPr>
          <w:ilvl w:val="0"/>
          <w:numId w:val="51"/>
        </w:numPr>
        <w:shd w:val="clear" w:color="auto" w:fill="FFFFFF"/>
        <w:ind w:left="284" w:hanging="284"/>
        <w:jc w:val="both"/>
        <w:rPr>
          <w:rFonts w:ascii="Tahoma" w:hAnsi="Tahoma" w:cs="Tahoma"/>
          <w:color w:val="222222"/>
          <w:sz w:val="25"/>
          <w:szCs w:val="25"/>
          <w:lang w:eastAsia="en-US"/>
        </w:rPr>
      </w:pPr>
      <w:r w:rsidRPr="00071DC2">
        <w:rPr>
          <w:rFonts w:ascii="Tahoma" w:hAnsi="Tahoma" w:cs="Tahoma"/>
          <w:color w:val="222222"/>
          <w:sz w:val="25"/>
          <w:szCs w:val="25"/>
          <w:lang w:eastAsia="en-US"/>
        </w:rPr>
        <w:t>Hostel Warden</w:t>
      </w:r>
      <w:r w:rsidR="00071DC2" w:rsidRPr="00071DC2">
        <w:rPr>
          <w:rFonts w:ascii="Tahoma" w:hAnsi="Tahoma" w:cs="Tahoma"/>
          <w:color w:val="222222"/>
          <w:sz w:val="25"/>
          <w:szCs w:val="25"/>
          <w:lang w:eastAsia="en-US"/>
        </w:rPr>
        <w:t>s</w:t>
      </w:r>
      <w:r w:rsidR="00071DC2">
        <w:rPr>
          <w:rFonts w:ascii="Tahoma" w:hAnsi="Tahoma" w:cs="Tahoma"/>
          <w:color w:val="222222"/>
          <w:sz w:val="25"/>
          <w:szCs w:val="25"/>
          <w:lang w:eastAsia="en-US"/>
        </w:rPr>
        <w:t xml:space="preserve">/Superintendents </w:t>
      </w:r>
      <w:r w:rsidRPr="00071DC2">
        <w:rPr>
          <w:rFonts w:ascii="Tahoma" w:hAnsi="Tahoma" w:cs="Tahoma"/>
          <w:color w:val="222222"/>
          <w:sz w:val="25"/>
          <w:szCs w:val="25"/>
          <w:lang w:eastAsia="en-US"/>
        </w:rPr>
        <w:t>for information and necessary action.</w:t>
      </w:r>
    </w:p>
    <w:p w14:paraId="5FA71C3E" w14:textId="3A9541F7" w:rsidR="00071DC2" w:rsidRDefault="00071DC2" w:rsidP="00071DC2">
      <w:pPr>
        <w:pStyle w:val="ListParagraph"/>
        <w:numPr>
          <w:ilvl w:val="0"/>
          <w:numId w:val="51"/>
        </w:numPr>
        <w:shd w:val="clear" w:color="auto" w:fill="FFFFFF"/>
        <w:ind w:left="284" w:hanging="284"/>
        <w:jc w:val="both"/>
        <w:rPr>
          <w:rFonts w:ascii="Tahoma" w:hAnsi="Tahoma" w:cs="Tahoma"/>
          <w:color w:val="222222"/>
          <w:sz w:val="25"/>
          <w:szCs w:val="25"/>
          <w:lang w:eastAsia="en-US"/>
        </w:rPr>
      </w:pPr>
      <w:r>
        <w:rPr>
          <w:rFonts w:ascii="Tahoma" w:hAnsi="Tahoma" w:cs="Tahoma"/>
          <w:color w:val="222222"/>
          <w:sz w:val="25"/>
          <w:szCs w:val="25"/>
          <w:lang w:eastAsia="en-US"/>
        </w:rPr>
        <w:t xml:space="preserve">Hostel </w:t>
      </w:r>
      <w:r w:rsidRPr="00F61C6E">
        <w:rPr>
          <w:rFonts w:ascii="Tahoma" w:hAnsi="Tahoma" w:cs="Tahoma"/>
          <w:color w:val="222222"/>
          <w:sz w:val="25"/>
          <w:szCs w:val="25"/>
          <w:lang w:eastAsia="en-US"/>
        </w:rPr>
        <w:t>Committee</w:t>
      </w:r>
      <w:r>
        <w:rPr>
          <w:rFonts w:ascii="Tahoma" w:hAnsi="Tahoma" w:cs="Tahoma"/>
          <w:color w:val="222222"/>
          <w:sz w:val="25"/>
          <w:szCs w:val="25"/>
          <w:lang w:eastAsia="en-US"/>
        </w:rPr>
        <w:t xml:space="preserve"> </w:t>
      </w:r>
      <w:r w:rsidRPr="00071DC2">
        <w:rPr>
          <w:rFonts w:ascii="Tahoma" w:hAnsi="Tahoma" w:cs="Tahoma"/>
          <w:color w:val="222222"/>
          <w:sz w:val="25"/>
          <w:szCs w:val="25"/>
          <w:lang w:eastAsia="en-US"/>
        </w:rPr>
        <w:t>for information</w:t>
      </w:r>
      <w:r>
        <w:rPr>
          <w:rFonts w:ascii="Tahoma" w:hAnsi="Tahoma" w:cs="Tahoma"/>
          <w:color w:val="222222"/>
          <w:sz w:val="25"/>
          <w:szCs w:val="25"/>
          <w:lang w:eastAsia="en-US"/>
        </w:rPr>
        <w:t>.</w:t>
      </w:r>
    </w:p>
    <w:p w14:paraId="64920A47" w14:textId="77B832E6" w:rsidR="00071DC2" w:rsidRDefault="00F61C6E" w:rsidP="00071DC2">
      <w:pPr>
        <w:pStyle w:val="ListParagraph"/>
        <w:numPr>
          <w:ilvl w:val="0"/>
          <w:numId w:val="51"/>
        </w:numPr>
        <w:shd w:val="clear" w:color="auto" w:fill="FFFFFF"/>
        <w:ind w:left="284" w:hanging="284"/>
        <w:jc w:val="both"/>
        <w:rPr>
          <w:rFonts w:ascii="Tahoma" w:hAnsi="Tahoma" w:cs="Tahoma"/>
          <w:color w:val="222222"/>
          <w:sz w:val="25"/>
          <w:szCs w:val="25"/>
          <w:lang w:eastAsia="en-US"/>
        </w:rPr>
      </w:pPr>
      <w:r w:rsidRPr="00071DC2">
        <w:rPr>
          <w:rFonts w:ascii="Tahoma" w:hAnsi="Tahoma" w:cs="Tahoma"/>
          <w:color w:val="222222"/>
          <w:sz w:val="25"/>
          <w:szCs w:val="25"/>
          <w:lang w:eastAsia="en-US"/>
        </w:rPr>
        <w:t xml:space="preserve">Accounts Section </w:t>
      </w:r>
      <w:r w:rsidR="00071DC2" w:rsidRPr="00071DC2">
        <w:rPr>
          <w:rFonts w:ascii="Tahoma" w:hAnsi="Tahoma" w:cs="Tahoma"/>
          <w:color w:val="222222"/>
          <w:sz w:val="25"/>
          <w:szCs w:val="25"/>
          <w:lang w:eastAsia="en-US"/>
        </w:rPr>
        <w:t>for informatio</w:t>
      </w:r>
      <w:r w:rsidR="00071DC2">
        <w:rPr>
          <w:rFonts w:ascii="Tahoma" w:hAnsi="Tahoma" w:cs="Tahoma"/>
          <w:color w:val="222222"/>
          <w:sz w:val="25"/>
          <w:szCs w:val="25"/>
          <w:lang w:eastAsia="en-US"/>
        </w:rPr>
        <w:t>n.</w:t>
      </w:r>
    </w:p>
    <w:p w14:paraId="542C910E" w14:textId="214EBC14" w:rsidR="004A434D" w:rsidRPr="00071DC2" w:rsidRDefault="00F61C6E" w:rsidP="00071DC2">
      <w:pPr>
        <w:pStyle w:val="ListParagraph"/>
        <w:numPr>
          <w:ilvl w:val="0"/>
          <w:numId w:val="51"/>
        </w:numPr>
        <w:shd w:val="clear" w:color="auto" w:fill="FFFFFF"/>
        <w:ind w:left="284" w:hanging="284"/>
        <w:jc w:val="both"/>
        <w:rPr>
          <w:rFonts w:ascii="Tahoma" w:hAnsi="Tahoma" w:cs="Tahoma"/>
          <w:color w:val="222222"/>
          <w:sz w:val="25"/>
          <w:szCs w:val="25"/>
          <w:lang w:eastAsia="en-US"/>
        </w:rPr>
      </w:pPr>
      <w:r w:rsidRPr="00071DC2">
        <w:rPr>
          <w:rFonts w:ascii="Tahoma" w:hAnsi="Tahoma" w:cs="Tahoma"/>
          <w:color w:val="222222"/>
          <w:sz w:val="25"/>
          <w:szCs w:val="25"/>
          <w:lang w:eastAsia="en-US"/>
        </w:rPr>
        <w:t>Office file.</w:t>
      </w:r>
    </w:p>
    <w:p w14:paraId="25984099" w14:textId="5607F8B1" w:rsidR="00847C59" w:rsidRPr="00E458AC" w:rsidRDefault="00847C59" w:rsidP="00E458AC">
      <w:pPr>
        <w:ind w:left="284"/>
        <w:jc w:val="both"/>
        <w:rPr>
          <w:rFonts w:ascii="Tahoma" w:hAnsi="Tahoma" w:cs="Tahoma"/>
          <w:color w:val="1F1F1F"/>
          <w:sz w:val="26"/>
          <w:szCs w:val="26"/>
        </w:rPr>
      </w:pPr>
    </w:p>
    <w:p w14:paraId="38CD67DD" w14:textId="5CF2FD4E" w:rsidR="00722853" w:rsidRPr="00847C59" w:rsidRDefault="00722853" w:rsidP="00847C59">
      <w:pPr>
        <w:ind w:left="284"/>
        <w:jc w:val="both"/>
        <w:rPr>
          <w:rFonts w:ascii="Tahoma" w:hAnsi="Tahoma" w:cs="Tahoma"/>
          <w:color w:val="1F1F1F"/>
          <w:sz w:val="26"/>
          <w:szCs w:val="26"/>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p w14:paraId="4D78BB56" w14:textId="6B9CC6C5" w:rsidR="00F956CC" w:rsidRPr="00F956CC" w:rsidRDefault="00F956CC" w:rsidP="00F956CC">
      <w:pPr>
        <w:jc w:val="center"/>
        <w:rPr>
          <w:rFonts w:ascii="Tahoma" w:hAnsi="Tahoma" w:cs="Tahoma"/>
          <w:b/>
          <w:bCs/>
          <w:i/>
          <w:iCs/>
        </w:rPr>
      </w:pPr>
      <w:r w:rsidRPr="00F956CC">
        <w:rPr>
          <w:rFonts w:ascii="Tahoma" w:hAnsi="Tahoma" w:cs="Tahoma"/>
          <w:b/>
          <w:bCs/>
          <w:i/>
          <w:iCs/>
        </w:rPr>
        <w:t xml:space="preserve">                                                             Annexure A</w:t>
      </w:r>
    </w:p>
    <w:tbl>
      <w:tblPr>
        <w:tblW w:w="0" w:type="dxa"/>
        <w:tblLook w:val="04A0" w:firstRow="1" w:lastRow="0" w:firstColumn="1" w:lastColumn="0" w:noHBand="0" w:noVBand="1"/>
      </w:tblPr>
      <w:tblGrid>
        <w:gridCol w:w="683"/>
        <w:gridCol w:w="2219"/>
        <w:gridCol w:w="2297"/>
        <w:gridCol w:w="3945"/>
      </w:tblGrid>
      <w:tr w:rsidR="00E92A65" w:rsidRPr="00E92A65" w14:paraId="33B75F91" w14:textId="77777777" w:rsidTr="00E92A65">
        <w:trPr>
          <w:trHeight w:val="113"/>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76573A" w14:textId="77777777" w:rsidR="00E92A65" w:rsidRPr="00E92A65" w:rsidRDefault="00E92A65" w:rsidP="00E92A65">
            <w:pPr>
              <w:jc w:val="center"/>
              <w:rPr>
                <w:rFonts w:ascii="Tahoma" w:hAnsi="Tahoma" w:cs="Tahoma"/>
                <w:b/>
                <w:bCs/>
                <w:color w:val="000000"/>
                <w:sz w:val="20"/>
                <w:szCs w:val="20"/>
              </w:rPr>
            </w:pPr>
            <w:proofErr w:type="gramStart"/>
            <w:r w:rsidRPr="00E92A65">
              <w:rPr>
                <w:rFonts w:ascii="Tahoma" w:hAnsi="Tahoma" w:cs="Tahoma"/>
                <w:b/>
                <w:bCs/>
                <w:color w:val="000000"/>
                <w:sz w:val="20"/>
                <w:szCs w:val="20"/>
              </w:rPr>
              <w:t>S.No</w:t>
            </w:r>
            <w:proofErr w:type="gramEnd"/>
          </w:p>
        </w:tc>
        <w:tc>
          <w:tcPr>
            <w:tcW w:w="0" w:type="auto"/>
            <w:tcBorders>
              <w:top w:val="single" w:sz="4" w:space="0" w:color="auto"/>
              <w:left w:val="nil"/>
              <w:bottom w:val="single" w:sz="4" w:space="0" w:color="auto"/>
              <w:right w:val="single" w:sz="4" w:space="0" w:color="auto"/>
            </w:tcBorders>
            <w:noWrap/>
            <w:vAlign w:val="bottom"/>
            <w:hideMark/>
          </w:tcPr>
          <w:p w14:paraId="6BFD01F1"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Name of the Official</w:t>
            </w:r>
          </w:p>
        </w:tc>
        <w:tc>
          <w:tcPr>
            <w:tcW w:w="0" w:type="auto"/>
            <w:tcBorders>
              <w:top w:val="single" w:sz="4" w:space="0" w:color="auto"/>
              <w:left w:val="nil"/>
              <w:bottom w:val="single" w:sz="4" w:space="0" w:color="auto"/>
              <w:right w:val="single" w:sz="4" w:space="0" w:color="auto"/>
            </w:tcBorders>
            <w:noWrap/>
            <w:vAlign w:val="bottom"/>
            <w:hideMark/>
          </w:tcPr>
          <w:p w14:paraId="64406B64"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Designation</w:t>
            </w:r>
          </w:p>
        </w:tc>
        <w:tc>
          <w:tcPr>
            <w:tcW w:w="0" w:type="auto"/>
            <w:tcBorders>
              <w:top w:val="single" w:sz="4" w:space="0" w:color="auto"/>
              <w:left w:val="nil"/>
              <w:bottom w:val="single" w:sz="4" w:space="0" w:color="auto"/>
              <w:right w:val="single" w:sz="4" w:space="0" w:color="auto"/>
            </w:tcBorders>
            <w:noWrap/>
            <w:vAlign w:val="bottom"/>
            <w:hideMark/>
          </w:tcPr>
          <w:p w14:paraId="1664CA73"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New Place of Posting</w:t>
            </w:r>
          </w:p>
        </w:tc>
      </w:tr>
      <w:tr w:rsidR="00E92A65" w:rsidRPr="00E92A65" w14:paraId="1D3AB52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DA039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w:t>
            </w:r>
          </w:p>
        </w:tc>
        <w:tc>
          <w:tcPr>
            <w:tcW w:w="0" w:type="auto"/>
            <w:tcBorders>
              <w:top w:val="nil"/>
              <w:left w:val="nil"/>
              <w:bottom w:val="single" w:sz="4" w:space="0" w:color="auto"/>
              <w:right w:val="single" w:sz="4" w:space="0" w:color="auto"/>
            </w:tcBorders>
            <w:noWrap/>
            <w:vAlign w:val="bottom"/>
            <w:hideMark/>
          </w:tcPr>
          <w:p w14:paraId="72C8570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Riyaz Ahmad Bhat</w:t>
            </w:r>
          </w:p>
        </w:tc>
        <w:tc>
          <w:tcPr>
            <w:tcW w:w="0" w:type="auto"/>
            <w:tcBorders>
              <w:top w:val="nil"/>
              <w:left w:val="nil"/>
              <w:bottom w:val="single" w:sz="4" w:space="0" w:color="auto"/>
              <w:right w:val="single" w:sz="4" w:space="0" w:color="auto"/>
            </w:tcBorders>
            <w:noWrap/>
            <w:vAlign w:val="bottom"/>
            <w:hideMark/>
          </w:tcPr>
          <w:p w14:paraId="0ABF70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D4F7B5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Accounts Section</w:t>
            </w:r>
          </w:p>
        </w:tc>
      </w:tr>
      <w:tr w:rsidR="00E92A65" w:rsidRPr="00E92A65" w14:paraId="6EBEFC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458F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w:t>
            </w:r>
          </w:p>
        </w:tc>
        <w:tc>
          <w:tcPr>
            <w:tcW w:w="0" w:type="auto"/>
            <w:tcBorders>
              <w:top w:val="nil"/>
              <w:left w:val="nil"/>
              <w:bottom w:val="single" w:sz="4" w:space="0" w:color="auto"/>
              <w:right w:val="single" w:sz="4" w:space="0" w:color="auto"/>
            </w:tcBorders>
            <w:noWrap/>
            <w:vAlign w:val="bottom"/>
            <w:hideMark/>
          </w:tcPr>
          <w:p w14:paraId="3790FAF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Shafi Bhat</w:t>
            </w:r>
          </w:p>
        </w:tc>
        <w:tc>
          <w:tcPr>
            <w:tcW w:w="0" w:type="auto"/>
            <w:tcBorders>
              <w:top w:val="nil"/>
              <w:left w:val="nil"/>
              <w:bottom w:val="single" w:sz="4" w:space="0" w:color="auto"/>
              <w:right w:val="single" w:sz="4" w:space="0" w:color="auto"/>
            </w:tcBorders>
            <w:noWrap/>
            <w:vAlign w:val="bottom"/>
            <w:hideMark/>
          </w:tcPr>
          <w:p w14:paraId="4FF9D4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Chowkidar</w:t>
            </w:r>
          </w:p>
        </w:tc>
        <w:tc>
          <w:tcPr>
            <w:tcW w:w="0" w:type="auto"/>
            <w:tcBorders>
              <w:top w:val="nil"/>
              <w:left w:val="nil"/>
              <w:bottom w:val="single" w:sz="4" w:space="0" w:color="auto"/>
              <w:right w:val="single" w:sz="4" w:space="0" w:color="auto"/>
            </w:tcBorders>
            <w:noWrap/>
            <w:vAlign w:val="bottom"/>
            <w:hideMark/>
          </w:tcPr>
          <w:p w14:paraId="3E6CCB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064DD15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FE393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w:t>
            </w:r>
          </w:p>
        </w:tc>
        <w:tc>
          <w:tcPr>
            <w:tcW w:w="0" w:type="auto"/>
            <w:tcBorders>
              <w:top w:val="nil"/>
              <w:left w:val="nil"/>
              <w:bottom w:val="single" w:sz="4" w:space="0" w:color="auto"/>
              <w:right w:val="single" w:sz="4" w:space="0" w:color="auto"/>
            </w:tcBorders>
            <w:noWrap/>
            <w:vAlign w:val="bottom"/>
            <w:hideMark/>
          </w:tcPr>
          <w:p w14:paraId="489DDBE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Mir</w:t>
            </w:r>
          </w:p>
        </w:tc>
        <w:tc>
          <w:tcPr>
            <w:tcW w:w="0" w:type="auto"/>
            <w:tcBorders>
              <w:top w:val="nil"/>
              <w:left w:val="nil"/>
              <w:bottom w:val="single" w:sz="4" w:space="0" w:color="auto"/>
              <w:right w:val="single" w:sz="4" w:space="0" w:color="auto"/>
            </w:tcBorders>
            <w:noWrap/>
            <w:vAlign w:val="bottom"/>
            <w:hideMark/>
          </w:tcPr>
          <w:p w14:paraId="6B092C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A082A5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72654CF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46F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w:t>
            </w:r>
          </w:p>
        </w:tc>
        <w:tc>
          <w:tcPr>
            <w:tcW w:w="0" w:type="auto"/>
            <w:tcBorders>
              <w:top w:val="nil"/>
              <w:left w:val="nil"/>
              <w:bottom w:val="single" w:sz="4" w:space="0" w:color="auto"/>
              <w:right w:val="single" w:sz="4" w:space="0" w:color="auto"/>
            </w:tcBorders>
            <w:noWrap/>
            <w:vAlign w:val="bottom"/>
            <w:hideMark/>
          </w:tcPr>
          <w:p w14:paraId="1212FE9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Rouf Ahmad Mir</w:t>
            </w:r>
          </w:p>
        </w:tc>
        <w:tc>
          <w:tcPr>
            <w:tcW w:w="0" w:type="auto"/>
            <w:tcBorders>
              <w:top w:val="nil"/>
              <w:left w:val="nil"/>
              <w:bottom w:val="single" w:sz="4" w:space="0" w:color="auto"/>
              <w:right w:val="single" w:sz="4" w:space="0" w:color="auto"/>
            </w:tcBorders>
            <w:noWrap/>
            <w:vAlign w:val="bottom"/>
            <w:hideMark/>
          </w:tcPr>
          <w:p w14:paraId="7DBCB80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4BED871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Admission Section</w:t>
            </w:r>
          </w:p>
        </w:tc>
      </w:tr>
      <w:tr w:rsidR="00E92A65" w:rsidRPr="00E92A65" w14:paraId="0F1743E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34642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5</w:t>
            </w:r>
          </w:p>
        </w:tc>
        <w:tc>
          <w:tcPr>
            <w:tcW w:w="0" w:type="auto"/>
            <w:tcBorders>
              <w:top w:val="nil"/>
              <w:left w:val="nil"/>
              <w:bottom w:val="single" w:sz="4" w:space="0" w:color="auto"/>
              <w:right w:val="single" w:sz="4" w:space="0" w:color="auto"/>
            </w:tcBorders>
            <w:noWrap/>
            <w:vAlign w:val="bottom"/>
            <w:hideMark/>
          </w:tcPr>
          <w:p w14:paraId="2977A6A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Showkat Ahmad Dar</w:t>
            </w:r>
          </w:p>
        </w:tc>
        <w:tc>
          <w:tcPr>
            <w:tcW w:w="0" w:type="auto"/>
            <w:tcBorders>
              <w:top w:val="nil"/>
              <w:left w:val="nil"/>
              <w:bottom w:val="single" w:sz="4" w:space="0" w:color="auto"/>
              <w:right w:val="single" w:sz="4" w:space="0" w:color="auto"/>
            </w:tcBorders>
            <w:noWrap/>
            <w:vAlign w:val="bottom"/>
            <w:hideMark/>
          </w:tcPr>
          <w:p w14:paraId="6E4158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BE8DA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Automobile Engg</w:t>
            </w:r>
          </w:p>
        </w:tc>
      </w:tr>
      <w:tr w:rsidR="00E92A65" w:rsidRPr="00E92A65" w14:paraId="4543F6F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A94B5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6</w:t>
            </w:r>
          </w:p>
        </w:tc>
        <w:tc>
          <w:tcPr>
            <w:tcW w:w="0" w:type="auto"/>
            <w:tcBorders>
              <w:top w:val="nil"/>
              <w:left w:val="nil"/>
              <w:bottom w:val="single" w:sz="4" w:space="0" w:color="auto"/>
              <w:right w:val="single" w:sz="4" w:space="0" w:color="auto"/>
            </w:tcBorders>
            <w:noWrap/>
            <w:vAlign w:val="bottom"/>
            <w:hideMark/>
          </w:tcPr>
          <w:p w14:paraId="05FE45FE"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Chachi</w:t>
            </w:r>
          </w:p>
        </w:tc>
        <w:tc>
          <w:tcPr>
            <w:tcW w:w="0" w:type="auto"/>
            <w:tcBorders>
              <w:top w:val="nil"/>
              <w:left w:val="nil"/>
              <w:bottom w:val="single" w:sz="4" w:space="0" w:color="auto"/>
              <w:right w:val="single" w:sz="4" w:space="0" w:color="auto"/>
            </w:tcBorders>
            <w:noWrap/>
            <w:vAlign w:val="bottom"/>
            <w:hideMark/>
          </w:tcPr>
          <w:p w14:paraId="06CFE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7074A0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Academic Coordinator/Academic Cell</w:t>
            </w:r>
          </w:p>
        </w:tc>
      </w:tr>
      <w:tr w:rsidR="00E92A65" w:rsidRPr="00E92A65" w14:paraId="5D50B43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73D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7</w:t>
            </w:r>
          </w:p>
        </w:tc>
        <w:tc>
          <w:tcPr>
            <w:tcW w:w="0" w:type="auto"/>
            <w:tcBorders>
              <w:top w:val="nil"/>
              <w:left w:val="nil"/>
              <w:bottom w:val="single" w:sz="4" w:space="0" w:color="auto"/>
              <w:right w:val="single" w:sz="4" w:space="0" w:color="auto"/>
            </w:tcBorders>
            <w:noWrap/>
            <w:vAlign w:val="bottom"/>
            <w:hideMark/>
          </w:tcPr>
          <w:p w14:paraId="22A864D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Syed Mueizah Younis</w:t>
            </w:r>
          </w:p>
        </w:tc>
        <w:tc>
          <w:tcPr>
            <w:tcW w:w="0" w:type="auto"/>
            <w:tcBorders>
              <w:top w:val="nil"/>
              <w:left w:val="nil"/>
              <w:bottom w:val="single" w:sz="4" w:space="0" w:color="auto"/>
              <w:right w:val="single" w:sz="4" w:space="0" w:color="auto"/>
            </w:tcBorders>
            <w:noWrap/>
            <w:vAlign w:val="bottom"/>
            <w:hideMark/>
          </w:tcPr>
          <w:p w14:paraId="313104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0822EF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0900284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C1F61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8</w:t>
            </w:r>
          </w:p>
        </w:tc>
        <w:tc>
          <w:tcPr>
            <w:tcW w:w="0" w:type="auto"/>
            <w:tcBorders>
              <w:top w:val="nil"/>
              <w:left w:val="nil"/>
              <w:bottom w:val="single" w:sz="4" w:space="0" w:color="auto"/>
              <w:right w:val="single" w:sz="4" w:space="0" w:color="auto"/>
            </w:tcBorders>
            <w:noWrap/>
            <w:vAlign w:val="bottom"/>
            <w:hideMark/>
          </w:tcPr>
          <w:p w14:paraId="5AE58C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Anjit Kumar</w:t>
            </w:r>
          </w:p>
        </w:tc>
        <w:tc>
          <w:tcPr>
            <w:tcW w:w="0" w:type="auto"/>
            <w:tcBorders>
              <w:top w:val="nil"/>
              <w:left w:val="nil"/>
              <w:bottom w:val="single" w:sz="4" w:space="0" w:color="auto"/>
              <w:right w:val="single" w:sz="4" w:space="0" w:color="auto"/>
            </w:tcBorders>
            <w:noWrap/>
            <w:vAlign w:val="bottom"/>
            <w:hideMark/>
          </w:tcPr>
          <w:p w14:paraId="3358C5E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6FAE33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309782B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615A5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9</w:t>
            </w:r>
          </w:p>
        </w:tc>
        <w:tc>
          <w:tcPr>
            <w:tcW w:w="0" w:type="auto"/>
            <w:tcBorders>
              <w:top w:val="nil"/>
              <w:left w:val="nil"/>
              <w:bottom w:val="single" w:sz="4" w:space="0" w:color="auto"/>
              <w:right w:val="single" w:sz="4" w:space="0" w:color="auto"/>
            </w:tcBorders>
            <w:noWrap/>
            <w:vAlign w:val="bottom"/>
            <w:hideMark/>
          </w:tcPr>
          <w:p w14:paraId="676C901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w:t>
            </w:r>
          </w:p>
        </w:tc>
        <w:tc>
          <w:tcPr>
            <w:tcW w:w="0" w:type="auto"/>
            <w:tcBorders>
              <w:top w:val="nil"/>
              <w:left w:val="nil"/>
              <w:bottom w:val="single" w:sz="4" w:space="0" w:color="auto"/>
              <w:right w:val="single" w:sz="4" w:space="0" w:color="auto"/>
            </w:tcBorders>
            <w:noWrap/>
            <w:vAlign w:val="bottom"/>
            <w:hideMark/>
          </w:tcPr>
          <w:p w14:paraId="4AE0CF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D9462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39D0807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F7D84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10</w:t>
            </w:r>
          </w:p>
        </w:tc>
        <w:tc>
          <w:tcPr>
            <w:tcW w:w="0" w:type="auto"/>
            <w:tcBorders>
              <w:top w:val="nil"/>
              <w:left w:val="nil"/>
              <w:bottom w:val="single" w:sz="4" w:space="0" w:color="auto"/>
              <w:right w:val="single" w:sz="4" w:space="0" w:color="auto"/>
            </w:tcBorders>
            <w:noWrap/>
            <w:vAlign w:val="bottom"/>
            <w:hideMark/>
          </w:tcPr>
          <w:p w14:paraId="4D506E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Hilal Ahmad Rather</w:t>
            </w:r>
          </w:p>
        </w:tc>
        <w:tc>
          <w:tcPr>
            <w:tcW w:w="0" w:type="auto"/>
            <w:tcBorders>
              <w:top w:val="nil"/>
              <w:left w:val="nil"/>
              <w:bottom w:val="single" w:sz="4" w:space="0" w:color="auto"/>
              <w:right w:val="single" w:sz="4" w:space="0" w:color="auto"/>
            </w:tcBorders>
            <w:noWrap/>
            <w:vAlign w:val="bottom"/>
            <w:hideMark/>
          </w:tcPr>
          <w:p w14:paraId="219D9CB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692D3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0562230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EDC90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11</w:t>
            </w:r>
          </w:p>
        </w:tc>
        <w:tc>
          <w:tcPr>
            <w:tcW w:w="0" w:type="auto"/>
            <w:tcBorders>
              <w:top w:val="nil"/>
              <w:left w:val="nil"/>
              <w:bottom w:val="single" w:sz="4" w:space="0" w:color="auto"/>
              <w:right w:val="single" w:sz="4" w:space="0" w:color="auto"/>
            </w:tcBorders>
            <w:noWrap/>
            <w:vAlign w:val="bottom"/>
            <w:hideMark/>
          </w:tcPr>
          <w:p w14:paraId="3E9B69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Lone</w:t>
            </w:r>
          </w:p>
        </w:tc>
        <w:tc>
          <w:tcPr>
            <w:tcW w:w="0" w:type="auto"/>
            <w:tcBorders>
              <w:top w:val="nil"/>
              <w:left w:val="nil"/>
              <w:bottom w:val="single" w:sz="4" w:space="0" w:color="auto"/>
              <w:right w:val="single" w:sz="4" w:space="0" w:color="auto"/>
            </w:tcBorders>
            <w:noWrap/>
            <w:vAlign w:val="bottom"/>
            <w:hideMark/>
          </w:tcPr>
          <w:p w14:paraId="6B1CB7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7BBA9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7DA5CF5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0E5F4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12</w:t>
            </w:r>
          </w:p>
        </w:tc>
        <w:tc>
          <w:tcPr>
            <w:tcW w:w="0" w:type="auto"/>
            <w:tcBorders>
              <w:top w:val="nil"/>
              <w:left w:val="nil"/>
              <w:bottom w:val="single" w:sz="4" w:space="0" w:color="auto"/>
              <w:right w:val="single" w:sz="4" w:space="0" w:color="auto"/>
            </w:tcBorders>
            <w:noWrap/>
            <w:vAlign w:val="bottom"/>
            <w:hideMark/>
          </w:tcPr>
          <w:p w14:paraId="30E44D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Bilal</w:t>
            </w:r>
          </w:p>
        </w:tc>
        <w:tc>
          <w:tcPr>
            <w:tcW w:w="0" w:type="auto"/>
            <w:tcBorders>
              <w:top w:val="nil"/>
              <w:left w:val="nil"/>
              <w:bottom w:val="single" w:sz="4" w:space="0" w:color="auto"/>
              <w:right w:val="single" w:sz="4" w:space="0" w:color="auto"/>
            </w:tcBorders>
            <w:noWrap/>
            <w:vAlign w:val="bottom"/>
            <w:hideMark/>
          </w:tcPr>
          <w:p w14:paraId="41838D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6ECB05A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Driver/Automobile</w:t>
            </w:r>
          </w:p>
        </w:tc>
      </w:tr>
      <w:tr w:rsidR="00E92A65" w:rsidRPr="00E92A65" w14:paraId="4608D15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10CCA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13</w:t>
            </w:r>
          </w:p>
        </w:tc>
        <w:tc>
          <w:tcPr>
            <w:tcW w:w="0" w:type="auto"/>
            <w:tcBorders>
              <w:top w:val="nil"/>
              <w:left w:val="nil"/>
              <w:bottom w:val="single" w:sz="4" w:space="0" w:color="auto"/>
              <w:right w:val="single" w:sz="4" w:space="0" w:color="auto"/>
            </w:tcBorders>
            <w:noWrap/>
            <w:vAlign w:val="bottom"/>
            <w:hideMark/>
          </w:tcPr>
          <w:p w14:paraId="6888A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Arif Beigh</w:t>
            </w:r>
          </w:p>
        </w:tc>
        <w:tc>
          <w:tcPr>
            <w:tcW w:w="0" w:type="auto"/>
            <w:tcBorders>
              <w:top w:val="nil"/>
              <w:left w:val="nil"/>
              <w:bottom w:val="single" w:sz="4" w:space="0" w:color="auto"/>
              <w:right w:val="single" w:sz="4" w:space="0" w:color="auto"/>
            </w:tcBorders>
            <w:noWrap/>
            <w:vAlign w:val="bottom"/>
            <w:hideMark/>
          </w:tcPr>
          <w:p w14:paraId="5E072C5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Instrument Repairer</w:t>
            </w:r>
          </w:p>
        </w:tc>
        <w:tc>
          <w:tcPr>
            <w:tcW w:w="0" w:type="auto"/>
            <w:tcBorders>
              <w:top w:val="nil"/>
              <w:left w:val="nil"/>
              <w:bottom w:val="single" w:sz="4" w:space="0" w:color="auto"/>
              <w:right w:val="single" w:sz="4" w:space="0" w:color="auto"/>
            </w:tcBorders>
            <w:noWrap/>
            <w:vAlign w:val="bottom"/>
            <w:hideMark/>
          </w:tcPr>
          <w:p w14:paraId="543D12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B2664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54E8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14</w:t>
            </w:r>
          </w:p>
        </w:tc>
        <w:tc>
          <w:tcPr>
            <w:tcW w:w="0" w:type="auto"/>
            <w:tcBorders>
              <w:top w:val="nil"/>
              <w:left w:val="nil"/>
              <w:bottom w:val="single" w:sz="4" w:space="0" w:color="auto"/>
              <w:right w:val="single" w:sz="4" w:space="0" w:color="auto"/>
            </w:tcBorders>
            <w:noWrap/>
            <w:vAlign w:val="bottom"/>
            <w:hideMark/>
          </w:tcPr>
          <w:p w14:paraId="636393E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Waseem Bhat</w:t>
            </w:r>
          </w:p>
        </w:tc>
        <w:tc>
          <w:tcPr>
            <w:tcW w:w="0" w:type="auto"/>
            <w:tcBorders>
              <w:top w:val="nil"/>
              <w:left w:val="nil"/>
              <w:bottom w:val="single" w:sz="4" w:space="0" w:color="auto"/>
              <w:right w:val="single" w:sz="4" w:space="0" w:color="auto"/>
            </w:tcBorders>
            <w:noWrap/>
            <w:vAlign w:val="bottom"/>
            <w:hideMark/>
          </w:tcPr>
          <w:p w14:paraId="7E2EB7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Lab Technician</w:t>
            </w:r>
          </w:p>
        </w:tc>
        <w:tc>
          <w:tcPr>
            <w:tcW w:w="0" w:type="auto"/>
            <w:tcBorders>
              <w:top w:val="nil"/>
              <w:left w:val="nil"/>
              <w:bottom w:val="single" w:sz="4" w:space="0" w:color="auto"/>
              <w:right w:val="single" w:sz="4" w:space="0" w:color="auto"/>
            </w:tcBorders>
            <w:noWrap/>
            <w:vAlign w:val="bottom"/>
            <w:hideMark/>
          </w:tcPr>
          <w:p w14:paraId="6151D3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05E4DC7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AE411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15</w:t>
            </w:r>
          </w:p>
        </w:tc>
        <w:tc>
          <w:tcPr>
            <w:tcW w:w="0" w:type="auto"/>
            <w:tcBorders>
              <w:top w:val="nil"/>
              <w:left w:val="nil"/>
              <w:bottom w:val="single" w:sz="4" w:space="0" w:color="auto"/>
              <w:right w:val="single" w:sz="4" w:space="0" w:color="auto"/>
            </w:tcBorders>
            <w:noWrap/>
            <w:vAlign w:val="bottom"/>
            <w:hideMark/>
          </w:tcPr>
          <w:p w14:paraId="0A6D44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Afrooza Bashir</w:t>
            </w:r>
          </w:p>
        </w:tc>
        <w:tc>
          <w:tcPr>
            <w:tcW w:w="0" w:type="auto"/>
            <w:tcBorders>
              <w:top w:val="nil"/>
              <w:left w:val="nil"/>
              <w:bottom w:val="single" w:sz="4" w:space="0" w:color="auto"/>
              <w:right w:val="single" w:sz="4" w:space="0" w:color="auto"/>
            </w:tcBorders>
            <w:noWrap/>
            <w:vAlign w:val="bottom"/>
            <w:hideMark/>
          </w:tcPr>
          <w:p w14:paraId="1CE70D7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66FCA8C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E6A577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EAE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16</w:t>
            </w:r>
          </w:p>
        </w:tc>
        <w:tc>
          <w:tcPr>
            <w:tcW w:w="0" w:type="auto"/>
            <w:tcBorders>
              <w:top w:val="nil"/>
              <w:left w:val="nil"/>
              <w:bottom w:val="single" w:sz="4" w:space="0" w:color="auto"/>
              <w:right w:val="single" w:sz="4" w:space="0" w:color="auto"/>
            </w:tcBorders>
            <w:noWrap/>
            <w:vAlign w:val="bottom"/>
            <w:hideMark/>
          </w:tcPr>
          <w:p w14:paraId="4ACE032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Mushtaq Punjabi</w:t>
            </w:r>
          </w:p>
        </w:tc>
        <w:tc>
          <w:tcPr>
            <w:tcW w:w="0" w:type="auto"/>
            <w:tcBorders>
              <w:top w:val="nil"/>
              <w:left w:val="nil"/>
              <w:bottom w:val="single" w:sz="4" w:space="0" w:color="auto"/>
              <w:right w:val="single" w:sz="4" w:space="0" w:color="auto"/>
            </w:tcBorders>
            <w:noWrap/>
            <w:vAlign w:val="bottom"/>
            <w:hideMark/>
          </w:tcPr>
          <w:p w14:paraId="5C5B623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38D354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39C2EFF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A9E2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17</w:t>
            </w:r>
          </w:p>
        </w:tc>
        <w:tc>
          <w:tcPr>
            <w:tcW w:w="0" w:type="auto"/>
            <w:tcBorders>
              <w:top w:val="nil"/>
              <w:left w:val="nil"/>
              <w:bottom w:val="single" w:sz="4" w:space="0" w:color="auto"/>
              <w:right w:val="single" w:sz="4" w:space="0" w:color="auto"/>
            </w:tcBorders>
            <w:noWrap/>
            <w:vAlign w:val="bottom"/>
            <w:hideMark/>
          </w:tcPr>
          <w:p w14:paraId="4060F91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Atiqua</w:t>
            </w:r>
            <w:proofErr w:type="spellEnd"/>
            <w:r w:rsidRPr="00E92A65">
              <w:rPr>
                <w:rFonts w:ascii="Tahoma" w:hAnsi="Tahoma" w:cs="Tahoma"/>
                <w:color w:val="000000"/>
                <w:sz w:val="20"/>
                <w:szCs w:val="20"/>
              </w:rPr>
              <w:t xml:space="preserve"> Bano</w:t>
            </w:r>
          </w:p>
        </w:tc>
        <w:tc>
          <w:tcPr>
            <w:tcW w:w="0" w:type="auto"/>
            <w:tcBorders>
              <w:top w:val="nil"/>
              <w:left w:val="nil"/>
              <w:bottom w:val="single" w:sz="4" w:space="0" w:color="auto"/>
              <w:right w:val="single" w:sz="4" w:space="0" w:color="auto"/>
            </w:tcBorders>
            <w:noWrap/>
            <w:vAlign w:val="bottom"/>
            <w:hideMark/>
          </w:tcPr>
          <w:p w14:paraId="633FF04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6F2556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1E2CF6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67C9C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18</w:t>
            </w:r>
          </w:p>
        </w:tc>
        <w:tc>
          <w:tcPr>
            <w:tcW w:w="0" w:type="auto"/>
            <w:tcBorders>
              <w:top w:val="nil"/>
              <w:left w:val="nil"/>
              <w:bottom w:val="single" w:sz="4" w:space="0" w:color="auto"/>
              <w:right w:val="single" w:sz="4" w:space="0" w:color="auto"/>
            </w:tcBorders>
            <w:noWrap/>
            <w:vAlign w:val="bottom"/>
            <w:hideMark/>
          </w:tcPr>
          <w:p w14:paraId="7583A5C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Shabir Ahmad Sheikh</w:t>
            </w:r>
          </w:p>
        </w:tc>
        <w:tc>
          <w:tcPr>
            <w:tcW w:w="0" w:type="auto"/>
            <w:tcBorders>
              <w:top w:val="nil"/>
              <w:left w:val="nil"/>
              <w:bottom w:val="single" w:sz="4" w:space="0" w:color="auto"/>
              <w:right w:val="single" w:sz="4" w:space="0" w:color="auto"/>
            </w:tcBorders>
            <w:noWrap/>
            <w:vAlign w:val="bottom"/>
            <w:hideMark/>
          </w:tcPr>
          <w:p w14:paraId="567AE1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31BD7A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681C274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FEA44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19</w:t>
            </w:r>
          </w:p>
        </w:tc>
        <w:tc>
          <w:tcPr>
            <w:tcW w:w="0" w:type="auto"/>
            <w:tcBorders>
              <w:top w:val="nil"/>
              <w:left w:val="nil"/>
              <w:bottom w:val="single" w:sz="4" w:space="0" w:color="auto"/>
              <w:right w:val="single" w:sz="4" w:space="0" w:color="auto"/>
            </w:tcBorders>
            <w:noWrap/>
            <w:vAlign w:val="bottom"/>
            <w:hideMark/>
          </w:tcPr>
          <w:p w14:paraId="6CF21D0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Aaqif Ahmad Lone</w:t>
            </w:r>
          </w:p>
        </w:tc>
        <w:tc>
          <w:tcPr>
            <w:tcW w:w="0" w:type="auto"/>
            <w:tcBorders>
              <w:top w:val="nil"/>
              <w:left w:val="nil"/>
              <w:bottom w:val="single" w:sz="4" w:space="0" w:color="auto"/>
              <w:right w:val="single" w:sz="4" w:space="0" w:color="auto"/>
            </w:tcBorders>
            <w:noWrap/>
            <w:vAlign w:val="bottom"/>
            <w:hideMark/>
          </w:tcPr>
          <w:p w14:paraId="1F5157F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0EA842E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w:t>
            </w:r>
          </w:p>
        </w:tc>
      </w:tr>
      <w:tr w:rsidR="00E92A65" w:rsidRPr="00E92A65" w14:paraId="3A0DFFE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B1CD7C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20</w:t>
            </w:r>
          </w:p>
        </w:tc>
        <w:tc>
          <w:tcPr>
            <w:tcW w:w="0" w:type="auto"/>
            <w:tcBorders>
              <w:top w:val="nil"/>
              <w:left w:val="nil"/>
              <w:bottom w:val="single" w:sz="4" w:space="0" w:color="auto"/>
              <w:right w:val="single" w:sz="4" w:space="0" w:color="auto"/>
            </w:tcBorders>
            <w:noWrap/>
            <w:vAlign w:val="bottom"/>
            <w:hideMark/>
          </w:tcPr>
          <w:p w14:paraId="3C8F55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Saima Ibraheem</w:t>
            </w:r>
          </w:p>
        </w:tc>
        <w:tc>
          <w:tcPr>
            <w:tcW w:w="0" w:type="auto"/>
            <w:tcBorders>
              <w:top w:val="nil"/>
              <w:left w:val="nil"/>
              <w:bottom w:val="single" w:sz="4" w:space="0" w:color="auto"/>
              <w:right w:val="single" w:sz="4" w:space="0" w:color="auto"/>
            </w:tcBorders>
            <w:noWrap/>
            <w:vAlign w:val="bottom"/>
            <w:hideMark/>
          </w:tcPr>
          <w:p w14:paraId="61C71F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F17AB2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Section/LT</w:t>
            </w:r>
          </w:p>
        </w:tc>
      </w:tr>
      <w:tr w:rsidR="00E92A65" w:rsidRPr="00E92A65" w14:paraId="5D0F874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61F7A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21</w:t>
            </w:r>
          </w:p>
        </w:tc>
        <w:tc>
          <w:tcPr>
            <w:tcW w:w="0" w:type="auto"/>
            <w:tcBorders>
              <w:top w:val="nil"/>
              <w:left w:val="nil"/>
              <w:bottom w:val="single" w:sz="4" w:space="0" w:color="auto"/>
              <w:right w:val="single" w:sz="4" w:space="0" w:color="auto"/>
            </w:tcBorders>
            <w:noWrap/>
            <w:vAlign w:val="bottom"/>
            <w:hideMark/>
          </w:tcPr>
          <w:p w14:paraId="40A9110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Suhail Sultan</w:t>
            </w:r>
          </w:p>
        </w:tc>
        <w:tc>
          <w:tcPr>
            <w:tcW w:w="0" w:type="auto"/>
            <w:tcBorders>
              <w:top w:val="nil"/>
              <w:left w:val="nil"/>
              <w:bottom w:val="single" w:sz="4" w:space="0" w:color="auto"/>
              <w:right w:val="single" w:sz="4" w:space="0" w:color="auto"/>
            </w:tcBorders>
            <w:noWrap/>
            <w:vAlign w:val="bottom"/>
            <w:hideMark/>
          </w:tcPr>
          <w:p w14:paraId="30FDFF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Plumber</w:t>
            </w:r>
          </w:p>
        </w:tc>
        <w:tc>
          <w:tcPr>
            <w:tcW w:w="0" w:type="auto"/>
            <w:tcBorders>
              <w:top w:val="nil"/>
              <w:left w:val="nil"/>
              <w:bottom w:val="single" w:sz="4" w:space="0" w:color="auto"/>
              <w:right w:val="single" w:sz="4" w:space="0" w:color="auto"/>
            </w:tcBorders>
            <w:noWrap/>
            <w:vAlign w:val="bottom"/>
            <w:hideMark/>
          </w:tcPr>
          <w:p w14:paraId="1B42645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2C72908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C5F2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22</w:t>
            </w:r>
          </w:p>
        </w:tc>
        <w:tc>
          <w:tcPr>
            <w:tcW w:w="0" w:type="auto"/>
            <w:tcBorders>
              <w:top w:val="nil"/>
              <w:left w:val="nil"/>
              <w:bottom w:val="single" w:sz="4" w:space="0" w:color="auto"/>
              <w:right w:val="single" w:sz="4" w:space="0" w:color="auto"/>
            </w:tcBorders>
            <w:noWrap/>
            <w:vAlign w:val="bottom"/>
            <w:hideMark/>
          </w:tcPr>
          <w:p w14:paraId="3FE6CA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Mushtaq</w:t>
            </w:r>
          </w:p>
        </w:tc>
        <w:tc>
          <w:tcPr>
            <w:tcW w:w="0" w:type="auto"/>
            <w:tcBorders>
              <w:top w:val="nil"/>
              <w:left w:val="nil"/>
              <w:bottom w:val="single" w:sz="4" w:space="0" w:color="auto"/>
              <w:right w:val="single" w:sz="4" w:space="0" w:color="auto"/>
            </w:tcBorders>
            <w:noWrap/>
            <w:vAlign w:val="bottom"/>
            <w:hideMark/>
          </w:tcPr>
          <w:p w14:paraId="13F0D4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Electrician</w:t>
            </w:r>
          </w:p>
        </w:tc>
        <w:tc>
          <w:tcPr>
            <w:tcW w:w="0" w:type="auto"/>
            <w:tcBorders>
              <w:top w:val="nil"/>
              <w:left w:val="nil"/>
              <w:bottom w:val="single" w:sz="4" w:space="0" w:color="auto"/>
              <w:right w:val="single" w:sz="4" w:space="0" w:color="auto"/>
            </w:tcBorders>
            <w:noWrap/>
            <w:vAlign w:val="bottom"/>
            <w:hideMark/>
          </w:tcPr>
          <w:p w14:paraId="19069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560CD93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21E674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23</w:t>
            </w:r>
          </w:p>
        </w:tc>
        <w:tc>
          <w:tcPr>
            <w:tcW w:w="0" w:type="auto"/>
            <w:tcBorders>
              <w:top w:val="nil"/>
              <w:left w:val="nil"/>
              <w:bottom w:val="single" w:sz="4" w:space="0" w:color="auto"/>
              <w:right w:val="single" w:sz="4" w:space="0" w:color="auto"/>
            </w:tcBorders>
            <w:noWrap/>
            <w:vAlign w:val="bottom"/>
            <w:hideMark/>
          </w:tcPr>
          <w:p w14:paraId="236BD9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Manish Kumar</w:t>
            </w:r>
          </w:p>
        </w:tc>
        <w:tc>
          <w:tcPr>
            <w:tcW w:w="0" w:type="auto"/>
            <w:tcBorders>
              <w:top w:val="nil"/>
              <w:left w:val="nil"/>
              <w:bottom w:val="single" w:sz="4" w:space="0" w:color="auto"/>
              <w:right w:val="single" w:sz="4" w:space="0" w:color="auto"/>
            </w:tcBorders>
            <w:noWrap/>
            <w:vAlign w:val="bottom"/>
            <w:hideMark/>
          </w:tcPr>
          <w:p w14:paraId="7B85746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9D045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Estates/Wood</w:t>
            </w:r>
          </w:p>
        </w:tc>
      </w:tr>
      <w:tr w:rsidR="00E92A65" w:rsidRPr="00E92A65" w14:paraId="0FA254A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5F683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24</w:t>
            </w:r>
          </w:p>
        </w:tc>
        <w:tc>
          <w:tcPr>
            <w:tcW w:w="0" w:type="auto"/>
            <w:tcBorders>
              <w:top w:val="nil"/>
              <w:left w:val="nil"/>
              <w:bottom w:val="single" w:sz="4" w:space="0" w:color="auto"/>
              <w:right w:val="single" w:sz="4" w:space="0" w:color="auto"/>
            </w:tcBorders>
            <w:noWrap/>
            <w:vAlign w:val="bottom"/>
            <w:hideMark/>
          </w:tcPr>
          <w:p w14:paraId="1D2B21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Ganie</w:t>
            </w:r>
          </w:p>
        </w:tc>
        <w:tc>
          <w:tcPr>
            <w:tcW w:w="0" w:type="auto"/>
            <w:tcBorders>
              <w:top w:val="nil"/>
              <w:left w:val="nil"/>
              <w:bottom w:val="single" w:sz="4" w:space="0" w:color="auto"/>
              <w:right w:val="single" w:sz="4" w:space="0" w:color="auto"/>
            </w:tcBorders>
            <w:noWrap/>
            <w:vAlign w:val="bottom"/>
            <w:hideMark/>
          </w:tcPr>
          <w:p w14:paraId="1AAC01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Gardener</w:t>
            </w:r>
          </w:p>
        </w:tc>
        <w:tc>
          <w:tcPr>
            <w:tcW w:w="0" w:type="auto"/>
            <w:tcBorders>
              <w:top w:val="nil"/>
              <w:left w:val="nil"/>
              <w:bottom w:val="single" w:sz="4" w:space="0" w:color="auto"/>
              <w:right w:val="single" w:sz="4" w:space="0" w:color="auto"/>
            </w:tcBorders>
            <w:noWrap/>
            <w:vAlign w:val="bottom"/>
            <w:hideMark/>
          </w:tcPr>
          <w:p w14:paraId="53C0344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2766F90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1970B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25</w:t>
            </w:r>
          </w:p>
        </w:tc>
        <w:tc>
          <w:tcPr>
            <w:tcW w:w="0" w:type="auto"/>
            <w:tcBorders>
              <w:top w:val="nil"/>
              <w:left w:val="nil"/>
              <w:bottom w:val="single" w:sz="4" w:space="0" w:color="auto"/>
              <w:right w:val="single" w:sz="4" w:space="0" w:color="auto"/>
            </w:tcBorders>
            <w:noWrap/>
            <w:vAlign w:val="bottom"/>
            <w:hideMark/>
          </w:tcPr>
          <w:p w14:paraId="7AB03FF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Abdul Majid Malik</w:t>
            </w:r>
          </w:p>
        </w:tc>
        <w:tc>
          <w:tcPr>
            <w:tcW w:w="0" w:type="auto"/>
            <w:tcBorders>
              <w:top w:val="nil"/>
              <w:left w:val="nil"/>
              <w:bottom w:val="single" w:sz="4" w:space="0" w:color="auto"/>
              <w:right w:val="single" w:sz="4" w:space="0" w:color="auto"/>
            </w:tcBorders>
            <w:noWrap/>
            <w:vAlign w:val="bottom"/>
            <w:hideMark/>
          </w:tcPr>
          <w:p w14:paraId="569380A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73BCA7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9BD651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46CC0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26</w:t>
            </w:r>
          </w:p>
        </w:tc>
        <w:tc>
          <w:tcPr>
            <w:tcW w:w="0" w:type="auto"/>
            <w:tcBorders>
              <w:top w:val="nil"/>
              <w:left w:val="nil"/>
              <w:bottom w:val="single" w:sz="4" w:space="0" w:color="auto"/>
              <w:right w:val="single" w:sz="4" w:space="0" w:color="auto"/>
            </w:tcBorders>
            <w:noWrap/>
            <w:vAlign w:val="bottom"/>
            <w:hideMark/>
          </w:tcPr>
          <w:p w14:paraId="4B1D61F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Iqbal Bhat</w:t>
            </w:r>
          </w:p>
        </w:tc>
        <w:tc>
          <w:tcPr>
            <w:tcW w:w="0" w:type="auto"/>
            <w:tcBorders>
              <w:top w:val="nil"/>
              <w:left w:val="nil"/>
              <w:bottom w:val="single" w:sz="4" w:space="0" w:color="auto"/>
              <w:right w:val="single" w:sz="4" w:space="0" w:color="auto"/>
            </w:tcBorders>
            <w:noWrap/>
            <w:vAlign w:val="bottom"/>
            <w:hideMark/>
          </w:tcPr>
          <w:p w14:paraId="41433B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B4BE5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75FD462"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1DCD49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27</w:t>
            </w:r>
          </w:p>
        </w:tc>
        <w:tc>
          <w:tcPr>
            <w:tcW w:w="0" w:type="auto"/>
            <w:tcBorders>
              <w:top w:val="nil"/>
              <w:left w:val="nil"/>
              <w:bottom w:val="single" w:sz="4" w:space="0" w:color="auto"/>
              <w:right w:val="single" w:sz="4" w:space="0" w:color="auto"/>
            </w:tcBorders>
            <w:noWrap/>
            <w:vAlign w:val="bottom"/>
            <w:hideMark/>
          </w:tcPr>
          <w:p w14:paraId="7FD5650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Khursheed Ahmad</w:t>
            </w:r>
          </w:p>
        </w:tc>
        <w:tc>
          <w:tcPr>
            <w:tcW w:w="0" w:type="auto"/>
            <w:tcBorders>
              <w:top w:val="nil"/>
              <w:left w:val="nil"/>
              <w:bottom w:val="single" w:sz="4" w:space="0" w:color="auto"/>
              <w:right w:val="single" w:sz="4" w:space="0" w:color="auto"/>
            </w:tcBorders>
            <w:noWrap/>
            <w:vAlign w:val="bottom"/>
            <w:hideMark/>
          </w:tcPr>
          <w:p w14:paraId="389176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3F86F48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42F8E0C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378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28</w:t>
            </w:r>
          </w:p>
        </w:tc>
        <w:tc>
          <w:tcPr>
            <w:tcW w:w="0" w:type="auto"/>
            <w:tcBorders>
              <w:top w:val="nil"/>
              <w:left w:val="nil"/>
              <w:bottom w:val="single" w:sz="4" w:space="0" w:color="auto"/>
              <w:right w:val="single" w:sz="4" w:space="0" w:color="auto"/>
            </w:tcBorders>
            <w:noWrap/>
            <w:vAlign w:val="bottom"/>
            <w:hideMark/>
          </w:tcPr>
          <w:p w14:paraId="6D0B5E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Fayaz Ahmad</w:t>
            </w:r>
          </w:p>
        </w:tc>
        <w:tc>
          <w:tcPr>
            <w:tcW w:w="0" w:type="auto"/>
            <w:tcBorders>
              <w:top w:val="nil"/>
              <w:left w:val="nil"/>
              <w:bottom w:val="single" w:sz="4" w:space="0" w:color="auto"/>
              <w:right w:val="single" w:sz="4" w:space="0" w:color="auto"/>
            </w:tcBorders>
            <w:noWrap/>
            <w:vAlign w:val="bottom"/>
            <w:hideMark/>
          </w:tcPr>
          <w:p w14:paraId="6829626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16B1ED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7145FEF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0D398E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29</w:t>
            </w:r>
          </w:p>
        </w:tc>
        <w:tc>
          <w:tcPr>
            <w:tcW w:w="0" w:type="auto"/>
            <w:tcBorders>
              <w:top w:val="nil"/>
              <w:left w:val="nil"/>
              <w:bottom w:val="single" w:sz="4" w:space="0" w:color="auto"/>
              <w:right w:val="single" w:sz="4" w:space="0" w:color="auto"/>
            </w:tcBorders>
            <w:noWrap/>
            <w:vAlign w:val="bottom"/>
            <w:hideMark/>
          </w:tcPr>
          <w:p w14:paraId="309D4C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Sultan Ganie</w:t>
            </w:r>
          </w:p>
        </w:tc>
        <w:tc>
          <w:tcPr>
            <w:tcW w:w="0" w:type="auto"/>
            <w:tcBorders>
              <w:top w:val="nil"/>
              <w:left w:val="nil"/>
              <w:bottom w:val="single" w:sz="4" w:space="0" w:color="auto"/>
              <w:right w:val="single" w:sz="4" w:space="0" w:color="auto"/>
            </w:tcBorders>
            <w:noWrap/>
            <w:vAlign w:val="bottom"/>
            <w:hideMark/>
          </w:tcPr>
          <w:p w14:paraId="1D9D01B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2B5830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F4FFE1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552326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30</w:t>
            </w:r>
          </w:p>
        </w:tc>
        <w:tc>
          <w:tcPr>
            <w:tcW w:w="0" w:type="auto"/>
            <w:tcBorders>
              <w:top w:val="nil"/>
              <w:left w:val="nil"/>
              <w:bottom w:val="single" w:sz="4" w:space="0" w:color="auto"/>
              <w:right w:val="single" w:sz="4" w:space="0" w:color="auto"/>
            </w:tcBorders>
            <w:noWrap/>
            <w:vAlign w:val="bottom"/>
            <w:hideMark/>
          </w:tcPr>
          <w:p w14:paraId="5D636A0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Mohd. Wani</w:t>
            </w:r>
          </w:p>
        </w:tc>
        <w:tc>
          <w:tcPr>
            <w:tcW w:w="0" w:type="auto"/>
            <w:tcBorders>
              <w:top w:val="nil"/>
              <w:left w:val="nil"/>
              <w:bottom w:val="single" w:sz="4" w:space="0" w:color="auto"/>
              <w:right w:val="single" w:sz="4" w:space="0" w:color="auto"/>
            </w:tcBorders>
            <w:noWrap/>
            <w:vAlign w:val="bottom"/>
            <w:hideMark/>
          </w:tcPr>
          <w:p w14:paraId="49E6C6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355880B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6CF449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D3CF5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31</w:t>
            </w:r>
          </w:p>
        </w:tc>
        <w:tc>
          <w:tcPr>
            <w:tcW w:w="0" w:type="auto"/>
            <w:tcBorders>
              <w:top w:val="nil"/>
              <w:left w:val="nil"/>
              <w:bottom w:val="single" w:sz="4" w:space="0" w:color="auto"/>
              <w:right w:val="single" w:sz="4" w:space="0" w:color="auto"/>
            </w:tcBorders>
            <w:noWrap/>
            <w:vAlign w:val="bottom"/>
            <w:hideMark/>
          </w:tcPr>
          <w:p w14:paraId="0AC5F0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Gulzar Ahmad Sheikh</w:t>
            </w:r>
          </w:p>
        </w:tc>
        <w:tc>
          <w:tcPr>
            <w:tcW w:w="0" w:type="auto"/>
            <w:tcBorders>
              <w:top w:val="nil"/>
              <w:left w:val="nil"/>
              <w:bottom w:val="single" w:sz="4" w:space="0" w:color="auto"/>
              <w:right w:val="single" w:sz="4" w:space="0" w:color="auto"/>
            </w:tcBorders>
            <w:noWrap/>
            <w:vAlign w:val="bottom"/>
            <w:hideMark/>
          </w:tcPr>
          <w:p w14:paraId="66A0C6E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Safaiwala</w:t>
            </w:r>
          </w:p>
        </w:tc>
        <w:tc>
          <w:tcPr>
            <w:tcW w:w="0" w:type="auto"/>
            <w:tcBorders>
              <w:top w:val="nil"/>
              <w:left w:val="nil"/>
              <w:bottom w:val="single" w:sz="4" w:space="0" w:color="auto"/>
              <w:right w:val="single" w:sz="4" w:space="0" w:color="auto"/>
            </w:tcBorders>
            <w:noWrap/>
            <w:vAlign w:val="bottom"/>
            <w:hideMark/>
          </w:tcPr>
          <w:p w14:paraId="40FBCC0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027C2B1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88848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32</w:t>
            </w:r>
          </w:p>
        </w:tc>
        <w:tc>
          <w:tcPr>
            <w:tcW w:w="0" w:type="auto"/>
            <w:tcBorders>
              <w:top w:val="nil"/>
              <w:left w:val="nil"/>
              <w:bottom w:val="single" w:sz="4" w:space="0" w:color="auto"/>
              <w:right w:val="single" w:sz="4" w:space="0" w:color="auto"/>
            </w:tcBorders>
            <w:noWrap/>
            <w:vAlign w:val="bottom"/>
            <w:hideMark/>
          </w:tcPr>
          <w:p w14:paraId="0F636D2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Banoo</w:t>
            </w:r>
          </w:p>
        </w:tc>
        <w:tc>
          <w:tcPr>
            <w:tcW w:w="0" w:type="auto"/>
            <w:tcBorders>
              <w:top w:val="nil"/>
              <w:left w:val="nil"/>
              <w:bottom w:val="single" w:sz="4" w:space="0" w:color="auto"/>
              <w:right w:val="single" w:sz="4" w:space="0" w:color="auto"/>
            </w:tcBorders>
            <w:noWrap/>
            <w:vAlign w:val="bottom"/>
            <w:hideMark/>
          </w:tcPr>
          <w:p w14:paraId="745FCAC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F260E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324E3C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8E4C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33</w:t>
            </w:r>
          </w:p>
        </w:tc>
        <w:tc>
          <w:tcPr>
            <w:tcW w:w="0" w:type="auto"/>
            <w:tcBorders>
              <w:top w:val="nil"/>
              <w:left w:val="nil"/>
              <w:bottom w:val="single" w:sz="4" w:space="0" w:color="auto"/>
              <w:right w:val="single" w:sz="4" w:space="0" w:color="auto"/>
            </w:tcBorders>
            <w:noWrap/>
            <w:vAlign w:val="bottom"/>
            <w:hideMark/>
          </w:tcPr>
          <w:p w14:paraId="1E0F275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Hassan</w:t>
            </w:r>
          </w:p>
        </w:tc>
        <w:tc>
          <w:tcPr>
            <w:tcW w:w="0" w:type="auto"/>
            <w:tcBorders>
              <w:top w:val="nil"/>
              <w:left w:val="nil"/>
              <w:bottom w:val="single" w:sz="4" w:space="0" w:color="auto"/>
              <w:right w:val="single" w:sz="4" w:space="0" w:color="auto"/>
            </w:tcBorders>
            <w:noWrap/>
            <w:vAlign w:val="bottom"/>
            <w:hideMark/>
          </w:tcPr>
          <w:p w14:paraId="4665E0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w:t>
            </w:r>
          </w:p>
        </w:tc>
        <w:tc>
          <w:tcPr>
            <w:tcW w:w="0" w:type="auto"/>
            <w:tcBorders>
              <w:top w:val="nil"/>
              <w:left w:val="nil"/>
              <w:bottom w:val="single" w:sz="4" w:space="0" w:color="auto"/>
              <w:right w:val="single" w:sz="4" w:space="0" w:color="auto"/>
            </w:tcBorders>
            <w:noWrap/>
            <w:vAlign w:val="bottom"/>
            <w:hideMark/>
          </w:tcPr>
          <w:p w14:paraId="4D64127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Hostel Warden</w:t>
            </w:r>
          </w:p>
        </w:tc>
      </w:tr>
      <w:tr w:rsidR="00E92A65" w:rsidRPr="00E92A65" w14:paraId="7261972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9440C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34</w:t>
            </w:r>
          </w:p>
        </w:tc>
        <w:tc>
          <w:tcPr>
            <w:tcW w:w="0" w:type="auto"/>
            <w:tcBorders>
              <w:top w:val="nil"/>
              <w:left w:val="nil"/>
              <w:bottom w:val="single" w:sz="4" w:space="0" w:color="auto"/>
              <w:right w:val="single" w:sz="4" w:space="0" w:color="auto"/>
            </w:tcBorders>
            <w:noWrap/>
            <w:vAlign w:val="bottom"/>
            <w:hideMark/>
          </w:tcPr>
          <w:p w14:paraId="129BEE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Javaid Ahmad Bhat</w:t>
            </w:r>
          </w:p>
        </w:tc>
        <w:tc>
          <w:tcPr>
            <w:tcW w:w="0" w:type="auto"/>
            <w:tcBorders>
              <w:top w:val="nil"/>
              <w:left w:val="nil"/>
              <w:bottom w:val="single" w:sz="4" w:space="0" w:color="auto"/>
              <w:right w:val="single" w:sz="4" w:space="0" w:color="auto"/>
            </w:tcBorders>
            <w:noWrap/>
            <w:vAlign w:val="bottom"/>
            <w:hideMark/>
          </w:tcPr>
          <w:p w14:paraId="0316E23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FF0C2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03FD06E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4F0223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35</w:t>
            </w:r>
          </w:p>
        </w:tc>
        <w:tc>
          <w:tcPr>
            <w:tcW w:w="0" w:type="auto"/>
            <w:tcBorders>
              <w:top w:val="nil"/>
              <w:left w:val="nil"/>
              <w:bottom w:val="single" w:sz="4" w:space="0" w:color="auto"/>
              <w:right w:val="single" w:sz="4" w:space="0" w:color="auto"/>
            </w:tcBorders>
            <w:noWrap/>
            <w:vAlign w:val="bottom"/>
            <w:hideMark/>
          </w:tcPr>
          <w:p w14:paraId="2B5E2FD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Kuldeep Singh</w:t>
            </w:r>
          </w:p>
        </w:tc>
        <w:tc>
          <w:tcPr>
            <w:tcW w:w="0" w:type="auto"/>
            <w:tcBorders>
              <w:top w:val="nil"/>
              <w:left w:val="nil"/>
              <w:bottom w:val="single" w:sz="4" w:space="0" w:color="auto"/>
              <w:right w:val="single" w:sz="4" w:space="0" w:color="auto"/>
            </w:tcBorders>
            <w:noWrap/>
            <w:vAlign w:val="bottom"/>
            <w:hideMark/>
          </w:tcPr>
          <w:p w14:paraId="575E0E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E71EF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641EF8C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FF38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36</w:t>
            </w:r>
          </w:p>
        </w:tc>
        <w:tc>
          <w:tcPr>
            <w:tcW w:w="0" w:type="auto"/>
            <w:tcBorders>
              <w:top w:val="nil"/>
              <w:left w:val="nil"/>
              <w:bottom w:val="single" w:sz="4" w:space="0" w:color="auto"/>
              <w:right w:val="single" w:sz="4" w:space="0" w:color="auto"/>
            </w:tcBorders>
            <w:noWrap/>
            <w:vAlign w:val="bottom"/>
            <w:hideMark/>
          </w:tcPr>
          <w:p w14:paraId="063757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 Najar</w:t>
            </w:r>
          </w:p>
        </w:tc>
        <w:tc>
          <w:tcPr>
            <w:tcW w:w="0" w:type="auto"/>
            <w:tcBorders>
              <w:top w:val="nil"/>
              <w:left w:val="nil"/>
              <w:bottom w:val="single" w:sz="4" w:space="0" w:color="auto"/>
              <w:right w:val="single" w:sz="4" w:space="0" w:color="auto"/>
            </w:tcBorders>
            <w:noWrap/>
            <w:vAlign w:val="bottom"/>
            <w:hideMark/>
          </w:tcPr>
          <w:p w14:paraId="14174D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D0356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Leather Technology</w:t>
            </w:r>
          </w:p>
        </w:tc>
      </w:tr>
      <w:tr w:rsidR="00E92A65" w:rsidRPr="00E92A65" w14:paraId="45FB2A1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33B2DD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37</w:t>
            </w:r>
          </w:p>
        </w:tc>
        <w:tc>
          <w:tcPr>
            <w:tcW w:w="0" w:type="auto"/>
            <w:tcBorders>
              <w:top w:val="nil"/>
              <w:left w:val="nil"/>
              <w:bottom w:val="single" w:sz="4" w:space="0" w:color="auto"/>
              <w:right w:val="single" w:sz="4" w:space="0" w:color="auto"/>
            </w:tcBorders>
            <w:noWrap/>
            <w:vAlign w:val="bottom"/>
            <w:hideMark/>
          </w:tcPr>
          <w:p w14:paraId="605B07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Raja Bano</w:t>
            </w:r>
          </w:p>
        </w:tc>
        <w:tc>
          <w:tcPr>
            <w:tcW w:w="0" w:type="auto"/>
            <w:tcBorders>
              <w:top w:val="nil"/>
              <w:left w:val="nil"/>
              <w:bottom w:val="single" w:sz="4" w:space="0" w:color="auto"/>
              <w:right w:val="single" w:sz="4" w:space="0" w:color="auto"/>
            </w:tcBorders>
            <w:noWrap/>
            <w:vAlign w:val="bottom"/>
            <w:hideMark/>
          </w:tcPr>
          <w:p w14:paraId="1F3D49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1AE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33B24C1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F8B45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38</w:t>
            </w:r>
          </w:p>
        </w:tc>
        <w:tc>
          <w:tcPr>
            <w:tcW w:w="0" w:type="auto"/>
            <w:tcBorders>
              <w:top w:val="nil"/>
              <w:left w:val="nil"/>
              <w:bottom w:val="single" w:sz="4" w:space="0" w:color="auto"/>
              <w:right w:val="single" w:sz="4" w:space="0" w:color="auto"/>
            </w:tcBorders>
            <w:noWrap/>
            <w:vAlign w:val="bottom"/>
            <w:hideMark/>
          </w:tcPr>
          <w:p w14:paraId="2CF4E9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Shahid Ul Majid</w:t>
            </w:r>
          </w:p>
        </w:tc>
        <w:tc>
          <w:tcPr>
            <w:tcW w:w="0" w:type="auto"/>
            <w:tcBorders>
              <w:top w:val="nil"/>
              <w:left w:val="nil"/>
              <w:bottom w:val="single" w:sz="4" w:space="0" w:color="auto"/>
              <w:right w:val="single" w:sz="4" w:space="0" w:color="auto"/>
            </w:tcBorders>
            <w:noWrap/>
            <w:vAlign w:val="bottom"/>
            <w:hideMark/>
          </w:tcPr>
          <w:p w14:paraId="4AAEDCB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15562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4AF5260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1D96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39</w:t>
            </w:r>
          </w:p>
        </w:tc>
        <w:tc>
          <w:tcPr>
            <w:tcW w:w="0" w:type="auto"/>
            <w:tcBorders>
              <w:top w:val="nil"/>
              <w:left w:val="nil"/>
              <w:bottom w:val="single" w:sz="4" w:space="0" w:color="auto"/>
              <w:right w:val="single" w:sz="4" w:space="0" w:color="auto"/>
            </w:tcBorders>
            <w:noWrap/>
            <w:vAlign w:val="bottom"/>
            <w:hideMark/>
          </w:tcPr>
          <w:p w14:paraId="3C2184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Ishaq Mir</w:t>
            </w:r>
          </w:p>
        </w:tc>
        <w:tc>
          <w:tcPr>
            <w:tcW w:w="0" w:type="auto"/>
            <w:tcBorders>
              <w:top w:val="nil"/>
              <w:left w:val="nil"/>
              <w:bottom w:val="single" w:sz="4" w:space="0" w:color="auto"/>
              <w:right w:val="single" w:sz="4" w:space="0" w:color="auto"/>
            </w:tcBorders>
            <w:noWrap/>
            <w:vAlign w:val="bottom"/>
            <w:hideMark/>
          </w:tcPr>
          <w:p w14:paraId="6CF57F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 Bearer</w:t>
            </w:r>
          </w:p>
        </w:tc>
        <w:tc>
          <w:tcPr>
            <w:tcW w:w="0" w:type="auto"/>
            <w:tcBorders>
              <w:top w:val="nil"/>
              <w:left w:val="nil"/>
              <w:bottom w:val="single" w:sz="4" w:space="0" w:color="auto"/>
              <w:right w:val="single" w:sz="4" w:space="0" w:color="auto"/>
            </w:tcBorders>
            <w:noWrap/>
            <w:vAlign w:val="bottom"/>
            <w:hideMark/>
          </w:tcPr>
          <w:p w14:paraId="212607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28EA3D5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9C0603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40</w:t>
            </w:r>
          </w:p>
        </w:tc>
        <w:tc>
          <w:tcPr>
            <w:tcW w:w="0" w:type="auto"/>
            <w:tcBorders>
              <w:top w:val="nil"/>
              <w:left w:val="nil"/>
              <w:bottom w:val="single" w:sz="4" w:space="0" w:color="auto"/>
              <w:right w:val="single" w:sz="4" w:space="0" w:color="auto"/>
            </w:tcBorders>
            <w:noWrap/>
            <w:vAlign w:val="bottom"/>
            <w:hideMark/>
          </w:tcPr>
          <w:p w14:paraId="2438D6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Sakeena Amin</w:t>
            </w:r>
          </w:p>
        </w:tc>
        <w:tc>
          <w:tcPr>
            <w:tcW w:w="0" w:type="auto"/>
            <w:tcBorders>
              <w:top w:val="nil"/>
              <w:left w:val="nil"/>
              <w:bottom w:val="single" w:sz="4" w:space="0" w:color="auto"/>
              <w:right w:val="single" w:sz="4" w:space="0" w:color="auto"/>
            </w:tcBorders>
            <w:noWrap/>
            <w:vAlign w:val="bottom"/>
            <w:hideMark/>
          </w:tcPr>
          <w:p w14:paraId="338A04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0DF7D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5AD49E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3F6BC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41</w:t>
            </w:r>
          </w:p>
        </w:tc>
        <w:tc>
          <w:tcPr>
            <w:tcW w:w="0" w:type="auto"/>
            <w:tcBorders>
              <w:top w:val="nil"/>
              <w:left w:val="nil"/>
              <w:bottom w:val="single" w:sz="4" w:space="0" w:color="auto"/>
              <w:right w:val="single" w:sz="4" w:space="0" w:color="auto"/>
            </w:tcBorders>
            <w:noWrap/>
            <w:vAlign w:val="bottom"/>
            <w:hideMark/>
          </w:tcPr>
          <w:p w14:paraId="4517585C"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Mir</w:t>
            </w:r>
          </w:p>
        </w:tc>
        <w:tc>
          <w:tcPr>
            <w:tcW w:w="0" w:type="auto"/>
            <w:tcBorders>
              <w:top w:val="nil"/>
              <w:left w:val="nil"/>
              <w:bottom w:val="single" w:sz="4" w:space="0" w:color="auto"/>
              <w:right w:val="single" w:sz="4" w:space="0" w:color="auto"/>
            </w:tcBorders>
            <w:noWrap/>
            <w:vAlign w:val="bottom"/>
            <w:hideMark/>
          </w:tcPr>
          <w:p w14:paraId="2BA5A6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CFCD71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Mechanical Engg</w:t>
            </w:r>
          </w:p>
        </w:tc>
      </w:tr>
      <w:tr w:rsidR="00E92A65" w:rsidRPr="00E92A65" w14:paraId="0D5D9D2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9D6DB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42</w:t>
            </w:r>
          </w:p>
        </w:tc>
        <w:tc>
          <w:tcPr>
            <w:tcW w:w="0" w:type="auto"/>
            <w:tcBorders>
              <w:top w:val="nil"/>
              <w:left w:val="nil"/>
              <w:bottom w:val="single" w:sz="4" w:space="0" w:color="auto"/>
              <w:right w:val="single" w:sz="4" w:space="0" w:color="auto"/>
            </w:tcBorders>
            <w:noWrap/>
            <w:vAlign w:val="bottom"/>
            <w:hideMark/>
          </w:tcPr>
          <w:p w14:paraId="32A194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Shugufta Sultan</w:t>
            </w:r>
          </w:p>
        </w:tc>
        <w:tc>
          <w:tcPr>
            <w:tcW w:w="0" w:type="auto"/>
            <w:tcBorders>
              <w:top w:val="nil"/>
              <w:left w:val="nil"/>
              <w:bottom w:val="single" w:sz="4" w:space="0" w:color="auto"/>
              <w:right w:val="single" w:sz="4" w:space="0" w:color="auto"/>
            </w:tcBorders>
            <w:noWrap/>
            <w:vAlign w:val="bottom"/>
            <w:hideMark/>
          </w:tcPr>
          <w:p w14:paraId="7BC025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57039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58399FC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20E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43</w:t>
            </w:r>
          </w:p>
        </w:tc>
        <w:tc>
          <w:tcPr>
            <w:tcW w:w="0" w:type="auto"/>
            <w:tcBorders>
              <w:top w:val="nil"/>
              <w:left w:val="nil"/>
              <w:bottom w:val="single" w:sz="4" w:space="0" w:color="auto"/>
              <w:right w:val="single" w:sz="4" w:space="0" w:color="auto"/>
            </w:tcBorders>
            <w:noWrap/>
            <w:vAlign w:val="bottom"/>
            <w:hideMark/>
          </w:tcPr>
          <w:p w14:paraId="5BCB57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Manzoor Ahmad Ganie</w:t>
            </w:r>
          </w:p>
        </w:tc>
        <w:tc>
          <w:tcPr>
            <w:tcW w:w="0" w:type="auto"/>
            <w:tcBorders>
              <w:top w:val="nil"/>
              <w:left w:val="nil"/>
              <w:bottom w:val="single" w:sz="4" w:space="0" w:color="auto"/>
              <w:right w:val="single" w:sz="4" w:space="0" w:color="auto"/>
            </w:tcBorders>
            <w:noWrap/>
            <w:vAlign w:val="bottom"/>
            <w:hideMark/>
          </w:tcPr>
          <w:p w14:paraId="22E86D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9BC4F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4AE6C0D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5B4228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44</w:t>
            </w:r>
          </w:p>
        </w:tc>
        <w:tc>
          <w:tcPr>
            <w:tcW w:w="0" w:type="auto"/>
            <w:tcBorders>
              <w:top w:val="nil"/>
              <w:left w:val="nil"/>
              <w:bottom w:val="single" w:sz="4" w:space="0" w:color="auto"/>
              <w:right w:val="single" w:sz="4" w:space="0" w:color="auto"/>
            </w:tcBorders>
            <w:noWrap/>
            <w:vAlign w:val="bottom"/>
            <w:hideMark/>
          </w:tcPr>
          <w:p w14:paraId="5A9CC7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Javeed Ahmad Baba</w:t>
            </w:r>
          </w:p>
        </w:tc>
        <w:tc>
          <w:tcPr>
            <w:tcW w:w="0" w:type="auto"/>
            <w:tcBorders>
              <w:top w:val="nil"/>
              <w:left w:val="nil"/>
              <w:bottom w:val="single" w:sz="4" w:space="0" w:color="auto"/>
              <w:right w:val="single" w:sz="4" w:space="0" w:color="auto"/>
            </w:tcBorders>
            <w:noWrap/>
            <w:vAlign w:val="bottom"/>
            <w:hideMark/>
          </w:tcPr>
          <w:p w14:paraId="4B9B26D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1A2CFC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7823F268"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1807D8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45</w:t>
            </w:r>
          </w:p>
        </w:tc>
        <w:tc>
          <w:tcPr>
            <w:tcW w:w="0" w:type="auto"/>
            <w:tcBorders>
              <w:top w:val="nil"/>
              <w:left w:val="nil"/>
              <w:bottom w:val="single" w:sz="4" w:space="0" w:color="auto"/>
              <w:right w:val="single" w:sz="4" w:space="0" w:color="auto"/>
            </w:tcBorders>
            <w:noWrap/>
            <w:vAlign w:val="bottom"/>
            <w:hideMark/>
          </w:tcPr>
          <w:p w14:paraId="095B745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Adnan Saied</w:t>
            </w:r>
          </w:p>
        </w:tc>
        <w:tc>
          <w:tcPr>
            <w:tcW w:w="0" w:type="auto"/>
            <w:tcBorders>
              <w:top w:val="nil"/>
              <w:left w:val="nil"/>
              <w:bottom w:val="single" w:sz="4" w:space="0" w:color="auto"/>
              <w:right w:val="single" w:sz="4" w:space="0" w:color="auto"/>
            </w:tcBorders>
            <w:noWrap/>
            <w:vAlign w:val="bottom"/>
            <w:hideMark/>
          </w:tcPr>
          <w:p w14:paraId="148AE31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2F3750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3A3DAC4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6177E7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46</w:t>
            </w:r>
          </w:p>
        </w:tc>
        <w:tc>
          <w:tcPr>
            <w:tcW w:w="0" w:type="auto"/>
            <w:tcBorders>
              <w:top w:val="nil"/>
              <w:left w:val="nil"/>
              <w:bottom w:val="single" w:sz="4" w:space="0" w:color="auto"/>
              <w:right w:val="single" w:sz="4" w:space="0" w:color="auto"/>
            </w:tcBorders>
            <w:noWrap/>
            <w:vAlign w:val="bottom"/>
            <w:hideMark/>
          </w:tcPr>
          <w:p w14:paraId="1E5C3AE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Parvez Ahmad Bhat</w:t>
            </w:r>
          </w:p>
        </w:tc>
        <w:tc>
          <w:tcPr>
            <w:tcW w:w="0" w:type="auto"/>
            <w:tcBorders>
              <w:top w:val="nil"/>
              <w:left w:val="nil"/>
              <w:bottom w:val="single" w:sz="4" w:space="0" w:color="auto"/>
              <w:right w:val="single" w:sz="4" w:space="0" w:color="auto"/>
            </w:tcBorders>
            <w:noWrap/>
            <w:vAlign w:val="bottom"/>
            <w:hideMark/>
          </w:tcPr>
          <w:p w14:paraId="534BAF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A3C1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Training and Placement Cell</w:t>
            </w:r>
          </w:p>
        </w:tc>
      </w:tr>
      <w:tr w:rsidR="00E92A65" w:rsidRPr="00E92A65" w14:paraId="2C2732C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B061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47</w:t>
            </w:r>
          </w:p>
        </w:tc>
        <w:tc>
          <w:tcPr>
            <w:tcW w:w="0" w:type="auto"/>
            <w:tcBorders>
              <w:top w:val="nil"/>
              <w:left w:val="nil"/>
              <w:bottom w:val="single" w:sz="4" w:space="0" w:color="auto"/>
              <w:right w:val="single" w:sz="4" w:space="0" w:color="auto"/>
            </w:tcBorders>
            <w:noWrap/>
            <w:vAlign w:val="bottom"/>
            <w:hideMark/>
          </w:tcPr>
          <w:p w14:paraId="64CE87A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Rubeena</w:t>
            </w:r>
          </w:p>
        </w:tc>
        <w:tc>
          <w:tcPr>
            <w:tcW w:w="0" w:type="auto"/>
            <w:tcBorders>
              <w:top w:val="nil"/>
              <w:left w:val="nil"/>
              <w:bottom w:val="single" w:sz="4" w:space="0" w:color="auto"/>
              <w:right w:val="single" w:sz="4" w:space="0" w:color="auto"/>
            </w:tcBorders>
            <w:noWrap/>
            <w:vAlign w:val="bottom"/>
            <w:hideMark/>
          </w:tcPr>
          <w:p w14:paraId="6237AE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E5A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Wood Technology</w:t>
            </w:r>
          </w:p>
        </w:tc>
      </w:tr>
      <w:tr w:rsidR="00E92A65" w:rsidRPr="00E92A65" w14:paraId="0C16AE6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6D475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48</w:t>
            </w:r>
          </w:p>
        </w:tc>
        <w:tc>
          <w:tcPr>
            <w:tcW w:w="0" w:type="auto"/>
            <w:tcBorders>
              <w:top w:val="nil"/>
              <w:left w:val="nil"/>
              <w:bottom w:val="single" w:sz="4" w:space="0" w:color="auto"/>
              <w:right w:val="single" w:sz="4" w:space="0" w:color="auto"/>
            </w:tcBorders>
            <w:noWrap/>
            <w:vAlign w:val="bottom"/>
            <w:hideMark/>
          </w:tcPr>
          <w:p w14:paraId="4FBDF42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Shameen Ahmad Bhat</w:t>
            </w:r>
          </w:p>
        </w:tc>
        <w:tc>
          <w:tcPr>
            <w:tcW w:w="0" w:type="auto"/>
            <w:tcBorders>
              <w:top w:val="nil"/>
              <w:left w:val="nil"/>
              <w:bottom w:val="single" w:sz="4" w:space="0" w:color="auto"/>
              <w:right w:val="single" w:sz="4" w:space="0" w:color="auto"/>
            </w:tcBorders>
            <w:noWrap/>
            <w:vAlign w:val="bottom"/>
            <w:hideMark/>
          </w:tcPr>
          <w:p w14:paraId="454D106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387C1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r w:rsidR="00E92A65" w:rsidRPr="00E92A65" w14:paraId="6B16724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2DF2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49</w:t>
            </w:r>
          </w:p>
        </w:tc>
        <w:tc>
          <w:tcPr>
            <w:tcW w:w="0" w:type="auto"/>
            <w:tcBorders>
              <w:top w:val="nil"/>
              <w:left w:val="nil"/>
              <w:bottom w:val="single" w:sz="4" w:space="0" w:color="auto"/>
              <w:right w:val="single" w:sz="4" w:space="0" w:color="auto"/>
            </w:tcBorders>
            <w:noWrap/>
            <w:vAlign w:val="bottom"/>
            <w:hideMark/>
          </w:tcPr>
          <w:p w14:paraId="46AE72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Haseena Akhter</w:t>
            </w:r>
          </w:p>
        </w:tc>
        <w:tc>
          <w:tcPr>
            <w:tcW w:w="0" w:type="auto"/>
            <w:tcBorders>
              <w:top w:val="nil"/>
              <w:left w:val="nil"/>
              <w:bottom w:val="single" w:sz="4" w:space="0" w:color="auto"/>
              <w:right w:val="single" w:sz="4" w:space="0" w:color="auto"/>
            </w:tcBorders>
            <w:noWrap/>
            <w:vAlign w:val="bottom"/>
            <w:hideMark/>
          </w:tcPr>
          <w:p w14:paraId="2D674C1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EDE8EB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bl>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25334D83" w14:textId="1F29B549"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Principal</w:t>
      </w:r>
    </w:p>
    <w:p w14:paraId="4C7390A2" w14:textId="74971221"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w:t>
      </w:r>
      <w:r w:rsidR="006C71E4">
        <w:rPr>
          <w:rFonts w:ascii="Tahoma" w:hAnsi="Tahoma" w:cs="Tahoma"/>
          <w:b/>
          <w:bCs/>
          <w:color w:val="1F1F1F"/>
          <w:sz w:val="20"/>
          <w:szCs w:val="20"/>
        </w:rPr>
        <w:t xml:space="preserve">  </w:t>
      </w:r>
      <w:r w:rsidRPr="00F956CC">
        <w:rPr>
          <w:rFonts w:ascii="Tahoma" w:hAnsi="Tahoma" w:cs="Tahoma"/>
          <w:b/>
          <w:bCs/>
          <w:color w:val="1F1F1F"/>
          <w:sz w:val="20"/>
          <w:szCs w:val="20"/>
        </w:rPr>
        <w:t>Kashmir Govt.Polytechnic College</w:t>
      </w:r>
    </w:p>
    <w:p w14:paraId="3C3157A8" w14:textId="120A051C"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Srinagar</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F956CC">
      <w:headerReference w:type="default" r:id="rId7"/>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908D5" w14:textId="77777777" w:rsidR="00CE44DC" w:rsidRDefault="00CE44DC">
      <w:r>
        <w:separator/>
      </w:r>
    </w:p>
  </w:endnote>
  <w:endnote w:type="continuationSeparator" w:id="0">
    <w:p w14:paraId="128B2B1F" w14:textId="77777777" w:rsidR="00CE44DC" w:rsidRDefault="00CE4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61A3A" w14:textId="77777777" w:rsidR="00CE44DC" w:rsidRDefault="00CE44DC">
      <w:r>
        <w:separator/>
      </w:r>
    </w:p>
  </w:footnote>
  <w:footnote w:type="continuationSeparator" w:id="0">
    <w:p w14:paraId="0D7634DE" w14:textId="77777777" w:rsidR="00CE44DC" w:rsidRDefault="00CE4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1057184898" name="Picture 105718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4"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BB5FB6"/>
    <w:multiLevelType w:val="hybridMultilevel"/>
    <w:tmpl w:val="77CC6FE2"/>
    <w:lvl w:ilvl="0" w:tplc="2D94EE3E">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2"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3"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9"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2"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116D3E"/>
    <w:multiLevelType w:val="multilevel"/>
    <w:tmpl w:val="477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6"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396C3E"/>
    <w:multiLevelType w:val="multilevel"/>
    <w:tmpl w:val="A134E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C50798"/>
    <w:multiLevelType w:val="multilevel"/>
    <w:tmpl w:val="EF4C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2"/>
  </w:num>
  <w:num w:numId="12" w16cid:durableId="178743538">
    <w:abstractNumId w:val="23"/>
  </w:num>
  <w:num w:numId="13" w16cid:durableId="28265478">
    <w:abstractNumId w:val="19"/>
  </w:num>
  <w:num w:numId="14" w16cid:durableId="848176785">
    <w:abstractNumId w:val="38"/>
  </w:num>
  <w:num w:numId="15" w16cid:durableId="837620534">
    <w:abstractNumId w:val="36"/>
  </w:num>
  <w:num w:numId="16" w16cid:durableId="793408588">
    <w:abstractNumId w:val="31"/>
  </w:num>
  <w:num w:numId="17" w16cid:durableId="50344699">
    <w:abstractNumId w:val="26"/>
  </w:num>
  <w:num w:numId="18" w16cid:durableId="1406949506">
    <w:abstractNumId w:val="45"/>
  </w:num>
  <w:num w:numId="19" w16cid:durableId="2079209740">
    <w:abstractNumId w:val="46"/>
  </w:num>
  <w:num w:numId="20" w16cid:durableId="1492601536">
    <w:abstractNumId w:val="21"/>
  </w:num>
  <w:num w:numId="21" w16cid:durableId="1653755293">
    <w:abstractNumId w:val="14"/>
  </w:num>
  <w:num w:numId="22" w16cid:durableId="1188638202">
    <w:abstractNumId w:val="10"/>
  </w:num>
  <w:num w:numId="23" w16cid:durableId="1895700139">
    <w:abstractNumId w:val="13"/>
  </w:num>
  <w:num w:numId="24" w16cid:durableId="982202028">
    <w:abstractNumId w:val="18"/>
  </w:num>
  <w:num w:numId="25" w16cid:durableId="570695246">
    <w:abstractNumId w:val="17"/>
  </w:num>
  <w:num w:numId="26" w16cid:durableId="1097335526">
    <w:abstractNumId w:val="42"/>
  </w:num>
  <w:num w:numId="27" w16cid:durableId="2060938987">
    <w:abstractNumId w:val="35"/>
  </w:num>
  <w:num w:numId="28" w16cid:durableId="338385314">
    <w:abstractNumId w:val="15"/>
  </w:num>
  <w:num w:numId="29" w16cid:durableId="2086100649">
    <w:abstractNumId w:val="29"/>
  </w:num>
  <w:num w:numId="30" w16cid:durableId="512956374">
    <w:abstractNumId w:val="40"/>
  </w:num>
  <w:num w:numId="31" w16cid:durableId="1113784418">
    <w:abstractNumId w:val="30"/>
  </w:num>
  <w:num w:numId="32" w16cid:durableId="23021908">
    <w:abstractNumId w:val="44"/>
  </w:num>
  <w:num w:numId="33" w16cid:durableId="1876114867">
    <w:abstractNumId w:val="39"/>
  </w:num>
  <w:num w:numId="34" w16cid:durableId="1135636904">
    <w:abstractNumId w:val="37"/>
  </w:num>
  <w:num w:numId="35" w16cid:durableId="1877427338">
    <w:abstractNumId w:val="50"/>
  </w:num>
  <w:num w:numId="36" w16cid:durableId="1220281744">
    <w:abstractNumId w:val="11"/>
  </w:num>
  <w:num w:numId="37" w16cid:durableId="153302962">
    <w:abstractNumId w:val="16"/>
  </w:num>
  <w:num w:numId="38" w16cid:durableId="108476727">
    <w:abstractNumId w:val="41"/>
  </w:num>
  <w:num w:numId="39" w16cid:durableId="1103067440">
    <w:abstractNumId w:val="33"/>
  </w:num>
  <w:num w:numId="40" w16cid:durableId="786898415">
    <w:abstractNumId w:val="34"/>
  </w:num>
  <w:num w:numId="41" w16cid:durableId="329913731">
    <w:abstractNumId w:val="32"/>
  </w:num>
  <w:num w:numId="42" w16cid:durableId="392772848">
    <w:abstractNumId w:val="24"/>
  </w:num>
  <w:num w:numId="43" w16cid:durableId="1419719240">
    <w:abstractNumId w:val="12"/>
  </w:num>
  <w:num w:numId="44" w16cid:durableId="34165389">
    <w:abstractNumId w:val="27"/>
  </w:num>
  <w:num w:numId="45" w16cid:durableId="821585307">
    <w:abstractNumId w:val="20"/>
  </w:num>
  <w:num w:numId="46" w16cid:durableId="1952274580">
    <w:abstractNumId w:val="28"/>
  </w:num>
  <w:num w:numId="47" w16cid:durableId="251814960">
    <w:abstractNumId w:val="49"/>
  </w:num>
  <w:num w:numId="48" w16cid:durableId="53551605">
    <w:abstractNumId w:val="48"/>
  </w:num>
  <w:num w:numId="49" w16cid:durableId="2005161525">
    <w:abstractNumId w:val="43"/>
  </w:num>
  <w:num w:numId="50" w16cid:durableId="2001538388">
    <w:abstractNumId w:val="47"/>
  </w:num>
  <w:num w:numId="51" w16cid:durableId="6014522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04C81"/>
    <w:rsid w:val="00016984"/>
    <w:rsid w:val="00050A31"/>
    <w:rsid w:val="00063129"/>
    <w:rsid w:val="000716D2"/>
    <w:rsid w:val="00071AAB"/>
    <w:rsid w:val="00071DC2"/>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D4655"/>
    <w:rsid w:val="001E646F"/>
    <w:rsid w:val="001E7EC2"/>
    <w:rsid w:val="001F1320"/>
    <w:rsid w:val="001F20C2"/>
    <w:rsid w:val="00201333"/>
    <w:rsid w:val="002045B5"/>
    <w:rsid w:val="00210FA7"/>
    <w:rsid w:val="00215347"/>
    <w:rsid w:val="00215CA2"/>
    <w:rsid w:val="00216417"/>
    <w:rsid w:val="002168A3"/>
    <w:rsid w:val="00226799"/>
    <w:rsid w:val="00230B3A"/>
    <w:rsid w:val="00231E89"/>
    <w:rsid w:val="00245DE8"/>
    <w:rsid w:val="00254D6B"/>
    <w:rsid w:val="00264F48"/>
    <w:rsid w:val="0026631D"/>
    <w:rsid w:val="00272FAA"/>
    <w:rsid w:val="00282EDF"/>
    <w:rsid w:val="00292351"/>
    <w:rsid w:val="002A7114"/>
    <w:rsid w:val="002C2F53"/>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7155C"/>
    <w:rsid w:val="0078386D"/>
    <w:rsid w:val="007A37AE"/>
    <w:rsid w:val="007C2C59"/>
    <w:rsid w:val="007F1B5E"/>
    <w:rsid w:val="007F3B24"/>
    <w:rsid w:val="00801F23"/>
    <w:rsid w:val="0082381E"/>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C1AEF"/>
    <w:rsid w:val="00AC3FB9"/>
    <w:rsid w:val="00AC702A"/>
    <w:rsid w:val="00AD226F"/>
    <w:rsid w:val="00AD3B3B"/>
    <w:rsid w:val="00B03E5E"/>
    <w:rsid w:val="00B05ADC"/>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5085"/>
    <w:rsid w:val="00C1593D"/>
    <w:rsid w:val="00C160EC"/>
    <w:rsid w:val="00C22BEA"/>
    <w:rsid w:val="00C37FC7"/>
    <w:rsid w:val="00C50F60"/>
    <w:rsid w:val="00C56C7E"/>
    <w:rsid w:val="00C66896"/>
    <w:rsid w:val="00C763DC"/>
    <w:rsid w:val="00C776A4"/>
    <w:rsid w:val="00CA2C6C"/>
    <w:rsid w:val="00CA43D3"/>
    <w:rsid w:val="00CB0F82"/>
    <w:rsid w:val="00CB5179"/>
    <w:rsid w:val="00CB5807"/>
    <w:rsid w:val="00CB5CDB"/>
    <w:rsid w:val="00CB79EE"/>
    <w:rsid w:val="00CC0600"/>
    <w:rsid w:val="00CC1512"/>
    <w:rsid w:val="00CC78AC"/>
    <w:rsid w:val="00CE44DC"/>
    <w:rsid w:val="00CF5524"/>
    <w:rsid w:val="00CF7953"/>
    <w:rsid w:val="00D07232"/>
    <w:rsid w:val="00D10245"/>
    <w:rsid w:val="00D21BDD"/>
    <w:rsid w:val="00D243B1"/>
    <w:rsid w:val="00D24EAB"/>
    <w:rsid w:val="00D257BB"/>
    <w:rsid w:val="00D26A28"/>
    <w:rsid w:val="00D47CF4"/>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458AC"/>
    <w:rsid w:val="00E578DA"/>
    <w:rsid w:val="00E62E31"/>
    <w:rsid w:val="00E64C21"/>
    <w:rsid w:val="00E71214"/>
    <w:rsid w:val="00E826FF"/>
    <w:rsid w:val="00E92A65"/>
    <w:rsid w:val="00EA0CA6"/>
    <w:rsid w:val="00EC24C6"/>
    <w:rsid w:val="00EF2255"/>
    <w:rsid w:val="00EF2933"/>
    <w:rsid w:val="00EF434A"/>
    <w:rsid w:val="00EF6040"/>
    <w:rsid w:val="00F01BD2"/>
    <w:rsid w:val="00F05146"/>
    <w:rsid w:val="00F1115D"/>
    <w:rsid w:val="00F22817"/>
    <w:rsid w:val="00F3513C"/>
    <w:rsid w:val="00F37743"/>
    <w:rsid w:val="00F465C5"/>
    <w:rsid w:val="00F514B1"/>
    <w:rsid w:val="00F5180D"/>
    <w:rsid w:val="00F51B21"/>
    <w:rsid w:val="00F51D87"/>
    <w:rsid w:val="00F5256C"/>
    <w:rsid w:val="00F61C6E"/>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2026-02-27T10:15:00Z</cp:lastPrinted>
  <dcterms:created xsi:type="dcterms:W3CDTF">2026-02-27T05:25:00Z</dcterms:created>
  <dcterms:modified xsi:type="dcterms:W3CDTF">2026-02-27T10:23:00Z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