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80C2" w14:textId="77777777" w:rsidR="00F61C6E" w:rsidRPr="00916053" w:rsidRDefault="00F61C6E" w:rsidP="00F61C6E">
      <w:pPr>
        <w:shd w:val="clear" w:color="auto" w:fill="FFFFFF"/>
        <w:tabs>
          <w:tab w:val="num" w:pos="360"/>
        </w:tabs>
        <w:ind w:left="284" w:hanging="142"/>
        <w:jc w:val="both"/>
        <w:rPr>
          <w:rFonts w:ascii="Tahoma" w:hAnsi="Tahoma" w:cs="Tahoma"/>
          <w:color w:val="222222"/>
          <w:lang w:eastAsia="en-US"/>
        </w:rPr>
      </w:pPr>
      <w:r w:rsidRPr="00916053">
        <w:rPr>
          <w:rFonts w:ascii="Tahoma" w:hAnsi="Tahoma" w:cs="Tahoma"/>
          <w:color w:val="222222"/>
          <w:lang w:eastAsia="en-US"/>
        </w:rPr>
        <w:t>M/s Adil Enterprises,</w:t>
      </w:r>
    </w:p>
    <w:p w14:paraId="2C67E070" w14:textId="08709468" w:rsidR="00F61C6E" w:rsidRPr="00916053" w:rsidRDefault="00F61C6E" w:rsidP="00F61C6E">
      <w:pPr>
        <w:shd w:val="clear" w:color="auto" w:fill="FFFFFF"/>
        <w:tabs>
          <w:tab w:val="num" w:pos="360"/>
        </w:tabs>
        <w:ind w:left="284" w:hanging="142"/>
        <w:jc w:val="both"/>
        <w:rPr>
          <w:rFonts w:ascii="Tahoma" w:hAnsi="Tahoma" w:cs="Tahoma"/>
          <w:color w:val="222222"/>
          <w:lang w:eastAsia="en-US"/>
        </w:rPr>
      </w:pPr>
      <w:r w:rsidRPr="00916053">
        <w:rPr>
          <w:rFonts w:ascii="Tahoma" w:hAnsi="Tahoma" w:cs="Tahoma"/>
          <w:color w:val="222222"/>
          <w:lang w:eastAsia="en-US"/>
        </w:rPr>
        <w:t xml:space="preserve">Sonwar Bagh, </w:t>
      </w:r>
    </w:p>
    <w:p w14:paraId="559DBD01" w14:textId="480139AD" w:rsidR="00F61C6E" w:rsidRPr="00916053" w:rsidRDefault="00F61C6E" w:rsidP="00F61C6E">
      <w:pPr>
        <w:shd w:val="clear" w:color="auto" w:fill="FFFFFF"/>
        <w:tabs>
          <w:tab w:val="num" w:pos="360"/>
        </w:tabs>
        <w:ind w:left="284" w:hanging="142"/>
        <w:jc w:val="both"/>
        <w:rPr>
          <w:rFonts w:ascii="Tahoma" w:hAnsi="Tahoma" w:cs="Tahoma"/>
          <w:color w:val="222222"/>
          <w:lang w:eastAsia="en-US"/>
        </w:rPr>
      </w:pPr>
      <w:r w:rsidRPr="00916053">
        <w:rPr>
          <w:rFonts w:ascii="Tahoma" w:hAnsi="Tahoma" w:cs="Tahoma"/>
          <w:color w:val="222222"/>
          <w:lang w:eastAsia="en-US"/>
        </w:rPr>
        <w:t>Srinagar.</w:t>
      </w:r>
    </w:p>
    <w:p w14:paraId="221C0743" w14:textId="2840AD08" w:rsidR="001D4655" w:rsidRDefault="001D4655" w:rsidP="001D4655">
      <w:pPr>
        <w:shd w:val="clear" w:color="auto" w:fill="FFFFFF"/>
        <w:tabs>
          <w:tab w:val="num" w:pos="142"/>
        </w:tabs>
        <w:ind w:left="142"/>
        <w:jc w:val="both"/>
        <w:rPr>
          <w:rFonts w:ascii="Tahoma" w:hAnsi="Tahoma" w:cs="Tahoma"/>
          <w:b/>
          <w:bCs/>
          <w:color w:val="222222"/>
          <w:sz w:val="25"/>
          <w:szCs w:val="25"/>
          <w:lang w:eastAsia="en-US"/>
        </w:rPr>
      </w:pPr>
      <w:r w:rsidRPr="001D4655">
        <w:rPr>
          <w:rFonts w:ascii="Tahoma" w:hAnsi="Tahoma" w:cs="Tahoma"/>
          <w:b/>
          <w:bCs/>
          <w:color w:val="222222"/>
          <w:sz w:val="25"/>
          <w:szCs w:val="25"/>
          <w:lang w:eastAsia="en-US"/>
        </w:rPr>
        <w:t>Subject: Cancellation of Mess</w:t>
      </w:r>
      <w:r w:rsidR="00F907B4">
        <w:rPr>
          <w:rFonts w:ascii="Tahoma" w:hAnsi="Tahoma" w:cs="Tahoma"/>
          <w:b/>
          <w:bCs/>
          <w:color w:val="222222"/>
          <w:sz w:val="25"/>
          <w:szCs w:val="25"/>
          <w:lang w:eastAsia="en-US"/>
        </w:rPr>
        <w:t xml:space="preserve"> </w:t>
      </w:r>
      <w:r w:rsidRPr="001D4655">
        <w:rPr>
          <w:rFonts w:ascii="Tahoma" w:hAnsi="Tahoma" w:cs="Tahoma"/>
          <w:b/>
          <w:bCs/>
          <w:color w:val="222222"/>
          <w:sz w:val="25"/>
          <w:szCs w:val="25"/>
          <w:lang w:eastAsia="en-US"/>
        </w:rPr>
        <w:t>Services Contract with Immediate Effect – Reg.</w:t>
      </w:r>
    </w:p>
    <w:p w14:paraId="62EC2592" w14:textId="628EF999" w:rsidR="00F907B4" w:rsidRPr="00916053" w:rsidRDefault="00F907B4" w:rsidP="00F907B4">
      <w:pPr>
        <w:shd w:val="clear" w:color="auto" w:fill="FFFFFF"/>
        <w:tabs>
          <w:tab w:val="num" w:pos="142"/>
          <w:tab w:val="left" w:pos="9498"/>
        </w:tabs>
        <w:spacing w:line="276" w:lineRule="auto"/>
        <w:ind w:left="142"/>
        <w:rPr>
          <w:rFonts w:ascii="Tahoma" w:hAnsi="Tahoma" w:cs="Tahoma"/>
          <w:color w:val="222222"/>
          <w:sz w:val="18"/>
          <w:szCs w:val="18"/>
          <w:lang w:eastAsia="en-US"/>
        </w:rPr>
      </w:pPr>
      <w:r w:rsidRPr="00916053">
        <w:rPr>
          <w:rFonts w:ascii="Tahoma" w:hAnsi="Tahoma" w:cs="Tahoma"/>
          <w:b/>
          <w:bCs/>
          <w:color w:val="222222"/>
          <w:sz w:val="18"/>
          <w:szCs w:val="18"/>
          <w:lang w:eastAsia="en-US"/>
        </w:rPr>
        <w:t>Ref:</w:t>
      </w:r>
      <w:r w:rsidRPr="00916053">
        <w:rPr>
          <w:rFonts w:ascii="Tahoma" w:hAnsi="Tahoma" w:cs="Tahoma"/>
          <w:color w:val="222222"/>
          <w:sz w:val="18"/>
          <w:szCs w:val="18"/>
          <w:lang w:eastAsia="en-US"/>
        </w:rPr>
        <w:t xml:space="preserve"> No</w:t>
      </w:r>
      <w:r w:rsidR="00916053" w:rsidRPr="00916053">
        <w:rPr>
          <w:rFonts w:ascii="Tahoma" w:hAnsi="Tahoma" w:cs="Tahoma"/>
          <w:color w:val="222222"/>
          <w:sz w:val="18"/>
          <w:szCs w:val="18"/>
          <w:lang w:eastAsia="en-US"/>
        </w:rPr>
        <w:t>:</w:t>
      </w:r>
      <w:r>
        <w:rPr>
          <w:rFonts w:ascii="Tahoma" w:hAnsi="Tahoma" w:cs="Tahoma"/>
          <w:color w:val="222222"/>
          <w:sz w:val="18"/>
          <w:szCs w:val="18"/>
          <w:lang w:eastAsia="en-US"/>
        </w:rPr>
        <w:t xml:space="preserve"> </w:t>
      </w:r>
      <w:r w:rsidR="00916053" w:rsidRPr="00916053">
        <w:rPr>
          <w:rFonts w:ascii="Tahoma" w:hAnsi="Tahoma" w:cs="Tahoma"/>
          <w:color w:val="222222"/>
          <w:sz w:val="18"/>
          <w:szCs w:val="18"/>
          <w:lang w:eastAsia="en-US"/>
        </w:rPr>
        <w:t>KGP/Estt/2026/2252</w:t>
      </w:r>
      <w:r w:rsidR="00916053">
        <w:rPr>
          <w:rFonts w:ascii="Tahoma" w:hAnsi="Tahoma" w:cs="Tahoma"/>
          <w:color w:val="222222"/>
          <w:sz w:val="18"/>
          <w:szCs w:val="18"/>
          <w:lang w:eastAsia="en-US"/>
        </w:rPr>
        <w:t>,</w:t>
      </w:r>
      <w:r>
        <w:rPr>
          <w:rFonts w:ascii="Tahoma" w:hAnsi="Tahoma" w:cs="Tahoma"/>
          <w:color w:val="222222"/>
          <w:sz w:val="18"/>
          <w:szCs w:val="18"/>
          <w:lang w:eastAsia="en-US"/>
        </w:rPr>
        <w:t xml:space="preserve"> </w:t>
      </w:r>
      <w:r w:rsidR="00916053" w:rsidRPr="00916053">
        <w:rPr>
          <w:rFonts w:ascii="Tahoma" w:hAnsi="Tahoma" w:cs="Tahoma"/>
          <w:color w:val="222222"/>
          <w:sz w:val="18"/>
          <w:szCs w:val="18"/>
          <w:lang w:eastAsia="en-US"/>
        </w:rPr>
        <w:t>Dated:</w:t>
      </w:r>
      <w:r>
        <w:rPr>
          <w:rFonts w:ascii="Tahoma" w:hAnsi="Tahoma" w:cs="Tahoma"/>
          <w:color w:val="222222"/>
          <w:sz w:val="18"/>
          <w:szCs w:val="18"/>
          <w:lang w:eastAsia="en-US"/>
        </w:rPr>
        <w:t>26</w:t>
      </w:r>
      <w:r w:rsidR="00916053" w:rsidRPr="00916053">
        <w:rPr>
          <w:rFonts w:ascii="Tahoma" w:hAnsi="Tahoma" w:cs="Tahoma"/>
          <w:color w:val="222222"/>
          <w:sz w:val="18"/>
          <w:szCs w:val="18"/>
          <w:lang w:eastAsia="en-US"/>
        </w:rPr>
        <w:t>-02-</w:t>
      </w:r>
      <w:r w:rsidRPr="00916053">
        <w:rPr>
          <w:rFonts w:ascii="Tahoma" w:hAnsi="Tahoma" w:cs="Tahoma"/>
          <w:color w:val="222222"/>
          <w:sz w:val="18"/>
          <w:szCs w:val="18"/>
          <w:lang w:eastAsia="en-US"/>
        </w:rPr>
        <w:t>2026</w:t>
      </w:r>
      <w:r>
        <w:rPr>
          <w:rFonts w:ascii="Tahoma" w:hAnsi="Tahoma" w:cs="Tahoma"/>
          <w:color w:val="222222"/>
          <w:sz w:val="18"/>
          <w:szCs w:val="18"/>
          <w:lang w:eastAsia="en-US"/>
        </w:rPr>
        <w:t>,</w:t>
      </w:r>
      <w:r w:rsidRPr="00916053">
        <w:rPr>
          <w:rFonts w:ascii="Tahoma" w:hAnsi="Tahoma" w:cs="Tahoma"/>
          <w:color w:val="222222"/>
          <w:sz w:val="18"/>
          <w:szCs w:val="18"/>
          <w:lang w:eastAsia="en-US"/>
        </w:rPr>
        <w:t xml:space="preserve"> KGP/Estt/2026/22</w:t>
      </w:r>
      <w:r>
        <w:rPr>
          <w:rFonts w:ascii="Tahoma" w:hAnsi="Tahoma" w:cs="Tahoma"/>
          <w:color w:val="222222"/>
          <w:sz w:val="18"/>
          <w:szCs w:val="18"/>
          <w:lang w:eastAsia="en-US"/>
        </w:rPr>
        <w:t xml:space="preserve">65, </w:t>
      </w:r>
      <w:r w:rsidRPr="00916053">
        <w:rPr>
          <w:rFonts w:ascii="Tahoma" w:hAnsi="Tahoma" w:cs="Tahoma"/>
          <w:color w:val="222222"/>
          <w:sz w:val="18"/>
          <w:szCs w:val="18"/>
          <w:lang w:eastAsia="en-US"/>
        </w:rPr>
        <w:t>Dated:27-02-2026</w:t>
      </w:r>
      <w:r w:rsidR="00095F05">
        <w:rPr>
          <w:rFonts w:ascii="Tahoma" w:hAnsi="Tahoma" w:cs="Tahoma"/>
          <w:color w:val="222222"/>
          <w:sz w:val="18"/>
          <w:szCs w:val="18"/>
          <w:lang w:eastAsia="en-US"/>
        </w:rPr>
        <w:t>.</w:t>
      </w:r>
    </w:p>
    <w:p w14:paraId="7A8355F7" w14:textId="186A3878" w:rsidR="00916053" w:rsidRPr="00916053" w:rsidRDefault="00916053" w:rsidP="00F907B4">
      <w:pPr>
        <w:shd w:val="clear" w:color="auto" w:fill="FFFFFF"/>
        <w:tabs>
          <w:tab w:val="num" w:pos="142"/>
        </w:tabs>
        <w:spacing w:line="276" w:lineRule="auto"/>
        <w:ind w:left="142"/>
        <w:rPr>
          <w:rFonts w:ascii="Tahoma" w:hAnsi="Tahoma" w:cs="Tahoma"/>
          <w:color w:val="222222"/>
          <w:sz w:val="18"/>
          <w:szCs w:val="18"/>
          <w:lang w:eastAsia="en-US"/>
        </w:rPr>
      </w:pPr>
    </w:p>
    <w:p w14:paraId="1B85E157" w14:textId="77777777" w:rsidR="00916053" w:rsidRPr="00916053" w:rsidRDefault="00916053" w:rsidP="00916053">
      <w:pPr>
        <w:shd w:val="clear" w:color="auto" w:fill="FFFFFF"/>
        <w:tabs>
          <w:tab w:val="num" w:pos="360"/>
        </w:tabs>
        <w:spacing w:line="276" w:lineRule="auto"/>
        <w:ind w:left="284" w:hanging="142"/>
        <w:jc w:val="both"/>
        <w:rPr>
          <w:rFonts w:ascii="Tahoma" w:hAnsi="Tahoma" w:cs="Tahoma"/>
          <w:color w:val="222222"/>
          <w:lang w:eastAsia="en-US"/>
        </w:rPr>
      </w:pPr>
      <w:r w:rsidRPr="00916053">
        <w:rPr>
          <w:rFonts w:ascii="Tahoma" w:hAnsi="Tahoma" w:cs="Tahoma"/>
          <w:color w:val="222222"/>
          <w:lang w:eastAsia="en-US"/>
        </w:rPr>
        <w:t>Sir,</w:t>
      </w:r>
    </w:p>
    <w:p w14:paraId="7A227CC7" w14:textId="0BA5F061" w:rsidR="00916053" w:rsidRPr="00916053" w:rsidRDefault="00916053" w:rsidP="00916053">
      <w:pPr>
        <w:shd w:val="clear" w:color="auto" w:fill="FFFFFF"/>
        <w:tabs>
          <w:tab w:val="num" w:pos="142"/>
        </w:tabs>
        <w:spacing w:line="276" w:lineRule="auto"/>
        <w:ind w:left="142"/>
        <w:jc w:val="both"/>
        <w:rPr>
          <w:rFonts w:ascii="Tahoma" w:hAnsi="Tahoma" w:cs="Tahoma"/>
          <w:color w:val="222222"/>
          <w:lang w:eastAsia="en-US"/>
        </w:rPr>
      </w:pPr>
      <w:r w:rsidRPr="00916053">
        <w:rPr>
          <w:rFonts w:ascii="Tahoma" w:hAnsi="Tahoma" w:cs="Tahoma"/>
          <w:color w:val="222222"/>
          <w:lang w:eastAsia="en-US"/>
        </w:rPr>
        <w:t>You were initially engaged on trial basis for providing mess services to the Boys Hostel of this institution, as per the terms and conditions of the Letter of Award cited above.</w:t>
      </w:r>
    </w:p>
    <w:p w14:paraId="1819C4A6" w14:textId="77777777" w:rsidR="00916053" w:rsidRPr="00916053" w:rsidRDefault="00916053" w:rsidP="00916053">
      <w:pPr>
        <w:shd w:val="clear" w:color="auto" w:fill="FFFFFF"/>
        <w:tabs>
          <w:tab w:val="num" w:pos="142"/>
          <w:tab w:val="left" w:pos="426"/>
        </w:tabs>
        <w:spacing w:line="276" w:lineRule="auto"/>
        <w:ind w:left="142"/>
        <w:jc w:val="both"/>
        <w:rPr>
          <w:rFonts w:ascii="Tahoma" w:hAnsi="Tahoma" w:cs="Tahoma"/>
          <w:color w:val="222222"/>
          <w:lang w:eastAsia="en-US"/>
        </w:rPr>
      </w:pPr>
      <w:r w:rsidRPr="00916053">
        <w:rPr>
          <w:rFonts w:ascii="Tahoma" w:hAnsi="Tahoma" w:cs="Tahoma"/>
          <w:color w:val="222222"/>
          <w:lang w:eastAsia="en-US"/>
        </w:rPr>
        <w:t>The continuation of the engagement beyond the trial period was expressly subject to satisfactory performance in respect of:</w:t>
      </w:r>
    </w:p>
    <w:p w14:paraId="2F99CC94" w14:textId="77777777" w:rsidR="00916053" w:rsidRPr="00916053" w:rsidRDefault="00916053" w:rsidP="00916053">
      <w:pPr>
        <w:numPr>
          <w:ilvl w:val="0"/>
          <w:numId w:val="53"/>
        </w:numPr>
        <w:shd w:val="clear" w:color="auto" w:fill="FFFFFF"/>
        <w:tabs>
          <w:tab w:val="num" w:pos="142"/>
          <w:tab w:val="left" w:pos="426"/>
        </w:tabs>
        <w:spacing w:line="276" w:lineRule="auto"/>
        <w:ind w:left="142" w:firstLine="0"/>
        <w:jc w:val="both"/>
        <w:rPr>
          <w:rFonts w:ascii="Tahoma" w:hAnsi="Tahoma" w:cs="Tahoma"/>
          <w:color w:val="222222"/>
          <w:lang w:eastAsia="en-US"/>
        </w:rPr>
      </w:pPr>
      <w:r w:rsidRPr="00916053">
        <w:rPr>
          <w:rFonts w:ascii="Tahoma" w:hAnsi="Tahoma" w:cs="Tahoma"/>
          <w:color w:val="222222"/>
          <w:lang w:eastAsia="en-US"/>
        </w:rPr>
        <w:t>Quality and standard of food as per the approved menu;</w:t>
      </w:r>
    </w:p>
    <w:p w14:paraId="3A4A0D0D" w14:textId="77777777" w:rsidR="00916053" w:rsidRPr="00916053" w:rsidRDefault="00916053" w:rsidP="00916053">
      <w:pPr>
        <w:numPr>
          <w:ilvl w:val="0"/>
          <w:numId w:val="53"/>
        </w:numPr>
        <w:shd w:val="clear" w:color="auto" w:fill="FFFFFF"/>
        <w:tabs>
          <w:tab w:val="num" w:pos="142"/>
          <w:tab w:val="left" w:pos="426"/>
        </w:tabs>
        <w:spacing w:line="276" w:lineRule="auto"/>
        <w:ind w:left="142" w:firstLine="0"/>
        <w:jc w:val="both"/>
        <w:rPr>
          <w:rFonts w:ascii="Tahoma" w:hAnsi="Tahoma" w:cs="Tahoma"/>
          <w:color w:val="222222"/>
          <w:lang w:eastAsia="en-US"/>
        </w:rPr>
      </w:pPr>
      <w:r w:rsidRPr="00916053">
        <w:rPr>
          <w:rFonts w:ascii="Tahoma" w:hAnsi="Tahoma" w:cs="Tahoma"/>
          <w:color w:val="222222"/>
          <w:lang w:eastAsia="en-US"/>
        </w:rPr>
        <w:t>Proper handling, hygiene and timely service;</w:t>
      </w:r>
    </w:p>
    <w:p w14:paraId="45E389E8" w14:textId="77777777" w:rsidR="00916053" w:rsidRPr="00916053" w:rsidRDefault="00916053" w:rsidP="00916053">
      <w:pPr>
        <w:numPr>
          <w:ilvl w:val="0"/>
          <w:numId w:val="53"/>
        </w:numPr>
        <w:shd w:val="clear" w:color="auto" w:fill="FFFFFF"/>
        <w:tabs>
          <w:tab w:val="num" w:pos="142"/>
          <w:tab w:val="left" w:pos="426"/>
        </w:tabs>
        <w:spacing w:line="276" w:lineRule="auto"/>
        <w:ind w:left="142" w:firstLine="0"/>
        <w:jc w:val="both"/>
        <w:rPr>
          <w:rFonts w:ascii="Tahoma" w:hAnsi="Tahoma" w:cs="Tahoma"/>
          <w:color w:val="222222"/>
          <w:lang w:eastAsia="en-US"/>
        </w:rPr>
      </w:pPr>
      <w:r w:rsidRPr="00916053">
        <w:rPr>
          <w:rFonts w:ascii="Tahoma" w:hAnsi="Tahoma" w:cs="Tahoma"/>
          <w:color w:val="222222"/>
          <w:lang w:eastAsia="en-US"/>
        </w:rPr>
        <w:t>Appropriate behaviour and strict discipline by mess staff while serving students.</w:t>
      </w:r>
    </w:p>
    <w:p w14:paraId="452E6F7C" w14:textId="1026321E" w:rsidR="00916053" w:rsidRPr="00916053" w:rsidRDefault="00916053" w:rsidP="00916053">
      <w:pPr>
        <w:shd w:val="clear" w:color="auto" w:fill="FFFFFF"/>
        <w:tabs>
          <w:tab w:val="num" w:pos="360"/>
        </w:tabs>
        <w:spacing w:line="276" w:lineRule="auto"/>
        <w:ind w:left="284" w:hanging="142"/>
        <w:jc w:val="both"/>
        <w:rPr>
          <w:rFonts w:ascii="Tahoma" w:hAnsi="Tahoma" w:cs="Tahoma"/>
          <w:color w:val="222222"/>
          <w:lang w:eastAsia="en-US"/>
        </w:rPr>
      </w:pPr>
      <w:r>
        <w:rPr>
          <w:rFonts w:ascii="Tahoma" w:hAnsi="Tahoma" w:cs="Tahoma"/>
          <w:color w:val="222222"/>
          <w:lang w:eastAsia="en-US"/>
        </w:rPr>
        <w:t xml:space="preserve">  </w:t>
      </w:r>
      <w:r w:rsidRPr="00916053">
        <w:rPr>
          <w:rFonts w:ascii="Tahoma" w:hAnsi="Tahoma" w:cs="Tahoma"/>
          <w:color w:val="222222"/>
          <w:lang w:eastAsia="en-US"/>
        </w:rPr>
        <w:t>Detailed feedback was received from the students availing the mess facility and your performance was assessed by the Hostel/Mess Committee constituted for the purpose. It has been observed that your services failed to meet the required standards from the very first day. Specifically, the following serious deficiencies were reported within the initial two days of the trial period:</w:t>
      </w:r>
    </w:p>
    <w:p w14:paraId="043F8F8B" w14:textId="455C02BA" w:rsidR="00916053" w:rsidRPr="00916053" w:rsidRDefault="00916053" w:rsidP="00916053">
      <w:pPr>
        <w:numPr>
          <w:ilvl w:val="0"/>
          <w:numId w:val="54"/>
        </w:numPr>
        <w:shd w:val="clear" w:color="auto" w:fill="FFFFFF"/>
        <w:tabs>
          <w:tab w:val="clear" w:pos="720"/>
          <w:tab w:val="num" w:pos="360"/>
          <w:tab w:val="num" w:pos="426"/>
        </w:tabs>
        <w:spacing w:line="276" w:lineRule="auto"/>
        <w:ind w:left="284" w:hanging="142"/>
        <w:jc w:val="both"/>
        <w:rPr>
          <w:rFonts w:ascii="Tahoma" w:hAnsi="Tahoma" w:cs="Tahoma"/>
          <w:color w:val="222222"/>
          <w:lang w:eastAsia="en-US"/>
        </w:rPr>
      </w:pPr>
      <w:r>
        <w:rPr>
          <w:rFonts w:ascii="Tahoma" w:hAnsi="Tahoma" w:cs="Tahoma"/>
          <w:color w:val="222222"/>
          <w:lang w:eastAsia="en-US"/>
        </w:rPr>
        <w:t xml:space="preserve">The </w:t>
      </w:r>
      <w:r w:rsidRPr="00916053">
        <w:rPr>
          <w:rFonts w:ascii="Tahoma" w:hAnsi="Tahoma" w:cs="Tahoma"/>
          <w:color w:val="222222"/>
          <w:lang w:eastAsia="en-US"/>
        </w:rPr>
        <w:t>Iftar meal served on 26/02/2026 at around 6:45 pm was of substandard quality; many students found it unpalatable and refused to consume it entirely.</w:t>
      </w:r>
    </w:p>
    <w:p w14:paraId="18B8FB48" w14:textId="77777777" w:rsidR="00916053" w:rsidRPr="00916053" w:rsidRDefault="00916053" w:rsidP="00916053">
      <w:pPr>
        <w:numPr>
          <w:ilvl w:val="0"/>
          <w:numId w:val="54"/>
        </w:numPr>
        <w:shd w:val="clear" w:color="auto" w:fill="FFFFFF"/>
        <w:tabs>
          <w:tab w:val="clear" w:pos="720"/>
          <w:tab w:val="num" w:pos="360"/>
          <w:tab w:val="num" w:pos="426"/>
        </w:tabs>
        <w:spacing w:line="276" w:lineRule="auto"/>
        <w:ind w:left="284" w:hanging="142"/>
        <w:jc w:val="both"/>
        <w:rPr>
          <w:rFonts w:ascii="Tahoma" w:hAnsi="Tahoma" w:cs="Tahoma"/>
          <w:color w:val="222222"/>
          <w:lang w:eastAsia="en-US"/>
        </w:rPr>
      </w:pPr>
      <w:r w:rsidRPr="00916053">
        <w:rPr>
          <w:rFonts w:ascii="Tahoma" w:hAnsi="Tahoma" w:cs="Tahoma"/>
          <w:color w:val="222222"/>
          <w:lang w:eastAsia="en-US"/>
        </w:rPr>
        <w:t>Evening tea served on 26/02/2026 at around 9:30 pm was watery with no taste/flavour and was accompanied by rancid/poor-quality butter, leading to widespread dissatisfaction and refusal by students.</w:t>
      </w:r>
    </w:p>
    <w:p w14:paraId="344214AA" w14:textId="7167085E" w:rsidR="00916053" w:rsidRPr="00916053" w:rsidRDefault="00916053" w:rsidP="00916053">
      <w:pPr>
        <w:numPr>
          <w:ilvl w:val="0"/>
          <w:numId w:val="54"/>
        </w:numPr>
        <w:shd w:val="clear" w:color="auto" w:fill="FFFFFF"/>
        <w:tabs>
          <w:tab w:val="clear" w:pos="720"/>
          <w:tab w:val="num" w:pos="360"/>
          <w:tab w:val="num" w:pos="426"/>
        </w:tabs>
        <w:spacing w:line="276" w:lineRule="auto"/>
        <w:ind w:left="284" w:hanging="142"/>
        <w:jc w:val="both"/>
        <w:rPr>
          <w:rFonts w:ascii="Tahoma" w:hAnsi="Tahoma" w:cs="Tahoma"/>
          <w:color w:val="222222"/>
          <w:lang w:eastAsia="en-US"/>
        </w:rPr>
      </w:pPr>
      <w:r w:rsidRPr="00916053">
        <w:rPr>
          <w:rFonts w:ascii="Tahoma" w:hAnsi="Tahoma" w:cs="Tahoma"/>
          <w:color w:val="222222"/>
          <w:lang w:eastAsia="en-US"/>
        </w:rPr>
        <w:t>Sehri meal served on 27/02/2026 at around 05:00 am was very poor in quality — poorly prepared, lacking taste, freshness and proper nutritional value, resulting in many students finding it inedible and refusing to eat it.</w:t>
      </w:r>
    </w:p>
    <w:p w14:paraId="661F83E4" w14:textId="14197591" w:rsidR="00916053" w:rsidRPr="00916053" w:rsidRDefault="00916053" w:rsidP="00916053">
      <w:pPr>
        <w:shd w:val="clear" w:color="auto" w:fill="FFFFFF"/>
        <w:tabs>
          <w:tab w:val="num" w:pos="360"/>
        </w:tabs>
        <w:spacing w:line="276" w:lineRule="auto"/>
        <w:ind w:left="284" w:hanging="142"/>
        <w:jc w:val="both"/>
        <w:rPr>
          <w:rFonts w:ascii="Tahoma" w:hAnsi="Tahoma" w:cs="Tahoma"/>
          <w:color w:val="222222"/>
          <w:lang w:eastAsia="en-US"/>
        </w:rPr>
      </w:pPr>
      <w:r w:rsidRPr="00916053">
        <w:rPr>
          <w:rFonts w:ascii="Tahoma" w:hAnsi="Tahoma" w:cs="Tahoma"/>
          <w:color w:val="222222"/>
          <w:lang w:eastAsia="en-US"/>
        </w:rPr>
        <w:t xml:space="preserve"> These repeated instances of serving substandard and unpalatable food, especially during the holy month of Ramadan when students depend on hygienic, nutritious and properly prepared Sehri and </w:t>
      </w:r>
      <w:proofErr w:type="spellStart"/>
      <w:r w:rsidRPr="00916053">
        <w:rPr>
          <w:rFonts w:ascii="Tahoma" w:hAnsi="Tahoma" w:cs="Tahoma"/>
          <w:color w:val="222222"/>
          <w:lang w:eastAsia="en-US"/>
        </w:rPr>
        <w:t>Iftari</w:t>
      </w:r>
      <w:proofErr w:type="spellEnd"/>
      <w:r w:rsidRPr="00916053">
        <w:rPr>
          <w:rFonts w:ascii="Tahoma" w:hAnsi="Tahoma" w:cs="Tahoma"/>
          <w:color w:val="222222"/>
          <w:lang w:eastAsia="en-US"/>
        </w:rPr>
        <w:t xml:space="preserve"> for sustenance and well-being, constitute grave breach of the contract terms and cannot be condoned.</w:t>
      </w:r>
    </w:p>
    <w:p w14:paraId="62139C44" w14:textId="1BC8BE84" w:rsidR="00916053" w:rsidRPr="00916053" w:rsidRDefault="00916053" w:rsidP="00916053">
      <w:pPr>
        <w:shd w:val="clear" w:color="auto" w:fill="FFFFFF"/>
        <w:tabs>
          <w:tab w:val="num" w:pos="360"/>
        </w:tabs>
        <w:spacing w:line="276" w:lineRule="auto"/>
        <w:ind w:left="284" w:hanging="142"/>
        <w:jc w:val="both"/>
        <w:rPr>
          <w:rFonts w:ascii="Tahoma" w:hAnsi="Tahoma" w:cs="Tahoma"/>
          <w:color w:val="222222"/>
          <w:lang w:eastAsia="en-US"/>
        </w:rPr>
      </w:pPr>
      <w:r w:rsidRPr="00916053">
        <w:rPr>
          <w:rFonts w:ascii="Tahoma" w:hAnsi="Tahoma" w:cs="Tahoma"/>
          <w:color w:val="222222"/>
          <w:lang w:eastAsia="en-US"/>
        </w:rPr>
        <w:t xml:space="preserve"> In view of the above repeated and serious lapses during the trial period, the competent authority, on the recommendation of the Hostel Committee, has decided to terminate your engagement forthwith.</w:t>
      </w:r>
    </w:p>
    <w:p w14:paraId="255EBFC3" w14:textId="4B767DE6" w:rsidR="00916053" w:rsidRPr="00916053" w:rsidRDefault="00916053" w:rsidP="00916053">
      <w:pPr>
        <w:shd w:val="clear" w:color="auto" w:fill="FFFFFF"/>
        <w:tabs>
          <w:tab w:val="num" w:pos="360"/>
        </w:tabs>
        <w:spacing w:line="276" w:lineRule="auto"/>
        <w:ind w:left="284" w:hanging="142"/>
        <w:jc w:val="both"/>
        <w:rPr>
          <w:rFonts w:ascii="Tahoma" w:hAnsi="Tahoma" w:cs="Tahoma"/>
          <w:color w:val="222222"/>
          <w:lang w:eastAsia="en-US"/>
        </w:rPr>
      </w:pPr>
      <w:r w:rsidRPr="00916053">
        <w:rPr>
          <w:rFonts w:ascii="Tahoma" w:hAnsi="Tahoma" w:cs="Tahoma"/>
          <w:color w:val="222222"/>
          <w:lang w:eastAsia="en-US"/>
        </w:rPr>
        <w:t xml:space="preserve"> You are therefore directed to:</w:t>
      </w:r>
    </w:p>
    <w:p w14:paraId="3EEF5443" w14:textId="77777777" w:rsidR="00916053" w:rsidRPr="00916053" w:rsidRDefault="00916053" w:rsidP="00916053">
      <w:pPr>
        <w:numPr>
          <w:ilvl w:val="0"/>
          <w:numId w:val="55"/>
        </w:numPr>
        <w:shd w:val="clear" w:color="auto" w:fill="FFFFFF"/>
        <w:tabs>
          <w:tab w:val="num" w:pos="360"/>
        </w:tabs>
        <w:spacing w:line="276" w:lineRule="auto"/>
        <w:jc w:val="both"/>
        <w:rPr>
          <w:rFonts w:ascii="Tahoma" w:hAnsi="Tahoma" w:cs="Tahoma"/>
          <w:color w:val="222222"/>
          <w:lang w:eastAsia="en-US"/>
        </w:rPr>
      </w:pPr>
      <w:r w:rsidRPr="00916053">
        <w:rPr>
          <w:rFonts w:ascii="Tahoma" w:hAnsi="Tahoma" w:cs="Tahoma"/>
          <w:color w:val="222222"/>
          <w:lang w:eastAsia="en-US"/>
        </w:rPr>
        <w:t>Discontinue all mess operations within the college premises immediately;</w:t>
      </w:r>
    </w:p>
    <w:p w14:paraId="7E805F8F" w14:textId="48C4077C" w:rsidR="00916053" w:rsidRPr="00916053" w:rsidRDefault="00916053" w:rsidP="00916053">
      <w:pPr>
        <w:numPr>
          <w:ilvl w:val="0"/>
          <w:numId w:val="55"/>
        </w:numPr>
        <w:shd w:val="clear" w:color="auto" w:fill="FFFFFF"/>
        <w:tabs>
          <w:tab w:val="num" w:pos="360"/>
        </w:tabs>
        <w:spacing w:line="276" w:lineRule="auto"/>
        <w:jc w:val="both"/>
        <w:rPr>
          <w:rFonts w:ascii="Tahoma" w:hAnsi="Tahoma" w:cs="Tahoma"/>
          <w:color w:val="222222"/>
          <w:lang w:eastAsia="en-US"/>
        </w:rPr>
      </w:pPr>
      <w:r w:rsidRPr="00916053">
        <w:rPr>
          <w:rFonts w:ascii="Tahoma" w:hAnsi="Tahoma" w:cs="Tahoma"/>
          <w:color w:val="222222"/>
          <w:lang w:eastAsia="en-US"/>
        </w:rPr>
        <w:t>Hand over complete charge of the mess premises, along with all utensils, equipment (if any provided by the institution), kitchen items and other related materials to the Hostel Superintendent today before 04:00 p.m.;</w:t>
      </w:r>
    </w:p>
    <w:p w14:paraId="1DDEED42" w14:textId="77777777" w:rsidR="00916053" w:rsidRPr="00916053" w:rsidRDefault="00916053" w:rsidP="00916053">
      <w:pPr>
        <w:numPr>
          <w:ilvl w:val="0"/>
          <w:numId w:val="55"/>
        </w:numPr>
        <w:shd w:val="clear" w:color="auto" w:fill="FFFFFF"/>
        <w:tabs>
          <w:tab w:val="num" w:pos="360"/>
        </w:tabs>
        <w:spacing w:line="276" w:lineRule="auto"/>
        <w:jc w:val="both"/>
        <w:rPr>
          <w:rFonts w:ascii="Tahoma" w:hAnsi="Tahoma" w:cs="Tahoma"/>
          <w:color w:val="222222"/>
          <w:lang w:eastAsia="en-US"/>
        </w:rPr>
      </w:pPr>
      <w:r w:rsidRPr="00916053">
        <w:rPr>
          <w:rFonts w:ascii="Tahoma" w:hAnsi="Tahoma" w:cs="Tahoma"/>
          <w:color w:val="222222"/>
          <w:lang w:eastAsia="en-US"/>
        </w:rPr>
        <w:t>Leave the premises in a clean and orderly condition upon handover.</w:t>
      </w:r>
    </w:p>
    <w:p w14:paraId="0C40BDA5" w14:textId="720B47E0" w:rsidR="00916053" w:rsidRDefault="00F907B4" w:rsidP="00916053">
      <w:pPr>
        <w:shd w:val="clear" w:color="auto" w:fill="FFFFFF"/>
        <w:tabs>
          <w:tab w:val="num" w:pos="360"/>
        </w:tabs>
        <w:spacing w:line="276" w:lineRule="auto"/>
        <w:ind w:left="284" w:hanging="142"/>
        <w:jc w:val="both"/>
        <w:rPr>
          <w:rFonts w:ascii="Tahoma" w:hAnsi="Tahoma" w:cs="Tahoma"/>
          <w:color w:val="222222"/>
          <w:lang w:eastAsia="en-US"/>
        </w:rPr>
      </w:pPr>
      <w:r>
        <w:rPr>
          <w:noProof/>
        </w:rPr>
        <w:drawing>
          <wp:anchor distT="0" distB="0" distL="114300" distR="114300" simplePos="0" relativeHeight="251658240" behindDoc="1" locked="0" layoutInCell="1" allowOverlap="1" wp14:anchorId="4999FD8D" wp14:editId="462CC97B">
            <wp:simplePos x="0" y="0"/>
            <wp:positionH relativeFrom="column">
              <wp:posOffset>4045585</wp:posOffset>
            </wp:positionH>
            <wp:positionV relativeFrom="paragraph">
              <wp:posOffset>408305</wp:posOffset>
            </wp:positionV>
            <wp:extent cx="1363980" cy="730250"/>
            <wp:effectExtent l="0" t="0" r="7620" b="0"/>
            <wp:wrapTight wrapText="bothSides">
              <wp:wrapPolygon edited="0">
                <wp:start x="12972" y="0"/>
                <wp:lineTo x="8447" y="563"/>
                <wp:lineTo x="1207" y="6198"/>
                <wp:lineTo x="1207" y="9579"/>
                <wp:lineTo x="0" y="11833"/>
                <wp:lineTo x="0" y="13523"/>
                <wp:lineTo x="6637" y="18595"/>
                <wp:lineTo x="6637" y="20849"/>
                <wp:lineTo x="8447" y="20849"/>
                <wp:lineTo x="8749" y="18595"/>
                <wp:lineTo x="13274" y="9579"/>
                <wp:lineTo x="21419" y="5635"/>
                <wp:lineTo x="21419" y="1690"/>
                <wp:lineTo x="14782" y="0"/>
                <wp:lineTo x="12972" y="0"/>
              </wp:wrapPolygon>
            </wp:wrapTight>
            <wp:docPr id="8512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63980" cy="730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6053">
        <w:rPr>
          <w:rFonts w:ascii="Tahoma" w:hAnsi="Tahoma" w:cs="Tahoma"/>
          <w:color w:val="222222"/>
          <w:lang w:eastAsia="en-US"/>
        </w:rPr>
        <w:t xml:space="preserve"> </w:t>
      </w:r>
      <w:r w:rsidR="00916053" w:rsidRPr="00916053">
        <w:rPr>
          <w:rFonts w:ascii="Tahoma" w:hAnsi="Tahoma" w:cs="Tahoma"/>
          <w:color w:val="222222"/>
          <w:lang w:eastAsia="en-US"/>
        </w:rPr>
        <w:t>Any failure to comply with these directions shall be viewed seriously and may invite further necessary action as deemed fit by the institution, including recovery of losses/expenses, forfeiture of security deposit (if any), and debarment from future contracts.</w:t>
      </w:r>
    </w:p>
    <w:p w14:paraId="45B688AA" w14:textId="77777777" w:rsidR="00F907B4" w:rsidRDefault="00F907B4" w:rsidP="00916053">
      <w:pPr>
        <w:shd w:val="clear" w:color="auto" w:fill="FFFFFF"/>
        <w:tabs>
          <w:tab w:val="num" w:pos="360"/>
        </w:tabs>
        <w:spacing w:line="276" w:lineRule="auto"/>
        <w:ind w:left="284" w:hanging="142"/>
        <w:jc w:val="both"/>
        <w:rPr>
          <w:rFonts w:ascii="Tahoma" w:hAnsi="Tahoma" w:cs="Tahoma"/>
          <w:color w:val="222222"/>
          <w:lang w:eastAsia="en-US"/>
        </w:rPr>
      </w:pPr>
    </w:p>
    <w:p w14:paraId="542EE44C" w14:textId="77777777" w:rsidR="00F907B4" w:rsidRPr="00916053" w:rsidRDefault="00F907B4" w:rsidP="00916053">
      <w:pPr>
        <w:shd w:val="clear" w:color="auto" w:fill="FFFFFF"/>
        <w:tabs>
          <w:tab w:val="num" w:pos="360"/>
        </w:tabs>
        <w:spacing w:line="276" w:lineRule="auto"/>
        <w:ind w:left="284" w:hanging="142"/>
        <w:jc w:val="both"/>
        <w:rPr>
          <w:rFonts w:ascii="Tahoma" w:hAnsi="Tahoma" w:cs="Tahoma"/>
          <w:color w:val="222222"/>
          <w:lang w:eastAsia="en-US"/>
        </w:rPr>
      </w:pPr>
    </w:p>
    <w:p w14:paraId="65FDB6F8" w14:textId="77777777" w:rsidR="00B20743" w:rsidRDefault="00B20743" w:rsidP="004A434D">
      <w:pPr>
        <w:shd w:val="clear" w:color="auto" w:fill="FFFFFF"/>
        <w:jc w:val="both"/>
        <w:rPr>
          <w:rFonts w:ascii="Tahoma" w:hAnsi="Tahoma" w:cs="Tahoma"/>
          <w:color w:val="222222"/>
          <w:sz w:val="25"/>
          <w:szCs w:val="25"/>
          <w:lang w:eastAsia="en-US"/>
        </w:rPr>
      </w:pPr>
    </w:p>
    <w:p w14:paraId="164170C6" w14:textId="60149680" w:rsidR="00916053" w:rsidRPr="00916053" w:rsidRDefault="00721541" w:rsidP="00916053">
      <w:pPr>
        <w:shd w:val="clear" w:color="auto" w:fill="FFFFFF"/>
        <w:ind w:left="284"/>
        <w:jc w:val="both"/>
        <w:rPr>
          <w:rFonts w:ascii="Tahoma" w:hAnsi="Tahoma" w:cs="Tahoma"/>
          <w:b/>
          <w:bCs/>
          <w:color w:val="1F1F1F"/>
        </w:rPr>
      </w:pPr>
      <w:r w:rsidRPr="00916053">
        <w:rPr>
          <w:rFonts w:ascii="Tahoma" w:hAnsi="Tahoma" w:cs="Tahoma"/>
          <w:b/>
          <w:bCs/>
          <w:color w:val="1F1F1F"/>
        </w:rPr>
        <w:t xml:space="preserve">                                                  </w:t>
      </w:r>
      <w:r w:rsidR="00377397" w:rsidRPr="00916053">
        <w:rPr>
          <w:rFonts w:ascii="Tahoma" w:hAnsi="Tahoma" w:cs="Tahoma"/>
          <w:b/>
          <w:bCs/>
          <w:color w:val="1F1F1F"/>
        </w:rPr>
        <w:t xml:space="preserve"> </w:t>
      </w:r>
      <w:r w:rsidRPr="00916053">
        <w:rPr>
          <w:rFonts w:ascii="Tahoma" w:hAnsi="Tahoma" w:cs="Tahoma"/>
          <w:b/>
          <w:bCs/>
          <w:color w:val="1F1F1F"/>
        </w:rPr>
        <w:t xml:space="preserve"> </w:t>
      </w:r>
      <w:r w:rsidR="00DB703B" w:rsidRPr="00916053">
        <w:rPr>
          <w:rFonts w:ascii="Tahoma" w:hAnsi="Tahoma" w:cs="Tahoma"/>
          <w:b/>
          <w:bCs/>
          <w:color w:val="1F1F1F"/>
        </w:rPr>
        <w:t xml:space="preserve"> </w:t>
      </w:r>
      <w:r w:rsidR="00E71214" w:rsidRPr="00916053">
        <w:rPr>
          <w:rFonts w:ascii="Tahoma" w:hAnsi="Tahoma" w:cs="Tahoma"/>
          <w:b/>
          <w:bCs/>
          <w:color w:val="1F1F1F"/>
        </w:rPr>
        <w:t xml:space="preserve"> </w:t>
      </w:r>
      <w:r w:rsidR="009201BB" w:rsidRPr="00916053">
        <w:rPr>
          <w:rFonts w:ascii="Tahoma" w:hAnsi="Tahoma" w:cs="Tahoma"/>
          <w:b/>
          <w:bCs/>
          <w:color w:val="1F1F1F"/>
        </w:rPr>
        <w:t xml:space="preserve">  </w:t>
      </w:r>
      <w:r w:rsidR="00722853" w:rsidRPr="00916053">
        <w:rPr>
          <w:rFonts w:ascii="Tahoma" w:hAnsi="Tahoma" w:cs="Tahoma"/>
          <w:b/>
          <w:bCs/>
          <w:color w:val="1F1F1F"/>
        </w:rPr>
        <w:t xml:space="preserve"> </w:t>
      </w:r>
      <w:r w:rsidR="00377397" w:rsidRPr="00916053">
        <w:rPr>
          <w:rFonts w:ascii="Tahoma" w:hAnsi="Tahoma" w:cs="Tahoma"/>
          <w:b/>
          <w:bCs/>
          <w:color w:val="1F1F1F"/>
        </w:rPr>
        <w:t xml:space="preserve"> </w:t>
      </w:r>
      <w:r w:rsidR="00766784" w:rsidRPr="00916053">
        <w:rPr>
          <w:rFonts w:ascii="Tahoma" w:hAnsi="Tahoma" w:cs="Tahoma"/>
          <w:b/>
          <w:bCs/>
          <w:color w:val="1F1F1F"/>
        </w:rPr>
        <w:t>Principal</w:t>
      </w:r>
      <w:r w:rsidR="00916053" w:rsidRPr="00916053">
        <w:rPr>
          <w:rFonts w:ascii="Tahoma" w:hAnsi="Tahoma" w:cs="Tahoma"/>
          <w:b/>
          <w:bCs/>
          <w:color w:val="1F1F1F"/>
        </w:rPr>
        <w:t xml:space="preserve"> </w:t>
      </w:r>
    </w:p>
    <w:p w14:paraId="7DA59EAF" w14:textId="767C586D" w:rsidR="00A14487" w:rsidRPr="00916053" w:rsidRDefault="00D72DDA" w:rsidP="00916053">
      <w:pPr>
        <w:shd w:val="clear" w:color="auto" w:fill="FFFFFF"/>
        <w:ind w:left="284"/>
        <w:jc w:val="both"/>
        <w:rPr>
          <w:rFonts w:ascii="Tahoma" w:hAnsi="Tahoma" w:cs="Tahoma"/>
          <w:b/>
          <w:bCs/>
          <w:color w:val="1F1F1F"/>
        </w:rPr>
      </w:pPr>
      <w:r w:rsidRPr="00916053">
        <w:rPr>
          <w:rFonts w:ascii="Tahoma" w:hAnsi="Tahoma" w:cs="Tahoma"/>
          <w:b/>
          <w:bCs/>
          <w:color w:val="1F1F1F"/>
        </w:rPr>
        <w:t xml:space="preserve">   </w:t>
      </w:r>
      <w:r w:rsidR="00063129" w:rsidRPr="00916053">
        <w:rPr>
          <w:rFonts w:ascii="Tahoma" w:hAnsi="Tahoma" w:cs="Tahoma"/>
          <w:b/>
          <w:bCs/>
          <w:color w:val="1F1F1F"/>
        </w:rPr>
        <w:t xml:space="preserve"> </w:t>
      </w:r>
      <w:r w:rsidRPr="00916053">
        <w:rPr>
          <w:rFonts w:ascii="Tahoma" w:hAnsi="Tahoma" w:cs="Tahoma"/>
          <w:b/>
          <w:bCs/>
          <w:color w:val="1F1F1F"/>
        </w:rPr>
        <w:t xml:space="preserve">                                   </w:t>
      </w:r>
      <w:r w:rsidR="00377397" w:rsidRPr="00916053">
        <w:rPr>
          <w:rFonts w:ascii="Tahoma" w:hAnsi="Tahoma" w:cs="Tahoma"/>
          <w:b/>
          <w:bCs/>
          <w:color w:val="1F1F1F"/>
        </w:rPr>
        <w:t xml:space="preserve"> </w:t>
      </w:r>
      <w:r w:rsidR="00721541" w:rsidRPr="00916053">
        <w:rPr>
          <w:rFonts w:ascii="Tahoma" w:hAnsi="Tahoma" w:cs="Tahoma"/>
          <w:b/>
          <w:bCs/>
          <w:color w:val="1F1F1F"/>
        </w:rPr>
        <w:t>Kashmir Govt.Polytechnic College Srinaga</w:t>
      </w:r>
      <w:r w:rsidR="002168A3" w:rsidRPr="00916053">
        <w:rPr>
          <w:rFonts w:ascii="Tahoma" w:hAnsi="Tahoma" w:cs="Tahoma"/>
          <w:b/>
          <w:bCs/>
          <w:color w:val="1F1F1F"/>
        </w:rPr>
        <w:t>r</w:t>
      </w:r>
    </w:p>
    <w:p w14:paraId="3F78246F" w14:textId="414539A6" w:rsidR="004A434D" w:rsidRPr="00916053" w:rsidRDefault="00CC1512" w:rsidP="00CC1512">
      <w:pPr>
        <w:shd w:val="clear" w:color="auto" w:fill="FFFFFF"/>
        <w:jc w:val="both"/>
        <w:rPr>
          <w:rFonts w:ascii="Tahoma" w:hAnsi="Tahoma" w:cs="Tahoma"/>
        </w:rPr>
      </w:pPr>
      <w:r w:rsidRPr="00916053">
        <w:rPr>
          <w:rFonts w:ascii="Tahoma" w:hAnsi="Tahoma" w:cs="Tahoma"/>
          <w:b/>
          <w:bCs/>
        </w:rPr>
        <w:t>No:</w:t>
      </w:r>
      <w:r w:rsidRPr="00916053">
        <w:rPr>
          <w:rFonts w:ascii="Tahoma" w:hAnsi="Tahoma" w:cs="Tahoma"/>
        </w:rPr>
        <w:t xml:space="preserve"> KGP/Estt/2026/</w:t>
      </w:r>
      <w:r w:rsidR="00F907B4">
        <w:rPr>
          <w:rFonts w:ascii="Tahoma" w:hAnsi="Tahoma" w:cs="Tahoma"/>
        </w:rPr>
        <w:t>2268</w:t>
      </w:r>
      <w:r w:rsidRPr="00916053">
        <w:rPr>
          <w:rFonts w:ascii="Tahoma" w:hAnsi="Tahoma" w:cs="Tahoma"/>
        </w:rPr>
        <w:br/>
      </w:r>
      <w:r w:rsidRPr="00916053">
        <w:rPr>
          <w:rFonts w:ascii="Tahoma" w:hAnsi="Tahoma" w:cs="Tahoma"/>
          <w:b/>
          <w:bCs/>
        </w:rPr>
        <w:t>Dated:</w:t>
      </w:r>
      <w:r w:rsidR="00F907B4" w:rsidRPr="00F907B4">
        <w:rPr>
          <w:rFonts w:ascii="Tahoma" w:hAnsi="Tahoma" w:cs="Tahoma"/>
        </w:rPr>
        <w:t>27-02-2026</w:t>
      </w:r>
    </w:p>
    <w:p w14:paraId="70C80929" w14:textId="4088F41B" w:rsidR="006F01FB" w:rsidRPr="00916053" w:rsidRDefault="00722853" w:rsidP="00CC1512">
      <w:pPr>
        <w:jc w:val="both"/>
        <w:rPr>
          <w:rFonts w:ascii="Tahoma" w:hAnsi="Tahoma" w:cs="Tahoma"/>
          <w:b/>
          <w:bCs/>
          <w:color w:val="1F1F1F"/>
        </w:rPr>
      </w:pPr>
      <w:r w:rsidRPr="00916053">
        <w:rPr>
          <w:rFonts w:ascii="Tahoma" w:hAnsi="Tahoma" w:cs="Tahoma"/>
          <w:b/>
          <w:bCs/>
          <w:color w:val="1F1F1F"/>
        </w:rPr>
        <w:t>Copy to the:</w:t>
      </w:r>
    </w:p>
    <w:p w14:paraId="753D0202" w14:textId="423AAED1" w:rsidR="00F61C6E" w:rsidRPr="00916053" w:rsidRDefault="00F61C6E" w:rsidP="00071DC2">
      <w:pPr>
        <w:pStyle w:val="ListParagraph"/>
        <w:numPr>
          <w:ilvl w:val="0"/>
          <w:numId w:val="51"/>
        </w:numPr>
        <w:shd w:val="clear" w:color="auto" w:fill="FFFFFF"/>
        <w:ind w:left="284" w:hanging="284"/>
        <w:jc w:val="both"/>
        <w:rPr>
          <w:rFonts w:ascii="Tahoma" w:hAnsi="Tahoma" w:cs="Tahoma"/>
          <w:color w:val="222222"/>
          <w:lang w:eastAsia="en-US"/>
        </w:rPr>
      </w:pPr>
      <w:r w:rsidRPr="00916053">
        <w:rPr>
          <w:rFonts w:ascii="Tahoma" w:hAnsi="Tahoma" w:cs="Tahoma"/>
          <w:color w:val="222222"/>
          <w:lang w:eastAsia="en-US"/>
        </w:rPr>
        <w:t>Hostel Warden</w:t>
      </w:r>
      <w:r w:rsidR="00071DC2" w:rsidRPr="00916053">
        <w:rPr>
          <w:rFonts w:ascii="Tahoma" w:hAnsi="Tahoma" w:cs="Tahoma"/>
          <w:color w:val="222222"/>
          <w:lang w:eastAsia="en-US"/>
        </w:rPr>
        <w:t xml:space="preserve">s/Superintendents </w:t>
      </w:r>
      <w:r w:rsidRPr="00916053">
        <w:rPr>
          <w:rFonts w:ascii="Tahoma" w:hAnsi="Tahoma" w:cs="Tahoma"/>
          <w:color w:val="222222"/>
          <w:lang w:eastAsia="en-US"/>
        </w:rPr>
        <w:t>for information and necessary action.</w:t>
      </w:r>
    </w:p>
    <w:p w14:paraId="5FA71C3E" w14:textId="3A9541F7" w:rsidR="00071DC2" w:rsidRPr="00916053" w:rsidRDefault="00071DC2" w:rsidP="00071DC2">
      <w:pPr>
        <w:pStyle w:val="ListParagraph"/>
        <w:numPr>
          <w:ilvl w:val="0"/>
          <w:numId w:val="51"/>
        </w:numPr>
        <w:shd w:val="clear" w:color="auto" w:fill="FFFFFF"/>
        <w:ind w:left="284" w:hanging="284"/>
        <w:jc w:val="both"/>
        <w:rPr>
          <w:rFonts w:ascii="Tahoma" w:hAnsi="Tahoma" w:cs="Tahoma"/>
          <w:color w:val="222222"/>
          <w:lang w:eastAsia="en-US"/>
        </w:rPr>
      </w:pPr>
      <w:r w:rsidRPr="00916053">
        <w:rPr>
          <w:rFonts w:ascii="Tahoma" w:hAnsi="Tahoma" w:cs="Tahoma"/>
          <w:color w:val="222222"/>
          <w:lang w:eastAsia="en-US"/>
        </w:rPr>
        <w:t>Hostel Committee for information.</w:t>
      </w:r>
    </w:p>
    <w:p w14:paraId="25984099" w14:textId="4AB5B65C" w:rsidR="00847C59" w:rsidRPr="00F907B4" w:rsidRDefault="00F61C6E" w:rsidP="00F907B4">
      <w:pPr>
        <w:pStyle w:val="ListParagraph"/>
        <w:numPr>
          <w:ilvl w:val="0"/>
          <w:numId w:val="51"/>
        </w:numPr>
        <w:shd w:val="clear" w:color="auto" w:fill="FFFFFF"/>
        <w:ind w:left="284" w:hanging="284"/>
        <w:jc w:val="both"/>
        <w:rPr>
          <w:rFonts w:ascii="Tahoma" w:hAnsi="Tahoma" w:cs="Tahoma"/>
          <w:color w:val="222222"/>
          <w:lang w:eastAsia="en-US"/>
        </w:rPr>
      </w:pPr>
      <w:r w:rsidRPr="00916053">
        <w:rPr>
          <w:rFonts w:ascii="Tahoma" w:hAnsi="Tahoma" w:cs="Tahoma"/>
          <w:color w:val="222222"/>
          <w:lang w:eastAsia="en-US"/>
        </w:rPr>
        <w:t xml:space="preserve">Accounts Section </w:t>
      </w:r>
      <w:r w:rsidR="00071DC2" w:rsidRPr="00916053">
        <w:rPr>
          <w:rFonts w:ascii="Tahoma" w:hAnsi="Tahoma" w:cs="Tahoma"/>
          <w:color w:val="222222"/>
          <w:lang w:eastAsia="en-US"/>
        </w:rPr>
        <w:t>for information.</w:t>
      </w:r>
    </w:p>
    <w:p w14:paraId="38CD67DD" w14:textId="5CF2FD4E" w:rsidR="00722853" w:rsidRPr="00916053" w:rsidRDefault="00722853" w:rsidP="00847C59">
      <w:pPr>
        <w:ind w:left="284"/>
        <w:jc w:val="both"/>
        <w:rPr>
          <w:rFonts w:ascii="Tahoma" w:hAnsi="Tahoma" w:cs="Tahoma"/>
          <w:color w:val="1F1F1F"/>
        </w:rPr>
      </w:pPr>
    </w:p>
    <w:p w14:paraId="17222DC3" w14:textId="389AC6A2" w:rsidR="00A80BE9" w:rsidRPr="00916053" w:rsidRDefault="00A80BE9" w:rsidP="00063129">
      <w:pPr>
        <w:shd w:val="clear" w:color="auto" w:fill="FFFFFF"/>
        <w:jc w:val="both"/>
        <w:rPr>
          <w:rFonts w:ascii="Tahoma" w:hAnsi="Tahoma" w:cs="Tahoma"/>
          <w:color w:val="222222"/>
          <w:lang w:val="en-US" w:eastAsia="en-US"/>
        </w:rPr>
      </w:pPr>
    </w:p>
    <w:p w14:paraId="1CED1811" w14:textId="4EC0F46E" w:rsidR="00766784" w:rsidRPr="00916053"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69507B1D" w14:textId="77777777" w:rsidR="00F956CC" w:rsidRDefault="00F956CC" w:rsidP="00927DD1">
      <w:pPr>
        <w:rPr>
          <w:rFonts w:ascii="Tahoma" w:hAnsi="Tahoma" w:cs="Tahoma"/>
          <w:sz w:val="24"/>
          <w:szCs w:val="24"/>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t xml:space="preserve">                                                              </w:t>
      </w:r>
    </w:p>
    <w:p w14:paraId="4D78BB56" w14:textId="6B9CC6C5" w:rsidR="00F956CC" w:rsidRPr="00F956CC" w:rsidRDefault="00F956CC" w:rsidP="00F956CC">
      <w:pPr>
        <w:jc w:val="center"/>
        <w:rPr>
          <w:rFonts w:ascii="Tahoma" w:hAnsi="Tahoma" w:cs="Tahoma"/>
          <w:b/>
          <w:bCs/>
          <w:i/>
          <w:iCs/>
        </w:rPr>
      </w:pPr>
      <w:r w:rsidRPr="00F956CC">
        <w:rPr>
          <w:rFonts w:ascii="Tahoma" w:hAnsi="Tahoma" w:cs="Tahoma"/>
          <w:b/>
          <w:bCs/>
          <w:i/>
          <w:iCs/>
        </w:rPr>
        <w:t xml:space="preserve">                                                             Annexure A</w:t>
      </w:r>
    </w:p>
    <w:tbl>
      <w:tblPr>
        <w:tblW w:w="0" w:type="dxa"/>
        <w:tblLook w:val="04A0" w:firstRow="1" w:lastRow="0" w:firstColumn="1" w:lastColumn="0" w:noHBand="0" w:noVBand="1"/>
      </w:tblPr>
      <w:tblGrid>
        <w:gridCol w:w="683"/>
        <w:gridCol w:w="2219"/>
        <w:gridCol w:w="2297"/>
        <w:gridCol w:w="3945"/>
      </w:tblGrid>
      <w:tr w:rsidR="00E92A65" w:rsidRPr="00E92A65" w14:paraId="33B75F91" w14:textId="77777777" w:rsidTr="00E92A65">
        <w:trPr>
          <w:trHeight w:val="113"/>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976573A" w14:textId="77777777" w:rsidR="00E92A65" w:rsidRPr="00E92A65" w:rsidRDefault="00E92A65" w:rsidP="00E92A65">
            <w:pPr>
              <w:jc w:val="center"/>
              <w:rPr>
                <w:rFonts w:ascii="Tahoma" w:hAnsi="Tahoma" w:cs="Tahoma"/>
                <w:b/>
                <w:bCs/>
                <w:color w:val="000000"/>
                <w:sz w:val="20"/>
                <w:szCs w:val="20"/>
              </w:rPr>
            </w:pPr>
            <w:proofErr w:type="gramStart"/>
            <w:r w:rsidRPr="00E92A65">
              <w:rPr>
                <w:rFonts w:ascii="Tahoma" w:hAnsi="Tahoma" w:cs="Tahoma"/>
                <w:b/>
                <w:bCs/>
                <w:color w:val="000000"/>
                <w:sz w:val="20"/>
                <w:szCs w:val="20"/>
              </w:rPr>
              <w:t>S.No</w:t>
            </w:r>
            <w:proofErr w:type="gramEnd"/>
          </w:p>
        </w:tc>
        <w:tc>
          <w:tcPr>
            <w:tcW w:w="0" w:type="auto"/>
            <w:tcBorders>
              <w:top w:val="single" w:sz="4" w:space="0" w:color="auto"/>
              <w:left w:val="nil"/>
              <w:bottom w:val="single" w:sz="4" w:space="0" w:color="auto"/>
              <w:right w:val="single" w:sz="4" w:space="0" w:color="auto"/>
            </w:tcBorders>
            <w:noWrap/>
            <w:vAlign w:val="bottom"/>
            <w:hideMark/>
          </w:tcPr>
          <w:p w14:paraId="6BFD01F1"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Name of the Official</w:t>
            </w:r>
          </w:p>
        </w:tc>
        <w:tc>
          <w:tcPr>
            <w:tcW w:w="0" w:type="auto"/>
            <w:tcBorders>
              <w:top w:val="single" w:sz="4" w:space="0" w:color="auto"/>
              <w:left w:val="nil"/>
              <w:bottom w:val="single" w:sz="4" w:space="0" w:color="auto"/>
              <w:right w:val="single" w:sz="4" w:space="0" w:color="auto"/>
            </w:tcBorders>
            <w:noWrap/>
            <w:vAlign w:val="bottom"/>
            <w:hideMark/>
          </w:tcPr>
          <w:p w14:paraId="64406B64"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Designation</w:t>
            </w:r>
          </w:p>
        </w:tc>
        <w:tc>
          <w:tcPr>
            <w:tcW w:w="0" w:type="auto"/>
            <w:tcBorders>
              <w:top w:val="single" w:sz="4" w:space="0" w:color="auto"/>
              <w:left w:val="nil"/>
              <w:bottom w:val="single" w:sz="4" w:space="0" w:color="auto"/>
              <w:right w:val="single" w:sz="4" w:space="0" w:color="auto"/>
            </w:tcBorders>
            <w:noWrap/>
            <w:vAlign w:val="bottom"/>
            <w:hideMark/>
          </w:tcPr>
          <w:p w14:paraId="1664CA73"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New Place of Posting</w:t>
            </w:r>
          </w:p>
        </w:tc>
      </w:tr>
      <w:tr w:rsidR="00E92A65" w:rsidRPr="00E92A65" w14:paraId="1D3AB52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DA039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w:t>
            </w:r>
          </w:p>
        </w:tc>
        <w:tc>
          <w:tcPr>
            <w:tcW w:w="0" w:type="auto"/>
            <w:tcBorders>
              <w:top w:val="nil"/>
              <w:left w:val="nil"/>
              <w:bottom w:val="single" w:sz="4" w:space="0" w:color="auto"/>
              <w:right w:val="single" w:sz="4" w:space="0" w:color="auto"/>
            </w:tcBorders>
            <w:noWrap/>
            <w:vAlign w:val="bottom"/>
            <w:hideMark/>
          </w:tcPr>
          <w:p w14:paraId="72C8570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Riyaz Ahmad Bhat</w:t>
            </w:r>
          </w:p>
        </w:tc>
        <w:tc>
          <w:tcPr>
            <w:tcW w:w="0" w:type="auto"/>
            <w:tcBorders>
              <w:top w:val="nil"/>
              <w:left w:val="nil"/>
              <w:bottom w:val="single" w:sz="4" w:space="0" w:color="auto"/>
              <w:right w:val="single" w:sz="4" w:space="0" w:color="auto"/>
            </w:tcBorders>
            <w:noWrap/>
            <w:vAlign w:val="bottom"/>
            <w:hideMark/>
          </w:tcPr>
          <w:p w14:paraId="0ABF70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D4F7B5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Accounts Section</w:t>
            </w:r>
          </w:p>
        </w:tc>
      </w:tr>
      <w:tr w:rsidR="00E92A65" w:rsidRPr="00E92A65" w14:paraId="6EBEFC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458F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w:t>
            </w:r>
          </w:p>
        </w:tc>
        <w:tc>
          <w:tcPr>
            <w:tcW w:w="0" w:type="auto"/>
            <w:tcBorders>
              <w:top w:val="nil"/>
              <w:left w:val="nil"/>
              <w:bottom w:val="single" w:sz="4" w:space="0" w:color="auto"/>
              <w:right w:val="single" w:sz="4" w:space="0" w:color="auto"/>
            </w:tcBorders>
            <w:noWrap/>
            <w:vAlign w:val="bottom"/>
            <w:hideMark/>
          </w:tcPr>
          <w:p w14:paraId="3790FAF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Shafi Bhat</w:t>
            </w:r>
          </w:p>
        </w:tc>
        <w:tc>
          <w:tcPr>
            <w:tcW w:w="0" w:type="auto"/>
            <w:tcBorders>
              <w:top w:val="nil"/>
              <w:left w:val="nil"/>
              <w:bottom w:val="single" w:sz="4" w:space="0" w:color="auto"/>
              <w:right w:val="single" w:sz="4" w:space="0" w:color="auto"/>
            </w:tcBorders>
            <w:noWrap/>
            <w:vAlign w:val="bottom"/>
            <w:hideMark/>
          </w:tcPr>
          <w:p w14:paraId="4FF9D4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Chowkidar</w:t>
            </w:r>
          </w:p>
        </w:tc>
        <w:tc>
          <w:tcPr>
            <w:tcW w:w="0" w:type="auto"/>
            <w:tcBorders>
              <w:top w:val="nil"/>
              <w:left w:val="nil"/>
              <w:bottom w:val="single" w:sz="4" w:space="0" w:color="auto"/>
              <w:right w:val="single" w:sz="4" w:space="0" w:color="auto"/>
            </w:tcBorders>
            <w:noWrap/>
            <w:vAlign w:val="bottom"/>
            <w:hideMark/>
          </w:tcPr>
          <w:p w14:paraId="3E6CCB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064DD15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FE393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w:t>
            </w:r>
          </w:p>
        </w:tc>
        <w:tc>
          <w:tcPr>
            <w:tcW w:w="0" w:type="auto"/>
            <w:tcBorders>
              <w:top w:val="nil"/>
              <w:left w:val="nil"/>
              <w:bottom w:val="single" w:sz="4" w:space="0" w:color="auto"/>
              <w:right w:val="single" w:sz="4" w:space="0" w:color="auto"/>
            </w:tcBorders>
            <w:noWrap/>
            <w:vAlign w:val="bottom"/>
            <w:hideMark/>
          </w:tcPr>
          <w:p w14:paraId="489DDBE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Mir</w:t>
            </w:r>
          </w:p>
        </w:tc>
        <w:tc>
          <w:tcPr>
            <w:tcW w:w="0" w:type="auto"/>
            <w:tcBorders>
              <w:top w:val="nil"/>
              <w:left w:val="nil"/>
              <w:bottom w:val="single" w:sz="4" w:space="0" w:color="auto"/>
              <w:right w:val="single" w:sz="4" w:space="0" w:color="auto"/>
            </w:tcBorders>
            <w:noWrap/>
            <w:vAlign w:val="bottom"/>
            <w:hideMark/>
          </w:tcPr>
          <w:p w14:paraId="6B092C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A082A5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72654CF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46F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w:t>
            </w:r>
          </w:p>
        </w:tc>
        <w:tc>
          <w:tcPr>
            <w:tcW w:w="0" w:type="auto"/>
            <w:tcBorders>
              <w:top w:val="nil"/>
              <w:left w:val="nil"/>
              <w:bottom w:val="single" w:sz="4" w:space="0" w:color="auto"/>
              <w:right w:val="single" w:sz="4" w:space="0" w:color="auto"/>
            </w:tcBorders>
            <w:noWrap/>
            <w:vAlign w:val="bottom"/>
            <w:hideMark/>
          </w:tcPr>
          <w:p w14:paraId="1212FE9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Rouf Ahmad Mir</w:t>
            </w:r>
          </w:p>
        </w:tc>
        <w:tc>
          <w:tcPr>
            <w:tcW w:w="0" w:type="auto"/>
            <w:tcBorders>
              <w:top w:val="nil"/>
              <w:left w:val="nil"/>
              <w:bottom w:val="single" w:sz="4" w:space="0" w:color="auto"/>
              <w:right w:val="single" w:sz="4" w:space="0" w:color="auto"/>
            </w:tcBorders>
            <w:noWrap/>
            <w:vAlign w:val="bottom"/>
            <w:hideMark/>
          </w:tcPr>
          <w:p w14:paraId="7DBCB80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4BED871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Admission Section</w:t>
            </w:r>
          </w:p>
        </w:tc>
      </w:tr>
      <w:tr w:rsidR="00E92A65" w:rsidRPr="00E92A65" w14:paraId="0F1743E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34642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5</w:t>
            </w:r>
          </w:p>
        </w:tc>
        <w:tc>
          <w:tcPr>
            <w:tcW w:w="0" w:type="auto"/>
            <w:tcBorders>
              <w:top w:val="nil"/>
              <w:left w:val="nil"/>
              <w:bottom w:val="single" w:sz="4" w:space="0" w:color="auto"/>
              <w:right w:val="single" w:sz="4" w:space="0" w:color="auto"/>
            </w:tcBorders>
            <w:noWrap/>
            <w:vAlign w:val="bottom"/>
            <w:hideMark/>
          </w:tcPr>
          <w:p w14:paraId="2977A6A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Showkat Ahmad Dar</w:t>
            </w:r>
          </w:p>
        </w:tc>
        <w:tc>
          <w:tcPr>
            <w:tcW w:w="0" w:type="auto"/>
            <w:tcBorders>
              <w:top w:val="nil"/>
              <w:left w:val="nil"/>
              <w:bottom w:val="single" w:sz="4" w:space="0" w:color="auto"/>
              <w:right w:val="single" w:sz="4" w:space="0" w:color="auto"/>
            </w:tcBorders>
            <w:noWrap/>
            <w:vAlign w:val="bottom"/>
            <w:hideMark/>
          </w:tcPr>
          <w:p w14:paraId="6E4158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BE8DA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Automobile Engg</w:t>
            </w:r>
          </w:p>
        </w:tc>
      </w:tr>
      <w:tr w:rsidR="00E92A65" w:rsidRPr="00E92A65" w14:paraId="4543F6F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A94B5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6</w:t>
            </w:r>
          </w:p>
        </w:tc>
        <w:tc>
          <w:tcPr>
            <w:tcW w:w="0" w:type="auto"/>
            <w:tcBorders>
              <w:top w:val="nil"/>
              <w:left w:val="nil"/>
              <w:bottom w:val="single" w:sz="4" w:space="0" w:color="auto"/>
              <w:right w:val="single" w:sz="4" w:space="0" w:color="auto"/>
            </w:tcBorders>
            <w:noWrap/>
            <w:vAlign w:val="bottom"/>
            <w:hideMark/>
          </w:tcPr>
          <w:p w14:paraId="05FE45FE"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Chachi</w:t>
            </w:r>
          </w:p>
        </w:tc>
        <w:tc>
          <w:tcPr>
            <w:tcW w:w="0" w:type="auto"/>
            <w:tcBorders>
              <w:top w:val="nil"/>
              <w:left w:val="nil"/>
              <w:bottom w:val="single" w:sz="4" w:space="0" w:color="auto"/>
              <w:right w:val="single" w:sz="4" w:space="0" w:color="auto"/>
            </w:tcBorders>
            <w:noWrap/>
            <w:vAlign w:val="bottom"/>
            <w:hideMark/>
          </w:tcPr>
          <w:p w14:paraId="06CFE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7074A0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Academic Coordinator/Academic Cell</w:t>
            </w:r>
          </w:p>
        </w:tc>
      </w:tr>
      <w:tr w:rsidR="00E92A65" w:rsidRPr="00E92A65" w14:paraId="5D50B43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73D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7</w:t>
            </w:r>
          </w:p>
        </w:tc>
        <w:tc>
          <w:tcPr>
            <w:tcW w:w="0" w:type="auto"/>
            <w:tcBorders>
              <w:top w:val="nil"/>
              <w:left w:val="nil"/>
              <w:bottom w:val="single" w:sz="4" w:space="0" w:color="auto"/>
              <w:right w:val="single" w:sz="4" w:space="0" w:color="auto"/>
            </w:tcBorders>
            <w:noWrap/>
            <w:vAlign w:val="bottom"/>
            <w:hideMark/>
          </w:tcPr>
          <w:p w14:paraId="22A864D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Syed Mueizah Younis</w:t>
            </w:r>
          </w:p>
        </w:tc>
        <w:tc>
          <w:tcPr>
            <w:tcW w:w="0" w:type="auto"/>
            <w:tcBorders>
              <w:top w:val="nil"/>
              <w:left w:val="nil"/>
              <w:bottom w:val="single" w:sz="4" w:space="0" w:color="auto"/>
              <w:right w:val="single" w:sz="4" w:space="0" w:color="auto"/>
            </w:tcBorders>
            <w:noWrap/>
            <w:vAlign w:val="bottom"/>
            <w:hideMark/>
          </w:tcPr>
          <w:p w14:paraId="313104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0822EF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0900284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C1F61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8</w:t>
            </w:r>
          </w:p>
        </w:tc>
        <w:tc>
          <w:tcPr>
            <w:tcW w:w="0" w:type="auto"/>
            <w:tcBorders>
              <w:top w:val="nil"/>
              <w:left w:val="nil"/>
              <w:bottom w:val="single" w:sz="4" w:space="0" w:color="auto"/>
              <w:right w:val="single" w:sz="4" w:space="0" w:color="auto"/>
            </w:tcBorders>
            <w:noWrap/>
            <w:vAlign w:val="bottom"/>
            <w:hideMark/>
          </w:tcPr>
          <w:p w14:paraId="5AE58C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Anjit Kumar</w:t>
            </w:r>
          </w:p>
        </w:tc>
        <w:tc>
          <w:tcPr>
            <w:tcW w:w="0" w:type="auto"/>
            <w:tcBorders>
              <w:top w:val="nil"/>
              <w:left w:val="nil"/>
              <w:bottom w:val="single" w:sz="4" w:space="0" w:color="auto"/>
              <w:right w:val="single" w:sz="4" w:space="0" w:color="auto"/>
            </w:tcBorders>
            <w:noWrap/>
            <w:vAlign w:val="bottom"/>
            <w:hideMark/>
          </w:tcPr>
          <w:p w14:paraId="3358C5E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6FAE33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309782B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615A5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9</w:t>
            </w:r>
          </w:p>
        </w:tc>
        <w:tc>
          <w:tcPr>
            <w:tcW w:w="0" w:type="auto"/>
            <w:tcBorders>
              <w:top w:val="nil"/>
              <w:left w:val="nil"/>
              <w:bottom w:val="single" w:sz="4" w:space="0" w:color="auto"/>
              <w:right w:val="single" w:sz="4" w:space="0" w:color="auto"/>
            </w:tcBorders>
            <w:noWrap/>
            <w:vAlign w:val="bottom"/>
            <w:hideMark/>
          </w:tcPr>
          <w:p w14:paraId="676C901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w:t>
            </w:r>
          </w:p>
        </w:tc>
        <w:tc>
          <w:tcPr>
            <w:tcW w:w="0" w:type="auto"/>
            <w:tcBorders>
              <w:top w:val="nil"/>
              <w:left w:val="nil"/>
              <w:bottom w:val="single" w:sz="4" w:space="0" w:color="auto"/>
              <w:right w:val="single" w:sz="4" w:space="0" w:color="auto"/>
            </w:tcBorders>
            <w:noWrap/>
            <w:vAlign w:val="bottom"/>
            <w:hideMark/>
          </w:tcPr>
          <w:p w14:paraId="4AE0CF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D9462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39D0807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F7D84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10</w:t>
            </w:r>
          </w:p>
        </w:tc>
        <w:tc>
          <w:tcPr>
            <w:tcW w:w="0" w:type="auto"/>
            <w:tcBorders>
              <w:top w:val="nil"/>
              <w:left w:val="nil"/>
              <w:bottom w:val="single" w:sz="4" w:space="0" w:color="auto"/>
              <w:right w:val="single" w:sz="4" w:space="0" w:color="auto"/>
            </w:tcBorders>
            <w:noWrap/>
            <w:vAlign w:val="bottom"/>
            <w:hideMark/>
          </w:tcPr>
          <w:p w14:paraId="4D506E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Hilal Ahmad Rather</w:t>
            </w:r>
          </w:p>
        </w:tc>
        <w:tc>
          <w:tcPr>
            <w:tcW w:w="0" w:type="auto"/>
            <w:tcBorders>
              <w:top w:val="nil"/>
              <w:left w:val="nil"/>
              <w:bottom w:val="single" w:sz="4" w:space="0" w:color="auto"/>
              <w:right w:val="single" w:sz="4" w:space="0" w:color="auto"/>
            </w:tcBorders>
            <w:noWrap/>
            <w:vAlign w:val="bottom"/>
            <w:hideMark/>
          </w:tcPr>
          <w:p w14:paraId="219D9CB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692D3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0562230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EDC90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11</w:t>
            </w:r>
          </w:p>
        </w:tc>
        <w:tc>
          <w:tcPr>
            <w:tcW w:w="0" w:type="auto"/>
            <w:tcBorders>
              <w:top w:val="nil"/>
              <w:left w:val="nil"/>
              <w:bottom w:val="single" w:sz="4" w:space="0" w:color="auto"/>
              <w:right w:val="single" w:sz="4" w:space="0" w:color="auto"/>
            </w:tcBorders>
            <w:noWrap/>
            <w:vAlign w:val="bottom"/>
            <w:hideMark/>
          </w:tcPr>
          <w:p w14:paraId="3E9B69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Lone</w:t>
            </w:r>
          </w:p>
        </w:tc>
        <w:tc>
          <w:tcPr>
            <w:tcW w:w="0" w:type="auto"/>
            <w:tcBorders>
              <w:top w:val="nil"/>
              <w:left w:val="nil"/>
              <w:bottom w:val="single" w:sz="4" w:space="0" w:color="auto"/>
              <w:right w:val="single" w:sz="4" w:space="0" w:color="auto"/>
            </w:tcBorders>
            <w:noWrap/>
            <w:vAlign w:val="bottom"/>
            <w:hideMark/>
          </w:tcPr>
          <w:p w14:paraId="6B1CB7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7BBA9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7DA5CF5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0E5F4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12</w:t>
            </w:r>
          </w:p>
        </w:tc>
        <w:tc>
          <w:tcPr>
            <w:tcW w:w="0" w:type="auto"/>
            <w:tcBorders>
              <w:top w:val="nil"/>
              <w:left w:val="nil"/>
              <w:bottom w:val="single" w:sz="4" w:space="0" w:color="auto"/>
              <w:right w:val="single" w:sz="4" w:space="0" w:color="auto"/>
            </w:tcBorders>
            <w:noWrap/>
            <w:vAlign w:val="bottom"/>
            <w:hideMark/>
          </w:tcPr>
          <w:p w14:paraId="30E44D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Bilal</w:t>
            </w:r>
          </w:p>
        </w:tc>
        <w:tc>
          <w:tcPr>
            <w:tcW w:w="0" w:type="auto"/>
            <w:tcBorders>
              <w:top w:val="nil"/>
              <w:left w:val="nil"/>
              <w:bottom w:val="single" w:sz="4" w:space="0" w:color="auto"/>
              <w:right w:val="single" w:sz="4" w:space="0" w:color="auto"/>
            </w:tcBorders>
            <w:noWrap/>
            <w:vAlign w:val="bottom"/>
            <w:hideMark/>
          </w:tcPr>
          <w:p w14:paraId="41838D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6ECB05A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Driver/Automobile</w:t>
            </w:r>
          </w:p>
        </w:tc>
      </w:tr>
      <w:tr w:rsidR="00E92A65" w:rsidRPr="00E92A65" w14:paraId="4608D15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10CCA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13</w:t>
            </w:r>
          </w:p>
        </w:tc>
        <w:tc>
          <w:tcPr>
            <w:tcW w:w="0" w:type="auto"/>
            <w:tcBorders>
              <w:top w:val="nil"/>
              <w:left w:val="nil"/>
              <w:bottom w:val="single" w:sz="4" w:space="0" w:color="auto"/>
              <w:right w:val="single" w:sz="4" w:space="0" w:color="auto"/>
            </w:tcBorders>
            <w:noWrap/>
            <w:vAlign w:val="bottom"/>
            <w:hideMark/>
          </w:tcPr>
          <w:p w14:paraId="6888A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Arif Beigh</w:t>
            </w:r>
          </w:p>
        </w:tc>
        <w:tc>
          <w:tcPr>
            <w:tcW w:w="0" w:type="auto"/>
            <w:tcBorders>
              <w:top w:val="nil"/>
              <w:left w:val="nil"/>
              <w:bottom w:val="single" w:sz="4" w:space="0" w:color="auto"/>
              <w:right w:val="single" w:sz="4" w:space="0" w:color="auto"/>
            </w:tcBorders>
            <w:noWrap/>
            <w:vAlign w:val="bottom"/>
            <w:hideMark/>
          </w:tcPr>
          <w:p w14:paraId="5E072C5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Instrument Repairer</w:t>
            </w:r>
          </w:p>
        </w:tc>
        <w:tc>
          <w:tcPr>
            <w:tcW w:w="0" w:type="auto"/>
            <w:tcBorders>
              <w:top w:val="nil"/>
              <w:left w:val="nil"/>
              <w:bottom w:val="single" w:sz="4" w:space="0" w:color="auto"/>
              <w:right w:val="single" w:sz="4" w:space="0" w:color="auto"/>
            </w:tcBorders>
            <w:noWrap/>
            <w:vAlign w:val="bottom"/>
            <w:hideMark/>
          </w:tcPr>
          <w:p w14:paraId="543D12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B2664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54E8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14</w:t>
            </w:r>
          </w:p>
        </w:tc>
        <w:tc>
          <w:tcPr>
            <w:tcW w:w="0" w:type="auto"/>
            <w:tcBorders>
              <w:top w:val="nil"/>
              <w:left w:val="nil"/>
              <w:bottom w:val="single" w:sz="4" w:space="0" w:color="auto"/>
              <w:right w:val="single" w:sz="4" w:space="0" w:color="auto"/>
            </w:tcBorders>
            <w:noWrap/>
            <w:vAlign w:val="bottom"/>
            <w:hideMark/>
          </w:tcPr>
          <w:p w14:paraId="636393E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Waseem Bhat</w:t>
            </w:r>
          </w:p>
        </w:tc>
        <w:tc>
          <w:tcPr>
            <w:tcW w:w="0" w:type="auto"/>
            <w:tcBorders>
              <w:top w:val="nil"/>
              <w:left w:val="nil"/>
              <w:bottom w:val="single" w:sz="4" w:space="0" w:color="auto"/>
              <w:right w:val="single" w:sz="4" w:space="0" w:color="auto"/>
            </w:tcBorders>
            <w:noWrap/>
            <w:vAlign w:val="bottom"/>
            <w:hideMark/>
          </w:tcPr>
          <w:p w14:paraId="7E2EB7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Lab Technician</w:t>
            </w:r>
          </w:p>
        </w:tc>
        <w:tc>
          <w:tcPr>
            <w:tcW w:w="0" w:type="auto"/>
            <w:tcBorders>
              <w:top w:val="nil"/>
              <w:left w:val="nil"/>
              <w:bottom w:val="single" w:sz="4" w:space="0" w:color="auto"/>
              <w:right w:val="single" w:sz="4" w:space="0" w:color="auto"/>
            </w:tcBorders>
            <w:noWrap/>
            <w:vAlign w:val="bottom"/>
            <w:hideMark/>
          </w:tcPr>
          <w:p w14:paraId="6151D3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05E4DC7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AE4110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15</w:t>
            </w:r>
          </w:p>
        </w:tc>
        <w:tc>
          <w:tcPr>
            <w:tcW w:w="0" w:type="auto"/>
            <w:tcBorders>
              <w:top w:val="nil"/>
              <w:left w:val="nil"/>
              <w:bottom w:val="single" w:sz="4" w:space="0" w:color="auto"/>
              <w:right w:val="single" w:sz="4" w:space="0" w:color="auto"/>
            </w:tcBorders>
            <w:noWrap/>
            <w:vAlign w:val="bottom"/>
            <w:hideMark/>
          </w:tcPr>
          <w:p w14:paraId="0A6D44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Afrooza Bashir</w:t>
            </w:r>
          </w:p>
        </w:tc>
        <w:tc>
          <w:tcPr>
            <w:tcW w:w="0" w:type="auto"/>
            <w:tcBorders>
              <w:top w:val="nil"/>
              <w:left w:val="nil"/>
              <w:bottom w:val="single" w:sz="4" w:space="0" w:color="auto"/>
              <w:right w:val="single" w:sz="4" w:space="0" w:color="auto"/>
            </w:tcBorders>
            <w:noWrap/>
            <w:vAlign w:val="bottom"/>
            <w:hideMark/>
          </w:tcPr>
          <w:p w14:paraId="1CE70D7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66FCA8C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E6A577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EAE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16</w:t>
            </w:r>
          </w:p>
        </w:tc>
        <w:tc>
          <w:tcPr>
            <w:tcW w:w="0" w:type="auto"/>
            <w:tcBorders>
              <w:top w:val="nil"/>
              <w:left w:val="nil"/>
              <w:bottom w:val="single" w:sz="4" w:space="0" w:color="auto"/>
              <w:right w:val="single" w:sz="4" w:space="0" w:color="auto"/>
            </w:tcBorders>
            <w:noWrap/>
            <w:vAlign w:val="bottom"/>
            <w:hideMark/>
          </w:tcPr>
          <w:p w14:paraId="4ACE032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Mushtaq Punjabi</w:t>
            </w:r>
          </w:p>
        </w:tc>
        <w:tc>
          <w:tcPr>
            <w:tcW w:w="0" w:type="auto"/>
            <w:tcBorders>
              <w:top w:val="nil"/>
              <w:left w:val="nil"/>
              <w:bottom w:val="single" w:sz="4" w:space="0" w:color="auto"/>
              <w:right w:val="single" w:sz="4" w:space="0" w:color="auto"/>
            </w:tcBorders>
            <w:noWrap/>
            <w:vAlign w:val="bottom"/>
            <w:hideMark/>
          </w:tcPr>
          <w:p w14:paraId="5C5B623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38D354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39C2EFF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A9E2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17</w:t>
            </w:r>
          </w:p>
        </w:tc>
        <w:tc>
          <w:tcPr>
            <w:tcW w:w="0" w:type="auto"/>
            <w:tcBorders>
              <w:top w:val="nil"/>
              <w:left w:val="nil"/>
              <w:bottom w:val="single" w:sz="4" w:space="0" w:color="auto"/>
              <w:right w:val="single" w:sz="4" w:space="0" w:color="auto"/>
            </w:tcBorders>
            <w:noWrap/>
            <w:vAlign w:val="bottom"/>
            <w:hideMark/>
          </w:tcPr>
          <w:p w14:paraId="4060F91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Atiqua</w:t>
            </w:r>
            <w:proofErr w:type="spellEnd"/>
            <w:r w:rsidRPr="00E92A65">
              <w:rPr>
                <w:rFonts w:ascii="Tahoma" w:hAnsi="Tahoma" w:cs="Tahoma"/>
                <w:color w:val="000000"/>
                <w:sz w:val="20"/>
                <w:szCs w:val="20"/>
              </w:rPr>
              <w:t xml:space="preserve"> Bano</w:t>
            </w:r>
          </w:p>
        </w:tc>
        <w:tc>
          <w:tcPr>
            <w:tcW w:w="0" w:type="auto"/>
            <w:tcBorders>
              <w:top w:val="nil"/>
              <w:left w:val="nil"/>
              <w:bottom w:val="single" w:sz="4" w:space="0" w:color="auto"/>
              <w:right w:val="single" w:sz="4" w:space="0" w:color="auto"/>
            </w:tcBorders>
            <w:noWrap/>
            <w:vAlign w:val="bottom"/>
            <w:hideMark/>
          </w:tcPr>
          <w:p w14:paraId="633FF04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6F2556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1E2CF6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67C9C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18</w:t>
            </w:r>
          </w:p>
        </w:tc>
        <w:tc>
          <w:tcPr>
            <w:tcW w:w="0" w:type="auto"/>
            <w:tcBorders>
              <w:top w:val="nil"/>
              <w:left w:val="nil"/>
              <w:bottom w:val="single" w:sz="4" w:space="0" w:color="auto"/>
              <w:right w:val="single" w:sz="4" w:space="0" w:color="auto"/>
            </w:tcBorders>
            <w:noWrap/>
            <w:vAlign w:val="bottom"/>
            <w:hideMark/>
          </w:tcPr>
          <w:p w14:paraId="7583A5C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Shabir Ahmad Sheikh</w:t>
            </w:r>
          </w:p>
        </w:tc>
        <w:tc>
          <w:tcPr>
            <w:tcW w:w="0" w:type="auto"/>
            <w:tcBorders>
              <w:top w:val="nil"/>
              <w:left w:val="nil"/>
              <w:bottom w:val="single" w:sz="4" w:space="0" w:color="auto"/>
              <w:right w:val="single" w:sz="4" w:space="0" w:color="auto"/>
            </w:tcBorders>
            <w:noWrap/>
            <w:vAlign w:val="bottom"/>
            <w:hideMark/>
          </w:tcPr>
          <w:p w14:paraId="567AE1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31BD7A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681C274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FEA44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19</w:t>
            </w:r>
          </w:p>
        </w:tc>
        <w:tc>
          <w:tcPr>
            <w:tcW w:w="0" w:type="auto"/>
            <w:tcBorders>
              <w:top w:val="nil"/>
              <w:left w:val="nil"/>
              <w:bottom w:val="single" w:sz="4" w:space="0" w:color="auto"/>
              <w:right w:val="single" w:sz="4" w:space="0" w:color="auto"/>
            </w:tcBorders>
            <w:noWrap/>
            <w:vAlign w:val="bottom"/>
            <w:hideMark/>
          </w:tcPr>
          <w:p w14:paraId="6CF21D0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Aaqif Ahmad Lone</w:t>
            </w:r>
          </w:p>
        </w:tc>
        <w:tc>
          <w:tcPr>
            <w:tcW w:w="0" w:type="auto"/>
            <w:tcBorders>
              <w:top w:val="nil"/>
              <w:left w:val="nil"/>
              <w:bottom w:val="single" w:sz="4" w:space="0" w:color="auto"/>
              <w:right w:val="single" w:sz="4" w:space="0" w:color="auto"/>
            </w:tcBorders>
            <w:noWrap/>
            <w:vAlign w:val="bottom"/>
            <w:hideMark/>
          </w:tcPr>
          <w:p w14:paraId="1F5157F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0EA842E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w:t>
            </w:r>
          </w:p>
        </w:tc>
      </w:tr>
      <w:tr w:rsidR="00E92A65" w:rsidRPr="00E92A65" w14:paraId="3A0DFFE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B1CD7C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20</w:t>
            </w:r>
          </w:p>
        </w:tc>
        <w:tc>
          <w:tcPr>
            <w:tcW w:w="0" w:type="auto"/>
            <w:tcBorders>
              <w:top w:val="nil"/>
              <w:left w:val="nil"/>
              <w:bottom w:val="single" w:sz="4" w:space="0" w:color="auto"/>
              <w:right w:val="single" w:sz="4" w:space="0" w:color="auto"/>
            </w:tcBorders>
            <w:noWrap/>
            <w:vAlign w:val="bottom"/>
            <w:hideMark/>
          </w:tcPr>
          <w:p w14:paraId="3C8F55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Saima Ibraheem</w:t>
            </w:r>
          </w:p>
        </w:tc>
        <w:tc>
          <w:tcPr>
            <w:tcW w:w="0" w:type="auto"/>
            <w:tcBorders>
              <w:top w:val="nil"/>
              <w:left w:val="nil"/>
              <w:bottom w:val="single" w:sz="4" w:space="0" w:color="auto"/>
              <w:right w:val="single" w:sz="4" w:space="0" w:color="auto"/>
            </w:tcBorders>
            <w:noWrap/>
            <w:vAlign w:val="bottom"/>
            <w:hideMark/>
          </w:tcPr>
          <w:p w14:paraId="61C71F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F17AB2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Section/LT</w:t>
            </w:r>
          </w:p>
        </w:tc>
      </w:tr>
      <w:tr w:rsidR="00E92A65" w:rsidRPr="00E92A65" w14:paraId="5D0F874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61F7A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21</w:t>
            </w:r>
          </w:p>
        </w:tc>
        <w:tc>
          <w:tcPr>
            <w:tcW w:w="0" w:type="auto"/>
            <w:tcBorders>
              <w:top w:val="nil"/>
              <w:left w:val="nil"/>
              <w:bottom w:val="single" w:sz="4" w:space="0" w:color="auto"/>
              <w:right w:val="single" w:sz="4" w:space="0" w:color="auto"/>
            </w:tcBorders>
            <w:noWrap/>
            <w:vAlign w:val="bottom"/>
            <w:hideMark/>
          </w:tcPr>
          <w:p w14:paraId="40A9110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Suhail Sultan</w:t>
            </w:r>
          </w:p>
        </w:tc>
        <w:tc>
          <w:tcPr>
            <w:tcW w:w="0" w:type="auto"/>
            <w:tcBorders>
              <w:top w:val="nil"/>
              <w:left w:val="nil"/>
              <w:bottom w:val="single" w:sz="4" w:space="0" w:color="auto"/>
              <w:right w:val="single" w:sz="4" w:space="0" w:color="auto"/>
            </w:tcBorders>
            <w:noWrap/>
            <w:vAlign w:val="bottom"/>
            <w:hideMark/>
          </w:tcPr>
          <w:p w14:paraId="30FDFF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Plumber</w:t>
            </w:r>
          </w:p>
        </w:tc>
        <w:tc>
          <w:tcPr>
            <w:tcW w:w="0" w:type="auto"/>
            <w:tcBorders>
              <w:top w:val="nil"/>
              <w:left w:val="nil"/>
              <w:bottom w:val="single" w:sz="4" w:space="0" w:color="auto"/>
              <w:right w:val="single" w:sz="4" w:space="0" w:color="auto"/>
            </w:tcBorders>
            <w:noWrap/>
            <w:vAlign w:val="bottom"/>
            <w:hideMark/>
          </w:tcPr>
          <w:p w14:paraId="1B42645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2C72908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C5F2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22</w:t>
            </w:r>
          </w:p>
        </w:tc>
        <w:tc>
          <w:tcPr>
            <w:tcW w:w="0" w:type="auto"/>
            <w:tcBorders>
              <w:top w:val="nil"/>
              <w:left w:val="nil"/>
              <w:bottom w:val="single" w:sz="4" w:space="0" w:color="auto"/>
              <w:right w:val="single" w:sz="4" w:space="0" w:color="auto"/>
            </w:tcBorders>
            <w:noWrap/>
            <w:vAlign w:val="bottom"/>
            <w:hideMark/>
          </w:tcPr>
          <w:p w14:paraId="3FE6CA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Mushtaq</w:t>
            </w:r>
          </w:p>
        </w:tc>
        <w:tc>
          <w:tcPr>
            <w:tcW w:w="0" w:type="auto"/>
            <w:tcBorders>
              <w:top w:val="nil"/>
              <w:left w:val="nil"/>
              <w:bottom w:val="single" w:sz="4" w:space="0" w:color="auto"/>
              <w:right w:val="single" w:sz="4" w:space="0" w:color="auto"/>
            </w:tcBorders>
            <w:noWrap/>
            <w:vAlign w:val="bottom"/>
            <w:hideMark/>
          </w:tcPr>
          <w:p w14:paraId="13F0D4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Electrician</w:t>
            </w:r>
          </w:p>
        </w:tc>
        <w:tc>
          <w:tcPr>
            <w:tcW w:w="0" w:type="auto"/>
            <w:tcBorders>
              <w:top w:val="nil"/>
              <w:left w:val="nil"/>
              <w:bottom w:val="single" w:sz="4" w:space="0" w:color="auto"/>
              <w:right w:val="single" w:sz="4" w:space="0" w:color="auto"/>
            </w:tcBorders>
            <w:noWrap/>
            <w:vAlign w:val="bottom"/>
            <w:hideMark/>
          </w:tcPr>
          <w:p w14:paraId="19069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560CD93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21E674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23</w:t>
            </w:r>
          </w:p>
        </w:tc>
        <w:tc>
          <w:tcPr>
            <w:tcW w:w="0" w:type="auto"/>
            <w:tcBorders>
              <w:top w:val="nil"/>
              <w:left w:val="nil"/>
              <w:bottom w:val="single" w:sz="4" w:space="0" w:color="auto"/>
              <w:right w:val="single" w:sz="4" w:space="0" w:color="auto"/>
            </w:tcBorders>
            <w:noWrap/>
            <w:vAlign w:val="bottom"/>
            <w:hideMark/>
          </w:tcPr>
          <w:p w14:paraId="236BD9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Manish Kumar</w:t>
            </w:r>
          </w:p>
        </w:tc>
        <w:tc>
          <w:tcPr>
            <w:tcW w:w="0" w:type="auto"/>
            <w:tcBorders>
              <w:top w:val="nil"/>
              <w:left w:val="nil"/>
              <w:bottom w:val="single" w:sz="4" w:space="0" w:color="auto"/>
              <w:right w:val="single" w:sz="4" w:space="0" w:color="auto"/>
            </w:tcBorders>
            <w:noWrap/>
            <w:vAlign w:val="bottom"/>
            <w:hideMark/>
          </w:tcPr>
          <w:p w14:paraId="7B85746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9D045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Estates/Wood</w:t>
            </w:r>
          </w:p>
        </w:tc>
      </w:tr>
      <w:tr w:rsidR="00E92A65" w:rsidRPr="00E92A65" w14:paraId="0FA254A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5F683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24</w:t>
            </w:r>
          </w:p>
        </w:tc>
        <w:tc>
          <w:tcPr>
            <w:tcW w:w="0" w:type="auto"/>
            <w:tcBorders>
              <w:top w:val="nil"/>
              <w:left w:val="nil"/>
              <w:bottom w:val="single" w:sz="4" w:space="0" w:color="auto"/>
              <w:right w:val="single" w:sz="4" w:space="0" w:color="auto"/>
            </w:tcBorders>
            <w:noWrap/>
            <w:vAlign w:val="bottom"/>
            <w:hideMark/>
          </w:tcPr>
          <w:p w14:paraId="1D2B21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Ganie</w:t>
            </w:r>
          </w:p>
        </w:tc>
        <w:tc>
          <w:tcPr>
            <w:tcW w:w="0" w:type="auto"/>
            <w:tcBorders>
              <w:top w:val="nil"/>
              <w:left w:val="nil"/>
              <w:bottom w:val="single" w:sz="4" w:space="0" w:color="auto"/>
              <w:right w:val="single" w:sz="4" w:space="0" w:color="auto"/>
            </w:tcBorders>
            <w:noWrap/>
            <w:vAlign w:val="bottom"/>
            <w:hideMark/>
          </w:tcPr>
          <w:p w14:paraId="1AAC01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Gardener</w:t>
            </w:r>
          </w:p>
        </w:tc>
        <w:tc>
          <w:tcPr>
            <w:tcW w:w="0" w:type="auto"/>
            <w:tcBorders>
              <w:top w:val="nil"/>
              <w:left w:val="nil"/>
              <w:bottom w:val="single" w:sz="4" w:space="0" w:color="auto"/>
              <w:right w:val="single" w:sz="4" w:space="0" w:color="auto"/>
            </w:tcBorders>
            <w:noWrap/>
            <w:vAlign w:val="bottom"/>
            <w:hideMark/>
          </w:tcPr>
          <w:p w14:paraId="53C0344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2766F90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1970B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25</w:t>
            </w:r>
          </w:p>
        </w:tc>
        <w:tc>
          <w:tcPr>
            <w:tcW w:w="0" w:type="auto"/>
            <w:tcBorders>
              <w:top w:val="nil"/>
              <w:left w:val="nil"/>
              <w:bottom w:val="single" w:sz="4" w:space="0" w:color="auto"/>
              <w:right w:val="single" w:sz="4" w:space="0" w:color="auto"/>
            </w:tcBorders>
            <w:noWrap/>
            <w:vAlign w:val="bottom"/>
            <w:hideMark/>
          </w:tcPr>
          <w:p w14:paraId="7AB03FF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Abdul Majid Malik</w:t>
            </w:r>
          </w:p>
        </w:tc>
        <w:tc>
          <w:tcPr>
            <w:tcW w:w="0" w:type="auto"/>
            <w:tcBorders>
              <w:top w:val="nil"/>
              <w:left w:val="nil"/>
              <w:bottom w:val="single" w:sz="4" w:space="0" w:color="auto"/>
              <w:right w:val="single" w:sz="4" w:space="0" w:color="auto"/>
            </w:tcBorders>
            <w:noWrap/>
            <w:vAlign w:val="bottom"/>
            <w:hideMark/>
          </w:tcPr>
          <w:p w14:paraId="569380A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73BCA7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9BD651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46CC0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26</w:t>
            </w:r>
          </w:p>
        </w:tc>
        <w:tc>
          <w:tcPr>
            <w:tcW w:w="0" w:type="auto"/>
            <w:tcBorders>
              <w:top w:val="nil"/>
              <w:left w:val="nil"/>
              <w:bottom w:val="single" w:sz="4" w:space="0" w:color="auto"/>
              <w:right w:val="single" w:sz="4" w:space="0" w:color="auto"/>
            </w:tcBorders>
            <w:noWrap/>
            <w:vAlign w:val="bottom"/>
            <w:hideMark/>
          </w:tcPr>
          <w:p w14:paraId="4B1D61F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Iqbal Bhat</w:t>
            </w:r>
          </w:p>
        </w:tc>
        <w:tc>
          <w:tcPr>
            <w:tcW w:w="0" w:type="auto"/>
            <w:tcBorders>
              <w:top w:val="nil"/>
              <w:left w:val="nil"/>
              <w:bottom w:val="single" w:sz="4" w:space="0" w:color="auto"/>
              <w:right w:val="single" w:sz="4" w:space="0" w:color="auto"/>
            </w:tcBorders>
            <w:noWrap/>
            <w:vAlign w:val="bottom"/>
            <w:hideMark/>
          </w:tcPr>
          <w:p w14:paraId="41433B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B4BE5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75FD462"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1DCD49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27</w:t>
            </w:r>
          </w:p>
        </w:tc>
        <w:tc>
          <w:tcPr>
            <w:tcW w:w="0" w:type="auto"/>
            <w:tcBorders>
              <w:top w:val="nil"/>
              <w:left w:val="nil"/>
              <w:bottom w:val="single" w:sz="4" w:space="0" w:color="auto"/>
              <w:right w:val="single" w:sz="4" w:space="0" w:color="auto"/>
            </w:tcBorders>
            <w:noWrap/>
            <w:vAlign w:val="bottom"/>
            <w:hideMark/>
          </w:tcPr>
          <w:p w14:paraId="7FD5650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Khursheed Ahmad</w:t>
            </w:r>
          </w:p>
        </w:tc>
        <w:tc>
          <w:tcPr>
            <w:tcW w:w="0" w:type="auto"/>
            <w:tcBorders>
              <w:top w:val="nil"/>
              <w:left w:val="nil"/>
              <w:bottom w:val="single" w:sz="4" w:space="0" w:color="auto"/>
              <w:right w:val="single" w:sz="4" w:space="0" w:color="auto"/>
            </w:tcBorders>
            <w:noWrap/>
            <w:vAlign w:val="bottom"/>
            <w:hideMark/>
          </w:tcPr>
          <w:p w14:paraId="389176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3F86F48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42F8E0C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378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28</w:t>
            </w:r>
          </w:p>
        </w:tc>
        <w:tc>
          <w:tcPr>
            <w:tcW w:w="0" w:type="auto"/>
            <w:tcBorders>
              <w:top w:val="nil"/>
              <w:left w:val="nil"/>
              <w:bottom w:val="single" w:sz="4" w:space="0" w:color="auto"/>
              <w:right w:val="single" w:sz="4" w:space="0" w:color="auto"/>
            </w:tcBorders>
            <w:noWrap/>
            <w:vAlign w:val="bottom"/>
            <w:hideMark/>
          </w:tcPr>
          <w:p w14:paraId="6D0B5E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Fayaz Ahmad</w:t>
            </w:r>
          </w:p>
        </w:tc>
        <w:tc>
          <w:tcPr>
            <w:tcW w:w="0" w:type="auto"/>
            <w:tcBorders>
              <w:top w:val="nil"/>
              <w:left w:val="nil"/>
              <w:bottom w:val="single" w:sz="4" w:space="0" w:color="auto"/>
              <w:right w:val="single" w:sz="4" w:space="0" w:color="auto"/>
            </w:tcBorders>
            <w:noWrap/>
            <w:vAlign w:val="bottom"/>
            <w:hideMark/>
          </w:tcPr>
          <w:p w14:paraId="6829626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16B1ED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7145FEF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0D398E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29</w:t>
            </w:r>
          </w:p>
        </w:tc>
        <w:tc>
          <w:tcPr>
            <w:tcW w:w="0" w:type="auto"/>
            <w:tcBorders>
              <w:top w:val="nil"/>
              <w:left w:val="nil"/>
              <w:bottom w:val="single" w:sz="4" w:space="0" w:color="auto"/>
              <w:right w:val="single" w:sz="4" w:space="0" w:color="auto"/>
            </w:tcBorders>
            <w:noWrap/>
            <w:vAlign w:val="bottom"/>
            <w:hideMark/>
          </w:tcPr>
          <w:p w14:paraId="309D4C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Sultan Ganie</w:t>
            </w:r>
          </w:p>
        </w:tc>
        <w:tc>
          <w:tcPr>
            <w:tcW w:w="0" w:type="auto"/>
            <w:tcBorders>
              <w:top w:val="nil"/>
              <w:left w:val="nil"/>
              <w:bottom w:val="single" w:sz="4" w:space="0" w:color="auto"/>
              <w:right w:val="single" w:sz="4" w:space="0" w:color="auto"/>
            </w:tcBorders>
            <w:noWrap/>
            <w:vAlign w:val="bottom"/>
            <w:hideMark/>
          </w:tcPr>
          <w:p w14:paraId="1D9D01B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2B5830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F4FFE1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552326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30</w:t>
            </w:r>
          </w:p>
        </w:tc>
        <w:tc>
          <w:tcPr>
            <w:tcW w:w="0" w:type="auto"/>
            <w:tcBorders>
              <w:top w:val="nil"/>
              <w:left w:val="nil"/>
              <w:bottom w:val="single" w:sz="4" w:space="0" w:color="auto"/>
              <w:right w:val="single" w:sz="4" w:space="0" w:color="auto"/>
            </w:tcBorders>
            <w:noWrap/>
            <w:vAlign w:val="bottom"/>
            <w:hideMark/>
          </w:tcPr>
          <w:p w14:paraId="5D636A0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Mohd. Wani</w:t>
            </w:r>
          </w:p>
        </w:tc>
        <w:tc>
          <w:tcPr>
            <w:tcW w:w="0" w:type="auto"/>
            <w:tcBorders>
              <w:top w:val="nil"/>
              <w:left w:val="nil"/>
              <w:bottom w:val="single" w:sz="4" w:space="0" w:color="auto"/>
              <w:right w:val="single" w:sz="4" w:space="0" w:color="auto"/>
            </w:tcBorders>
            <w:noWrap/>
            <w:vAlign w:val="bottom"/>
            <w:hideMark/>
          </w:tcPr>
          <w:p w14:paraId="49E6C6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355880B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6CF449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D3CF5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31</w:t>
            </w:r>
          </w:p>
        </w:tc>
        <w:tc>
          <w:tcPr>
            <w:tcW w:w="0" w:type="auto"/>
            <w:tcBorders>
              <w:top w:val="nil"/>
              <w:left w:val="nil"/>
              <w:bottom w:val="single" w:sz="4" w:space="0" w:color="auto"/>
              <w:right w:val="single" w:sz="4" w:space="0" w:color="auto"/>
            </w:tcBorders>
            <w:noWrap/>
            <w:vAlign w:val="bottom"/>
            <w:hideMark/>
          </w:tcPr>
          <w:p w14:paraId="0AC5F0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Gulzar Ahmad Sheikh</w:t>
            </w:r>
          </w:p>
        </w:tc>
        <w:tc>
          <w:tcPr>
            <w:tcW w:w="0" w:type="auto"/>
            <w:tcBorders>
              <w:top w:val="nil"/>
              <w:left w:val="nil"/>
              <w:bottom w:val="single" w:sz="4" w:space="0" w:color="auto"/>
              <w:right w:val="single" w:sz="4" w:space="0" w:color="auto"/>
            </w:tcBorders>
            <w:noWrap/>
            <w:vAlign w:val="bottom"/>
            <w:hideMark/>
          </w:tcPr>
          <w:p w14:paraId="66A0C6E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Safaiwala</w:t>
            </w:r>
          </w:p>
        </w:tc>
        <w:tc>
          <w:tcPr>
            <w:tcW w:w="0" w:type="auto"/>
            <w:tcBorders>
              <w:top w:val="nil"/>
              <w:left w:val="nil"/>
              <w:bottom w:val="single" w:sz="4" w:space="0" w:color="auto"/>
              <w:right w:val="single" w:sz="4" w:space="0" w:color="auto"/>
            </w:tcBorders>
            <w:noWrap/>
            <w:vAlign w:val="bottom"/>
            <w:hideMark/>
          </w:tcPr>
          <w:p w14:paraId="40FBCC0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027C2B1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88848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32</w:t>
            </w:r>
          </w:p>
        </w:tc>
        <w:tc>
          <w:tcPr>
            <w:tcW w:w="0" w:type="auto"/>
            <w:tcBorders>
              <w:top w:val="nil"/>
              <w:left w:val="nil"/>
              <w:bottom w:val="single" w:sz="4" w:space="0" w:color="auto"/>
              <w:right w:val="single" w:sz="4" w:space="0" w:color="auto"/>
            </w:tcBorders>
            <w:noWrap/>
            <w:vAlign w:val="bottom"/>
            <w:hideMark/>
          </w:tcPr>
          <w:p w14:paraId="0F636D2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Banoo</w:t>
            </w:r>
          </w:p>
        </w:tc>
        <w:tc>
          <w:tcPr>
            <w:tcW w:w="0" w:type="auto"/>
            <w:tcBorders>
              <w:top w:val="nil"/>
              <w:left w:val="nil"/>
              <w:bottom w:val="single" w:sz="4" w:space="0" w:color="auto"/>
              <w:right w:val="single" w:sz="4" w:space="0" w:color="auto"/>
            </w:tcBorders>
            <w:noWrap/>
            <w:vAlign w:val="bottom"/>
            <w:hideMark/>
          </w:tcPr>
          <w:p w14:paraId="745FCAC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F260E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324E3C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8E4C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33</w:t>
            </w:r>
          </w:p>
        </w:tc>
        <w:tc>
          <w:tcPr>
            <w:tcW w:w="0" w:type="auto"/>
            <w:tcBorders>
              <w:top w:val="nil"/>
              <w:left w:val="nil"/>
              <w:bottom w:val="single" w:sz="4" w:space="0" w:color="auto"/>
              <w:right w:val="single" w:sz="4" w:space="0" w:color="auto"/>
            </w:tcBorders>
            <w:noWrap/>
            <w:vAlign w:val="bottom"/>
            <w:hideMark/>
          </w:tcPr>
          <w:p w14:paraId="1E0F275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Hassan</w:t>
            </w:r>
          </w:p>
        </w:tc>
        <w:tc>
          <w:tcPr>
            <w:tcW w:w="0" w:type="auto"/>
            <w:tcBorders>
              <w:top w:val="nil"/>
              <w:left w:val="nil"/>
              <w:bottom w:val="single" w:sz="4" w:space="0" w:color="auto"/>
              <w:right w:val="single" w:sz="4" w:space="0" w:color="auto"/>
            </w:tcBorders>
            <w:noWrap/>
            <w:vAlign w:val="bottom"/>
            <w:hideMark/>
          </w:tcPr>
          <w:p w14:paraId="4665E0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w:t>
            </w:r>
          </w:p>
        </w:tc>
        <w:tc>
          <w:tcPr>
            <w:tcW w:w="0" w:type="auto"/>
            <w:tcBorders>
              <w:top w:val="nil"/>
              <w:left w:val="nil"/>
              <w:bottom w:val="single" w:sz="4" w:space="0" w:color="auto"/>
              <w:right w:val="single" w:sz="4" w:space="0" w:color="auto"/>
            </w:tcBorders>
            <w:noWrap/>
            <w:vAlign w:val="bottom"/>
            <w:hideMark/>
          </w:tcPr>
          <w:p w14:paraId="4D64127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Hostel Warden</w:t>
            </w:r>
          </w:p>
        </w:tc>
      </w:tr>
      <w:tr w:rsidR="00E92A65" w:rsidRPr="00E92A65" w14:paraId="7261972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9440C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34</w:t>
            </w:r>
          </w:p>
        </w:tc>
        <w:tc>
          <w:tcPr>
            <w:tcW w:w="0" w:type="auto"/>
            <w:tcBorders>
              <w:top w:val="nil"/>
              <w:left w:val="nil"/>
              <w:bottom w:val="single" w:sz="4" w:space="0" w:color="auto"/>
              <w:right w:val="single" w:sz="4" w:space="0" w:color="auto"/>
            </w:tcBorders>
            <w:noWrap/>
            <w:vAlign w:val="bottom"/>
            <w:hideMark/>
          </w:tcPr>
          <w:p w14:paraId="129BEE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Javaid Ahmad Bhat</w:t>
            </w:r>
          </w:p>
        </w:tc>
        <w:tc>
          <w:tcPr>
            <w:tcW w:w="0" w:type="auto"/>
            <w:tcBorders>
              <w:top w:val="nil"/>
              <w:left w:val="nil"/>
              <w:bottom w:val="single" w:sz="4" w:space="0" w:color="auto"/>
              <w:right w:val="single" w:sz="4" w:space="0" w:color="auto"/>
            </w:tcBorders>
            <w:noWrap/>
            <w:vAlign w:val="bottom"/>
            <w:hideMark/>
          </w:tcPr>
          <w:p w14:paraId="0316E23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FF0C2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03FD06E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4F0223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35</w:t>
            </w:r>
          </w:p>
        </w:tc>
        <w:tc>
          <w:tcPr>
            <w:tcW w:w="0" w:type="auto"/>
            <w:tcBorders>
              <w:top w:val="nil"/>
              <w:left w:val="nil"/>
              <w:bottom w:val="single" w:sz="4" w:space="0" w:color="auto"/>
              <w:right w:val="single" w:sz="4" w:space="0" w:color="auto"/>
            </w:tcBorders>
            <w:noWrap/>
            <w:vAlign w:val="bottom"/>
            <w:hideMark/>
          </w:tcPr>
          <w:p w14:paraId="2B5E2FD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Kuldeep Singh</w:t>
            </w:r>
          </w:p>
        </w:tc>
        <w:tc>
          <w:tcPr>
            <w:tcW w:w="0" w:type="auto"/>
            <w:tcBorders>
              <w:top w:val="nil"/>
              <w:left w:val="nil"/>
              <w:bottom w:val="single" w:sz="4" w:space="0" w:color="auto"/>
              <w:right w:val="single" w:sz="4" w:space="0" w:color="auto"/>
            </w:tcBorders>
            <w:noWrap/>
            <w:vAlign w:val="bottom"/>
            <w:hideMark/>
          </w:tcPr>
          <w:p w14:paraId="575E0E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E71EF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641EF8C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FF38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36</w:t>
            </w:r>
          </w:p>
        </w:tc>
        <w:tc>
          <w:tcPr>
            <w:tcW w:w="0" w:type="auto"/>
            <w:tcBorders>
              <w:top w:val="nil"/>
              <w:left w:val="nil"/>
              <w:bottom w:val="single" w:sz="4" w:space="0" w:color="auto"/>
              <w:right w:val="single" w:sz="4" w:space="0" w:color="auto"/>
            </w:tcBorders>
            <w:noWrap/>
            <w:vAlign w:val="bottom"/>
            <w:hideMark/>
          </w:tcPr>
          <w:p w14:paraId="063757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 Najar</w:t>
            </w:r>
          </w:p>
        </w:tc>
        <w:tc>
          <w:tcPr>
            <w:tcW w:w="0" w:type="auto"/>
            <w:tcBorders>
              <w:top w:val="nil"/>
              <w:left w:val="nil"/>
              <w:bottom w:val="single" w:sz="4" w:space="0" w:color="auto"/>
              <w:right w:val="single" w:sz="4" w:space="0" w:color="auto"/>
            </w:tcBorders>
            <w:noWrap/>
            <w:vAlign w:val="bottom"/>
            <w:hideMark/>
          </w:tcPr>
          <w:p w14:paraId="14174D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D0356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Leather Technology</w:t>
            </w:r>
          </w:p>
        </w:tc>
      </w:tr>
      <w:tr w:rsidR="00E92A65" w:rsidRPr="00E92A65" w14:paraId="45FB2A1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33B2DD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37</w:t>
            </w:r>
          </w:p>
        </w:tc>
        <w:tc>
          <w:tcPr>
            <w:tcW w:w="0" w:type="auto"/>
            <w:tcBorders>
              <w:top w:val="nil"/>
              <w:left w:val="nil"/>
              <w:bottom w:val="single" w:sz="4" w:space="0" w:color="auto"/>
              <w:right w:val="single" w:sz="4" w:space="0" w:color="auto"/>
            </w:tcBorders>
            <w:noWrap/>
            <w:vAlign w:val="bottom"/>
            <w:hideMark/>
          </w:tcPr>
          <w:p w14:paraId="605B07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Raja Bano</w:t>
            </w:r>
          </w:p>
        </w:tc>
        <w:tc>
          <w:tcPr>
            <w:tcW w:w="0" w:type="auto"/>
            <w:tcBorders>
              <w:top w:val="nil"/>
              <w:left w:val="nil"/>
              <w:bottom w:val="single" w:sz="4" w:space="0" w:color="auto"/>
              <w:right w:val="single" w:sz="4" w:space="0" w:color="auto"/>
            </w:tcBorders>
            <w:noWrap/>
            <w:vAlign w:val="bottom"/>
            <w:hideMark/>
          </w:tcPr>
          <w:p w14:paraId="1F3D49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1AE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33B24C1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F8B45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38</w:t>
            </w:r>
          </w:p>
        </w:tc>
        <w:tc>
          <w:tcPr>
            <w:tcW w:w="0" w:type="auto"/>
            <w:tcBorders>
              <w:top w:val="nil"/>
              <w:left w:val="nil"/>
              <w:bottom w:val="single" w:sz="4" w:space="0" w:color="auto"/>
              <w:right w:val="single" w:sz="4" w:space="0" w:color="auto"/>
            </w:tcBorders>
            <w:noWrap/>
            <w:vAlign w:val="bottom"/>
            <w:hideMark/>
          </w:tcPr>
          <w:p w14:paraId="2CF4E9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Shahid Ul Majid</w:t>
            </w:r>
          </w:p>
        </w:tc>
        <w:tc>
          <w:tcPr>
            <w:tcW w:w="0" w:type="auto"/>
            <w:tcBorders>
              <w:top w:val="nil"/>
              <w:left w:val="nil"/>
              <w:bottom w:val="single" w:sz="4" w:space="0" w:color="auto"/>
              <w:right w:val="single" w:sz="4" w:space="0" w:color="auto"/>
            </w:tcBorders>
            <w:noWrap/>
            <w:vAlign w:val="bottom"/>
            <w:hideMark/>
          </w:tcPr>
          <w:p w14:paraId="4AAEDCB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15562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4AF5260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1D96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39</w:t>
            </w:r>
          </w:p>
        </w:tc>
        <w:tc>
          <w:tcPr>
            <w:tcW w:w="0" w:type="auto"/>
            <w:tcBorders>
              <w:top w:val="nil"/>
              <w:left w:val="nil"/>
              <w:bottom w:val="single" w:sz="4" w:space="0" w:color="auto"/>
              <w:right w:val="single" w:sz="4" w:space="0" w:color="auto"/>
            </w:tcBorders>
            <w:noWrap/>
            <w:vAlign w:val="bottom"/>
            <w:hideMark/>
          </w:tcPr>
          <w:p w14:paraId="3C2184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Ishaq Mir</w:t>
            </w:r>
          </w:p>
        </w:tc>
        <w:tc>
          <w:tcPr>
            <w:tcW w:w="0" w:type="auto"/>
            <w:tcBorders>
              <w:top w:val="nil"/>
              <w:left w:val="nil"/>
              <w:bottom w:val="single" w:sz="4" w:space="0" w:color="auto"/>
              <w:right w:val="single" w:sz="4" w:space="0" w:color="auto"/>
            </w:tcBorders>
            <w:noWrap/>
            <w:vAlign w:val="bottom"/>
            <w:hideMark/>
          </w:tcPr>
          <w:p w14:paraId="6CF57F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 Bearer</w:t>
            </w:r>
          </w:p>
        </w:tc>
        <w:tc>
          <w:tcPr>
            <w:tcW w:w="0" w:type="auto"/>
            <w:tcBorders>
              <w:top w:val="nil"/>
              <w:left w:val="nil"/>
              <w:bottom w:val="single" w:sz="4" w:space="0" w:color="auto"/>
              <w:right w:val="single" w:sz="4" w:space="0" w:color="auto"/>
            </w:tcBorders>
            <w:noWrap/>
            <w:vAlign w:val="bottom"/>
            <w:hideMark/>
          </w:tcPr>
          <w:p w14:paraId="212607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28EA3D5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9C0603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40</w:t>
            </w:r>
          </w:p>
        </w:tc>
        <w:tc>
          <w:tcPr>
            <w:tcW w:w="0" w:type="auto"/>
            <w:tcBorders>
              <w:top w:val="nil"/>
              <w:left w:val="nil"/>
              <w:bottom w:val="single" w:sz="4" w:space="0" w:color="auto"/>
              <w:right w:val="single" w:sz="4" w:space="0" w:color="auto"/>
            </w:tcBorders>
            <w:noWrap/>
            <w:vAlign w:val="bottom"/>
            <w:hideMark/>
          </w:tcPr>
          <w:p w14:paraId="2438D6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Sakeena Amin</w:t>
            </w:r>
          </w:p>
        </w:tc>
        <w:tc>
          <w:tcPr>
            <w:tcW w:w="0" w:type="auto"/>
            <w:tcBorders>
              <w:top w:val="nil"/>
              <w:left w:val="nil"/>
              <w:bottom w:val="single" w:sz="4" w:space="0" w:color="auto"/>
              <w:right w:val="single" w:sz="4" w:space="0" w:color="auto"/>
            </w:tcBorders>
            <w:noWrap/>
            <w:vAlign w:val="bottom"/>
            <w:hideMark/>
          </w:tcPr>
          <w:p w14:paraId="338A04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0DF7D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5AD49E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3F6BC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41</w:t>
            </w:r>
          </w:p>
        </w:tc>
        <w:tc>
          <w:tcPr>
            <w:tcW w:w="0" w:type="auto"/>
            <w:tcBorders>
              <w:top w:val="nil"/>
              <w:left w:val="nil"/>
              <w:bottom w:val="single" w:sz="4" w:space="0" w:color="auto"/>
              <w:right w:val="single" w:sz="4" w:space="0" w:color="auto"/>
            </w:tcBorders>
            <w:noWrap/>
            <w:vAlign w:val="bottom"/>
            <w:hideMark/>
          </w:tcPr>
          <w:p w14:paraId="4517585C"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Mir</w:t>
            </w:r>
          </w:p>
        </w:tc>
        <w:tc>
          <w:tcPr>
            <w:tcW w:w="0" w:type="auto"/>
            <w:tcBorders>
              <w:top w:val="nil"/>
              <w:left w:val="nil"/>
              <w:bottom w:val="single" w:sz="4" w:space="0" w:color="auto"/>
              <w:right w:val="single" w:sz="4" w:space="0" w:color="auto"/>
            </w:tcBorders>
            <w:noWrap/>
            <w:vAlign w:val="bottom"/>
            <w:hideMark/>
          </w:tcPr>
          <w:p w14:paraId="2BA5A6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CFCD71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Mechanical Engg</w:t>
            </w:r>
          </w:p>
        </w:tc>
      </w:tr>
      <w:tr w:rsidR="00E92A65" w:rsidRPr="00E92A65" w14:paraId="0D5D9D2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9D6DB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42</w:t>
            </w:r>
          </w:p>
        </w:tc>
        <w:tc>
          <w:tcPr>
            <w:tcW w:w="0" w:type="auto"/>
            <w:tcBorders>
              <w:top w:val="nil"/>
              <w:left w:val="nil"/>
              <w:bottom w:val="single" w:sz="4" w:space="0" w:color="auto"/>
              <w:right w:val="single" w:sz="4" w:space="0" w:color="auto"/>
            </w:tcBorders>
            <w:noWrap/>
            <w:vAlign w:val="bottom"/>
            <w:hideMark/>
          </w:tcPr>
          <w:p w14:paraId="32A194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Shugufta Sultan</w:t>
            </w:r>
          </w:p>
        </w:tc>
        <w:tc>
          <w:tcPr>
            <w:tcW w:w="0" w:type="auto"/>
            <w:tcBorders>
              <w:top w:val="nil"/>
              <w:left w:val="nil"/>
              <w:bottom w:val="single" w:sz="4" w:space="0" w:color="auto"/>
              <w:right w:val="single" w:sz="4" w:space="0" w:color="auto"/>
            </w:tcBorders>
            <w:noWrap/>
            <w:vAlign w:val="bottom"/>
            <w:hideMark/>
          </w:tcPr>
          <w:p w14:paraId="7BC025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57039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58399FC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20E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43</w:t>
            </w:r>
          </w:p>
        </w:tc>
        <w:tc>
          <w:tcPr>
            <w:tcW w:w="0" w:type="auto"/>
            <w:tcBorders>
              <w:top w:val="nil"/>
              <w:left w:val="nil"/>
              <w:bottom w:val="single" w:sz="4" w:space="0" w:color="auto"/>
              <w:right w:val="single" w:sz="4" w:space="0" w:color="auto"/>
            </w:tcBorders>
            <w:noWrap/>
            <w:vAlign w:val="bottom"/>
            <w:hideMark/>
          </w:tcPr>
          <w:p w14:paraId="5BCB57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Manzoor Ahmad Ganie</w:t>
            </w:r>
          </w:p>
        </w:tc>
        <w:tc>
          <w:tcPr>
            <w:tcW w:w="0" w:type="auto"/>
            <w:tcBorders>
              <w:top w:val="nil"/>
              <w:left w:val="nil"/>
              <w:bottom w:val="single" w:sz="4" w:space="0" w:color="auto"/>
              <w:right w:val="single" w:sz="4" w:space="0" w:color="auto"/>
            </w:tcBorders>
            <w:noWrap/>
            <w:vAlign w:val="bottom"/>
            <w:hideMark/>
          </w:tcPr>
          <w:p w14:paraId="22E86D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9BC4F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4AE6C0D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5B4228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44</w:t>
            </w:r>
          </w:p>
        </w:tc>
        <w:tc>
          <w:tcPr>
            <w:tcW w:w="0" w:type="auto"/>
            <w:tcBorders>
              <w:top w:val="nil"/>
              <w:left w:val="nil"/>
              <w:bottom w:val="single" w:sz="4" w:space="0" w:color="auto"/>
              <w:right w:val="single" w:sz="4" w:space="0" w:color="auto"/>
            </w:tcBorders>
            <w:noWrap/>
            <w:vAlign w:val="bottom"/>
            <w:hideMark/>
          </w:tcPr>
          <w:p w14:paraId="5A9CC7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Javeed Ahmad Baba</w:t>
            </w:r>
          </w:p>
        </w:tc>
        <w:tc>
          <w:tcPr>
            <w:tcW w:w="0" w:type="auto"/>
            <w:tcBorders>
              <w:top w:val="nil"/>
              <w:left w:val="nil"/>
              <w:bottom w:val="single" w:sz="4" w:space="0" w:color="auto"/>
              <w:right w:val="single" w:sz="4" w:space="0" w:color="auto"/>
            </w:tcBorders>
            <w:noWrap/>
            <w:vAlign w:val="bottom"/>
            <w:hideMark/>
          </w:tcPr>
          <w:p w14:paraId="4B9B26D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1A2CFC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7823F268"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1807D8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45</w:t>
            </w:r>
          </w:p>
        </w:tc>
        <w:tc>
          <w:tcPr>
            <w:tcW w:w="0" w:type="auto"/>
            <w:tcBorders>
              <w:top w:val="nil"/>
              <w:left w:val="nil"/>
              <w:bottom w:val="single" w:sz="4" w:space="0" w:color="auto"/>
              <w:right w:val="single" w:sz="4" w:space="0" w:color="auto"/>
            </w:tcBorders>
            <w:noWrap/>
            <w:vAlign w:val="bottom"/>
            <w:hideMark/>
          </w:tcPr>
          <w:p w14:paraId="095B745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Adnan Saied</w:t>
            </w:r>
          </w:p>
        </w:tc>
        <w:tc>
          <w:tcPr>
            <w:tcW w:w="0" w:type="auto"/>
            <w:tcBorders>
              <w:top w:val="nil"/>
              <w:left w:val="nil"/>
              <w:bottom w:val="single" w:sz="4" w:space="0" w:color="auto"/>
              <w:right w:val="single" w:sz="4" w:space="0" w:color="auto"/>
            </w:tcBorders>
            <w:noWrap/>
            <w:vAlign w:val="bottom"/>
            <w:hideMark/>
          </w:tcPr>
          <w:p w14:paraId="148AE31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2F3750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3A3DAC4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6177E7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46</w:t>
            </w:r>
          </w:p>
        </w:tc>
        <w:tc>
          <w:tcPr>
            <w:tcW w:w="0" w:type="auto"/>
            <w:tcBorders>
              <w:top w:val="nil"/>
              <w:left w:val="nil"/>
              <w:bottom w:val="single" w:sz="4" w:space="0" w:color="auto"/>
              <w:right w:val="single" w:sz="4" w:space="0" w:color="auto"/>
            </w:tcBorders>
            <w:noWrap/>
            <w:vAlign w:val="bottom"/>
            <w:hideMark/>
          </w:tcPr>
          <w:p w14:paraId="1E5C3AE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Parvez Ahmad Bhat</w:t>
            </w:r>
          </w:p>
        </w:tc>
        <w:tc>
          <w:tcPr>
            <w:tcW w:w="0" w:type="auto"/>
            <w:tcBorders>
              <w:top w:val="nil"/>
              <w:left w:val="nil"/>
              <w:bottom w:val="single" w:sz="4" w:space="0" w:color="auto"/>
              <w:right w:val="single" w:sz="4" w:space="0" w:color="auto"/>
            </w:tcBorders>
            <w:noWrap/>
            <w:vAlign w:val="bottom"/>
            <w:hideMark/>
          </w:tcPr>
          <w:p w14:paraId="534BAF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A3C1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Training and Placement Cell</w:t>
            </w:r>
          </w:p>
        </w:tc>
      </w:tr>
      <w:tr w:rsidR="00E92A65" w:rsidRPr="00E92A65" w14:paraId="2C2732C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B061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47</w:t>
            </w:r>
          </w:p>
        </w:tc>
        <w:tc>
          <w:tcPr>
            <w:tcW w:w="0" w:type="auto"/>
            <w:tcBorders>
              <w:top w:val="nil"/>
              <w:left w:val="nil"/>
              <w:bottom w:val="single" w:sz="4" w:space="0" w:color="auto"/>
              <w:right w:val="single" w:sz="4" w:space="0" w:color="auto"/>
            </w:tcBorders>
            <w:noWrap/>
            <w:vAlign w:val="bottom"/>
            <w:hideMark/>
          </w:tcPr>
          <w:p w14:paraId="64CE87A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Rubeena</w:t>
            </w:r>
          </w:p>
        </w:tc>
        <w:tc>
          <w:tcPr>
            <w:tcW w:w="0" w:type="auto"/>
            <w:tcBorders>
              <w:top w:val="nil"/>
              <w:left w:val="nil"/>
              <w:bottom w:val="single" w:sz="4" w:space="0" w:color="auto"/>
              <w:right w:val="single" w:sz="4" w:space="0" w:color="auto"/>
            </w:tcBorders>
            <w:noWrap/>
            <w:vAlign w:val="bottom"/>
            <w:hideMark/>
          </w:tcPr>
          <w:p w14:paraId="6237AE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E5A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Wood Technology</w:t>
            </w:r>
          </w:p>
        </w:tc>
      </w:tr>
      <w:tr w:rsidR="00E92A65" w:rsidRPr="00E92A65" w14:paraId="0C16AE6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6D475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48</w:t>
            </w:r>
          </w:p>
        </w:tc>
        <w:tc>
          <w:tcPr>
            <w:tcW w:w="0" w:type="auto"/>
            <w:tcBorders>
              <w:top w:val="nil"/>
              <w:left w:val="nil"/>
              <w:bottom w:val="single" w:sz="4" w:space="0" w:color="auto"/>
              <w:right w:val="single" w:sz="4" w:space="0" w:color="auto"/>
            </w:tcBorders>
            <w:noWrap/>
            <w:vAlign w:val="bottom"/>
            <w:hideMark/>
          </w:tcPr>
          <w:p w14:paraId="4FBDF42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Shameen Ahmad Bhat</w:t>
            </w:r>
          </w:p>
        </w:tc>
        <w:tc>
          <w:tcPr>
            <w:tcW w:w="0" w:type="auto"/>
            <w:tcBorders>
              <w:top w:val="nil"/>
              <w:left w:val="nil"/>
              <w:bottom w:val="single" w:sz="4" w:space="0" w:color="auto"/>
              <w:right w:val="single" w:sz="4" w:space="0" w:color="auto"/>
            </w:tcBorders>
            <w:noWrap/>
            <w:vAlign w:val="bottom"/>
            <w:hideMark/>
          </w:tcPr>
          <w:p w14:paraId="454D106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387C1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r w:rsidR="00E92A65" w:rsidRPr="00E92A65" w14:paraId="6B16724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2DF2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49</w:t>
            </w:r>
          </w:p>
        </w:tc>
        <w:tc>
          <w:tcPr>
            <w:tcW w:w="0" w:type="auto"/>
            <w:tcBorders>
              <w:top w:val="nil"/>
              <w:left w:val="nil"/>
              <w:bottom w:val="single" w:sz="4" w:space="0" w:color="auto"/>
              <w:right w:val="single" w:sz="4" w:space="0" w:color="auto"/>
            </w:tcBorders>
            <w:noWrap/>
            <w:vAlign w:val="bottom"/>
            <w:hideMark/>
          </w:tcPr>
          <w:p w14:paraId="46AE72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Haseena Akhter</w:t>
            </w:r>
          </w:p>
        </w:tc>
        <w:tc>
          <w:tcPr>
            <w:tcW w:w="0" w:type="auto"/>
            <w:tcBorders>
              <w:top w:val="nil"/>
              <w:left w:val="nil"/>
              <w:bottom w:val="single" w:sz="4" w:space="0" w:color="auto"/>
              <w:right w:val="single" w:sz="4" w:space="0" w:color="auto"/>
            </w:tcBorders>
            <w:noWrap/>
            <w:vAlign w:val="bottom"/>
            <w:hideMark/>
          </w:tcPr>
          <w:p w14:paraId="2D674C1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EDE8EB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bl>
    <w:p w14:paraId="6AE26043" w14:textId="77777777" w:rsidR="006C71E4"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6AD389EF" w14:textId="0993D7F7" w:rsidR="00F956CC"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25334D83" w14:textId="1F29B549"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Principal</w:t>
      </w:r>
    </w:p>
    <w:p w14:paraId="4C7390A2" w14:textId="74971221"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w:t>
      </w:r>
      <w:r w:rsidR="006C71E4">
        <w:rPr>
          <w:rFonts w:ascii="Tahoma" w:hAnsi="Tahoma" w:cs="Tahoma"/>
          <w:b/>
          <w:bCs/>
          <w:color w:val="1F1F1F"/>
          <w:sz w:val="20"/>
          <w:szCs w:val="20"/>
        </w:rPr>
        <w:t xml:space="preserve">  </w:t>
      </w:r>
      <w:r w:rsidRPr="00F956CC">
        <w:rPr>
          <w:rFonts w:ascii="Tahoma" w:hAnsi="Tahoma" w:cs="Tahoma"/>
          <w:b/>
          <w:bCs/>
          <w:color w:val="1F1F1F"/>
          <w:sz w:val="20"/>
          <w:szCs w:val="20"/>
        </w:rPr>
        <w:t>Kashmir Govt.Polytechnic College</w:t>
      </w:r>
    </w:p>
    <w:p w14:paraId="3C3157A8" w14:textId="120A051C"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Srinagar</w:t>
      </w:r>
    </w:p>
    <w:p w14:paraId="43DF3A55" w14:textId="77777777" w:rsidR="00F956CC" w:rsidRPr="00F956CC" w:rsidRDefault="00F956CC" w:rsidP="00F956CC">
      <w:pPr>
        <w:jc w:val="center"/>
        <w:rPr>
          <w:rFonts w:ascii="Tahoma" w:hAnsi="Tahoma" w:cs="Tahoma"/>
          <w:b/>
          <w:bCs/>
          <w:i/>
          <w:iCs/>
          <w:sz w:val="24"/>
          <w:szCs w:val="24"/>
        </w:rPr>
      </w:pPr>
    </w:p>
    <w:sectPr w:rsidR="00F956CC" w:rsidRPr="00F956CC" w:rsidSect="00F907B4">
      <w:headerReference w:type="default" r:id="rId8"/>
      <w:pgSz w:w="11906" w:h="16838"/>
      <w:pgMar w:top="964" w:right="566"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D3738" w14:textId="77777777" w:rsidR="004D19D5" w:rsidRDefault="004D19D5">
      <w:r>
        <w:separator/>
      </w:r>
    </w:p>
  </w:endnote>
  <w:endnote w:type="continuationSeparator" w:id="0">
    <w:p w14:paraId="0DB994BE" w14:textId="77777777" w:rsidR="004D19D5" w:rsidRDefault="004D1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CEE27" w14:textId="77777777" w:rsidR="004D19D5" w:rsidRDefault="004D19D5">
      <w:r>
        <w:separator/>
      </w:r>
    </w:p>
  </w:footnote>
  <w:footnote w:type="continuationSeparator" w:id="0">
    <w:p w14:paraId="12280CF1" w14:textId="77777777" w:rsidR="004D19D5" w:rsidRDefault="004D1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830497067" name="Picture 83049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560098"/>
    <w:multiLevelType w:val="multilevel"/>
    <w:tmpl w:val="F19A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6C658C"/>
    <w:multiLevelType w:val="multilevel"/>
    <w:tmpl w:val="DB804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6F1837"/>
    <w:multiLevelType w:val="multilevel"/>
    <w:tmpl w:val="5A92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805175"/>
    <w:multiLevelType w:val="multilevel"/>
    <w:tmpl w:val="8336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4"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8"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BB5FB6"/>
    <w:multiLevelType w:val="hybridMultilevel"/>
    <w:tmpl w:val="77CC6FE2"/>
    <w:lvl w:ilvl="0" w:tplc="2D94EE3E">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6"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7"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3"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6"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116D3E"/>
    <w:multiLevelType w:val="multilevel"/>
    <w:tmpl w:val="477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50"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396C3E"/>
    <w:multiLevelType w:val="multilevel"/>
    <w:tmpl w:val="A134E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C50798"/>
    <w:multiLevelType w:val="multilevel"/>
    <w:tmpl w:val="EF4C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862057"/>
    <w:multiLevelType w:val="multilevel"/>
    <w:tmpl w:val="E578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6"/>
  </w:num>
  <w:num w:numId="12" w16cid:durableId="178743538">
    <w:abstractNumId w:val="27"/>
  </w:num>
  <w:num w:numId="13" w16cid:durableId="28265478">
    <w:abstractNumId w:val="23"/>
  </w:num>
  <w:num w:numId="14" w16cid:durableId="848176785">
    <w:abstractNumId w:val="42"/>
  </w:num>
  <w:num w:numId="15" w16cid:durableId="837620534">
    <w:abstractNumId w:val="40"/>
  </w:num>
  <w:num w:numId="16" w16cid:durableId="793408588">
    <w:abstractNumId w:val="35"/>
  </w:num>
  <w:num w:numId="17" w16cid:durableId="50344699">
    <w:abstractNumId w:val="30"/>
  </w:num>
  <w:num w:numId="18" w16cid:durableId="1406949506">
    <w:abstractNumId w:val="49"/>
  </w:num>
  <w:num w:numId="19" w16cid:durableId="2079209740">
    <w:abstractNumId w:val="50"/>
  </w:num>
  <w:num w:numId="20" w16cid:durableId="1492601536">
    <w:abstractNumId w:val="25"/>
  </w:num>
  <w:num w:numId="21" w16cid:durableId="1653755293">
    <w:abstractNumId w:val="16"/>
  </w:num>
  <w:num w:numId="22" w16cid:durableId="1188638202">
    <w:abstractNumId w:val="10"/>
  </w:num>
  <w:num w:numId="23" w16cid:durableId="1895700139">
    <w:abstractNumId w:val="15"/>
  </w:num>
  <w:num w:numId="24" w16cid:durableId="982202028">
    <w:abstractNumId w:val="21"/>
  </w:num>
  <w:num w:numId="25" w16cid:durableId="570695246">
    <w:abstractNumId w:val="20"/>
  </w:num>
  <w:num w:numId="26" w16cid:durableId="1097335526">
    <w:abstractNumId w:val="46"/>
  </w:num>
  <w:num w:numId="27" w16cid:durableId="2060938987">
    <w:abstractNumId w:val="39"/>
  </w:num>
  <w:num w:numId="28" w16cid:durableId="338385314">
    <w:abstractNumId w:val="17"/>
  </w:num>
  <w:num w:numId="29" w16cid:durableId="2086100649">
    <w:abstractNumId w:val="33"/>
  </w:num>
  <w:num w:numId="30" w16cid:durableId="512956374">
    <w:abstractNumId w:val="44"/>
  </w:num>
  <w:num w:numId="31" w16cid:durableId="1113784418">
    <w:abstractNumId w:val="34"/>
  </w:num>
  <w:num w:numId="32" w16cid:durableId="23021908">
    <w:abstractNumId w:val="48"/>
  </w:num>
  <w:num w:numId="33" w16cid:durableId="1876114867">
    <w:abstractNumId w:val="43"/>
  </w:num>
  <w:num w:numId="34" w16cid:durableId="1135636904">
    <w:abstractNumId w:val="41"/>
  </w:num>
  <w:num w:numId="35" w16cid:durableId="1877427338">
    <w:abstractNumId w:val="54"/>
  </w:num>
  <w:num w:numId="36" w16cid:durableId="1220281744">
    <w:abstractNumId w:val="12"/>
  </w:num>
  <w:num w:numId="37" w16cid:durableId="153302962">
    <w:abstractNumId w:val="19"/>
  </w:num>
  <w:num w:numId="38" w16cid:durableId="108476727">
    <w:abstractNumId w:val="45"/>
  </w:num>
  <w:num w:numId="39" w16cid:durableId="1103067440">
    <w:abstractNumId w:val="37"/>
  </w:num>
  <w:num w:numId="40" w16cid:durableId="786898415">
    <w:abstractNumId w:val="38"/>
  </w:num>
  <w:num w:numId="41" w16cid:durableId="329913731">
    <w:abstractNumId w:val="36"/>
  </w:num>
  <w:num w:numId="42" w16cid:durableId="392772848">
    <w:abstractNumId w:val="28"/>
  </w:num>
  <w:num w:numId="43" w16cid:durableId="1419719240">
    <w:abstractNumId w:val="13"/>
  </w:num>
  <w:num w:numId="44" w16cid:durableId="34165389">
    <w:abstractNumId w:val="31"/>
  </w:num>
  <w:num w:numId="45" w16cid:durableId="821585307">
    <w:abstractNumId w:val="24"/>
  </w:num>
  <w:num w:numId="46" w16cid:durableId="1952274580">
    <w:abstractNumId w:val="32"/>
  </w:num>
  <w:num w:numId="47" w16cid:durableId="251814960">
    <w:abstractNumId w:val="53"/>
  </w:num>
  <w:num w:numId="48" w16cid:durableId="53551605">
    <w:abstractNumId w:val="52"/>
  </w:num>
  <w:num w:numId="49" w16cid:durableId="2005161525">
    <w:abstractNumId w:val="47"/>
  </w:num>
  <w:num w:numId="50" w16cid:durableId="2001538388">
    <w:abstractNumId w:val="51"/>
  </w:num>
  <w:num w:numId="51" w16cid:durableId="601452228">
    <w:abstractNumId w:val="29"/>
  </w:num>
  <w:num w:numId="52" w16cid:durableId="2145811477">
    <w:abstractNumId w:val="11"/>
  </w:num>
  <w:num w:numId="53" w16cid:durableId="198973284">
    <w:abstractNumId w:val="18"/>
  </w:num>
  <w:num w:numId="54" w16cid:durableId="891967033">
    <w:abstractNumId w:val="55"/>
  </w:num>
  <w:num w:numId="55" w16cid:durableId="1683387749">
    <w:abstractNumId w:val="22"/>
  </w:num>
  <w:num w:numId="56" w16cid:durableId="15578135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04C81"/>
    <w:rsid w:val="00016984"/>
    <w:rsid w:val="00050A31"/>
    <w:rsid w:val="00063129"/>
    <w:rsid w:val="000716D2"/>
    <w:rsid w:val="00071AAB"/>
    <w:rsid w:val="00071DC2"/>
    <w:rsid w:val="00095F05"/>
    <w:rsid w:val="000A2EB0"/>
    <w:rsid w:val="000B76C4"/>
    <w:rsid w:val="000C5610"/>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D4655"/>
    <w:rsid w:val="001E646F"/>
    <w:rsid w:val="001E7EC2"/>
    <w:rsid w:val="001F1320"/>
    <w:rsid w:val="001F20C2"/>
    <w:rsid w:val="00201333"/>
    <w:rsid w:val="002045B5"/>
    <w:rsid w:val="00210FA7"/>
    <w:rsid w:val="00215347"/>
    <w:rsid w:val="00215CA2"/>
    <w:rsid w:val="00216417"/>
    <w:rsid w:val="002168A3"/>
    <w:rsid w:val="00226799"/>
    <w:rsid w:val="00230B3A"/>
    <w:rsid w:val="00231E89"/>
    <w:rsid w:val="00245DE8"/>
    <w:rsid w:val="00254D6B"/>
    <w:rsid w:val="00264F48"/>
    <w:rsid w:val="0026631D"/>
    <w:rsid w:val="00272FAA"/>
    <w:rsid w:val="00282EDF"/>
    <w:rsid w:val="00292351"/>
    <w:rsid w:val="002A7114"/>
    <w:rsid w:val="002C2F53"/>
    <w:rsid w:val="0033518C"/>
    <w:rsid w:val="003437C2"/>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97C24"/>
    <w:rsid w:val="004A434D"/>
    <w:rsid w:val="004C0BDD"/>
    <w:rsid w:val="004C7BA5"/>
    <w:rsid w:val="004D19D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64733"/>
    <w:rsid w:val="00766784"/>
    <w:rsid w:val="0077155C"/>
    <w:rsid w:val="0078386D"/>
    <w:rsid w:val="007A37AE"/>
    <w:rsid w:val="007C2C59"/>
    <w:rsid w:val="007F1B5E"/>
    <w:rsid w:val="007F3B24"/>
    <w:rsid w:val="00801F23"/>
    <w:rsid w:val="0082381E"/>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16053"/>
    <w:rsid w:val="009201BB"/>
    <w:rsid w:val="00927DD1"/>
    <w:rsid w:val="00930B0B"/>
    <w:rsid w:val="00930FDE"/>
    <w:rsid w:val="009344A3"/>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448DD"/>
    <w:rsid w:val="00A77585"/>
    <w:rsid w:val="00A80BE9"/>
    <w:rsid w:val="00A82F54"/>
    <w:rsid w:val="00A91424"/>
    <w:rsid w:val="00AA2C77"/>
    <w:rsid w:val="00AA7D82"/>
    <w:rsid w:val="00AC1AEF"/>
    <w:rsid w:val="00AC3FB9"/>
    <w:rsid w:val="00AC702A"/>
    <w:rsid w:val="00AD226F"/>
    <w:rsid w:val="00AD3B3B"/>
    <w:rsid w:val="00B03E5E"/>
    <w:rsid w:val="00B05ADC"/>
    <w:rsid w:val="00B13A52"/>
    <w:rsid w:val="00B20743"/>
    <w:rsid w:val="00B23262"/>
    <w:rsid w:val="00B24CF4"/>
    <w:rsid w:val="00B2699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5085"/>
    <w:rsid w:val="00C1593D"/>
    <w:rsid w:val="00C160EC"/>
    <w:rsid w:val="00C22BEA"/>
    <w:rsid w:val="00C37FC7"/>
    <w:rsid w:val="00C50F60"/>
    <w:rsid w:val="00C56C7E"/>
    <w:rsid w:val="00C66896"/>
    <w:rsid w:val="00C763DC"/>
    <w:rsid w:val="00C776A4"/>
    <w:rsid w:val="00CA2C6C"/>
    <w:rsid w:val="00CA43D3"/>
    <w:rsid w:val="00CB0F82"/>
    <w:rsid w:val="00CB5179"/>
    <w:rsid w:val="00CB5807"/>
    <w:rsid w:val="00CB5CDB"/>
    <w:rsid w:val="00CB79EE"/>
    <w:rsid w:val="00CC0600"/>
    <w:rsid w:val="00CC1512"/>
    <w:rsid w:val="00CC78AC"/>
    <w:rsid w:val="00CE44DC"/>
    <w:rsid w:val="00CF5524"/>
    <w:rsid w:val="00CF7953"/>
    <w:rsid w:val="00D07232"/>
    <w:rsid w:val="00D10245"/>
    <w:rsid w:val="00D21BDD"/>
    <w:rsid w:val="00D243B1"/>
    <w:rsid w:val="00D24EAB"/>
    <w:rsid w:val="00D257BB"/>
    <w:rsid w:val="00D26A28"/>
    <w:rsid w:val="00D47CF4"/>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458AC"/>
    <w:rsid w:val="00E578DA"/>
    <w:rsid w:val="00E62E31"/>
    <w:rsid w:val="00E64C21"/>
    <w:rsid w:val="00E71214"/>
    <w:rsid w:val="00E826FF"/>
    <w:rsid w:val="00E92A65"/>
    <w:rsid w:val="00EA0CA6"/>
    <w:rsid w:val="00EC24C6"/>
    <w:rsid w:val="00EF2255"/>
    <w:rsid w:val="00EF2933"/>
    <w:rsid w:val="00EF434A"/>
    <w:rsid w:val="00EF6040"/>
    <w:rsid w:val="00F01BD2"/>
    <w:rsid w:val="00F05146"/>
    <w:rsid w:val="00F1115D"/>
    <w:rsid w:val="00F22817"/>
    <w:rsid w:val="00F3513C"/>
    <w:rsid w:val="00F37743"/>
    <w:rsid w:val="00F465C5"/>
    <w:rsid w:val="00F514B1"/>
    <w:rsid w:val="00F5180D"/>
    <w:rsid w:val="00F51B21"/>
    <w:rsid w:val="00F51D87"/>
    <w:rsid w:val="00F5256C"/>
    <w:rsid w:val="00F61C6E"/>
    <w:rsid w:val="00F8142D"/>
    <w:rsid w:val="00F8455C"/>
    <w:rsid w:val="00F907B4"/>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3</cp:revision>
  <cp:lastPrinted>2026-02-28T14:30:00Z</cp:lastPrinted>
  <dcterms:created xsi:type="dcterms:W3CDTF">2026-02-28T14:28:00Z</dcterms:created>
  <dcterms:modified xsi:type="dcterms:W3CDTF">2026-02-28T14:30:00Z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