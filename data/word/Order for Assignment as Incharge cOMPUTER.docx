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F28BD" w14:textId="77777777" w:rsidR="00A81DEE" w:rsidRDefault="00721541" w:rsidP="00721541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982597">
        <w:rPr>
          <w:rFonts w:ascii="Tahoma" w:hAnsi="Tahoma" w:cs="Tahoma"/>
          <w:color w:val="1F1F1F"/>
          <w:sz w:val="25"/>
          <w:szCs w:val="25"/>
        </w:rPr>
        <w:t xml:space="preserve">                       </w:t>
      </w:r>
      <w:r w:rsidR="00D8780F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FC3C7A5" w14:textId="768ED6F6" w:rsidR="00721541" w:rsidRPr="00982597" w:rsidRDefault="00A81DEE" w:rsidP="00721541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 w:rsidR="00721541"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Order No: </w:t>
      </w:r>
      <w:r w:rsidR="001105BF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D8780F"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D8780F">
        <w:rPr>
          <w:rFonts w:ascii="Tahoma" w:hAnsi="Tahoma" w:cs="Tahoma"/>
          <w:b/>
          <w:bCs/>
          <w:color w:val="1F1F1F"/>
          <w:sz w:val="25"/>
          <w:szCs w:val="25"/>
        </w:rPr>
        <w:t>of</w:t>
      </w:r>
      <w:r w:rsidR="00721541"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 2025</w:t>
      </w:r>
    </w:p>
    <w:p w14:paraId="78A5ED5B" w14:textId="3DF003BE" w:rsidR="00040E94" w:rsidRDefault="00721541" w:rsidP="00040E94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</w:t>
      </w:r>
      <w:r w:rsidR="00D8780F"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Dated: </w:t>
      </w:r>
      <w:r w:rsidR="001105BF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>-</w:t>
      </w:r>
      <w:r w:rsidR="001105BF">
        <w:rPr>
          <w:rFonts w:ascii="Tahoma" w:hAnsi="Tahoma" w:cs="Tahoma"/>
          <w:b/>
          <w:bCs/>
          <w:color w:val="1F1F1F"/>
          <w:sz w:val="25"/>
          <w:szCs w:val="25"/>
        </w:rPr>
        <w:t>12</w:t>
      </w: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>-202</w:t>
      </w:r>
      <w:r w:rsidR="00982597">
        <w:rPr>
          <w:rFonts w:ascii="Tahoma" w:hAnsi="Tahoma" w:cs="Tahoma"/>
          <w:b/>
          <w:bCs/>
          <w:color w:val="1F1F1F"/>
          <w:sz w:val="25"/>
          <w:szCs w:val="25"/>
        </w:rPr>
        <w:t>5</w:t>
      </w:r>
    </w:p>
    <w:p w14:paraId="31DF22C0" w14:textId="77777777" w:rsidR="00040E94" w:rsidRDefault="00040E94" w:rsidP="00040E94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EA4F260" w14:textId="1FA7E02D" w:rsidR="00982597" w:rsidRPr="00040E94" w:rsidRDefault="00A80BE9" w:rsidP="00040E94">
      <w:pPr>
        <w:ind w:left="270" w:hanging="824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2597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766784" w:rsidRPr="009825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982597" w:rsidRPr="00982597">
        <w:rPr>
          <w:rFonts w:ascii="Tahoma" w:hAnsi="Tahoma" w:cs="Tahoma"/>
          <w:b/>
          <w:bCs/>
          <w:color w:val="1F1F1F"/>
          <w:sz w:val="26"/>
          <w:szCs w:val="26"/>
        </w:rPr>
        <w:t xml:space="preserve">Assignment of Incharge, </w:t>
      </w:r>
      <w:r w:rsidR="00E56BCB">
        <w:rPr>
          <w:rFonts w:ascii="Tahoma" w:hAnsi="Tahoma" w:cs="Tahoma"/>
          <w:b/>
          <w:bCs/>
          <w:color w:val="1F1F1F"/>
          <w:sz w:val="26"/>
          <w:szCs w:val="26"/>
        </w:rPr>
        <w:t xml:space="preserve">Computer Engineering </w:t>
      </w:r>
      <w:r w:rsidR="00982597" w:rsidRPr="00982597">
        <w:rPr>
          <w:rFonts w:ascii="Tahoma" w:hAnsi="Tahoma" w:cs="Tahoma"/>
          <w:b/>
          <w:bCs/>
          <w:color w:val="1F1F1F"/>
          <w:sz w:val="26"/>
          <w:szCs w:val="26"/>
        </w:rPr>
        <w:t>Department.</w:t>
      </w:r>
    </w:p>
    <w:p w14:paraId="1BB1D0BA" w14:textId="77777777" w:rsidR="00982597" w:rsidRDefault="00982597" w:rsidP="00982597">
      <w:pPr>
        <w:ind w:left="284" w:hanging="734"/>
        <w:rPr>
          <w:rFonts w:ascii="Tahoma" w:hAnsi="Tahoma" w:cs="Tahoma"/>
          <w:b/>
          <w:bCs/>
          <w:color w:val="1F1F1F"/>
        </w:rPr>
      </w:pPr>
    </w:p>
    <w:p w14:paraId="0D1900F4" w14:textId="00EEE888" w:rsidR="00982597" w:rsidRPr="00982597" w:rsidRDefault="00982597" w:rsidP="001105BF">
      <w:pPr>
        <w:spacing w:line="360" w:lineRule="auto"/>
        <w:ind w:left="-540"/>
        <w:jc w:val="both"/>
        <w:rPr>
          <w:rFonts w:ascii="Tahoma" w:hAnsi="Tahoma" w:cs="Tahoma"/>
          <w:b/>
          <w:bCs/>
          <w:color w:val="1F1F1F"/>
        </w:rPr>
      </w:pPr>
      <w:r w:rsidRPr="00982597">
        <w:rPr>
          <w:rFonts w:ascii="Tahoma" w:hAnsi="Tahoma" w:cs="Tahoma"/>
          <w:color w:val="222222"/>
          <w:sz w:val="25"/>
          <w:szCs w:val="25"/>
          <w:lang w:eastAsia="en-US"/>
        </w:rPr>
        <w:t xml:space="preserve">In supersession of all previous orders related to the assignment of Incharge for the </w:t>
      </w:r>
      <w:r w:rsidR="00E56BCB">
        <w:rPr>
          <w:rFonts w:ascii="Tahoma" w:hAnsi="Tahoma" w:cs="Tahoma"/>
          <w:color w:val="222222"/>
          <w:sz w:val="25"/>
          <w:szCs w:val="25"/>
          <w:lang w:eastAsia="en-US"/>
        </w:rPr>
        <w:t xml:space="preserve">Computer Engineering </w:t>
      </w:r>
      <w:r w:rsidRPr="00982597">
        <w:rPr>
          <w:rFonts w:ascii="Tahoma" w:hAnsi="Tahoma" w:cs="Tahoma"/>
          <w:color w:val="222222"/>
          <w:sz w:val="25"/>
          <w:szCs w:val="25"/>
          <w:lang w:eastAsia="en-US"/>
        </w:rPr>
        <w:t xml:space="preserve">Department, it is hereby ordered that </w:t>
      </w:r>
      <w:r w:rsidR="001105BF" w:rsidRPr="00982597"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="001105BF">
        <w:rPr>
          <w:rFonts w:ascii="Tahoma" w:hAnsi="Tahoma" w:cs="Tahoma"/>
          <w:color w:val="222222"/>
          <w:sz w:val="25"/>
          <w:szCs w:val="25"/>
          <w:lang w:eastAsia="en-US"/>
        </w:rPr>
        <w:t xml:space="preserve">Tahir Amin Wani </w:t>
      </w:r>
      <w:r w:rsidRPr="00982597">
        <w:rPr>
          <w:rFonts w:ascii="Tahoma" w:hAnsi="Tahoma" w:cs="Tahoma"/>
          <w:color w:val="222222"/>
          <w:sz w:val="25"/>
          <w:szCs w:val="25"/>
          <w:lang w:eastAsia="en-US"/>
        </w:rPr>
        <w:t xml:space="preserve">is appointed as the Incharge, </w:t>
      </w:r>
      <w:r w:rsidR="001105BF">
        <w:rPr>
          <w:rFonts w:ascii="Tahoma" w:hAnsi="Tahoma" w:cs="Tahoma"/>
          <w:color w:val="222222"/>
          <w:sz w:val="25"/>
          <w:szCs w:val="25"/>
          <w:lang w:eastAsia="en-US"/>
        </w:rPr>
        <w:t>Computer Engineering Department</w:t>
      </w:r>
      <w:r w:rsidRPr="00982597">
        <w:rPr>
          <w:rFonts w:ascii="Tahoma" w:hAnsi="Tahoma" w:cs="Tahoma"/>
          <w:color w:val="222222"/>
          <w:sz w:val="25"/>
          <w:szCs w:val="25"/>
          <w:lang w:eastAsia="en-US"/>
        </w:rPr>
        <w:t>, in addition to his existing duties.</w:t>
      </w:r>
    </w:p>
    <w:p w14:paraId="1346379B" w14:textId="48700CC5" w:rsidR="00982597" w:rsidRDefault="00982597" w:rsidP="001105BF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982597">
        <w:rPr>
          <w:rFonts w:ascii="Tahoma" w:hAnsi="Tahoma" w:cs="Tahoma"/>
          <w:color w:val="222222"/>
          <w:sz w:val="25"/>
          <w:szCs w:val="25"/>
          <w:lang w:eastAsia="en-US"/>
        </w:rPr>
        <w:t xml:space="preserve">This appointment is effective immediately and shall remain in force until further orders. </w:t>
      </w:r>
    </w:p>
    <w:p w14:paraId="696D1BC0" w14:textId="3703BF64" w:rsidR="00982597" w:rsidRDefault="00982597" w:rsidP="00982597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1FF0B4D" w14:textId="536C9C23" w:rsidR="00982597" w:rsidRDefault="00982597" w:rsidP="00982597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16F2A60" w14:textId="0229C611" w:rsidR="00982597" w:rsidRPr="00982597" w:rsidRDefault="00D8780F" w:rsidP="00982597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01AC6" wp14:editId="5FF6B223">
                <wp:simplePos x="0" y="0"/>
                <wp:positionH relativeFrom="column">
                  <wp:posOffset>-279400</wp:posOffset>
                </wp:positionH>
                <wp:positionV relativeFrom="paragraph">
                  <wp:posOffset>147320</wp:posOffset>
                </wp:positionV>
                <wp:extent cx="1822450" cy="554355"/>
                <wp:effectExtent l="0" t="0" r="0" b="0"/>
                <wp:wrapNone/>
                <wp:docPr id="118340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554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B9CD2" w14:textId="67C87834" w:rsidR="00D8780F" w:rsidRPr="00377397" w:rsidRDefault="00D8780F" w:rsidP="00D8780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KGP/Estt/2025/</w:t>
                            </w:r>
                            <w:r w:rsidRPr="00D8780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6C4BDECE" w14:textId="67CC95E0" w:rsidR="00D8780F" w:rsidRDefault="00D8780F" w:rsidP="00D8780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Dated:</w:t>
                            </w:r>
                            <w:r w:rsidR="001105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1105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12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44F4C07C" w14:textId="77777777" w:rsidR="00D8780F" w:rsidRDefault="00D878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01A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2pt;margin-top:11.6pt;width:143.5pt;height:4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" filled="f" stroked="f" strokeweight=".5pt">
                <v:textbox>
                  <w:txbxContent>
                    <w:p w14:paraId="26CB9CD2" w14:textId="67C87834" w:rsidR="00D8780F" w:rsidRPr="00377397" w:rsidRDefault="00D8780F" w:rsidP="00D8780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KGP/Estt/2025/</w:t>
                      </w:r>
                      <w:r w:rsidRPr="00D8780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6C4BDECE" w14:textId="67CC95E0" w:rsidR="00D8780F" w:rsidRDefault="00D8780F" w:rsidP="00D8780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Dated:</w:t>
                      </w:r>
                      <w:r w:rsidR="001105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1105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12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44F4C07C" w14:textId="77777777" w:rsidR="00D8780F" w:rsidRDefault="00D8780F"/>
                  </w:txbxContent>
                </v:textbox>
              </v:shape>
            </w:pict>
          </mc:Fallback>
        </mc:AlternateContent>
      </w:r>
    </w:p>
    <w:p w14:paraId="7750BE24" w14:textId="4F3A259C" w:rsidR="00766784" w:rsidRPr="00982597" w:rsidRDefault="00D72DDA" w:rsidP="00982597">
      <w:pPr>
        <w:ind w:left="-426" w:hanging="11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982597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                                                </w:t>
      </w:r>
      <w:r w:rsidR="00040E9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</w:t>
      </w:r>
      <w:r w:rsidRPr="00982597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</w:t>
      </w:r>
      <w:r w:rsidR="00982597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Dr. Shafquat</w:t>
      </w:r>
      <w:r w:rsidR="00721541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Ara</w:t>
      </w:r>
    </w:p>
    <w:p w14:paraId="6F9B73AB" w14:textId="7D61917D" w:rsidR="00766784" w:rsidRPr="00982597" w:rsidRDefault="00721541" w:rsidP="0072154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   </w:t>
      </w:r>
      <w:r w:rsidR="00D8780F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</w:t>
      </w:r>
      <w:r w:rsidR="00766784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Principal</w:t>
      </w:r>
    </w:p>
    <w:p w14:paraId="736FED2B" w14:textId="01ED27FC" w:rsidR="00982597" w:rsidRDefault="00D72DD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      </w:t>
      </w:r>
      <w:r w:rsid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</w:t>
      </w:r>
      <w:r w:rsidR="00721541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Kashmir Govt.Polytechnic College</w:t>
      </w:r>
      <w:r w:rsid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,</w:t>
      </w:r>
    </w:p>
    <w:p w14:paraId="6699241A" w14:textId="70C05D4D" w:rsidR="00766784" w:rsidRDefault="00982597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                    </w:t>
      </w:r>
      <w:r w:rsidR="00721541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Srinagar</w:t>
      </w:r>
    </w:p>
    <w:p w14:paraId="0AD20FFF" w14:textId="77777777" w:rsidR="00EC32AA" w:rsidRDefault="00EC32A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529A38B2" w14:textId="77777777" w:rsidR="00EC32AA" w:rsidRPr="00982597" w:rsidRDefault="00EC32A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53400DA1" w14:textId="69D9F039" w:rsidR="00D8780F" w:rsidRDefault="00766784" w:rsidP="00D8780F">
      <w:pPr>
        <w:shd w:val="clear" w:color="auto" w:fill="FFFFFF"/>
        <w:tabs>
          <w:tab w:val="left" w:pos="887"/>
        </w:tabs>
        <w:spacing w:before="100" w:beforeAutospacing="1"/>
        <w:ind w:left="-540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98259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Copy </w:t>
      </w:r>
      <w:proofErr w:type="gramStart"/>
      <w:r w:rsidRPr="0098259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to</w:t>
      </w:r>
      <w:r w:rsidR="00EC32A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98259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  <w:proofErr w:type="gramEnd"/>
    </w:p>
    <w:p w14:paraId="6FE66A33" w14:textId="7143D885" w:rsidR="00D8780F" w:rsidRPr="00D8780F" w:rsidRDefault="00D8780F" w:rsidP="00D8780F">
      <w:pPr>
        <w:shd w:val="clear" w:color="auto" w:fill="FFFFFF"/>
        <w:tabs>
          <w:tab w:val="left" w:pos="887"/>
        </w:tabs>
        <w:spacing w:before="100" w:beforeAutospacing="1"/>
        <w:ind w:left="-540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766784">
        <w:rPr>
          <w:rFonts w:ascii="Tahoma" w:hAnsi="Tahoma" w:cs="Tahoma"/>
          <w:sz w:val="24"/>
          <w:szCs w:val="24"/>
        </w:rPr>
        <w:t xml:space="preserve">1. All Concerned for </w:t>
      </w:r>
      <w:r w:rsidR="00EC32AA">
        <w:rPr>
          <w:rFonts w:ascii="Tahoma" w:hAnsi="Tahoma" w:cs="Tahoma"/>
          <w:sz w:val="24"/>
          <w:szCs w:val="24"/>
        </w:rPr>
        <w:t>information</w:t>
      </w:r>
      <w:r w:rsidR="001105BF">
        <w:rPr>
          <w:rFonts w:ascii="Tahoma" w:hAnsi="Tahoma" w:cs="Tahoma"/>
          <w:sz w:val="24"/>
          <w:szCs w:val="24"/>
        </w:rPr>
        <w:t xml:space="preserve"> and compliance</w:t>
      </w:r>
      <w:r w:rsidRPr="00766784">
        <w:rPr>
          <w:rFonts w:ascii="Tahoma" w:hAnsi="Tahoma" w:cs="Tahoma"/>
          <w:sz w:val="24"/>
          <w:szCs w:val="24"/>
        </w:rPr>
        <w:t>.</w:t>
      </w:r>
    </w:p>
    <w:p w14:paraId="66839EDD" w14:textId="75851EDC" w:rsidR="00721541" w:rsidRPr="00982597" w:rsidRDefault="00721541" w:rsidP="00721541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2CB370BC" w14:textId="6209D1CF" w:rsidR="00766784" w:rsidRPr="00766784" w:rsidRDefault="00766784" w:rsidP="00927DD1">
      <w:pPr>
        <w:rPr>
          <w:rFonts w:ascii="Tahoma" w:hAnsi="Tahoma" w:cs="Tahoma"/>
          <w:b/>
          <w:bCs/>
          <w:sz w:val="24"/>
          <w:szCs w:val="24"/>
        </w:rPr>
      </w:pPr>
    </w:p>
    <w:sectPr w:rsidR="00766784" w:rsidRPr="00766784" w:rsidSect="00040E94">
      <w:headerReference w:type="default" r:id="rId7"/>
      <w:pgSz w:w="11906" w:h="16838"/>
      <w:pgMar w:top="720" w:right="656" w:bottom="567" w:left="153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21DC4" w14:textId="77777777" w:rsidR="00F0586D" w:rsidRDefault="00F0586D">
      <w:r>
        <w:separator/>
      </w:r>
    </w:p>
  </w:endnote>
  <w:endnote w:type="continuationSeparator" w:id="0">
    <w:p w14:paraId="10C3298A" w14:textId="77777777" w:rsidR="00F0586D" w:rsidRDefault="00F05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EE996" w14:textId="77777777" w:rsidR="00F0586D" w:rsidRDefault="00F0586D">
      <w:r>
        <w:separator/>
      </w:r>
    </w:p>
  </w:footnote>
  <w:footnote w:type="continuationSeparator" w:id="0">
    <w:p w14:paraId="053B9AD5" w14:textId="77777777" w:rsidR="00F0586D" w:rsidRDefault="00F05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3278A4C3" w:rsidR="00C160EC" w:rsidRDefault="00C160EC" w:rsidP="00CA38E5">
    <w:pPr>
      <w:jc w:val="center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</w:t>
    </w:r>
  </w:p>
  <w:p w14:paraId="0D781061" w14:textId="0016F0AE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4381D156" w14:textId="0B1C042D" w:rsidR="00C160EC" w:rsidRDefault="00CA38E5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5327A2F">
          <wp:simplePos x="0" y="0"/>
          <wp:positionH relativeFrom="margin">
            <wp:align>left</wp:align>
          </wp:positionH>
          <wp:positionV relativeFrom="margin">
            <wp:posOffset>-1126540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03155058" name="Picture 19031550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A7C70C0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6D70A33C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122E76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0D0E9E46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40E94"/>
    <w:rsid w:val="00050A31"/>
    <w:rsid w:val="00054A16"/>
    <w:rsid w:val="000716D2"/>
    <w:rsid w:val="00071AAB"/>
    <w:rsid w:val="000B76C4"/>
    <w:rsid w:val="000C5610"/>
    <w:rsid w:val="000E6552"/>
    <w:rsid w:val="000F3A4F"/>
    <w:rsid w:val="000F59AC"/>
    <w:rsid w:val="001105BF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3CAE"/>
    <w:rsid w:val="001E7EC2"/>
    <w:rsid w:val="001F1320"/>
    <w:rsid w:val="00201333"/>
    <w:rsid w:val="00210FA7"/>
    <w:rsid w:val="00215347"/>
    <w:rsid w:val="00216417"/>
    <w:rsid w:val="002259EA"/>
    <w:rsid w:val="0026631D"/>
    <w:rsid w:val="002C2F53"/>
    <w:rsid w:val="003048CD"/>
    <w:rsid w:val="003135A3"/>
    <w:rsid w:val="00323F6D"/>
    <w:rsid w:val="0033518C"/>
    <w:rsid w:val="003437C2"/>
    <w:rsid w:val="00377186"/>
    <w:rsid w:val="003A1C03"/>
    <w:rsid w:val="003F5B25"/>
    <w:rsid w:val="00400532"/>
    <w:rsid w:val="00414627"/>
    <w:rsid w:val="00425D63"/>
    <w:rsid w:val="0044478E"/>
    <w:rsid w:val="00457729"/>
    <w:rsid w:val="0046104B"/>
    <w:rsid w:val="004643D8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44EA"/>
    <w:rsid w:val="005D5698"/>
    <w:rsid w:val="005E44D5"/>
    <w:rsid w:val="005E53D0"/>
    <w:rsid w:val="006002EB"/>
    <w:rsid w:val="00604D34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1E4D"/>
    <w:rsid w:val="006A35A7"/>
    <w:rsid w:val="006B0C2D"/>
    <w:rsid w:val="006F0CCE"/>
    <w:rsid w:val="006F267E"/>
    <w:rsid w:val="007152D7"/>
    <w:rsid w:val="00721541"/>
    <w:rsid w:val="00745AB3"/>
    <w:rsid w:val="00746C14"/>
    <w:rsid w:val="00766784"/>
    <w:rsid w:val="0078386D"/>
    <w:rsid w:val="007C2C59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597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119F0"/>
    <w:rsid w:val="00A200C9"/>
    <w:rsid w:val="00A24046"/>
    <w:rsid w:val="00A250D5"/>
    <w:rsid w:val="00A32F56"/>
    <w:rsid w:val="00A36028"/>
    <w:rsid w:val="00A77585"/>
    <w:rsid w:val="00A80BE9"/>
    <w:rsid w:val="00A81DEE"/>
    <w:rsid w:val="00A82F54"/>
    <w:rsid w:val="00A91424"/>
    <w:rsid w:val="00AA2C77"/>
    <w:rsid w:val="00AC3FB9"/>
    <w:rsid w:val="00AC702A"/>
    <w:rsid w:val="00AD226F"/>
    <w:rsid w:val="00B13A52"/>
    <w:rsid w:val="00B23262"/>
    <w:rsid w:val="00B24CF4"/>
    <w:rsid w:val="00B26993"/>
    <w:rsid w:val="00B4570C"/>
    <w:rsid w:val="00B5208C"/>
    <w:rsid w:val="00B65B4F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56C7E"/>
    <w:rsid w:val="00C776A4"/>
    <w:rsid w:val="00CA2C6C"/>
    <w:rsid w:val="00CA38E5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65F07"/>
    <w:rsid w:val="00D72DDA"/>
    <w:rsid w:val="00D8780F"/>
    <w:rsid w:val="00D92BB7"/>
    <w:rsid w:val="00DA75B0"/>
    <w:rsid w:val="00DC76D2"/>
    <w:rsid w:val="00DD30ED"/>
    <w:rsid w:val="00E17F4F"/>
    <w:rsid w:val="00E21D97"/>
    <w:rsid w:val="00E56BCB"/>
    <w:rsid w:val="00E64C21"/>
    <w:rsid w:val="00E66EAD"/>
    <w:rsid w:val="00E826FF"/>
    <w:rsid w:val="00EA0CA6"/>
    <w:rsid w:val="00EC1C67"/>
    <w:rsid w:val="00EC24C6"/>
    <w:rsid w:val="00EC32AA"/>
    <w:rsid w:val="00EC76C0"/>
    <w:rsid w:val="00EF2255"/>
    <w:rsid w:val="00EF2933"/>
    <w:rsid w:val="00F01BD2"/>
    <w:rsid w:val="00F05146"/>
    <w:rsid w:val="00F0586D"/>
    <w:rsid w:val="00F1115D"/>
    <w:rsid w:val="00F3513C"/>
    <w:rsid w:val="00F465C5"/>
    <w:rsid w:val="00F5180D"/>
    <w:rsid w:val="00F51B21"/>
    <w:rsid w:val="00F51D87"/>
    <w:rsid w:val="00F812D6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2025-12-19T06:42:00Z</cp:lastPrinted>
  <dcterms:created xsi:type="dcterms:W3CDTF">2025-12-19T06:36:00Z</dcterms:created>
  <dcterms:modified xsi:type="dcterms:W3CDTF">2025-12-19T06:42:00Z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