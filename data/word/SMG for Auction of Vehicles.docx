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F9AD" w14:textId="2C56E14A" w:rsidR="00FD3556" w:rsidRPr="007648C1" w:rsidRDefault="00BF0658" w:rsidP="007648C1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08880BA" w14:textId="77777777" w:rsidR="00915F5E" w:rsidRDefault="00915F5E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915F5E">
        <w:rPr>
          <w:rFonts w:ascii="Tahoma" w:hAnsi="Tahoma" w:cs="Tahoma"/>
          <w:color w:val="1F1F1F"/>
          <w:sz w:val="25"/>
          <w:szCs w:val="25"/>
        </w:rPr>
        <w:t>he Director,</w:t>
      </w:r>
    </w:p>
    <w:p w14:paraId="45A16628" w14:textId="77777777" w:rsidR="00915F5E" w:rsidRDefault="00915F5E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915F5E">
        <w:rPr>
          <w:rFonts w:ascii="Tahoma" w:hAnsi="Tahoma" w:cs="Tahoma"/>
          <w:color w:val="1F1F1F"/>
          <w:sz w:val="25"/>
          <w:szCs w:val="25"/>
        </w:rPr>
        <w:t>State Motor Garages Department,</w:t>
      </w:r>
    </w:p>
    <w:p w14:paraId="44C37197" w14:textId="77777777" w:rsidR="00915F5E" w:rsidRPr="00915F5E" w:rsidRDefault="00915F5E" w:rsidP="00915F5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915F5E">
        <w:rPr>
          <w:rFonts w:ascii="Tahoma" w:hAnsi="Tahoma" w:cs="Tahoma"/>
          <w:color w:val="1F1F1F"/>
          <w:sz w:val="25"/>
          <w:szCs w:val="25"/>
        </w:rPr>
        <w:t>Bemina, Srinagar.</w:t>
      </w:r>
    </w:p>
    <w:p w14:paraId="24AF69F6" w14:textId="291C8295" w:rsid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2137B9" w14:textId="5272EE06" w:rsidR="007648C1" w:rsidRPr="00A1679C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KGP/Estt/2026/</w:t>
      </w:r>
      <w:r w:rsidR="00991987">
        <w:rPr>
          <w:rFonts w:ascii="Tahoma" w:hAnsi="Tahoma" w:cs="Tahoma"/>
          <w:color w:val="1F1F1F"/>
          <w:sz w:val="25"/>
          <w:szCs w:val="25"/>
        </w:rPr>
        <w:t>412</w:t>
      </w:r>
      <w:r w:rsidR="005D22F2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991987">
        <w:rPr>
          <w:rFonts w:ascii="Tahoma" w:hAnsi="Tahoma" w:cs="Tahoma"/>
          <w:color w:val="1F1F1F"/>
          <w:sz w:val="25"/>
          <w:szCs w:val="25"/>
        </w:rPr>
        <w:t>05-06-2026</w:t>
      </w:r>
    </w:p>
    <w:p w14:paraId="429C3661" w14:textId="77777777" w:rsidR="007648C1" w:rsidRPr="00915F5E" w:rsidRDefault="007648C1" w:rsidP="007648C1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732FA34" w14:textId="61BCB395" w:rsidR="00915F5E" w:rsidRPr="00915F5E" w:rsidRDefault="00915F5E" w:rsidP="00915F5E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915F5E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915F5E">
        <w:rPr>
          <w:rFonts w:ascii="Tahoma" w:hAnsi="Tahoma" w:cs="Tahoma"/>
          <w:b/>
          <w:bCs/>
          <w:color w:val="1F1F1F"/>
          <w:sz w:val="25"/>
          <w:szCs w:val="25"/>
        </w:rPr>
        <w:t>Request to depute expert/experts for survey/inspection report of departmental vehicles for condemnation/auction purpose – regarding.</w:t>
      </w:r>
    </w:p>
    <w:p w14:paraId="4FB6C7E0" w14:textId="187A2D12" w:rsidR="00915F5E" w:rsidRDefault="00915F5E" w:rsidP="00915F5E">
      <w:pPr>
        <w:tabs>
          <w:tab w:val="left" w:pos="0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915F5E">
        <w:rPr>
          <w:rFonts w:ascii="Tahoma" w:hAnsi="Tahoma" w:cs="Tahoma"/>
          <w:color w:val="1F1F1F"/>
          <w:sz w:val="24"/>
          <w:szCs w:val="24"/>
        </w:rPr>
        <w:t>Ref:</w:t>
      </w:r>
      <w:r w:rsidRPr="00915F5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915F5E">
        <w:rPr>
          <w:rFonts w:ascii="Tahoma" w:hAnsi="Tahoma" w:cs="Tahoma"/>
          <w:color w:val="1F1F1F"/>
          <w:sz w:val="24"/>
          <w:szCs w:val="24"/>
        </w:rPr>
        <w:t>Directorate of Skill Development, J&amp;K</w:t>
      </w:r>
      <w:r w:rsidRPr="00915F5E">
        <w:rPr>
          <w:rFonts w:ascii="Tahoma" w:hAnsi="Tahoma" w:cs="Tahoma"/>
          <w:color w:val="1F1F1F"/>
          <w:sz w:val="24"/>
          <w:szCs w:val="24"/>
        </w:rPr>
        <w:t>,</w:t>
      </w:r>
      <w:r w:rsidRPr="00915F5E">
        <w:rPr>
          <w:rFonts w:ascii="Tahoma" w:hAnsi="Tahoma" w:cs="Tahoma"/>
          <w:color w:val="1F1F1F"/>
          <w:sz w:val="24"/>
          <w:szCs w:val="24"/>
        </w:rPr>
        <w:t xml:space="preserve"> letter No. DSD/Poly/101/2025/e-7054328/1261-61 dated 06-11-2025.</w:t>
      </w:r>
    </w:p>
    <w:p w14:paraId="442C1B52" w14:textId="77777777" w:rsidR="00915F5E" w:rsidRPr="00915F5E" w:rsidRDefault="00915F5E" w:rsidP="00915F5E">
      <w:pPr>
        <w:tabs>
          <w:tab w:val="left" w:pos="0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321EA954" w14:textId="75880C7D" w:rsidR="00915F5E" w:rsidRPr="00915F5E" w:rsidRDefault="00915F5E" w:rsidP="00915F5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915F5E">
        <w:rPr>
          <w:rFonts w:ascii="Tahoma" w:hAnsi="Tahoma" w:cs="Tahoma"/>
          <w:color w:val="1F1F1F"/>
          <w:sz w:val="25"/>
          <w:szCs w:val="25"/>
        </w:rPr>
        <w:t>Sir,</w:t>
      </w:r>
    </w:p>
    <w:p w14:paraId="5D52C3E5" w14:textId="61EE0631" w:rsidR="00915F5E" w:rsidRDefault="00915F5E" w:rsidP="00915F5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915F5E">
        <w:rPr>
          <w:rFonts w:ascii="Tahoma" w:hAnsi="Tahoma" w:cs="Tahoma"/>
          <w:color w:val="1F1F1F"/>
          <w:sz w:val="25"/>
          <w:szCs w:val="25"/>
        </w:rPr>
        <w:t>With reference to the subject cited above and the Directorate of Skill Development, J&amp;K letter under reference, the following departmental vehicles of this institution have been approved for auction subject to placing the survey report from your department:</w:t>
      </w:r>
    </w:p>
    <w:p w14:paraId="48046E71" w14:textId="7AF156A3" w:rsidR="00915F5E" w:rsidRPr="00915F5E" w:rsidRDefault="00915F5E" w:rsidP="00915F5E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3"/>
        <w:gridCol w:w="66"/>
        <w:gridCol w:w="66"/>
        <w:gridCol w:w="81"/>
      </w:tblGrid>
      <w:tr w:rsidR="00915F5E" w:rsidRPr="00915F5E" w14:paraId="51816933" w14:textId="77777777" w:rsidTr="00915F5E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8878" w:type="dxa"/>
              <w:tblLook w:val="04A0" w:firstRow="1" w:lastRow="0" w:firstColumn="1" w:lastColumn="0" w:noHBand="0" w:noVBand="1"/>
            </w:tblPr>
            <w:tblGrid>
              <w:gridCol w:w="960"/>
              <w:gridCol w:w="3500"/>
              <w:gridCol w:w="2575"/>
              <w:gridCol w:w="1843"/>
            </w:tblGrid>
            <w:tr w:rsidR="00915F5E" w:rsidRPr="00915F5E" w14:paraId="2B23178C" w14:textId="77777777" w:rsidTr="00915F5E">
              <w:trPr>
                <w:trHeight w:val="290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69FF2BB" w14:textId="77777777" w:rsidR="00915F5E" w:rsidRPr="00915F5E" w:rsidRDefault="00915F5E" w:rsidP="00915F5E">
                  <w:pPr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5"/>
                      <w:szCs w:val="25"/>
                    </w:rPr>
                  </w:pPr>
                  <w:r w:rsidRPr="00915F5E">
                    <w:rPr>
                      <w:rFonts w:ascii="Tahoma" w:hAnsi="Tahoma" w:cs="Tahoma"/>
                      <w:b/>
                      <w:bCs/>
                      <w:color w:val="000000"/>
                      <w:sz w:val="25"/>
                      <w:szCs w:val="25"/>
                    </w:rPr>
                    <w:t>S. No.</w:t>
                  </w:r>
                </w:p>
              </w:tc>
              <w:tc>
                <w:tcPr>
                  <w:tcW w:w="35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2FB637" w14:textId="77777777" w:rsidR="00915F5E" w:rsidRPr="00915F5E" w:rsidRDefault="00915F5E" w:rsidP="00915F5E">
                  <w:pPr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5"/>
                      <w:szCs w:val="25"/>
                    </w:rPr>
                  </w:pPr>
                  <w:r w:rsidRPr="00915F5E">
                    <w:rPr>
                      <w:rFonts w:ascii="Tahoma" w:hAnsi="Tahoma" w:cs="Tahoma"/>
                      <w:b/>
                      <w:bCs/>
                      <w:color w:val="000000"/>
                      <w:sz w:val="25"/>
                      <w:szCs w:val="25"/>
                    </w:rPr>
                    <w:t>Name of Vehicle</w:t>
                  </w:r>
                </w:p>
              </w:tc>
              <w:tc>
                <w:tcPr>
                  <w:tcW w:w="25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6E445B" w14:textId="77777777" w:rsidR="00915F5E" w:rsidRPr="00915F5E" w:rsidRDefault="00915F5E" w:rsidP="00915F5E">
                  <w:pPr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5"/>
                      <w:szCs w:val="25"/>
                    </w:rPr>
                  </w:pPr>
                  <w:r w:rsidRPr="00915F5E">
                    <w:rPr>
                      <w:rFonts w:ascii="Tahoma" w:hAnsi="Tahoma" w:cs="Tahoma"/>
                      <w:b/>
                      <w:bCs/>
                      <w:color w:val="000000"/>
                      <w:sz w:val="25"/>
                      <w:szCs w:val="25"/>
                    </w:rPr>
                    <w:t>Registration No.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4131DF" w14:textId="77777777" w:rsidR="00915F5E" w:rsidRPr="00915F5E" w:rsidRDefault="00915F5E" w:rsidP="00915F5E">
                  <w:pPr>
                    <w:jc w:val="center"/>
                    <w:rPr>
                      <w:rFonts w:ascii="Tahoma" w:hAnsi="Tahoma" w:cs="Tahoma"/>
                      <w:b/>
                      <w:bCs/>
                      <w:color w:val="000000"/>
                      <w:sz w:val="25"/>
                      <w:szCs w:val="25"/>
                    </w:rPr>
                  </w:pPr>
                  <w:r w:rsidRPr="00915F5E">
                    <w:rPr>
                      <w:rFonts w:ascii="Tahoma" w:hAnsi="Tahoma" w:cs="Tahoma"/>
                      <w:b/>
                      <w:bCs/>
                      <w:color w:val="000000"/>
                      <w:sz w:val="25"/>
                      <w:szCs w:val="25"/>
                    </w:rPr>
                    <w:t>Model Year</w:t>
                  </w:r>
                </w:p>
              </w:tc>
            </w:tr>
            <w:tr w:rsidR="00915F5E" w:rsidRPr="00915F5E" w14:paraId="76BDDA9A" w14:textId="77777777" w:rsidTr="00915F5E">
              <w:trPr>
                <w:trHeight w:val="29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4B2009" w14:textId="77777777" w:rsidR="00915F5E" w:rsidRPr="00915F5E" w:rsidRDefault="00915F5E" w:rsidP="00915F5E">
                  <w:pPr>
                    <w:jc w:val="center"/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</w:pPr>
                  <w:r w:rsidRPr="00915F5E"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  <w:t>1</w:t>
                  </w:r>
                </w:p>
              </w:tc>
              <w:tc>
                <w:tcPr>
                  <w:tcW w:w="3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18F2BA" w14:textId="77777777" w:rsidR="00915F5E" w:rsidRPr="00915F5E" w:rsidRDefault="00915F5E" w:rsidP="00915F5E">
                  <w:pPr>
                    <w:jc w:val="center"/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</w:pPr>
                  <w:r w:rsidRPr="00915F5E"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  <w:t>Mahindra Bolero GLX</w:t>
                  </w:r>
                </w:p>
              </w:tc>
              <w:tc>
                <w:tcPr>
                  <w:tcW w:w="25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24B457" w14:textId="77777777" w:rsidR="00915F5E" w:rsidRPr="00915F5E" w:rsidRDefault="00915F5E" w:rsidP="00915F5E">
                  <w:pPr>
                    <w:jc w:val="center"/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</w:pPr>
                  <w:r w:rsidRPr="00915F5E"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  <w:t>JK01F-3125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4276798" w14:textId="77777777" w:rsidR="00915F5E" w:rsidRPr="00915F5E" w:rsidRDefault="00915F5E" w:rsidP="00915F5E">
                  <w:pPr>
                    <w:jc w:val="center"/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</w:pPr>
                  <w:r w:rsidRPr="00915F5E"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  <w:t>2001</w:t>
                  </w:r>
                </w:p>
              </w:tc>
            </w:tr>
            <w:tr w:rsidR="00915F5E" w:rsidRPr="00915F5E" w14:paraId="2A94AEF0" w14:textId="77777777" w:rsidTr="00915F5E">
              <w:trPr>
                <w:trHeight w:val="29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784279" w14:textId="77777777" w:rsidR="00915F5E" w:rsidRPr="00915F5E" w:rsidRDefault="00915F5E" w:rsidP="00915F5E">
                  <w:pPr>
                    <w:jc w:val="center"/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</w:pPr>
                  <w:r w:rsidRPr="00915F5E"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  <w:t>2</w:t>
                  </w:r>
                </w:p>
              </w:tc>
              <w:tc>
                <w:tcPr>
                  <w:tcW w:w="3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9B17F6" w14:textId="77777777" w:rsidR="00915F5E" w:rsidRPr="00915F5E" w:rsidRDefault="00915F5E" w:rsidP="00915F5E">
                  <w:pPr>
                    <w:jc w:val="center"/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</w:pPr>
                  <w:r w:rsidRPr="00915F5E"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  <w:t>Swaraj Mazda 32-Seater</w:t>
                  </w:r>
                </w:p>
              </w:tc>
              <w:tc>
                <w:tcPr>
                  <w:tcW w:w="25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4F329E2" w14:textId="77777777" w:rsidR="00915F5E" w:rsidRPr="00915F5E" w:rsidRDefault="00915F5E" w:rsidP="00915F5E">
                  <w:pPr>
                    <w:jc w:val="center"/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</w:pPr>
                  <w:r w:rsidRPr="00915F5E"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  <w:t>JK01G-7642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F9AA40F" w14:textId="77777777" w:rsidR="00915F5E" w:rsidRPr="00915F5E" w:rsidRDefault="00915F5E" w:rsidP="00915F5E">
                  <w:pPr>
                    <w:jc w:val="center"/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</w:pPr>
                  <w:r w:rsidRPr="00915F5E">
                    <w:rPr>
                      <w:rFonts w:ascii="Tahoma" w:hAnsi="Tahoma" w:cs="Tahoma"/>
                      <w:color w:val="000000"/>
                      <w:sz w:val="25"/>
                      <w:szCs w:val="25"/>
                    </w:rPr>
                    <w:t>2003</w:t>
                  </w:r>
                </w:p>
              </w:tc>
            </w:tr>
          </w:tbl>
          <w:p w14:paraId="4B3213DD" w14:textId="33586B35" w:rsidR="00915F5E" w:rsidRPr="00915F5E" w:rsidRDefault="00915F5E" w:rsidP="00915F5E">
            <w:pPr>
              <w:tabs>
                <w:tab w:val="left" w:pos="0"/>
              </w:tabs>
              <w:jc w:val="both"/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5B30DFCC" w14:textId="550170FD" w:rsidR="00915F5E" w:rsidRPr="00915F5E" w:rsidRDefault="00915F5E" w:rsidP="00915F5E">
            <w:pPr>
              <w:tabs>
                <w:tab w:val="left" w:pos="0"/>
              </w:tabs>
              <w:jc w:val="both"/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7D067F21" w14:textId="74FACFC3" w:rsidR="00915F5E" w:rsidRPr="00915F5E" w:rsidRDefault="00915F5E" w:rsidP="00915F5E">
            <w:pPr>
              <w:tabs>
                <w:tab w:val="left" w:pos="0"/>
              </w:tabs>
              <w:jc w:val="both"/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7D481603" w14:textId="0402A82F" w:rsidR="00915F5E" w:rsidRPr="00915F5E" w:rsidRDefault="00915F5E" w:rsidP="00915F5E">
            <w:pPr>
              <w:tabs>
                <w:tab w:val="left" w:pos="0"/>
              </w:tabs>
              <w:jc w:val="both"/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</w:pPr>
          </w:p>
        </w:tc>
      </w:tr>
      <w:tr w:rsidR="00915F5E" w:rsidRPr="00915F5E" w14:paraId="45685CD8" w14:textId="77777777" w:rsidTr="00915F5E">
        <w:trPr>
          <w:tblCellSpacing w:w="15" w:type="dxa"/>
        </w:trPr>
        <w:tc>
          <w:tcPr>
            <w:tcW w:w="0" w:type="auto"/>
            <w:vAlign w:val="center"/>
          </w:tcPr>
          <w:p w14:paraId="2412285F" w14:textId="77777777" w:rsidR="00991987" w:rsidRDefault="00991987" w:rsidP="00991987">
            <w:pPr>
              <w:tabs>
                <w:tab w:val="left" w:pos="0"/>
              </w:tabs>
              <w:jc w:val="both"/>
              <w:rPr>
                <w:rFonts w:ascii="Tahoma" w:hAnsi="Tahoma" w:cs="Tahoma"/>
                <w:color w:val="1F1F1F"/>
                <w:sz w:val="25"/>
                <w:szCs w:val="25"/>
              </w:rPr>
            </w:pPr>
          </w:p>
          <w:p w14:paraId="570178EC" w14:textId="0BAACBF6" w:rsidR="00915F5E" w:rsidRPr="00915F5E" w:rsidRDefault="00915F5E" w:rsidP="00991987">
            <w:pPr>
              <w:tabs>
                <w:tab w:val="left" w:pos="0"/>
              </w:tabs>
              <w:jc w:val="both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915F5E">
              <w:rPr>
                <w:rFonts w:ascii="Tahoma" w:hAnsi="Tahoma" w:cs="Tahoma"/>
                <w:color w:val="1F1F1F"/>
                <w:sz w:val="25"/>
                <w:szCs w:val="25"/>
              </w:rPr>
              <w:t xml:space="preserve">In light of the above, you are requested to kindly depute your expert/experts at the earliest to conduct the survey/inspection of the above-mentioned vehicles and furnish the detailed survey report so that the same can be forwarded to the Directorate of Skill Development, J&amp;K for further necessary </w:t>
            </w:r>
            <w:r w:rsidR="00991987" w:rsidRPr="00915F5E">
              <w:rPr>
                <w:rFonts w:ascii="Tahoma" w:hAnsi="Tahoma" w:cs="Tahoma"/>
                <w:color w:val="1F1F1F"/>
                <w:sz w:val="25"/>
                <w:szCs w:val="25"/>
              </w:rPr>
              <w:t>action.</w:t>
            </w:r>
            <w:r w:rsidR="00991987">
              <w:rPr>
                <w:rFonts w:ascii="Tahoma" w:hAnsi="Tahoma" w:cs="Tahoma"/>
                <w:color w:val="1F1F1F"/>
                <w:sz w:val="25"/>
                <w:szCs w:val="25"/>
              </w:rPr>
              <w:t xml:space="preserve"> Your</w:t>
            </w:r>
            <w:r w:rsidR="00991987" w:rsidRPr="00706B6F">
              <w:rPr>
                <w:rFonts w:ascii="Tahoma" w:hAnsi="Tahoma" w:cs="Tahoma"/>
                <w:color w:val="1F1F1F"/>
                <w:sz w:val="25"/>
                <w:szCs w:val="25"/>
              </w:rPr>
              <w:t xml:space="preserve"> expert may please contact</w:t>
            </w:r>
            <w:r w:rsidR="00991987">
              <w:rPr>
                <w:rFonts w:ascii="Tahoma" w:hAnsi="Tahoma" w:cs="Tahoma"/>
                <w:color w:val="1F1F1F"/>
                <w:sz w:val="25"/>
                <w:szCs w:val="25"/>
              </w:rPr>
              <w:t xml:space="preserve"> </w:t>
            </w:r>
            <w:r w:rsidR="00991987">
              <w:rPr>
                <w:rFonts w:ascii="Tahoma" w:hAnsi="Tahoma" w:cs="Tahoma"/>
                <w:color w:val="1F1F1F"/>
                <w:sz w:val="25"/>
                <w:szCs w:val="25"/>
              </w:rPr>
              <w:t>Incharge</w:t>
            </w:r>
            <w:r w:rsidR="00991987" w:rsidRPr="00706B6F">
              <w:rPr>
                <w:rFonts w:ascii="Tahoma" w:hAnsi="Tahoma" w:cs="Tahoma"/>
                <w:color w:val="1F1F1F"/>
                <w:sz w:val="25"/>
                <w:szCs w:val="25"/>
              </w:rPr>
              <w:t xml:space="preserve">, </w:t>
            </w:r>
            <w:r w:rsidR="00991987">
              <w:rPr>
                <w:rFonts w:ascii="Tahoma" w:hAnsi="Tahoma" w:cs="Tahoma"/>
                <w:color w:val="1F1F1F"/>
                <w:sz w:val="25"/>
                <w:szCs w:val="25"/>
              </w:rPr>
              <w:t>Automobile Engineering</w:t>
            </w:r>
            <w:r w:rsidR="00991987" w:rsidRPr="00706B6F">
              <w:rPr>
                <w:rFonts w:ascii="Tahoma" w:hAnsi="Tahoma" w:cs="Tahoma"/>
                <w:color w:val="1F1F1F"/>
                <w:sz w:val="25"/>
                <w:szCs w:val="25"/>
              </w:rPr>
              <w:t xml:space="preserve"> Department</w:t>
            </w:r>
            <w:r w:rsidR="00991987">
              <w:rPr>
                <w:rFonts w:ascii="Tahoma" w:hAnsi="Tahoma" w:cs="Tahoma"/>
                <w:color w:val="1F1F1F"/>
                <w:sz w:val="25"/>
                <w:szCs w:val="25"/>
              </w:rPr>
              <w:t>,</w:t>
            </w:r>
            <w:r w:rsidR="00991987" w:rsidRPr="00706B6F">
              <w:rPr>
                <w:rFonts w:ascii="Tahoma" w:hAnsi="Tahoma" w:cs="Tahoma"/>
                <w:color w:val="1F1F1F"/>
                <w:sz w:val="25"/>
                <w:szCs w:val="25"/>
              </w:rPr>
              <w:t xml:space="preserve"> on mobile number </w:t>
            </w:r>
            <w:r w:rsidR="00991987" w:rsidRPr="00991987">
              <w:rPr>
                <w:rFonts w:ascii="Tahoma" w:hAnsi="Tahoma" w:cs="Tahoma"/>
                <w:color w:val="1F1F1F"/>
                <w:sz w:val="25"/>
                <w:szCs w:val="25"/>
              </w:rPr>
              <w:t>9797075707</w:t>
            </w:r>
            <w:r w:rsidR="00991987">
              <w:rPr>
                <w:rFonts w:ascii="Tahoma" w:hAnsi="Tahoma" w:cs="Tahoma"/>
                <w:color w:val="1F1F1F"/>
                <w:sz w:val="25"/>
                <w:szCs w:val="25"/>
              </w:rPr>
              <w:t xml:space="preserve"> for coordination.</w:t>
            </w:r>
          </w:p>
          <w:p w14:paraId="3F707CBF" w14:textId="77777777" w:rsidR="00915F5E" w:rsidRDefault="00915F5E" w:rsidP="00915F5E">
            <w:pPr>
              <w:tabs>
                <w:tab w:val="left" w:pos="0"/>
              </w:tabs>
              <w:jc w:val="both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915F5E">
              <w:rPr>
                <w:rFonts w:ascii="Tahoma" w:hAnsi="Tahoma" w:cs="Tahoma"/>
                <w:color w:val="1F1F1F"/>
                <w:sz w:val="25"/>
                <w:szCs w:val="25"/>
              </w:rPr>
              <w:t>Your kind and immediate cooperation in this matter will be highly appreciated</w:t>
            </w:r>
            <w:r>
              <w:rPr>
                <w:rFonts w:ascii="Tahoma" w:hAnsi="Tahoma" w:cs="Tahoma"/>
                <w:color w:val="1F1F1F"/>
                <w:sz w:val="25"/>
                <w:szCs w:val="25"/>
              </w:rPr>
              <w:t>.</w:t>
            </w:r>
          </w:p>
          <w:p w14:paraId="7E8144AE" w14:textId="77777777" w:rsidR="00915F5E" w:rsidRDefault="00915F5E" w:rsidP="00915F5E">
            <w:pPr>
              <w:tabs>
                <w:tab w:val="left" w:pos="0"/>
              </w:tabs>
              <w:jc w:val="both"/>
              <w:rPr>
                <w:rFonts w:ascii="Tahoma" w:hAnsi="Tahoma" w:cs="Tahoma"/>
                <w:color w:val="1F1F1F"/>
                <w:sz w:val="25"/>
                <w:szCs w:val="25"/>
              </w:rPr>
            </w:pPr>
          </w:p>
          <w:p w14:paraId="19DED694" w14:textId="77777777" w:rsidR="00915F5E" w:rsidRDefault="00915F5E" w:rsidP="00915F5E">
            <w:pPr>
              <w:tabs>
                <w:tab w:val="left" w:pos="0"/>
              </w:tabs>
              <w:jc w:val="both"/>
              <w:rPr>
                <w:rFonts w:ascii="Tahoma" w:hAnsi="Tahoma" w:cs="Tahoma"/>
                <w:color w:val="1F1F1F"/>
                <w:sz w:val="25"/>
                <w:szCs w:val="25"/>
              </w:rPr>
            </w:pPr>
          </w:p>
          <w:p w14:paraId="6CADA9F5" w14:textId="2AD1377D" w:rsidR="00991987" w:rsidRPr="00915F5E" w:rsidRDefault="00991987" w:rsidP="00915F5E">
            <w:pPr>
              <w:tabs>
                <w:tab w:val="left" w:pos="0"/>
              </w:tabs>
              <w:jc w:val="both"/>
              <w:rPr>
                <w:rFonts w:ascii="Tahoma" w:hAnsi="Tahoma" w:cs="Tahoma"/>
                <w:color w:val="1F1F1F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5D5E1370" w14:textId="6099C73C" w:rsidR="00915F5E" w:rsidRPr="00915F5E" w:rsidRDefault="00915F5E" w:rsidP="00915F5E">
            <w:pPr>
              <w:tabs>
                <w:tab w:val="left" w:pos="0"/>
              </w:tabs>
              <w:jc w:val="both"/>
              <w:rPr>
                <w:rFonts w:ascii="Tahoma" w:hAnsi="Tahoma" w:cs="Tahoma"/>
                <w:color w:val="1F1F1F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7D1C9E34" w14:textId="74A10716" w:rsidR="00915F5E" w:rsidRPr="00915F5E" w:rsidRDefault="00915F5E" w:rsidP="00915F5E">
            <w:pPr>
              <w:tabs>
                <w:tab w:val="left" w:pos="0"/>
              </w:tabs>
              <w:jc w:val="both"/>
              <w:rPr>
                <w:rFonts w:ascii="Tahoma" w:hAnsi="Tahoma" w:cs="Tahoma"/>
                <w:color w:val="1F1F1F"/>
                <w:sz w:val="25"/>
                <w:szCs w:val="25"/>
              </w:rPr>
            </w:pPr>
          </w:p>
        </w:tc>
        <w:tc>
          <w:tcPr>
            <w:tcW w:w="0" w:type="auto"/>
            <w:vAlign w:val="center"/>
          </w:tcPr>
          <w:p w14:paraId="4DEE2E05" w14:textId="6215AD2A" w:rsidR="00915F5E" w:rsidRPr="00915F5E" w:rsidRDefault="00915F5E" w:rsidP="00915F5E">
            <w:pPr>
              <w:tabs>
                <w:tab w:val="left" w:pos="0"/>
              </w:tabs>
              <w:jc w:val="both"/>
              <w:rPr>
                <w:rFonts w:ascii="Tahoma" w:hAnsi="Tahoma" w:cs="Tahoma"/>
                <w:color w:val="1F1F1F"/>
                <w:sz w:val="25"/>
                <w:szCs w:val="25"/>
              </w:rPr>
            </w:pPr>
          </w:p>
        </w:tc>
      </w:tr>
    </w:tbl>
    <w:p w14:paraId="18187AB4" w14:textId="6E834A1F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91987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1CEC8584" w14:textId="2C716191" w:rsidR="00323CBD" w:rsidRDefault="0099198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8CAED" wp14:editId="3D688209">
                <wp:simplePos x="0" y="0"/>
                <wp:positionH relativeFrom="column">
                  <wp:posOffset>137795</wp:posOffset>
                </wp:positionH>
                <wp:positionV relativeFrom="paragraph">
                  <wp:posOffset>43815</wp:posOffset>
                </wp:positionV>
                <wp:extent cx="1744980" cy="449580"/>
                <wp:effectExtent l="0" t="0" r="0" b="7620"/>
                <wp:wrapNone/>
                <wp:docPr id="18944865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96EFD" w14:textId="11C39896" w:rsidR="00991987" w:rsidRPr="00991987" w:rsidRDefault="00991987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991987">
                              <w:rPr>
                                <w:rFonts w:ascii="Tahoma" w:hAnsi="Tahoma" w:cs="Tahoma"/>
                                <w:b/>
                                <w:bCs/>
                                <w:sz w:val="23"/>
                                <w:szCs w:val="23"/>
                                <w:lang w:val="en-US"/>
                              </w:rPr>
                              <w:t>Enclosure:</w:t>
                            </w:r>
                          </w:p>
                          <w:p w14:paraId="6FD97F21" w14:textId="21ECE6DB" w:rsidR="00991987" w:rsidRPr="00991987" w:rsidRDefault="00991987">
                            <w:pPr>
                              <w:rPr>
                                <w:rFonts w:ascii="Tahoma" w:hAnsi="Tahoma" w:cs="Tahoma"/>
                                <w:sz w:val="23"/>
                                <w:szCs w:val="23"/>
                                <w:lang w:val="en-US"/>
                              </w:rPr>
                            </w:pPr>
                            <w:r w:rsidRPr="00991987">
                              <w:rPr>
                                <w:rFonts w:ascii="Tahoma" w:hAnsi="Tahoma" w:cs="Tahoma"/>
                                <w:sz w:val="23"/>
                                <w:szCs w:val="23"/>
                                <w:lang w:val="en-US"/>
                              </w:rPr>
                              <w:t>1.Letter from JKDSD.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B8CA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.85pt;margin-top:3.45pt;width:137.4pt;height:3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HwAFAIAACwEAAAOAAAAZHJzL2Uyb0RvYy54bWysU9tuGyEQfa+Uf0C8x2u7di4rryM3katK&#10;VhLJifKMWfCuBAwF7F336zuw64vSPlV9gYEZ5nLOYfbQakX2wvkaTEFHgyElwnAoa7Mt6Pvb8vqO&#10;Eh+YKZkCIwp6EJ4+zK++zBqbizFUoErhCCYxPm9sQasQbJ5lnldCMz8AKww6JTjNAh7dNisdazC7&#10;Vtl4OLzJGnCldcCF93j71DnpPOWXUvDwIqUXgaiCYm8hrS6tm7hm8xnLt47ZquZ9G+wfutCsNlj0&#10;lOqJBUZ2rv4jla65Aw8yDDjoDKSsuUgz4DSj4adp1hWzIs2C4Hh7gsn/v7T8eb+2r46E9hu0SGAE&#10;pLE+93gZ52ml03HHTgn6EcLDCTbRBsLjo9vJ5P4OXRx9aE7RxjTZ+bV1PnwXoEk0CuqQloQW2698&#10;6EKPIbGYgWWtVKJGGdIU9ObrdJgenDyYXBmsce41WqHdtP0AGygPOJeDjnJv+bLG4ivmwytzyDH2&#10;i7oNL7hIBVgEeouSCtyvv93HeIQevZQ0qJmC+p875gQl6odBUu5Hk0kUWTpMprdjPLhLz+bSY3b6&#10;EVCWI/whliczxgd1NKUD/YHyXsSq6GKGY+2ChqP5GDol4/fgYrFIQSgry8LKrC2PqSOcEdq39oM5&#10;2+MfkLlnOKqL5Z9o6GI7Iha7ALJOHEWAO1R73FGSieX++0TNX55T1PmTz38DAAD//wMAUEsDBBQA&#10;BgAIAAAAIQCyg8kB3wAAAAcBAAAPAAAAZHJzL2Rvd25yZXYueG1sTI7BSsNAFEX3gv8wvII7O2mg&#10;SRszKSVQBNFFazfuXjKvSWjmTcxM2+jXO650ebmXc0++mUwvrjS6zrKCxTwCQVxb3XGj4Pi+e1yB&#10;cB5ZY2+ZFHyRg01xf5djpu2N93Q9+EYECLsMFbTeD5mUrm7JoJvbgTh0Jzsa9CGOjdQj3gLc9DKO&#10;okQa7Dg8tDhQ2VJ9PlyMgpdy94b7Kjar7758fj1th8/jx1Kph9m0fQLhafJ/Y/jVD+pQBKfKXlg7&#10;0SuIF2lYKkjWIEIdr5MliEpBmqYgi1z+9y9+AAAA//8DAFBLAQItABQABgAIAAAAIQC2gziS/gAA&#10;AOEBAAATAAAAAAAAAAAAAAAAAAAAAABbQ29udGVudF9UeXBlc10ueG1sUEsBAi0AFAAGAAgAAAAh&#10;ADj9If/WAAAAlAEAAAsAAAAAAAAAAAAAAAAALwEAAF9yZWxzLy5yZWxzUEsBAi0AFAAGAAgAAAAh&#10;AFkAfAAUAgAALAQAAA4AAAAAAAAAAAAAAAAALgIAAGRycy9lMm9Eb2MueG1sUEsBAi0AFAAGAAgA&#10;AAAhALKDyQHfAAAABwEAAA8AAAAAAAAAAAAAAAAAbgQAAGRycy9kb3ducmV2LnhtbFBLBQYAAAAA&#10;BAAEAPMAAAB6BQAAAAA=&#10;" filled="f" stroked="f" strokeweight=".5pt">
                <v:textbox>
                  <w:txbxContent>
                    <w:p w14:paraId="72B96EFD" w14:textId="11C39896" w:rsidR="00991987" w:rsidRPr="00991987" w:rsidRDefault="00991987">
                      <w:pPr>
                        <w:rPr>
                          <w:rFonts w:ascii="Tahoma" w:hAnsi="Tahoma" w:cs="Tahoma"/>
                          <w:b/>
                          <w:bCs/>
                          <w:sz w:val="23"/>
                          <w:szCs w:val="23"/>
                          <w:lang w:val="en-US"/>
                        </w:rPr>
                      </w:pPr>
                      <w:r w:rsidRPr="00991987">
                        <w:rPr>
                          <w:rFonts w:ascii="Tahoma" w:hAnsi="Tahoma" w:cs="Tahoma"/>
                          <w:b/>
                          <w:bCs/>
                          <w:sz w:val="23"/>
                          <w:szCs w:val="23"/>
                          <w:lang w:val="en-US"/>
                        </w:rPr>
                        <w:t>Enclosure:</w:t>
                      </w:r>
                    </w:p>
                    <w:p w14:paraId="6FD97F21" w14:textId="21ECE6DB" w:rsidR="00991987" w:rsidRPr="00991987" w:rsidRDefault="00991987">
                      <w:pPr>
                        <w:rPr>
                          <w:rFonts w:ascii="Tahoma" w:hAnsi="Tahoma" w:cs="Tahoma"/>
                          <w:sz w:val="23"/>
                          <w:szCs w:val="23"/>
                          <w:lang w:val="en-US"/>
                        </w:rPr>
                      </w:pPr>
                      <w:r w:rsidRPr="00991987">
                        <w:rPr>
                          <w:rFonts w:ascii="Tahoma" w:hAnsi="Tahoma" w:cs="Tahoma"/>
                          <w:sz w:val="23"/>
                          <w:szCs w:val="23"/>
                          <w:lang w:val="en-US"/>
                        </w:rPr>
                        <w:t>1.Letter from JKDSD.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0EECCA5" wp14:editId="137EAD29">
            <wp:simplePos x="0" y="0"/>
            <wp:positionH relativeFrom="column">
              <wp:posOffset>3970655</wp:posOffset>
            </wp:positionH>
            <wp:positionV relativeFrom="paragraph">
              <wp:posOffset>13335</wp:posOffset>
            </wp:positionV>
            <wp:extent cx="1722120" cy="918892"/>
            <wp:effectExtent l="0" t="0" r="0" b="0"/>
            <wp:wrapTight wrapText="bothSides">
              <wp:wrapPolygon edited="0">
                <wp:start x="13142" y="0"/>
                <wp:lineTo x="9080" y="448"/>
                <wp:lineTo x="1912" y="5374"/>
                <wp:lineTo x="1912" y="7613"/>
                <wp:lineTo x="0" y="12091"/>
                <wp:lineTo x="0" y="13435"/>
                <wp:lineTo x="6690" y="14778"/>
                <wp:lineTo x="6929" y="21048"/>
                <wp:lineTo x="8124" y="21048"/>
                <wp:lineTo x="8363" y="20600"/>
                <wp:lineTo x="9558" y="14778"/>
                <wp:lineTo x="15531" y="7613"/>
                <wp:lineTo x="21265" y="5374"/>
                <wp:lineTo x="21265" y="1791"/>
                <wp:lineTo x="14336" y="0"/>
                <wp:lineTo x="13142" y="0"/>
              </wp:wrapPolygon>
            </wp:wrapTight>
            <wp:docPr id="15929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918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095BE5" w14:textId="351AF560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BF9911E" w14:textId="2686A89A" w:rsidR="00323CBD" w:rsidRPr="00A1679C" w:rsidRDefault="00247F81" w:rsidP="0056139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7CA480B3" w14:textId="77777777" w:rsidR="00991987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087FBC4" w14:textId="77777777" w:rsidR="00991987" w:rsidRDefault="0099198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15EB4DE" w14:textId="7A26CE69" w:rsidR="00716985" w:rsidRPr="00A1679C" w:rsidRDefault="0099198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27BFE598" w14:textId="325F6473" w:rsidR="00A9467C" w:rsidRDefault="00716985" w:rsidP="009919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7D2B6541" w14:textId="77777777" w:rsidR="00991987" w:rsidRPr="00A1679C" w:rsidRDefault="00991987" w:rsidP="009919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80389" w14:textId="549C1D68" w:rsidR="00991987" w:rsidRPr="00991987" w:rsidRDefault="00991987" w:rsidP="00991987">
      <w:pPr>
        <w:ind w:left="284"/>
        <w:jc w:val="both"/>
        <w:rPr>
          <w:rFonts w:ascii="Tahoma" w:hAnsi="Tahoma" w:cs="Tahoma"/>
          <w:b/>
          <w:bCs/>
          <w:sz w:val="25"/>
          <w:szCs w:val="25"/>
        </w:rPr>
      </w:pPr>
      <w:r w:rsidRPr="00991987">
        <w:rPr>
          <w:rFonts w:ascii="Tahoma" w:hAnsi="Tahoma" w:cs="Tahoma"/>
          <w:b/>
          <w:bCs/>
          <w:sz w:val="25"/>
          <w:szCs w:val="25"/>
        </w:rPr>
        <w:t>Copy to the:</w:t>
      </w:r>
    </w:p>
    <w:p w14:paraId="6C972A9E" w14:textId="350E6D2C" w:rsidR="00991987" w:rsidRDefault="00991987" w:rsidP="00991987">
      <w:pPr>
        <w:ind w:left="284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</w:t>
      </w:r>
      <w:r w:rsidR="00726600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Incharge, Automobile Engineering Department for information and necessary coordination.</w:t>
      </w:r>
    </w:p>
    <w:p w14:paraId="1FB9F743" w14:textId="77777777" w:rsidR="00991987" w:rsidRDefault="00991987" w:rsidP="00991987">
      <w:pPr>
        <w:rPr>
          <w:rFonts w:ascii="Tahoma" w:hAnsi="Tahoma" w:cs="Tahoma"/>
          <w:sz w:val="25"/>
          <w:szCs w:val="25"/>
        </w:rPr>
      </w:pPr>
    </w:p>
    <w:p w14:paraId="32F9C827" w14:textId="77777777" w:rsidR="00991987" w:rsidRPr="006D627E" w:rsidRDefault="00991987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323CBD">
      <w:headerReference w:type="default" r:id="rId8"/>
      <w:pgSz w:w="11906" w:h="16838"/>
      <w:pgMar w:top="851" w:right="849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3953C" w14:textId="77777777" w:rsidR="00CC0BE1" w:rsidRDefault="00CC0BE1">
      <w:r>
        <w:separator/>
      </w:r>
    </w:p>
  </w:endnote>
  <w:endnote w:type="continuationSeparator" w:id="0">
    <w:p w14:paraId="3854838C" w14:textId="77777777" w:rsidR="00CC0BE1" w:rsidRDefault="00CC0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9E83" w14:textId="77777777" w:rsidR="00CC0BE1" w:rsidRDefault="00CC0BE1">
      <w:r>
        <w:separator/>
      </w:r>
    </w:p>
  </w:footnote>
  <w:footnote w:type="continuationSeparator" w:id="0">
    <w:p w14:paraId="3400CA6F" w14:textId="77777777" w:rsidR="00CC0BE1" w:rsidRDefault="00CC0B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21401506" name="Picture 9214015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C37DB"/>
    <w:multiLevelType w:val="multilevel"/>
    <w:tmpl w:val="3048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294994"/>
    <w:multiLevelType w:val="multilevel"/>
    <w:tmpl w:val="CFDCA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8"/>
  </w:num>
  <w:num w:numId="12" w16cid:durableId="1238247403">
    <w:abstractNumId w:val="20"/>
  </w:num>
  <w:num w:numId="13" w16cid:durableId="1842115250">
    <w:abstractNumId w:val="13"/>
  </w:num>
  <w:num w:numId="14" w16cid:durableId="1856142404">
    <w:abstractNumId w:val="27"/>
  </w:num>
  <w:num w:numId="15" w16cid:durableId="770468745">
    <w:abstractNumId w:val="21"/>
  </w:num>
  <w:num w:numId="16" w16cid:durableId="502548540">
    <w:abstractNumId w:val="25"/>
  </w:num>
  <w:num w:numId="17" w16cid:durableId="917251015">
    <w:abstractNumId w:val="10"/>
  </w:num>
  <w:num w:numId="18" w16cid:durableId="769816562">
    <w:abstractNumId w:val="28"/>
  </w:num>
  <w:num w:numId="19" w16cid:durableId="498546869">
    <w:abstractNumId w:val="32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31"/>
  </w:num>
  <w:num w:numId="23" w16cid:durableId="1855026908">
    <w:abstractNumId w:val="26"/>
  </w:num>
  <w:num w:numId="24" w16cid:durableId="1747148554">
    <w:abstractNumId w:val="30"/>
  </w:num>
  <w:num w:numId="25" w16cid:durableId="684016100">
    <w:abstractNumId w:val="17"/>
  </w:num>
  <w:num w:numId="26" w16cid:durableId="575632675">
    <w:abstractNumId w:val="14"/>
  </w:num>
  <w:num w:numId="27" w16cid:durableId="358892105">
    <w:abstractNumId w:val="29"/>
  </w:num>
  <w:num w:numId="28" w16cid:durableId="1125275681">
    <w:abstractNumId w:val="15"/>
  </w:num>
  <w:num w:numId="29" w16cid:durableId="1256136433">
    <w:abstractNumId w:val="22"/>
  </w:num>
  <w:num w:numId="30" w16cid:durableId="618142499">
    <w:abstractNumId w:val="24"/>
  </w:num>
  <w:num w:numId="31" w16cid:durableId="956180491">
    <w:abstractNumId w:val="19"/>
  </w:num>
  <w:num w:numId="32" w16cid:durableId="1593471336">
    <w:abstractNumId w:val="23"/>
  </w:num>
  <w:num w:numId="33" w16cid:durableId="6671735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7B9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D2622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A353D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3E6F"/>
    <w:rsid w:val="002878B2"/>
    <w:rsid w:val="00293A11"/>
    <w:rsid w:val="002A5606"/>
    <w:rsid w:val="002C0E0B"/>
    <w:rsid w:val="002C2F53"/>
    <w:rsid w:val="002C4B75"/>
    <w:rsid w:val="002D0BC4"/>
    <w:rsid w:val="002D3FBC"/>
    <w:rsid w:val="002D42CB"/>
    <w:rsid w:val="002F1995"/>
    <w:rsid w:val="0031566E"/>
    <w:rsid w:val="00322356"/>
    <w:rsid w:val="00323CBD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852E7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D4742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139F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22F2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36181"/>
    <w:rsid w:val="00636CAC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6600"/>
    <w:rsid w:val="007272BE"/>
    <w:rsid w:val="00735187"/>
    <w:rsid w:val="0074054D"/>
    <w:rsid w:val="00746C14"/>
    <w:rsid w:val="00751261"/>
    <w:rsid w:val="00756181"/>
    <w:rsid w:val="00757FC8"/>
    <w:rsid w:val="00762F19"/>
    <w:rsid w:val="007648C1"/>
    <w:rsid w:val="007677EE"/>
    <w:rsid w:val="00776FB0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B4F08"/>
    <w:rsid w:val="008C0DC9"/>
    <w:rsid w:val="008E6C4B"/>
    <w:rsid w:val="008F18C0"/>
    <w:rsid w:val="008F1DEC"/>
    <w:rsid w:val="00900EE4"/>
    <w:rsid w:val="00907648"/>
    <w:rsid w:val="00915F5E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1987"/>
    <w:rsid w:val="0099405C"/>
    <w:rsid w:val="009A1100"/>
    <w:rsid w:val="009A199D"/>
    <w:rsid w:val="009A7942"/>
    <w:rsid w:val="009B27AA"/>
    <w:rsid w:val="009B7E04"/>
    <w:rsid w:val="009C178F"/>
    <w:rsid w:val="009C3599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1195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2301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0BE1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2A39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174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0913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2026-06-03T13:51:00Z</cp:lastPrinted>
  <dcterms:created xsi:type="dcterms:W3CDTF">2026-06-06T03:43:00Z</dcterms:created>
  <dcterms:modified xsi:type="dcterms:W3CDTF">2026-06-06T03:50:00Z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