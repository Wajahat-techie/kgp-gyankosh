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79BAFF" w14:textId="37547806" w:rsidR="00290504" w:rsidRPr="006D65AC" w:rsidRDefault="00BF0658" w:rsidP="006D65AC">
      <w:pPr>
        <w:jc w:val="both"/>
        <w:rPr>
          <w:rFonts w:ascii="Tahoma" w:hAnsi="Tahoma" w:cs="Tahoma"/>
          <w:color w:val="1F1F1F"/>
          <w:sz w:val="24"/>
          <w:szCs w:val="24"/>
        </w:rPr>
      </w:pPr>
      <w:r>
        <w:rPr>
          <w:rFonts w:ascii="Tahoma" w:hAnsi="Tahoma" w:cs="Tahoma"/>
          <w:color w:val="1F1F1F"/>
          <w:sz w:val="24"/>
          <w:szCs w:val="24"/>
        </w:rPr>
        <w:t xml:space="preserve"> </w:t>
      </w:r>
    </w:p>
    <w:p w14:paraId="2F7DF92B" w14:textId="77777777" w:rsidR="00290504" w:rsidRDefault="00290504" w:rsidP="00FD3556">
      <w:pPr>
        <w:tabs>
          <w:tab w:val="left" w:pos="0"/>
        </w:tabs>
        <w:jc w:val="both"/>
        <w:rPr>
          <w:rFonts w:ascii="Tahoma" w:hAnsi="Tahoma" w:cs="Tahoma"/>
          <w:color w:val="1F1F1F"/>
          <w:sz w:val="25"/>
          <w:szCs w:val="25"/>
        </w:rPr>
      </w:pPr>
    </w:p>
    <w:p w14:paraId="6BC627C5" w14:textId="4D373A21" w:rsidR="00706B6F" w:rsidRDefault="00D54EE8" w:rsidP="00FD3556">
      <w:pPr>
        <w:tabs>
          <w:tab w:val="left" w:pos="0"/>
        </w:tabs>
        <w:jc w:val="both"/>
        <w:rPr>
          <w:rFonts w:ascii="Tahoma" w:hAnsi="Tahoma" w:cs="Tahoma"/>
          <w:color w:val="1F1F1F"/>
          <w:sz w:val="25"/>
          <w:szCs w:val="25"/>
        </w:rPr>
      </w:pPr>
      <w:r>
        <w:rPr>
          <w:rFonts w:ascii="Tahoma" w:hAnsi="Tahoma" w:cs="Tahoma"/>
          <w:color w:val="1F1F1F"/>
          <w:sz w:val="25"/>
          <w:szCs w:val="25"/>
        </w:rPr>
        <w:t>T</w:t>
      </w:r>
      <w:r w:rsidRPr="00D54EE8">
        <w:rPr>
          <w:rFonts w:ascii="Tahoma" w:hAnsi="Tahoma" w:cs="Tahoma"/>
          <w:color w:val="1F1F1F"/>
          <w:sz w:val="25"/>
          <w:szCs w:val="25"/>
        </w:rPr>
        <w:t xml:space="preserve">he </w:t>
      </w:r>
      <w:proofErr w:type="gramStart"/>
      <w:r w:rsidR="009C192E">
        <w:rPr>
          <w:rFonts w:ascii="Tahoma" w:hAnsi="Tahoma" w:cs="Tahoma"/>
          <w:color w:val="1F1F1F"/>
          <w:sz w:val="25"/>
          <w:szCs w:val="25"/>
        </w:rPr>
        <w:t>Principal</w:t>
      </w:r>
      <w:proofErr w:type="gramEnd"/>
      <w:r w:rsidR="00706B6F">
        <w:rPr>
          <w:rFonts w:ascii="Tahoma" w:hAnsi="Tahoma" w:cs="Tahoma"/>
          <w:color w:val="1F1F1F"/>
          <w:sz w:val="25"/>
          <w:szCs w:val="25"/>
        </w:rPr>
        <w:t>,</w:t>
      </w:r>
    </w:p>
    <w:p w14:paraId="01A337A0" w14:textId="171D68FC" w:rsidR="00FD3556" w:rsidRDefault="009C192E" w:rsidP="00FD3556">
      <w:pPr>
        <w:tabs>
          <w:tab w:val="left" w:pos="0"/>
        </w:tabs>
        <w:jc w:val="both"/>
        <w:rPr>
          <w:rFonts w:ascii="Tahoma" w:hAnsi="Tahoma" w:cs="Tahoma"/>
          <w:color w:val="1F1F1F"/>
          <w:sz w:val="25"/>
          <w:szCs w:val="25"/>
        </w:rPr>
      </w:pPr>
      <w:r>
        <w:rPr>
          <w:rFonts w:ascii="Tahoma" w:hAnsi="Tahoma" w:cs="Tahoma"/>
          <w:color w:val="1F1F1F"/>
          <w:sz w:val="25"/>
          <w:szCs w:val="25"/>
        </w:rPr>
        <w:t>Govt.Polytechnic College</w:t>
      </w:r>
      <w:r w:rsidR="00D54EE8">
        <w:rPr>
          <w:rFonts w:ascii="Tahoma" w:hAnsi="Tahoma" w:cs="Tahoma"/>
          <w:color w:val="1F1F1F"/>
          <w:sz w:val="25"/>
          <w:szCs w:val="25"/>
        </w:rPr>
        <w:t>,</w:t>
      </w:r>
    </w:p>
    <w:p w14:paraId="378CCF54" w14:textId="3C2BA6F2" w:rsidR="00D54EE8" w:rsidRDefault="009C192E" w:rsidP="00FD3556">
      <w:pPr>
        <w:tabs>
          <w:tab w:val="left" w:pos="0"/>
        </w:tabs>
        <w:jc w:val="both"/>
        <w:rPr>
          <w:rFonts w:ascii="Tahoma" w:hAnsi="Tahoma" w:cs="Tahoma"/>
          <w:color w:val="1F1F1F"/>
          <w:sz w:val="25"/>
          <w:szCs w:val="25"/>
        </w:rPr>
      </w:pPr>
      <w:r>
        <w:rPr>
          <w:rFonts w:ascii="Tahoma" w:hAnsi="Tahoma" w:cs="Tahoma"/>
          <w:color w:val="1F1F1F"/>
          <w:sz w:val="25"/>
          <w:szCs w:val="25"/>
        </w:rPr>
        <w:t>Nagam Budgam</w:t>
      </w:r>
      <w:r w:rsidR="00D54EE8">
        <w:rPr>
          <w:rFonts w:ascii="Tahoma" w:hAnsi="Tahoma" w:cs="Tahoma"/>
          <w:color w:val="1F1F1F"/>
          <w:sz w:val="25"/>
          <w:szCs w:val="25"/>
        </w:rPr>
        <w:t>.</w:t>
      </w:r>
    </w:p>
    <w:p w14:paraId="4E12F9AD" w14:textId="77777777" w:rsidR="00FD3556" w:rsidRDefault="00FD3556" w:rsidP="00FD3556">
      <w:pPr>
        <w:tabs>
          <w:tab w:val="left" w:pos="0"/>
        </w:tabs>
        <w:jc w:val="both"/>
        <w:rPr>
          <w:rFonts w:ascii="Tahoma" w:hAnsi="Tahoma" w:cs="Tahoma"/>
          <w:color w:val="1F1F1F"/>
          <w:sz w:val="25"/>
          <w:szCs w:val="25"/>
        </w:rPr>
      </w:pPr>
    </w:p>
    <w:p w14:paraId="3EEEF67C" w14:textId="3E050DD8" w:rsidR="00FD3556" w:rsidRDefault="00BF0658" w:rsidP="00FD3556">
      <w:pPr>
        <w:tabs>
          <w:tab w:val="left" w:pos="0"/>
        </w:tabs>
        <w:jc w:val="both"/>
        <w:rPr>
          <w:rFonts w:ascii="Tahoma" w:hAnsi="Tahoma" w:cs="Tahoma"/>
          <w:color w:val="1F1F1F"/>
          <w:sz w:val="25"/>
          <w:szCs w:val="25"/>
        </w:rPr>
      </w:pPr>
      <w:r w:rsidRPr="00A1679C">
        <w:rPr>
          <w:rFonts w:ascii="Tahoma" w:hAnsi="Tahoma" w:cs="Tahoma"/>
          <w:color w:val="1F1F1F"/>
          <w:sz w:val="25"/>
          <w:szCs w:val="25"/>
        </w:rPr>
        <w:t>No: KGP</w:t>
      </w:r>
      <w:r w:rsidR="000F0DFA" w:rsidRPr="00A1679C">
        <w:rPr>
          <w:rFonts w:ascii="Tahoma" w:hAnsi="Tahoma" w:cs="Tahoma"/>
          <w:color w:val="1F1F1F"/>
          <w:sz w:val="25"/>
          <w:szCs w:val="25"/>
        </w:rPr>
        <w:t>/Estt/2026/</w:t>
      </w:r>
      <w:r w:rsidR="008B43C5">
        <w:rPr>
          <w:rFonts w:ascii="Tahoma" w:hAnsi="Tahoma" w:cs="Tahoma"/>
          <w:color w:val="1F1F1F"/>
          <w:sz w:val="25"/>
          <w:szCs w:val="25"/>
        </w:rPr>
        <w:t>529</w:t>
      </w:r>
      <w:r w:rsidR="000F0DFA" w:rsidRPr="00A1679C">
        <w:rPr>
          <w:rFonts w:ascii="Tahoma" w:hAnsi="Tahoma" w:cs="Tahoma"/>
          <w:color w:val="1F1F1F"/>
          <w:sz w:val="25"/>
          <w:szCs w:val="25"/>
        </w:rPr>
        <w:t xml:space="preserve">                           </w:t>
      </w:r>
      <w:r w:rsidR="006F5101">
        <w:rPr>
          <w:rFonts w:ascii="Tahoma" w:hAnsi="Tahoma" w:cs="Tahoma"/>
          <w:color w:val="1F1F1F"/>
          <w:sz w:val="25"/>
          <w:szCs w:val="25"/>
        </w:rPr>
        <w:t xml:space="preserve">   </w:t>
      </w:r>
      <w:r w:rsidR="000F0DFA" w:rsidRPr="00A1679C">
        <w:rPr>
          <w:rFonts w:ascii="Tahoma" w:hAnsi="Tahoma" w:cs="Tahoma"/>
          <w:color w:val="1F1F1F"/>
          <w:sz w:val="25"/>
          <w:szCs w:val="25"/>
        </w:rPr>
        <w:t xml:space="preserve"> </w:t>
      </w:r>
      <w:r w:rsidR="00485D99">
        <w:rPr>
          <w:rFonts w:ascii="Tahoma" w:hAnsi="Tahoma" w:cs="Tahoma"/>
          <w:color w:val="1F1F1F"/>
          <w:sz w:val="25"/>
          <w:szCs w:val="25"/>
        </w:rPr>
        <w:t xml:space="preserve">  </w:t>
      </w:r>
      <w:r w:rsidR="00FD3556">
        <w:rPr>
          <w:rFonts w:ascii="Tahoma" w:hAnsi="Tahoma" w:cs="Tahoma"/>
          <w:color w:val="1F1F1F"/>
          <w:sz w:val="25"/>
          <w:szCs w:val="25"/>
        </w:rPr>
        <w:t xml:space="preserve"> </w:t>
      </w:r>
      <w:r w:rsidR="008B43C5">
        <w:rPr>
          <w:rFonts w:ascii="Tahoma" w:hAnsi="Tahoma" w:cs="Tahoma"/>
          <w:color w:val="1F1F1F"/>
          <w:sz w:val="25"/>
          <w:szCs w:val="25"/>
        </w:rPr>
        <w:t xml:space="preserve">    </w:t>
      </w:r>
      <w:r w:rsidR="000F0DFA" w:rsidRPr="00A1679C">
        <w:rPr>
          <w:rFonts w:ascii="Tahoma" w:hAnsi="Tahoma" w:cs="Tahoma"/>
          <w:color w:val="1F1F1F"/>
          <w:sz w:val="25"/>
          <w:szCs w:val="25"/>
        </w:rPr>
        <w:t>Dated:</w:t>
      </w:r>
      <w:r w:rsidR="008B43C5">
        <w:rPr>
          <w:rFonts w:ascii="Tahoma" w:hAnsi="Tahoma" w:cs="Tahoma"/>
          <w:color w:val="1F1F1F"/>
          <w:sz w:val="25"/>
          <w:szCs w:val="25"/>
        </w:rPr>
        <w:t>24</w:t>
      </w:r>
      <w:r w:rsidR="00362834">
        <w:rPr>
          <w:rFonts w:ascii="Tahoma" w:hAnsi="Tahoma" w:cs="Tahoma"/>
          <w:color w:val="1F1F1F"/>
          <w:sz w:val="25"/>
          <w:szCs w:val="25"/>
        </w:rPr>
        <w:t>-0</w:t>
      </w:r>
      <w:r w:rsidR="008B43C5">
        <w:rPr>
          <w:rFonts w:ascii="Tahoma" w:hAnsi="Tahoma" w:cs="Tahoma"/>
          <w:color w:val="1F1F1F"/>
          <w:sz w:val="25"/>
          <w:szCs w:val="25"/>
        </w:rPr>
        <w:t>6</w:t>
      </w:r>
      <w:r w:rsidR="00362834">
        <w:rPr>
          <w:rFonts w:ascii="Tahoma" w:hAnsi="Tahoma" w:cs="Tahoma"/>
          <w:color w:val="1F1F1F"/>
          <w:sz w:val="25"/>
          <w:szCs w:val="25"/>
        </w:rPr>
        <w:t>-2026</w:t>
      </w:r>
    </w:p>
    <w:p w14:paraId="6131F39D" w14:textId="54BB34E2" w:rsidR="00753280" w:rsidRDefault="006F1E37" w:rsidP="006F1E37">
      <w:pPr>
        <w:tabs>
          <w:tab w:val="left" w:pos="0"/>
          <w:tab w:val="left" w:pos="2510"/>
        </w:tabs>
        <w:jc w:val="both"/>
        <w:rPr>
          <w:rFonts w:ascii="Tahoma" w:hAnsi="Tahoma" w:cs="Tahoma"/>
          <w:color w:val="1F1F1F"/>
          <w:sz w:val="25"/>
          <w:szCs w:val="25"/>
        </w:rPr>
      </w:pPr>
      <w:r>
        <w:rPr>
          <w:rFonts w:ascii="Tahoma" w:hAnsi="Tahoma" w:cs="Tahoma"/>
          <w:color w:val="1F1F1F"/>
          <w:sz w:val="25"/>
          <w:szCs w:val="25"/>
        </w:rPr>
        <w:tab/>
      </w:r>
    </w:p>
    <w:p w14:paraId="4EB22F0E" w14:textId="1D19254E" w:rsidR="006F5101" w:rsidRDefault="00753280" w:rsidP="006F5101">
      <w:pPr>
        <w:tabs>
          <w:tab w:val="left" w:pos="0"/>
        </w:tabs>
        <w:jc w:val="both"/>
        <w:rPr>
          <w:rFonts w:ascii="Tahoma" w:hAnsi="Tahoma" w:cs="Tahoma"/>
          <w:b/>
          <w:bCs/>
          <w:color w:val="1F1F1F"/>
          <w:sz w:val="25"/>
          <w:szCs w:val="25"/>
        </w:rPr>
      </w:pPr>
      <w:r>
        <w:rPr>
          <w:rFonts w:ascii="Tahoma" w:hAnsi="Tahoma" w:cs="Tahoma"/>
          <w:b/>
          <w:bCs/>
          <w:color w:val="1F1F1F"/>
          <w:sz w:val="25"/>
          <w:szCs w:val="25"/>
        </w:rPr>
        <w:t xml:space="preserve">Subject: </w:t>
      </w:r>
      <w:r w:rsidR="006F5101" w:rsidRPr="006F5101">
        <w:rPr>
          <w:rFonts w:ascii="Tahoma" w:hAnsi="Tahoma" w:cs="Tahoma"/>
          <w:b/>
          <w:bCs/>
          <w:color w:val="1F1F1F"/>
          <w:sz w:val="25"/>
          <w:szCs w:val="25"/>
        </w:rPr>
        <w:t>Request for Deputation of Expert</w:t>
      </w:r>
      <w:r w:rsidR="006D65AC">
        <w:rPr>
          <w:rFonts w:ascii="Tahoma" w:hAnsi="Tahoma" w:cs="Tahoma"/>
          <w:b/>
          <w:bCs/>
          <w:color w:val="1F1F1F"/>
          <w:sz w:val="25"/>
          <w:szCs w:val="25"/>
        </w:rPr>
        <w:t xml:space="preserve"> on </w:t>
      </w:r>
      <w:r w:rsidR="008B43C5">
        <w:rPr>
          <w:rFonts w:ascii="Tahoma" w:hAnsi="Tahoma" w:cs="Tahoma"/>
          <w:b/>
          <w:bCs/>
          <w:color w:val="1F1F1F"/>
          <w:sz w:val="25"/>
          <w:szCs w:val="25"/>
        </w:rPr>
        <w:t>25</w:t>
      </w:r>
      <w:r w:rsidR="006D65AC">
        <w:rPr>
          <w:rFonts w:ascii="Tahoma" w:hAnsi="Tahoma" w:cs="Tahoma"/>
          <w:b/>
          <w:bCs/>
          <w:color w:val="1F1F1F"/>
          <w:sz w:val="25"/>
          <w:szCs w:val="25"/>
        </w:rPr>
        <w:t>-0</w:t>
      </w:r>
      <w:r w:rsidR="008B43C5">
        <w:rPr>
          <w:rFonts w:ascii="Tahoma" w:hAnsi="Tahoma" w:cs="Tahoma"/>
          <w:b/>
          <w:bCs/>
          <w:color w:val="1F1F1F"/>
          <w:sz w:val="25"/>
          <w:szCs w:val="25"/>
        </w:rPr>
        <w:t>6</w:t>
      </w:r>
      <w:r w:rsidR="006D65AC">
        <w:rPr>
          <w:rFonts w:ascii="Tahoma" w:hAnsi="Tahoma" w:cs="Tahoma"/>
          <w:b/>
          <w:bCs/>
          <w:color w:val="1F1F1F"/>
          <w:sz w:val="25"/>
          <w:szCs w:val="25"/>
        </w:rPr>
        <w:t xml:space="preserve">-2026 and </w:t>
      </w:r>
      <w:r w:rsidR="008B43C5">
        <w:rPr>
          <w:rFonts w:ascii="Tahoma" w:hAnsi="Tahoma" w:cs="Tahoma"/>
          <w:b/>
          <w:bCs/>
          <w:color w:val="1F1F1F"/>
          <w:sz w:val="25"/>
          <w:szCs w:val="25"/>
        </w:rPr>
        <w:t>27-</w:t>
      </w:r>
      <w:r w:rsidR="006D65AC">
        <w:rPr>
          <w:rFonts w:ascii="Tahoma" w:hAnsi="Tahoma" w:cs="Tahoma"/>
          <w:b/>
          <w:bCs/>
          <w:color w:val="1F1F1F"/>
          <w:sz w:val="25"/>
          <w:szCs w:val="25"/>
        </w:rPr>
        <w:t>0</w:t>
      </w:r>
      <w:r w:rsidR="008B43C5">
        <w:rPr>
          <w:rFonts w:ascii="Tahoma" w:hAnsi="Tahoma" w:cs="Tahoma"/>
          <w:b/>
          <w:bCs/>
          <w:color w:val="1F1F1F"/>
          <w:sz w:val="25"/>
          <w:szCs w:val="25"/>
        </w:rPr>
        <w:t>6</w:t>
      </w:r>
      <w:r w:rsidR="006D65AC">
        <w:rPr>
          <w:rFonts w:ascii="Tahoma" w:hAnsi="Tahoma" w:cs="Tahoma"/>
          <w:b/>
          <w:bCs/>
          <w:color w:val="1F1F1F"/>
          <w:sz w:val="25"/>
          <w:szCs w:val="25"/>
        </w:rPr>
        <w:t>-2026</w:t>
      </w:r>
      <w:r w:rsidR="006F5101" w:rsidRPr="006F5101">
        <w:rPr>
          <w:rFonts w:ascii="Tahoma" w:hAnsi="Tahoma" w:cs="Tahoma"/>
          <w:b/>
          <w:bCs/>
          <w:color w:val="1F1F1F"/>
          <w:sz w:val="25"/>
          <w:szCs w:val="25"/>
        </w:rPr>
        <w:t xml:space="preserve"> for Third-Party Verification of </w:t>
      </w:r>
      <w:r w:rsidR="006E15E3">
        <w:rPr>
          <w:rFonts w:ascii="Tahoma" w:hAnsi="Tahoma" w:cs="Tahoma"/>
          <w:b/>
          <w:bCs/>
          <w:color w:val="1F1F1F"/>
          <w:sz w:val="25"/>
          <w:szCs w:val="25"/>
        </w:rPr>
        <w:t xml:space="preserve">Workshop Equipments/Items </w:t>
      </w:r>
      <w:r w:rsidR="006F5101" w:rsidRPr="006F5101">
        <w:rPr>
          <w:rFonts w:ascii="Tahoma" w:hAnsi="Tahoma" w:cs="Tahoma"/>
          <w:b/>
          <w:bCs/>
          <w:color w:val="1F1F1F"/>
          <w:sz w:val="25"/>
          <w:szCs w:val="25"/>
        </w:rPr>
        <w:t>Procured by SLPC of Directorate of Skill Development</w:t>
      </w:r>
      <w:r w:rsidR="006F5101">
        <w:rPr>
          <w:rFonts w:ascii="Tahoma" w:hAnsi="Tahoma" w:cs="Tahoma"/>
          <w:b/>
          <w:bCs/>
          <w:color w:val="1F1F1F"/>
          <w:sz w:val="25"/>
          <w:szCs w:val="25"/>
        </w:rPr>
        <w:t>.</w:t>
      </w:r>
    </w:p>
    <w:p w14:paraId="79494440" w14:textId="77777777" w:rsidR="006F5101" w:rsidRPr="006F5101" w:rsidRDefault="006F5101" w:rsidP="006F5101">
      <w:pPr>
        <w:tabs>
          <w:tab w:val="left" w:pos="0"/>
        </w:tabs>
        <w:jc w:val="both"/>
        <w:rPr>
          <w:rFonts w:ascii="Tahoma" w:hAnsi="Tahoma" w:cs="Tahoma"/>
          <w:color w:val="1F1F1F"/>
          <w:sz w:val="25"/>
          <w:szCs w:val="25"/>
        </w:rPr>
      </w:pPr>
    </w:p>
    <w:p w14:paraId="59432C22" w14:textId="595BFF2A" w:rsidR="00985A28" w:rsidRDefault="006F5101" w:rsidP="006F5101">
      <w:pPr>
        <w:tabs>
          <w:tab w:val="left" w:pos="0"/>
        </w:tabs>
        <w:jc w:val="both"/>
        <w:rPr>
          <w:rFonts w:ascii="Tahoma" w:hAnsi="Tahoma" w:cs="Tahoma"/>
          <w:color w:val="1F1F1F"/>
          <w:sz w:val="25"/>
          <w:szCs w:val="25"/>
        </w:rPr>
      </w:pPr>
      <w:r w:rsidRPr="006F5101">
        <w:rPr>
          <w:rFonts w:ascii="Tahoma" w:hAnsi="Tahoma" w:cs="Tahoma"/>
          <w:color w:val="1F1F1F"/>
          <w:sz w:val="25"/>
          <w:szCs w:val="25"/>
        </w:rPr>
        <w:t>Sir,</w:t>
      </w:r>
    </w:p>
    <w:p w14:paraId="1D46612A" w14:textId="77777777" w:rsidR="00157281" w:rsidRPr="006F5101" w:rsidRDefault="00157281" w:rsidP="006F5101">
      <w:pPr>
        <w:tabs>
          <w:tab w:val="left" w:pos="0"/>
        </w:tabs>
        <w:jc w:val="both"/>
        <w:rPr>
          <w:rFonts w:ascii="Tahoma" w:hAnsi="Tahoma" w:cs="Tahoma"/>
          <w:color w:val="1F1F1F"/>
          <w:sz w:val="25"/>
          <w:szCs w:val="25"/>
        </w:rPr>
      </w:pPr>
    </w:p>
    <w:p w14:paraId="0E60D44F" w14:textId="00E9C081" w:rsidR="00157281" w:rsidRDefault="00157281" w:rsidP="00157281">
      <w:pPr>
        <w:tabs>
          <w:tab w:val="left" w:pos="0"/>
        </w:tabs>
        <w:jc w:val="both"/>
        <w:rPr>
          <w:rFonts w:ascii="Tahoma" w:hAnsi="Tahoma" w:cs="Tahoma"/>
          <w:color w:val="1F1F1F"/>
          <w:sz w:val="25"/>
          <w:szCs w:val="25"/>
        </w:rPr>
      </w:pPr>
      <w:r w:rsidRPr="00157281">
        <w:rPr>
          <w:rFonts w:ascii="Tahoma" w:hAnsi="Tahoma" w:cs="Tahoma"/>
          <w:color w:val="1F1F1F"/>
          <w:sz w:val="25"/>
          <w:szCs w:val="25"/>
        </w:rPr>
        <w:t xml:space="preserve">This institution is scheduled to undertake third-party verification of workshop equipments/items procured by the State Level Procurement Cell (SLPC), Directorate of Skill Development, as part of quality assurance and compliance requirements. We therefore kindly request you to depute one technical expert </w:t>
      </w:r>
      <w:r w:rsidR="006D65AC" w:rsidRPr="006D65AC">
        <w:rPr>
          <w:rFonts w:ascii="Tahoma" w:hAnsi="Tahoma" w:cs="Tahoma"/>
          <w:color w:val="1F1F1F"/>
          <w:sz w:val="25"/>
          <w:szCs w:val="25"/>
        </w:rPr>
        <w:t xml:space="preserve">on </w:t>
      </w:r>
      <w:r w:rsidR="008B43C5">
        <w:rPr>
          <w:rFonts w:ascii="Tahoma" w:hAnsi="Tahoma" w:cs="Tahoma"/>
          <w:b/>
          <w:bCs/>
          <w:color w:val="1F1F1F"/>
          <w:sz w:val="25"/>
          <w:szCs w:val="25"/>
        </w:rPr>
        <w:t>25-06-2026 and 27-06-2026</w:t>
      </w:r>
      <w:r w:rsidR="008B43C5" w:rsidRPr="006F5101">
        <w:rPr>
          <w:rFonts w:ascii="Tahoma" w:hAnsi="Tahoma" w:cs="Tahoma"/>
          <w:b/>
          <w:bCs/>
          <w:color w:val="1F1F1F"/>
          <w:sz w:val="25"/>
          <w:szCs w:val="25"/>
        </w:rPr>
        <w:t xml:space="preserve"> </w:t>
      </w:r>
      <w:r w:rsidRPr="00157281">
        <w:rPr>
          <w:rFonts w:ascii="Tahoma" w:hAnsi="Tahoma" w:cs="Tahoma"/>
          <w:color w:val="1F1F1F"/>
          <w:sz w:val="25"/>
          <w:szCs w:val="25"/>
        </w:rPr>
        <w:t xml:space="preserve">for this purpose. </w:t>
      </w:r>
    </w:p>
    <w:p w14:paraId="7B247AAC" w14:textId="287C1456" w:rsidR="00157281" w:rsidRPr="00157281" w:rsidRDefault="00157281" w:rsidP="00157281">
      <w:pPr>
        <w:tabs>
          <w:tab w:val="left" w:pos="0"/>
        </w:tabs>
        <w:jc w:val="both"/>
        <w:rPr>
          <w:rFonts w:ascii="Tahoma" w:hAnsi="Tahoma" w:cs="Tahoma"/>
          <w:color w:val="1F1F1F"/>
          <w:sz w:val="25"/>
          <w:szCs w:val="25"/>
        </w:rPr>
      </w:pPr>
      <w:r w:rsidRPr="00157281">
        <w:rPr>
          <w:rFonts w:ascii="Tahoma" w:hAnsi="Tahoma" w:cs="Tahoma"/>
          <w:color w:val="1F1F1F"/>
          <w:sz w:val="25"/>
          <w:szCs w:val="25"/>
        </w:rPr>
        <w:t>The nominated expert may please contact Er. Tooba Shah, Incharge Workshop, on mobile number 9596270105 for necessary coordination</w:t>
      </w:r>
      <w:r>
        <w:rPr>
          <w:rFonts w:ascii="Tahoma" w:hAnsi="Tahoma" w:cs="Tahoma"/>
          <w:color w:val="1F1F1F"/>
          <w:sz w:val="25"/>
          <w:szCs w:val="25"/>
        </w:rPr>
        <w:t>.</w:t>
      </w:r>
      <w:r w:rsidRPr="00157281">
        <w:rPr>
          <w:rFonts w:ascii="Tahoma" w:hAnsi="Tahoma" w:cs="Tahoma"/>
          <w:color w:val="1F1F1F"/>
          <w:sz w:val="25"/>
          <w:szCs w:val="25"/>
        </w:rPr>
        <w:t xml:space="preserve"> Your prompt cooperation in this regard will be highly appreciated and will greatly help in ensuring </w:t>
      </w:r>
      <w:r>
        <w:rPr>
          <w:rFonts w:ascii="Tahoma" w:hAnsi="Tahoma" w:cs="Tahoma"/>
          <w:color w:val="1F1F1F"/>
          <w:sz w:val="25"/>
          <w:szCs w:val="25"/>
        </w:rPr>
        <w:t xml:space="preserve">the </w:t>
      </w:r>
      <w:r w:rsidRPr="00157281">
        <w:rPr>
          <w:rFonts w:ascii="Tahoma" w:hAnsi="Tahoma" w:cs="Tahoma"/>
          <w:color w:val="1F1F1F"/>
          <w:sz w:val="25"/>
          <w:szCs w:val="25"/>
        </w:rPr>
        <w:t>timely completion of the verification process</w:t>
      </w:r>
      <w:r>
        <w:rPr>
          <w:rFonts w:ascii="Tahoma" w:hAnsi="Tahoma" w:cs="Tahoma"/>
          <w:color w:val="1F1F1F"/>
          <w:sz w:val="25"/>
          <w:szCs w:val="25"/>
        </w:rPr>
        <w:t>.</w:t>
      </w:r>
    </w:p>
    <w:p w14:paraId="56818C96" w14:textId="59B62E5C" w:rsidR="00864586" w:rsidRDefault="00864586" w:rsidP="00157281">
      <w:pPr>
        <w:tabs>
          <w:tab w:val="left" w:pos="0"/>
        </w:tabs>
        <w:jc w:val="both"/>
        <w:rPr>
          <w:rFonts w:ascii="Tahoma" w:hAnsi="Tahoma" w:cs="Tahoma"/>
          <w:color w:val="1F1F1F"/>
          <w:sz w:val="25"/>
          <w:szCs w:val="25"/>
        </w:rPr>
      </w:pPr>
    </w:p>
    <w:p w14:paraId="3D28D422" w14:textId="77777777" w:rsidR="00864586" w:rsidRDefault="00864586" w:rsidP="00FD3556">
      <w:pPr>
        <w:tabs>
          <w:tab w:val="left" w:pos="0"/>
        </w:tabs>
        <w:jc w:val="both"/>
        <w:rPr>
          <w:rFonts w:ascii="Tahoma" w:hAnsi="Tahoma" w:cs="Tahoma"/>
          <w:color w:val="1F1F1F"/>
          <w:sz w:val="25"/>
          <w:szCs w:val="25"/>
        </w:rPr>
      </w:pPr>
    </w:p>
    <w:p w14:paraId="4C92CA88" w14:textId="3A6EAD33" w:rsidR="00864586" w:rsidRDefault="00864586" w:rsidP="00FD3556">
      <w:pPr>
        <w:tabs>
          <w:tab w:val="left" w:pos="0"/>
        </w:tabs>
        <w:jc w:val="both"/>
        <w:rPr>
          <w:rFonts w:ascii="Tahoma" w:hAnsi="Tahoma" w:cs="Tahoma"/>
          <w:color w:val="1F1F1F"/>
          <w:sz w:val="25"/>
          <w:szCs w:val="25"/>
        </w:rPr>
      </w:pPr>
    </w:p>
    <w:p w14:paraId="18187AB4" w14:textId="55CDEB5F" w:rsidR="00864586" w:rsidRDefault="00864586" w:rsidP="00FD3556">
      <w:pPr>
        <w:tabs>
          <w:tab w:val="left" w:pos="0"/>
        </w:tabs>
        <w:jc w:val="both"/>
        <w:rPr>
          <w:rFonts w:ascii="Tahoma" w:hAnsi="Tahoma" w:cs="Tahoma"/>
          <w:color w:val="1F1F1F"/>
          <w:sz w:val="25"/>
          <w:szCs w:val="25"/>
        </w:rPr>
      </w:pPr>
      <w:r>
        <w:rPr>
          <w:rFonts w:ascii="Tahoma" w:hAnsi="Tahoma" w:cs="Tahoma"/>
          <w:color w:val="1F1F1F"/>
          <w:sz w:val="25"/>
          <w:szCs w:val="25"/>
        </w:rPr>
        <w:t xml:space="preserve">                                                       </w:t>
      </w:r>
      <w:r w:rsidR="00486F69">
        <w:rPr>
          <w:rFonts w:ascii="Tahoma" w:hAnsi="Tahoma" w:cs="Tahoma"/>
          <w:color w:val="1F1F1F"/>
          <w:sz w:val="25"/>
          <w:szCs w:val="25"/>
        </w:rPr>
        <w:t xml:space="preserve">  </w:t>
      </w:r>
      <w:r>
        <w:rPr>
          <w:rFonts w:ascii="Tahoma" w:hAnsi="Tahoma" w:cs="Tahoma"/>
          <w:color w:val="1F1F1F"/>
          <w:sz w:val="25"/>
          <w:szCs w:val="25"/>
        </w:rPr>
        <w:t xml:space="preserve">    Yours Faithfully</w:t>
      </w:r>
    </w:p>
    <w:p w14:paraId="60697AFB" w14:textId="3A24CE59" w:rsidR="00864586" w:rsidRDefault="008B43C5" w:rsidP="00FD3556">
      <w:pPr>
        <w:tabs>
          <w:tab w:val="left" w:pos="0"/>
        </w:tabs>
        <w:jc w:val="both"/>
        <w:rPr>
          <w:rFonts w:ascii="Tahoma" w:hAnsi="Tahoma" w:cs="Tahoma"/>
          <w:color w:val="1F1F1F"/>
          <w:sz w:val="25"/>
          <w:szCs w:val="25"/>
        </w:rPr>
      </w:pPr>
      <w:r>
        <w:rPr>
          <w:noProof/>
        </w:rPr>
        <w:drawing>
          <wp:anchor distT="0" distB="0" distL="114300" distR="114300" simplePos="0" relativeHeight="251658240" behindDoc="1" locked="0" layoutInCell="1" allowOverlap="1" wp14:anchorId="1CFC4944" wp14:editId="55CAF1E5">
            <wp:simplePos x="0" y="0"/>
            <wp:positionH relativeFrom="column">
              <wp:posOffset>4057015</wp:posOffset>
            </wp:positionH>
            <wp:positionV relativeFrom="paragraph">
              <wp:posOffset>21590</wp:posOffset>
            </wp:positionV>
            <wp:extent cx="1659890" cy="889000"/>
            <wp:effectExtent l="0" t="0" r="0" b="6350"/>
            <wp:wrapTight wrapText="bothSides">
              <wp:wrapPolygon edited="0">
                <wp:start x="13138" y="0"/>
                <wp:lineTo x="8924" y="463"/>
                <wp:lineTo x="1983" y="5091"/>
                <wp:lineTo x="1983" y="7869"/>
                <wp:lineTo x="0" y="12034"/>
                <wp:lineTo x="0" y="13423"/>
                <wp:lineTo x="6693" y="15274"/>
                <wp:lineTo x="6941" y="21291"/>
                <wp:lineTo x="8181" y="21291"/>
                <wp:lineTo x="8428" y="20829"/>
                <wp:lineTo x="9668" y="15274"/>
                <wp:lineTo x="14378" y="7869"/>
                <wp:lineTo x="21319" y="6480"/>
                <wp:lineTo x="21319" y="1851"/>
                <wp:lineTo x="14378" y="0"/>
                <wp:lineTo x="13138" y="0"/>
              </wp:wrapPolygon>
            </wp:wrapTight>
            <wp:docPr id="1349976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659890" cy="8890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1298809" w14:textId="55F22FC4" w:rsidR="00157281" w:rsidRDefault="00157281" w:rsidP="00FD3556">
      <w:pPr>
        <w:tabs>
          <w:tab w:val="left" w:pos="0"/>
        </w:tabs>
        <w:jc w:val="both"/>
        <w:rPr>
          <w:rFonts w:ascii="Tahoma" w:hAnsi="Tahoma" w:cs="Tahoma"/>
          <w:color w:val="1F1F1F"/>
          <w:sz w:val="25"/>
          <w:szCs w:val="25"/>
        </w:rPr>
      </w:pPr>
    </w:p>
    <w:p w14:paraId="1FD057E8" w14:textId="457E2D9A" w:rsidR="00157281" w:rsidRDefault="00157281" w:rsidP="00FD3556">
      <w:pPr>
        <w:tabs>
          <w:tab w:val="left" w:pos="0"/>
        </w:tabs>
        <w:jc w:val="both"/>
        <w:rPr>
          <w:rFonts w:ascii="Tahoma" w:hAnsi="Tahoma" w:cs="Tahoma"/>
          <w:color w:val="1F1F1F"/>
          <w:sz w:val="25"/>
          <w:szCs w:val="25"/>
        </w:rPr>
      </w:pPr>
    </w:p>
    <w:p w14:paraId="0A0A611C" w14:textId="1F271A33" w:rsidR="00E21086" w:rsidRDefault="00E21086" w:rsidP="00FD3556">
      <w:pPr>
        <w:tabs>
          <w:tab w:val="left" w:pos="0"/>
        </w:tabs>
        <w:jc w:val="both"/>
        <w:rPr>
          <w:rFonts w:ascii="Tahoma" w:hAnsi="Tahoma" w:cs="Tahoma"/>
          <w:color w:val="1F1F1F"/>
          <w:sz w:val="25"/>
          <w:szCs w:val="25"/>
        </w:rPr>
      </w:pPr>
    </w:p>
    <w:p w14:paraId="36F9FC6B" w14:textId="77777777" w:rsidR="00D54EE8" w:rsidRPr="00A1679C" w:rsidRDefault="00D54EE8" w:rsidP="00FD3556">
      <w:pPr>
        <w:tabs>
          <w:tab w:val="left" w:pos="0"/>
        </w:tabs>
        <w:jc w:val="both"/>
        <w:rPr>
          <w:rFonts w:ascii="Tahoma" w:hAnsi="Tahoma" w:cs="Tahoma"/>
          <w:color w:val="1F1F1F"/>
          <w:sz w:val="25"/>
          <w:szCs w:val="25"/>
        </w:rPr>
      </w:pPr>
    </w:p>
    <w:p w14:paraId="315EB4DE" w14:textId="4EC9BE5A" w:rsidR="00716985" w:rsidRPr="00A1679C" w:rsidRDefault="00A35B21" w:rsidP="00FD3556">
      <w:pPr>
        <w:tabs>
          <w:tab w:val="left" w:pos="0"/>
        </w:tabs>
        <w:jc w:val="both"/>
        <w:rPr>
          <w:rFonts w:ascii="Tahoma" w:hAnsi="Tahoma" w:cs="Tahoma"/>
          <w:color w:val="1F1F1F"/>
          <w:sz w:val="25"/>
          <w:szCs w:val="25"/>
        </w:rPr>
      </w:pPr>
      <w:r w:rsidRPr="00A1679C">
        <w:rPr>
          <w:rFonts w:ascii="Tahoma" w:hAnsi="Tahoma" w:cs="Tahoma"/>
          <w:color w:val="1F1F1F"/>
          <w:sz w:val="25"/>
          <w:szCs w:val="25"/>
        </w:rPr>
        <w:t xml:space="preserve">                                                      </w:t>
      </w:r>
      <w:r w:rsidR="00486F69">
        <w:rPr>
          <w:rFonts w:ascii="Tahoma" w:hAnsi="Tahoma" w:cs="Tahoma"/>
          <w:color w:val="1F1F1F"/>
          <w:sz w:val="25"/>
          <w:szCs w:val="25"/>
        </w:rPr>
        <w:t xml:space="preserve">  </w:t>
      </w:r>
      <w:r w:rsidRPr="00A1679C">
        <w:rPr>
          <w:rFonts w:ascii="Tahoma" w:hAnsi="Tahoma" w:cs="Tahoma"/>
          <w:color w:val="1F1F1F"/>
          <w:sz w:val="25"/>
          <w:szCs w:val="25"/>
        </w:rPr>
        <w:t xml:space="preserve">  </w:t>
      </w:r>
      <w:r w:rsidR="00630EA3">
        <w:rPr>
          <w:rFonts w:ascii="Tahoma" w:hAnsi="Tahoma" w:cs="Tahoma"/>
          <w:color w:val="1F1F1F"/>
          <w:sz w:val="25"/>
          <w:szCs w:val="25"/>
        </w:rPr>
        <w:t xml:space="preserve"> </w:t>
      </w:r>
      <w:r w:rsidRPr="00A1679C">
        <w:rPr>
          <w:rFonts w:ascii="Tahoma" w:hAnsi="Tahoma" w:cs="Tahoma"/>
          <w:color w:val="1F1F1F"/>
          <w:sz w:val="25"/>
          <w:szCs w:val="25"/>
        </w:rPr>
        <w:t xml:space="preserve"> </w:t>
      </w:r>
      <w:r w:rsidR="004340BC" w:rsidRPr="00A1679C">
        <w:rPr>
          <w:rFonts w:ascii="Tahoma" w:hAnsi="Tahoma" w:cs="Tahoma"/>
          <w:b/>
          <w:bCs/>
          <w:color w:val="1F1F1F"/>
          <w:sz w:val="25"/>
          <w:szCs w:val="25"/>
        </w:rPr>
        <w:t>Dr. Shafquat Ara</w:t>
      </w:r>
      <w:r w:rsidR="004340BC" w:rsidRPr="00A1679C">
        <w:rPr>
          <w:rFonts w:ascii="Tahoma" w:hAnsi="Tahoma" w:cs="Tahoma"/>
          <w:color w:val="1F1F1F"/>
          <w:sz w:val="25"/>
          <w:szCs w:val="25"/>
        </w:rPr>
        <w:t xml:space="preserve"> </w:t>
      </w:r>
    </w:p>
    <w:p w14:paraId="2141638F" w14:textId="5DE26549" w:rsidR="00247F81" w:rsidRPr="00A1679C" w:rsidRDefault="00716985" w:rsidP="00FD3556">
      <w:pPr>
        <w:tabs>
          <w:tab w:val="left" w:pos="0"/>
        </w:tabs>
        <w:jc w:val="both"/>
        <w:rPr>
          <w:rFonts w:ascii="Tahoma" w:hAnsi="Tahoma" w:cs="Tahoma"/>
          <w:color w:val="1F1F1F"/>
          <w:sz w:val="25"/>
          <w:szCs w:val="25"/>
        </w:rPr>
      </w:pPr>
      <w:r w:rsidRPr="00A1679C">
        <w:rPr>
          <w:rFonts w:ascii="Tahoma" w:hAnsi="Tahoma" w:cs="Tahoma"/>
          <w:color w:val="1F1F1F"/>
          <w:sz w:val="25"/>
          <w:szCs w:val="25"/>
        </w:rPr>
        <w:t xml:space="preserve">                                        </w:t>
      </w:r>
      <w:r w:rsidR="00602844" w:rsidRPr="00A1679C">
        <w:rPr>
          <w:rFonts w:ascii="Tahoma" w:hAnsi="Tahoma" w:cs="Tahoma"/>
          <w:color w:val="1F1F1F"/>
          <w:sz w:val="25"/>
          <w:szCs w:val="25"/>
        </w:rPr>
        <w:t xml:space="preserve">               </w:t>
      </w:r>
      <w:r w:rsidR="00486F69">
        <w:rPr>
          <w:rFonts w:ascii="Tahoma" w:hAnsi="Tahoma" w:cs="Tahoma"/>
          <w:color w:val="1F1F1F"/>
          <w:sz w:val="25"/>
          <w:szCs w:val="25"/>
        </w:rPr>
        <w:t xml:space="preserve"> </w:t>
      </w:r>
      <w:r w:rsidR="00602844" w:rsidRPr="00A1679C">
        <w:rPr>
          <w:rFonts w:ascii="Tahoma" w:hAnsi="Tahoma" w:cs="Tahoma"/>
          <w:color w:val="1F1F1F"/>
          <w:sz w:val="25"/>
          <w:szCs w:val="25"/>
        </w:rPr>
        <w:t xml:space="preserve">    </w:t>
      </w:r>
      <w:r w:rsidR="0009792E" w:rsidRPr="00A1679C">
        <w:rPr>
          <w:rFonts w:ascii="Tahoma" w:hAnsi="Tahoma" w:cs="Tahoma"/>
          <w:color w:val="1F1F1F"/>
          <w:sz w:val="25"/>
          <w:szCs w:val="25"/>
        </w:rPr>
        <w:t xml:space="preserve">  </w:t>
      </w:r>
      <w:r w:rsidR="004340BC" w:rsidRPr="00A1679C">
        <w:rPr>
          <w:rFonts w:ascii="Tahoma" w:hAnsi="Tahoma" w:cs="Tahoma"/>
          <w:color w:val="1F1F1F"/>
          <w:sz w:val="25"/>
          <w:szCs w:val="25"/>
        </w:rPr>
        <w:t xml:space="preserve">  </w:t>
      </w:r>
      <w:r w:rsidR="00602844" w:rsidRPr="00A1679C">
        <w:rPr>
          <w:rFonts w:ascii="Tahoma" w:hAnsi="Tahoma" w:cs="Tahoma"/>
          <w:color w:val="1F1F1F"/>
          <w:sz w:val="25"/>
          <w:szCs w:val="25"/>
        </w:rPr>
        <w:t xml:space="preserve"> </w:t>
      </w:r>
      <w:r w:rsidR="00247F81" w:rsidRPr="00A1679C">
        <w:rPr>
          <w:rFonts w:ascii="Tahoma" w:hAnsi="Tahoma" w:cs="Tahoma"/>
          <w:color w:val="1F1F1F"/>
          <w:sz w:val="25"/>
          <w:szCs w:val="25"/>
        </w:rPr>
        <w:t>Principal</w:t>
      </w:r>
    </w:p>
    <w:p w14:paraId="6495290F" w14:textId="5887574B" w:rsidR="00247F81" w:rsidRPr="00A1679C" w:rsidRDefault="00247F81" w:rsidP="00FD3556">
      <w:pPr>
        <w:tabs>
          <w:tab w:val="left" w:pos="0"/>
        </w:tabs>
        <w:jc w:val="both"/>
        <w:rPr>
          <w:rFonts w:ascii="Tahoma" w:hAnsi="Tahoma" w:cs="Tahoma"/>
          <w:color w:val="1F1F1F"/>
          <w:sz w:val="25"/>
          <w:szCs w:val="25"/>
        </w:rPr>
      </w:pPr>
      <w:r w:rsidRPr="00A1679C">
        <w:rPr>
          <w:rFonts w:ascii="Tahoma" w:hAnsi="Tahoma" w:cs="Tahoma"/>
          <w:color w:val="1F1F1F"/>
          <w:sz w:val="25"/>
          <w:szCs w:val="25"/>
        </w:rPr>
        <w:t xml:space="preserve">    </w:t>
      </w:r>
      <w:r w:rsidR="00E936E1" w:rsidRPr="00A1679C">
        <w:rPr>
          <w:rFonts w:ascii="Tahoma" w:hAnsi="Tahoma" w:cs="Tahoma"/>
          <w:color w:val="1F1F1F"/>
          <w:sz w:val="25"/>
          <w:szCs w:val="25"/>
        </w:rPr>
        <w:t xml:space="preserve"> </w:t>
      </w:r>
      <w:r w:rsidRPr="00A1679C">
        <w:rPr>
          <w:rFonts w:ascii="Tahoma" w:hAnsi="Tahoma" w:cs="Tahoma"/>
          <w:color w:val="1F1F1F"/>
          <w:sz w:val="25"/>
          <w:szCs w:val="25"/>
        </w:rPr>
        <w:t xml:space="preserve">                                        </w:t>
      </w:r>
      <w:r w:rsidR="0009792E" w:rsidRPr="00A1679C">
        <w:rPr>
          <w:rFonts w:ascii="Tahoma" w:hAnsi="Tahoma" w:cs="Tahoma"/>
          <w:color w:val="1F1F1F"/>
          <w:sz w:val="25"/>
          <w:szCs w:val="25"/>
        </w:rPr>
        <w:t xml:space="preserve"> </w:t>
      </w:r>
      <w:r w:rsidR="00F80197" w:rsidRPr="00A1679C">
        <w:rPr>
          <w:rFonts w:ascii="Tahoma" w:hAnsi="Tahoma" w:cs="Tahoma"/>
          <w:color w:val="1F1F1F"/>
          <w:sz w:val="25"/>
          <w:szCs w:val="25"/>
        </w:rPr>
        <w:t xml:space="preserve">   </w:t>
      </w:r>
      <w:r w:rsidR="0009792E" w:rsidRPr="00A1679C">
        <w:rPr>
          <w:rFonts w:ascii="Tahoma" w:hAnsi="Tahoma" w:cs="Tahoma"/>
          <w:color w:val="1F1F1F"/>
          <w:sz w:val="25"/>
          <w:szCs w:val="25"/>
        </w:rPr>
        <w:t xml:space="preserve">  </w:t>
      </w:r>
      <w:r w:rsidRPr="00A1679C">
        <w:rPr>
          <w:rFonts w:ascii="Tahoma" w:hAnsi="Tahoma" w:cs="Tahoma"/>
          <w:color w:val="1F1F1F"/>
          <w:sz w:val="25"/>
          <w:szCs w:val="25"/>
        </w:rPr>
        <w:t>Kashmir Government Polytechnic College</w:t>
      </w:r>
    </w:p>
    <w:p w14:paraId="4C5B6C55" w14:textId="0B593E2B" w:rsidR="00602844" w:rsidRDefault="00716985" w:rsidP="00FD3556">
      <w:pPr>
        <w:tabs>
          <w:tab w:val="left" w:pos="0"/>
        </w:tabs>
        <w:jc w:val="both"/>
        <w:rPr>
          <w:rFonts w:ascii="Tahoma" w:hAnsi="Tahoma" w:cs="Tahoma"/>
          <w:color w:val="1F1F1F"/>
          <w:sz w:val="25"/>
          <w:szCs w:val="25"/>
        </w:rPr>
      </w:pPr>
      <w:r w:rsidRPr="00A1679C">
        <w:rPr>
          <w:rFonts w:ascii="Tahoma" w:hAnsi="Tahoma" w:cs="Tahoma"/>
          <w:color w:val="1F1F1F"/>
          <w:sz w:val="25"/>
          <w:szCs w:val="25"/>
        </w:rPr>
        <w:t xml:space="preserve"> </w:t>
      </w:r>
      <w:r w:rsidR="00247F81" w:rsidRPr="00A1679C">
        <w:rPr>
          <w:rFonts w:ascii="Tahoma" w:hAnsi="Tahoma" w:cs="Tahoma"/>
          <w:color w:val="1F1F1F"/>
          <w:sz w:val="25"/>
          <w:szCs w:val="25"/>
        </w:rPr>
        <w:t xml:space="preserve">                                               </w:t>
      </w:r>
      <w:r w:rsidR="00FD3556">
        <w:rPr>
          <w:rFonts w:ascii="Tahoma" w:hAnsi="Tahoma" w:cs="Tahoma"/>
          <w:color w:val="1F1F1F"/>
          <w:sz w:val="25"/>
          <w:szCs w:val="25"/>
        </w:rPr>
        <w:t xml:space="preserve">  </w:t>
      </w:r>
      <w:r w:rsidR="00247F81" w:rsidRPr="00A1679C">
        <w:rPr>
          <w:rFonts w:ascii="Tahoma" w:hAnsi="Tahoma" w:cs="Tahoma"/>
          <w:color w:val="1F1F1F"/>
          <w:sz w:val="25"/>
          <w:szCs w:val="25"/>
        </w:rPr>
        <w:t xml:space="preserve">           </w:t>
      </w:r>
      <w:r w:rsidR="00421154" w:rsidRPr="00A1679C">
        <w:rPr>
          <w:rFonts w:ascii="Tahoma" w:hAnsi="Tahoma" w:cs="Tahoma"/>
          <w:color w:val="1F1F1F"/>
          <w:sz w:val="25"/>
          <w:szCs w:val="25"/>
        </w:rPr>
        <w:t xml:space="preserve"> </w:t>
      </w:r>
      <w:r w:rsidR="00DB7CF7">
        <w:rPr>
          <w:rFonts w:ascii="Tahoma" w:hAnsi="Tahoma" w:cs="Tahoma"/>
          <w:color w:val="1F1F1F"/>
          <w:sz w:val="25"/>
          <w:szCs w:val="25"/>
        </w:rPr>
        <w:t xml:space="preserve">  </w:t>
      </w:r>
      <w:r w:rsidR="004340BC" w:rsidRPr="00A1679C">
        <w:rPr>
          <w:rFonts w:ascii="Tahoma" w:hAnsi="Tahoma" w:cs="Tahoma"/>
          <w:color w:val="1F1F1F"/>
          <w:sz w:val="25"/>
          <w:szCs w:val="25"/>
        </w:rPr>
        <w:t xml:space="preserve"> </w:t>
      </w:r>
      <w:r w:rsidR="00247F81" w:rsidRPr="00A1679C">
        <w:rPr>
          <w:rFonts w:ascii="Tahoma" w:hAnsi="Tahoma" w:cs="Tahoma"/>
          <w:color w:val="1F1F1F"/>
          <w:sz w:val="25"/>
          <w:szCs w:val="25"/>
        </w:rPr>
        <w:t>Srinaga</w:t>
      </w:r>
      <w:r w:rsidRPr="00A1679C">
        <w:rPr>
          <w:rFonts w:ascii="Tahoma" w:hAnsi="Tahoma" w:cs="Tahoma"/>
          <w:color w:val="1F1F1F"/>
          <w:sz w:val="25"/>
          <w:szCs w:val="25"/>
        </w:rPr>
        <w:t>r</w:t>
      </w:r>
    </w:p>
    <w:p w14:paraId="5BE42FDF" w14:textId="77777777" w:rsidR="00290504" w:rsidRDefault="00290504" w:rsidP="00FD3556">
      <w:pPr>
        <w:tabs>
          <w:tab w:val="left" w:pos="0"/>
        </w:tabs>
        <w:jc w:val="both"/>
        <w:rPr>
          <w:rFonts w:ascii="Tahoma" w:hAnsi="Tahoma" w:cs="Tahoma"/>
          <w:color w:val="1F1F1F"/>
          <w:sz w:val="25"/>
          <w:szCs w:val="25"/>
        </w:rPr>
      </w:pPr>
    </w:p>
    <w:p w14:paraId="08B083B2" w14:textId="77777777" w:rsidR="00290504" w:rsidRDefault="00290504" w:rsidP="00FD3556">
      <w:pPr>
        <w:tabs>
          <w:tab w:val="left" w:pos="0"/>
        </w:tabs>
        <w:jc w:val="both"/>
        <w:rPr>
          <w:rFonts w:ascii="Tahoma" w:hAnsi="Tahoma" w:cs="Tahoma"/>
          <w:color w:val="1F1F1F"/>
          <w:sz w:val="25"/>
          <w:szCs w:val="25"/>
        </w:rPr>
      </w:pPr>
    </w:p>
    <w:p w14:paraId="3241227E" w14:textId="77777777" w:rsidR="00290504" w:rsidRDefault="00290504" w:rsidP="00FD3556">
      <w:pPr>
        <w:tabs>
          <w:tab w:val="left" w:pos="0"/>
        </w:tabs>
        <w:jc w:val="both"/>
        <w:rPr>
          <w:rFonts w:ascii="Tahoma" w:hAnsi="Tahoma" w:cs="Tahoma"/>
          <w:color w:val="1F1F1F"/>
          <w:sz w:val="25"/>
          <w:szCs w:val="25"/>
        </w:rPr>
      </w:pPr>
    </w:p>
    <w:p w14:paraId="3B233E88" w14:textId="77777777" w:rsidR="00290504" w:rsidRPr="00A1679C" w:rsidRDefault="00290504" w:rsidP="00FD3556">
      <w:pPr>
        <w:tabs>
          <w:tab w:val="left" w:pos="0"/>
        </w:tabs>
        <w:jc w:val="both"/>
        <w:rPr>
          <w:rFonts w:ascii="Tahoma" w:hAnsi="Tahoma" w:cs="Tahoma"/>
          <w:color w:val="1F1F1F"/>
          <w:sz w:val="25"/>
          <w:szCs w:val="25"/>
        </w:rPr>
      </w:pPr>
    </w:p>
    <w:p w14:paraId="66F0B1D2" w14:textId="5675ECC4" w:rsidR="00753280" w:rsidRPr="006F5101" w:rsidRDefault="00290504" w:rsidP="00753280">
      <w:pPr>
        <w:tabs>
          <w:tab w:val="left" w:pos="0"/>
        </w:tabs>
        <w:jc w:val="both"/>
        <w:rPr>
          <w:rFonts w:ascii="Tahoma" w:hAnsi="Tahoma" w:cs="Tahoma"/>
          <w:color w:val="1F1F1F"/>
          <w:sz w:val="25"/>
          <w:szCs w:val="25"/>
        </w:rPr>
      </w:pPr>
      <w:r>
        <w:rPr>
          <w:rFonts w:ascii="Tahoma" w:hAnsi="Tahoma" w:cs="Tahoma"/>
          <w:b/>
          <w:bCs/>
          <w:color w:val="1F1F1F"/>
          <w:sz w:val="25"/>
          <w:szCs w:val="25"/>
        </w:rPr>
        <w:t xml:space="preserve">   </w:t>
      </w:r>
      <w:r w:rsidR="00753280" w:rsidRPr="006F5101">
        <w:rPr>
          <w:rFonts w:ascii="Tahoma" w:hAnsi="Tahoma" w:cs="Tahoma"/>
          <w:b/>
          <w:bCs/>
          <w:color w:val="1F1F1F"/>
          <w:sz w:val="25"/>
          <w:szCs w:val="25"/>
        </w:rPr>
        <w:t>Copy to</w:t>
      </w:r>
      <w:r w:rsidR="00753280">
        <w:rPr>
          <w:rFonts w:ascii="Tahoma" w:hAnsi="Tahoma" w:cs="Tahoma"/>
          <w:b/>
          <w:bCs/>
          <w:color w:val="1F1F1F"/>
          <w:sz w:val="25"/>
          <w:szCs w:val="25"/>
        </w:rPr>
        <w:t xml:space="preserve"> </w:t>
      </w:r>
      <w:proofErr w:type="gramStart"/>
      <w:r w:rsidR="00753280">
        <w:rPr>
          <w:rFonts w:ascii="Tahoma" w:hAnsi="Tahoma" w:cs="Tahoma"/>
          <w:b/>
          <w:bCs/>
          <w:color w:val="1F1F1F"/>
          <w:sz w:val="25"/>
          <w:szCs w:val="25"/>
        </w:rPr>
        <w:t xml:space="preserve">the </w:t>
      </w:r>
      <w:r w:rsidR="00753280" w:rsidRPr="006F5101">
        <w:rPr>
          <w:rFonts w:ascii="Tahoma" w:hAnsi="Tahoma" w:cs="Tahoma"/>
          <w:b/>
          <w:bCs/>
          <w:color w:val="1F1F1F"/>
          <w:sz w:val="25"/>
          <w:szCs w:val="25"/>
        </w:rPr>
        <w:t>:</w:t>
      </w:r>
      <w:proofErr w:type="gramEnd"/>
    </w:p>
    <w:p w14:paraId="54031DF8" w14:textId="679A5B69" w:rsidR="00A47EA1" w:rsidRPr="00290504" w:rsidRDefault="00290504" w:rsidP="00290504">
      <w:pPr>
        <w:pStyle w:val="ListParagraph"/>
        <w:numPr>
          <w:ilvl w:val="0"/>
          <w:numId w:val="33"/>
        </w:numPr>
        <w:jc w:val="both"/>
        <w:rPr>
          <w:rFonts w:ascii="Tahoma" w:hAnsi="Tahoma" w:cs="Tahoma"/>
          <w:color w:val="1F1F1F"/>
          <w:sz w:val="25"/>
          <w:szCs w:val="25"/>
        </w:rPr>
      </w:pPr>
      <w:r w:rsidRPr="00290504">
        <w:rPr>
          <w:rFonts w:ascii="Tahoma" w:hAnsi="Tahoma" w:cs="Tahoma"/>
          <w:color w:val="1F1F1F"/>
          <w:sz w:val="25"/>
          <w:szCs w:val="25"/>
        </w:rPr>
        <w:t>Er. Tooba Shah, Incharge Workshop</w:t>
      </w:r>
      <w:r>
        <w:rPr>
          <w:rFonts w:ascii="Tahoma" w:hAnsi="Tahoma" w:cs="Tahoma"/>
          <w:color w:val="1F1F1F"/>
          <w:sz w:val="25"/>
          <w:szCs w:val="25"/>
        </w:rPr>
        <w:t xml:space="preserve"> for information and necessary coordination.</w:t>
      </w:r>
    </w:p>
    <w:p w14:paraId="1D054462" w14:textId="015A39F8" w:rsidR="00683CF5" w:rsidRPr="00A1679C" w:rsidRDefault="00683CF5" w:rsidP="006D627E">
      <w:pPr>
        <w:spacing w:line="360" w:lineRule="auto"/>
        <w:ind w:left="284"/>
        <w:jc w:val="both"/>
        <w:rPr>
          <w:rFonts w:ascii="Tahoma" w:hAnsi="Tahoma" w:cs="Tahoma"/>
          <w:color w:val="1F1F1F"/>
          <w:sz w:val="25"/>
          <w:szCs w:val="25"/>
        </w:rPr>
      </w:pPr>
    </w:p>
    <w:p w14:paraId="27BFE598" w14:textId="17D2877C" w:rsidR="00A9467C" w:rsidRPr="00A1679C" w:rsidRDefault="00A9467C" w:rsidP="006D627E">
      <w:pPr>
        <w:spacing w:line="360" w:lineRule="auto"/>
        <w:ind w:left="284"/>
        <w:jc w:val="both"/>
        <w:rPr>
          <w:rFonts w:ascii="Tahoma" w:hAnsi="Tahoma" w:cs="Tahoma"/>
          <w:color w:val="1F1F1F"/>
          <w:sz w:val="25"/>
          <w:szCs w:val="25"/>
        </w:rPr>
      </w:pPr>
    </w:p>
    <w:p w14:paraId="7D631DF6" w14:textId="00E1CD0B" w:rsidR="00A9467C" w:rsidRPr="006D627E" w:rsidRDefault="00A9467C" w:rsidP="006D627E">
      <w:pPr>
        <w:ind w:left="284"/>
        <w:jc w:val="both"/>
        <w:rPr>
          <w:rFonts w:ascii="Tahoma" w:hAnsi="Tahoma" w:cs="Tahoma"/>
          <w:sz w:val="25"/>
          <w:szCs w:val="25"/>
        </w:rPr>
      </w:pPr>
    </w:p>
    <w:p w14:paraId="77A58B25" w14:textId="24D7F4C4" w:rsidR="006A574C" w:rsidRPr="006D627E" w:rsidRDefault="006A574C" w:rsidP="006D627E">
      <w:pPr>
        <w:jc w:val="both"/>
        <w:rPr>
          <w:rFonts w:ascii="Tahoma" w:hAnsi="Tahoma" w:cs="Tahoma"/>
          <w:color w:val="000000"/>
          <w:sz w:val="25"/>
          <w:szCs w:val="25"/>
        </w:rPr>
      </w:pPr>
    </w:p>
    <w:p w14:paraId="0BD5D374" w14:textId="149B0A88" w:rsidR="006A574C" w:rsidRDefault="006A574C" w:rsidP="006D627E">
      <w:pPr>
        <w:jc w:val="both"/>
        <w:rPr>
          <w:rFonts w:ascii="Tahoma" w:hAnsi="Tahoma" w:cs="Tahoma"/>
          <w:b/>
          <w:bCs/>
          <w:sz w:val="25"/>
          <w:szCs w:val="25"/>
        </w:rPr>
      </w:pPr>
      <w:r w:rsidRPr="006D627E">
        <w:rPr>
          <w:rFonts w:ascii="Tahoma" w:hAnsi="Tahoma" w:cs="Tahoma"/>
          <w:b/>
          <w:bCs/>
          <w:sz w:val="25"/>
          <w:szCs w:val="25"/>
        </w:rPr>
        <w:t xml:space="preserve">                                       </w:t>
      </w:r>
    </w:p>
    <w:p w14:paraId="1998E85B" w14:textId="77777777" w:rsidR="00290504" w:rsidRDefault="00290504" w:rsidP="006D627E">
      <w:pPr>
        <w:jc w:val="both"/>
        <w:rPr>
          <w:rFonts w:ascii="Tahoma" w:hAnsi="Tahoma" w:cs="Tahoma"/>
          <w:b/>
          <w:bCs/>
          <w:sz w:val="25"/>
          <w:szCs w:val="25"/>
        </w:rPr>
      </w:pPr>
    </w:p>
    <w:p w14:paraId="727BEC0A" w14:textId="77777777" w:rsidR="00290504" w:rsidRPr="006D627E" w:rsidRDefault="00290504" w:rsidP="006D627E">
      <w:pPr>
        <w:jc w:val="both"/>
        <w:rPr>
          <w:rFonts w:ascii="Tahoma" w:hAnsi="Tahoma" w:cs="Tahoma"/>
          <w:color w:val="000000"/>
          <w:sz w:val="25"/>
          <w:szCs w:val="25"/>
        </w:rPr>
      </w:pPr>
    </w:p>
    <w:p w14:paraId="08D697E6" w14:textId="77777777" w:rsidR="00360589" w:rsidRPr="006D627E" w:rsidRDefault="00360589" w:rsidP="006D627E">
      <w:pPr>
        <w:spacing w:line="480" w:lineRule="auto"/>
        <w:ind w:left="-540"/>
        <w:jc w:val="both"/>
        <w:rPr>
          <w:rFonts w:ascii="Tahoma" w:hAnsi="Tahoma" w:cs="Tahoma"/>
          <w:color w:val="000000"/>
          <w:sz w:val="25"/>
          <w:szCs w:val="25"/>
        </w:rPr>
      </w:pPr>
    </w:p>
    <w:p w14:paraId="6A8C05C6" w14:textId="6F010CF8" w:rsidR="00B14580" w:rsidRPr="006D627E" w:rsidRDefault="00B14580" w:rsidP="006D627E">
      <w:pPr>
        <w:jc w:val="both"/>
        <w:rPr>
          <w:rFonts w:ascii="Tahoma" w:hAnsi="Tahoma" w:cs="Tahoma"/>
          <w:sz w:val="25"/>
          <w:szCs w:val="25"/>
        </w:rPr>
      </w:pPr>
    </w:p>
    <w:p w14:paraId="2CE7F197" w14:textId="621CF647" w:rsidR="006A574C" w:rsidRPr="006D627E" w:rsidRDefault="006A574C" w:rsidP="006D627E">
      <w:pPr>
        <w:jc w:val="both"/>
        <w:rPr>
          <w:rFonts w:ascii="Tahoma" w:hAnsi="Tahoma" w:cs="Tahoma"/>
          <w:sz w:val="25"/>
          <w:szCs w:val="25"/>
        </w:rPr>
      </w:pPr>
      <w:r w:rsidRPr="006D627E">
        <w:rPr>
          <w:rFonts w:ascii="Tahoma" w:hAnsi="Tahoma" w:cs="Tahoma"/>
          <w:sz w:val="25"/>
          <w:szCs w:val="25"/>
        </w:rPr>
        <w:t xml:space="preserve"> </w:t>
      </w:r>
    </w:p>
    <w:p w14:paraId="503F9E3A" w14:textId="45CEC105" w:rsidR="006A574C" w:rsidRPr="006D627E" w:rsidRDefault="006A574C" w:rsidP="006D627E">
      <w:pPr>
        <w:jc w:val="both"/>
        <w:rPr>
          <w:rFonts w:ascii="Tahoma" w:hAnsi="Tahoma" w:cs="Tahoma"/>
          <w:sz w:val="25"/>
          <w:szCs w:val="25"/>
        </w:rPr>
      </w:pPr>
    </w:p>
    <w:p w14:paraId="68BF4632" w14:textId="0CF4DD3C" w:rsidR="006A574C" w:rsidRPr="006D627E" w:rsidRDefault="006A574C" w:rsidP="006D627E">
      <w:pPr>
        <w:jc w:val="both"/>
        <w:rPr>
          <w:rFonts w:ascii="Tahoma" w:hAnsi="Tahoma" w:cs="Tahoma"/>
          <w:sz w:val="25"/>
          <w:szCs w:val="25"/>
        </w:rPr>
      </w:pPr>
    </w:p>
    <w:p w14:paraId="28D7FDF2" w14:textId="0135FAC5" w:rsidR="006A574C" w:rsidRPr="006D627E" w:rsidRDefault="006A574C" w:rsidP="006D627E">
      <w:pPr>
        <w:jc w:val="both"/>
        <w:rPr>
          <w:rFonts w:ascii="Tahoma" w:hAnsi="Tahoma" w:cs="Tahoma"/>
          <w:sz w:val="25"/>
          <w:szCs w:val="25"/>
        </w:rPr>
      </w:pPr>
    </w:p>
    <w:p w14:paraId="73D59F96" w14:textId="46E7E146" w:rsidR="006A574C" w:rsidRPr="006D627E" w:rsidRDefault="006A574C" w:rsidP="006D627E">
      <w:pPr>
        <w:ind w:left="284"/>
        <w:jc w:val="both"/>
        <w:rPr>
          <w:rFonts w:ascii="Tahoma" w:hAnsi="Tahoma" w:cs="Tahoma"/>
          <w:sz w:val="25"/>
          <w:szCs w:val="25"/>
        </w:rPr>
      </w:pPr>
      <w:r w:rsidRPr="006D627E">
        <w:rPr>
          <w:rFonts w:ascii="Tahoma" w:hAnsi="Tahoma" w:cs="Tahoma"/>
          <w:b/>
          <w:bCs/>
          <w:sz w:val="25"/>
          <w:szCs w:val="25"/>
        </w:rPr>
        <w:t xml:space="preserve">                                           </w:t>
      </w:r>
    </w:p>
    <w:sectPr w:rsidR="006A574C" w:rsidRPr="006D627E" w:rsidSect="00157281">
      <w:headerReference w:type="default" r:id="rId8"/>
      <w:pgSz w:w="11906" w:h="16838"/>
      <w:pgMar w:top="851" w:right="566" w:bottom="8" w:left="851" w:header="284"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1E458D" w14:textId="77777777" w:rsidR="00927D6C" w:rsidRDefault="00927D6C">
      <w:r>
        <w:separator/>
      </w:r>
    </w:p>
  </w:endnote>
  <w:endnote w:type="continuationSeparator" w:id="0">
    <w:p w14:paraId="4300914E" w14:textId="77777777" w:rsidR="00927D6C" w:rsidRDefault="00927D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Algerian">
    <w:panose1 w:val="04020705040A02060702"/>
    <w:charset w:val="00"/>
    <w:family w:val="decorative"/>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3CD3C3" w14:textId="77777777" w:rsidR="00927D6C" w:rsidRDefault="00927D6C">
      <w:r>
        <w:separator/>
      </w:r>
    </w:p>
  </w:footnote>
  <w:footnote w:type="continuationSeparator" w:id="0">
    <w:p w14:paraId="550E4996" w14:textId="77777777" w:rsidR="00927D6C" w:rsidRDefault="00927D6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033A1" w14:textId="78BB4266" w:rsidR="00B14580" w:rsidRPr="00461DF9" w:rsidRDefault="00860AF6" w:rsidP="00BF0658">
    <w:pPr>
      <w:rPr>
        <w:rFonts w:ascii="Algerian" w:eastAsia="Calibri" w:hAnsi="Algerian"/>
        <w:b/>
        <w:bCs/>
        <w:sz w:val="28"/>
        <w:szCs w:val="28"/>
      </w:rPr>
    </w:pPr>
    <w:r>
      <w:rPr>
        <w:rFonts w:ascii="Times New Roman" w:hAnsi="Times New Roman"/>
        <w:noProof/>
      </w:rPr>
      <w:drawing>
        <wp:anchor distT="0" distB="0" distL="114300" distR="114300" simplePos="0" relativeHeight="251660288" behindDoc="1" locked="0" layoutInCell="1" allowOverlap="1" wp14:anchorId="044BCA71" wp14:editId="7DF53052">
          <wp:simplePos x="0" y="0"/>
          <wp:positionH relativeFrom="margin">
            <wp:posOffset>-38100</wp:posOffset>
          </wp:positionH>
          <wp:positionV relativeFrom="page">
            <wp:posOffset>160655</wp:posOffset>
          </wp:positionV>
          <wp:extent cx="790575" cy="765810"/>
          <wp:effectExtent l="0" t="0" r="9525" b="0"/>
          <wp:wrapTight wrapText="bothSides">
            <wp:wrapPolygon edited="0">
              <wp:start x="0" y="0"/>
              <wp:lineTo x="0" y="20955"/>
              <wp:lineTo x="21340" y="20955"/>
              <wp:lineTo x="21340" y="0"/>
              <wp:lineTo x="0" y="0"/>
            </wp:wrapPolygon>
          </wp:wrapTight>
          <wp:docPr id="563918957" name="Picture 5639189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90575" cy="7658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F0658">
      <w:rPr>
        <w:rFonts w:ascii="Algerian" w:eastAsia="Calibri" w:hAnsi="Algerian"/>
        <w:b/>
        <w:bCs/>
        <w:sz w:val="28"/>
        <w:szCs w:val="28"/>
      </w:rPr>
      <w:t xml:space="preserve">              </w:t>
    </w:r>
    <w:r w:rsidR="0069352F" w:rsidRPr="00461DF9">
      <w:rPr>
        <w:rFonts w:ascii="Algerian" w:eastAsia="Calibri" w:hAnsi="Algerian"/>
        <w:b/>
        <w:bCs/>
        <w:sz w:val="28"/>
        <w:szCs w:val="28"/>
      </w:rPr>
      <w:t>OFFICE OF THE PRINCIPAL,</w:t>
    </w:r>
  </w:p>
  <w:p w14:paraId="7E59A238" w14:textId="7C424FF9" w:rsidR="00B14580" w:rsidRPr="00461DF9" w:rsidRDefault="0069352F" w:rsidP="00493C0E">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KASHMIR GOVT. POLYTECHNIC COLLEGE GOGJI BAGH SRINAGAR.</w:t>
    </w:r>
  </w:p>
  <w:p w14:paraId="1DB13F17" w14:textId="6C1172D2" w:rsidR="00965277" w:rsidRDefault="008B22E1" w:rsidP="008B22E1">
    <w:pPr>
      <w:contextualSpacing/>
      <w:rPr>
        <w:sz w:val="20"/>
        <w:szCs w:val="20"/>
      </w:rPr>
    </w:pPr>
    <w:r>
      <w:t xml:space="preserve">                    </w:t>
    </w:r>
    <w:hyperlink r:id="rId2" w:history="1">
      <w:r w:rsidR="00BF0658" w:rsidRPr="005B1C16">
        <w:rPr>
          <w:rStyle w:val="Hyperlink"/>
          <w:rFonts w:ascii="Century Gothic" w:hAnsi="Century Gothic" w:cs="Calibri"/>
          <w:sz w:val="20"/>
          <w:szCs w:val="20"/>
        </w:rPr>
        <w:t>https://www.kgpsrinagar.edu.in.</w:t>
      </w:r>
    </w:hyperlink>
  </w:p>
  <w:p w14:paraId="479F9EE8" w14:textId="4225DE03" w:rsidR="00B14580" w:rsidRDefault="00965277" w:rsidP="00BF0658">
    <w:pPr>
      <w:contextualSpacing/>
    </w:pPr>
    <w:r>
      <w:rPr>
        <w:sz w:val="20"/>
        <w:szCs w:val="20"/>
      </w:rPr>
      <w:t xml:space="preserve">                   </w:t>
    </w:r>
    <w:r w:rsidR="00493C0E">
      <w:rPr>
        <w:sz w:val="20"/>
        <w:szCs w:val="20"/>
      </w:rPr>
      <w:t xml:space="preserve">  </w:t>
    </w:r>
    <w:r w:rsidR="00BF0658">
      <w:rPr>
        <w:sz w:val="20"/>
        <w:szCs w:val="20"/>
      </w:rPr>
      <w:t xml:space="preserve"> </w:t>
    </w:r>
    <w:r w:rsidR="00493C0E">
      <w:rPr>
        <w:sz w:val="20"/>
        <w:szCs w:val="20"/>
      </w:rPr>
      <w:t xml:space="preserve"> </w:t>
    </w:r>
    <w:r w:rsidR="00BF0658">
      <w:rPr>
        <w:sz w:val="20"/>
        <w:szCs w:val="20"/>
      </w:rPr>
      <w:t>Email:</w:t>
    </w:r>
    <w:r w:rsidR="00BF0658" w:rsidRPr="00BF0658">
      <w:rPr>
        <w:sz w:val="20"/>
        <w:szCs w:val="20"/>
      </w:rPr>
      <w:t xml:space="preserve"> </w:t>
    </w:r>
    <w:hyperlink r:id="rId3" w:history="1">
      <w:r w:rsidR="00BF0658" w:rsidRPr="00BF0658">
        <w:rPr>
          <w:rStyle w:val="Hyperlink"/>
          <w:sz w:val="20"/>
          <w:szCs w:val="20"/>
        </w:rPr>
        <w:t>kgp-srinagar@jk.gov.in</w:t>
      </w:r>
    </w:hyperlink>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08706FE1"/>
    <w:multiLevelType w:val="hybridMultilevel"/>
    <w:tmpl w:val="D110D09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0D6E6CC7"/>
    <w:multiLevelType w:val="hybridMultilevel"/>
    <w:tmpl w:val="CEC4E5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0DD72C2D"/>
    <w:multiLevelType w:val="multilevel"/>
    <w:tmpl w:val="EB7A41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14402AA"/>
    <w:multiLevelType w:val="multilevel"/>
    <w:tmpl w:val="A10E3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F0324C"/>
    <w:multiLevelType w:val="hybridMultilevel"/>
    <w:tmpl w:val="9342C8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14790EE2"/>
    <w:multiLevelType w:val="multilevel"/>
    <w:tmpl w:val="558679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54A6833"/>
    <w:multiLevelType w:val="multilevel"/>
    <w:tmpl w:val="5F20D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C658FF"/>
    <w:multiLevelType w:val="hybridMultilevel"/>
    <w:tmpl w:val="23A25F0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21BF425F"/>
    <w:multiLevelType w:val="multilevel"/>
    <w:tmpl w:val="D288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69845E8"/>
    <w:multiLevelType w:val="multilevel"/>
    <w:tmpl w:val="235259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7A65645"/>
    <w:multiLevelType w:val="hybridMultilevel"/>
    <w:tmpl w:val="D2CC66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32DB47A2"/>
    <w:multiLevelType w:val="hybridMultilevel"/>
    <w:tmpl w:val="A25C4232"/>
    <w:lvl w:ilvl="0" w:tplc="04090001">
      <w:start w:val="1"/>
      <w:numFmt w:val="bullet"/>
      <w:lvlText w:val=""/>
      <w:lvlJc w:val="left"/>
      <w:pPr>
        <w:ind w:left="153" w:hanging="360"/>
      </w:pPr>
      <w:rPr>
        <w:rFonts w:ascii="Symbol" w:hAnsi="Symbol" w:hint="default"/>
      </w:rPr>
    </w:lvl>
    <w:lvl w:ilvl="1" w:tplc="04090003" w:tentative="1">
      <w:start w:val="1"/>
      <w:numFmt w:val="bullet"/>
      <w:lvlText w:val="o"/>
      <w:lvlJc w:val="left"/>
      <w:pPr>
        <w:ind w:left="873" w:hanging="360"/>
      </w:pPr>
      <w:rPr>
        <w:rFonts w:ascii="Courier New" w:hAnsi="Courier New" w:cs="Courier New" w:hint="default"/>
      </w:rPr>
    </w:lvl>
    <w:lvl w:ilvl="2" w:tplc="04090005" w:tentative="1">
      <w:start w:val="1"/>
      <w:numFmt w:val="bullet"/>
      <w:lvlText w:val=""/>
      <w:lvlJc w:val="left"/>
      <w:pPr>
        <w:ind w:left="1593" w:hanging="360"/>
      </w:pPr>
      <w:rPr>
        <w:rFonts w:ascii="Wingdings" w:hAnsi="Wingdings" w:hint="default"/>
      </w:rPr>
    </w:lvl>
    <w:lvl w:ilvl="3" w:tplc="04090001" w:tentative="1">
      <w:start w:val="1"/>
      <w:numFmt w:val="bullet"/>
      <w:lvlText w:val=""/>
      <w:lvlJc w:val="left"/>
      <w:pPr>
        <w:ind w:left="2313" w:hanging="360"/>
      </w:pPr>
      <w:rPr>
        <w:rFonts w:ascii="Symbol" w:hAnsi="Symbol" w:hint="default"/>
      </w:rPr>
    </w:lvl>
    <w:lvl w:ilvl="4" w:tplc="04090003" w:tentative="1">
      <w:start w:val="1"/>
      <w:numFmt w:val="bullet"/>
      <w:lvlText w:val="o"/>
      <w:lvlJc w:val="left"/>
      <w:pPr>
        <w:ind w:left="3033" w:hanging="360"/>
      </w:pPr>
      <w:rPr>
        <w:rFonts w:ascii="Courier New" w:hAnsi="Courier New" w:cs="Courier New" w:hint="default"/>
      </w:rPr>
    </w:lvl>
    <w:lvl w:ilvl="5" w:tplc="04090005" w:tentative="1">
      <w:start w:val="1"/>
      <w:numFmt w:val="bullet"/>
      <w:lvlText w:val=""/>
      <w:lvlJc w:val="left"/>
      <w:pPr>
        <w:ind w:left="3753" w:hanging="360"/>
      </w:pPr>
      <w:rPr>
        <w:rFonts w:ascii="Wingdings" w:hAnsi="Wingdings" w:hint="default"/>
      </w:rPr>
    </w:lvl>
    <w:lvl w:ilvl="6" w:tplc="04090001" w:tentative="1">
      <w:start w:val="1"/>
      <w:numFmt w:val="bullet"/>
      <w:lvlText w:val=""/>
      <w:lvlJc w:val="left"/>
      <w:pPr>
        <w:ind w:left="4473" w:hanging="360"/>
      </w:pPr>
      <w:rPr>
        <w:rFonts w:ascii="Symbol" w:hAnsi="Symbol" w:hint="default"/>
      </w:rPr>
    </w:lvl>
    <w:lvl w:ilvl="7" w:tplc="04090003" w:tentative="1">
      <w:start w:val="1"/>
      <w:numFmt w:val="bullet"/>
      <w:lvlText w:val="o"/>
      <w:lvlJc w:val="left"/>
      <w:pPr>
        <w:ind w:left="5193" w:hanging="360"/>
      </w:pPr>
      <w:rPr>
        <w:rFonts w:ascii="Courier New" w:hAnsi="Courier New" w:cs="Courier New" w:hint="default"/>
      </w:rPr>
    </w:lvl>
    <w:lvl w:ilvl="8" w:tplc="04090005" w:tentative="1">
      <w:start w:val="1"/>
      <w:numFmt w:val="bullet"/>
      <w:lvlText w:val=""/>
      <w:lvlJc w:val="left"/>
      <w:pPr>
        <w:ind w:left="5913" w:hanging="360"/>
      </w:pPr>
      <w:rPr>
        <w:rFonts w:ascii="Wingdings" w:hAnsi="Wingdings" w:hint="default"/>
      </w:rPr>
    </w:lvl>
  </w:abstractNum>
  <w:abstractNum w:abstractNumId="22" w15:restartNumberingAfterBreak="0">
    <w:nsid w:val="410F22DB"/>
    <w:multiLevelType w:val="multilevel"/>
    <w:tmpl w:val="A98A8E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6EF7C77"/>
    <w:multiLevelType w:val="multilevel"/>
    <w:tmpl w:val="44D04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564819"/>
    <w:multiLevelType w:val="multilevel"/>
    <w:tmpl w:val="77FC81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D0C14FD"/>
    <w:multiLevelType w:val="hybridMultilevel"/>
    <w:tmpl w:val="16DAF9EE"/>
    <w:lvl w:ilvl="0" w:tplc="2EE42D74">
      <w:start w:val="1"/>
      <w:numFmt w:val="decimal"/>
      <w:lvlText w:val="%1."/>
      <w:lvlJc w:val="left"/>
      <w:pPr>
        <w:ind w:left="786" w:hanging="360"/>
      </w:pPr>
      <w:rPr>
        <w:rFonts w:hint="default"/>
      </w:rPr>
    </w:lvl>
    <w:lvl w:ilvl="1" w:tplc="40090019" w:tentative="1">
      <w:start w:val="1"/>
      <w:numFmt w:val="lowerLetter"/>
      <w:lvlText w:val="%2."/>
      <w:lvlJc w:val="left"/>
      <w:pPr>
        <w:ind w:left="1506" w:hanging="360"/>
      </w:pPr>
    </w:lvl>
    <w:lvl w:ilvl="2" w:tplc="4009001B" w:tentative="1">
      <w:start w:val="1"/>
      <w:numFmt w:val="lowerRoman"/>
      <w:lvlText w:val="%3."/>
      <w:lvlJc w:val="right"/>
      <w:pPr>
        <w:ind w:left="2226" w:hanging="180"/>
      </w:pPr>
    </w:lvl>
    <w:lvl w:ilvl="3" w:tplc="4009000F" w:tentative="1">
      <w:start w:val="1"/>
      <w:numFmt w:val="decimal"/>
      <w:lvlText w:val="%4."/>
      <w:lvlJc w:val="left"/>
      <w:pPr>
        <w:ind w:left="2946" w:hanging="360"/>
      </w:pPr>
    </w:lvl>
    <w:lvl w:ilvl="4" w:tplc="40090019" w:tentative="1">
      <w:start w:val="1"/>
      <w:numFmt w:val="lowerLetter"/>
      <w:lvlText w:val="%5."/>
      <w:lvlJc w:val="left"/>
      <w:pPr>
        <w:ind w:left="3666" w:hanging="360"/>
      </w:pPr>
    </w:lvl>
    <w:lvl w:ilvl="5" w:tplc="4009001B" w:tentative="1">
      <w:start w:val="1"/>
      <w:numFmt w:val="lowerRoman"/>
      <w:lvlText w:val="%6."/>
      <w:lvlJc w:val="right"/>
      <w:pPr>
        <w:ind w:left="4386" w:hanging="180"/>
      </w:pPr>
    </w:lvl>
    <w:lvl w:ilvl="6" w:tplc="4009000F" w:tentative="1">
      <w:start w:val="1"/>
      <w:numFmt w:val="decimal"/>
      <w:lvlText w:val="%7."/>
      <w:lvlJc w:val="left"/>
      <w:pPr>
        <w:ind w:left="5106" w:hanging="360"/>
      </w:pPr>
    </w:lvl>
    <w:lvl w:ilvl="7" w:tplc="40090019" w:tentative="1">
      <w:start w:val="1"/>
      <w:numFmt w:val="lowerLetter"/>
      <w:lvlText w:val="%8."/>
      <w:lvlJc w:val="left"/>
      <w:pPr>
        <w:ind w:left="5826" w:hanging="360"/>
      </w:pPr>
    </w:lvl>
    <w:lvl w:ilvl="8" w:tplc="4009001B" w:tentative="1">
      <w:start w:val="1"/>
      <w:numFmt w:val="lowerRoman"/>
      <w:lvlText w:val="%9."/>
      <w:lvlJc w:val="right"/>
      <w:pPr>
        <w:ind w:left="6546" w:hanging="180"/>
      </w:pPr>
    </w:lvl>
  </w:abstractNum>
  <w:abstractNum w:abstractNumId="26" w15:restartNumberingAfterBreak="0">
    <w:nsid w:val="5BB04315"/>
    <w:multiLevelType w:val="hybridMultilevel"/>
    <w:tmpl w:val="866454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5E5A6500"/>
    <w:multiLevelType w:val="hybridMultilevel"/>
    <w:tmpl w:val="01F459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5FA32B8C"/>
    <w:multiLevelType w:val="multilevel"/>
    <w:tmpl w:val="C9E4C2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38F22CF"/>
    <w:multiLevelType w:val="multilevel"/>
    <w:tmpl w:val="0CE87A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E9921BA"/>
    <w:multiLevelType w:val="multilevel"/>
    <w:tmpl w:val="12580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90E5E7A"/>
    <w:multiLevelType w:val="multilevel"/>
    <w:tmpl w:val="8BB052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C3A057A"/>
    <w:multiLevelType w:val="multilevel"/>
    <w:tmpl w:val="947CBC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96703585">
    <w:abstractNumId w:val="9"/>
  </w:num>
  <w:num w:numId="2" w16cid:durableId="288320513">
    <w:abstractNumId w:val="7"/>
  </w:num>
  <w:num w:numId="3" w16cid:durableId="830559517">
    <w:abstractNumId w:val="6"/>
  </w:num>
  <w:num w:numId="4" w16cid:durableId="1798641082">
    <w:abstractNumId w:val="5"/>
  </w:num>
  <w:num w:numId="5" w16cid:durableId="543955489">
    <w:abstractNumId w:val="4"/>
  </w:num>
  <w:num w:numId="6" w16cid:durableId="562716173">
    <w:abstractNumId w:val="8"/>
  </w:num>
  <w:num w:numId="7" w16cid:durableId="1268808174">
    <w:abstractNumId w:val="3"/>
  </w:num>
  <w:num w:numId="8" w16cid:durableId="658651898">
    <w:abstractNumId w:val="2"/>
  </w:num>
  <w:num w:numId="9" w16cid:durableId="764618198">
    <w:abstractNumId w:val="1"/>
  </w:num>
  <w:num w:numId="10" w16cid:durableId="1504975594">
    <w:abstractNumId w:val="0"/>
  </w:num>
  <w:num w:numId="11" w16cid:durableId="1015574016">
    <w:abstractNumId w:val="18"/>
  </w:num>
  <w:num w:numId="12" w16cid:durableId="1238247403">
    <w:abstractNumId w:val="20"/>
  </w:num>
  <w:num w:numId="13" w16cid:durableId="1842115250">
    <w:abstractNumId w:val="14"/>
  </w:num>
  <w:num w:numId="14" w16cid:durableId="1856142404">
    <w:abstractNumId w:val="27"/>
  </w:num>
  <w:num w:numId="15" w16cid:durableId="770468745">
    <w:abstractNumId w:val="21"/>
  </w:num>
  <w:num w:numId="16" w16cid:durableId="502548540">
    <w:abstractNumId w:val="25"/>
  </w:num>
  <w:num w:numId="17" w16cid:durableId="917251015">
    <w:abstractNumId w:val="11"/>
  </w:num>
  <w:num w:numId="18" w16cid:durableId="769816562">
    <w:abstractNumId w:val="28"/>
  </w:num>
  <w:num w:numId="19" w16cid:durableId="498546869">
    <w:abstractNumId w:val="32"/>
  </w:num>
  <w:num w:numId="20" w16cid:durableId="183591037">
    <w:abstractNumId w:val="13"/>
  </w:num>
  <w:num w:numId="21" w16cid:durableId="20860143">
    <w:abstractNumId w:val="12"/>
  </w:num>
  <w:num w:numId="22" w16cid:durableId="774714656">
    <w:abstractNumId w:val="31"/>
  </w:num>
  <w:num w:numId="23" w16cid:durableId="1855026908">
    <w:abstractNumId w:val="26"/>
  </w:num>
  <w:num w:numId="24" w16cid:durableId="1747148554">
    <w:abstractNumId w:val="30"/>
  </w:num>
  <w:num w:numId="25" w16cid:durableId="684016100">
    <w:abstractNumId w:val="17"/>
  </w:num>
  <w:num w:numId="26" w16cid:durableId="575632675">
    <w:abstractNumId w:val="15"/>
  </w:num>
  <w:num w:numId="27" w16cid:durableId="358892105">
    <w:abstractNumId w:val="29"/>
  </w:num>
  <w:num w:numId="28" w16cid:durableId="1125275681">
    <w:abstractNumId w:val="16"/>
  </w:num>
  <w:num w:numId="29" w16cid:durableId="1256136433">
    <w:abstractNumId w:val="22"/>
  </w:num>
  <w:num w:numId="30" w16cid:durableId="618142499">
    <w:abstractNumId w:val="23"/>
  </w:num>
  <w:num w:numId="31" w16cid:durableId="956180491">
    <w:abstractNumId w:val="19"/>
  </w:num>
  <w:num w:numId="32" w16cid:durableId="42029136">
    <w:abstractNumId w:val="24"/>
  </w:num>
  <w:num w:numId="33" w16cid:durableId="10141173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00F0E"/>
    <w:rsid w:val="00003790"/>
    <w:rsid w:val="00017B89"/>
    <w:rsid w:val="00024237"/>
    <w:rsid w:val="00033893"/>
    <w:rsid w:val="00035D9D"/>
    <w:rsid w:val="000450C6"/>
    <w:rsid w:val="00045AAD"/>
    <w:rsid w:val="00050A31"/>
    <w:rsid w:val="0005118B"/>
    <w:rsid w:val="00064C45"/>
    <w:rsid w:val="000716D2"/>
    <w:rsid w:val="00071AAB"/>
    <w:rsid w:val="00074AC2"/>
    <w:rsid w:val="00082091"/>
    <w:rsid w:val="0009792E"/>
    <w:rsid w:val="000B76C4"/>
    <w:rsid w:val="000C0D4A"/>
    <w:rsid w:val="000C5610"/>
    <w:rsid w:val="000E6552"/>
    <w:rsid w:val="000F0DFA"/>
    <w:rsid w:val="000F334E"/>
    <w:rsid w:val="000F3A4F"/>
    <w:rsid w:val="000F59AC"/>
    <w:rsid w:val="00121CFB"/>
    <w:rsid w:val="001364FE"/>
    <w:rsid w:val="001368DD"/>
    <w:rsid w:val="001476A0"/>
    <w:rsid w:val="00147DB3"/>
    <w:rsid w:val="001518A5"/>
    <w:rsid w:val="00157281"/>
    <w:rsid w:val="0015747D"/>
    <w:rsid w:val="0016135D"/>
    <w:rsid w:val="00170095"/>
    <w:rsid w:val="00170E4F"/>
    <w:rsid w:val="00173F2F"/>
    <w:rsid w:val="001743F4"/>
    <w:rsid w:val="0017744B"/>
    <w:rsid w:val="00187C33"/>
    <w:rsid w:val="001936B7"/>
    <w:rsid w:val="00196AB1"/>
    <w:rsid w:val="001A21FE"/>
    <w:rsid w:val="001D02DE"/>
    <w:rsid w:val="001D2BA0"/>
    <w:rsid w:val="001D5844"/>
    <w:rsid w:val="001E0D46"/>
    <w:rsid w:val="001E3E29"/>
    <w:rsid w:val="001E487E"/>
    <w:rsid w:val="001F08DE"/>
    <w:rsid w:val="001F5E65"/>
    <w:rsid w:val="00201333"/>
    <w:rsid w:val="00207586"/>
    <w:rsid w:val="00210EE4"/>
    <w:rsid w:val="00210FA7"/>
    <w:rsid w:val="00216417"/>
    <w:rsid w:val="00217E71"/>
    <w:rsid w:val="00232F7E"/>
    <w:rsid w:val="00232FAD"/>
    <w:rsid w:val="00246E68"/>
    <w:rsid w:val="00247F81"/>
    <w:rsid w:val="0025209F"/>
    <w:rsid w:val="0026631D"/>
    <w:rsid w:val="00272108"/>
    <w:rsid w:val="0028274E"/>
    <w:rsid w:val="002878B2"/>
    <w:rsid w:val="00290504"/>
    <w:rsid w:val="002A5606"/>
    <w:rsid w:val="002C0E0B"/>
    <w:rsid w:val="002C2F53"/>
    <w:rsid w:val="002D0BC4"/>
    <w:rsid w:val="002D3FBC"/>
    <w:rsid w:val="002D42CB"/>
    <w:rsid w:val="002F1995"/>
    <w:rsid w:val="00322356"/>
    <w:rsid w:val="0033518C"/>
    <w:rsid w:val="00342855"/>
    <w:rsid w:val="003437C2"/>
    <w:rsid w:val="00343E70"/>
    <w:rsid w:val="0036038D"/>
    <w:rsid w:val="00360589"/>
    <w:rsid w:val="00361B46"/>
    <w:rsid w:val="00362834"/>
    <w:rsid w:val="003735B5"/>
    <w:rsid w:val="00377186"/>
    <w:rsid w:val="0037797E"/>
    <w:rsid w:val="003929C9"/>
    <w:rsid w:val="003A1C03"/>
    <w:rsid w:val="003B0B6E"/>
    <w:rsid w:val="003C3196"/>
    <w:rsid w:val="003D1396"/>
    <w:rsid w:val="003D43CC"/>
    <w:rsid w:val="003D6C8F"/>
    <w:rsid w:val="003E5FCE"/>
    <w:rsid w:val="003F28EF"/>
    <w:rsid w:val="00402E30"/>
    <w:rsid w:val="004145A5"/>
    <w:rsid w:val="00414627"/>
    <w:rsid w:val="00420B16"/>
    <w:rsid w:val="00421154"/>
    <w:rsid w:val="00425D63"/>
    <w:rsid w:val="004340BC"/>
    <w:rsid w:val="00461DF9"/>
    <w:rsid w:val="004643D8"/>
    <w:rsid w:val="00465100"/>
    <w:rsid w:val="00476566"/>
    <w:rsid w:val="0048205E"/>
    <w:rsid w:val="004831C3"/>
    <w:rsid w:val="00485D99"/>
    <w:rsid w:val="00486F69"/>
    <w:rsid w:val="00486F9E"/>
    <w:rsid w:val="00493C0E"/>
    <w:rsid w:val="00497C24"/>
    <w:rsid w:val="004A3BC7"/>
    <w:rsid w:val="004A7F93"/>
    <w:rsid w:val="004B3216"/>
    <w:rsid w:val="004B4DA7"/>
    <w:rsid w:val="004C443E"/>
    <w:rsid w:val="004C7BA5"/>
    <w:rsid w:val="004D2AEC"/>
    <w:rsid w:val="004E5652"/>
    <w:rsid w:val="004E7628"/>
    <w:rsid w:val="004F48F2"/>
    <w:rsid w:val="005065F5"/>
    <w:rsid w:val="0050696F"/>
    <w:rsid w:val="005149B1"/>
    <w:rsid w:val="0052319A"/>
    <w:rsid w:val="00527AED"/>
    <w:rsid w:val="00531DDF"/>
    <w:rsid w:val="005366CB"/>
    <w:rsid w:val="0054412E"/>
    <w:rsid w:val="005511E0"/>
    <w:rsid w:val="005647F2"/>
    <w:rsid w:val="005662D1"/>
    <w:rsid w:val="005712AE"/>
    <w:rsid w:val="00573A09"/>
    <w:rsid w:val="005751F7"/>
    <w:rsid w:val="00595FCA"/>
    <w:rsid w:val="005A09E2"/>
    <w:rsid w:val="005A4526"/>
    <w:rsid w:val="005A4FD4"/>
    <w:rsid w:val="005B473D"/>
    <w:rsid w:val="005C1B16"/>
    <w:rsid w:val="005C3044"/>
    <w:rsid w:val="005D3375"/>
    <w:rsid w:val="005D51BA"/>
    <w:rsid w:val="005E1A9F"/>
    <w:rsid w:val="005E53D0"/>
    <w:rsid w:val="005E759A"/>
    <w:rsid w:val="005F0F78"/>
    <w:rsid w:val="006002EB"/>
    <w:rsid w:val="00602844"/>
    <w:rsid w:val="00603BA7"/>
    <w:rsid w:val="0060672C"/>
    <w:rsid w:val="006128EF"/>
    <w:rsid w:val="0062593F"/>
    <w:rsid w:val="006264B4"/>
    <w:rsid w:val="00630EA3"/>
    <w:rsid w:val="00635DE5"/>
    <w:rsid w:val="00643033"/>
    <w:rsid w:val="00644CC3"/>
    <w:rsid w:val="00644D80"/>
    <w:rsid w:val="0065245E"/>
    <w:rsid w:val="00652A71"/>
    <w:rsid w:val="00661468"/>
    <w:rsid w:val="006649F0"/>
    <w:rsid w:val="0067245D"/>
    <w:rsid w:val="00676A3D"/>
    <w:rsid w:val="00683CF5"/>
    <w:rsid w:val="0068470E"/>
    <w:rsid w:val="006865BA"/>
    <w:rsid w:val="00691DEA"/>
    <w:rsid w:val="0069352F"/>
    <w:rsid w:val="00695DCD"/>
    <w:rsid w:val="006A05CC"/>
    <w:rsid w:val="006A203E"/>
    <w:rsid w:val="006A35A7"/>
    <w:rsid w:val="006A574C"/>
    <w:rsid w:val="006B1D31"/>
    <w:rsid w:val="006C1785"/>
    <w:rsid w:val="006C5D86"/>
    <w:rsid w:val="006C7C59"/>
    <w:rsid w:val="006D627E"/>
    <w:rsid w:val="006D65AC"/>
    <w:rsid w:val="006E15E3"/>
    <w:rsid w:val="006F1E37"/>
    <w:rsid w:val="006F5101"/>
    <w:rsid w:val="00704516"/>
    <w:rsid w:val="00705C8D"/>
    <w:rsid w:val="00706B6F"/>
    <w:rsid w:val="00714B7D"/>
    <w:rsid w:val="007152D7"/>
    <w:rsid w:val="00716985"/>
    <w:rsid w:val="00723658"/>
    <w:rsid w:val="007272BE"/>
    <w:rsid w:val="0074054D"/>
    <w:rsid w:val="00746C14"/>
    <w:rsid w:val="00751261"/>
    <w:rsid w:val="00753280"/>
    <w:rsid w:val="00756181"/>
    <w:rsid w:val="00757FC8"/>
    <w:rsid w:val="00762F19"/>
    <w:rsid w:val="00797B13"/>
    <w:rsid w:val="007A65F9"/>
    <w:rsid w:val="007A71D8"/>
    <w:rsid w:val="007B6B21"/>
    <w:rsid w:val="007C2C59"/>
    <w:rsid w:val="007C3556"/>
    <w:rsid w:val="007C4B82"/>
    <w:rsid w:val="007E0D47"/>
    <w:rsid w:val="007E433B"/>
    <w:rsid w:val="007E4F32"/>
    <w:rsid w:val="007E69A0"/>
    <w:rsid w:val="007F0EC6"/>
    <w:rsid w:val="007F6994"/>
    <w:rsid w:val="00801F23"/>
    <w:rsid w:val="008048EF"/>
    <w:rsid w:val="0080588F"/>
    <w:rsid w:val="00813B53"/>
    <w:rsid w:val="00820740"/>
    <w:rsid w:val="00830478"/>
    <w:rsid w:val="00831980"/>
    <w:rsid w:val="008332A4"/>
    <w:rsid w:val="00834240"/>
    <w:rsid w:val="00836A1D"/>
    <w:rsid w:val="00837632"/>
    <w:rsid w:val="00837BE9"/>
    <w:rsid w:val="0085640F"/>
    <w:rsid w:val="008567AA"/>
    <w:rsid w:val="00860AF6"/>
    <w:rsid w:val="00864586"/>
    <w:rsid w:val="008729B0"/>
    <w:rsid w:val="00874FBD"/>
    <w:rsid w:val="0088494A"/>
    <w:rsid w:val="00892712"/>
    <w:rsid w:val="008961CA"/>
    <w:rsid w:val="008A680A"/>
    <w:rsid w:val="008B0BB0"/>
    <w:rsid w:val="008B22E1"/>
    <w:rsid w:val="008B43C5"/>
    <w:rsid w:val="008C0DC9"/>
    <w:rsid w:val="008E6C4B"/>
    <w:rsid w:val="008F18C0"/>
    <w:rsid w:val="00900EE4"/>
    <w:rsid w:val="00907648"/>
    <w:rsid w:val="00922EE9"/>
    <w:rsid w:val="00927D6C"/>
    <w:rsid w:val="00930FDE"/>
    <w:rsid w:val="00932BAF"/>
    <w:rsid w:val="00934C7C"/>
    <w:rsid w:val="00937AD8"/>
    <w:rsid w:val="0094030F"/>
    <w:rsid w:val="00965277"/>
    <w:rsid w:val="0096536A"/>
    <w:rsid w:val="0097162B"/>
    <w:rsid w:val="009724A1"/>
    <w:rsid w:val="00983AE3"/>
    <w:rsid w:val="00984C93"/>
    <w:rsid w:val="00985201"/>
    <w:rsid w:val="00985A28"/>
    <w:rsid w:val="00987CE1"/>
    <w:rsid w:val="0099405C"/>
    <w:rsid w:val="009A1100"/>
    <w:rsid w:val="009A199D"/>
    <w:rsid w:val="009A7942"/>
    <w:rsid w:val="009B27AA"/>
    <w:rsid w:val="009B7E04"/>
    <w:rsid w:val="009C192E"/>
    <w:rsid w:val="009C600F"/>
    <w:rsid w:val="009D2685"/>
    <w:rsid w:val="009D3723"/>
    <w:rsid w:val="009D6012"/>
    <w:rsid w:val="009E04F2"/>
    <w:rsid w:val="009F3FF6"/>
    <w:rsid w:val="00A00745"/>
    <w:rsid w:val="00A03B7B"/>
    <w:rsid w:val="00A05BB6"/>
    <w:rsid w:val="00A13D12"/>
    <w:rsid w:val="00A1679C"/>
    <w:rsid w:val="00A200C9"/>
    <w:rsid w:val="00A250D5"/>
    <w:rsid w:val="00A32F56"/>
    <w:rsid w:val="00A35B21"/>
    <w:rsid w:val="00A36028"/>
    <w:rsid w:val="00A432EC"/>
    <w:rsid w:val="00A47EA1"/>
    <w:rsid w:val="00A54D4C"/>
    <w:rsid w:val="00A764AD"/>
    <w:rsid w:val="00A81458"/>
    <w:rsid w:val="00A86E40"/>
    <w:rsid w:val="00A91424"/>
    <w:rsid w:val="00A9467C"/>
    <w:rsid w:val="00AA2C77"/>
    <w:rsid w:val="00AB113F"/>
    <w:rsid w:val="00AB2CF2"/>
    <w:rsid w:val="00AB55EF"/>
    <w:rsid w:val="00AC3FB9"/>
    <w:rsid w:val="00AC702A"/>
    <w:rsid w:val="00AD0FA7"/>
    <w:rsid w:val="00AD226F"/>
    <w:rsid w:val="00AE2E13"/>
    <w:rsid w:val="00AF292B"/>
    <w:rsid w:val="00AF435F"/>
    <w:rsid w:val="00B00CF9"/>
    <w:rsid w:val="00B028DE"/>
    <w:rsid w:val="00B13A52"/>
    <w:rsid w:val="00B14580"/>
    <w:rsid w:val="00B161E7"/>
    <w:rsid w:val="00B2303C"/>
    <w:rsid w:val="00B24CF4"/>
    <w:rsid w:val="00B26993"/>
    <w:rsid w:val="00B275F5"/>
    <w:rsid w:val="00B3568A"/>
    <w:rsid w:val="00B4531B"/>
    <w:rsid w:val="00B4570C"/>
    <w:rsid w:val="00B51D14"/>
    <w:rsid w:val="00B5208C"/>
    <w:rsid w:val="00B5709B"/>
    <w:rsid w:val="00B60B3A"/>
    <w:rsid w:val="00B60D01"/>
    <w:rsid w:val="00B70F32"/>
    <w:rsid w:val="00B71E95"/>
    <w:rsid w:val="00B7389B"/>
    <w:rsid w:val="00B74876"/>
    <w:rsid w:val="00B74A36"/>
    <w:rsid w:val="00B9683E"/>
    <w:rsid w:val="00BB7C2B"/>
    <w:rsid w:val="00BC1664"/>
    <w:rsid w:val="00BC2546"/>
    <w:rsid w:val="00BC7358"/>
    <w:rsid w:val="00BD636C"/>
    <w:rsid w:val="00BE41BC"/>
    <w:rsid w:val="00BE6219"/>
    <w:rsid w:val="00BF0658"/>
    <w:rsid w:val="00BF3E13"/>
    <w:rsid w:val="00C03BFB"/>
    <w:rsid w:val="00C05085"/>
    <w:rsid w:val="00C075FE"/>
    <w:rsid w:val="00C1593D"/>
    <w:rsid w:val="00C17FA6"/>
    <w:rsid w:val="00C40F14"/>
    <w:rsid w:val="00C45227"/>
    <w:rsid w:val="00C51518"/>
    <w:rsid w:val="00C56C7E"/>
    <w:rsid w:val="00C62D4B"/>
    <w:rsid w:val="00C644CF"/>
    <w:rsid w:val="00C66984"/>
    <w:rsid w:val="00C73C0F"/>
    <w:rsid w:val="00C776A4"/>
    <w:rsid w:val="00C905FA"/>
    <w:rsid w:val="00C9369C"/>
    <w:rsid w:val="00CA2C6C"/>
    <w:rsid w:val="00CB030E"/>
    <w:rsid w:val="00CB0652"/>
    <w:rsid w:val="00CC0600"/>
    <w:rsid w:val="00CC586C"/>
    <w:rsid w:val="00CC5AF6"/>
    <w:rsid w:val="00CC78AC"/>
    <w:rsid w:val="00CE11C0"/>
    <w:rsid w:val="00CF3120"/>
    <w:rsid w:val="00CF5F48"/>
    <w:rsid w:val="00CF7953"/>
    <w:rsid w:val="00D07232"/>
    <w:rsid w:val="00D10245"/>
    <w:rsid w:val="00D16A4D"/>
    <w:rsid w:val="00D21BDD"/>
    <w:rsid w:val="00D34210"/>
    <w:rsid w:val="00D464E1"/>
    <w:rsid w:val="00D54EE8"/>
    <w:rsid w:val="00D6579E"/>
    <w:rsid w:val="00D65F07"/>
    <w:rsid w:val="00D704F3"/>
    <w:rsid w:val="00D92BB7"/>
    <w:rsid w:val="00DB7CF7"/>
    <w:rsid w:val="00DC76D2"/>
    <w:rsid w:val="00DD30ED"/>
    <w:rsid w:val="00DE34B8"/>
    <w:rsid w:val="00DF03A7"/>
    <w:rsid w:val="00DF2739"/>
    <w:rsid w:val="00DF6C0C"/>
    <w:rsid w:val="00E03670"/>
    <w:rsid w:val="00E059BA"/>
    <w:rsid w:val="00E13C0B"/>
    <w:rsid w:val="00E21086"/>
    <w:rsid w:val="00E2406D"/>
    <w:rsid w:val="00E32EAC"/>
    <w:rsid w:val="00E447C3"/>
    <w:rsid w:val="00E64C21"/>
    <w:rsid w:val="00E66F64"/>
    <w:rsid w:val="00E74E29"/>
    <w:rsid w:val="00E7798A"/>
    <w:rsid w:val="00E821D7"/>
    <w:rsid w:val="00E936E1"/>
    <w:rsid w:val="00EC24C6"/>
    <w:rsid w:val="00EC2A54"/>
    <w:rsid w:val="00EC5AB7"/>
    <w:rsid w:val="00EF14E0"/>
    <w:rsid w:val="00EF1596"/>
    <w:rsid w:val="00EF2933"/>
    <w:rsid w:val="00EF52D9"/>
    <w:rsid w:val="00F05146"/>
    <w:rsid w:val="00F1115D"/>
    <w:rsid w:val="00F22672"/>
    <w:rsid w:val="00F22E75"/>
    <w:rsid w:val="00F240E8"/>
    <w:rsid w:val="00F34C5D"/>
    <w:rsid w:val="00F3513C"/>
    <w:rsid w:val="00F465C5"/>
    <w:rsid w:val="00F5180D"/>
    <w:rsid w:val="00F51B21"/>
    <w:rsid w:val="00F51D87"/>
    <w:rsid w:val="00F52DA3"/>
    <w:rsid w:val="00F651FC"/>
    <w:rsid w:val="00F80197"/>
    <w:rsid w:val="00F8455C"/>
    <w:rsid w:val="00F909F8"/>
    <w:rsid w:val="00FB0BD8"/>
    <w:rsid w:val="00FB2688"/>
    <w:rsid w:val="00FB3842"/>
    <w:rsid w:val="00FC5DF3"/>
    <w:rsid w:val="00FD3556"/>
    <w:rsid w:val="00FD4C5F"/>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FED77EA"/>
  <w15:docId w15:val="{8B9A9984-B5DC-4963-8D6E-FF155AC74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lang w:val="en-IN" w:eastAsia="en-I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360589"/>
    <w:rPr>
      <w:color w:val="605E5C"/>
      <w:shd w:val="clear" w:color="auto" w:fill="E1DFDD"/>
    </w:rPr>
  </w:style>
  <w:style w:type="paragraph" w:styleId="ListParagraph">
    <w:name w:val="List Paragraph"/>
    <w:basedOn w:val="Normal"/>
    <w:uiPriority w:val="99"/>
    <w:unhideWhenUsed/>
    <w:rsid w:val="008332A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2377729">
      <w:bodyDiv w:val="1"/>
      <w:marLeft w:val="0"/>
      <w:marRight w:val="0"/>
      <w:marTop w:val="0"/>
      <w:marBottom w:val="0"/>
      <w:divBdr>
        <w:top w:val="none" w:sz="0" w:space="0" w:color="auto"/>
        <w:left w:val="none" w:sz="0" w:space="0" w:color="auto"/>
        <w:bottom w:val="none" w:sz="0" w:space="0" w:color="auto"/>
        <w:right w:val="none" w:sz="0" w:space="0" w:color="auto"/>
      </w:divBdr>
    </w:div>
    <w:div w:id="278076737">
      <w:bodyDiv w:val="1"/>
      <w:marLeft w:val="0"/>
      <w:marRight w:val="0"/>
      <w:marTop w:val="0"/>
      <w:marBottom w:val="0"/>
      <w:divBdr>
        <w:top w:val="none" w:sz="0" w:space="0" w:color="auto"/>
        <w:left w:val="none" w:sz="0" w:space="0" w:color="auto"/>
        <w:bottom w:val="none" w:sz="0" w:space="0" w:color="auto"/>
        <w:right w:val="none" w:sz="0" w:space="0" w:color="auto"/>
      </w:divBdr>
    </w:div>
    <w:div w:id="356925719">
      <w:bodyDiv w:val="1"/>
      <w:marLeft w:val="0"/>
      <w:marRight w:val="0"/>
      <w:marTop w:val="0"/>
      <w:marBottom w:val="0"/>
      <w:divBdr>
        <w:top w:val="none" w:sz="0" w:space="0" w:color="auto"/>
        <w:left w:val="none" w:sz="0" w:space="0" w:color="auto"/>
        <w:bottom w:val="none" w:sz="0" w:space="0" w:color="auto"/>
        <w:right w:val="none" w:sz="0" w:space="0" w:color="auto"/>
      </w:divBdr>
    </w:div>
    <w:div w:id="415790462">
      <w:bodyDiv w:val="1"/>
      <w:marLeft w:val="0"/>
      <w:marRight w:val="0"/>
      <w:marTop w:val="0"/>
      <w:marBottom w:val="0"/>
      <w:divBdr>
        <w:top w:val="none" w:sz="0" w:space="0" w:color="auto"/>
        <w:left w:val="none" w:sz="0" w:space="0" w:color="auto"/>
        <w:bottom w:val="none" w:sz="0" w:space="0" w:color="auto"/>
        <w:right w:val="none" w:sz="0" w:space="0" w:color="auto"/>
      </w:divBdr>
    </w:div>
    <w:div w:id="449055527">
      <w:bodyDiv w:val="1"/>
      <w:marLeft w:val="0"/>
      <w:marRight w:val="0"/>
      <w:marTop w:val="0"/>
      <w:marBottom w:val="0"/>
      <w:divBdr>
        <w:top w:val="none" w:sz="0" w:space="0" w:color="auto"/>
        <w:left w:val="none" w:sz="0" w:space="0" w:color="auto"/>
        <w:bottom w:val="none" w:sz="0" w:space="0" w:color="auto"/>
        <w:right w:val="none" w:sz="0" w:space="0" w:color="auto"/>
      </w:divBdr>
    </w:div>
    <w:div w:id="457916446">
      <w:bodyDiv w:val="1"/>
      <w:marLeft w:val="0"/>
      <w:marRight w:val="0"/>
      <w:marTop w:val="0"/>
      <w:marBottom w:val="0"/>
      <w:divBdr>
        <w:top w:val="none" w:sz="0" w:space="0" w:color="auto"/>
        <w:left w:val="none" w:sz="0" w:space="0" w:color="auto"/>
        <w:bottom w:val="none" w:sz="0" w:space="0" w:color="auto"/>
        <w:right w:val="none" w:sz="0" w:space="0" w:color="auto"/>
      </w:divBdr>
    </w:div>
    <w:div w:id="568006724">
      <w:bodyDiv w:val="1"/>
      <w:marLeft w:val="0"/>
      <w:marRight w:val="0"/>
      <w:marTop w:val="0"/>
      <w:marBottom w:val="0"/>
      <w:divBdr>
        <w:top w:val="none" w:sz="0" w:space="0" w:color="auto"/>
        <w:left w:val="none" w:sz="0" w:space="0" w:color="auto"/>
        <w:bottom w:val="none" w:sz="0" w:space="0" w:color="auto"/>
        <w:right w:val="none" w:sz="0" w:space="0" w:color="auto"/>
      </w:divBdr>
    </w:div>
    <w:div w:id="570388137">
      <w:bodyDiv w:val="1"/>
      <w:marLeft w:val="0"/>
      <w:marRight w:val="0"/>
      <w:marTop w:val="0"/>
      <w:marBottom w:val="0"/>
      <w:divBdr>
        <w:top w:val="none" w:sz="0" w:space="0" w:color="auto"/>
        <w:left w:val="none" w:sz="0" w:space="0" w:color="auto"/>
        <w:bottom w:val="none" w:sz="0" w:space="0" w:color="auto"/>
        <w:right w:val="none" w:sz="0" w:space="0" w:color="auto"/>
      </w:divBdr>
    </w:div>
    <w:div w:id="582420722">
      <w:bodyDiv w:val="1"/>
      <w:marLeft w:val="0"/>
      <w:marRight w:val="0"/>
      <w:marTop w:val="0"/>
      <w:marBottom w:val="0"/>
      <w:divBdr>
        <w:top w:val="none" w:sz="0" w:space="0" w:color="auto"/>
        <w:left w:val="none" w:sz="0" w:space="0" w:color="auto"/>
        <w:bottom w:val="none" w:sz="0" w:space="0" w:color="auto"/>
        <w:right w:val="none" w:sz="0" w:space="0" w:color="auto"/>
      </w:divBdr>
    </w:div>
    <w:div w:id="590941558">
      <w:bodyDiv w:val="1"/>
      <w:marLeft w:val="0"/>
      <w:marRight w:val="0"/>
      <w:marTop w:val="0"/>
      <w:marBottom w:val="0"/>
      <w:divBdr>
        <w:top w:val="none" w:sz="0" w:space="0" w:color="auto"/>
        <w:left w:val="none" w:sz="0" w:space="0" w:color="auto"/>
        <w:bottom w:val="none" w:sz="0" w:space="0" w:color="auto"/>
        <w:right w:val="none" w:sz="0" w:space="0" w:color="auto"/>
      </w:divBdr>
    </w:div>
    <w:div w:id="721753332">
      <w:bodyDiv w:val="1"/>
      <w:marLeft w:val="0"/>
      <w:marRight w:val="0"/>
      <w:marTop w:val="0"/>
      <w:marBottom w:val="0"/>
      <w:divBdr>
        <w:top w:val="none" w:sz="0" w:space="0" w:color="auto"/>
        <w:left w:val="none" w:sz="0" w:space="0" w:color="auto"/>
        <w:bottom w:val="none" w:sz="0" w:space="0" w:color="auto"/>
        <w:right w:val="none" w:sz="0" w:space="0" w:color="auto"/>
      </w:divBdr>
    </w:div>
    <w:div w:id="771510114">
      <w:bodyDiv w:val="1"/>
      <w:marLeft w:val="0"/>
      <w:marRight w:val="0"/>
      <w:marTop w:val="0"/>
      <w:marBottom w:val="0"/>
      <w:divBdr>
        <w:top w:val="none" w:sz="0" w:space="0" w:color="auto"/>
        <w:left w:val="none" w:sz="0" w:space="0" w:color="auto"/>
        <w:bottom w:val="none" w:sz="0" w:space="0" w:color="auto"/>
        <w:right w:val="none" w:sz="0" w:space="0" w:color="auto"/>
      </w:divBdr>
    </w:div>
    <w:div w:id="776170113">
      <w:bodyDiv w:val="1"/>
      <w:marLeft w:val="0"/>
      <w:marRight w:val="0"/>
      <w:marTop w:val="0"/>
      <w:marBottom w:val="0"/>
      <w:divBdr>
        <w:top w:val="none" w:sz="0" w:space="0" w:color="auto"/>
        <w:left w:val="none" w:sz="0" w:space="0" w:color="auto"/>
        <w:bottom w:val="none" w:sz="0" w:space="0" w:color="auto"/>
        <w:right w:val="none" w:sz="0" w:space="0" w:color="auto"/>
      </w:divBdr>
    </w:div>
    <w:div w:id="822549140">
      <w:bodyDiv w:val="1"/>
      <w:marLeft w:val="0"/>
      <w:marRight w:val="0"/>
      <w:marTop w:val="0"/>
      <w:marBottom w:val="0"/>
      <w:divBdr>
        <w:top w:val="none" w:sz="0" w:space="0" w:color="auto"/>
        <w:left w:val="none" w:sz="0" w:space="0" w:color="auto"/>
        <w:bottom w:val="none" w:sz="0" w:space="0" w:color="auto"/>
        <w:right w:val="none" w:sz="0" w:space="0" w:color="auto"/>
      </w:divBdr>
    </w:div>
    <w:div w:id="864369500">
      <w:bodyDiv w:val="1"/>
      <w:marLeft w:val="0"/>
      <w:marRight w:val="0"/>
      <w:marTop w:val="0"/>
      <w:marBottom w:val="0"/>
      <w:divBdr>
        <w:top w:val="none" w:sz="0" w:space="0" w:color="auto"/>
        <w:left w:val="none" w:sz="0" w:space="0" w:color="auto"/>
        <w:bottom w:val="none" w:sz="0" w:space="0" w:color="auto"/>
        <w:right w:val="none" w:sz="0" w:space="0" w:color="auto"/>
      </w:divBdr>
    </w:div>
    <w:div w:id="995182611">
      <w:bodyDiv w:val="1"/>
      <w:marLeft w:val="0"/>
      <w:marRight w:val="0"/>
      <w:marTop w:val="0"/>
      <w:marBottom w:val="0"/>
      <w:divBdr>
        <w:top w:val="none" w:sz="0" w:space="0" w:color="auto"/>
        <w:left w:val="none" w:sz="0" w:space="0" w:color="auto"/>
        <w:bottom w:val="none" w:sz="0" w:space="0" w:color="auto"/>
        <w:right w:val="none" w:sz="0" w:space="0" w:color="auto"/>
      </w:divBdr>
    </w:div>
    <w:div w:id="1125150841">
      <w:bodyDiv w:val="1"/>
      <w:marLeft w:val="0"/>
      <w:marRight w:val="0"/>
      <w:marTop w:val="0"/>
      <w:marBottom w:val="0"/>
      <w:divBdr>
        <w:top w:val="none" w:sz="0" w:space="0" w:color="auto"/>
        <w:left w:val="none" w:sz="0" w:space="0" w:color="auto"/>
        <w:bottom w:val="none" w:sz="0" w:space="0" w:color="auto"/>
        <w:right w:val="none" w:sz="0" w:space="0" w:color="auto"/>
      </w:divBdr>
    </w:div>
    <w:div w:id="1161770615">
      <w:bodyDiv w:val="1"/>
      <w:marLeft w:val="0"/>
      <w:marRight w:val="0"/>
      <w:marTop w:val="0"/>
      <w:marBottom w:val="0"/>
      <w:divBdr>
        <w:top w:val="none" w:sz="0" w:space="0" w:color="auto"/>
        <w:left w:val="none" w:sz="0" w:space="0" w:color="auto"/>
        <w:bottom w:val="none" w:sz="0" w:space="0" w:color="auto"/>
        <w:right w:val="none" w:sz="0" w:space="0" w:color="auto"/>
      </w:divBdr>
    </w:div>
    <w:div w:id="1305115602">
      <w:bodyDiv w:val="1"/>
      <w:marLeft w:val="0"/>
      <w:marRight w:val="0"/>
      <w:marTop w:val="0"/>
      <w:marBottom w:val="0"/>
      <w:divBdr>
        <w:top w:val="none" w:sz="0" w:space="0" w:color="auto"/>
        <w:left w:val="none" w:sz="0" w:space="0" w:color="auto"/>
        <w:bottom w:val="none" w:sz="0" w:space="0" w:color="auto"/>
        <w:right w:val="none" w:sz="0" w:space="0" w:color="auto"/>
      </w:divBdr>
      <w:divsChild>
        <w:div w:id="439959530">
          <w:marLeft w:val="0"/>
          <w:marRight w:val="0"/>
          <w:marTop w:val="0"/>
          <w:marBottom w:val="0"/>
          <w:divBdr>
            <w:top w:val="single" w:sz="2" w:space="0" w:color="D9D9E3"/>
            <w:left w:val="single" w:sz="2" w:space="0" w:color="D9D9E3"/>
            <w:bottom w:val="single" w:sz="2" w:space="0" w:color="D9D9E3"/>
            <w:right w:val="single" w:sz="2" w:space="0" w:color="D9D9E3"/>
          </w:divBdr>
          <w:divsChild>
            <w:div w:id="1696729903">
              <w:marLeft w:val="0"/>
              <w:marRight w:val="0"/>
              <w:marTop w:val="0"/>
              <w:marBottom w:val="0"/>
              <w:divBdr>
                <w:top w:val="single" w:sz="2" w:space="0" w:color="D9D9E3"/>
                <w:left w:val="single" w:sz="2" w:space="0" w:color="D9D9E3"/>
                <w:bottom w:val="single" w:sz="2" w:space="0" w:color="D9D9E3"/>
                <w:right w:val="single" w:sz="2" w:space="0" w:color="D9D9E3"/>
              </w:divBdr>
              <w:divsChild>
                <w:div w:id="212471495">
                  <w:marLeft w:val="0"/>
                  <w:marRight w:val="0"/>
                  <w:marTop w:val="0"/>
                  <w:marBottom w:val="0"/>
                  <w:divBdr>
                    <w:top w:val="single" w:sz="2" w:space="0" w:color="D9D9E3"/>
                    <w:left w:val="single" w:sz="2" w:space="0" w:color="D9D9E3"/>
                    <w:bottom w:val="single" w:sz="2" w:space="0" w:color="D9D9E3"/>
                    <w:right w:val="single" w:sz="2" w:space="0" w:color="D9D9E3"/>
                  </w:divBdr>
                  <w:divsChild>
                    <w:div w:id="793255681">
                      <w:marLeft w:val="0"/>
                      <w:marRight w:val="0"/>
                      <w:marTop w:val="0"/>
                      <w:marBottom w:val="0"/>
                      <w:divBdr>
                        <w:top w:val="single" w:sz="2" w:space="0" w:color="D9D9E3"/>
                        <w:left w:val="single" w:sz="2" w:space="0" w:color="D9D9E3"/>
                        <w:bottom w:val="single" w:sz="2" w:space="0" w:color="D9D9E3"/>
                        <w:right w:val="single" w:sz="2" w:space="0" w:color="D9D9E3"/>
                      </w:divBdr>
                      <w:divsChild>
                        <w:div w:id="443698579">
                          <w:marLeft w:val="0"/>
                          <w:marRight w:val="0"/>
                          <w:marTop w:val="0"/>
                          <w:marBottom w:val="0"/>
                          <w:divBdr>
                            <w:top w:val="single" w:sz="2" w:space="0" w:color="auto"/>
                            <w:left w:val="single" w:sz="2" w:space="0" w:color="auto"/>
                            <w:bottom w:val="single" w:sz="6" w:space="0" w:color="auto"/>
                            <w:right w:val="single" w:sz="2" w:space="0" w:color="auto"/>
                          </w:divBdr>
                          <w:divsChild>
                            <w:div w:id="2009943630">
                              <w:marLeft w:val="0"/>
                              <w:marRight w:val="0"/>
                              <w:marTop w:val="100"/>
                              <w:marBottom w:val="100"/>
                              <w:divBdr>
                                <w:top w:val="single" w:sz="2" w:space="0" w:color="D9D9E3"/>
                                <w:left w:val="single" w:sz="2" w:space="0" w:color="D9D9E3"/>
                                <w:bottom w:val="single" w:sz="2" w:space="0" w:color="D9D9E3"/>
                                <w:right w:val="single" w:sz="2" w:space="0" w:color="D9D9E3"/>
                              </w:divBdr>
                              <w:divsChild>
                                <w:div w:id="1235161502">
                                  <w:marLeft w:val="0"/>
                                  <w:marRight w:val="0"/>
                                  <w:marTop w:val="0"/>
                                  <w:marBottom w:val="0"/>
                                  <w:divBdr>
                                    <w:top w:val="single" w:sz="2" w:space="0" w:color="D9D9E3"/>
                                    <w:left w:val="single" w:sz="2" w:space="0" w:color="D9D9E3"/>
                                    <w:bottom w:val="single" w:sz="2" w:space="0" w:color="D9D9E3"/>
                                    <w:right w:val="single" w:sz="2" w:space="0" w:color="D9D9E3"/>
                                  </w:divBdr>
                                  <w:divsChild>
                                    <w:div w:id="525563591">
                                      <w:marLeft w:val="0"/>
                                      <w:marRight w:val="0"/>
                                      <w:marTop w:val="0"/>
                                      <w:marBottom w:val="0"/>
                                      <w:divBdr>
                                        <w:top w:val="single" w:sz="2" w:space="0" w:color="D9D9E3"/>
                                        <w:left w:val="single" w:sz="2" w:space="0" w:color="D9D9E3"/>
                                        <w:bottom w:val="single" w:sz="2" w:space="0" w:color="D9D9E3"/>
                                        <w:right w:val="single" w:sz="2" w:space="0" w:color="D9D9E3"/>
                                      </w:divBdr>
                                      <w:divsChild>
                                        <w:div w:id="962688789">
                                          <w:marLeft w:val="0"/>
                                          <w:marRight w:val="0"/>
                                          <w:marTop w:val="0"/>
                                          <w:marBottom w:val="0"/>
                                          <w:divBdr>
                                            <w:top w:val="single" w:sz="2" w:space="0" w:color="D9D9E3"/>
                                            <w:left w:val="single" w:sz="2" w:space="0" w:color="D9D9E3"/>
                                            <w:bottom w:val="single" w:sz="2" w:space="0" w:color="D9D9E3"/>
                                            <w:right w:val="single" w:sz="2" w:space="0" w:color="D9D9E3"/>
                                          </w:divBdr>
                                          <w:divsChild>
                                            <w:div w:id="19096543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572959949">
          <w:marLeft w:val="0"/>
          <w:marRight w:val="0"/>
          <w:marTop w:val="0"/>
          <w:marBottom w:val="0"/>
          <w:divBdr>
            <w:top w:val="none" w:sz="0" w:space="0" w:color="auto"/>
            <w:left w:val="none" w:sz="0" w:space="0" w:color="auto"/>
            <w:bottom w:val="none" w:sz="0" w:space="0" w:color="auto"/>
            <w:right w:val="none" w:sz="0" w:space="0" w:color="auto"/>
          </w:divBdr>
          <w:divsChild>
            <w:div w:id="1971670184">
              <w:marLeft w:val="0"/>
              <w:marRight w:val="0"/>
              <w:marTop w:val="0"/>
              <w:marBottom w:val="0"/>
              <w:divBdr>
                <w:top w:val="single" w:sz="2" w:space="0" w:color="D9D9E3"/>
                <w:left w:val="single" w:sz="2" w:space="0" w:color="D9D9E3"/>
                <w:bottom w:val="single" w:sz="2" w:space="0" w:color="D9D9E3"/>
                <w:right w:val="single" w:sz="2" w:space="0" w:color="D9D9E3"/>
              </w:divBdr>
              <w:divsChild>
                <w:div w:id="613825406">
                  <w:marLeft w:val="0"/>
                  <w:marRight w:val="0"/>
                  <w:marTop w:val="0"/>
                  <w:marBottom w:val="0"/>
                  <w:divBdr>
                    <w:top w:val="single" w:sz="2" w:space="0" w:color="D9D9E3"/>
                    <w:left w:val="single" w:sz="2" w:space="0" w:color="D9D9E3"/>
                    <w:bottom w:val="single" w:sz="2" w:space="0" w:color="D9D9E3"/>
                    <w:right w:val="single" w:sz="2" w:space="0" w:color="D9D9E3"/>
                  </w:divBdr>
                  <w:divsChild>
                    <w:div w:id="537546441">
                      <w:marLeft w:val="0"/>
                      <w:marRight w:val="0"/>
                      <w:marTop w:val="0"/>
                      <w:marBottom w:val="0"/>
                      <w:divBdr>
                        <w:top w:val="single" w:sz="2" w:space="0" w:color="D9D9E3"/>
                        <w:left w:val="single" w:sz="2" w:space="0" w:color="D9D9E3"/>
                        <w:bottom w:val="single" w:sz="2" w:space="0" w:color="D9D9E3"/>
                        <w:right w:val="single" w:sz="2" w:space="0" w:color="D9D9E3"/>
                      </w:divBdr>
                      <w:divsChild>
                        <w:div w:id="129858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24121310">
      <w:bodyDiv w:val="1"/>
      <w:marLeft w:val="0"/>
      <w:marRight w:val="0"/>
      <w:marTop w:val="0"/>
      <w:marBottom w:val="0"/>
      <w:divBdr>
        <w:top w:val="none" w:sz="0" w:space="0" w:color="auto"/>
        <w:left w:val="none" w:sz="0" w:space="0" w:color="auto"/>
        <w:bottom w:val="none" w:sz="0" w:space="0" w:color="auto"/>
        <w:right w:val="none" w:sz="0" w:space="0" w:color="auto"/>
      </w:divBdr>
    </w:div>
    <w:div w:id="1347826184">
      <w:bodyDiv w:val="1"/>
      <w:marLeft w:val="0"/>
      <w:marRight w:val="0"/>
      <w:marTop w:val="0"/>
      <w:marBottom w:val="0"/>
      <w:divBdr>
        <w:top w:val="none" w:sz="0" w:space="0" w:color="auto"/>
        <w:left w:val="none" w:sz="0" w:space="0" w:color="auto"/>
        <w:bottom w:val="none" w:sz="0" w:space="0" w:color="auto"/>
        <w:right w:val="none" w:sz="0" w:space="0" w:color="auto"/>
      </w:divBdr>
    </w:div>
    <w:div w:id="1439178699">
      <w:bodyDiv w:val="1"/>
      <w:marLeft w:val="0"/>
      <w:marRight w:val="0"/>
      <w:marTop w:val="0"/>
      <w:marBottom w:val="0"/>
      <w:divBdr>
        <w:top w:val="none" w:sz="0" w:space="0" w:color="auto"/>
        <w:left w:val="none" w:sz="0" w:space="0" w:color="auto"/>
        <w:bottom w:val="none" w:sz="0" w:space="0" w:color="auto"/>
        <w:right w:val="none" w:sz="0" w:space="0" w:color="auto"/>
      </w:divBdr>
    </w:div>
    <w:div w:id="1486553584">
      <w:bodyDiv w:val="1"/>
      <w:marLeft w:val="0"/>
      <w:marRight w:val="0"/>
      <w:marTop w:val="0"/>
      <w:marBottom w:val="0"/>
      <w:divBdr>
        <w:top w:val="none" w:sz="0" w:space="0" w:color="auto"/>
        <w:left w:val="none" w:sz="0" w:space="0" w:color="auto"/>
        <w:bottom w:val="none" w:sz="0" w:space="0" w:color="auto"/>
        <w:right w:val="none" w:sz="0" w:space="0" w:color="auto"/>
      </w:divBdr>
      <w:divsChild>
        <w:div w:id="1575358594">
          <w:marLeft w:val="0"/>
          <w:marRight w:val="0"/>
          <w:marTop w:val="0"/>
          <w:marBottom w:val="0"/>
          <w:divBdr>
            <w:top w:val="none" w:sz="0" w:space="0" w:color="auto"/>
            <w:left w:val="none" w:sz="0" w:space="0" w:color="auto"/>
            <w:bottom w:val="none" w:sz="0" w:space="0" w:color="auto"/>
            <w:right w:val="none" w:sz="0" w:space="0" w:color="auto"/>
          </w:divBdr>
        </w:div>
        <w:div w:id="1752971932">
          <w:marLeft w:val="0"/>
          <w:marRight w:val="0"/>
          <w:marTop w:val="0"/>
          <w:marBottom w:val="0"/>
          <w:divBdr>
            <w:top w:val="none" w:sz="0" w:space="0" w:color="auto"/>
            <w:left w:val="none" w:sz="0" w:space="0" w:color="auto"/>
            <w:bottom w:val="none" w:sz="0" w:space="0" w:color="auto"/>
            <w:right w:val="none" w:sz="0" w:space="0" w:color="auto"/>
          </w:divBdr>
        </w:div>
        <w:div w:id="187180360">
          <w:marLeft w:val="0"/>
          <w:marRight w:val="0"/>
          <w:marTop w:val="0"/>
          <w:marBottom w:val="0"/>
          <w:divBdr>
            <w:top w:val="none" w:sz="0" w:space="0" w:color="auto"/>
            <w:left w:val="none" w:sz="0" w:space="0" w:color="auto"/>
            <w:bottom w:val="none" w:sz="0" w:space="0" w:color="auto"/>
            <w:right w:val="none" w:sz="0" w:space="0" w:color="auto"/>
          </w:divBdr>
        </w:div>
        <w:div w:id="1620330472">
          <w:marLeft w:val="0"/>
          <w:marRight w:val="0"/>
          <w:marTop w:val="0"/>
          <w:marBottom w:val="0"/>
          <w:divBdr>
            <w:top w:val="none" w:sz="0" w:space="0" w:color="auto"/>
            <w:left w:val="none" w:sz="0" w:space="0" w:color="auto"/>
            <w:bottom w:val="none" w:sz="0" w:space="0" w:color="auto"/>
            <w:right w:val="none" w:sz="0" w:space="0" w:color="auto"/>
          </w:divBdr>
        </w:div>
        <w:div w:id="514923781">
          <w:marLeft w:val="0"/>
          <w:marRight w:val="0"/>
          <w:marTop w:val="0"/>
          <w:marBottom w:val="0"/>
          <w:divBdr>
            <w:top w:val="none" w:sz="0" w:space="0" w:color="auto"/>
            <w:left w:val="none" w:sz="0" w:space="0" w:color="auto"/>
            <w:bottom w:val="none" w:sz="0" w:space="0" w:color="auto"/>
            <w:right w:val="none" w:sz="0" w:space="0" w:color="auto"/>
          </w:divBdr>
        </w:div>
        <w:div w:id="1581522337">
          <w:marLeft w:val="0"/>
          <w:marRight w:val="0"/>
          <w:marTop w:val="0"/>
          <w:marBottom w:val="0"/>
          <w:divBdr>
            <w:top w:val="none" w:sz="0" w:space="0" w:color="auto"/>
            <w:left w:val="none" w:sz="0" w:space="0" w:color="auto"/>
            <w:bottom w:val="none" w:sz="0" w:space="0" w:color="auto"/>
            <w:right w:val="none" w:sz="0" w:space="0" w:color="auto"/>
          </w:divBdr>
        </w:div>
        <w:div w:id="1288970719">
          <w:marLeft w:val="0"/>
          <w:marRight w:val="0"/>
          <w:marTop w:val="0"/>
          <w:marBottom w:val="0"/>
          <w:divBdr>
            <w:top w:val="none" w:sz="0" w:space="0" w:color="auto"/>
            <w:left w:val="none" w:sz="0" w:space="0" w:color="auto"/>
            <w:bottom w:val="none" w:sz="0" w:space="0" w:color="auto"/>
            <w:right w:val="none" w:sz="0" w:space="0" w:color="auto"/>
          </w:divBdr>
        </w:div>
        <w:div w:id="1941402809">
          <w:marLeft w:val="0"/>
          <w:marRight w:val="0"/>
          <w:marTop w:val="0"/>
          <w:marBottom w:val="0"/>
          <w:divBdr>
            <w:top w:val="none" w:sz="0" w:space="0" w:color="auto"/>
            <w:left w:val="none" w:sz="0" w:space="0" w:color="auto"/>
            <w:bottom w:val="none" w:sz="0" w:space="0" w:color="auto"/>
            <w:right w:val="none" w:sz="0" w:space="0" w:color="auto"/>
          </w:divBdr>
        </w:div>
        <w:div w:id="82576456">
          <w:marLeft w:val="0"/>
          <w:marRight w:val="0"/>
          <w:marTop w:val="0"/>
          <w:marBottom w:val="0"/>
          <w:divBdr>
            <w:top w:val="none" w:sz="0" w:space="0" w:color="auto"/>
            <w:left w:val="none" w:sz="0" w:space="0" w:color="auto"/>
            <w:bottom w:val="none" w:sz="0" w:space="0" w:color="auto"/>
            <w:right w:val="none" w:sz="0" w:space="0" w:color="auto"/>
          </w:divBdr>
        </w:div>
        <w:div w:id="1097169481">
          <w:marLeft w:val="0"/>
          <w:marRight w:val="0"/>
          <w:marTop w:val="0"/>
          <w:marBottom w:val="0"/>
          <w:divBdr>
            <w:top w:val="none" w:sz="0" w:space="0" w:color="auto"/>
            <w:left w:val="none" w:sz="0" w:space="0" w:color="auto"/>
            <w:bottom w:val="none" w:sz="0" w:space="0" w:color="auto"/>
            <w:right w:val="none" w:sz="0" w:space="0" w:color="auto"/>
          </w:divBdr>
        </w:div>
        <w:div w:id="1882665902">
          <w:marLeft w:val="0"/>
          <w:marRight w:val="0"/>
          <w:marTop w:val="0"/>
          <w:marBottom w:val="0"/>
          <w:divBdr>
            <w:top w:val="none" w:sz="0" w:space="0" w:color="auto"/>
            <w:left w:val="none" w:sz="0" w:space="0" w:color="auto"/>
            <w:bottom w:val="none" w:sz="0" w:space="0" w:color="auto"/>
            <w:right w:val="none" w:sz="0" w:space="0" w:color="auto"/>
          </w:divBdr>
        </w:div>
        <w:div w:id="824975821">
          <w:marLeft w:val="0"/>
          <w:marRight w:val="0"/>
          <w:marTop w:val="0"/>
          <w:marBottom w:val="0"/>
          <w:divBdr>
            <w:top w:val="none" w:sz="0" w:space="0" w:color="auto"/>
            <w:left w:val="none" w:sz="0" w:space="0" w:color="auto"/>
            <w:bottom w:val="none" w:sz="0" w:space="0" w:color="auto"/>
            <w:right w:val="none" w:sz="0" w:space="0" w:color="auto"/>
          </w:divBdr>
        </w:div>
      </w:divsChild>
    </w:div>
    <w:div w:id="1489126208">
      <w:bodyDiv w:val="1"/>
      <w:marLeft w:val="0"/>
      <w:marRight w:val="0"/>
      <w:marTop w:val="0"/>
      <w:marBottom w:val="0"/>
      <w:divBdr>
        <w:top w:val="none" w:sz="0" w:space="0" w:color="auto"/>
        <w:left w:val="none" w:sz="0" w:space="0" w:color="auto"/>
        <w:bottom w:val="none" w:sz="0" w:space="0" w:color="auto"/>
        <w:right w:val="none" w:sz="0" w:space="0" w:color="auto"/>
      </w:divBdr>
    </w:div>
    <w:div w:id="1518813107">
      <w:bodyDiv w:val="1"/>
      <w:marLeft w:val="0"/>
      <w:marRight w:val="0"/>
      <w:marTop w:val="0"/>
      <w:marBottom w:val="0"/>
      <w:divBdr>
        <w:top w:val="none" w:sz="0" w:space="0" w:color="auto"/>
        <w:left w:val="none" w:sz="0" w:space="0" w:color="auto"/>
        <w:bottom w:val="none" w:sz="0" w:space="0" w:color="auto"/>
        <w:right w:val="none" w:sz="0" w:space="0" w:color="auto"/>
      </w:divBdr>
    </w:div>
    <w:div w:id="1539857860">
      <w:bodyDiv w:val="1"/>
      <w:marLeft w:val="0"/>
      <w:marRight w:val="0"/>
      <w:marTop w:val="0"/>
      <w:marBottom w:val="0"/>
      <w:divBdr>
        <w:top w:val="none" w:sz="0" w:space="0" w:color="auto"/>
        <w:left w:val="none" w:sz="0" w:space="0" w:color="auto"/>
        <w:bottom w:val="none" w:sz="0" w:space="0" w:color="auto"/>
        <w:right w:val="none" w:sz="0" w:space="0" w:color="auto"/>
      </w:divBdr>
      <w:divsChild>
        <w:div w:id="1075934072">
          <w:marLeft w:val="0"/>
          <w:marRight w:val="0"/>
          <w:marTop w:val="0"/>
          <w:marBottom w:val="0"/>
          <w:divBdr>
            <w:top w:val="none" w:sz="0" w:space="0" w:color="auto"/>
            <w:left w:val="none" w:sz="0" w:space="0" w:color="auto"/>
            <w:bottom w:val="none" w:sz="0" w:space="0" w:color="auto"/>
            <w:right w:val="none" w:sz="0" w:space="0" w:color="auto"/>
          </w:divBdr>
          <w:divsChild>
            <w:div w:id="1635910918">
              <w:marLeft w:val="0"/>
              <w:marRight w:val="0"/>
              <w:marTop w:val="0"/>
              <w:marBottom w:val="240"/>
              <w:divBdr>
                <w:top w:val="none" w:sz="0" w:space="0" w:color="auto"/>
                <w:left w:val="none" w:sz="0" w:space="0" w:color="auto"/>
                <w:bottom w:val="none" w:sz="0" w:space="0" w:color="auto"/>
                <w:right w:val="none" w:sz="0" w:space="0" w:color="auto"/>
              </w:divBdr>
            </w:div>
          </w:divsChild>
        </w:div>
        <w:div w:id="1511918138">
          <w:marLeft w:val="0"/>
          <w:marRight w:val="0"/>
          <w:marTop w:val="0"/>
          <w:marBottom w:val="0"/>
          <w:divBdr>
            <w:top w:val="none" w:sz="0" w:space="0" w:color="auto"/>
            <w:left w:val="none" w:sz="0" w:space="0" w:color="auto"/>
            <w:bottom w:val="none" w:sz="0" w:space="0" w:color="auto"/>
            <w:right w:val="none" w:sz="0" w:space="0" w:color="auto"/>
          </w:divBdr>
          <w:divsChild>
            <w:div w:id="1825972452">
              <w:marLeft w:val="0"/>
              <w:marRight w:val="0"/>
              <w:marTop w:val="0"/>
              <w:marBottom w:val="240"/>
              <w:divBdr>
                <w:top w:val="none" w:sz="0" w:space="0" w:color="auto"/>
                <w:left w:val="none" w:sz="0" w:space="0" w:color="auto"/>
                <w:bottom w:val="none" w:sz="0" w:space="0" w:color="auto"/>
                <w:right w:val="none" w:sz="0" w:space="0" w:color="auto"/>
              </w:divBdr>
            </w:div>
          </w:divsChild>
        </w:div>
        <w:div w:id="296952495">
          <w:marLeft w:val="0"/>
          <w:marRight w:val="0"/>
          <w:marTop w:val="0"/>
          <w:marBottom w:val="0"/>
          <w:divBdr>
            <w:top w:val="none" w:sz="0" w:space="0" w:color="auto"/>
            <w:left w:val="none" w:sz="0" w:space="0" w:color="auto"/>
            <w:bottom w:val="none" w:sz="0" w:space="0" w:color="auto"/>
            <w:right w:val="none" w:sz="0" w:space="0" w:color="auto"/>
          </w:divBdr>
          <w:divsChild>
            <w:div w:id="1707752052">
              <w:marLeft w:val="0"/>
              <w:marRight w:val="0"/>
              <w:marTop w:val="0"/>
              <w:marBottom w:val="240"/>
              <w:divBdr>
                <w:top w:val="none" w:sz="0" w:space="0" w:color="auto"/>
                <w:left w:val="none" w:sz="0" w:space="0" w:color="auto"/>
                <w:bottom w:val="none" w:sz="0" w:space="0" w:color="auto"/>
                <w:right w:val="none" w:sz="0" w:space="0" w:color="auto"/>
              </w:divBdr>
            </w:div>
          </w:divsChild>
        </w:div>
        <w:div w:id="636228019">
          <w:marLeft w:val="0"/>
          <w:marRight w:val="0"/>
          <w:marTop w:val="0"/>
          <w:marBottom w:val="0"/>
          <w:divBdr>
            <w:top w:val="none" w:sz="0" w:space="0" w:color="auto"/>
            <w:left w:val="none" w:sz="0" w:space="0" w:color="auto"/>
            <w:bottom w:val="none" w:sz="0" w:space="0" w:color="auto"/>
            <w:right w:val="none" w:sz="0" w:space="0" w:color="auto"/>
          </w:divBdr>
          <w:divsChild>
            <w:div w:id="577402179">
              <w:marLeft w:val="0"/>
              <w:marRight w:val="0"/>
              <w:marTop w:val="0"/>
              <w:marBottom w:val="240"/>
              <w:divBdr>
                <w:top w:val="none" w:sz="0" w:space="0" w:color="auto"/>
                <w:left w:val="none" w:sz="0" w:space="0" w:color="auto"/>
                <w:bottom w:val="none" w:sz="0" w:space="0" w:color="auto"/>
                <w:right w:val="none" w:sz="0" w:space="0" w:color="auto"/>
              </w:divBdr>
            </w:div>
          </w:divsChild>
        </w:div>
        <w:div w:id="1871019793">
          <w:marLeft w:val="0"/>
          <w:marRight w:val="0"/>
          <w:marTop w:val="0"/>
          <w:marBottom w:val="0"/>
          <w:divBdr>
            <w:top w:val="none" w:sz="0" w:space="0" w:color="auto"/>
            <w:left w:val="none" w:sz="0" w:space="0" w:color="auto"/>
            <w:bottom w:val="none" w:sz="0" w:space="0" w:color="auto"/>
            <w:right w:val="none" w:sz="0" w:space="0" w:color="auto"/>
          </w:divBdr>
          <w:divsChild>
            <w:div w:id="374888490">
              <w:marLeft w:val="0"/>
              <w:marRight w:val="0"/>
              <w:marTop w:val="0"/>
              <w:marBottom w:val="120"/>
              <w:divBdr>
                <w:top w:val="none" w:sz="0" w:space="0" w:color="auto"/>
                <w:left w:val="none" w:sz="0" w:space="0" w:color="auto"/>
                <w:bottom w:val="none" w:sz="0" w:space="0" w:color="auto"/>
                <w:right w:val="none" w:sz="0" w:space="0" w:color="auto"/>
              </w:divBdr>
            </w:div>
          </w:divsChild>
        </w:div>
        <w:div w:id="905380522">
          <w:marLeft w:val="0"/>
          <w:marRight w:val="0"/>
          <w:marTop w:val="0"/>
          <w:marBottom w:val="0"/>
          <w:divBdr>
            <w:top w:val="none" w:sz="0" w:space="0" w:color="auto"/>
            <w:left w:val="none" w:sz="0" w:space="0" w:color="auto"/>
            <w:bottom w:val="none" w:sz="0" w:space="0" w:color="auto"/>
            <w:right w:val="none" w:sz="0" w:space="0" w:color="auto"/>
          </w:divBdr>
          <w:divsChild>
            <w:div w:id="1690176190">
              <w:marLeft w:val="0"/>
              <w:marRight w:val="0"/>
              <w:marTop w:val="0"/>
              <w:marBottom w:val="120"/>
              <w:divBdr>
                <w:top w:val="none" w:sz="0" w:space="0" w:color="auto"/>
                <w:left w:val="none" w:sz="0" w:space="0" w:color="auto"/>
                <w:bottom w:val="none" w:sz="0" w:space="0" w:color="auto"/>
                <w:right w:val="none" w:sz="0" w:space="0" w:color="auto"/>
              </w:divBdr>
            </w:div>
          </w:divsChild>
        </w:div>
        <w:div w:id="1520240031">
          <w:marLeft w:val="0"/>
          <w:marRight w:val="0"/>
          <w:marTop w:val="0"/>
          <w:marBottom w:val="0"/>
          <w:divBdr>
            <w:top w:val="none" w:sz="0" w:space="0" w:color="auto"/>
            <w:left w:val="none" w:sz="0" w:space="0" w:color="auto"/>
            <w:bottom w:val="none" w:sz="0" w:space="0" w:color="auto"/>
            <w:right w:val="none" w:sz="0" w:space="0" w:color="auto"/>
          </w:divBdr>
          <w:divsChild>
            <w:div w:id="998071358">
              <w:marLeft w:val="0"/>
              <w:marRight w:val="0"/>
              <w:marTop w:val="0"/>
              <w:marBottom w:val="240"/>
              <w:divBdr>
                <w:top w:val="none" w:sz="0" w:space="0" w:color="auto"/>
                <w:left w:val="none" w:sz="0" w:space="0" w:color="auto"/>
                <w:bottom w:val="none" w:sz="0" w:space="0" w:color="auto"/>
                <w:right w:val="none" w:sz="0" w:space="0" w:color="auto"/>
              </w:divBdr>
            </w:div>
          </w:divsChild>
        </w:div>
        <w:div w:id="2087922316">
          <w:marLeft w:val="0"/>
          <w:marRight w:val="0"/>
          <w:marTop w:val="0"/>
          <w:marBottom w:val="0"/>
          <w:divBdr>
            <w:top w:val="none" w:sz="0" w:space="0" w:color="auto"/>
            <w:left w:val="none" w:sz="0" w:space="0" w:color="auto"/>
            <w:bottom w:val="none" w:sz="0" w:space="0" w:color="auto"/>
            <w:right w:val="none" w:sz="0" w:space="0" w:color="auto"/>
          </w:divBdr>
          <w:divsChild>
            <w:div w:id="865364569">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584726341">
      <w:bodyDiv w:val="1"/>
      <w:marLeft w:val="0"/>
      <w:marRight w:val="0"/>
      <w:marTop w:val="0"/>
      <w:marBottom w:val="0"/>
      <w:divBdr>
        <w:top w:val="none" w:sz="0" w:space="0" w:color="auto"/>
        <w:left w:val="none" w:sz="0" w:space="0" w:color="auto"/>
        <w:bottom w:val="none" w:sz="0" w:space="0" w:color="auto"/>
        <w:right w:val="none" w:sz="0" w:space="0" w:color="auto"/>
      </w:divBdr>
    </w:div>
    <w:div w:id="1613170021">
      <w:bodyDiv w:val="1"/>
      <w:marLeft w:val="0"/>
      <w:marRight w:val="0"/>
      <w:marTop w:val="0"/>
      <w:marBottom w:val="0"/>
      <w:divBdr>
        <w:top w:val="none" w:sz="0" w:space="0" w:color="auto"/>
        <w:left w:val="none" w:sz="0" w:space="0" w:color="auto"/>
        <w:bottom w:val="none" w:sz="0" w:space="0" w:color="auto"/>
        <w:right w:val="none" w:sz="0" w:space="0" w:color="auto"/>
      </w:divBdr>
    </w:div>
    <w:div w:id="1648364758">
      <w:bodyDiv w:val="1"/>
      <w:marLeft w:val="0"/>
      <w:marRight w:val="0"/>
      <w:marTop w:val="0"/>
      <w:marBottom w:val="0"/>
      <w:divBdr>
        <w:top w:val="none" w:sz="0" w:space="0" w:color="auto"/>
        <w:left w:val="none" w:sz="0" w:space="0" w:color="auto"/>
        <w:bottom w:val="none" w:sz="0" w:space="0" w:color="auto"/>
        <w:right w:val="none" w:sz="0" w:space="0" w:color="auto"/>
      </w:divBdr>
    </w:div>
    <w:div w:id="1795447134">
      <w:bodyDiv w:val="1"/>
      <w:marLeft w:val="0"/>
      <w:marRight w:val="0"/>
      <w:marTop w:val="0"/>
      <w:marBottom w:val="0"/>
      <w:divBdr>
        <w:top w:val="none" w:sz="0" w:space="0" w:color="auto"/>
        <w:left w:val="none" w:sz="0" w:space="0" w:color="auto"/>
        <w:bottom w:val="none" w:sz="0" w:space="0" w:color="auto"/>
        <w:right w:val="none" w:sz="0" w:space="0" w:color="auto"/>
      </w:divBdr>
    </w:div>
    <w:div w:id="1847557195">
      <w:bodyDiv w:val="1"/>
      <w:marLeft w:val="0"/>
      <w:marRight w:val="0"/>
      <w:marTop w:val="0"/>
      <w:marBottom w:val="0"/>
      <w:divBdr>
        <w:top w:val="none" w:sz="0" w:space="0" w:color="auto"/>
        <w:left w:val="none" w:sz="0" w:space="0" w:color="auto"/>
        <w:bottom w:val="none" w:sz="0" w:space="0" w:color="auto"/>
        <w:right w:val="none" w:sz="0" w:space="0" w:color="auto"/>
      </w:divBdr>
    </w:div>
    <w:div w:id="1859081845">
      <w:bodyDiv w:val="1"/>
      <w:marLeft w:val="0"/>
      <w:marRight w:val="0"/>
      <w:marTop w:val="0"/>
      <w:marBottom w:val="0"/>
      <w:divBdr>
        <w:top w:val="none" w:sz="0" w:space="0" w:color="auto"/>
        <w:left w:val="none" w:sz="0" w:space="0" w:color="auto"/>
        <w:bottom w:val="none" w:sz="0" w:space="0" w:color="auto"/>
        <w:right w:val="none" w:sz="0" w:space="0" w:color="auto"/>
      </w:divBdr>
    </w:div>
    <w:div w:id="1909684040">
      <w:bodyDiv w:val="1"/>
      <w:marLeft w:val="0"/>
      <w:marRight w:val="0"/>
      <w:marTop w:val="0"/>
      <w:marBottom w:val="0"/>
      <w:divBdr>
        <w:top w:val="none" w:sz="0" w:space="0" w:color="auto"/>
        <w:left w:val="none" w:sz="0" w:space="0" w:color="auto"/>
        <w:bottom w:val="none" w:sz="0" w:space="0" w:color="auto"/>
        <w:right w:val="none" w:sz="0" w:space="0" w:color="auto"/>
      </w:divBdr>
      <w:divsChild>
        <w:div w:id="1725828514">
          <w:marLeft w:val="0"/>
          <w:marRight w:val="0"/>
          <w:marTop w:val="0"/>
          <w:marBottom w:val="0"/>
          <w:divBdr>
            <w:top w:val="none" w:sz="0" w:space="0" w:color="auto"/>
            <w:left w:val="none" w:sz="0" w:space="0" w:color="auto"/>
            <w:bottom w:val="none" w:sz="0" w:space="0" w:color="auto"/>
            <w:right w:val="none" w:sz="0" w:space="0" w:color="auto"/>
          </w:divBdr>
          <w:divsChild>
            <w:div w:id="1638990307">
              <w:marLeft w:val="0"/>
              <w:marRight w:val="0"/>
              <w:marTop w:val="0"/>
              <w:marBottom w:val="240"/>
              <w:divBdr>
                <w:top w:val="none" w:sz="0" w:space="0" w:color="auto"/>
                <w:left w:val="none" w:sz="0" w:space="0" w:color="auto"/>
                <w:bottom w:val="none" w:sz="0" w:space="0" w:color="auto"/>
                <w:right w:val="none" w:sz="0" w:space="0" w:color="auto"/>
              </w:divBdr>
            </w:div>
          </w:divsChild>
        </w:div>
        <w:div w:id="1037438390">
          <w:marLeft w:val="0"/>
          <w:marRight w:val="0"/>
          <w:marTop w:val="0"/>
          <w:marBottom w:val="0"/>
          <w:divBdr>
            <w:top w:val="none" w:sz="0" w:space="0" w:color="auto"/>
            <w:left w:val="none" w:sz="0" w:space="0" w:color="auto"/>
            <w:bottom w:val="none" w:sz="0" w:space="0" w:color="auto"/>
            <w:right w:val="none" w:sz="0" w:space="0" w:color="auto"/>
          </w:divBdr>
          <w:divsChild>
            <w:div w:id="60249936">
              <w:marLeft w:val="0"/>
              <w:marRight w:val="0"/>
              <w:marTop w:val="0"/>
              <w:marBottom w:val="240"/>
              <w:divBdr>
                <w:top w:val="none" w:sz="0" w:space="0" w:color="auto"/>
                <w:left w:val="none" w:sz="0" w:space="0" w:color="auto"/>
                <w:bottom w:val="none" w:sz="0" w:space="0" w:color="auto"/>
                <w:right w:val="none" w:sz="0" w:space="0" w:color="auto"/>
              </w:divBdr>
            </w:div>
          </w:divsChild>
        </w:div>
        <w:div w:id="1561479856">
          <w:marLeft w:val="0"/>
          <w:marRight w:val="0"/>
          <w:marTop w:val="0"/>
          <w:marBottom w:val="0"/>
          <w:divBdr>
            <w:top w:val="none" w:sz="0" w:space="0" w:color="auto"/>
            <w:left w:val="none" w:sz="0" w:space="0" w:color="auto"/>
            <w:bottom w:val="none" w:sz="0" w:space="0" w:color="auto"/>
            <w:right w:val="none" w:sz="0" w:space="0" w:color="auto"/>
          </w:divBdr>
          <w:divsChild>
            <w:div w:id="2016881469">
              <w:marLeft w:val="0"/>
              <w:marRight w:val="0"/>
              <w:marTop w:val="0"/>
              <w:marBottom w:val="240"/>
              <w:divBdr>
                <w:top w:val="none" w:sz="0" w:space="0" w:color="auto"/>
                <w:left w:val="none" w:sz="0" w:space="0" w:color="auto"/>
                <w:bottom w:val="none" w:sz="0" w:space="0" w:color="auto"/>
                <w:right w:val="none" w:sz="0" w:space="0" w:color="auto"/>
              </w:divBdr>
            </w:div>
          </w:divsChild>
        </w:div>
        <w:div w:id="1678654475">
          <w:marLeft w:val="0"/>
          <w:marRight w:val="0"/>
          <w:marTop w:val="0"/>
          <w:marBottom w:val="0"/>
          <w:divBdr>
            <w:top w:val="none" w:sz="0" w:space="0" w:color="auto"/>
            <w:left w:val="none" w:sz="0" w:space="0" w:color="auto"/>
            <w:bottom w:val="none" w:sz="0" w:space="0" w:color="auto"/>
            <w:right w:val="none" w:sz="0" w:space="0" w:color="auto"/>
          </w:divBdr>
          <w:divsChild>
            <w:div w:id="1985890482">
              <w:marLeft w:val="0"/>
              <w:marRight w:val="0"/>
              <w:marTop w:val="0"/>
              <w:marBottom w:val="120"/>
              <w:divBdr>
                <w:top w:val="none" w:sz="0" w:space="0" w:color="auto"/>
                <w:left w:val="none" w:sz="0" w:space="0" w:color="auto"/>
                <w:bottom w:val="none" w:sz="0" w:space="0" w:color="auto"/>
                <w:right w:val="none" w:sz="0" w:space="0" w:color="auto"/>
              </w:divBdr>
            </w:div>
          </w:divsChild>
        </w:div>
        <w:div w:id="1254895972">
          <w:marLeft w:val="0"/>
          <w:marRight w:val="0"/>
          <w:marTop w:val="0"/>
          <w:marBottom w:val="0"/>
          <w:divBdr>
            <w:top w:val="none" w:sz="0" w:space="0" w:color="auto"/>
            <w:left w:val="none" w:sz="0" w:space="0" w:color="auto"/>
            <w:bottom w:val="none" w:sz="0" w:space="0" w:color="auto"/>
            <w:right w:val="none" w:sz="0" w:space="0" w:color="auto"/>
          </w:divBdr>
          <w:divsChild>
            <w:div w:id="137503975">
              <w:marLeft w:val="0"/>
              <w:marRight w:val="0"/>
              <w:marTop w:val="0"/>
              <w:marBottom w:val="120"/>
              <w:divBdr>
                <w:top w:val="none" w:sz="0" w:space="0" w:color="auto"/>
                <w:left w:val="none" w:sz="0" w:space="0" w:color="auto"/>
                <w:bottom w:val="none" w:sz="0" w:space="0" w:color="auto"/>
                <w:right w:val="none" w:sz="0" w:space="0" w:color="auto"/>
              </w:divBdr>
            </w:div>
          </w:divsChild>
        </w:div>
        <w:div w:id="1638952964">
          <w:marLeft w:val="0"/>
          <w:marRight w:val="0"/>
          <w:marTop w:val="0"/>
          <w:marBottom w:val="0"/>
          <w:divBdr>
            <w:top w:val="none" w:sz="0" w:space="0" w:color="auto"/>
            <w:left w:val="none" w:sz="0" w:space="0" w:color="auto"/>
            <w:bottom w:val="none" w:sz="0" w:space="0" w:color="auto"/>
            <w:right w:val="none" w:sz="0" w:space="0" w:color="auto"/>
          </w:divBdr>
          <w:divsChild>
            <w:div w:id="1507860641">
              <w:marLeft w:val="0"/>
              <w:marRight w:val="0"/>
              <w:marTop w:val="0"/>
              <w:marBottom w:val="240"/>
              <w:divBdr>
                <w:top w:val="none" w:sz="0" w:space="0" w:color="auto"/>
                <w:left w:val="none" w:sz="0" w:space="0" w:color="auto"/>
                <w:bottom w:val="none" w:sz="0" w:space="0" w:color="auto"/>
                <w:right w:val="none" w:sz="0" w:space="0" w:color="auto"/>
              </w:divBdr>
            </w:div>
          </w:divsChild>
        </w:div>
        <w:div w:id="1227109649">
          <w:marLeft w:val="0"/>
          <w:marRight w:val="0"/>
          <w:marTop w:val="0"/>
          <w:marBottom w:val="0"/>
          <w:divBdr>
            <w:top w:val="none" w:sz="0" w:space="0" w:color="auto"/>
            <w:left w:val="none" w:sz="0" w:space="0" w:color="auto"/>
            <w:bottom w:val="none" w:sz="0" w:space="0" w:color="auto"/>
            <w:right w:val="none" w:sz="0" w:space="0" w:color="auto"/>
          </w:divBdr>
          <w:divsChild>
            <w:div w:id="1606034446">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2023849983">
      <w:bodyDiv w:val="1"/>
      <w:marLeft w:val="0"/>
      <w:marRight w:val="0"/>
      <w:marTop w:val="0"/>
      <w:marBottom w:val="0"/>
      <w:divBdr>
        <w:top w:val="none" w:sz="0" w:space="0" w:color="auto"/>
        <w:left w:val="none" w:sz="0" w:space="0" w:color="auto"/>
        <w:bottom w:val="none" w:sz="0" w:space="0" w:color="auto"/>
        <w:right w:val="none" w:sz="0" w:space="0" w:color="auto"/>
      </w:divBdr>
    </w:div>
    <w:div w:id="203608037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hyperlink" Target="mailto:kgp-srinagar@jk.gov.in" TargetMode="External"/><Relationship Id="rId2" Type="http://schemas.openxmlformats.org/officeDocument/2006/relationships/hyperlink" Target="https://www.kgpsrinagar.edu.in." TargetMode="External"/><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233</Words>
  <Characters>1329</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kgp srinagar</dc:creator>
  <cp:lastModifiedBy>wajahat .</cp:lastModifiedBy>
  <cp:revision>4</cp:revision>
  <cp:lastPrinted>2026-06-24T11:39:00Z</cp:lastPrinted>
  <dcterms:created xsi:type="dcterms:W3CDTF">2026-06-24T11:39:00Z</dcterms:created>
  <dcterms:modified xsi:type="dcterms:W3CDTF">2026-06-24T11:39:00Z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b609a4a8bdbb119095be9077ae6fd03b0fd97f7622405cf8f6351366482c21a2</vt:lpwstr>
  </property>
</Properties>
</file>