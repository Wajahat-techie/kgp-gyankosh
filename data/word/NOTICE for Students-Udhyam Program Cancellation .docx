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1997EEF7" w14:textId="1476E5A6" w:rsidR="006F2A97" w:rsidRDefault="00BE6C7E" w:rsidP="006F2A97">
      <w:pPr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                    </w:t>
      </w:r>
      <w:r w:rsidRPr="006F2A97">
        <w:rPr>
          <w:rFonts w:ascii="Tahoma" w:hAnsi="Tahoma" w:cs="Tahoma"/>
          <w:b/>
          <w:bCs/>
          <w:sz w:val="40"/>
          <w:szCs w:val="40"/>
        </w:rPr>
        <w:t>NOTICE</w:t>
      </w:r>
    </w:p>
    <w:p w14:paraId="61155C7D" w14:textId="77777777" w:rsidR="003E1096" w:rsidRPr="003E1096" w:rsidRDefault="003E1096" w:rsidP="006F2A97">
      <w:pPr>
        <w:rPr>
          <w:rFonts w:ascii="Tahoma" w:hAnsi="Tahoma" w:cs="Tahoma"/>
          <w:b/>
          <w:bCs/>
          <w:sz w:val="28"/>
          <w:szCs w:val="28"/>
        </w:rPr>
      </w:pPr>
    </w:p>
    <w:p w14:paraId="18760933" w14:textId="26A9D5F7" w:rsidR="003E1096" w:rsidRDefault="003E1096" w:rsidP="003E1096">
      <w:pPr>
        <w:ind w:left="-450"/>
        <w:jc w:val="both"/>
        <w:rPr>
          <w:rFonts w:ascii="Tahoma" w:hAnsi="Tahoma" w:cs="Tahoma"/>
          <w:sz w:val="28"/>
          <w:szCs w:val="28"/>
        </w:rPr>
      </w:pPr>
      <w:r w:rsidRPr="003E1096">
        <w:rPr>
          <w:rFonts w:ascii="Tahoma" w:hAnsi="Tahoma" w:cs="Tahoma"/>
          <w:sz w:val="28"/>
          <w:szCs w:val="28"/>
        </w:rPr>
        <w:t xml:space="preserve">All 1st Semester (newly enrolled) students and 6th Semester (pass-out) students of this institution are hereby informed that the Udyam Jagriti 5.0 – UT-wide Student Entrepreneurship Hackathon programme under Mission YUVA, </w:t>
      </w:r>
      <w:r w:rsidRPr="003E1096">
        <w:rPr>
          <w:rFonts w:ascii="Tahoma" w:hAnsi="Tahoma" w:cs="Tahoma"/>
          <w:b/>
          <w:bCs/>
          <w:sz w:val="28"/>
          <w:szCs w:val="28"/>
        </w:rPr>
        <w:t>which was scheduled to be held on 0</w:t>
      </w:r>
      <w:r w:rsidR="00967F87">
        <w:rPr>
          <w:rFonts w:ascii="Tahoma" w:hAnsi="Tahoma" w:cs="Tahoma"/>
          <w:b/>
          <w:bCs/>
          <w:sz w:val="28"/>
          <w:szCs w:val="28"/>
        </w:rPr>
        <w:t>6</w:t>
      </w:r>
      <w:r w:rsidRPr="003E1096">
        <w:rPr>
          <w:rFonts w:ascii="Tahoma" w:hAnsi="Tahoma" w:cs="Tahoma"/>
          <w:b/>
          <w:bCs/>
          <w:sz w:val="28"/>
          <w:szCs w:val="28"/>
        </w:rPr>
        <w:t>-08-2026, has been cancelled due to administrative reasons.</w:t>
      </w:r>
    </w:p>
    <w:p w14:paraId="7A33DCEE" w14:textId="4EBBDF65" w:rsidR="003E1096" w:rsidRPr="003E1096" w:rsidRDefault="003E1096" w:rsidP="003E1096">
      <w:pPr>
        <w:ind w:left="-450"/>
        <w:jc w:val="both"/>
        <w:rPr>
          <w:rFonts w:ascii="Tahoma" w:hAnsi="Tahoma" w:cs="Tahoma"/>
          <w:sz w:val="28"/>
          <w:szCs w:val="28"/>
        </w:rPr>
      </w:pPr>
      <w:r w:rsidRPr="003E1096">
        <w:rPr>
          <w:rFonts w:ascii="Tahoma" w:hAnsi="Tahoma" w:cs="Tahoma"/>
          <w:sz w:val="28"/>
          <w:szCs w:val="28"/>
        </w:rPr>
        <w:t>The next date for the programme will be communicated later.</w:t>
      </w:r>
    </w:p>
    <w:p w14:paraId="4CBA8DF6" w14:textId="77777777" w:rsidR="00EB1291" w:rsidRDefault="003E1096" w:rsidP="00EB1291">
      <w:pPr>
        <w:ind w:left="-450"/>
        <w:jc w:val="both"/>
        <w:rPr>
          <w:rFonts w:ascii="Tahoma" w:hAnsi="Tahoma" w:cs="Tahoma"/>
          <w:sz w:val="28"/>
          <w:szCs w:val="28"/>
        </w:rPr>
      </w:pPr>
      <w:r w:rsidRPr="003E1096">
        <w:rPr>
          <w:rFonts w:ascii="Tahoma" w:hAnsi="Tahoma" w:cs="Tahoma"/>
          <w:sz w:val="28"/>
          <w:szCs w:val="28"/>
        </w:rPr>
        <w:t>In view of the above, no student is required to visit the college tomorrow i.e. 06-08-2026.</w:t>
      </w:r>
    </w:p>
    <w:p w14:paraId="143F7493" w14:textId="6F42557B" w:rsidR="003E1096" w:rsidRPr="003E1096" w:rsidRDefault="003E1096" w:rsidP="00EB1291">
      <w:pPr>
        <w:ind w:left="-450"/>
        <w:jc w:val="both"/>
        <w:rPr>
          <w:rFonts w:ascii="Tahoma" w:hAnsi="Tahoma" w:cs="Tahoma"/>
          <w:sz w:val="28"/>
          <w:szCs w:val="28"/>
        </w:rPr>
      </w:pPr>
      <w:r w:rsidRPr="003E1096">
        <w:rPr>
          <w:rFonts w:ascii="Tahoma" w:hAnsi="Tahoma" w:cs="Tahoma"/>
          <w:sz w:val="28"/>
          <w:szCs w:val="28"/>
        </w:rPr>
        <w:t>All concerned students are directed to take note of the same and act accordingly.</w:t>
      </w:r>
    </w:p>
    <w:p w14:paraId="373B21B9" w14:textId="77777777" w:rsidR="00A75CBE" w:rsidRPr="003E1096" w:rsidRDefault="00A75CBE" w:rsidP="006F2A97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F3868C8" w14:textId="77777777" w:rsidR="001A4C67" w:rsidRDefault="001A4C67" w:rsidP="006F2A97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5A0E3AA" w14:textId="77777777" w:rsidR="001A4C67" w:rsidRPr="006F2A97" w:rsidRDefault="001A4C67" w:rsidP="006F2A97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B844282" w14:textId="64B71734" w:rsidR="00BE6C7E" w:rsidRPr="00BE6C7E" w:rsidRDefault="00BE6C7E" w:rsidP="00BE6C7E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5B7141B2" w14:textId="58FAB8BA" w:rsidR="00103253" w:rsidRPr="003F31D1" w:rsidRDefault="00103253" w:rsidP="00BE6C7E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40F7DEA0" w14:textId="45B5BA3F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6DAA808E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664ADA32" w:rsidR="00723FFC" w:rsidRPr="003F31D1" w:rsidRDefault="001A4C67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4849B739">
                <wp:simplePos x="0" y="0"/>
                <wp:positionH relativeFrom="column">
                  <wp:posOffset>-337185</wp:posOffset>
                </wp:positionH>
                <wp:positionV relativeFrom="paragraph">
                  <wp:posOffset>203835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5A94D1EE" w:rsidR="00C44390" w:rsidRPr="001A4C67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No: KGP/Estt/202</w:t>
                            </w:r>
                            <w:r w:rsidR="00BE6C7E"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6/</w:t>
                            </w:r>
                            <w:r w:rsidR="00EB1291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830</w:t>
                            </w: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                  </w:t>
                            </w:r>
                          </w:p>
                          <w:p w14:paraId="43A77E5E" w14:textId="05364007" w:rsidR="00C44390" w:rsidRPr="001A4C67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   Dated:</w:t>
                            </w:r>
                            <w:r w:rsidR="00BE6C7E"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0</w:t>
                            </w:r>
                            <w:r w:rsidR="003E1096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5</w:t>
                            </w: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  <w:r w:rsidR="00621240"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08</w:t>
                            </w:r>
                            <w:r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-202</w:t>
                            </w:r>
                            <w:r w:rsidR="00BE6C7E" w:rsidRPr="001A4C6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6.55pt;margin-top:16.0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5A94D1EE" w:rsidR="00C44390" w:rsidRPr="001A4C67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No: KGP/Estt/202</w:t>
                      </w:r>
                      <w:r w:rsidR="00BE6C7E"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6/</w:t>
                      </w:r>
                      <w:r w:rsidR="00EB1291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830</w:t>
                      </w: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                                                  </w:t>
                      </w:r>
                    </w:p>
                    <w:p w14:paraId="43A77E5E" w14:textId="05364007" w:rsidR="00C44390" w:rsidRPr="001A4C67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</w:pP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   Dated:</w:t>
                      </w:r>
                      <w:r w:rsidR="00BE6C7E"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0</w:t>
                      </w:r>
                      <w:r w:rsidR="003E1096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5</w:t>
                      </w: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-</w:t>
                      </w:r>
                      <w:r w:rsidR="00621240"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08</w:t>
                      </w:r>
                      <w:r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-202</w:t>
                      </w:r>
                      <w:r w:rsidR="00BE6C7E" w:rsidRPr="001A4C6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6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273CFC10" w14:textId="2B4CFFE0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</w:t>
      </w:r>
      <w:r w:rsidR="00BF09A1">
        <w:rPr>
          <w:rFonts w:ascii="Tahoma" w:hAnsi="Tahoma" w:cs="Tahoma"/>
          <w:sz w:val="26"/>
          <w:szCs w:val="26"/>
        </w:rPr>
        <w:t xml:space="preserve">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6A6C2758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</w:t>
      </w:r>
      <w:r w:rsidR="00BE6C7E"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</w:t>
      </w:r>
    </w:p>
    <w:p w14:paraId="407145E8" w14:textId="77777777" w:rsidR="00360589" w:rsidRPr="00103253" w:rsidRDefault="00360589" w:rsidP="00BE6C7E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2C66462C" w14:textId="012136BB" w:rsidR="00BE6C7E" w:rsidRDefault="00BE6C7E" w:rsidP="00BE6C7E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BE6C7E">
        <w:rPr>
          <w:rFonts w:ascii="Tahoma" w:hAnsi="Tahoma" w:cs="Tahoma"/>
          <w:b/>
          <w:bCs/>
          <w:sz w:val="25"/>
          <w:szCs w:val="25"/>
        </w:rPr>
        <w:t>Copy to</w:t>
      </w:r>
      <w:r>
        <w:rPr>
          <w:rFonts w:ascii="Tahoma" w:hAnsi="Tahoma" w:cs="Tahoma"/>
          <w:b/>
          <w:bCs/>
          <w:sz w:val="25"/>
          <w:szCs w:val="25"/>
        </w:rPr>
        <w:t xml:space="preserve"> the:</w:t>
      </w:r>
    </w:p>
    <w:p w14:paraId="482032EF" w14:textId="363DD821" w:rsidR="006F2A97" w:rsidRPr="006F2A97" w:rsidRDefault="006F2A97" w:rsidP="006F2A97">
      <w:pPr>
        <w:pStyle w:val="ListParagraph"/>
        <w:numPr>
          <w:ilvl w:val="0"/>
          <w:numId w:val="13"/>
        </w:numPr>
        <w:tabs>
          <w:tab w:val="clear" w:pos="720"/>
        </w:tabs>
        <w:ind w:left="0" w:hanging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Nodal Officers, Mission YUVA/</w:t>
      </w:r>
      <w:r w:rsidRPr="006F2A97">
        <w:rPr>
          <w:rFonts w:ascii="Tahoma" w:hAnsi="Tahoma" w:cs="Tahoma"/>
          <w:sz w:val="25"/>
          <w:szCs w:val="25"/>
        </w:rPr>
        <w:t xml:space="preserve">Udyam Jagriti </w:t>
      </w:r>
      <w:r>
        <w:rPr>
          <w:rFonts w:ascii="Tahoma" w:hAnsi="Tahoma" w:cs="Tahoma"/>
          <w:sz w:val="25"/>
          <w:szCs w:val="25"/>
        </w:rPr>
        <w:t>for information.</w:t>
      </w:r>
    </w:p>
    <w:p w14:paraId="6A9ED721" w14:textId="2B2D6581" w:rsidR="00BE6C7E" w:rsidRDefault="00BE6C7E" w:rsidP="00BE6C7E">
      <w:pPr>
        <w:numPr>
          <w:ilvl w:val="0"/>
          <w:numId w:val="13"/>
        </w:numPr>
        <w:tabs>
          <w:tab w:val="clear" w:pos="720"/>
        </w:tabs>
        <w:ind w:left="0" w:hanging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All HOD’s/incharges/</w:t>
      </w:r>
      <w:r w:rsidRPr="00BE6C7E">
        <w:rPr>
          <w:rFonts w:ascii="Tahoma" w:hAnsi="Tahoma" w:cs="Tahoma"/>
          <w:sz w:val="25"/>
          <w:szCs w:val="25"/>
        </w:rPr>
        <w:t>Incharge Academics (1st Semester) – for information and necessary coordination.</w:t>
      </w:r>
    </w:p>
    <w:p w14:paraId="469FE876" w14:textId="0A578915" w:rsidR="006F2A97" w:rsidRPr="00BE6C7E" w:rsidRDefault="006F2A97" w:rsidP="00BE6C7E">
      <w:pPr>
        <w:numPr>
          <w:ilvl w:val="0"/>
          <w:numId w:val="13"/>
        </w:numPr>
        <w:tabs>
          <w:tab w:val="clear" w:pos="720"/>
        </w:tabs>
        <w:ind w:left="0" w:hanging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All Concerned for Compliance.</w:t>
      </w: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A75CBE">
      <w:headerReference w:type="default" r:id="rId7"/>
      <w:pgSz w:w="11906" w:h="16838"/>
      <w:pgMar w:top="797" w:right="707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A4F04" w14:textId="77777777" w:rsidR="00E73CD2" w:rsidRDefault="00E73CD2">
      <w:r>
        <w:separator/>
      </w:r>
    </w:p>
  </w:endnote>
  <w:endnote w:type="continuationSeparator" w:id="0">
    <w:p w14:paraId="63687440" w14:textId="77777777" w:rsidR="00E73CD2" w:rsidRDefault="00E73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25278" w14:textId="77777777" w:rsidR="00E73CD2" w:rsidRDefault="00E73CD2">
      <w:r>
        <w:separator/>
      </w:r>
    </w:p>
  </w:footnote>
  <w:footnote w:type="continuationSeparator" w:id="0">
    <w:p w14:paraId="448E9F8C" w14:textId="77777777" w:rsidR="00E73CD2" w:rsidRDefault="00E73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2379168">
          <wp:simplePos x="0" y="0"/>
          <wp:positionH relativeFrom="margin">
            <wp:posOffset>-436245</wp:posOffset>
          </wp:positionH>
          <wp:positionV relativeFrom="page">
            <wp:posOffset>429895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94350682" name="Picture 14943506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36EA1CCE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</w:t>
    </w:r>
    <w:r w:rsidR="00BE6C7E">
      <w:rPr>
        <w:sz w:val="20"/>
        <w:szCs w:val="20"/>
      </w:rPr>
      <w:t xml:space="preserve">   </w:t>
    </w:r>
    <w:r>
      <w:rPr>
        <w:sz w:val="20"/>
        <w:szCs w:val="20"/>
      </w:rPr>
      <w:t xml:space="preserve">Email: </w:t>
    </w:r>
    <w:r w:rsidRPr="00BE6C7E">
      <w:rPr>
        <w:sz w:val="20"/>
        <w:szCs w:val="20"/>
      </w:rPr>
      <w:t>kgp</w:t>
    </w:r>
    <w:r w:rsidR="00BE6C7E">
      <w:rPr>
        <w:sz w:val="20"/>
        <w:szCs w:val="20"/>
      </w:rPr>
      <w:t>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378A0"/>
    <w:multiLevelType w:val="multilevel"/>
    <w:tmpl w:val="C202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93F0E"/>
    <w:multiLevelType w:val="multilevel"/>
    <w:tmpl w:val="7B4C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385565">
    <w:abstractNumId w:val="9"/>
  </w:num>
  <w:num w:numId="2" w16cid:durableId="530805744">
    <w:abstractNumId w:val="7"/>
  </w:num>
  <w:num w:numId="3" w16cid:durableId="1584408542">
    <w:abstractNumId w:val="6"/>
  </w:num>
  <w:num w:numId="4" w16cid:durableId="538206447">
    <w:abstractNumId w:val="5"/>
  </w:num>
  <w:num w:numId="5" w16cid:durableId="791091781">
    <w:abstractNumId w:val="4"/>
  </w:num>
  <w:num w:numId="6" w16cid:durableId="1607999256">
    <w:abstractNumId w:val="8"/>
  </w:num>
  <w:num w:numId="7" w16cid:durableId="713115754">
    <w:abstractNumId w:val="3"/>
  </w:num>
  <w:num w:numId="8" w16cid:durableId="1767730096">
    <w:abstractNumId w:val="2"/>
  </w:num>
  <w:num w:numId="9" w16cid:durableId="1335255166">
    <w:abstractNumId w:val="1"/>
  </w:num>
  <w:num w:numId="10" w16cid:durableId="859972126">
    <w:abstractNumId w:val="0"/>
  </w:num>
  <w:num w:numId="11" w16cid:durableId="1028794007">
    <w:abstractNumId w:val="10"/>
  </w:num>
  <w:num w:numId="12" w16cid:durableId="190798864">
    <w:abstractNumId w:val="12"/>
  </w:num>
  <w:num w:numId="13" w16cid:durableId="1030380171">
    <w:abstractNumId w:val="13"/>
  </w:num>
  <w:num w:numId="14" w16cid:durableId="4822404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A22C5"/>
    <w:rsid w:val="000B3257"/>
    <w:rsid w:val="000B76C4"/>
    <w:rsid w:val="000C5610"/>
    <w:rsid w:val="000E6552"/>
    <w:rsid w:val="000F334E"/>
    <w:rsid w:val="000F3A4F"/>
    <w:rsid w:val="000F59AC"/>
    <w:rsid w:val="00103253"/>
    <w:rsid w:val="00107E00"/>
    <w:rsid w:val="001364FE"/>
    <w:rsid w:val="001368DD"/>
    <w:rsid w:val="00140014"/>
    <w:rsid w:val="00147DB3"/>
    <w:rsid w:val="0015186C"/>
    <w:rsid w:val="001518A5"/>
    <w:rsid w:val="00170095"/>
    <w:rsid w:val="00170E4F"/>
    <w:rsid w:val="001743F4"/>
    <w:rsid w:val="0017744B"/>
    <w:rsid w:val="00187C33"/>
    <w:rsid w:val="001936B7"/>
    <w:rsid w:val="00196AB1"/>
    <w:rsid w:val="001A4C67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3A3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E1096"/>
    <w:rsid w:val="003E64E0"/>
    <w:rsid w:val="003F31D1"/>
    <w:rsid w:val="00414627"/>
    <w:rsid w:val="00420B16"/>
    <w:rsid w:val="0042469D"/>
    <w:rsid w:val="00425D63"/>
    <w:rsid w:val="004643D8"/>
    <w:rsid w:val="004816F1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1240"/>
    <w:rsid w:val="006264B4"/>
    <w:rsid w:val="006267E9"/>
    <w:rsid w:val="00635DE5"/>
    <w:rsid w:val="006420BF"/>
    <w:rsid w:val="00643033"/>
    <w:rsid w:val="00644CC3"/>
    <w:rsid w:val="00661468"/>
    <w:rsid w:val="006649F0"/>
    <w:rsid w:val="0067245D"/>
    <w:rsid w:val="00676A3D"/>
    <w:rsid w:val="0068470E"/>
    <w:rsid w:val="006865BA"/>
    <w:rsid w:val="006909CE"/>
    <w:rsid w:val="0069352F"/>
    <w:rsid w:val="00695DCD"/>
    <w:rsid w:val="006A05CC"/>
    <w:rsid w:val="006A1604"/>
    <w:rsid w:val="006A35A7"/>
    <w:rsid w:val="006B12D5"/>
    <w:rsid w:val="006C7C59"/>
    <w:rsid w:val="006F2A97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C2C59"/>
    <w:rsid w:val="007C663E"/>
    <w:rsid w:val="007E433B"/>
    <w:rsid w:val="007F61ED"/>
    <w:rsid w:val="00801F23"/>
    <w:rsid w:val="008048EF"/>
    <w:rsid w:val="00837632"/>
    <w:rsid w:val="00852AC7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37063"/>
    <w:rsid w:val="00940BA1"/>
    <w:rsid w:val="00967F87"/>
    <w:rsid w:val="00984C93"/>
    <w:rsid w:val="00987CE1"/>
    <w:rsid w:val="0099405C"/>
    <w:rsid w:val="009B03AA"/>
    <w:rsid w:val="009C600F"/>
    <w:rsid w:val="009D3723"/>
    <w:rsid w:val="009E04F2"/>
    <w:rsid w:val="009F0893"/>
    <w:rsid w:val="00A03B7B"/>
    <w:rsid w:val="00A200C9"/>
    <w:rsid w:val="00A250D5"/>
    <w:rsid w:val="00A262F0"/>
    <w:rsid w:val="00A32F56"/>
    <w:rsid w:val="00A36028"/>
    <w:rsid w:val="00A75CBE"/>
    <w:rsid w:val="00A91424"/>
    <w:rsid w:val="00AA2C77"/>
    <w:rsid w:val="00AC3FB9"/>
    <w:rsid w:val="00AC702A"/>
    <w:rsid w:val="00AD226F"/>
    <w:rsid w:val="00AF4A4B"/>
    <w:rsid w:val="00B13A52"/>
    <w:rsid w:val="00B14580"/>
    <w:rsid w:val="00B24CF4"/>
    <w:rsid w:val="00B26993"/>
    <w:rsid w:val="00B309DB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E6C7E"/>
    <w:rsid w:val="00BF09A1"/>
    <w:rsid w:val="00C05085"/>
    <w:rsid w:val="00C1593D"/>
    <w:rsid w:val="00C423A8"/>
    <w:rsid w:val="00C44390"/>
    <w:rsid w:val="00C56C7E"/>
    <w:rsid w:val="00C61443"/>
    <w:rsid w:val="00C776A4"/>
    <w:rsid w:val="00C93A8C"/>
    <w:rsid w:val="00CA2C6C"/>
    <w:rsid w:val="00CA57A7"/>
    <w:rsid w:val="00CB0652"/>
    <w:rsid w:val="00CC0600"/>
    <w:rsid w:val="00CC78AC"/>
    <w:rsid w:val="00CF7953"/>
    <w:rsid w:val="00D03BFB"/>
    <w:rsid w:val="00D07232"/>
    <w:rsid w:val="00D10245"/>
    <w:rsid w:val="00D10B08"/>
    <w:rsid w:val="00D21BDD"/>
    <w:rsid w:val="00D2622E"/>
    <w:rsid w:val="00D541FD"/>
    <w:rsid w:val="00D61B7B"/>
    <w:rsid w:val="00D65F07"/>
    <w:rsid w:val="00D92BB7"/>
    <w:rsid w:val="00DC76D2"/>
    <w:rsid w:val="00DD30ED"/>
    <w:rsid w:val="00E130C1"/>
    <w:rsid w:val="00E64C21"/>
    <w:rsid w:val="00E73CD2"/>
    <w:rsid w:val="00E744D7"/>
    <w:rsid w:val="00E75ABB"/>
    <w:rsid w:val="00EB1291"/>
    <w:rsid w:val="00EC24C6"/>
    <w:rsid w:val="00EE694A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00FE07E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6F2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3</cp:revision>
  <cp:lastPrinted>2026-08-06T09:36:00Z</cp:lastPrinted>
  <dcterms:created xsi:type="dcterms:W3CDTF">2026-08-05T09:50:00Z</dcterms:created>
  <dcterms:modified xsi:type="dcterms:W3CDTF">2026-08-06T09:36:00Z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