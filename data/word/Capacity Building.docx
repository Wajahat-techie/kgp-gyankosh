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90E74" w14:textId="095C4766" w:rsidR="00A03137" w:rsidRPr="00A03137" w:rsidRDefault="00A03137" w:rsidP="00515489">
      <w:pPr>
        <w:rPr>
          <w:rFonts w:ascii="Tahoma" w:hAnsi="Tahoma" w:cs="Tahoma"/>
          <w:sz w:val="25"/>
          <w:szCs w:val="25"/>
        </w:rPr>
      </w:pPr>
      <w:bookmarkStart w:id="0" w:name="_Hlk201913794"/>
      <w:r w:rsidRPr="00A03137">
        <w:rPr>
          <w:rFonts w:ascii="Tahoma" w:hAnsi="Tahoma" w:cs="Tahoma"/>
          <w:sz w:val="25"/>
          <w:szCs w:val="25"/>
        </w:rPr>
        <w:t>The D</w:t>
      </w:r>
      <w:r w:rsidR="00D45E5D">
        <w:rPr>
          <w:rFonts w:ascii="Tahoma" w:hAnsi="Tahoma" w:cs="Tahoma"/>
          <w:sz w:val="25"/>
          <w:szCs w:val="25"/>
        </w:rPr>
        <w:t>irector</w:t>
      </w:r>
      <w:r w:rsidRPr="00A03137">
        <w:rPr>
          <w:rFonts w:ascii="Tahoma" w:hAnsi="Tahoma" w:cs="Tahoma"/>
          <w:sz w:val="25"/>
          <w:szCs w:val="25"/>
        </w:rPr>
        <w:t>,</w:t>
      </w:r>
    </w:p>
    <w:p w14:paraId="6DE315EC" w14:textId="2B0462DF" w:rsidR="00A03137" w:rsidRDefault="00D45E5D" w:rsidP="00515489">
      <w:pPr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Department of Skill Development</w:t>
      </w:r>
      <w:r w:rsidR="00A03137" w:rsidRPr="00A03137">
        <w:rPr>
          <w:rFonts w:ascii="Tahoma" w:hAnsi="Tahoma" w:cs="Tahoma"/>
          <w:sz w:val="25"/>
          <w:szCs w:val="25"/>
        </w:rPr>
        <w:t>,</w:t>
      </w:r>
    </w:p>
    <w:p w14:paraId="0B884D58" w14:textId="74D015D9" w:rsidR="00173553" w:rsidRDefault="00173553" w:rsidP="00515489">
      <w:pPr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Jammu and Kashmir.</w:t>
      </w:r>
    </w:p>
    <w:p w14:paraId="40D62086" w14:textId="77777777" w:rsidR="00A03137" w:rsidRDefault="00A03137" w:rsidP="003B1B7D">
      <w:pPr>
        <w:ind w:firstLine="142"/>
        <w:rPr>
          <w:rFonts w:ascii="Tahoma" w:hAnsi="Tahoma" w:cs="Tahoma"/>
          <w:sz w:val="25"/>
          <w:szCs w:val="25"/>
        </w:rPr>
      </w:pPr>
    </w:p>
    <w:p w14:paraId="195D4B6A" w14:textId="441D5457" w:rsidR="00D45E5D" w:rsidRDefault="00173553" w:rsidP="003B1B7D">
      <w:pPr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515489">
        <w:rPr>
          <w:rFonts w:ascii="Tahoma" w:hAnsi="Tahoma" w:cs="Tahoma"/>
          <w:color w:val="1F1F1F"/>
          <w:sz w:val="25"/>
          <w:szCs w:val="25"/>
        </w:rPr>
        <w:t>1745</w:t>
      </w:r>
      <w:r w:rsidR="00CA3F45">
        <w:rPr>
          <w:rFonts w:ascii="Tahoma" w:hAnsi="Tahoma" w:cs="Tahoma"/>
          <w:color w:val="1F1F1F"/>
          <w:sz w:val="25"/>
          <w:szCs w:val="25"/>
        </w:rPr>
        <w:t xml:space="preserve">      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</w:t>
      </w:r>
      <w:r w:rsidR="00515489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Dated:</w:t>
      </w:r>
      <w:r w:rsidR="00515489">
        <w:rPr>
          <w:rFonts w:ascii="Tahoma" w:hAnsi="Tahoma" w:cs="Tahoma"/>
          <w:color w:val="1F1F1F"/>
          <w:sz w:val="25"/>
          <w:szCs w:val="25"/>
        </w:rPr>
        <w:t>04</w:t>
      </w:r>
      <w:r>
        <w:rPr>
          <w:rFonts w:ascii="Tahoma" w:hAnsi="Tahoma" w:cs="Tahoma"/>
          <w:color w:val="1F1F1F"/>
          <w:sz w:val="25"/>
          <w:szCs w:val="25"/>
        </w:rPr>
        <w:t>-</w:t>
      </w:r>
      <w:r w:rsidR="00515489">
        <w:rPr>
          <w:rFonts w:ascii="Tahoma" w:hAnsi="Tahoma" w:cs="Tahoma"/>
          <w:color w:val="1F1F1F"/>
          <w:sz w:val="25"/>
          <w:szCs w:val="25"/>
        </w:rPr>
        <w:t>12</w:t>
      </w:r>
      <w:r>
        <w:rPr>
          <w:rFonts w:ascii="Tahoma" w:hAnsi="Tahoma" w:cs="Tahoma"/>
          <w:color w:val="1F1F1F"/>
          <w:sz w:val="25"/>
          <w:szCs w:val="25"/>
        </w:rPr>
        <w:t>-2025</w:t>
      </w:r>
      <w:bookmarkEnd w:id="0"/>
    </w:p>
    <w:p w14:paraId="343856B7" w14:textId="77777777" w:rsidR="00D45E5D" w:rsidRPr="00D45E5D" w:rsidRDefault="00D45E5D" w:rsidP="003B1B7D">
      <w:pPr>
        <w:ind w:left="360" w:firstLine="66"/>
        <w:rPr>
          <w:rFonts w:ascii="Tahoma" w:hAnsi="Tahoma" w:cs="Tahoma"/>
          <w:color w:val="1F1F1F"/>
          <w:sz w:val="25"/>
          <w:szCs w:val="25"/>
        </w:rPr>
      </w:pPr>
    </w:p>
    <w:p w14:paraId="3895345E" w14:textId="5D913E33" w:rsidR="00500011" w:rsidRDefault="00500011" w:rsidP="00515489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500011">
        <w:rPr>
          <w:rFonts w:ascii="Tahoma" w:hAnsi="Tahoma" w:cs="Tahoma"/>
          <w:b/>
          <w:bCs/>
          <w:color w:val="1F1F1F"/>
          <w:sz w:val="25"/>
          <w:szCs w:val="25"/>
        </w:rPr>
        <w:t>Subject: Submission of Consolidated Responses on Online Capacity Building Courses for Faculty, Staff, and Students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74156D85" w14:textId="77777777" w:rsidR="00500011" w:rsidRPr="00500011" w:rsidRDefault="00500011" w:rsidP="00500011">
      <w:pPr>
        <w:ind w:firstLine="66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F06BB69" w14:textId="15F946F8" w:rsidR="00500011" w:rsidRPr="00500011" w:rsidRDefault="00500011" w:rsidP="00500011">
      <w:pPr>
        <w:spacing w:line="360" w:lineRule="auto"/>
        <w:ind w:firstLine="66"/>
        <w:jc w:val="both"/>
        <w:rPr>
          <w:rFonts w:ascii="Tahoma" w:hAnsi="Tahoma" w:cs="Tahoma"/>
          <w:color w:val="1F1F1F"/>
          <w:sz w:val="25"/>
          <w:szCs w:val="25"/>
        </w:rPr>
      </w:pPr>
      <w:r w:rsidRPr="00500011">
        <w:rPr>
          <w:rFonts w:ascii="Tahoma" w:hAnsi="Tahoma" w:cs="Tahoma"/>
          <w:color w:val="1F1F1F"/>
          <w:sz w:val="25"/>
          <w:szCs w:val="25"/>
        </w:rPr>
        <w:t>Sir,</w:t>
      </w:r>
    </w:p>
    <w:p w14:paraId="12AD450A" w14:textId="78B766C4" w:rsidR="00500011" w:rsidRPr="00500011" w:rsidRDefault="00500011" w:rsidP="00515489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500011">
        <w:rPr>
          <w:rFonts w:ascii="Tahoma" w:hAnsi="Tahoma" w:cs="Tahoma"/>
          <w:color w:val="1F1F1F"/>
          <w:sz w:val="25"/>
          <w:szCs w:val="25"/>
        </w:rPr>
        <w:t xml:space="preserve">I am writing to provide an update on the online capacity building courses for our faculty, staff, and students, as per your </w:t>
      </w:r>
      <w:proofErr w:type="spellStart"/>
      <w:proofErr w:type="gramStart"/>
      <w:r w:rsidR="00515489">
        <w:rPr>
          <w:rFonts w:ascii="Tahoma" w:hAnsi="Tahoma" w:cs="Tahoma"/>
          <w:color w:val="1F1F1F"/>
          <w:sz w:val="25"/>
          <w:szCs w:val="25"/>
        </w:rPr>
        <w:t>directions</w:t>
      </w:r>
      <w:r w:rsidRPr="00500011">
        <w:rPr>
          <w:rFonts w:ascii="Tahoma" w:hAnsi="Tahoma" w:cs="Tahoma"/>
          <w:color w:val="1F1F1F"/>
          <w:sz w:val="25"/>
          <w:szCs w:val="25"/>
        </w:rPr>
        <w:t>.In</w:t>
      </w:r>
      <w:proofErr w:type="spellEnd"/>
      <w:proofErr w:type="gramEnd"/>
      <w:r w:rsidRPr="00500011">
        <w:rPr>
          <w:rFonts w:ascii="Tahoma" w:hAnsi="Tahoma" w:cs="Tahoma"/>
          <w:color w:val="1F1F1F"/>
          <w:sz w:val="25"/>
          <w:szCs w:val="25"/>
        </w:rPr>
        <w:t xml:space="preserve"> accordance with your directions, we have circulated a Google Form to all faculty, staff, and students, inviting their input on preferred online capacity building courses tailored to their specific interests and needs. </w:t>
      </w:r>
      <w:r w:rsidR="00515489">
        <w:rPr>
          <w:rFonts w:ascii="Tahoma" w:hAnsi="Tahoma" w:cs="Tahoma"/>
          <w:color w:val="1F1F1F"/>
          <w:sz w:val="25"/>
          <w:szCs w:val="25"/>
        </w:rPr>
        <w:t xml:space="preserve">The response spreadsheet link is : </w:t>
      </w:r>
      <w:hyperlink r:id="rId7" w:history="1">
        <w:r w:rsidR="00515489" w:rsidRPr="00515489">
          <w:rPr>
            <w:rStyle w:val="Hyperlink"/>
            <w:rFonts w:ascii="Tahoma" w:hAnsi="Tahoma" w:cs="Tahoma"/>
            <w:sz w:val="28"/>
            <w:szCs w:val="28"/>
          </w:rPr>
          <w:t>https://docs.google.com/spreadsheets/d/14QI2lYPID65WmRHFyfYl-jegFY70i0-wdIO-vSXHvJA/edit?usp=sharing.</w:t>
        </w:r>
      </w:hyperlink>
    </w:p>
    <w:p w14:paraId="3C3CD84A" w14:textId="170AA8EA" w:rsidR="003B1B7D" w:rsidRPr="006530E9" w:rsidRDefault="00500011" w:rsidP="00515489">
      <w:pPr>
        <w:spacing w:line="276" w:lineRule="auto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r w:rsidRPr="00500011">
        <w:rPr>
          <w:rFonts w:ascii="Tahoma" w:hAnsi="Tahoma" w:cs="Tahoma"/>
          <w:color w:val="1F1F1F"/>
          <w:sz w:val="25"/>
          <w:szCs w:val="25"/>
        </w:rPr>
        <w:t xml:space="preserve">This submission is for your information and </w:t>
      </w:r>
      <w:r w:rsidR="00515489" w:rsidRPr="00500011">
        <w:rPr>
          <w:rFonts w:ascii="Tahoma" w:hAnsi="Tahoma" w:cs="Tahoma"/>
          <w:color w:val="1F1F1F"/>
          <w:sz w:val="25"/>
          <w:szCs w:val="25"/>
        </w:rPr>
        <w:t>consideration. Thank</w:t>
      </w:r>
      <w:r w:rsidRPr="00500011">
        <w:rPr>
          <w:rFonts w:ascii="Tahoma" w:hAnsi="Tahoma" w:cs="Tahoma"/>
          <w:color w:val="1F1F1F"/>
          <w:sz w:val="25"/>
          <w:szCs w:val="25"/>
        </w:rPr>
        <w:t xml:space="preserve"> you for your ongoing commitment to strengthening our institutional</w:t>
      </w:r>
      <w:r w:rsidRPr="00500011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515489">
        <w:rPr>
          <w:rFonts w:ascii="Tahoma" w:hAnsi="Tahoma" w:cs="Tahoma"/>
          <w:color w:val="1F1F1F"/>
          <w:sz w:val="25"/>
          <w:szCs w:val="25"/>
        </w:rPr>
        <w:t>capabilities.</w:t>
      </w:r>
    </w:p>
    <w:p w14:paraId="5F3CB870" w14:textId="77777777" w:rsidR="003B1B7D" w:rsidRPr="003B1B7D" w:rsidRDefault="003B1B7D" w:rsidP="00515489">
      <w:pPr>
        <w:spacing w:line="276" w:lineRule="auto"/>
        <w:ind w:firstLine="6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440A206" w14:textId="4B2BDAEE" w:rsidR="00EF3557" w:rsidRPr="003B1B7D" w:rsidRDefault="00EF3557" w:rsidP="003B1B7D">
      <w:pPr>
        <w:spacing w:line="360" w:lineRule="auto"/>
        <w:jc w:val="both"/>
        <w:rPr>
          <w:rFonts w:ascii="Tahoma" w:hAnsi="Tahoma" w:cs="Tahoma"/>
          <w:b/>
          <w:bCs/>
          <w:color w:val="1F1F1F"/>
        </w:rPr>
      </w:pPr>
    </w:p>
    <w:p w14:paraId="39CB3E3C" w14:textId="768E1F5F" w:rsidR="00CD7194" w:rsidRDefault="00515489" w:rsidP="00BC2334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E6C0BB2" wp14:editId="13C7357D">
            <wp:simplePos x="0" y="0"/>
            <wp:positionH relativeFrom="column">
              <wp:posOffset>4335145</wp:posOffset>
            </wp:positionH>
            <wp:positionV relativeFrom="paragraph">
              <wp:posOffset>226060</wp:posOffset>
            </wp:positionV>
            <wp:extent cx="1363345" cy="730250"/>
            <wp:effectExtent l="0" t="0" r="8255" b="0"/>
            <wp:wrapTight wrapText="bothSides">
              <wp:wrapPolygon edited="0">
                <wp:start x="12978" y="0"/>
                <wp:lineTo x="8451" y="563"/>
                <wp:lineTo x="1207" y="6198"/>
                <wp:lineTo x="1207" y="9579"/>
                <wp:lineTo x="0" y="11833"/>
                <wp:lineTo x="0" y="13523"/>
                <wp:lineTo x="6640" y="18595"/>
                <wp:lineTo x="6640" y="20849"/>
                <wp:lineTo x="8451" y="20849"/>
                <wp:lineTo x="8753" y="18595"/>
                <wp:lineTo x="13280" y="9579"/>
                <wp:lineTo x="21429" y="5635"/>
                <wp:lineTo x="21429" y="1690"/>
                <wp:lineTo x="14789" y="0"/>
                <wp:lineTo x="12978" y="0"/>
              </wp:wrapPolygon>
            </wp:wrapTight>
            <wp:docPr id="190754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345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7194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C06422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>Yours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6A2AC297" w14:textId="06F4C09E" w:rsidR="00C06422" w:rsidRDefault="00C06422" w:rsidP="00BC2334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5FE15CF" w14:textId="77777777" w:rsidR="00BC2334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628D7DE7" w14:textId="77777777" w:rsidR="00515489" w:rsidRDefault="00BC2334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</w:t>
      </w:r>
      <w:r w:rsidR="00C06422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45EEA7E9" w:rsidR="00247F81" w:rsidRPr="003D1396" w:rsidRDefault="0051548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FBE2CB0" w14:textId="6FAC63B8" w:rsidR="00683CF5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515489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515489">
      <w:headerReference w:type="default" r:id="rId9"/>
      <w:pgSz w:w="11906" w:h="16838"/>
      <w:pgMar w:top="1170" w:right="566" w:bottom="8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6B8EC" w14:textId="77777777" w:rsidR="00654B87" w:rsidRDefault="00654B87">
      <w:r>
        <w:separator/>
      </w:r>
    </w:p>
  </w:endnote>
  <w:endnote w:type="continuationSeparator" w:id="0">
    <w:p w14:paraId="7B5DAFD3" w14:textId="77777777" w:rsidR="00654B87" w:rsidRDefault="00654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7974D" w14:textId="77777777" w:rsidR="00654B87" w:rsidRDefault="00654B87">
      <w:r>
        <w:separator/>
      </w:r>
    </w:p>
  </w:footnote>
  <w:footnote w:type="continuationSeparator" w:id="0">
    <w:p w14:paraId="599B96F2" w14:textId="77777777" w:rsidR="00654B87" w:rsidRDefault="00654B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921331918" name="Picture 19213319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394040985">
    <w:abstractNumId w:val="9"/>
  </w:num>
  <w:num w:numId="2" w16cid:durableId="375547485">
    <w:abstractNumId w:val="7"/>
  </w:num>
  <w:num w:numId="3" w16cid:durableId="1957373277">
    <w:abstractNumId w:val="6"/>
  </w:num>
  <w:num w:numId="4" w16cid:durableId="930629542">
    <w:abstractNumId w:val="5"/>
  </w:num>
  <w:num w:numId="5" w16cid:durableId="1854413227">
    <w:abstractNumId w:val="4"/>
  </w:num>
  <w:num w:numId="6" w16cid:durableId="1148866666">
    <w:abstractNumId w:val="8"/>
  </w:num>
  <w:num w:numId="7" w16cid:durableId="929046674">
    <w:abstractNumId w:val="3"/>
  </w:num>
  <w:num w:numId="8" w16cid:durableId="934363065">
    <w:abstractNumId w:val="2"/>
  </w:num>
  <w:num w:numId="9" w16cid:durableId="1078597479">
    <w:abstractNumId w:val="1"/>
  </w:num>
  <w:num w:numId="10" w16cid:durableId="1972127877">
    <w:abstractNumId w:val="0"/>
  </w:num>
  <w:num w:numId="11" w16cid:durableId="186678431">
    <w:abstractNumId w:val="12"/>
  </w:num>
  <w:num w:numId="12" w16cid:durableId="1110978098">
    <w:abstractNumId w:val="13"/>
  </w:num>
  <w:num w:numId="13" w16cid:durableId="463427619">
    <w:abstractNumId w:val="11"/>
  </w:num>
  <w:num w:numId="14" w16cid:durableId="1306743789">
    <w:abstractNumId w:val="17"/>
  </w:num>
  <w:num w:numId="15" w16cid:durableId="1261988462">
    <w:abstractNumId w:val="15"/>
  </w:num>
  <w:num w:numId="16" w16cid:durableId="1633752947">
    <w:abstractNumId w:val="18"/>
  </w:num>
  <w:num w:numId="17" w16cid:durableId="636640155">
    <w:abstractNumId w:val="14"/>
  </w:num>
  <w:num w:numId="18" w16cid:durableId="2139756239">
    <w:abstractNumId w:val="10"/>
  </w:num>
  <w:num w:numId="19" w16cid:durableId="8941265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91259"/>
    <w:rsid w:val="000B76C4"/>
    <w:rsid w:val="000C20B0"/>
    <w:rsid w:val="000C5610"/>
    <w:rsid w:val="000C6162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1E4"/>
    <w:rsid w:val="00216417"/>
    <w:rsid w:val="00217E71"/>
    <w:rsid w:val="00247F81"/>
    <w:rsid w:val="0026631D"/>
    <w:rsid w:val="00272108"/>
    <w:rsid w:val="00297397"/>
    <w:rsid w:val="002A5606"/>
    <w:rsid w:val="002C2F53"/>
    <w:rsid w:val="002D0BC4"/>
    <w:rsid w:val="002F1995"/>
    <w:rsid w:val="00301E2D"/>
    <w:rsid w:val="00322356"/>
    <w:rsid w:val="0033518C"/>
    <w:rsid w:val="00337606"/>
    <w:rsid w:val="00342855"/>
    <w:rsid w:val="003437C2"/>
    <w:rsid w:val="00344A03"/>
    <w:rsid w:val="0036038D"/>
    <w:rsid w:val="00360589"/>
    <w:rsid w:val="003735B5"/>
    <w:rsid w:val="003737B7"/>
    <w:rsid w:val="00377186"/>
    <w:rsid w:val="0037797E"/>
    <w:rsid w:val="00381641"/>
    <w:rsid w:val="003832DA"/>
    <w:rsid w:val="003A1C03"/>
    <w:rsid w:val="003B1B7D"/>
    <w:rsid w:val="003C2E46"/>
    <w:rsid w:val="003C3196"/>
    <w:rsid w:val="003D1396"/>
    <w:rsid w:val="003E0D73"/>
    <w:rsid w:val="003E5FBC"/>
    <w:rsid w:val="00414627"/>
    <w:rsid w:val="00420B16"/>
    <w:rsid w:val="00421AFA"/>
    <w:rsid w:val="00425A12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0011"/>
    <w:rsid w:val="005065F5"/>
    <w:rsid w:val="0050696F"/>
    <w:rsid w:val="005149B1"/>
    <w:rsid w:val="00515489"/>
    <w:rsid w:val="005208C9"/>
    <w:rsid w:val="00527AED"/>
    <w:rsid w:val="00532E22"/>
    <w:rsid w:val="005366CB"/>
    <w:rsid w:val="005511E0"/>
    <w:rsid w:val="00554BB2"/>
    <w:rsid w:val="005647F2"/>
    <w:rsid w:val="005662D1"/>
    <w:rsid w:val="00572053"/>
    <w:rsid w:val="00573A09"/>
    <w:rsid w:val="0058776A"/>
    <w:rsid w:val="005A4526"/>
    <w:rsid w:val="005A46EE"/>
    <w:rsid w:val="005B473D"/>
    <w:rsid w:val="005C1B16"/>
    <w:rsid w:val="005E53D0"/>
    <w:rsid w:val="005E759A"/>
    <w:rsid w:val="005F0F78"/>
    <w:rsid w:val="006002EB"/>
    <w:rsid w:val="006128EF"/>
    <w:rsid w:val="006264B4"/>
    <w:rsid w:val="00632CB9"/>
    <w:rsid w:val="00635DE5"/>
    <w:rsid w:val="00643033"/>
    <w:rsid w:val="00644CC3"/>
    <w:rsid w:val="0065245E"/>
    <w:rsid w:val="006530E9"/>
    <w:rsid w:val="00654B87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402C5"/>
    <w:rsid w:val="0074054D"/>
    <w:rsid w:val="00746C14"/>
    <w:rsid w:val="00757FC8"/>
    <w:rsid w:val="00762F19"/>
    <w:rsid w:val="00796F27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85B28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056F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334"/>
    <w:rsid w:val="00BC2546"/>
    <w:rsid w:val="00BC7CCF"/>
    <w:rsid w:val="00BD636C"/>
    <w:rsid w:val="00BE41BC"/>
    <w:rsid w:val="00BF3E13"/>
    <w:rsid w:val="00C05085"/>
    <w:rsid w:val="00C06422"/>
    <w:rsid w:val="00C12F58"/>
    <w:rsid w:val="00C1593D"/>
    <w:rsid w:val="00C17FA6"/>
    <w:rsid w:val="00C214A6"/>
    <w:rsid w:val="00C33332"/>
    <w:rsid w:val="00C45227"/>
    <w:rsid w:val="00C56C7E"/>
    <w:rsid w:val="00C644CF"/>
    <w:rsid w:val="00C73C0F"/>
    <w:rsid w:val="00C776A4"/>
    <w:rsid w:val="00CA2C6C"/>
    <w:rsid w:val="00CA3F45"/>
    <w:rsid w:val="00CB030E"/>
    <w:rsid w:val="00CB0652"/>
    <w:rsid w:val="00CB127E"/>
    <w:rsid w:val="00CC0600"/>
    <w:rsid w:val="00CC2769"/>
    <w:rsid w:val="00CC586C"/>
    <w:rsid w:val="00CC78AC"/>
    <w:rsid w:val="00CD7194"/>
    <w:rsid w:val="00CF3120"/>
    <w:rsid w:val="00CF7953"/>
    <w:rsid w:val="00D07232"/>
    <w:rsid w:val="00D10245"/>
    <w:rsid w:val="00D21BDD"/>
    <w:rsid w:val="00D268B2"/>
    <w:rsid w:val="00D34210"/>
    <w:rsid w:val="00D45E5D"/>
    <w:rsid w:val="00D464E1"/>
    <w:rsid w:val="00D5625E"/>
    <w:rsid w:val="00D57D96"/>
    <w:rsid w:val="00D6579E"/>
    <w:rsid w:val="00D65F07"/>
    <w:rsid w:val="00D704F3"/>
    <w:rsid w:val="00D80CBE"/>
    <w:rsid w:val="00D92B62"/>
    <w:rsid w:val="00D92BB7"/>
    <w:rsid w:val="00DC76D2"/>
    <w:rsid w:val="00DD30ED"/>
    <w:rsid w:val="00DE2F2A"/>
    <w:rsid w:val="00DE34B8"/>
    <w:rsid w:val="00DF03A7"/>
    <w:rsid w:val="00E00548"/>
    <w:rsid w:val="00E03670"/>
    <w:rsid w:val="00E05D9F"/>
    <w:rsid w:val="00E50B6A"/>
    <w:rsid w:val="00E51F8D"/>
    <w:rsid w:val="00E64C21"/>
    <w:rsid w:val="00E66F64"/>
    <w:rsid w:val="00E67631"/>
    <w:rsid w:val="00E7798A"/>
    <w:rsid w:val="00E81656"/>
    <w:rsid w:val="00EC24C6"/>
    <w:rsid w:val="00EF2933"/>
    <w:rsid w:val="00EF3557"/>
    <w:rsid w:val="00F05146"/>
    <w:rsid w:val="00F1115D"/>
    <w:rsid w:val="00F21194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2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4QI2lYPID65WmRHFyfYl-jegFY70i0-wdIO-vSXHvJA/edit?usp=sharing.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4</cp:revision>
  <cp:lastPrinted>2025-12-04T15:22:00Z</cp:lastPrinted>
  <dcterms:created xsi:type="dcterms:W3CDTF">2025-12-04T15:14:00Z</dcterms:created>
  <dcterms:modified xsi:type="dcterms:W3CDTF">2025-12-04T15:22:00Z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