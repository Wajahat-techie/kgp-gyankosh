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D7FD" w14:textId="21D83B60" w:rsidR="00DC69B0" w:rsidRDefault="00205F32" w:rsidP="004A1DF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</w:t>
      </w:r>
    </w:p>
    <w:p w14:paraId="6FC3C7A5" w14:textId="74C5666A" w:rsidR="00721541" w:rsidRPr="001672C5" w:rsidRDefault="00DC69B0" w:rsidP="00205F32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</w:t>
      </w:r>
      <w:r w:rsidR="00141B71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Order No</w:t>
      </w:r>
      <w:r w:rsidR="0034644F">
        <w:rPr>
          <w:rFonts w:ascii="Tahoma" w:hAnsi="Tahoma" w:cs="Tahoma"/>
          <w:b/>
          <w:bCs/>
          <w:color w:val="1F1F1F"/>
          <w:sz w:val="28"/>
          <w:szCs w:val="28"/>
        </w:rPr>
        <w:t>:</w:t>
      </w:r>
      <w:r w:rsidR="008243ED">
        <w:rPr>
          <w:rFonts w:ascii="Tahoma" w:hAnsi="Tahoma" w:cs="Tahoma"/>
          <w:b/>
          <w:bCs/>
          <w:color w:val="1F1F1F"/>
          <w:sz w:val="28"/>
          <w:szCs w:val="28"/>
        </w:rPr>
        <w:t xml:space="preserve"> 138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1B2FC646" w14:textId="294BA69C" w:rsidR="00306867" w:rsidRPr="001672C5" w:rsidRDefault="00205F32" w:rsidP="004C3AF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</w:t>
      </w:r>
      <w:r w:rsidR="00DC69B0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Dated:</w:t>
      </w:r>
      <w:r w:rsidR="006122E5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44324F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F67317">
        <w:rPr>
          <w:rFonts w:ascii="Tahoma" w:hAnsi="Tahoma" w:cs="Tahoma"/>
          <w:b/>
          <w:bCs/>
          <w:color w:val="1F1F1F"/>
          <w:sz w:val="28"/>
          <w:szCs w:val="28"/>
        </w:rPr>
        <w:t>4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7C522F" w:rsidRPr="001672C5">
        <w:rPr>
          <w:rFonts w:ascii="Tahoma" w:hAnsi="Tahoma" w:cs="Tahoma"/>
          <w:b/>
          <w:bCs/>
          <w:color w:val="1F1F1F"/>
          <w:sz w:val="28"/>
          <w:szCs w:val="28"/>
        </w:rPr>
        <w:t>11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12ABCC4D" w14:textId="77777777" w:rsidR="00B66A02" w:rsidRDefault="00B66A02" w:rsidP="008243ED">
      <w:pPr>
        <w:ind w:left="-9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6F9347D8" w14:textId="0B8544C4" w:rsidR="00F67317" w:rsidRPr="00F67317" w:rsidRDefault="00F67317" w:rsidP="008243ED">
      <w:pPr>
        <w:ind w:left="-9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 Cancellation of GeM Bid No. GEM/2025/B/6626855 dated 30-08-2025 and Directions for Retendering</w:t>
      </w:r>
      <w:r w:rsidR="008243E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</w:t>
      </w:r>
    </w:p>
    <w:p w14:paraId="003812AC" w14:textId="77777777" w:rsidR="00F67317" w:rsidRPr="00F67317" w:rsidRDefault="00F67317" w:rsidP="008243ED">
      <w:pPr>
        <w:ind w:left="90" w:hanging="180"/>
        <w:jc w:val="both"/>
        <w:rPr>
          <w:rFonts w:ascii="Tahoma" w:hAnsi="Tahoma" w:cs="Tahoma"/>
          <w:color w:val="222222"/>
          <w:sz w:val="20"/>
          <w:szCs w:val="20"/>
          <w:lang w:eastAsia="en-US"/>
        </w:rPr>
      </w:pPr>
      <w:r w:rsidRPr="00F67317">
        <w:rPr>
          <w:rFonts w:ascii="Tahoma" w:hAnsi="Tahoma" w:cs="Tahoma"/>
          <w:b/>
          <w:bCs/>
          <w:color w:val="222222"/>
          <w:sz w:val="20"/>
          <w:szCs w:val="20"/>
          <w:lang w:eastAsia="en-US"/>
        </w:rPr>
        <w:t>Reference:</w:t>
      </w:r>
    </w:p>
    <w:p w14:paraId="023104DD" w14:textId="1AD5B26E" w:rsidR="00F67317" w:rsidRPr="00F67317" w:rsidRDefault="00F67317" w:rsidP="008243ED">
      <w:pPr>
        <w:numPr>
          <w:ilvl w:val="0"/>
          <w:numId w:val="32"/>
        </w:numPr>
        <w:ind w:left="90" w:hanging="180"/>
        <w:jc w:val="both"/>
        <w:rPr>
          <w:rFonts w:ascii="Tahoma" w:hAnsi="Tahoma" w:cs="Tahoma"/>
          <w:color w:val="222222"/>
          <w:sz w:val="20"/>
          <w:szCs w:val="20"/>
          <w:lang w:eastAsia="en-US"/>
        </w:rPr>
      </w:pPr>
      <w:r w:rsidRPr="00F67317">
        <w:rPr>
          <w:rFonts w:ascii="Tahoma" w:hAnsi="Tahoma" w:cs="Tahoma"/>
          <w:color w:val="222222"/>
          <w:sz w:val="20"/>
          <w:szCs w:val="20"/>
          <w:lang w:eastAsia="en-US"/>
        </w:rPr>
        <w:t xml:space="preserve">Order No. 92 of 2025 dated 18-09-2025 regarding opening and evaluation of </w:t>
      </w:r>
      <w:r w:rsidR="008243ED">
        <w:rPr>
          <w:rFonts w:ascii="Tahoma" w:hAnsi="Tahoma" w:cs="Tahoma"/>
          <w:color w:val="222222"/>
          <w:sz w:val="20"/>
          <w:szCs w:val="20"/>
          <w:lang w:eastAsia="en-US"/>
        </w:rPr>
        <w:t xml:space="preserve">GeM </w:t>
      </w:r>
      <w:r w:rsidRPr="00F67317">
        <w:rPr>
          <w:rFonts w:ascii="Tahoma" w:hAnsi="Tahoma" w:cs="Tahoma"/>
          <w:color w:val="222222"/>
          <w:sz w:val="20"/>
          <w:szCs w:val="20"/>
          <w:lang w:eastAsia="en-US"/>
        </w:rPr>
        <w:t>Bid No. GEM/2025/B/6626855 dated 30-08-2025.</w:t>
      </w:r>
    </w:p>
    <w:p w14:paraId="2D94447D" w14:textId="77777777" w:rsidR="00F67317" w:rsidRPr="00F67317" w:rsidRDefault="00F67317" w:rsidP="008243ED">
      <w:pPr>
        <w:numPr>
          <w:ilvl w:val="0"/>
          <w:numId w:val="32"/>
        </w:numPr>
        <w:ind w:left="90" w:hanging="180"/>
        <w:jc w:val="both"/>
        <w:rPr>
          <w:rFonts w:ascii="Tahoma" w:hAnsi="Tahoma" w:cs="Tahoma"/>
          <w:color w:val="222222"/>
          <w:sz w:val="20"/>
          <w:szCs w:val="20"/>
          <w:lang w:eastAsia="en-US"/>
        </w:rPr>
      </w:pPr>
      <w:r w:rsidRPr="00F67317">
        <w:rPr>
          <w:rFonts w:ascii="Tahoma" w:hAnsi="Tahoma" w:cs="Tahoma"/>
          <w:color w:val="222222"/>
          <w:sz w:val="20"/>
          <w:szCs w:val="20"/>
          <w:lang w:eastAsia="en-US"/>
        </w:rPr>
        <w:t>Recommendations of the Hostel Committee post-evaluation of the aforesaid tender.</w:t>
      </w:r>
    </w:p>
    <w:p w14:paraId="740C5DEE" w14:textId="1BD9CA9A" w:rsidR="008243ED" w:rsidRDefault="008243ED" w:rsidP="008243ED">
      <w:pPr>
        <w:ind w:left="18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  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Whereas, Order No. 92 of 2025 dated 18-09-2025 was issued directing the Hostel Committee to open and evaluate </w:t>
      </w:r>
      <w:r w:rsidR="00A87692">
        <w:rPr>
          <w:rFonts w:ascii="Tahoma" w:hAnsi="Tahoma" w:cs="Tahoma"/>
          <w:color w:val="222222"/>
          <w:sz w:val="25"/>
          <w:szCs w:val="25"/>
          <w:lang w:eastAsia="en-US"/>
        </w:rPr>
        <w:t>GeM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Bid No. GEM/2025/B/6626855 dated 30-08-2025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related to the Boys Hostel Mess Services.</w:t>
      </w:r>
    </w:p>
    <w:p w14:paraId="1FCF1E6C" w14:textId="516C67B6" w:rsidR="00F67317" w:rsidRPr="00F67317" w:rsidRDefault="008243ED" w:rsidP="008243ED">
      <w:pPr>
        <w:ind w:left="18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  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And whereas, the Hostel Committee, in compliance with the said order, has completed the evaluation of the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GeM 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bid and submitted its recommendations, which inter alia, suggest the cancellation of the </w:t>
      </w:r>
      <w:r w:rsidR="00A87692" w:rsidRPr="00F67317">
        <w:rPr>
          <w:rFonts w:ascii="Tahoma" w:hAnsi="Tahoma" w:cs="Tahoma"/>
          <w:color w:val="222222"/>
          <w:sz w:val="25"/>
          <w:szCs w:val="25"/>
          <w:lang w:eastAsia="en-US"/>
        </w:rPr>
        <w:t>bid</w:t>
      </w:r>
      <w:r w:rsidR="00A87692">
        <w:rPr>
          <w:rFonts w:ascii="Tahoma" w:hAnsi="Tahoma" w:cs="Tahoma"/>
          <w:color w:val="222222"/>
          <w:sz w:val="25"/>
          <w:szCs w:val="25"/>
          <w:lang w:eastAsia="en-US"/>
        </w:rPr>
        <w:t>.</w:t>
      </w:r>
      <w:r w:rsidR="00A87692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Now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, </w:t>
      </w:r>
      <w:r w:rsidR="002E1056" w:rsidRPr="00F67317">
        <w:rPr>
          <w:rFonts w:ascii="Tahoma" w:hAnsi="Tahoma" w:cs="Tahoma"/>
          <w:color w:val="222222"/>
          <w:sz w:val="25"/>
          <w:szCs w:val="25"/>
          <w:lang w:eastAsia="en-US"/>
        </w:rPr>
        <w:t>therefore</w:t>
      </w:r>
      <w:r w:rsidR="002E1056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="002E1056" w:rsidRPr="00F67317">
        <w:rPr>
          <w:rFonts w:ascii="Tahoma" w:hAnsi="Tahoma" w:cs="Tahoma"/>
          <w:color w:val="222222"/>
          <w:sz w:val="25"/>
          <w:szCs w:val="25"/>
          <w:lang w:eastAsia="en-US"/>
        </w:rPr>
        <w:t>in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accordance with the recommendations of the Hostel Committee, the undersigned hereby orders as under:</w:t>
      </w:r>
    </w:p>
    <w:p w14:paraId="67CED855" w14:textId="0D64C6DC" w:rsidR="00F67317" w:rsidRPr="00F67317" w:rsidRDefault="00F67317" w:rsidP="008243ED">
      <w:pPr>
        <w:numPr>
          <w:ilvl w:val="0"/>
          <w:numId w:val="33"/>
        </w:numPr>
        <w:tabs>
          <w:tab w:val="clear" w:pos="720"/>
          <w:tab w:val="num" w:pos="450"/>
        </w:tabs>
        <w:ind w:left="45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Cancellation of Bid: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The </w:t>
      </w:r>
      <w:r w:rsidR="00A87692" w:rsidRPr="00F67317">
        <w:rPr>
          <w:rFonts w:ascii="Tahoma" w:hAnsi="Tahoma" w:cs="Tahoma"/>
          <w:color w:val="222222"/>
          <w:sz w:val="25"/>
          <w:szCs w:val="25"/>
          <w:lang w:eastAsia="en-US"/>
        </w:rPr>
        <w:t>GeM</w:t>
      </w:r>
      <w:r w:rsidR="00A87692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="00A87692" w:rsidRPr="00F67317">
        <w:rPr>
          <w:rFonts w:ascii="Tahoma" w:hAnsi="Tahoma" w:cs="Tahoma"/>
          <w:color w:val="222222"/>
          <w:sz w:val="25"/>
          <w:szCs w:val="25"/>
          <w:lang w:eastAsia="en-US"/>
        </w:rPr>
        <w:t>Bid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No. GEM/2025/B/6626855 dated 30-08-2025 stands cancelled with immediate </w:t>
      </w:r>
      <w:proofErr w:type="spellStart"/>
      <w:proofErr w:type="gramStart"/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>effect.</w:t>
      </w:r>
      <w:r w:rsidR="00912DD0">
        <w:rPr>
          <w:rFonts w:ascii="Tahoma" w:hAnsi="Tahoma" w:cs="Tahoma"/>
          <w:color w:val="222222"/>
          <w:sz w:val="25"/>
          <w:szCs w:val="25"/>
          <w:lang w:eastAsia="en-US"/>
        </w:rPr>
        <w:t>N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>o</w:t>
      </w:r>
      <w:proofErr w:type="spellEnd"/>
      <w:proofErr w:type="gramEnd"/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claims whatsoever shall be entertained from the bidders on this account.</w:t>
      </w:r>
    </w:p>
    <w:p w14:paraId="054E14D4" w14:textId="1790B872" w:rsidR="00F67317" w:rsidRPr="00F67317" w:rsidRDefault="00F67317" w:rsidP="008243ED">
      <w:pPr>
        <w:numPr>
          <w:ilvl w:val="0"/>
          <w:numId w:val="33"/>
        </w:numPr>
        <w:tabs>
          <w:tab w:val="clear" w:pos="720"/>
          <w:tab w:val="left" w:pos="450"/>
        </w:tabs>
        <w:ind w:left="45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Retendering: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Fresh tendering for the same scope of work/items shall be initiated on a priority basis through GeM portal </w:t>
      </w:r>
      <w:r w:rsidR="008243ED">
        <w:rPr>
          <w:rFonts w:ascii="Tahoma" w:hAnsi="Tahoma" w:cs="Tahoma"/>
          <w:color w:val="222222"/>
          <w:sz w:val="25"/>
          <w:szCs w:val="25"/>
          <w:lang w:eastAsia="en-US"/>
        </w:rPr>
        <w:t>on Priority</w:t>
      </w:r>
      <w:r w:rsidRPr="00F67317">
        <w:rPr>
          <w:rFonts w:ascii="Tahoma" w:hAnsi="Tahoma" w:cs="Tahoma"/>
          <w:color w:val="222222"/>
          <w:sz w:val="25"/>
          <w:szCs w:val="25"/>
          <w:lang w:eastAsia="en-US"/>
        </w:rPr>
        <w:t>. The Hostel Committee is directed to prepare and upload the new bid document ensuring strict adherence to all eligibility, technical, and procedural requirements to avoid any future discrepancies.</w:t>
      </w:r>
    </w:p>
    <w:p w14:paraId="1F81C004" w14:textId="0D0A4C64" w:rsidR="00F67317" w:rsidRPr="00F67317" w:rsidRDefault="00B66A02" w:rsidP="008243ED">
      <w:pPr>
        <w:numPr>
          <w:ilvl w:val="0"/>
          <w:numId w:val="33"/>
        </w:numPr>
        <w:tabs>
          <w:tab w:val="clear" w:pos="720"/>
          <w:tab w:val="left" w:pos="450"/>
        </w:tabs>
        <w:ind w:left="45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E192ABB" wp14:editId="7F3452AF">
            <wp:simplePos x="0" y="0"/>
            <wp:positionH relativeFrom="column">
              <wp:posOffset>4006215</wp:posOffset>
            </wp:positionH>
            <wp:positionV relativeFrom="paragraph">
              <wp:posOffset>448310</wp:posOffset>
            </wp:positionV>
            <wp:extent cx="1866900" cy="1000125"/>
            <wp:effectExtent l="0" t="0" r="0" b="9525"/>
            <wp:wrapTight wrapText="bothSides">
              <wp:wrapPolygon edited="0">
                <wp:start x="13224" y="0"/>
                <wp:lineTo x="8816" y="823"/>
                <wp:lineTo x="2204" y="4937"/>
                <wp:lineTo x="2204" y="6994"/>
                <wp:lineTo x="0" y="12343"/>
                <wp:lineTo x="0" y="13577"/>
                <wp:lineTo x="3527" y="13577"/>
                <wp:lineTo x="7053" y="21394"/>
                <wp:lineTo x="8155" y="21394"/>
                <wp:lineTo x="9698" y="13577"/>
                <wp:lineTo x="16531" y="6994"/>
                <wp:lineTo x="21380" y="5760"/>
                <wp:lineTo x="21380" y="2057"/>
                <wp:lineTo x="14327" y="0"/>
                <wp:lineTo x="13224" y="0"/>
              </wp:wrapPolygon>
            </wp:wrapTight>
            <wp:docPr id="845027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317" w:rsidRPr="00F67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Compliance:</w:t>
      </w:r>
      <w:r w:rsidR="00F67317" w:rsidRPr="00F67317">
        <w:rPr>
          <w:rFonts w:ascii="Tahoma" w:hAnsi="Tahoma" w:cs="Tahoma"/>
          <w:color w:val="222222"/>
          <w:sz w:val="25"/>
          <w:szCs w:val="25"/>
          <w:lang w:eastAsia="en-US"/>
        </w:rPr>
        <w:t xml:space="preserve"> All concerned officers and members of the Hostel Committee are directed to ensure prompt compliance with the above directions. Any deviation or delay shall be viewed seriously.</w:t>
      </w:r>
    </w:p>
    <w:p w14:paraId="4420D269" w14:textId="74010564" w:rsidR="0089580C" w:rsidRPr="0089580C" w:rsidRDefault="0089580C" w:rsidP="008243ED">
      <w:pPr>
        <w:ind w:left="18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5F21DE7" w14:textId="79BAC451" w:rsid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021975D" w14:textId="5C51E4C6" w:rsidR="004843AA" w:rsidRDefault="00785D5E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51E49" wp14:editId="64DA39A3">
                <wp:simplePos x="0" y="0"/>
                <wp:positionH relativeFrom="margin">
                  <wp:posOffset>-185420</wp:posOffset>
                </wp:positionH>
                <wp:positionV relativeFrom="paragraph">
                  <wp:posOffset>115570</wp:posOffset>
                </wp:positionV>
                <wp:extent cx="2432050" cy="527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B31C" w14:textId="323C38BC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KGP/Estt/2025/</w:t>
                            </w:r>
                            <w:r w:rsidR="008243ED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1604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</w:p>
                          <w:p w14:paraId="3D680107" w14:textId="2C53D657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Dated: </w:t>
                            </w:r>
                            <w:r w:rsidR="00F56282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 w:rsidR="008243ED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4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-11-2025      </w:t>
                            </w:r>
                          </w:p>
                          <w:p w14:paraId="4F10B034" w14:textId="4C2FC917" w:rsidR="00141B71" w:rsidRDefault="00141B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51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4.6pt;margin-top:9.1pt;width:191.5pt;height:4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" filled="f" stroked="f">
                <v:textbox>
                  <w:txbxContent>
                    <w:p w14:paraId="2554B31C" w14:textId="323C38BC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KGP/Estt/2025/</w:t>
                      </w:r>
                      <w:r w:rsidR="008243ED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1604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</w:t>
                      </w:r>
                    </w:p>
                    <w:p w14:paraId="3D680107" w14:textId="2C53D657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Dated: </w:t>
                      </w:r>
                      <w:r w:rsidR="00F56282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</w:t>
                      </w:r>
                      <w:r w:rsidR="008243ED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4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-11-2025      </w:t>
                      </w:r>
                    </w:p>
                    <w:p w14:paraId="4F10B034" w14:textId="4C2FC917" w:rsidR="00141B71" w:rsidRDefault="00141B71"/>
                  </w:txbxContent>
                </v:textbox>
                <w10:wrap type="square" anchorx="margin"/>
              </v:shape>
            </w:pict>
          </mc:Fallback>
        </mc:AlternateContent>
      </w:r>
    </w:p>
    <w:p w14:paraId="3C469DD9" w14:textId="0A09C2FA" w:rsidR="004843AA" w:rsidRP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C6B7415" w14:textId="0B4B2187" w:rsidR="004B0EA2" w:rsidRDefault="00D72DDA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</w:t>
      </w:r>
      <w:r w:rsidR="00E52074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</w:t>
      </w:r>
    </w:p>
    <w:p w14:paraId="7750BE24" w14:textId="2600B978" w:rsidR="00766784" w:rsidRPr="00177C38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="00785D5E">
        <w:rPr>
          <w:rFonts w:ascii="Tahoma" w:hAnsi="Tahoma" w:cs="Tahoma"/>
          <w:b/>
          <w:bCs/>
          <w:color w:val="1F1F1F"/>
        </w:rPr>
        <w:t xml:space="preserve">   </w:t>
      </w:r>
      <w:r w:rsidR="008243ED">
        <w:rPr>
          <w:rFonts w:ascii="Tahoma" w:hAnsi="Tahoma" w:cs="Tahoma"/>
          <w:b/>
          <w:bCs/>
          <w:color w:val="1F1F1F"/>
        </w:rPr>
        <w:t xml:space="preserve"> </w:t>
      </w:r>
      <w:r w:rsidR="00785D5E">
        <w:rPr>
          <w:rFonts w:ascii="Tahoma" w:hAnsi="Tahoma" w:cs="Tahoma"/>
          <w:b/>
          <w:bCs/>
          <w:color w:val="1F1F1F"/>
        </w:rPr>
        <w:t xml:space="preserve"> </w:t>
      </w:r>
      <w:r w:rsidR="00D72DDA" w:rsidRPr="00177C38">
        <w:rPr>
          <w:rFonts w:ascii="Tahoma" w:hAnsi="Tahoma" w:cs="Tahoma"/>
          <w:b/>
          <w:bCs/>
          <w:color w:val="1F1F1F"/>
        </w:rPr>
        <w:t>Dr. Shafquat</w:t>
      </w:r>
      <w:r w:rsidR="00721541" w:rsidRPr="00177C38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23EB2925" w:rsidR="00766784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                                    </w:t>
      </w:r>
      <w:r w:rsidR="00766784" w:rsidRPr="00DC69B0">
        <w:rPr>
          <w:rFonts w:ascii="Tahoma" w:hAnsi="Tahoma" w:cs="Tahoma"/>
          <w:color w:val="1F1F1F"/>
          <w:sz w:val="24"/>
          <w:szCs w:val="24"/>
        </w:rPr>
        <w:t>Principal</w:t>
      </w:r>
    </w:p>
    <w:p w14:paraId="6FC146E4" w14:textId="36485894" w:rsidR="00177C38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Kashmir Govt.Polytechnic College</w:t>
      </w:r>
    </w:p>
    <w:p w14:paraId="37882A66" w14:textId="1B31872B" w:rsidR="0094584F" w:rsidRPr="00F56282" w:rsidRDefault="00141B71" w:rsidP="00F56282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Srinaga</w:t>
      </w:r>
      <w:r w:rsidR="004C3AF6" w:rsidRPr="00DC69B0">
        <w:rPr>
          <w:rFonts w:ascii="Tahoma" w:hAnsi="Tahoma" w:cs="Tahoma"/>
          <w:color w:val="1F1F1F"/>
          <w:sz w:val="24"/>
          <w:szCs w:val="24"/>
        </w:rPr>
        <w:t>r</w:t>
      </w:r>
    </w:p>
    <w:p w14:paraId="327AD1DB" w14:textId="77777777" w:rsidR="00E02DD3" w:rsidRDefault="00E02DD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6AEB4257" w14:textId="166182F9" w:rsidR="00141B71" w:rsidRPr="00141B71" w:rsidRDefault="00141B71" w:rsidP="00141B71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41B71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5E5CE7C8" w14:textId="433FD140" w:rsidR="00141B71" w:rsidRDefault="00141B71" w:rsidP="00141B71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1.All the Concerned Officers for information and Compliance.</w:t>
      </w:r>
    </w:p>
    <w:p w14:paraId="58C0F368" w14:textId="77777777" w:rsidR="00282EDF" w:rsidRPr="00282EDF" w:rsidRDefault="00282EDF" w:rsidP="001672C5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243ED">
      <w:headerReference w:type="default" r:id="rId8"/>
      <w:pgSz w:w="11906" w:h="16838"/>
      <w:pgMar w:top="720" w:right="656" w:bottom="8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98441" w14:textId="77777777" w:rsidR="00F1523D" w:rsidRDefault="00F1523D">
      <w:r>
        <w:separator/>
      </w:r>
    </w:p>
  </w:endnote>
  <w:endnote w:type="continuationSeparator" w:id="0">
    <w:p w14:paraId="733CD312" w14:textId="77777777" w:rsidR="00F1523D" w:rsidRDefault="00F1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E5E1A" w14:textId="77777777" w:rsidR="00F1523D" w:rsidRDefault="00F1523D">
      <w:r>
        <w:separator/>
      </w:r>
    </w:p>
  </w:footnote>
  <w:footnote w:type="continuationSeparator" w:id="0">
    <w:p w14:paraId="42B0EF0E" w14:textId="77777777" w:rsidR="00F1523D" w:rsidRDefault="00F15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1093E1C">
          <wp:simplePos x="0" y="0"/>
          <wp:positionH relativeFrom="column">
            <wp:posOffset>-196215</wp:posOffset>
          </wp:positionH>
          <wp:positionV relativeFrom="page">
            <wp:posOffset>212090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68077531" name="Picture 3680775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4BC96580" w:rsidR="00C160EC" w:rsidRDefault="00C160EC" w:rsidP="00C160EC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="004C3AF6" w:rsidRPr="00AE30C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7B42A7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r w:rsidR="004A1DFA">
      <w:t>kgp-srinagar@jk.gov.in</w:t>
    </w:r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B7D29"/>
    <w:multiLevelType w:val="multilevel"/>
    <w:tmpl w:val="E6D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9E156A"/>
    <w:multiLevelType w:val="multilevel"/>
    <w:tmpl w:val="4D9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3" w15:restartNumberingAfterBreak="0">
    <w:nsid w:val="37AC02D8"/>
    <w:multiLevelType w:val="multilevel"/>
    <w:tmpl w:val="AAC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052C59"/>
    <w:multiLevelType w:val="hybridMultilevel"/>
    <w:tmpl w:val="8D40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5A8D24BC"/>
    <w:multiLevelType w:val="multilevel"/>
    <w:tmpl w:val="DDE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9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DF6BA3"/>
    <w:multiLevelType w:val="multilevel"/>
    <w:tmpl w:val="3724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5899">
    <w:abstractNumId w:val="9"/>
  </w:num>
  <w:num w:numId="2" w16cid:durableId="1846699622">
    <w:abstractNumId w:val="7"/>
  </w:num>
  <w:num w:numId="3" w16cid:durableId="1870533554">
    <w:abstractNumId w:val="6"/>
  </w:num>
  <w:num w:numId="4" w16cid:durableId="1655254226">
    <w:abstractNumId w:val="5"/>
  </w:num>
  <w:num w:numId="5" w16cid:durableId="654263087">
    <w:abstractNumId w:val="4"/>
  </w:num>
  <w:num w:numId="6" w16cid:durableId="589200475">
    <w:abstractNumId w:val="8"/>
  </w:num>
  <w:num w:numId="7" w16cid:durableId="1563901589">
    <w:abstractNumId w:val="3"/>
  </w:num>
  <w:num w:numId="8" w16cid:durableId="1169171007">
    <w:abstractNumId w:val="2"/>
  </w:num>
  <w:num w:numId="9" w16cid:durableId="4750674">
    <w:abstractNumId w:val="1"/>
  </w:num>
  <w:num w:numId="10" w16cid:durableId="2090540253">
    <w:abstractNumId w:val="0"/>
  </w:num>
  <w:num w:numId="11" w16cid:durableId="188300006">
    <w:abstractNumId w:val="18"/>
  </w:num>
  <w:num w:numId="12" w16cid:durableId="1126503266">
    <w:abstractNumId w:val="20"/>
  </w:num>
  <w:num w:numId="13" w16cid:durableId="2069718185">
    <w:abstractNumId w:val="17"/>
  </w:num>
  <w:num w:numId="14" w16cid:durableId="1846170654">
    <w:abstractNumId w:val="26"/>
  </w:num>
  <w:num w:numId="15" w16cid:durableId="826673644">
    <w:abstractNumId w:val="25"/>
  </w:num>
  <w:num w:numId="16" w16cid:durableId="521942954">
    <w:abstractNumId w:val="22"/>
  </w:num>
  <w:num w:numId="17" w16cid:durableId="2058047216">
    <w:abstractNumId w:val="21"/>
  </w:num>
  <w:num w:numId="18" w16cid:durableId="796219466">
    <w:abstractNumId w:val="28"/>
  </w:num>
  <w:num w:numId="19" w16cid:durableId="1070811334">
    <w:abstractNumId w:val="29"/>
  </w:num>
  <w:num w:numId="20" w16cid:durableId="1983775861">
    <w:abstractNumId w:val="32"/>
  </w:num>
  <w:num w:numId="21" w16cid:durableId="1819760578">
    <w:abstractNumId w:val="19"/>
  </w:num>
  <w:num w:numId="22" w16cid:durableId="1773283844">
    <w:abstractNumId w:val="16"/>
  </w:num>
  <w:num w:numId="23" w16cid:durableId="1946814047">
    <w:abstractNumId w:val="11"/>
  </w:num>
  <w:num w:numId="24" w16cid:durableId="914584749">
    <w:abstractNumId w:val="10"/>
  </w:num>
  <w:num w:numId="25" w16cid:durableId="740296967">
    <w:abstractNumId w:val="15"/>
  </w:num>
  <w:num w:numId="26" w16cid:durableId="625308856">
    <w:abstractNumId w:val="31"/>
  </w:num>
  <w:num w:numId="27" w16cid:durableId="415248292">
    <w:abstractNumId w:val="13"/>
  </w:num>
  <w:num w:numId="28" w16cid:durableId="1636251115">
    <w:abstractNumId w:val="14"/>
  </w:num>
  <w:num w:numId="29" w16cid:durableId="670765223">
    <w:abstractNumId w:val="27"/>
  </w:num>
  <w:num w:numId="30" w16cid:durableId="1230572676">
    <w:abstractNumId w:val="24"/>
  </w:num>
  <w:num w:numId="31" w16cid:durableId="2072341689">
    <w:abstractNumId w:val="30"/>
  </w:num>
  <w:num w:numId="32" w16cid:durableId="1233002904">
    <w:abstractNumId w:val="23"/>
  </w:num>
  <w:num w:numId="33" w16cid:durableId="9636578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6468E"/>
    <w:rsid w:val="0006637A"/>
    <w:rsid w:val="000716D2"/>
    <w:rsid w:val="00071AAB"/>
    <w:rsid w:val="00083591"/>
    <w:rsid w:val="00095495"/>
    <w:rsid w:val="000A2EB0"/>
    <w:rsid w:val="000B76C4"/>
    <w:rsid w:val="000C5610"/>
    <w:rsid w:val="000E6552"/>
    <w:rsid w:val="000F3A4F"/>
    <w:rsid w:val="000F59AC"/>
    <w:rsid w:val="00101443"/>
    <w:rsid w:val="001206F5"/>
    <w:rsid w:val="00123643"/>
    <w:rsid w:val="00132705"/>
    <w:rsid w:val="0013495F"/>
    <w:rsid w:val="001364FE"/>
    <w:rsid w:val="001368DD"/>
    <w:rsid w:val="00141B71"/>
    <w:rsid w:val="0014215A"/>
    <w:rsid w:val="0014412A"/>
    <w:rsid w:val="0014522F"/>
    <w:rsid w:val="00147DB3"/>
    <w:rsid w:val="001518A5"/>
    <w:rsid w:val="00160095"/>
    <w:rsid w:val="0016530D"/>
    <w:rsid w:val="001672C5"/>
    <w:rsid w:val="0017006B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C45E5"/>
    <w:rsid w:val="001D6E3D"/>
    <w:rsid w:val="001E6DDF"/>
    <w:rsid w:val="001E7EC2"/>
    <w:rsid w:val="001F1320"/>
    <w:rsid w:val="001F703D"/>
    <w:rsid w:val="00201333"/>
    <w:rsid w:val="00205F32"/>
    <w:rsid w:val="0020678A"/>
    <w:rsid w:val="00210FA7"/>
    <w:rsid w:val="00212B02"/>
    <w:rsid w:val="00215347"/>
    <w:rsid w:val="00216417"/>
    <w:rsid w:val="0021762C"/>
    <w:rsid w:val="00220647"/>
    <w:rsid w:val="00242112"/>
    <w:rsid w:val="0026631D"/>
    <w:rsid w:val="00282EDF"/>
    <w:rsid w:val="002A3AB8"/>
    <w:rsid w:val="002A7114"/>
    <w:rsid w:val="002C1609"/>
    <w:rsid w:val="002C2F53"/>
    <w:rsid w:val="002C5607"/>
    <w:rsid w:val="002E1056"/>
    <w:rsid w:val="00306867"/>
    <w:rsid w:val="00307170"/>
    <w:rsid w:val="00320992"/>
    <w:rsid w:val="0033518C"/>
    <w:rsid w:val="0033605D"/>
    <w:rsid w:val="00336D42"/>
    <w:rsid w:val="003437C2"/>
    <w:rsid w:val="0034644F"/>
    <w:rsid w:val="00371BD6"/>
    <w:rsid w:val="003756E0"/>
    <w:rsid w:val="00377186"/>
    <w:rsid w:val="00377397"/>
    <w:rsid w:val="003A1C03"/>
    <w:rsid w:val="003A7892"/>
    <w:rsid w:val="003C440A"/>
    <w:rsid w:val="003C4BF6"/>
    <w:rsid w:val="003F2BA9"/>
    <w:rsid w:val="003F5B25"/>
    <w:rsid w:val="00414627"/>
    <w:rsid w:val="0041710D"/>
    <w:rsid w:val="004200EE"/>
    <w:rsid w:val="00421E03"/>
    <w:rsid w:val="00425D63"/>
    <w:rsid w:val="0043490D"/>
    <w:rsid w:val="0044324F"/>
    <w:rsid w:val="0044478E"/>
    <w:rsid w:val="00444AB5"/>
    <w:rsid w:val="00457729"/>
    <w:rsid w:val="0046104B"/>
    <w:rsid w:val="004643D8"/>
    <w:rsid w:val="00477816"/>
    <w:rsid w:val="004843AA"/>
    <w:rsid w:val="00497C24"/>
    <w:rsid w:val="004A1DFA"/>
    <w:rsid w:val="004B0EA2"/>
    <w:rsid w:val="004C3AF6"/>
    <w:rsid w:val="004C7BA5"/>
    <w:rsid w:val="004D79C9"/>
    <w:rsid w:val="004D7A7B"/>
    <w:rsid w:val="004E2BB9"/>
    <w:rsid w:val="004E57A8"/>
    <w:rsid w:val="004E7628"/>
    <w:rsid w:val="004F3334"/>
    <w:rsid w:val="004F48F2"/>
    <w:rsid w:val="004F6EC1"/>
    <w:rsid w:val="005149B1"/>
    <w:rsid w:val="005155A1"/>
    <w:rsid w:val="0052124F"/>
    <w:rsid w:val="00521976"/>
    <w:rsid w:val="00522BE9"/>
    <w:rsid w:val="005305B3"/>
    <w:rsid w:val="005367F4"/>
    <w:rsid w:val="00536819"/>
    <w:rsid w:val="005647F2"/>
    <w:rsid w:val="005662D1"/>
    <w:rsid w:val="005706F9"/>
    <w:rsid w:val="00573A09"/>
    <w:rsid w:val="005A4526"/>
    <w:rsid w:val="005A6289"/>
    <w:rsid w:val="005B1769"/>
    <w:rsid w:val="005B6603"/>
    <w:rsid w:val="005B79FF"/>
    <w:rsid w:val="005C1B16"/>
    <w:rsid w:val="005D5698"/>
    <w:rsid w:val="005E2DE9"/>
    <w:rsid w:val="005E53D0"/>
    <w:rsid w:val="005E64A1"/>
    <w:rsid w:val="005F19F0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E49"/>
    <w:rsid w:val="00695DCD"/>
    <w:rsid w:val="006A05CC"/>
    <w:rsid w:val="006A1E4D"/>
    <w:rsid w:val="006A2702"/>
    <w:rsid w:val="006A35A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13DE"/>
    <w:rsid w:val="00783114"/>
    <w:rsid w:val="0078386D"/>
    <w:rsid w:val="00783FDB"/>
    <w:rsid w:val="00785D5E"/>
    <w:rsid w:val="007A2DAE"/>
    <w:rsid w:val="007A7EA4"/>
    <w:rsid w:val="007C2C59"/>
    <w:rsid w:val="007C522F"/>
    <w:rsid w:val="007D27D6"/>
    <w:rsid w:val="007E630B"/>
    <w:rsid w:val="007F3B24"/>
    <w:rsid w:val="00801F23"/>
    <w:rsid w:val="00821B90"/>
    <w:rsid w:val="008243ED"/>
    <w:rsid w:val="00837632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12DD0"/>
    <w:rsid w:val="00927DD1"/>
    <w:rsid w:val="00930FDE"/>
    <w:rsid w:val="009344A3"/>
    <w:rsid w:val="0094584F"/>
    <w:rsid w:val="009779B3"/>
    <w:rsid w:val="00982DBF"/>
    <w:rsid w:val="00984C93"/>
    <w:rsid w:val="00987CE1"/>
    <w:rsid w:val="0099405C"/>
    <w:rsid w:val="00994F30"/>
    <w:rsid w:val="009A7A38"/>
    <w:rsid w:val="009B4A4E"/>
    <w:rsid w:val="009B5138"/>
    <w:rsid w:val="009C600F"/>
    <w:rsid w:val="009D125F"/>
    <w:rsid w:val="009D3723"/>
    <w:rsid w:val="009E04F2"/>
    <w:rsid w:val="009F0F88"/>
    <w:rsid w:val="009F2C38"/>
    <w:rsid w:val="00A03B7B"/>
    <w:rsid w:val="00A119F0"/>
    <w:rsid w:val="00A200C9"/>
    <w:rsid w:val="00A2293D"/>
    <w:rsid w:val="00A23044"/>
    <w:rsid w:val="00A250D5"/>
    <w:rsid w:val="00A32F56"/>
    <w:rsid w:val="00A36028"/>
    <w:rsid w:val="00A76A45"/>
    <w:rsid w:val="00A77585"/>
    <w:rsid w:val="00A80BE9"/>
    <w:rsid w:val="00A82F54"/>
    <w:rsid w:val="00A87692"/>
    <w:rsid w:val="00A91424"/>
    <w:rsid w:val="00AA2C77"/>
    <w:rsid w:val="00AA5FC5"/>
    <w:rsid w:val="00AA5FCF"/>
    <w:rsid w:val="00AC3FB9"/>
    <w:rsid w:val="00AC702A"/>
    <w:rsid w:val="00AD226F"/>
    <w:rsid w:val="00AE4049"/>
    <w:rsid w:val="00AE4189"/>
    <w:rsid w:val="00B05ADC"/>
    <w:rsid w:val="00B064C8"/>
    <w:rsid w:val="00B13A52"/>
    <w:rsid w:val="00B23262"/>
    <w:rsid w:val="00B24CF4"/>
    <w:rsid w:val="00B26993"/>
    <w:rsid w:val="00B4570C"/>
    <w:rsid w:val="00B5208C"/>
    <w:rsid w:val="00B66A02"/>
    <w:rsid w:val="00B74876"/>
    <w:rsid w:val="00B74B79"/>
    <w:rsid w:val="00B753F5"/>
    <w:rsid w:val="00B90739"/>
    <w:rsid w:val="00BB4D1F"/>
    <w:rsid w:val="00BB4E90"/>
    <w:rsid w:val="00BB7485"/>
    <w:rsid w:val="00BB7C2B"/>
    <w:rsid w:val="00BC1664"/>
    <w:rsid w:val="00BC2546"/>
    <w:rsid w:val="00BC54DE"/>
    <w:rsid w:val="00BC6C91"/>
    <w:rsid w:val="00BD7574"/>
    <w:rsid w:val="00C05085"/>
    <w:rsid w:val="00C0613C"/>
    <w:rsid w:val="00C12C88"/>
    <w:rsid w:val="00C1593D"/>
    <w:rsid w:val="00C160EC"/>
    <w:rsid w:val="00C37FC7"/>
    <w:rsid w:val="00C56C7E"/>
    <w:rsid w:val="00C7387C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1BDD"/>
    <w:rsid w:val="00D257BB"/>
    <w:rsid w:val="00D32540"/>
    <w:rsid w:val="00D56501"/>
    <w:rsid w:val="00D643E6"/>
    <w:rsid w:val="00D65F07"/>
    <w:rsid w:val="00D72DDA"/>
    <w:rsid w:val="00D7550C"/>
    <w:rsid w:val="00D839B1"/>
    <w:rsid w:val="00D853AE"/>
    <w:rsid w:val="00D92BB7"/>
    <w:rsid w:val="00DA75B0"/>
    <w:rsid w:val="00DC69B0"/>
    <w:rsid w:val="00DC76D2"/>
    <w:rsid w:val="00DD30ED"/>
    <w:rsid w:val="00DE0076"/>
    <w:rsid w:val="00DE6F56"/>
    <w:rsid w:val="00DF113A"/>
    <w:rsid w:val="00DF42AA"/>
    <w:rsid w:val="00DF73F9"/>
    <w:rsid w:val="00E02DD3"/>
    <w:rsid w:val="00E17F4F"/>
    <w:rsid w:val="00E21D97"/>
    <w:rsid w:val="00E2280F"/>
    <w:rsid w:val="00E52074"/>
    <w:rsid w:val="00E578DA"/>
    <w:rsid w:val="00E64946"/>
    <w:rsid w:val="00E64C21"/>
    <w:rsid w:val="00E826FF"/>
    <w:rsid w:val="00EA0CA6"/>
    <w:rsid w:val="00EA41CD"/>
    <w:rsid w:val="00EA4FF5"/>
    <w:rsid w:val="00EC24C6"/>
    <w:rsid w:val="00EC263E"/>
    <w:rsid w:val="00EE1814"/>
    <w:rsid w:val="00EE59D3"/>
    <w:rsid w:val="00EF2255"/>
    <w:rsid w:val="00EF2933"/>
    <w:rsid w:val="00F01BD2"/>
    <w:rsid w:val="00F05146"/>
    <w:rsid w:val="00F1115D"/>
    <w:rsid w:val="00F11CC8"/>
    <w:rsid w:val="00F1523D"/>
    <w:rsid w:val="00F22817"/>
    <w:rsid w:val="00F3513C"/>
    <w:rsid w:val="00F37FD0"/>
    <w:rsid w:val="00F465C5"/>
    <w:rsid w:val="00F5180D"/>
    <w:rsid w:val="00F51B21"/>
    <w:rsid w:val="00F51D87"/>
    <w:rsid w:val="00F5256C"/>
    <w:rsid w:val="00F56282"/>
    <w:rsid w:val="00F62ABC"/>
    <w:rsid w:val="00F62DE4"/>
    <w:rsid w:val="00F67317"/>
    <w:rsid w:val="00F8142D"/>
    <w:rsid w:val="00F8455C"/>
    <w:rsid w:val="00F93917"/>
    <w:rsid w:val="00FA566A"/>
    <w:rsid w:val="00FA7172"/>
    <w:rsid w:val="00FB2654"/>
    <w:rsid w:val="00FB2DED"/>
    <w:rsid w:val="00FE29AE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1675</Characters>
  <Application>Microsoft Office Word</Application>
  <DocSecurity>0</DocSecurity>
  <Lines>49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2025-11-14T07:28:00Z</cp:lastPrinted>
  <dcterms:created xsi:type="dcterms:W3CDTF">2025-11-14T07:21:00Z</dcterms:created>
  <dcterms:modified xsi:type="dcterms:W3CDTF">2025-11-14T07:29:00Z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