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588AB" w14:textId="77777777" w:rsidR="00723FFC" w:rsidRDefault="005E278F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</w:t>
      </w:r>
    </w:p>
    <w:p w14:paraId="7759087D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3526FEF9" w14:textId="2E09969D" w:rsidR="00723FFC" w:rsidRPr="00107E00" w:rsidRDefault="00723FFC" w:rsidP="00C61443">
      <w:pPr>
        <w:ind w:left="-450" w:firstLine="90"/>
        <w:jc w:val="both"/>
        <w:rPr>
          <w:rFonts w:ascii="Tahoma" w:hAnsi="Tahoma" w:cs="Tahoma"/>
          <w:sz w:val="36"/>
          <w:szCs w:val="36"/>
        </w:rPr>
      </w:pPr>
      <w:r>
        <w:rPr>
          <w:rFonts w:ascii="Tahoma" w:hAnsi="Tahoma" w:cs="Tahoma"/>
          <w:sz w:val="25"/>
          <w:szCs w:val="25"/>
        </w:rPr>
        <w:t xml:space="preserve">                            </w:t>
      </w:r>
      <w:r w:rsidR="00107E00">
        <w:rPr>
          <w:rFonts w:ascii="Tahoma" w:hAnsi="Tahoma" w:cs="Tahoma"/>
          <w:sz w:val="25"/>
          <w:szCs w:val="25"/>
        </w:rPr>
        <w:t xml:space="preserve"> </w:t>
      </w:r>
      <w:r>
        <w:rPr>
          <w:rFonts w:ascii="Tahoma" w:hAnsi="Tahoma" w:cs="Tahoma"/>
          <w:sz w:val="25"/>
          <w:szCs w:val="25"/>
        </w:rPr>
        <w:t xml:space="preserve"> </w:t>
      </w:r>
      <w:r w:rsidR="00C61443" w:rsidRPr="00107E00">
        <w:rPr>
          <w:rFonts w:ascii="Tahoma" w:hAnsi="Tahoma" w:cs="Tahoma"/>
          <w:b/>
          <w:bCs/>
          <w:sz w:val="36"/>
          <w:szCs w:val="36"/>
        </w:rPr>
        <w:t xml:space="preserve">MEETING </w:t>
      </w:r>
      <w:r w:rsidRPr="00107E00">
        <w:rPr>
          <w:rFonts w:ascii="Tahoma" w:hAnsi="Tahoma" w:cs="Tahoma"/>
          <w:b/>
          <w:bCs/>
          <w:sz w:val="36"/>
          <w:szCs w:val="36"/>
        </w:rPr>
        <w:t>NOTICE</w:t>
      </w:r>
    </w:p>
    <w:p w14:paraId="72162ECB" w14:textId="77777777" w:rsidR="00723FFC" w:rsidRDefault="00723FFC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73B48AD6" w14:textId="38A16145" w:rsidR="00071758" w:rsidRDefault="00103253" w:rsidP="00BF09A1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  <w:r w:rsidRPr="00C44390">
        <w:rPr>
          <w:rFonts w:ascii="Tahoma" w:hAnsi="Tahoma" w:cs="Tahoma"/>
          <w:b/>
          <w:bCs/>
          <w:sz w:val="30"/>
          <w:szCs w:val="30"/>
        </w:rPr>
        <w:t xml:space="preserve">Subject: Meeting regarding </w:t>
      </w:r>
      <w:r w:rsidR="002D67C1">
        <w:rPr>
          <w:rFonts w:ascii="Tahoma" w:hAnsi="Tahoma" w:cs="Tahoma"/>
          <w:b/>
          <w:bCs/>
          <w:sz w:val="30"/>
          <w:szCs w:val="30"/>
        </w:rPr>
        <w:t>PMKVY 4.0</w:t>
      </w:r>
      <w:r w:rsidR="006909CE">
        <w:rPr>
          <w:rFonts w:ascii="Tahoma" w:hAnsi="Tahoma" w:cs="Tahoma"/>
          <w:b/>
          <w:bCs/>
          <w:sz w:val="30"/>
          <w:szCs w:val="30"/>
        </w:rPr>
        <w:t>.</w:t>
      </w:r>
    </w:p>
    <w:p w14:paraId="533530D5" w14:textId="77777777" w:rsidR="002D67C1" w:rsidRDefault="002D67C1" w:rsidP="00BF09A1">
      <w:pPr>
        <w:ind w:left="-450"/>
        <w:jc w:val="both"/>
        <w:rPr>
          <w:rFonts w:ascii="Tahoma" w:hAnsi="Tahoma" w:cs="Tahoma"/>
          <w:b/>
          <w:bCs/>
          <w:sz w:val="30"/>
          <w:szCs w:val="30"/>
        </w:rPr>
      </w:pPr>
    </w:p>
    <w:p w14:paraId="275833B8" w14:textId="18BE38B7" w:rsidR="002D67C1" w:rsidRPr="002D67C1" w:rsidRDefault="002D67C1" w:rsidP="002D67C1">
      <w:pPr>
        <w:spacing w:line="360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2D67C1">
        <w:rPr>
          <w:rFonts w:ascii="Tahoma" w:hAnsi="Tahoma" w:cs="Tahoma"/>
          <w:sz w:val="28"/>
          <w:szCs w:val="28"/>
        </w:rPr>
        <w:t>All the PMKVY 4.0</w:t>
      </w:r>
      <w:r>
        <w:rPr>
          <w:rFonts w:ascii="Tahoma" w:hAnsi="Tahoma" w:cs="Tahoma"/>
          <w:sz w:val="28"/>
          <w:szCs w:val="28"/>
        </w:rPr>
        <w:t xml:space="preserve"> committee</w:t>
      </w:r>
      <w:r w:rsidRPr="002D67C1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>m</w:t>
      </w:r>
      <w:r w:rsidRPr="002D67C1">
        <w:rPr>
          <w:rFonts w:ascii="Tahoma" w:hAnsi="Tahoma" w:cs="Tahoma"/>
          <w:sz w:val="28"/>
          <w:szCs w:val="28"/>
        </w:rPr>
        <w:t xml:space="preserve">embers are hereby directed to attend the meeting </w:t>
      </w:r>
      <w:r>
        <w:rPr>
          <w:rFonts w:ascii="Tahoma" w:hAnsi="Tahoma" w:cs="Tahoma"/>
          <w:sz w:val="28"/>
          <w:szCs w:val="28"/>
        </w:rPr>
        <w:t xml:space="preserve">related to the </w:t>
      </w:r>
      <w:r w:rsidRPr="002D67C1">
        <w:rPr>
          <w:rFonts w:ascii="Tahoma" w:hAnsi="Tahoma" w:cs="Tahoma"/>
          <w:sz w:val="28"/>
          <w:szCs w:val="28"/>
        </w:rPr>
        <w:t>PMKVY 4.0</w:t>
      </w:r>
      <w:r>
        <w:rPr>
          <w:rFonts w:ascii="Tahoma" w:hAnsi="Tahoma" w:cs="Tahoma"/>
          <w:sz w:val="28"/>
          <w:szCs w:val="28"/>
        </w:rPr>
        <w:t xml:space="preserve"> </w:t>
      </w:r>
      <w:r w:rsidRPr="002D67C1">
        <w:rPr>
          <w:rFonts w:ascii="Tahoma" w:hAnsi="Tahoma" w:cs="Tahoma"/>
          <w:sz w:val="28"/>
          <w:szCs w:val="28"/>
        </w:rPr>
        <w:t xml:space="preserve">scheduled on </w:t>
      </w:r>
      <w:r w:rsidRPr="002D67C1">
        <w:rPr>
          <w:rFonts w:ascii="Tahoma" w:hAnsi="Tahoma" w:cs="Tahoma"/>
          <w:b/>
          <w:bCs/>
          <w:sz w:val="28"/>
          <w:szCs w:val="28"/>
        </w:rPr>
        <w:t>24-07-2026</w:t>
      </w:r>
      <w:r w:rsidRPr="002D67C1">
        <w:rPr>
          <w:rFonts w:ascii="Tahoma" w:hAnsi="Tahoma" w:cs="Tahoma"/>
          <w:sz w:val="28"/>
          <w:szCs w:val="28"/>
        </w:rPr>
        <w:t xml:space="preserve"> at </w:t>
      </w:r>
      <w:r w:rsidR="00314209">
        <w:rPr>
          <w:rFonts w:ascii="Tahoma" w:hAnsi="Tahoma" w:cs="Tahoma"/>
          <w:b/>
          <w:bCs/>
          <w:sz w:val="28"/>
          <w:szCs w:val="28"/>
        </w:rPr>
        <w:t>03</w:t>
      </w:r>
      <w:r w:rsidRPr="002D67C1">
        <w:rPr>
          <w:rFonts w:ascii="Tahoma" w:hAnsi="Tahoma" w:cs="Tahoma"/>
          <w:b/>
          <w:bCs/>
          <w:sz w:val="28"/>
          <w:szCs w:val="28"/>
        </w:rPr>
        <w:t>:</w:t>
      </w:r>
      <w:r w:rsidR="00314209">
        <w:rPr>
          <w:rFonts w:ascii="Tahoma" w:hAnsi="Tahoma" w:cs="Tahoma"/>
          <w:b/>
          <w:bCs/>
          <w:sz w:val="28"/>
          <w:szCs w:val="28"/>
        </w:rPr>
        <w:t>0</w:t>
      </w:r>
      <w:r w:rsidRPr="002D67C1">
        <w:rPr>
          <w:rFonts w:ascii="Tahoma" w:hAnsi="Tahoma" w:cs="Tahoma"/>
          <w:b/>
          <w:bCs/>
          <w:sz w:val="28"/>
          <w:szCs w:val="28"/>
        </w:rPr>
        <w:t>0 PM</w:t>
      </w:r>
      <w:r w:rsidRPr="002D67C1">
        <w:rPr>
          <w:rFonts w:ascii="Tahoma" w:hAnsi="Tahoma" w:cs="Tahoma"/>
          <w:sz w:val="28"/>
          <w:szCs w:val="28"/>
        </w:rPr>
        <w:t xml:space="preserve"> in the </w:t>
      </w:r>
      <w:r>
        <w:rPr>
          <w:rFonts w:ascii="Tahoma" w:hAnsi="Tahoma" w:cs="Tahoma"/>
          <w:sz w:val="28"/>
          <w:szCs w:val="28"/>
        </w:rPr>
        <w:t xml:space="preserve">office of the </w:t>
      </w:r>
      <w:proofErr w:type="gramStart"/>
      <w:r>
        <w:rPr>
          <w:rFonts w:ascii="Tahoma" w:hAnsi="Tahoma" w:cs="Tahoma"/>
          <w:sz w:val="28"/>
          <w:szCs w:val="28"/>
        </w:rPr>
        <w:t>Principal</w:t>
      </w:r>
      <w:proofErr w:type="gramEnd"/>
      <w:r w:rsidRPr="002D67C1">
        <w:rPr>
          <w:rFonts w:ascii="Tahoma" w:hAnsi="Tahoma" w:cs="Tahoma"/>
          <w:sz w:val="28"/>
          <w:szCs w:val="28"/>
        </w:rPr>
        <w:t>. The meeting is being convened to review the progress of PMKVY 4.0 implementation, discuss ongoing activities, challenges faced and other related matters.</w:t>
      </w:r>
    </w:p>
    <w:p w14:paraId="7DC4EEA9" w14:textId="77777777" w:rsidR="002D67C1" w:rsidRPr="002D67C1" w:rsidRDefault="002D67C1" w:rsidP="002D67C1">
      <w:pPr>
        <w:spacing w:line="360" w:lineRule="auto"/>
        <w:ind w:left="-450"/>
        <w:jc w:val="both"/>
        <w:rPr>
          <w:rFonts w:ascii="Tahoma" w:hAnsi="Tahoma" w:cs="Tahoma"/>
          <w:sz w:val="28"/>
          <w:szCs w:val="28"/>
        </w:rPr>
      </w:pPr>
      <w:r w:rsidRPr="002D67C1">
        <w:rPr>
          <w:rFonts w:ascii="Tahoma" w:hAnsi="Tahoma" w:cs="Tahoma"/>
          <w:sz w:val="28"/>
          <w:szCs w:val="28"/>
        </w:rPr>
        <w:t>Your presence is mandatory. Kindly make it convenient to attend the meeting on time.</w:t>
      </w:r>
    </w:p>
    <w:p w14:paraId="7BFAE55C" w14:textId="64CE99C5" w:rsidR="00103253" w:rsidRPr="00BF09A1" w:rsidRDefault="00103253" w:rsidP="00BF09A1">
      <w:pPr>
        <w:spacing w:line="360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5B7141B2" w14:textId="40E3E0E6" w:rsidR="00103253" w:rsidRPr="003F31D1" w:rsidRDefault="00BF09A1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06ADA0" wp14:editId="441646E6">
                <wp:simplePos x="0" y="0"/>
                <wp:positionH relativeFrom="column">
                  <wp:posOffset>-280035</wp:posOffset>
                </wp:positionH>
                <wp:positionV relativeFrom="paragraph">
                  <wp:posOffset>184150</wp:posOffset>
                </wp:positionV>
                <wp:extent cx="2498651" cy="808074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651" cy="8080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4AF4F1" w14:textId="77777777" w:rsidR="00C44390" w:rsidRPr="003F31D1" w:rsidRDefault="00C44390" w:rsidP="00C44390">
                            <w:pPr>
                              <w:jc w:val="both"/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</w:pPr>
                          </w:p>
                          <w:p w14:paraId="53A3880F" w14:textId="4B91B52D" w:rsidR="00C44390" w:rsidRPr="003F31D1" w:rsidRDefault="00C44390" w:rsidP="00C44390">
                            <w:pPr>
                              <w:shd w:val="clear" w:color="auto" w:fill="FFFFFF"/>
                              <w:ind w:left="-540" w:hanging="14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No: KGP/Estt/202</w:t>
                            </w:r>
                            <w:r w:rsidR="002D67C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/                                                   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43A77E5E" w14:textId="68E7B0CD" w:rsidR="00C44390" w:rsidRPr="003F31D1" w:rsidRDefault="00C44390" w:rsidP="00C44390">
                            <w:pPr>
                              <w:ind w:left="-450" w:firstLine="90"/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 xml:space="preserve">    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Dated:</w:t>
                            </w:r>
                            <w:r w:rsidR="002D67C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24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-0</w:t>
                            </w:r>
                            <w:r w:rsidR="002D67C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7</w:t>
                            </w:r>
                            <w:r w:rsidRPr="003F31D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-202</w:t>
                            </w:r>
                            <w:r w:rsidR="002D67C1">
                              <w:rPr>
                                <w:rFonts w:ascii="Tahoma" w:hAnsi="Tahoma" w:cs="Tahoma"/>
                                <w:color w:val="000000"/>
                                <w:sz w:val="26"/>
                                <w:szCs w:val="26"/>
                              </w:rPr>
                              <w:t>6</w:t>
                            </w:r>
                          </w:p>
                          <w:p w14:paraId="4E988834" w14:textId="77777777" w:rsidR="00C44390" w:rsidRDefault="00C4439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06ADA0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-22.05pt;margin-top:14.5pt;width:196.75pt;height:63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" fillcolor="white [3201]" stroked="f" strokeweight=".5pt">
                <v:textbox>
                  <w:txbxContent>
                    <w:p w14:paraId="214AF4F1" w14:textId="77777777" w:rsidR="00C44390" w:rsidRPr="003F31D1" w:rsidRDefault="00C44390" w:rsidP="00C44390">
                      <w:pPr>
                        <w:jc w:val="both"/>
                        <w:rPr>
                          <w:rFonts w:ascii="Tahoma" w:hAnsi="Tahoma" w:cs="Tahoma"/>
                          <w:sz w:val="26"/>
                          <w:szCs w:val="26"/>
                        </w:rPr>
                      </w:pPr>
                    </w:p>
                    <w:p w14:paraId="53A3880F" w14:textId="4B91B52D" w:rsidR="00C44390" w:rsidRPr="003F31D1" w:rsidRDefault="00C44390" w:rsidP="00C44390">
                      <w:pPr>
                        <w:shd w:val="clear" w:color="auto" w:fill="FFFFFF"/>
                        <w:ind w:left="-540" w:hanging="14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26"/>
                          <w:szCs w:val="26"/>
                        </w:rPr>
                        <w:t xml:space="preserve">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No: KGP/Estt/202</w:t>
                      </w:r>
                      <w:r w:rsidR="002D67C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/                                                   </w:t>
                      </w: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  <w:p w14:paraId="43A77E5E" w14:textId="68E7B0CD" w:rsidR="00C44390" w:rsidRPr="003F31D1" w:rsidRDefault="00C44390" w:rsidP="00C44390">
                      <w:pPr>
                        <w:ind w:left="-450" w:firstLine="90"/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 xml:space="preserve">    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Dated:</w:t>
                      </w:r>
                      <w:r w:rsidR="002D67C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24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-0</w:t>
                      </w:r>
                      <w:r w:rsidR="002D67C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7</w:t>
                      </w:r>
                      <w:r w:rsidRPr="003F31D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-202</w:t>
                      </w:r>
                      <w:r w:rsidR="002D67C1">
                        <w:rPr>
                          <w:rFonts w:ascii="Tahoma" w:hAnsi="Tahoma" w:cs="Tahoma"/>
                          <w:color w:val="000000"/>
                          <w:sz w:val="26"/>
                          <w:szCs w:val="26"/>
                        </w:rPr>
                        <w:t>6</w:t>
                      </w:r>
                    </w:p>
                    <w:p w14:paraId="4E988834" w14:textId="77777777" w:rsidR="00C44390" w:rsidRDefault="00C44390"/>
                  </w:txbxContent>
                </v:textbox>
              </v:shape>
            </w:pict>
          </mc:Fallback>
        </mc:AlternateContent>
      </w:r>
    </w:p>
    <w:p w14:paraId="40F7DEA0" w14:textId="7082B942" w:rsidR="00103253" w:rsidRPr="003F31D1" w:rsidRDefault="00103253" w:rsidP="00103253">
      <w:pPr>
        <w:spacing w:line="276" w:lineRule="auto"/>
        <w:ind w:left="-450"/>
        <w:jc w:val="both"/>
        <w:rPr>
          <w:rFonts w:ascii="Tahoma" w:hAnsi="Tahoma" w:cs="Tahoma"/>
          <w:sz w:val="26"/>
          <w:szCs w:val="26"/>
        </w:rPr>
      </w:pPr>
    </w:p>
    <w:p w14:paraId="2E2E3BFF" w14:textId="4A1CD045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7A79D665" w14:textId="1089CAB3" w:rsidR="00723FFC" w:rsidRPr="003F31D1" w:rsidRDefault="00723FFC" w:rsidP="005E278F">
      <w:pPr>
        <w:ind w:left="-450" w:firstLine="90"/>
        <w:jc w:val="both"/>
        <w:rPr>
          <w:rFonts w:ascii="Tahoma" w:hAnsi="Tahoma" w:cs="Tahoma"/>
          <w:sz w:val="26"/>
          <w:szCs w:val="26"/>
        </w:rPr>
      </w:pPr>
    </w:p>
    <w:p w14:paraId="273CFC10" w14:textId="62110C4E" w:rsidR="00271BD9" w:rsidRPr="003F31D1" w:rsidRDefault="00271BD9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</w:t>
      </w:r>
      <w:r w:rsidR="002D67C1">
        <w:rPr>
          <w:rFonts w:ascii="Tahoma" w:hAnsi="Tahoma" w:cs="Tahoma"/>
          <w:sz w:val="26"/>
          <w:szCs w:val="26"/>
        </w:rPr>
        <w:t xml:space="preserve"> </w:t>
      </w:r>
      <w:r w:rsidRPr="003F31D1">
        <w:rPr>
          <w:rFonts w:ascii="Tahoma" w:hAnsi="Tahoma" w:cs="Tahoma"/>
          <w:sz w:val="26"/>
          <w:szCs w:val="26"/>
        </w:rPr>
        <w:t xml:space="preserve"> </w:t>
      </w:r>
      <w:r w:rsidR="00BF09A1">
        <w:rPr>
          <w:rFonts w:ascii="Tahoma" w:hAnsi="Tahoma" w:cs="Tahoma"/>
          <w:sz w:val="26"/>
          <w:szCs w:val="26"/>
        </w:rPr>
        <w:t xml:space="preserve">  </w:t>
      </w:r>
      <w:r w:rsidR="00247F81" w:rsidRPr="003F31D1">
        <w:rPr>
          <w:rFonts w:ascii="Tahoma" w:hAnsi="Tahoma" w:cs="Tahoma"/>
          <w:sz w:val="26"/>
          <w:szCs w:val="26"/>
        </w:rPr>
        <w:t>Principal</w:t>
      </w:r>
      <w:r w:rsidRPr="003F31D1">
        <w:rPr>
          <w:rFonts w:ascii="Tahoma" w:hAnsi="Tahoma" w:cs="Tahoma"/>
          <w:sz w:val="26"/>
          <w:szCs w:val="26"/>
        </w:rPr>
        <w:t xml:space="preserve"> </w:t>
      </w:r>
    </w:p>
    <w:p w14:paraId="6495290F" w14:textId="46D37631" w:rsidR="00247F81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Kashmir Government Polytechnic College</w:t>
      </w:r>
    </w:p>
    <w:p w14:paraId="1A5DDE5B" w14:textId="3296B2E4" w:rsidR="00271BD9" w:rsidRPr="003F31D1" w:rsidRDefault="00247F81" w:rsidP="00271BD9">
      <w:pPr>
        <w:ind w:left="-450" w:firstLine="90"/>
        <w:jc w:val="both"/>
        <w:rPr>
          <w:rFonts w:ascii="Tahoma" w:hAnsi="Tahoma" w:cs="Tahoma"/>
          <w:sz w:val="26"/>
          <w:szCs w:val="26"/>
        </w:rPr>
      </w:pPr>
      <w:r w:rsidRPr="003F31D1">
        <w:rPr>
          <w:rFonts w:ascii="Tahoma" w:hAnsi="Tahoma" w:cs="Tahoma"/>
          <w:sz w:val="26"/>
          <w:szCs w:val="26"/>
        </w:rPr>
        <w:t xml:space="preserve">                                                              Srinaga</w:t>
      </w:r>
      <w:r w:rsidR="00271BD9" w:rsidRPr="003F31D1">
        <w:rPr>
          <w:rFonts w:ascii="Tahoma" w:hAnsi="Tahoma" w:cs="Tahoma"/>
          <w:sz w:val="26"/>
          <w:szCs w:val="26"/>
        </w:rPr>
        <w:t>r</w:t>
      </w:r>
    </w:p>
    <w:p w14:paraId="03993133" w14:textId="79087A9E" w:rsidR="00271BD9" w:rsidRPr="00103253" w:rsidRDefault="00271BD9" w:rsidP="00271BD9">
      <w:pPr>
        <w:ind w:left="-450" w:firstLine="90"/>
        <w:jc w:val="both"/>
        <w:rPr>
          <w:rFonts w:ascii="Tahoma" w:hAnsi="Tahoma" w:cs="Tahoma"/>
          <w:sz w:val="25"/>
          <w:szCs w:val="25"/>
        </w:rPr>
      </w:pPr>
      <w:r w:rsidRPr="00103253">
        <w:rPr>
          <w:rFonts w:ascii="Tahoma" w:hAnsi="Tahoma" w:cs="Tahoma"/>
          <w:sz w:val="25"/>
          <w:szCs w:val="25"/>
        </w:rPr>
        <w:t xml:space="preserve">                                                                </w:t>
      </w:r>
    </w:p>
    <w:p w14:paraId="4169F4C8" w14:textId="796BE3CE" w:rsidR="00CB0652" w:rsidRPr="00103253" w:rsidRDefault="00CB0652" w:rsidP="005E278F">
      <w:pPr>
        <w:ind w:left="-450" w:firstLine="9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103253" w:rsidRDefault="00360589" w:rsidP="005E278F">
      <w:pPr>
        <w:spacing w:line="480" w:lineRule="auto"/>
        <w:ind w:left="-450" w:firstLine="90"/>
        <w:jc w:val="both"/>
        <w:rPr>
          <w:rFonts w:ascii="Verdana" w:hAnsi="Verdana"/>
          <w:color w:val="000000"/>
          <w:sz w:val="25"/>
          <w:szCs w:val="25"/>
        </w:rPr>
      </w:pPr>
    </w:p>
    <w:p w14:paraId="42E290B7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08D697E6" w14:textId="77777777" w:rsidR="00360589" w:rsidRPr="00103253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  <w:sz w:val="25"/>
          <w:szCs w:val="25"/>
        </w:rPr>
      </w:pPr>
    </w:p>
    <w:p w14:paraId="6A8C05C6" w14:textId="77777777" w:rsidR="00B14580" w:rsidRPr="00103253" w:rsidRDefault="00B14580">
      <w:pPr>
        <w:rPr>
          <w:sz w:val="25"/>
          <w:szCs w:val="25"/>
        </w:rPr>
      </w:pPr>
    </w:p>
    <w:sectPr w:rsidR="00B14580" w:rsidRPr="00103253" w:rsidSect="003F31D1">
      <w:headerReference w:type="default" r:id="rId7"/>
      <w:pgSz w:w="11906" w:h="16838"/>
      <w:pgMar w:top="797" w:right="849" w:bottom="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CAEC4" w14:textId="77777777" w:rsidR="007D1BD8" w:rsidRDefault="007D1BD8">
      <w:r>
        <w:separator/>
      </w:r>
    </w:p>
  </w:endnote>
  <w:endnote w:type="continuationSeparator" w:id="0">
    <w:p w14:paraId="3350B2D1" w14:textId="77777777" w:rsidR="007D1BD8" w:rsidRDefault="007D1B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8E99" w14:textId="77777777" w:rsidR="007D1BD8" w:rsidRDefault="007D1BD8">
      <w:r>
        <w:separator/>
      </w:r>
    </w:p>
  </w:footnote>
  <w:footnote w:type="continuationSeparator" w:id="0">
    <w:p w14:paraId="36750B42" w14:textId="77777777" w:rsidR="007D1BD8" w:rsidRDefault="007D1B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B36F0" w14:textId="7FCB1F15" w:rsidR="00791CC2" w:rsidRPr="00461DF9" w:rsidRDefault="00791CC2" w:rsidP="007F61ED">
    <w:pPr>
      <w:jc w:val="center"/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1D2BC375">
          <wp:simplePos x="0" y="0"/>
          <wp:positionH relativeFrom="margin">
            <wp:posOffset>-220847</wp:posOffset>
          </wp:positionH>
          <wp:positionV relativeFrom="page">
            <wp:posOffset>284067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77777777" w:rsidR="00791CC2" w:rsidRPr="00461DF9" w:rsidRDefault="00791CC2" w:rsidP="007F61ED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2F8D9F1C" w14:textId="77777777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318D52A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7F61ED">
      <w:rPr>
        <w:sz w:val="20"/>
        <w:szCs w:val="20"/>
      </w:rPr>
      <w:t xml:space="preserve">         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47E3F"/>
    <w:multiLevelType w:val="multilevel"/>
    <w:tmpl w:val="06B2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814751">
    <w:abstractNumId w:val="9"/>
  </w:num>
  <w:num w:numId="2" w16cid:durableId="1261796815">
    <w:abstractNumId w:val="7"/>
  </w:num>
  <w:num w:numId="3" w16cid:durableId="1291321654">
    <w:abstractNumId w:val="6"/>
  </w:num>
  <w:num w:numId="4" w16cid:durableId="877593099">
    <w:abstractNumId w:val="5"/>
  </w:num>
  <w:num w:numId="5" w16cid:durableId="1193346957">
    <w:abstractNumId w:val="4"/>
  </w:num>
  <w:num w:numId="6" w16cid:durableId="639768506">
    <w:abstractNumId w:val="8"/>
  </w:num>
  <w:num w:numId="7" w16cid:durableId="1325209737">
    <w:abstractNumId w:val="3"/>
  </w:num>
  <w:num w:numId="8" w16cid:durableId="523902012">
    <w:abstractNumId w:val="2"/>
  </w:num>
  <w:num w:numId="9" w16cid:durableId="778061677">
    <w:abstractNumId w:val="1"/>
  </w:num>
  <w:num w:numId="10" w16cid:durableId="1202860009">
    <w:abstractNumId w:val="0"/>
  </w:num>
  <w:num w:numId="11" w16cid:durableId="1950161318">
    <w:abstractNumId w:val="10"/>
  </w:num>
  <w:num w:numId="12" w16cid:durableId="59756365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8EE"/>
    <w:rsid w:val="00050A31"/>
    <w:rsid w:val="000716D2"/>
    <w:rsid w:val="00071758"/>
    <w:rsid w:val="00071AAB"/>
    <w:rsid w:val="00082091"/>
    <w:rsid w:val="000A22C5"/>
    <w:rsid w:val="000B3257"/>
    <w:rsid w:val="000B76C4"/>
    <w:rsid w:val="000C5610"/>
    <w:rsid w:val="000E6552"/>
    <w:rsid w:val="000F334E"/>
    <w:rsid w:val="000F3A4F"/>
    <w:rsid w:val="000F59AC"/>
    <w:rsid w:val="00103253"/>
    <w:rsid w:val="00107E00"/>
    <w:rsid w:val="001364FE"/>
    <w:rsid w:val="001368DD"/>
    <w:rsid w:val="00147DB3"/>
    <w:rsid w:val="001518A5"/>
    <w:rsid w:val="00170095"/>
    <w:rsid w:val="00170E4F"/>
    <w:rsid w:val="001743F4"/>
    <w:rsid w:val="0017744B"/>
    <w:rsid w:val="00187C33"/>
    <w:rsid w:val="001936B7"/>
    <w:rsid w:val="00196AB1"/>
    <w:rsid w:val="001B29F9"/>
    <w:rsid w:val="001D02DE"/>
    <w:rsid w:val="001E3B05"/>
    <w:rsid w:val="001E487E"/>
    <w:rsid w:val="001F08DE"/>
    <w:rsid w:val="001F5E65"/>
    <w:rsid w:val="00201333"/>
    <w:rsid w:val="00210FA7"/>
    <w:rsid w:val="00212852"/>
    <w:rsid w:val="00216417"/>
    <w:rsid w:val="00247F81"/>
    <w:rsid w:val="0026631D"/>
    <w:rsid w:val="00271BD9"/>
    <w:rsid w:val="002C2F53"/>
    <w:rsid w:val="002D0BC4"/>
    <w:rsid w:val="002D67C1"/>
    <w:rsid w:val="00314209"/>
    <w:rsid w:val="0033518C"/>
    <w:rsid w:val="00342855"/>
    <w:rsid w:val="003437C2"/>
    <w:rsid w:val="00351A0D"/>
    <w:rsid w:val="00360589"/>
    <w:rsid w:val="00377186"/>
    <w:rsid w:val="0037797E"/>
    <w:rsid w:val="0038036A"/>
    <w:rsid w:val="003A1509"/>
    <w:rsid w:val="003A1C03"/>
    <w:rsid w:val="003F31D1"/>
    <w:rsid w:val="00414627"/>
    <w:rsid w:val="00420B16"/>
    <w:rsid w:val="0042469D"/>
    <w:rsid w:val="00425D63"/>
    <w:rsid w:val="004643D8"/>
    <w:rsid w:val="004816F1"/>
    <w:rsid w:val="004831C3"/>
    <w:rsid w:val="00497C24"/>
    <w:rsid w:val="004C7BA5"/>
    <w:rsid w:val="004D5529"/>
    <w:rsid w:val="004E5652"/>
    <w:rsid w:val="004E7628"/>
    <w:rsid w:val="004F48F2"/>
    <w:rsid w:val="005149B1"/>
    <w:rsid w:val="005274C6"/>
    <w:rsid w:val="005511E0"/>
    <w:rsid w:val="005647F2"/>
    <w:rsid w:val="005662D1"/>
    <w:rsid w:val="00573A09"/>
    <w:rsid w:val="005772BE"/>
    <w:rsid w:val="005966EF"/>
    <w:rsid w:val="005A4526"/>
    <w:rsid w:val="005C1B16"/>
    <w:rsid w:val="005E278F"/>
    <w:rsid w:val="005E53D0"/>
    <w:rsid w:val="006002EB"/>
    <w:rsid w:val="0061055A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909CE"/>
    <w:rsid w:val="0069352F"/>
    <w:rsid w:val="00695DCD"/>
    <w:rsid w:val="006A05CC"/>
    <w:rsid w:val="006A1604"/>
    <w:rsid w:val="006A35A7"/>
    <w:rsid w:val="006B12D5"/>
    <w:rsid w:val="006C7C59"/>
    <w:rsid w:val="00705C8D"/>
    <w:rsid w:val="007152D7"/>
    <w:rsid w:val="00723FFC"/>
    <w:rsid w:val="00746C14"/>
    <w:rsid w:val="00753ABB"/>
    <w:rsid w:val="007630D9"/>
    <w:rsid w:val="00766B7E"/>
    <w:rsid w:val="00780DCF"/>
    <w:rsid w:val="00791CC2"/>
    <w:rsid w:val="007C2C59"/>
    <w:rsid w:val="007D1BD8"/>
    <w:rsid w:val="007E433B"/>
    <w:rsid w:val="007F61ED"/>
    <w:rsid w:val="00801F23"/>
    <w:rsid w:val="008048EF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0BA1"/>
    <w:rsid w:val="00984C93"/>
    <w:rsid w:val="00987CE1"/>
    <w:rsid w:val="0099405C"/>
    <w:rsid w:val="009C600F"/>
    <w:rsid w:val="009D3723"/>
    <w:rsid w:val="009E04F2"/>
    <w:rsid w:val="009F0893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14580"/>
    <w:rsid w:val="00B24CF4"/>
    <w:rsid w:val="00B26993"/>
    <w:rsid w:val="00B309DB"/>
    <w:rsid w:val="00B4570C"/>
    <w:rsid w:val="00B5208C"/>
    <w:rsid w:val="00B52214"/>
    <w:rsid w:val="00B55FD8"/>
    <w:rsid w:val="00B60B3A"/>
    <w:rsid w:val="00B74876"/>
    <w:rsid w:val="00B75606"/>
    <w:rsid w:val="00BB6F6B"/>
    <w:rsid w:val="00BB7C2B"/>
    <w:rsid w:val="00BC1664"/>
    <w:rsid w:val="00BC2546"/>
    <w:rsid w:val="00BF09A1"/>
    <w:rsid w:val="00C05085"/>
    <w:rsid w:val="00C1593D"/>
    <w:rsid w:val="00C44390"/>
    <w:rsid w:val="00C56C7E"/>
    <w:rsid w:val="00C61443"/>
    <w:rsid w:val="00C776A4"/>
    <w:rsid w:val="00CA2C6C"/>
    <w:rsid w:val="00CB0652"/>
    <w:rsid w:val="00CC0600"/>
    <w:rsid w:val="00CC78AC"/>
    <w:rsid w:val="00CF7953"/>
    <w:rsid w:val="00D03BFB"/>
    <w:rsid w:val="00D07232"/>
    <w:rsid w:val="00D10245"/>
    <w:rsid w:val="00D21BDD"/>
    <w:rsid w:val="00D2622E"/>
    <w:rsid w:val="00D541FD"/>
    <w:rsid w:val="00D61B7B"/>
    <w:rsid w:val="00D65F07"/>
    <w:rsid w:val="00D92BB7"/>
    <w:rsid w:val="00DC76D2"/>
    <w:rsid w:val="00DD30ED"/>
    <w:rsid w:val="00E130C1"/>
    <w:rsid w:val="00E64C21"/>
    <w:rsid w:val="00E744D7"/>
    <w:rsid w:val="00E75ABB"/>
    <w:rsid w:val="00EC24C6"/>
    <w:rsid w:val="00EF2933"/>
    <w:rsid w:val="00F05146"/>
    <w:rsid w:val="00F1115D"/>
    <w:rsid w:val="00F15ECC"/>
    <w:rsid w:val="00F3513C"/>
    <w:rsid w:val="00F465C5"/>
    <w:rsid w:val="00F5180D"/>
    <w:rsid w:val="00F51B21"/>
    <w:rsid w:val="00F51D87"/>
    <w:rsid w:val="00F52DA3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4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4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1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wajahat .</cp:lastModifiedBy>
  <cp:revision>3</cp:revision>
  <cp:lastPrinted>2025-09-08T05:06:00Z</cp:lastPrinted>
  <dcterms:created xsi:type="dcterms:W3CDTF">2026-07-24T09:07:00Z</dcterms:created>
  <dcterms:modified xsi:type="dcterms:W3CDTF">2026-07-24T09:09:00Z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