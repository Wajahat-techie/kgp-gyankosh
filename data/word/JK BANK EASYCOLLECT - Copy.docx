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0E74" w14:textId="7CE52C0C" w:rsidR="00A03137" w:rsidRPr="00A03137" w:rsidRDefault="00A03137" w:rsidP="004214E9">
      <w:pPr>
        <w:ind w:left="270"/>
        <w:rPr>
          <w:rFonts w:ascii="Tahoma" w:hAnsi="Tahoma" w:cs="Tahoma"/>
          <w:sz w:val="25"/>
          <w:szCs w:val="25"/>
        </w:rPr>
      </w:pPr>
      <w:bookmarkStart w:id="0" w:name="_Hlk201913794"/>
      <w:r w:rsidRPr="00A03137">
        <w:rPr>
          <w:rFonts w:ascii="Tahoma" w:hAnsi="Tahoma" w:cs="Tahoma"/>
          <w:sz w:val="25"/>
          <w:szCs w:val="25"/>
        </w:rPr>
        <w:t xml:space="preserve">The </w:t>
      </w:r>
      <w:r w:rsidR="004214E9">
        <w:rPr>
          <w:rFonts w:ascii="Tahoma" w:hAnsi="Tahoma" w:cs="Tahoma"/>
          <w:sz w:val="25"/>
          <w:szCs w:val="25"/>
        </w:rPr>
        <w:t>Manager</w:t>
      </w:r>
      <w:r w:rsidRPr="00A03137">
        <w:rPr>
          <w:rFonts w:ascii="Tahoma" w:hAnsi="Tahoma" w:cs="Tahoma"/>
          <w:sz w:val="25"/>
          <w:szCs w:val="25"/>
        </w:rPr>
        <w:t>,</w:t>
      </w:r>
    </w:p>
    <w:p w14:paraId="6DE315EC" w14:textId="423AEB6D" w:rsidR="00A03137" w:rsidRDefault="004214E9" w:rsidP="004214E9">
      <w:pPr>
        <w:ind w:left="270"/>
        <w:rPr>
          <w:rFonts w:ascii="Tahoma" w:hAnsi="Tahoma" w:cs="Tahoma"/>
          <w:sz w:val="25"/>
          <w:szCs w:val="25"/>
        </w:rPr>
      </w:pPr>
      <w:r>
        <w:rPr>
          <w:rFonts w:ascii="Tahoma" w:hAnsi="Tahoma" w:cs="Tahoma"/>
          <w:sz w:val="25"/>
          <w:szCs w:val="25"/>
        </w:rPr>
        <w:t>Jammu and Kashmir Bank,</w:t>
      </w:r>
    </w:p>
    <w:p w14:paraId="1F4DA688" w14:textId="311A75DA" w:rsidR="004214E9" w:rsidRDefault="004214E9" w:rsidP="004214E9">
      <w:pPr>
        <w:ind w:left="270"/>
        <w:rPr>
          <w:rFonts w:ascii="Tahoma" w:hAnsi="Tahoma" w:cs="Tahoma"/>
          <w:sz w:val="25"/>
          <w:szCs w:val="25"/>
        </w:rPr>
      </w:pPr>
      <w:r>
        <w:rPr>
          <w:rFonts w:ascii="Tahoma" w:hAnsi="Tahoma" w:cs="Tahoma"/>
          <w:sz w:val="25"/>
          <w:szCs w:val="25"/>
        </w:rPr>
        <w:t>Jawahar Nagar, Srinagar.</w:t>
      </w:r>
    </w:p>
    <w:p w14:paraId="40D62086" w14:textId="77777777" w:rsidR="00A03137" w:rsidRDefault="00A03137" w:rsidP="004214E9">
      <w:pPr>
        <w:ind w:left="270"/>
        <w:rPr>
          <w:rFonts w:ascii="Tahoma" w:hAnsi="Tahoma" w:cs="Tahoma"/>
          <w:sz w:val="25"/>
          <w:szCs w:val="25"/>
        </w:rPr>
      </w:pPr>
    </w:p>
    <w:p w14:paraId="195D4B6A" w14:textId="04F7839C" w:rsidR="00D45E5D" w:rsidRDefault="00173553" w:rsidP="004214E9">
      <w:pPr>
        <w:ind w:left="27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4214E9">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9B122A">
        <w:rPr>
          <w:rFonts w:ascii="Tahoma" w:hAnsi="Tahoma" w:cs="Tahoma"/>
          <w:color w:val="1F1F1F"/>
          <w:sz w:val="25"/>
          <w:szCs w:val="25"/>
        </w:rPr>
        <w:t>25</w:t>
      </w:r>
      <w:r>
        <w:rPr>
          <w:rFonts w:ascii="Tahoma" w:hAnsi="Tahoma" w:cs="Tahoma"/>
          <w:color w:val="1F1F1F"/>
          <w:sz w:val="25"/>
          <w:szCs w:val="25"/>
        </w:rPr>
        <w:t>-</w:t>
      </w:r>
      <w:r w:rsidR="004214E9">
        <w:rPr>
          <w:rFonts w:ascii="Tahoma" w:hAnsi="Tahoma" w:cs="Tahoma"/>
          <w:color w:val="1F1F1F"/>
          <w:sz w:val="25"/>
          <w:szCs w:val="25"/>
        </w:rPr>
        <w:t>08-</w:t>
      </w:r>
      <w:r>
        <w:rPr>
          <w:rFonts w:ascii="Tahoma" w:hAnsi="Tahoma" w:cs="Tahoma"/>
          <w:color w:val="1F1F1F"/>
          <w:sz w:val="25"/>
          <w:szCs w:val="25"/>
        </w:rPr>
        <w:t>2025</w:t>
      </w:r>
      <w:bookmarkEnd w:id="0"/>
    </w:p>
    <w:p w14:paraId="3611C737" w14:textId="77777777" w:rsidR="004214E9" w:rsidRDefault="004214E9" w:rsidP="004214E9">
      <w:pPr>
        <w:ind w:left="270"/>
        <w:rPr>
          <w:rFonts w:ascii="Tahoma" w:hAnsi="Tahoma" w:cs="Tahoma"/>
          <w:color w:val="1F1F1F"/>
          <w:sz w:val="25"/>
          <w:szCs w:val="25"/>
        </w:rPr>
      </w:pPr>
    </w:p>
    <w:p w14:paraId="1F6ACC1C" w14:textId="5F203B75" w:rsidR="004214E9" w:rsidRPr="004214E9" w:rsidRDefault="004214E9" w:rsidP="004214E9">
      <w:pPr>
        <w:ind w:left="270"/>
        <w:rPr>
          <w:rFonts w:ascii="Tahoma" w:hAnsi="Tahoma" w:cs="Tahoma"/>
          <w:b/>
          <w:bCs/>
          <w:color w:val="1F1F1F"/>
          <w:sz w:val="25"/>
          <w:szCs w:val="25"/>
        </w:rPr>
      </w:pPr>
      <w:r w:rsidRPr="004214E9">
        <w:rPr>
          <w:rFonts w:ascii="Tahoma" w:hAnsi="Tahoma" w:cs="Tahoma"/>
          <w:b/>
          <w:bCs/>
          <w:color w:val="1F1F1F"/>
          <w:sz w:val="25"/>
          <w:szCs w:val="25"/>
        </w:rPr>
        <w:t xml:space="preserve">Subject: Facility of Easy Collect for this </w:t>
      </w:r>
      <w:r>
        <w:rPr>
          <w:rFonts w:ascii="Tahoma" w:hAnsi="Tahoma" w:cs="Tahoma"/>
          <w:b/>
          <w:bCs/>
          <w:color w:val="1F1F1F"/>
          <w:sz w:val="25"/>
          <w:szCs w:val="25"/>
        </w:rPr>
        <w:t>Institution</w:t>
      </w:r>
      <w:r w:rsidRPr="004214E9">
        <w:rPr>
          <w:rFonts w:ascii="Tahoma" w:hAnsi="Tahoma" w:cs="Tahoma"/>
          <w:b/>
          <w:bCs/>
          <w:color w:val="1F1F1F"/>
          <w:sz w:val="25"/>
          <w:szCs w:val="25"/>
        </w:rPr>
        <w:t>.</w:t>
      </w:r>
    </w:p>
    <w:p w14:paraId="343856B7" w14:textId="77777777" w:rsidR="00D45E5D" w:rsidRPr="00D45E5D" w:rsidRDefault="00D45E5D" w:rsidP="004214E9">
      <w:pPr>
        <w:rPr>
          <w:rFonts w:ascii="Tahoma" w:hAnsi="Tahoma" w:cs="Tahoma"/>
          <w:color w:val="1F1F1F"/>
          <w:sz w:val="25"/>
          <w:szCs w:val="25"/>
        </w:rPr>
      </w:pPr>
    </w:p>
    <w:p w14:paraId="6F30AF39" w14:textId="72E4CA0A" w:rsidR="004214E9" w:rsidRPr="004214E9" w:rsidRDefault="004214E9" w:rsidP="004214E9">
      <w:pPr>
        <w:spacing w:line="360" w:lineRule="auto"/>
        <w:ind w:left="270"/>
        <w:jc w:val="both"/>
        <w:rPr>
          <w:rFonts w:ascii="Tahoma" w:hAnsi="Tahoma" w:cs="Tahoma"/>
          <w:color w:val="1F1F1F"/>
          <w:sz w:val="25"/>
          <w:szCs w:val="25"/>
        </w:rPr>
      </w:pPr>
      <w:r>
        <w:rPr>
          <w:rFonts w:ascii="Tahoma" w:hAnsi="Tahoma" w:cs="Tahoma"/>
          <w:color w:val="1F1F1F"/>
          <w:sz w:val="25"/>
          <w:szCs w:val="25"/>
        </w:rPr>
        <w:t>With reference to the above captioned subject,</w:t>
      </w:r>
      <w:r w:rsidR="00130D7D">
        <w:rPr>
          <w:rFonts w:ascii="Tahoma" w:hAnsi="Tahoma" w:cs="Tahoma"/>
          <w:color w:val="1F1F1F"/>
          <w:sz w:val="25"/>
          <w:szCs w:val="25"/>
        </w:rPr>
        <w:t xml:space="preserve"> it</w:t>
      </w:r>
      <w:r>
        <w:rPr>
          <w:rFonts w:ascii="Tahoma" w:hAnsi="Tahoma" w:cs="Tahoma"/>
          <w:color w:val="1F1F1F"/>
          <w:sz w:val="25"/>
          <w:szCs w:val="25"/>
        </w:rPr>
        <w:t xml:space="preserve"> is to mention that this Institution has a </w:t>
      </w:r>
      <w:r w:rsidRPr="004214E9">
        <w:rPr>
          <w:rFonts w:ascii="Tahoma" w:hAnsi="Tahoma" w:cs="Tahoma"/>
          <w:color w:val="1F1F1F"/>
          <w:sz w:val="25"/>
          <w:szCs w:val="25"/>
        </w:rPr>
        <w:t>student enrollment</w:t>
      </w:r>
      <w:r w:rsidR="00E2291E">
        <w:rPr>
          <w:rFonts w:ascii="Tahoma" w:hAnsi="Tahoma" w:cs="Tahoma"/>
          <w:color w:val="1F1F1F"/>
          <w:sz w:val="25"/>
          <w:szCs w:val="25"/>
        </w:rPr>
        <w:t xml:space="preserve"> of</w:t>
      </w:r>
      <w:r w:rsidRPr="004214E9">
        <w:rPr>
          <w:rFonts w:ascii="Tahoma" w:hAnsi="Tahoma" w:cs="Tahoma"/>
          <w:color w:val="1F1F1F"/>
          <w:sz w:val="25"/>
          <w:szCs w:val="25"/>
        </w:rPr>
        <w:t xml:space="preserve"> 9</w:t>
      </w:r>
      <w:r w:rsidR="007955AA">
        <w:rPr>
          <w:rFonts w:ascii="Tahoma" w:hAnsi="Tahoma" w:cs="Tahoma"/>
          <w:color w:val="1F1F1F"/>
          <w:sz w:val="25"/>
          <w:szCs w:val="25"/>
        </w:rPr>
        <w:t>5</w:t>
      </w:r>
      <w:r w:rsidRPr="004214E9">
        <w:rPr>
          <w:rFonts w:ascii="Tahoma" w:hAnsi="Tahoma" w:cs="Tahoma"/>
          <w:color w:val="1F1F1F"/>
          <w:sz w:val="25"/>
          <w:szCs w:val="25"/>
        </w:rPr>
        <w:t>0</w:t>
      </w:r>
      <w:r w:rsidR="007955AA">
        <w:rPr>
          <w:rFonts w:ascii="Tahoma" w:hAnsi="Tahoma" w:cs="Tahoma"/>
          <w:color w:val="1F1F1F"/>
          <w:sz w:val="25"/>
          <w:szCs w:val="25"/>
        </w:rPr>
        <w:t>+</w:t>
      </w:r>
      <w:r w:rsidR="00130D7D">
        <w:rPr>
          <w:rFonts w:ascii="Tahoma" w:hAnsi="Tahoma" w:cs="Tahoma"/>
          <w:color w:val="1F1F1F"/>
          <w:sz w:val="25"/>
          <w:szCs w:val="25"/>
        </w:rPr>
        <w:t xml:space="preserve"> and hence it is </w:t>
      </w:r>
      <w:r w:rsidR="007955AA">
        <w:rPr>
          <w:rFonts w:ascii="Tahoma" w:hAnsi="Tahoma" w:cs="Tahoma"/>
          <w:color w:val="1F1F1F"/>
          <w:sz w:val="25"/>
          <w:szCs w:val="25"/>
        </w:rPr>
        <w:t xml:space="preserve">imperative </w:t>
      </w:r>
      <w:r w:rsidR="00130D7D">
        <w:rPr>
          <w:rFonts w:ascii="Tahoma" w:hAnsi="Tahoma" w:cs="Tahoma"/>
          <w:color w:val="1F1F1F"/>
          <w:sz w:val="25"/>
          <w:szCs w:val="25"/>
        </w:rPr>
        <w:t>to shift from the offline mode to the online mode for the collection of fees and other charges from the students.</w:t>
      </w:r>
      <w:r w:rsidRPr="004214E9">
        <w:rPr>
          <w:rFonts w:ascii="Tahoma" w:hAnsi="Tahoma" w:cs="Tahoma"/>
          <w:color w:val="1F1F1F"/>
          <w:sz w:val="25"/>
          <w:szCs w:val="25"/>
        </w:rPr>
        <w:t xml:space="preserve"> we formally request the urgent activation of the J&amp;K Bank Easy Collect Account facility to facilitate our fee collection process, scheduled to commence</w:t>
      </w:r>
      <w:r w:rsidR="002872EA">
        <w:rPr>
          <w:rFonts w:ascii="Tahoma" w:hAnsi="Tahoma" w:cs="Tahoma"/>
          <w:color w:val="1F1F1F"/>
          <w:sz w:val="25"/>
          <w:szCs w:val="25"/>
        </w:rPr>
        <w:t xml:space="preserve"> from</w:t>
      </w:r>
      <w:r w:rsidRPr="004214E9">
        <w:rPr>
          <w:rFonts w:ascii="Tahoma" w:hAnsi="Tahoma" w:cs="Tahoma"/>
          <w:color w:val="1F1F1F"/>
          <w:sz w:val="25"/>
          <w:szCs w:val="25"/>
        </w:rPr>
        <w:t xml:space="preserve"> </w:t>
      </w:r>
      <w:r w:rsidR="0012409F">
        <w:rPr>
          <w:rFonts w:ascii="Tahoma" w:hAnsi="Tahoma" w:cs="Tahoma"/>
          <w:color w:val="1F1F1F"/>
          <w:sz w:val="25"/>
          <w:szCs w:val="25"/>
        </w:rPr>
        <w:t>01-09-</w:t>
      </w:r>
      <w:r w:rsidRPr="004214E9">
        <w:rPr>
          <w:rFonts w:ascii="Tahoma" w:hAnsi="Tahoma" w:cs="Tahoma"/>
          <w:color w:val="1F1F1F"/>
          <w:sz w:val="25"/>
          <w:szCs w:val="25"/>
        </w:rPr>
        <w:t>2025.</w:t>
      </w:r>
    </w:p>
    <w:p w14:paraId="39BF210F" w14:textId="6C2EE536" w:rsidR="004214E9" w:rsidRPr="004214E9" w:rsidRDefault="004214E9" w:rsidP="004214E9">
      <w:pPr>
        <w:spacing w:line="360" w:lineRule="auto"/>
        <w:ind w:left="270"/>
        <w:jc w:val="both"/>
        <w:rPr>
          <w:rFonts w:ascii="Tahoma" w:hAnsi="Tahoma" w:cs="Tahoma"/>
          <w:color w:val="1F1F1F"/>
          <w:sz w:val="25"/>
          <w:szCs w:val="25"/>
        </w:rPr>
      </w:pPr>
      <w:r w:rsidRPr="004214E9">
        <w:rPr>
          <w:rFonts w:ascii="Tahoma" w:hAnsi="Tahoma" w:cs="Tahoma"/>
          <w:color w:val="1F1F1F"/>
          <w:sz w:val="25"/>
          <w:szCs w:val="25"/>
        </w:rPr>
        <w:t>We have enclosed the duly completed application form along with all requisite documents as provided by your office for the activation of the Easy Collect Account facility. This facility is essential to ensure a secure, efficient, and streamlined fee collection process, aligning with our commitment to operational excellence and convenience for our students and their parents.</w:t>
      </w:r>
    </w:p>
    <w:p w14:paraId="701E5CB6" w14:textId="3A46858D" w:rsidR="00EA62AD" w:rsidRDefault="004214E9" w:rsidP="00EA62AD">
      <w:pPr>
        <w:spacing w:line="360" w:lineRule="auto"/>
        <w:ind w:left="270"/>
        <w:jc w:val="both"/>
        <w:rPr>
          <w:rFonts w:ascii="Tahoma" w:hAnsi="Tahoma" w:cs="Tahoma"/>
          <w:color w:val="1F1F1F"/>
          <w:sz w:val="25"/>
          <w:szCs w:val="25"/>
        </w:rPr>
      </w:pPr>
      <w:r w:rsidRPr="004214E9">
        <w:rPr>
          <w:rFonts w:ascii="Tahoma" w:hAnsi="Tahoma" w:cs="Tahoma"/>
          <w:color w:val="1F1F1F"/>
          <w:sz w:val="25"/>
          <w:szCs w:val="25"/>
        </w:rPr>
        <w:t xml:space="preserve">In view of the approaching fee collection deadline, we respectfully request the following on a priority </w:t>
      </w:r>
      <w:r w:rsidR="00130D7D" w:rsidRPr="004214E9">
        <w:rPr>
          <w:rFonts w:ascii="Tahoma" w:hAnsi="Tahoma" w:cs="Tahoma"/>
          <w:color w:val="1F1F1F"/>
          <w:sz w:val="25"/>
          <w:szCs w:val="25"/>
        </w:rPr>
        <w:t>basis</w:t>
      </w:r>
      <w:r w:rsidR="00130D7D">
        <w:rPr>
          <w:rFonts w:ascii="Tahoma" w:hAnsi="Tahoma" w:cs="Tahoma"/>
          <w:color w:val="1F1F1F"/>
          <w:sz w:val="25"/>
          <w:szCs w:val="25"/>
        </w:rPr>
        <w:t>.</w:t>
      </w:r>
      <w:r w:rsidR="00130D7D" w:rsidRPr="004214E9">
        <w:rPr>
          <w:rFonts w:ascii="Tahoma" w:hAnsi="Tahoma" w:cs="Tahoma"/>
          <w:color w:val="1F1F1F"/>
          <w:sz w:val="25"/>
          <w:szCs w:val="25"/>
        </w:rPr>
        <w:t xml:space="preserve"> Please</w:t>
      </w:r>
      <w:r w:rsidRPr="004214E9">
        <w:rPr>
          <w:rFonts w:ascii="Tahoma" w:hAnsi="Tahoma" w:cs="Tahoma"/>
          <w:color w:val="1F1F1F"/>
          <w:sz w:val="25"/>
          <w:szCs w:val="25"/>
        </w:rPr>
        <w:t xml:space="preserve"> feel free to contact us at </w:t>
      </w:r>
      <w:r>
        <w:rPr>
          <w:rFonts w:ascii="Tahoma" w:hAnsi="Tahoma" w:cs="Tahoma"/>
          <w:color w:val="1F1F1F"/>
          <w:sz w:val="25"/>
          <w:szCs w:val="25"/>
        </w:rPr>
        <w:t xml:space="preserve">9906457756 </w:t>
      </w:r>
      <w:r w:rsidRPr="004214E9">
        <w:rPr>
          <w:rFonts w:ascii="Tahoma" w:hAnsi="Tahoma" w:cs="Tahoma"/>
          <w:color w:val="1F1F1F"/>
          <w:sz w:val="25"/>
          <w:szCs w:val="25"/>
        </w:rPr>
        <w:t xml:space="preserve">or </w:t>
      </w:r>
      <w:r>
        <w:rPr>
          <w:rFonts w:ascii="Tahoma" w:hAnsi="Tahoma" w:cs="Tahoma"/>
          <w:color w:val="1F1F1F"/>
          <w:sz w:val="25"/>
          <w:szCs w:val="25"/>
        </w:rPr>
        <w:t>kgpolysgr58@gmail.com</w:t>
      </w:r>
      <w:r w:rsidRPr="004214E9">
        <w:rPr>
          <w:rFonts w:ascii="Tahoma" w:hAnsi="Tahoma" w:cs="Tahoma"/>
          <w:color w:val="1F1F1F"/>
          <w:sz w:val="25"/>
          <w:szCs w:val="25"/>
        </w:rPr>
        <w:t xml:space="preserve"> for any further </w:t>
      </w:r>
      <w:r w:rsidR="00130D7D">
        <w:rPr>
          <w:rFonts w:ascii="Tahoma" w:hAnsi="Tahoma" w:cs="Tahoma"/>
          <w:color w:val="1F1F1F"/>
          <w:sz w:val="25"/>
          <w:szCs w:val="25"/>
        </w:rPr>
        <w:t>c</w:t>
      </w:r>
      <w:r w:rsidR="00130D7D" w:rsidRPr="004214E9">
        <w:rPr>
          <w:rFonts w:ascii="Tahoma" w:hAnsi="Tahoma" w:cs="Tahoma"/>
          <w:color w:val="1F1F1F"/>
          <w:sz w:val="25"/>
          <w:szCs w:val="25"/>
        </w:rPr>
        <w:t xml:space="preserve">larification on any additional requirements or formalities needed to facilitate swift </w:t>
      </w:r>
      <w:r w:rsidR="00EA62AD" w:rsidRPr="004214E9">
        <w:rPr>
          <w:rFonts w:ascii="Tahoma" w:hAnsi="Tahoma" w:cs="Tahoma"/>
          <w:color w:val="1F1F1F"/>
          <w:sz w:val="25"/>
          <w:szCs w:val="25"/>
        </w:rPr>
        <w:t>activation.</w:t>
      </w:r>
      <w:r w:rsidR="00EA62AD">
        <w:rPr>
          <w:rFonts w:ascii="Tahoma" w:hAnsi="Tahoma" w:cs="Tahoma"/>
          <w:color w:val="1F1F1F"/>
          <w:sz w:val="25"/>
          <w:szCs w:val="25"/>
        </w:rPr>
        <w:t xml:space="preserve">  The</w:t>
      </w:r>
      <w:r w:rsidR="00AE063C">
        <w:rPr>
          <w:rFonts w:ascii="Tahoma" w:hAnsi="Tahoma" w:cs="Tahoma"/>
          <w:color w:val="1F1F1F"/>
          <w:sz w:val="25"/>
          <w:szCs w:val="25"/>
        </w:rPr>
        <w:t xml:space="preserve"> account detail where the amount </w:t>
      </w:r>
      <w:r w:rsidR="0012409F">
        <w:rPr>
          <w:rFonts w:ascii="Tahoma" w:hAnsi="Tahoma" w:cs="Tahoma"/>
          <w:color w:val="1F1F1F"/>
          <w:sz w:val="25"/>
          <w:szCs w:val="25"/>
        </w:rPr>
        <w:t>needs</w:t>
      </w:r>
      <w:r w:rsidR="00AE063C">
        <w:rPr>
          <w:rFonts w:ascii="Tahoma" w:hAnsi="Tahoma" w:cs="Tahoma"/>
          <w:color w:val="1F1F1F"/>
          <w:sz w:val="25"/>
          <w:szCs w:val="25"/>
        </w:rPr>
        <w:t xml:space="preserve"> to be credited </w:t>
      </w:r>
      <w:r w:rsidR="0012409F">
        <w:rPr>
          <w:rFonts w:ascii="Tahoma" w:hAnsi="Tahoma" w:cs="Tahoma"/>
          <w:color w:val="1F1F1F"/>
          <w:sz w:val="25"/>
          <w:szCs w:val="25"/>
        </w:rPr>
        <w:t>are</w:t>
      </w:r>
      <w:r w:rsidR="00EA62AD">
        <w:rPr>
          <w:rFonts w:ascii="Tahoma" w:hAnsi="Tahoma" w:cs="Tahoma"/>
          <w:color w:val="1F1F1F"/>
          <w:sz w:val="25"/>
          <w:szCs w:val="25"/>
        </w:rPr>
        <w:t xml:space="preserve"> </w:t>
      </w:r>
      <w:r w:rsidR="00AE063C">
        <w:rPr>
          <w:rFonts w:ascii="Tahoma" w:hAnsi="Tahoma" w:cs="Tahoma"/>
          <w:color w:val="1F1F1F"/>
          <w:sz w:val="25"/>
          <w:szCs w:val="25"/>
        </w:rPr>
        <w:t>given below:</w:t>
      </w:r>
    </w:p>
    <w:tbl>
      <w:tblPr>
        <w:tblW w:w="10165" w:type="dxa"/>
        <w:tblLook w:val="04A0" w:firstRow="1" w:lastRow="0" w:firstColumn="1" w:lastColumn="0" w:noHBand="0" w:noVBand="1"/>
      </w:tblPr>
      <w:tblGrid>
        <w:gridCol w:w="960"/>
        <w:gridCol w:w="2540"/>
        <w:gridCol w:w="6665"/>
      </w:tblGrid>
      <w:tr w:rsidR="0012409F" w:rsidRPr="0012409F" w14:paraId="056F750D" w14:textId="77777777" w:rsidTr="0012409F">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1BF711" w14:textId="77777777" w:rsidR="0012409F" w:rsidRPr="0012409F" w:rsidRDefault="0012409F" w:rsidP="0012409F">
            <w:pPr>
              <w:jc w:val="center"/>
              <w:rPr>
                <w:rFonts w:ascii="Tahoma" w:hAnsi="Tahoma" w:cs="Tahoma"/>
                <w:b/>
                <w:bCs/>
                <w:color w:val="000000"/>
                <w:sz w:val="26"/>
                <w:szCs w:val="26"/>
              </w:rPr>
            </w:pPr>
            <w:r w:rsidRPr="0012409F">
              <w:rPr>
                <w:rFonts w:ascii="Tahoma" w:hAnsi="Tahoma" w:cs="Tahoma"/>
                <w:b/>
                <w:bCs/>
                <w:color w:val="000000"/>
                <w:sz w:val="26"/>
                <w:szCs w:val="26"/>
              </w:rPr>
              <w:t>S.No</w:t>
            </w:r>
          </w:p>
        </w:tc>
        <w:tc>
          <w:tcPr>
            <w:tcW w:w="2540" w:type="dxa"/>
            <w:tcBorders>
              <w:top w:val="single" w:sz="4" w:space="0" w:color="auto"/>
              <w:left w:val="nil"/>
              <w:bottom w:val="single" w:sz="4" w:space="0" w:color="auto"/>
              <w:right w:val="single" w:sz="4" w:space="0" w:color="auto"/>
            </w:tcBorders>
            <w:shd w:val="clear" w:color="auto" w:fill="auto"/>
            <w:vAlign w:val="center"/>
            <w:hideMark/>
          </w:tcPr>
          <w:p w14:paraId="2AE24342" w14:textId="77777777" w:rsidR="0012409F" w:rsidRPr="0012409F" w:rsidRDefault="0012409F" w:rsidP="0012409F">
            <w:pPr>
              <w:jc w:val="center"/>
              <w:rPr>
                <w:rFonts w:ascii="Tahoma" w:hAnsi="Tahoma" w:cs="Tahoma"/>
                <w:b/>
                <w:bCs/>
                <w:color w:val="000000"/>
                <w:sz w:val="26"/>
                <w:szCs w:val="26"/>
              </w:rPr>
            </w:pPr>
            <w:r w:rsidRPr="0012409F">
              <w:rPr>
                <w:rFonts w:ascii="Tahoma" w:hAnsi="Tahoma" w:cs="Tahoma"/>
                <w:b/>
                <w:bCs/>
                <w:color w:val="000000"/>
                <w:sz w:val="26"/>
                <w:szCs w:val="26"/>
              </w:rPr>
              <w:t>Account Number</w:t>
            </w:r>
          </w:p>
        </w:tc>
        <w:tc>
          <w:tcPr>
            <w:tcW w:w="6665" w:type="dxa"/>
            <w:tcBorders>
              <w:top w:val="single" w:sz="4" w:space="0" w:color="auto"/>
              <w:left w:val="nil"/>
              <w:bottom w:val="single" w:sz="4" w:space="0" w:color="auto"/>
              <w:right w:val="single" w:sz="4" w:space="0" w:color="auto"/>
            </w:tcBorders>
            <w:shd w:val="clear" w:color="auto" w:fill="auto"/>
            <w:vAlign w:val="center"/>
            <w:hideMark/>
          </w:tcPr>
          <w:p w14:paraId="453B0D06" w14:textId="77777777" w:rsidR="0012409F" w:rsidRPr="0012409F" w:rsidRDefault="0012409F" w:rsidP="0012409F">
            <w:pPr>
              <w:jc w:val="center"/>
              <w:rPr>
                <w:rFonts w:ascii="Tahoma" w:hAnsi="Tahoma" w:cs="Tahoma"/>
                <w:b/>
                <w:bCs/>
                <w:color w:val="000000"/>
                <w:sz w:val="26"/>
                <w:szCs w:val="26"/>
              </w:rPr>
            </w:pPr>
            <w:r w:rsidRPr="0012409F">
              <w:rPr>
                <w:rFonts w:ascii="Tahoma" w:hAnsi="Tahoma" w:cs="Tahoma"/>
                <w:b/>
                <w:bCs/>
                <w:color w:val="000000"/>
                <w:sz w:val="26"/>
                <w:szCs w:val="26"/>
              </w:rPr>
              <w:t xml:space="preserve">collection account for </w:t>
            </w:r>
          </w:p>
        </w:tc>
      </w:tr>
      <w:tr w:rsidR="0012409F" w:rsidRPr="0012409F" w14:paraId="25DA884D" w14:textId="77777777" w:rsidTr="0012409F">
        <w:trPr>
          <w:trHeight w:val="7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FEA2D58"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1</w:t>
            </w:r>
          </w:p>
        </w:tc>
        <w:tc>
          <w:tcPr>
            <w:tcW w:w="2540" w:type="dxa"/>
            <w:tcBorders>
              <w:top w:val="nil"/>
              <w:left w:val="nil"/>
              <w:bottom w:val="single" w:sz="4" w:space="0" w:color="auto"/>
              <w:right w:val="single" w:sz="4" w:space="0" w:color="auto"/>
            </w:tcBorders>
            <w:shd w:val="clear" w:color="auto" w:fill="auto"/>
            <w:vAlign w:val="center"/>
            <w:hideMark/>
          </w:tcPr>
          <w:p w14:paraId="75DA5697"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0322040510000007</w:t>
            </w:r>
          </w:p>
        </w:tc>
        <w:tc>
          <w:tcPr>
            <w:tcW w:w="6665" w:type="dxa"/>
            <w:tcBorders>
              <w:top w:val="nil"/>
              <w:left w:val="nil"/>
              <w:bottom w:val="single" w:sz="4" w:space="0" w:color="auto"/>
              <w:right w:val="single" w:sz="4" w:space="0" w:color="auto"/>
            </w:tcBorders>
            <w:shd w:val="clear" w:color="auto" w:fill="auto"/>
            <w:vAlign w:val="center"/>
            <w:hideMark/>
          </w:tcPr>
          <w:p w14:paraId="5438E5F3"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Admission/Tuition Fee, Reregistration Fee, Insurance, Other Miscellaneous Fee/Charges, Hostel Fee(Yearly)</w:t>
            </w:r>
          </w:p>
        </w:tc>
      </w:tr>
      <w:tr w:rsidR="0012409F" w:rsidRPr="0012409F" w14:paraId="10645CA8" w14:textId="77777777" w:rsidTr="0012409F">
        <w:trPr>
          <w:trHeight w:val="290"/>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4BABB076"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2</w:t>
            </w:r>
          </w:p>
        </w:tc>
        <w:tc>
          <w:tcPr>
            <w:tcW w:w="2540" w:type="dxa"/>
            <w:tcBorders>
              <w:top w:val="nil"/>
              <w:left w:val="nil"/>
              <w:bottom w:val="single" w:sz="4" w:space="0" w:color="auto"/>
              <w:right w:val="single" w:sz="4" w:space="0" w:color="auto"/>
            </w:tcBorders>
            <w:shd w:val="clear" w:color="auto" w:fill="auto"/>
            <w:vAlign w:val="center"/>
            <w:hideMark/>
          </w:tcPr>
          <w:p w14:paraId="149D8B71"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0322040510000008</w:t>
            </w:r>
          </w:p>
        </w:tc>
        <w:tc>
          <w:tcPr>
            <w:tcW w:w="6665" w:type="dxa"/>
            <w:tcBorders>
              <w:top w:val="nil"/>
              <w:left w:val="nil"/>
              <w:bottom w:val="single" w:sz="4" w:space="0" w:color="auto"/>
              <w:right w:val="single" w:sz="4" w:space="0" w:color="auto"/>
            </w:tcBorders>
            <w:shd w:val="clear" w:color="auto" w:fill="auto"/>
            <w:vAlign w:val="bottom"/>
            <w:hideMark/>
          </w:tcPr>
          <w:p w14:paraId="7AFB2917"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 xml:space="preserve"> Hostel Fee(Monthly)</w:t>
            </w:r>
          </w:p>
        </w:tc>
      </w:tr>
    </w:tbl>
    <w:p w14:paraId="573B4080" w14:textId="1A74448D" w:rsidR="00EA62AD" w:rsidRDefault="00CD7194" w:rsidP="001C2A34">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EA62AD">
        <w:rPr>
          <w:rFonts w:ascii="Tahoma" w:hAnsi="Tahoma" w:cs="Tahoma"/>
          <w:color w:val="1F1F1F"/>
          <w:sz w:val="25"/>
          <w:szCs w:val="25"/>
        </w:rPr>
        <w:t xml:space="preserve">    </w:t>
      </w:r>
      <w:r>
        <w:rPr>
          <w:rFonts w:ascii="Tahoma" w:hAnsi="Tahoma" w:cs="Tahoma"/>
          <w:color w:val="1F1F1F"/>
          <w:sz w:val="25"/>
          <w:szCs w:val="25"/>
        </w:rPr>
        <w:t xml:space="preserve">  </w:t>
      </w:r>
    </w:p>
    <w:p w14:paraId="39CB3E3C" w14:textId="214EE342" w:rsidR="00CD7194" w:rsidRDefault="00EA62AD"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4A17061D"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7"/>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E2848" w14:textId="77777777" w:rsidR="0038230A" w:rsidRDefault="0038230A">
      <w:r>
        <w:separator/>
      </w:r>
    </w:p>
  </w:endnote>
  <w:endnote w:type="continuationSeparator" w:id="0">
    <w:p w14:paraId="48E8E9D3" w14:textId="77777777" w:rsidR="0038230A" w:rsidRDefault="00382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892D6" w14:textId="77777777" w:rsidR="0038230A" w:rsidRDefault="0038230A">
      <w:r>
        <w:separator/>
      </w:r>
    </w:p>
  </w:footnote>
  <w:footnote w:type="continuationSeparator" w:id="0">
    <w:p w14:paraId="33600297" w14:textId="77777777" w:rsidR="0038230A" w:rsidRDefault="00382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19573409">
    <w:abstractNumId w:val="9"/>
  </w:num>
  <w:num w:numId="2" w16cid:durableId="1017774765">
    <w:abstractNumId w:val="7"/>
  </w:num>
  <w:num w:numId="3" w16cid:durableId="2096242777">
    <w:abstractNumId w:val="6"/>
  </w:num>
  <w:num w:numId="4" w16cid:durableId="1350401830">
    <w:abstractNumId w:val="5"/>
  </w:num>
  <w:num w:numId="5" w16cid:durableId="1056079487">
    <w:abstractNumId w:val="4"/>
  </w:num>
  <w:num w:numId="6" w16cid:durableId="111873663">
    <w:abstractNumId w:val="8"/>
  </w:num>
  <w:num w:numId="7" w16cid:durableId="1822041528">
    <w:abstractNumId w:val="3"/>
  </w:num>
  <w:num w:numId="8" w16cid:durableId="1091242750">
    <w:abstractNumId w:val="2"/>
  </w:num>
  <w:num w:numId="9" w16cid:durableId="1032727508">
    <w:abstractNumId w:val="1"/>
  </w:num>
  <w:num w:numId="10" w16cid:durableId="1263488373">
    <w:abstractNumId w:val="0"/>
  </w:num>
  <w:num w:numId="11" w16cid:durableId="713625798">
    <w:abstractNumId w:val="12"/>
  </w:num>
  <w:num w:numId="12" w16cid:durableId="1027366698">
    <w:abstractNumId w:val="13"/>
  </w:num>
  <w:num w:numId="13" w16cid:durableId="19089482">
    <w:abstractNumId w:val="11"/>
  </w:num>
  <w:num w:numId="14" w16cid:durableId="1886982164">
    <w:abstractNumId w:val="17"/>
  </w:num>
  <w:num w:numId="15" w16cid:durableId="1044796055">
    <w:abstractNumId w:val="15"/>
  </w:num>
  <w:num w:numId="16" w16cid:durableId="1853303922">
    <w:abstractNumId w:val="18"/>
  </w:num>
  <w:num w:numId="17" w16cid:durableId="740441839">
    <w:abstractNumId w:val="14"/>
  </w:num>
  <w:num w:numId="18" w16cid:durableId="1714306528">
    <w:abstractNumId w:val="10"/>
  </w:num>
  <w:num w:numId="19" w16cid:durableId="5547765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34F1"/>
    <w:rsid w:val="00033893"/>
    <w:rsid w:val="00035D9D"/>
    <w:rsid w:val="0004026B"/>
    <w:rsid w:val="000450C6"/>
    <w:rsid w:val="000457E9"/>
    <w:rsid w:val="00045AAD"/>
    <w:rsid w:val="00050A31"/>
    <w:rsid w:val="000716D2"/>
    <w:rsid w:val="00071AAB"/>
    <w:rsid w:val="0007558A"/>
    <w:rsid w:val="00076210"/>
    <w:rsid w:val="00076EA7"/>
    <w:rsid w:val="00082091"/>
    <w:rsid w:val="000B76C4"/>
    <w:rsid w:val="000C20B0"/>
    <w:rsid w:val="000C5610"/>
    <w:rsid w:val="000E6552"/>
    <w:rsid w:val="000F334E"/>
    <w:rsid w:val="000F3A4F"/>
    <w:rsid w:val="000F59AC"/>
    <w:rsid w:val="00111EAE"/>
    <w:rsid w:val="00121CFB"/>
    <w:rsid w:val="0012409F"/>
    <w:rsid w:val="00130D7D"/>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C2A34"/>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72108"/>
    <w:rsid w:val="002872EA"/>
    <w:rsid w:val="00297397"/>
    <w:rsid w:val="002A5606"/>
    <w:rsid w:val="002C2F53"/>
    <w:rsid w:val="002D0BC4"/>
    <w:rsid w:val="002F1995"/>
    <w:rsid w:val="00322356"/>
    <w:rsid w:val="0033518C"/>
    <w:rsid w:val="00337606"/>
    <w:rsid w:val="00342855"/>
    <w:rsid w:val="003437C2"/>
    <w:rsid w:val="0036038D"/>
    <w:rsid w:val="00360589"/>
    <w:rsid w:val="003735B5"/>
    <w:rsid w:val="003737B7"/>
    <w:rsid w:val="00377186"/>
    <w:rsid w:val="0037797E"/>
    <w:rsid w:val="00381641"/>
    <w:rsid w:val="0038230A"/>
    <w:rsid w:val="003832DA"/>
    <w:rsid w:val="003A1C03"/>
    <w:rsid w:val="003C2E46"/>
    <w:rsid w:val="003C3196"/>
    <w:rsid w:val="003D1396"/>
    <w:rsid w:val="00414627"/>
    <w:rsid w:val="00420B16"/>
    <w:rsid w:val="004214E9"/>
    <w:rsid w:val="00421AFA"/>
    <w:rsid w:val="00425A12"/>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66CB"/>
    <w:rsid w:val="005511E0"/>
    <w:rsid w:val="00554BB2"/>
    <w:rsid w:val="005647F2"/>
    <w:rsid w:val="005662D1"/>
    <w:rsid w:val="00572053"/>
    <w:rsid w:val="00573A09"/>
    <w:rsid w:val="0058776A"/>
    <w:rsid w:val="005A4526"/>
    <w:rsid w:val="005B473D"/>
    <w:rsid w:val="005C1B16"/>
    <w:rsid w:val="005E53D0"/>
    <w:rsid w:val="005E759A"/>
    <w:rsid w:val="005F0F78"/>
    <w:rsid w:val="005F3A43"/>
    <w:rsid w:val="006002EB"/>
    <w:rsid w:val="006128EF"/>
    <w:rsid w:val="006264B4"/>
    <w:rsid w:val="00632CB9"/>
    <w:rsid w:val="00635DE5"/>
    <w:rsid w:val="006367A7"/>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62B6"/>
    <w:rsid w:val="00757FC8"/>
    <w:rsid w:val="00762F19"/>
    <w:rsid w:val="007955AA"/>
    <w:rsid w:val="007A65F9"/>
    <w:rsid w:val="007B6B21"/>
    <w:rsid w:val="007C2C59"/>
    <w:rsid w:val="007C3556"/>
    <w:rsid w:val="007C794F"/>
    <w:rsid w:val="007C7DA9"/>
    <w:rsid w:val="007D4A86"/>
    <w:rsid w:val="007E433B"/>
    <w:rsid w:val="007F6994"/>
    <w:rsid w:val="00801F23"/>
    <w:rsid w:val="008048EF"/>
    <w:rsid w:val="00830478"/>
    <w:rsid w:val="00831980"/>
    <w:rsid w:val="008332A4"/>
    <w:rsid w:val="00834240"/>
    <w:rsid w:val="00837632"/>
    <w:rsid w:val="00845890"/>
    <w:rsid w:val="00846E77"/>
    <w:rsid w:val="0085640F"/>
    <w:rsid w:val="008567AA"/>
    <w:rsid w:val="008729B0"/>
    <w:rsid w:val="00892712"/>
    <w:rsid w:val="008961CA"/>
    <w:rsid w:val="008A680A"/>
    <w:rsid w:val="008B0BB0"/>
    <w:rsid w:val="008B22E1"/>
    <w:rsid w:val="008B2685"/>
    <w:rsid w:val="008C0DC9"/>
    <w:rsid w:val="008E6C4B"/>
    <w:rsid w:val="008F0D79"/>
    <w:rsid w:val="008F18C0"/>
    <w:rsid w:val="00900169"/>
    <w:rsid w:val="00900EE4"/>
    <w:rsid w:val="00904F3B"/>
    <w:rsid w:val="00907648"/>
    <w:rsid w:val="00930FDE"/>
    <w:rsid w:val="00932BAF"/>
    <w:rsid w:val="00934C7C"/>
    <w:rsid w:val="00937AD8"/>
    <w:rsid w:val="0094030F"/>
    <w:rsid w:val="00965277"/>
    <w:rsid w:val="00984C93"/>
    <w:rsid w:val="00987CE1"/>
    <w:rsid w:val="0099405C"/>
    <w:rsid w:val="009A1100"/>
    <w:rsid w:val="009B122A"/>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86E40"/>
    <w:rsid w:val="00A91424"/>
    <w:rsid w:val="00A9467C"/>
    <w:rsid w:val="00AA2C77"/>
    <w:rsid w:val="00AA5C1D"/>
    <w:rsid w:val="00AB2CF2"/>
    <w:rsid w:val="00AC3FB9"/>
    <w:rsid w:val="00AC702A"/>
    <w:rsid w:val="00AD0FA7"/>
    <w:rsid w:val="00AD226F"/>
    <w:rsid w:val="00AE063C"/>
    <w:rsid w:val="00AF292B"/>
    <w:rsid w:val="00AF4BE2"/>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2F58"/>
    <w:rsid w:val="00C1593D"/>
    <w:rsid w:val="00C17FA6"/>
    <w:rsid w:val="00C45227"/>
    <w:rsid w:val="00C56C7E"/>
    <w:rsid w:val="00C644CF"/>
    <w:rsid w:val="00C73C0F"/>
    <w:rsid w:val="00C776A4"/>
    <w:rsid w:val="00CA2C6C"/>
    <w:rsid w:val="00CB030E"/>
    <w:rsid w:val="00CB0652"/>
    <w:rsid w:val="00CB5159"/>
    <w:rsid w:val="00CC0600"/>
    <w:rsid w:val="00CC586C"/>
    <w:rsid w:val="00CC78AC"/>
    <w:rsid w:val="00CD7194"/>
    <w:rsid w:val="00CE6B6D"/>
    <w:rsid w:val="00CF3120"/>
    <w:rsid w:val="00CF7953"/>
    <w:rsid w:val="00D07232"/>
    <w:rsid w:val="00D10245"/>
    <w:rsid w:val="00D21BDD"/>
    <w:rsid w:val="00D34210"/>
    <w:rsid w:val="00D45E5D"/>
    <w:rsid w:val="00D464E1"/>
    <w:rsid w:val="00D5625E"/>
    <w:rsid w:val="00D6579E"/>
    <w:rsid w:val="00D65F07"/>
    <w:rsid w:val="00D704F3"/>
    <w:rsid w:val="00D72EF6"/>
    <w:rsid w:val="00D80CBE"/>
    <w:rsid w:val="00D92B62"/>
    <w:rsid w:val="00D92BB7"/>
    <w:rsid w:val="00DC76D2"/>
    <w:rsid w:val="00DD30ED"/>
    <w:rsid w:val="00DE2F2A"/>
    <w:rsid w:val="00DE34B8"/>
    <w:rsid w:val="00DF03A7"/>
    <w:rsid w:val="00E00548"/>
    <w:rsid w:val="00E03670"/>
    <w:rsid w:val="00E05D9F"/>
    <w:rsid w:val="00E2291E"/>
    <w:rsid w:val="00E64C21"/>
    <w:rsid w:val="00E66F64"/>
    <w:rsid w:val="00E67631"/>
    <w:rsid w:val="00E7798A"/>
    <w:rsid w:val="00E81656"/>
    <w:rsid w:val="00EA62AD"/>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00FC46D6"/>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03599121">
      <w:bodyDiv w:val="1"/>
      <w:marLeft w:val="0"/>
      <w:marRight w:val="0"/>
      <w:marTop w:val="0"/>
      <w:marBottom w:val="0"/>
      <w:divBdr>
        <w:top w:val="none" w:sz="0" w:space="0" w:color="auto"/>
        <w:left w:val="none" w:sz="0" w:space="0" w:color="auto"/>
        <w:bottom w:val="none" w:sz="0" w:space="0" w:color="auto"/>
        <w:right w:val="none" w:sz="0" w:space="0" w:color="auto"/>
      </w:divBdr>
    </w:div>
    <w:div w:id="74202563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196850547">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623685582">
      <w:bodyDiv w:val="1"/>
      <w:marLeft w:val="0"/>
      <w:marRight w:val="0"/>
      <w:marTop w:val="0"/>
      <w:marBottom w:val="0"/>
      <w:divBdr>
        <w:top w:val="none" w:sz="0" w:space="0" w:color="auto"/>
        <w:left w:val="none" w:sz="0" w:space="0" w:color="auto"/>
        <w:bottom w:val="none" w:sz="0" w:space="0" w:color="auto"/>
        <w:right w:val="none" w:sz="0" w:space="0" w:color="auto"/>
      </w:divBdr>
    </w:div>
    <w:div w:id="1632399079">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857189376">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291</Words>
  <Characters>1730</Characters>
  <Application>Microsoft Office Word</Application>
  <DocSecurity>0</DocSecurity>
  <Lines>39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10</cp:revision>
  <cp:lastPrinted>2025-08-09T08:46:00Z</cp:lastPrinted>
  <dcterms:created xsi:type="dcterms:W3CDTF">2025-08-09T07:11:00Z</dcterms:created>
  <dcterms:modified xsi:type="dcterms:W3CDTF">2025-10-18T05:09:00Z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