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704FE56" w14:textId="48A00485" w:rsidR="00855710" w:rsidRPr="00570582" w:rsidRDefault="00570582" w:rsidP="0085571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70582">
        <w:rPr>
          <w:rFonts w:ascii="Tahoma" w:hAnsi="Tahoma" w:cs="Tahoma"/>
          <w:color w:val="1F1F1F"/>
          <w:sz w:val="25"/>
          <w:szCs w:val="25"/>
        </w:rPr>
        <w:t>The Chief Engineer</w:t>
      </w:r>
      <w:r w:rsidR="00855710" w:rsidRPr="00570582">
        <w:rPr>
          <w:rFonts w:ascii="Tahoma" w:hAnsi="Tahoma" w:cs="Tahoma"/>
          <w:color w:val="1F1F1F"/>
          <w:sz w:val="25"/>
          <w:szCs w:val="25"/>
        </w:rPr>
        <w:t>,</w:t>
      </w:r>
    </w:p>
    <w:p w14:paraId="559DFA3D" w14:textId="4CC3B492" w:rsidR="00855710" w:rsidRPr="00570582" w:rsidRDefault="00570582" w:rsidP="0085571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70582">
        <w:rPr>
          <w:rFonts w:ascii="Tahoma" w:hAnsi="Tahoma" w:cs="Tahoma"/>
          <w:color w:val="1F1F1F"/>
          <w:sz w:val="25"/>
          <w:szCs w:val="25"/>
        </w:rPr>
        <w:t>JKPTCL</w:t>
      </w:r>
      <w:r w:rsidR="00855710" w:rsidRPr="00570582">
        <w:rPr>
          <w:rFonts w:ascii="Tahoma" w:hAnsi="Tahoma" w:cs="Tahoma"/>
          <w:color w:val="1F1F1F"/>
          <w:sz w:val="25"/>
          <w:szCs w:val="25"/>
        </w:rPr>
        <w:t>,</w:t>
      </w:r>
    </w:p>
    <w:p w14:paraId="2895EBF3" w14:textId="39C16F44" w:rsidR="00855710" w:rsidRPr="00570582" w:rsidRDefault="00570582" w:rsidP="0085571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70582">
        <w:rPr>
          <w:rFonts w:ascii="Tahoma" w:hAnsi="Tahoma" w:cs="Tahoma"/>
          <w:color w:val="1F1F1F"/>
          <w:sz w:val="25"/>
          <w:szCs w:val="25"/>
        </w:rPr>
        <w:t>Kashmir</w:t>
      </w:r>
      <w:r w:rsidR="00855710" w:rsidRPr="00570582">
        <w:rPr>
          <w:rFonts w:ascii="Tahoma" w:hAnsi="Tahoma" w:cs="Tahoma"/>
          <w:color w:val="1F1F1F"/>
          <w:sz w:val="25"/>
          <w:szCs w:val="25"/>
        </w:rPr>
        <w:t>.</w:t>
      </w:r>
    </w:p>
    <w:p w14:paraId="50A91223" w14:textId="1A899170" w:rsidR="00D36727" w:rsidRDefault="00D36727" w:rsidP="0085571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863E064" w14:textId="5302C464" w:rsidR="00D36727" w:rsidRDefault="000E0C8E" w:rsidP="00300F83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proofErr w:type="gramStart"/>
      <w:r w:rsidR="00D36727">
        <w:rPr>
          <w:rFonts w:ascii="Tahoma" w:hAnsi="Tahoma" w:cs="Tahoma"/>
          <w:color w:val="1F1F1F"/>
          <w:sz w:val="25"/>
          <w:szCs w:val="25"/>
        </w:rPr>
        <w:t>N</w:t>
      </w:r>
      <w:r>
        <w:rPr>
          <w:rFonts w:ascii="Tahoma" w:hAnsi="Tahoma" w:cs="Tahoma"/>
          <w:color w:val="1F1F1F"/>
          <w:sz w:val="25"/>
          <w:szCs w:val="25"/>
        </w:rPr>
        <w:t>o</w:t>
      </w:r>
      <w:r w:rsidR="00D36727">
        <w:rPr>
          <w:rFonts w:ascii="Tahoma" w:hAnsi="Tahoma" w:cs="Tahoma"/>
          <w:color w:val="1F1F1F"/>
          <w:sz w:val="25"/>
          <w:szCs w:val="25"/>
        </w:rPr>
        <w:t>:KGP</w:t>
      </w:r>
      <w:proofErr w:type="gramEnd"/>
      <w:r w:rsidR="00D36727">
        <w:rPr>
          <w:rFonts w:ascii="Tahoma" w:hAnsi="Tahoma" w:cs="Tahoma"/>
          <w:color w:val="1F1F1F"/>
          <w:sz w:val="25"/>
          <w:szCs w:val="25"/>
        </w:rPr>
        <w:t>/Estt/2025</w:t>
      </w:r>
      <w:r w:rsidR="00A96CF5">
        <w:rPr>
          <w:rFonts w:ascii="Tahoma" w:hAnsi="Tahoma" w:cs="Tahoma"/>
          <w:color w:val="1F1F1F"/>
          <w:sz w:val="25"/>
          <w:szCs w:val="25"/>
        </w:rPr>
        <w:t>/</w:t>
      </w:r>
      <w:r w:rsidR="00D36727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Dated:</w:t>
      </w:r>
      <w:r>
        <w:rPr>
          <w:rFonts w:ascii="Tahoma" w:hAnsi="Tahoma" w:cs="Tahoma"/>
          <w:color w:val="1F1F1F"/>
          <w:sz w:val="25"/>
          <w:szCs w:val="25"/>
        </w:rPr>
        <w:t>22</w:t>
      </w:r>
      <w:r w:rsidR="00D36727">
        <w:rPr>
          <w:rFonts w:ascii="Tahoma" w:hAnsi="Tahoma" w:cs="Tahoma"/>
          <w:color w:val="1F1F1F"/>
          <w:sz w:val="25"/>
          <w:szCs w:val="25"/>
        </w:rPr>
        <w:t>-11-2025</w:t>
      </w:r>
    </w:p>
    <w:p w14:paraId="3FE411F2" w14:textId="77777777" w:rsidR="000E0C8E" w:rsidRPr="00CB23B9" w:rsidRDefault="000E0C8E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BD29151" w14:textId="2473FC9D" w:rsidR="00570582" w:rsidRDefault="00570582" w:rsidP="00570582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70582">
        <w:rPr>
          <w:rFonts w:ascii="Tahoma" w:hAnsi="Tahoma" w:cs="Tahoma"/>
          <w:b/>
          <w:bCs/>
          <w:color w:val="1F1F1F"/>
          <w:sz w:val="25"/>
          <w:szCs w:val="25"/>
        </w:rPr>
        <w:t>Subject: Request for Permission for One-Day Visit of 3rd Semester Electrical Engineering Students to Bemina Grid Station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1870913" w14:textId="77777777" w:rsidR="00570582" w:rsidRPr="00570582" w:rsidRDefault="00570582" w:rsidP="00570582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81DB835" w14:textId="7CE209FD" w:rsidR="00570582" w:rsidRPr="00570582" w:rsidRDefault="00570582" w:rsidP="0057058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70582">
        <w:rPr>
          <w:rFonts w:ascii="Tahoma" w:hAnsi="Tahoma" w:cs="Tahoma"/>
          <w:color w:val="1F1F1F"/>
          <w:sz w:val="25"/>
          <w:szCs w:val="25"/>
        </w:rPr>
        <w:t>Sir,</w:t>
      </w:r>
    </w:p>
    <w:p w14:paraId="77306C64" w14:textId="4B340C53" w:rsidR="00570582" w:rsidRPr="00570582" w:rsidRDefault="00570582" w:rsidP="00570582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70582">
        <w:rPr>
          <w:rFonts w:ascii="Tahoma" w:hAnsi="Tahoma" w:cs="Tahoma"/>
          <w:color w:val="1F1F1F"/>
          <w:sz w:val="25"/>
          <w:szCs w:val="25"/>
        </w:rPr>
        <w:t>With reference to the above captioned subject, I want to request</w:t>
      </w:r>
      <w:r>
        <w:rPr>
          <w:rFonts w:ascii="Tahoma" w:hAnsi="Tahoma" w:cs="Tahoma"/>
          <w:color w:val="1F1F1F"/>
          <w:sz w:val="25"/>
          <w:szCs w:val="25"/>
        </w:rPr>
        <w:t xml:space="preserve"> your </w:t>
      </w:r>
      <w:r w:rsidRPr="00570582">
        <w:rPr>
          <w:rFonts w:ascii="Tahoma" w:hAnsi="Tahoma" w:cs="Tahoma"/>
          <w:color w:val="1F1F1F"/>
          <w:sz w:val="25"/>
          <w:szCs w:val="25"/>
        </w:rPr>
        <w:t xml:space="preserve">permission for a one-day visit </w:t>
      </w:r>
      <w:r>
        <w:rPr>
          <w:rFonts w:ascii="Tahoma" w:hAnsi="Tahoma" w:cs="Tahoma"/>
          <w:color w:val="1F1F1F"/>
          <w:sz w:val="25"/>
          <w:szCs w:val="25"/>
        </w:rPr>
        <w:t xml:space="preserve">for </w:t>
      </w:r>
      <w:r w:rsidRPr="00570582">
        <w:rPr>
          <w:rFonts w:ascii="Tahoma" w:hAnsi="Tahoma" w:cs="Tahoma"/>
          <w:color w:val="1F1F1F"/>
          <w:sz w:val="25"/>
          <w:szCs w:val="25"/>
        </w:rPr>
        <w:t>our 3rd semester</w:t>
      </w:r>
      <w:r>
        <w:rPr>
          <w:rFonts w:ascii="Tahoma" w:hAnsi="Tahoma" w:cs="Tahoma"/>
          <w:color w:val="1F1F1F"/>
          <w:sz w:val="25"/>
          <w:szCs w:val="25"/>
        </w:rPr>
        <w:t xml:space="preserve"> Electrical Engineering</w:t>
      </w:r>
      <w:r w:rsidRPr="00570582">
        <w:rPr>
          <w:rFonts w:ascii="Tahoma" w:hAnsi="Tahoma" w:cs="Tahoma"/>
          <w:color w:val="1F1F1F"/>
          <w:sz w:val="25"/>
          <w:szCs w:val="25"/>
        </w:rPr>
        <w:t xml:space="preserve"> students to the Bemina Grid Station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570582">
        <w:rPr>
          <w:rFonts w:ascii="Tahoma" w:hAnsi="Tahoma" w:cs="Tahoma"/>
          <w:color w:val="1F1F1F"/>
          <w:sz w:val="25"/>
          <w:szCs w:val="25"/>
        </w:rPr>
        <w:t xml:space="preserve"> This visit is intended to provide our students with practical exposure to power transmission infrastructure, grid operations, and electrical engineering facilities, aligning with our curriculum's emphasis on hands-on learning and industry-relevant skills.</w:t>
      </w:r>
    </w:p>
    <w:p w14:paraId="667AD608" w14:textId="1BEC07B6" w:rsidR="00570582" w:rsidRDefault="00570582" w:rsidP="0057058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70582">
        <w:rPr>
          <w:rFonts w:ascii="Tahoma" w:hAnsi="Tahoma" w:cs="Tahoma"/>
          <w:color w:val="1F1F1F"/>
          <w:sz w:val="25"/>
          <w:szCs w:val="25"/>
        </w:rPr>
        <w:t>The proposed visit is scheduled for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70582">
        <w:rPr>
          <w:rFonts w:ascii="Tahoma" w:hAnsi="Tahoma" w:cs="Tahoma"/>
          <w:color w:val="1F1F1F"/>
          <w:sz w:val="25"/>
          <w:szCs w:val="25"/>
        </w:rPr>
        <w:t>25</w:t>
      </w:r>
      <w:r>
        <w:rPr>
          <w:rFonts w:ascii="Tahoma" w:hAnsi="Tahoma" w:cs="Tahoma"/>
          <w:color w:val="1F1F1F"/>
          <w:sz w:val="25"/>
          <w:szCs w:val="25"/>
        </w:rPr>
        <w:t>-11-2025</w:t>
      </w:r>
      <w:r w:rsidRPr="00570582">
        <w:rPr>
          <w:rFonts w:ascii="Tahoma" w:hAnsi="Tahoma" w:cs="Tahoma"/>
          <w:color w:val="1F1F1F"/>
          <w:sz w:val="25"/>
          <w:szCs w:val="25"/>
        </w:rPr>
        <w:t xml:space="preserve">, tentatively from </w:t>
      </w:r>
      <w:r>
        <w:rPr>
          <w:rFonts w:ascii="Tahoma" w:hAnsi="Tahoma" w:cs="Tahoma"/>
          <w:color w:val="1F1F1F"/>
          <w:sz w:val="25"/>
          <w:szCs w:val="25"/>
        </w:rPr>
        <w:t>10</w:t>
      </w:r>
      <w:r w:rsidRPr="00570582">
        <w:rPr>
          <w:rFonts w:ascii="Tahoma" w:hAnsi="Tahoma" w:cs="Tahoma"/>
          <w:color w:val="1F1F1F"/>
          <w:sz w:val="25"/>
          <w:szCs w:val="25"/>
        </w:rPr>
        <w:t>:00 AM to 4:00 PM. We anticipate a group of 33 students, accompanied by faculty members. This visit will not only enrich our student</w:t>
      </w:r>
      <w:r>
        <w:rPr>
          <w:rFonts w:ascii="Tahoma" w:hAnsi="Tahoma" w:cs="Tahoma"/>
          <w:color w:val="1F1F1F"/>
          <w:sz w:val="25"/>
          <w:szCs w:val="25"/>
        </w:rPr>
        <w:t>’s</w:t>
      </w:r>
      <w:r w:rsidRPr="00570582">
        <w:rPr>
          <w:rFonts w:ascii="Tahoma" w:hAnsi="Tahoma" w:cs="Tahoma"/>
          <w:color w:val="1F1F1F"/>
          <w:sz w:val="25"/>
          <w:szCs w:val="25"/>
        </w:rPr>
        <w:t xml:space="preserve"> understanding of real-world applications in electrical engineering but also foster ties between KGP Sri</w:t>
      </w:r>
      <w:r>
        <w:rPr>
          <w:rFonts w:ascii="Tahoma" w:hAnsi="Tahoma" w:cs="Tahoma"/>
          <w:color w:val="1F1F1F"/>
          <w:sz w:val="25"/>
          <w:szCs w:val="25"/>
        </w:rPr>
        <w:t xml:space="preserve">nagar </w:t>
      </w:r>
      <w:r w:rsidRPr="00570582">
        <w:rPr>
          <w:rFonts w:ascii="Tahoma" w:hAnsi="Tahoma" w:cs="Tahoma"/>
          <w:color w:val="1F1F1F"/>
          <w:sz w:val="25"/>
          <w:szCs w:val="25"/>
        </w:rPr>
        <w:t xml:space="preserve">and JKPTCL. We assure you that our group will adhere strictly to all safety protocols, institutional guidelines, and any specific requirements during the visit. </w:t>
      </w:r>
    </w:p>
    <w:p w14:paraId="4C0C2E52" w14:textId="42364A18" w:rsidR="000E0C8E" w:rsidRDefault="00570582" w:rsidP="0057058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855710">
        <w:rPr>
          <w:rFonts w:ascii="Tahoma" w:hAnsi="Tahoma" w:cs="Tahoma"/>
          <w:color w:val="1F1F1F"/>
          <w:sz w:val="25"/>
          <w:szCs w:val="25"/>
        </w:rPr>
        <w:t xml:space="preserve">We kindly request your approval for this visit at </w:t>
      </w:r>
      <w:r>
        <w:rPr>
          <w:rFonts w:ascii="Tahoma" w:hAnsi="Tahoma" w:cs="Tahoma"/>
          <w:color w:val="1F1F1F"/>
          <w:sz w:val="25"/>
          <w:szCs w:val="25"/>
        </w:rPr>
        <w:t>your</w:t>
      </w:r>
      <w:r w:rsidRPr="00855710">
        <w:rPr>
          <w:rFonts w:ascii="Tahoma" w:hAnsi="Tahoma" w:cs="Tahoma"/>
          <w:color w:val="1F1F1F"/>
          <w:sz w:val="25"/>
          <w:szCs w:val="25"/>
        </w:rPr>
        <w:t xml:space="preserve"> earliest convenience.</w:t>
      </w:r>
      <w:r>
        <w:rPr>
          <w:rFonts w:ascii="Tahoma" w:hAnsi="Tahoma" w:cs="Tahoma"/>
          <w:color w:val="1F1F1F"/>
          <w:sz w:val="25"/>
          <w:szCs w:val="25"/>
        </w:rPr>
        <w:t xml:space="preserve"> Your team can coordinate with Er. Masrat Mehraj, HOD Electrical Engineering Department, on 9419050022 </w:t>
      </w:r>
      <w:r w:rsidRPr="00855710">
        <w:rPr>
          <w:rFonts w:ascii="Tahoma" w:hAnsi="Tahoma" w:cs="Tahoma"/>
          <w:color w:val="1F1F1F"/>
          <w:sz w:val="25"/>
          <w:szCs w:val="25"/>
        </w:rPr>
        <w:t>for any further details or clarifications. We look forward to your positive response and the opportunity to collaborate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D91C4A7" w14:textId="77777777" w:rsidR="00A96CF5" w:rsidRDefault="00A96CF5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A8C3A7" w14:textId="77777777" w:rsidR="00A96CF5" w:rsidRDefault="00A96CF5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CA86F5" w14:textId="77777777" w:rsidR="000E0C8E" w:rsidRPr="00CB23B9" w:rsidRDefault="000E0C8E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0F9A17" w14:textId="3CF80F2B" w:rsidR="00F96FD2" w:rsidRDefault="000E0C8E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9F397A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 w:rsidR="00C63B7A"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4D2944A7" w14:textId="73B44B85" w:rsidR="00F96FD2" w:rsidRDefault="00F96FD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7B9AF104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00D0ECC3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2141638F" w14:textId="7F571CB6" w:rsidR="00247F81" w:rsidRPr="003D1396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F60B25C" w14:textId="77777777" w:rsidR="00ED763A" w:rsidRDefault="00ED763A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D3E9B21" w14:textId="01F7ED8C" w:rsidR="000D2F04" w:rsidRDefault="000D2F04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D2F04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A3436F1" w14:textId="77777777" w:rsidR="00A96CF5" w:rsidRPr="000D2F04" w:rsidRDefault="00A96CF5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6C99F2" w14:textId="4D445DE8" w:rsidR="000D2F04" w:rsidRDefault="00ED763A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9F39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96CF5">
        <w:rPr>
          <w:rFonts w:ascii="Tahoma" w:hAnsi="Tahoma" w:cs="Tahoma"/>
          <w:color w:val="1F1F1F"/>
          <w:sz w:val="25"/>
          <w:szCs w:val="25"/>
        </w:rPr>
        <w:t>HOD</w:t>
      </w:r>
      <w:r>
        <w:rPr>
          <w:rFonts w:ascii="Tahoma" w:hAnsi="Tahoma" w:cs="Tahoma"/>
          <w:color w:val="1F1F1F"/>
          <w:sz w:val="25"/>
          <w:szCs w:val="25"/>
        </w:rPr>
        <w:t xml:space="preserve">, </w:t>
      </w:r>
      <w:r w:rsidR="00A96CF5">
        <w:rPr>
          <w:rFonts w:ascii="Tahoma" w:hAnsi="Tahoma" w:cs="Tahoma"/>
          <w:color w:val="1F1F1F"/>
          <w:sz w:val="25"/>
          <w:szCs w:val="25"/>
        </w:rPr>
        <w:t xml:space="preserve">Electrical </w:t>
      </w:r>
      <w:r>
        <w:rPr>
          <w:rFonts w:ascii="Tahoma" w:hAnsi="Tahoma" w:cs="Tahoma"/>
          <w:color w:val="1F1F1F"/>
          <w:sz w:val="25"/>
          <w:szCs w:val="25"/>
        </w:rPr>
        <w:t>Engineering</w:t>
      </w:r>
      <w:r w:rsidR="003171DA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A96CF5">
        <w:rPr>
          <w:rFonts w:ascii="Tahoma" w:hAnsi="Tahoma" w:cs="Tahoma"/>
          <w:color w:val="1F1F1F"/>
          <w:sz w:val="25"/>
          <w:szCs w:val="25"/>
        </w:rPr>
        <w:t>, KGP Srinagar</w:t>
      </w:r>
      <w:r>
        <w:rPr>
          <w:rFonts w:ascii="Tahoma" w:hAnsi="Tahoma" w:cs="Tahoma"/>
          <w:color w:val="1F1F1F"/>
          <w:sz w:val="25"/>
          <w:szCs w:val="25"/>
        </w:rPr>
        <w:t xml:space="preserve"> for information and necessary action.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03780B">
      <w:headerReference w:type="default" r:id="rId8"/>
      <w:pgSz w:w="11906" w:h="16838"/>
      <w:pgMar w:top="1338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5B30" w14:textId="77777777" w:rsidR="00D6308D" w:rsidRDefault="00D6308D">
      <w:r>
        <w:separator/>
      </w:r>
    </w:p>
  </w:endnote>
  <w:endnote w:type="continuationSeparator" w:id="0">
    <w:p w14:paraId="59F9597F" w14:textId="77777777" w:rsidR="00D6308D" w:rsidRDefault="00D63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D53B" w14:textId="77777777" w:rsidR="00D6308D" w:rsidRDefault="00D6308D">
      <w:r>
        <w:separator/>
      </w:r>
    </w:p>
  </w:footnote>
  <w:footnote w:type="continuationSeparator" w:id="0">
    <w:p w14:paraId="69440AD1" w14:textId="77777777" w:rsidR="00D6308D" w:rsidRDefault="00D63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57140390" name="Picture 11571403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105EA"/>
    <w:multiLevelType w:val="multilevel"/>
    <w:tmpl w:val="354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3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4"/>
  </w:num>
  <w:num w:numId="16" w16cid:durableId="1182625237">
    <w:abstractNumId w:val="18"/>
  </w:num>
  <w:num w:numId="17" w16cid:durableId="683215562">
    <w:abstractNumId w:val="19"/>
  </w:num>
  <w:num w:numId="18" w16cid:durableId="1559392209">
    <w:abstractNumId w:val="15"/>
  </w:num>
  <w:num w:numId="19" w16cid:durableId="959844241">
    <w:abstractNumId w:val="16"/>
  </w:num>
  <w:num w:numId="20" w16cid:durableId="20874560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3780B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0C8E"/>
    <w:rsid w:val="000E6552"/>
    <w:rsid w:val="000F334E"/>
    <w:rsid w:val="000F3A4F"/>
    <w:rsid w:val="000F59AC"/>
    <w:rsid w:val="00121CFB"/>
    <w:rsid w:val="00127583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00F83"/>
    <w:rsid w:val="003171DA"/>
    <w:rsid w:val="00322356"/>
    <w:rsid w:val="0033518C"/>
    <w:rsid w:val="00335CF5"/>
    <w:rsid w:val="00337606"/>
    <w:rsid w:val="00342855"/>
    <w:rsid w:val="003437C2"/>
    <w:rsid w:val="00355814"/>
    <w:rsid w:val="0036038D"/>
    <w:rsid w:val="00360589"/>
    <w:rsid w:val="003735B5"/>
    <w:rsid w:val="00377186"/>
    <w:rsid w:val="0037797E"/>
    <w:rsid w:val="00386AC1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54C0A"/>
    <w:rsid w:val="00461DF9"/>
    <w:rsid w:val="004643D8"/>
    <w:rsid w:val="0048205E"/>
    <w:rsid w:val="004831C3"/>
    <w:rsid w:val="00497C24"/>
    <w:rsid w:val="004A5322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0582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B174F"/>
    <w:rsid w:val="006C1785"/>
    <w:rsid w:val="006C4BAE"/>
    <w:rsid w:val="006C5D86"/>
    <w:rsid w:val="006C7C59"/>
    <w:rsid w:val="006E1E46"/>
    <w:rsid w:val="00705C8D"/>
    <w:rsid w:val="0071188C"/>
    <w:rsid w:val="007152D7"/>
    <w:rsid w:val="0074054D"/>
    <w:rsid w:val="00746C14"/>
    <w:rsid w:val="0075246D"/>
    <w:rsid w:val="00757FC8"/>
    <w:rsid w:val="00762F19"/>
    <w:rsid w:val="007A65F9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5710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97C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9F397A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47F0A"/>
    <w:rsid w:val="00A50DA1"/>
    <w:rsid w:val="00A50F95"/>
    <w:rsid w:val="00A6374D"/>
    <w:rsid w:val="00A73E3B"/>
    <w:rsid w:val="00A86E40"/>
    <w:rsid w:val="00A91424"/>
    <w:rsid w:val="00A9467C"/>
    <w:rsid w:val="00A96CF5"/>
    <w:rsid w:val="00AA2C77"/>
    <w:rsid w:val="00AB2CF2"/>
    <w:rsid w:val="00AC3FB9"/>
    <w:rsid w:val="00AC702A"/>
    <w:rsid w:val="00AD0FA7"/>
    <w:rsid w:val="00AD226F"/>
    <w:rsid w:val="00AF292B"/>
    <w:rsid w:val="00AF5BA8"/>
    <w:rsid w:val="00AF68EE"/>
    <w:rsid w:val="00B04217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B23B9"/>
    <w:rsid w:val="00CC0600"/>
    <w:rsid w:val="00CC586C"/>
    <w:rsid w:val="00CC78AC"/>
    <w:rsid w:val="00CF3120"/>
    <w:rsid w:val="00CF7953"/>
    <w:rsid w:val="00D07232"/>
    <w:rsid w:val="00D10245"/>
    <w:rsid w:val="00D140C6"/>
    <w:rsid w:val="00D21BDD"/>
    <w:rsid w:val="00D34210"/>
    <w:rsid w:val="00D34425"/>
    <w:rsid w:val="00D36727"/>
    <w:rsid w:val="00D42D1A"/>
    <w:rsid w:val="00D46341"/>
    <w:rsid w:val="00D464E1"/>
    <w:rsid w:val="00D6308D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D763A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C1933"/>
    <w:rsid w:val="00FE1C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6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1692</Characters>
  <Application>Microsoft Office Word</Application>
  <DocSecurity>0</DocSecurity>
  <Lines>54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2025-11-22T07:28:00Z</cp:lastPrinted>
  <dcterms:created xsi:type="dcterms:W3CDTF">2025-11-22T07:22:00Z</dcterms:created>
  <dcterms:modified xsi:type="dcterms:W3CDTF">2025-11-22T07:30:00Z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