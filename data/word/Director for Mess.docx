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D145" w14:textId="77777777" w:rsidR="00F67E48" w:rsidRDefault="00F67E48" w:rsidP="00B455FA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3150F236" w:rsidR="00BD636C" w:rsidRPr="006D627E" w:rsidRDefault="00BD636C" w:rsidP="00B455FA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6D627E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6D627E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3984C5" w14:textId="2576486C" w:rsidR="00BD636C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B455FA">
        <w:rPr>
          <w:rFonts w:ascii="Tahoma" w:hAnsi="Tahoma" w:cs="Tahoma"/>
          <w:color w:val="1F1F1F"/>
          <w:sz w:val="25"/>
          <w:szCs w:val="25"/>
        </w:rPr>
        <w:t>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08625D"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 w:rsidR="0008625D">
        <w:rPr>
          <w:rFonts w:ascii="Tahoma" w:hAnsi="Tahoma" w:cs="Tahoma"/>
          <w:color w:val="1F1F1F"/>
          <w:sz w:val="25"/>
          <w:szCs w:val="25"/>
        </w:rPr>
        <w:t>09</w:t>
      </w:r>
      <w:r w:rsidR="00356DF2">
        <w:rPr>
          <w:rFonts w:ascii="Tahoma" w:hAnsi="Tahoma" w:cs="Tahoma"/>
          <w:color w:val="1F1F1F"/>
          <w:sz w:val="25"/>
          <w:szCs w:val="25"/>
        </w:rPr>
        <w:t>-0</w:t>
      </w:r>
      <w:r w:rsidR="0008625D">
        <w:rPr>
          <w:rFonts w:ascii="Tahoma" w:hAnsi="Tahoma" w:cs="Tahoma"/>
          <w:color w:val="1F1F1F"/>
          <w:sz w:val="25"/>
          <w:szCs w:val="25"/>
        </w:rPr>
        <w:t>7</w:t>
      </w:r>
      <w:r w:rsidR="00356DF2">
        <w:rPr>
          <w:rFonts w:ascii="Tahoma" w:hAnsi="Tahoma" w:cs="Tahoma"/>
          <w:color w:val="1F1F1F"/>
          <w:sz w:val="25"/>
          <w:szCs w:val="25"/>
        </w:rPr>
        <w:t>-2026</w:t>
      </w:r>
    </w:p>
    <w:p w14:paraId="7AEB824A" w14:textId="77777777" w:rsidR="00B455FA" w:rsidRDefault="00B455FA" w:rsidP="00B455FA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AC81970" w14:textId="77777777" w:rsidR="0008625D" w:rsidRDefault="0008625D" w:rsidP="0008625D">
      <w:pPr>
        <w:ind w:left="-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8625D">
        <w:rPr>
          <w:rFonts w:ascii="Tahoma" w:hAnsi="Tahoma" w:cs="Tahoma"/>
          <w:b/>
          <w:bCs/>
          <w:color w:val="1F1F1F"/>
          <w:sz w:val="25"/>
          <w:szCs w:val="25"/>
        </w:rPr>
        <w:t>Subject: Forwarding of Factual Report received from Hostel Committee regarding Complaint on Alleged Irregularities in Mess Tendering Process.</w:t>
      </w:r>
    </w:p>
    <w:p w14:paraId="33DF724A" w14:textId="77777777" w:rsidR="0008625D" w:rsidRPr="0008625D" w:rsidRDefault="0008625D" w:rsidP="0008625D">
      <w:pPr>
        <w:ind w:left="-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984BA13" w14:textId="77777777" w:rsidR="0008625D" w:rsidRDefault="0008625D" w:rsidP="0008625D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08625D">
        <w:rPr>
          <w:rFonts w:ascii="Tahoma" w:hAnsi="Tahoma" w:cs="Tahoma"/>
          <w:color w:val="1F1F1F"/>
          <w:sz w:val="25"/>
          <w:szCs w:val="25"/>
        </w:rPr>
        <w:t>Sir,</w:t>
      </w:r>
    </w:p>
    <w:p w14:paraId="175AB306" w14:textId="77777777" w:rsidR="0008625D" w:rsidRPr="0008625D" w:rsidRDefault="0008625D" w:rsidP="0008625D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3E34351" w14:textId="39ED78B7" w:rsidR="0008625D" w:rsidRPr="0008625D" w:rsidRDefault="0008625D" w:rsidP="0008625D">
      <w:pPr>
        <w:spacing w:line="360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08625D">
        <w:rPr>
          <w:rFonts w:ascii="Tahoma" w:hAnsi="Tahoma" w:cs="Tahoma"/>
          <w:color w:val="1F1F1F"/>
          <w:sz w:val="25"/>
          <w:szCs w:val="25"/>
        </w:rPr>
        <w:t>With reference to your letter No. DSDD-Poly/65/2022-05/e-7045551</w:t>
      </w:r>
      <w:r w:rsidR="00F01101">
        <w:rPr>
          <w:rFonts w:ascii="Tahoma" w:hAnsi="Tahoma" w:cs="Tahoma"/>
          <w:color w:val="1F1F1F"/>
          <w:sz w:val="25"/>
          <w:szCs w:val="25"/>
        </w:rPr>
        <w:t xml:space="preserve">/2291-92, </w:t>
      </w:r>
      <w:r w:rsidRPr="0008625D">
        <w:rPr>
          <w:rFonts w:ascii="Tahoma" w:hAnsi="Tahoma" w:cs="Tahoma"/>
          <w:color w:val="1F1F1F"/>
          <w:sz w:val="25"/>
          <w:szCs w:val="25"/>
        </w:rPr>
        <w:t xml:space="preserve">dated 06-09-2026 on the </w:t>
      </w:r>
      <w:r w:rsidR="00F01101">
        <w:rPr>
          <w:rFonts w:ascii="Tahoma" w:hAnsi="Tahoma" w:cs="Tahoma"/>
          <w:color w:val="1F1F1F"/>
          <w:sz w:val="25"/>
          <w:szCs w:val="25"/>
        </w:rPr>
        <w:t>above-cited</w:t>
      </w:r>
      <w:r w:rsidRPr="0008625D">
        <w:rPr>
          <w:rFonts w:ascii="Tahoma" w:hAnsi="Tahoma" w:cs="Tahoma"/>
          <w:color w:val="1F1F1F"/>
          <w:sz w:val="25"/>
          <w:szCs w:val="25"/>
        </w:rPr>
        <w:t xml:space="preserve"> subject, it is </w:t>
      </w:r>
      <w:r w:rsidR="00F01101">
        <w:rPr>
          <w:rFonts w:ascii="Tahoma" w:hAnsi="Tahoma" w:cs="Tahoma"/>
          <w:color w:val="1F1F1F"/>
          <w:sz w:val="25"/>
          <w:szCs w:val="25"/>
        </w:rPr>
        <w:t>submitted</w:t>
      </w:r>
      <w:r w:rsidRPr="0008625D">
        <w:rPr>
          <w:rFonts w:ascii="Tahoma" w:hAnsi="Tahoma" w:cs="Tahoma"/>
          <w:color w:val="1F1F1F"/>
          <w:sz w:val="25"/>
          <w:szCs w:val="25"/>
        </w:rPr>
        <w:t xml:space="preserve"> that the matter was referred to the Hostel Committee of the Institut</w:t>
      </w:r>
      <w:r w:rsidR="00383C5C">
        <w:rPr>
          <w:rFonts w:ascii="Tahoma" w:hAnsi="Tahoma" w:cs="Tahoma"/>
          <w:color w:val="1F1F1F"/>
          <w:sz w:val="25"/>
          <w:szCs w:val="25"/>
        </w:rPr>
        <w:t>ion</w:t>
      </w:r>
      <w:r w:rsidRPr="0008625D">
        <w:rPr>
          <w:rFonts w:ascii="Tahoma" w:hAnsi="Tahoma" w:cs="Tahoma"/>
          <w:color w:val="1F1F1F"/>
          <w:sz w:val="25"/>
          <w:szCs w:val="25"/>
        </w:rPr>
        <w:t xml:space="preserve"> for conducting a detailed enquiry.</w:t>
      </w:r>
    </w:p>
    <w:p w14:paraId="509A6127" w14:textId="77777777" w:rsidR="0008625D" w:rsidRDefault="0008625D" w:rsidP="0008625D">
      <w:pPr>
        <w:spacing w:line="360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08625D">
        <w:rPr>
          <w:rFonts w:ascii="Tahoma" w:hAnsi="Tahoma" w:cs="Tahoma"/>
          <w:color w:val="1F1F1F"/>
          <w:sz w:val="25"/>
          <w:szCs w:val="25"/>
        </w:rPr>
        <w:t>The factual report, as prepared and submitted by the Hostel Committee, is hereby forwarded for your kind perusal and further necessary action.</w:t>
      </w:r>
    </w:p>
    <w:p w14:paraId="3CA7C46F" w14:textId="77777777" w:rsidR="0008625D" w:rsidRDefault="0008625D" w:rsidP="0008625D">
      <w:pPr>
        <w:spacing w:line="360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CB22C07" w14:textId="77777777" w:rsidR="0008625D" w:rsidRDefault="0008625D" w:rsidP="0008625D">
      <w:pPr>
        <w:spacing w:line="360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C41EA91" w14:textId="5C0EB150" w:rsidR="0008625D" w:rsidRPr="0008625D" w:rsidRDefault="0008625D" w:rsidP="0008625D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08625D">
        <w:rPr>
          <w:rFonts w:ascii="Tahoma" w:hAnsi="Tahoma" w:cs="Tahoma"/>
          <w:b/>
          <w:bCs/>
          <w:color w:val="1F1F1F"/>
          <w:sz w:val="25"/>
          <w:szCs w:val="25"/>
        </w:rPr>
        <w:t>Encl: Factual Report of Hostel Committee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5148ADD7" w14:textId="77777777" w:rsidR="0008625D" w:rsidRDefault="0008625D" w:rsidP="0008625D">
      <w:pPr>
        <w:spacing w:line="360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3F565E0" w14:textId="77777777" w:rsidR="0008625D" w:rsidRPr="0008625D" w:rsidRDefault="0008625D" w:rsidP="0008625D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DB67934" w14:textId="77777777" w:rsidR="00356DF2" w:rsidRPr="00356DF2" w:rsidRDefault="00356DF2" w:rsidP="00356DF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9C2CA5" w14:textId="77777777" w:rsidR="00493C0E" w:rsidRPr="006D627E" w:rsidRDefault="00493C0E" w:rsidP="00356DF2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2B7BB965" w:rsidR="00247F81" w:rsidRDefault="00247F81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112F6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3AB530B7" w:rsidR="00421154" w:rsidRDefault="00421154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232C1351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2018E3E4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57053A" w14:textId="77777777" w:rsidR="00182863" w:rsidRDefault="00182863" w:rsidP="00182863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D627E">
      <w:headerReference w:type="default" r:id="rId7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A2ABD" w14:textId="77777777" w:rsidR="00A22F0C" w:rsidRDefault="00A22F0C">
      <w:r>
        <w:separator/>
      </w:r>
    </w:p>
  </w:endnote>
  <w:endnote w:type="continuationSeparator" w:id="0">
    <w:p w14:paraId="5B30834F" w14:textId="77777777" w:rsidR="00A22F0C" w:rsidRDefault="00A22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46E90" w14:textId="77777777" w:rsidR="00A22F0C" w:rsidRDefault="00A22F0C">
      <w:r>
        <w:separator/>
      </w:r>
    </w:p>
  </w:footnote>
  <w:footnote w:type="continuationSeparator" w:id="0">
    <w:p w14:paraId="3BB23AF0" w14:textId="77777777" w:rsidR="00A22F0C" w:rsidRDefault="00A22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EA2D26"/>
    <w:multiLevelType w:val="multilevel"/>
    <w:tmpl w:val="A39E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E4B088B"/>
    <w:multiLevelType w:val="multilevel"/>
    <w:tmpl w:val="CBA6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2491841">
    <w:abstractNumId w:val="9"/>
  </w:num>
  <w:num w:numId="2" w16cid:durableId="1632517768">
    <w:abstractNumId w:val="7"/>
  </w:num>
  <w:num w:numId="3" w16cid:durableId="491062642">
    <w:abstractNumId w:val="6"/>
  </w:num>
  <w:num w:numId="4" w16cid:durableId="1795756000">
    <w:abstractNumId w:val="5"/>
  </w:num>
  <w:num w:numId="5" w16cid:durableId="1773475525">
    <w:abstractNumId w:val="4"/>
  </w:num>
  <w:num w:numId="6" w16cid:durableId="355544717">
    <w:abstractNumId w:val="8"/>
  </w:num>
  <w:num w:numId="7" w16cid:durableId="1777216243">
    <w:abstractNumId w:val="3"/>
  </w:num>
  <w:num w:numId="8" w16cid:durableId="1037240608">
    <w:abstractNumId w:val="2"/>
  </w:num>
  <w:num w:numId="9" w16cid:durableId="1863587750">
    <w:abstractNumId w:val="1"/>
  </w:num>
  <w:num w:numId="10" w16cid:durableId="387534104">
    <w:abstractNumId w:val="0"/>
  </w:num>
  <w:num w:numId="11" w16cid:durableId="702678466">
    <w:abstractNumId w:val="13"/>
  </w:num>
  <w:num w:numId="12" w16cid:durableId="1102647094">
    <w:abstractNumId w:val="14"/>
  </w:num>
  <w:num w:numId="13" w16cid:durableId="1894465783">
    <w:abstractNumId w:val="11"/>
  </w:num>
  <w:num w:numId="14" w16cid:durableId="540744975">
    <w:abstractNumId w:val="18"/>
  </w:num>
  <w:num w:numId="15" w16cid:durableId="419760235">
    <w:abstractNumId w:val="15"/>
  </w:num>
  <w:num w:numId="16" w16cid:durableId="2009168164">
    <w:abstractNumId w:val="17"/>
  </w:num>
  <w:num w:numId="17" w16cid:durableId="1914313727">
    <w:abstractNumId w:val="10"/>
  </w:num>
  <w:num w:numId="18" w16cid:durableId="1046837558">
    <w:abstractNumId w:val="12"/>
  </w:num>
  <w:num w:numId="19" w16cid:durableId="241648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8625D"/>
    <w:rsid w:val="000B76C4"/>
    <w:rsid w:val="000C5610"/>
    <w:rsid w:val="000E6552"/>
    <w:rsid w:val="000F334E"/>
    <w:rsid w:val="000F3A4F"/>
    <w:rsid w:val="000F59AC"/>
    <w:rsid w:val="00112F66"/>
    <w:rsid w:val="00121CFB"/>
    <w:rsid w:val="001364FE"/>
    <w:rsid w:val="001368DD"/>
    <w:rsid w:val="001476A0"/>
    <w:rsid w:val="00147DB3"/>
    <w:rsid w:val="001518A5"/>
    <w:rsid w:val="0015211B"/>
    <w:rsid w:val="0015747D"/>
    <w:rsid w:val="00170095"/>
    <w:rsid w:val="00170E4F"/>
    <w:rsid w:val="00173F2F"/>
    <w:rsid w:val="001743F4"/>
    <w:rsid w:val="0017744B"/>
    <w:rsid w:val="00182863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56DF2"/>
    <w:rsid w:val="0036038D"/>
    <w:rsid w:val="00360589"/>
    <w:rsid w:val="003735B5"/>
    <w:rsid w:val="00377186"/>
    <w:rsid w:val="0037797E"/>
    <w:rsid w:val="00383C5C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67DAE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79C4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53C0B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2F0C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52CA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5F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4CC1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4707C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2406D"/>
    <w:rsid w:val="00E32EAC"/>
    <w:rsid w:val="00E447C3"/>
    <w:rsid w:val="00E448BA"/>
    <w:rsid w:val="00E63514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1101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67E4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2026-07-09T08:48:00Z</cp:lastPrinted>
  <dcterms:created xsi:type="dcterms:W3CDTF">2026-07-09T08:48:00Z</dcterms:created>
  <dcterms:modified xsi:type="dcterms:W3CDTF">2026-07-09T08:53:00Z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