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43C5" w14:textId="08982C8E" w:rsidR="00E43726" w:rsidRDefault="00671325" w:rsidP="00810F60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FC3C7A5" w14:textId="104CA389" w:rsidR="00721541" w:rsidRPr="004D2354" w:rsidRDefault="00E43726" w:rsidP="00E4372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Order No: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E61BB3">
        <w:rPr>
          <w:rFonts w:ascii="Tahoma" w:hAnsi="Tahoma" w:cs="Tahoma"/>
          <w:b/>
          <w:bCs/>
          <w:color w:val="1F1F1F"/>
          <w:sz w:val="28"/>
          <w:szCs w:val="28"/>
        </w:rPr>
        <w:t>1</w:t>
      </w:r>
      <w:r w:rsidR="001A50E6">
        <w:rPr>
          <w:rFonts w:ascii="Tahoma" w:hAnsi="Tahoma" w:cs="Tahoma"/>
          <w:b/>
          <w:bCs/>
          <w:color w:val="1F1F1F"/>
          <w:sz w:val="28"/>
          <w:szCs w:val="28"/>
        </w:rPr>
        <w:t>2</w:t>
      </w:r>
      <w:r w:rsidR="007A7673">
        <w:rPr>
          <w:rFonts w:ascii="Tahoma" w:hAnsi="Tahoma" w:cs="Tahoma"/>
          <w:b/>
          <w:bCs/>
          <w:color w:val="1F1F1F"/>
          <w:sz w:val="28"/>
          <w:szCs w:val="28"/>
        </w:rPr>
        <w:t>4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of 2025</w:t>
      </w:r>
    </w:p>
    <w:p w14:paraId="0580F313" w14:textId="3FDE1F1E" w:rsidR="00E61BB3" w:rsidRDefault="00E43726" w:rsidP="000E10D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Dated: </w:t>
      </w:r>
      <w:r w:rsidR="007A7673">
        <w:rPr>
          <w:rFonts w:ascii="Tahoma" w:hAnsi="Tahoma" w:cs="Tahoma"/>
          <w:b/>
          <w:bCs/>
          <w:color w:val="1F1F1F"/>
          <w:sz w:val="28"/>
          <w:szCs w:val="28"/>
        </w:rPr>
        <w:t>2</w:t>
      </w:r>
      <w:r w:rsidR="001C419F">
        <w:rPr>
          <w:rFonts w:ascii="Tahoma" w:hAnsi="Tahoma" w:cs="Tahoma"/>
          <w:b/>
          <w:bCs/>
          <w:color w:val="1F1F1F"/>
          <w:sz w:val="28"/>
          <w:szCs w:val="28"/>
        </w:rPr>
        <w:t>9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1B2A01" w:rsidRPr="004D2354">
        <w:rPr>
          <w:rFonts w:ascii="Tahoma" w:hAnsi="Tahoma" w:cs="Tahoma"/>
          <w:b/>
          <w:bCs/>
          <w:color w:val="1F1F1F"/>
          <w:sz w:val="28"/>
          <w:szCs w:val="28"/>
        </w:rPr>
        <w:t>10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-2025</w:t>
      </w:r>
    </w:p>
    <w:p w14:paraId="6505165D" w14:textId="1DEB24CC" w:rsidR="007A7673" w:rsidRDefault="00F843D5" w:rsidP="003A0761">
      <w:pPr>
        <w:ind w:left="27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F843D5">
        <w:rPr>
          <w:rFonts w:ascii="Tahoma" w:hAnsi="Tahoma" w:cs="Tahoma"/>
          <w:b/>
          <w:bCs/>
          <w:color w:val="1F1F1F"/>
          <w:sz w:val="26"/>
          <w:szCs w:val="26"/>
        </w:rPr>
        <w:t>Subject: Direction to Initiate Procedure for Catalogue Bidding</w:t>
      </w:r>
      <w:r w:rsidR="003A0761">
        <w:rPr>
          <w:rFonts w:ascii="Tahoma" w:hAnsi="Tahoma" w:cs="Tahoma"/>
          <w:b/>
          <w:bCs/>
          <w:color w:val="1F1F1F"/>
          <w:sz w:val="26"/>
          <w:szCs w:val="26"/>
        </w:rPr>
        <w:t xml:space="preserve"> on GeM Portal</w:t>
      </w:r>
      <w:r w:rsidRPr="00F843D5">
        <w:rPr>
          <w:rFonts w:ascii="Tahoma" w:hAnsi="Tahoma" w:cs="Tahoma"/>
          <w:b/>
          <w:bCs/>
          <w:color w:val="1F1F1F"/>
          <w:sz w:val="26"/>
          <w:szCs w:val="26"/>
        </w:rPr>
        <w:t xml:space="preserve"> for Machinery and Equipment Requirements for the Institution – Regarding</w:t>
      </w:r>
      <w:r w:rsidR="003A0761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67AF6A46" w14:textId="77777777" w:rsidR="00B82311" w:rsidRPr="003A0761" w:rsidRDefault="00B82311" w:rsidP="003A0761">
      <w:pPr>
        <w:ind w:left="27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3F230DE" w14:textId="43503984" w:rsidR="00BB3D27" w:rsidRDefault="00F843D5" w:rsidP="00F843D5">
      <w:pPr>
        <w:spacing w:line="276" w:lineRule="auto"/>
        <w:ind w:left="284"/>
        <w:jc w:val="both"/>
        <w:rPr>
          <w:rFonts w:ascii="Tahoma" w:hAnsi="Tahoma" w:cs="Tahoma"/>
          <w:color w:val="1F1F1F"/>
          <w:sz w:val="28"/>
          <w:szCs w:val="28"/>
        </w:rPr>
      </w:pPr>
      <w:r w:rsidRPr="00F843D5">
        <w:rPr>
          <w:rFonts w:ascii="Tahoma" w:hAnsi="Tahoma" w:cs="Tahoma"/>
          <w:color w:val="1F1F1F"/>
          <w:sz w:val="28"/>
          <w:szCs w:val="28"/>
        </w:rPr>
        <w:t>As directed by the Director, Skill Development Department, the Committee of the below-mentioned Officers/Officials is hereby directed to initiate the procedure for Catalogue Bidding</w:t>
      </w:r>
      <w:r w:rsidR="007A7673" w:rsidRPr="007A7673">
        <w:rPr>
          <w:rFonts w:ascii="Tahoma" w:hAnsi="Tahoma" w:cs="Tahoma"/>
          <w:color w:val="1F1F1F"/>
          <w:sz w:val="28"/>
          <w:szCs w:val="28"/>
        </w:rPr>
        <w:t xml:space="preserve"> on </w:t>
      </w:r>
      <w:r w:rsidR="007A7673">
        <w:rPr>
          <w:rFonts w:ascii="Tahoma" w:hAnsi="Tahoma" w:cs="Tahoma"/>
          <w:color w:val="1F1F1F"/>
          <w:sz w:val="28"/>
          <w:szCs w:val="28"/>
        </w:rPr>
        <w:t xml:space="preserve">the </w:t>
      </w:r>
      <w:r w:rsidR="007A7673" w:rsidRPr="007A7673">
        <w:rPr>
          <w:rFonts w:ascii="Tahoma" w:hAnsi="Tahoma" w:cs="Tahoma"/>
          <w:color w:val="1F1F1F"/>
          <w:sz w:val="28"/>
          <w:szCs w:val="28"/>
        </w:rPr>
        <w:t>GeM portal</w:t>
      </w:r>
      <w:r w:rsidRPr="00F843D5">
        <w:rPr>
          <w:rFonts w:ascii="Tahoma" w:hAnsi="Tahoma" w:cs="Tahoma"/>
          <w:color w:val="1F1F1F"/>
          <w:sz w:val="28"/>
          <w:szCs w:val="28"/>
        </w:rPr>
        <w:t xml:space="preserve"> for the</w:t>
      </w:r>
      <w:r w:rsidR="007A7673">
        <w:rPr>
          <w:rFonts w:ascii="Tahoma" w:hAnsi="Tahoma" w:cs="Tahoma"/>
          <w:color w:val="1F1F1F"/>
          <w:sz w:val="28"/>
          <w:szCs w:val="28"/>
        </w:rPr>
        <w:t xml:space="preserve"> Procurement of the</w:t>
      </w:r>
      <w:r w:rsidRPr="00F843D5">
        <w:rPr>
          <w:rFonts w:ascii="Tahoma" w:hAnsi="Tahoma" w:cs="Tahoma"/>
          <w:color w:val="1F1F1F"/>
          <w:sz w:val="28"/>
          <w:szCs w:val="28"/>
        </w:rPr>
        <w:t xml:space="preserve"> machinery and </w:t>
      </w:r>
      <w:r w:rsidR="007A7673">
        <w:rPr>
          <w:rFonts w:ascii="Tahoma" w:hAnsi="Tahoma" w:cs="Tahoma"/>
          <w:color w:val="1F1F1F"/>
          <w:sz w:val="28"/>
          <w:szCs w:val="28"/>
        </w:rPr>
        <w:t>equipment</w:t>
      </w:r>
      <w:r w:rsidRPr="00F843D5">
        <w:rPr>
          <w:rFonts w:ascii="Tahoma" w:hAnsi="Tahoma" w:cs="Tahoma"/>
          <w:color w:val="1F1F1F"/>
          <w:sz w:val="28"/>
          <w:szCs w:val="28"/>
        </w:rPr>
        <w:t xml:space="preserve"> require</w:t>
      </w:r>
      <w:r w:rsidR="007A7673">
        <w:rPr>
          <w:rFonts w:ascii="Tahoma" w:hAnsi="Tahoma" w:cs="Tahoma"/>
          <w:color w:val="1F1F1F"/>
          <w:sz w:val="28"/>
          <w:szCs w:val="28"/>
        </w:rPr>
        <w:t>d for the various branches</w:t>
      </w:r>
      <w:r w:rsidRPr="00F843D5">
        <w:rPr>
          <w:rFonts w:ascii="Tahoma" w:hAnsi="Tahoma" w:cs="Tahoma"/>
          <w:color w:val="1F1F1F"/>
          <w:sz w:val="28"/>
          <w:szCs w:val="28"/>
        </w:rPr>
        <w:t xml:space="preserve"> of th</w:t>
      </w:r>
      <w:r w:rsidR="007A7673">
        <w:rPr>
          <w:rFonts w:ascii="Tahoma" w:hAnsi="Tahoma" w:cs="Tahoma"/>
          <w:color w:val="1F1F1F"/>
          <w:sz w:val="28"/>
          <w:szCs w:val="28"/>
        </w:rPr>
        <w:t>is</w:t>
      </w:r>
      <w:r w:rsidRPr="00F843D5">
        <w:rPr>
          <w:rFonts w:ascii="Tahoma" w:hAnsi="Tahoma" w:cs="Tahoma"/>
          <w:color w:val="1F1F1F"/>
          <w:sz w:val="28"/>
          <w:szCs w:val="28"/>
        </w:rPr>
        <w:t xml:space="preserve"> </w:t>
      </w:r>
      <w:r w:rsidR="00BB3D27" w:rsidRPr="00F843D5">
        <w:rPr>
          <w:rFonts w:ascii="Tahoma" w:hAnsi="Tahoma" w:cs="Tahoma"/>
          <w:color w:val="1F1F1F"/>
          <w:sz w:val="28"/>
          <w:szCs w:val="28"/>
        </w:rPr>
        <w:t>Institution</w:t>
      </w:r>
      <w:r w:rsidR="00BB3D27">
        <w:rPr>
          <w:rFonts w:ascii="Tahoma" w:hAnsi="Tahoma" w:cs="Tahoma"/>
          <w:color w:val="1F1F1F"/>
          <w:sz w:val="28"/>
          <w:szCs w:val="28"/>
        </w:rPr>
        <w:t xml:space="preserve">. The Committee </w:t>
      </w:r>
      <w:r w:rsidR="003F415D">
        <w:rPr>
          <w:rFonts w:ascii="Tahoma" w:hAnsi="Tahoma" w:cs="Tahoma"/>
          <w:color w:val="1F1F1F"/>
          <w:sz w:val="28"/>
          <w:szCs w:val="28"/>
        </w:rPr>
        <w:t>will</w:t>
      </w:r>
      <w:r w:rsidR="00BB3D27">
        <w:rPr>
          <w:rFonts w:ascii="Tahoma" w:hAnsi="Tahoma" w:cs="Tahoma"/>
          <w:color w:val="1F1F1F"/>
          <w:sz w:val="28"/>
          <w:szCs w:val="28"/>
        </w:rPr>
        <w:t xml:space="preserve"> be headed by </w:t>
      </w:r>
      <w:r w:rsidR="003F415D">
        <w:rPr>
          <w:rFonts w:ascii="Tahoma" w:hAnsi="Tahoma" w:cs="Tahoma"/>
          <w:color w:val="1F1F1F"/>
          <w:sz w:val="28"/>
          <w:szCs w:val="28"/>
        </w:rPr>
        <w:t>Mr. Javeed</w:t>
      </w:r>
      <w:r w:rsidR="00BB3D27">
        <w:rPr>
          <w:rFonts w:ascii="Tahoma" w:hAnsi="Tahoma" w:cs="Tahoma"/>
          <w:color w:val="1F1F1F"/>
          <w:sz w:val="28"/>
          <w:szCs w:val="28"/>
        </w:rPr>
        <w:t xml:space="preserve"> Ahmad Najar, Lecturer-I,/Procurement Officer.</w:t>
      </w:r>
    </w:p>
    <w:p w14:paraId="7D6FF995" w14:textId="60C4AB72" w:rsidR="00F843D5" w:rsidRPr="007A7673" w:rsidRDefault="00F843D5" w:rsidP="00F843D5">
      <w:pPr>
        <w:spacing w:line="276" w:lineRule="auto"/>
        <w:ind w:left="284"/>
        <w:jc w:val="both"/>
        <w:rPr>
          <w:rFonts w:ascii="Tahoma" w:hAnsi="Tahoma" w:cs="Tahoma"/>
          <w:color w:val="1F1F1F"/>
          <w:sz w:val="28"/>
          <w:szCs w:val="28"/>
        </w:rPr>
      </w:pPr>
      <w:r w:rsidRPr="00F843D5">
        <w:rPr>
          <w:rFonts w:ascii="Tahoma" w:hAnsi="Tahoma" w:cs="Tahoma"/>
          <w:color w:val="1F1F1F"/>
          <w:sz w:val="28"/>
          <w:szCs w:val="28"/>
        </w:rPr>
        <w:t>The task shall be completed on a priority basis, strictly adhering to the timeline shared by the Directorate. Any delay in compliance shall be viewed seriously.</w:t>
      </w:r>
    </w:p>
    <w:p w14:paraId="3D6E3449" w14:textId="77777777" w:rsidR="007A7673" w:rsidRPr="007A7673" w:rsidRDefault="007A7673" w:rsidP="00F843D5">
      <w:pPr>
        <w:spacing w:line="276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tbl>
      <w:tblPr>
        <w:tblW w:w="10173" w:type="dxa"/>
        <w:tblInd w:w="442" w:type="dxa"/>
        <w:tblLook w:val="04A0" w:firstRow="1" w:lastRow="0" w:firstColumn="1" w:lastColumn="0" w:noHBand="0" w:noVBand="1"/>
      </w:tblPr>
      <w:tblGrid>
        <w:gridCol w:w="870"/>
        <w:gridCol w:w="9303"/>
      </w:tblGrid>
      <w:tr w:rsidR="007A7673" w:rsidRPr="007A7673" w14:paraId="7E1A27C3" w14:textId="77777777" w:rsidTr="00BB3D27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94E18" w14:textId="77777777" w:rsidR="007A7673" w:rsidRPr="007A7673" w:rsidRDefault="007A7673" w:rsidP="007A7673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r w:rsidRPr="007A7673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S.No</w:t>
            </w:r>
          </w:p>
        </w:tc>
        <w:tc>
          <w:tcPr>
            <w:tcW w:w="9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5A366" w14:textId="77777777" w:rsidR="007A7673" w:rsidRPr="007A7673" w:rsidRDefault="007A7673" w:rsidP="007A7673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r w:rsidRPr="007A7673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Name and Designation</w:t>
            </w:r>
          </w:p>
        </w:tc>
      </w:tr>
      <w:tr w:rsidR="007A7673" w:rsidRPr="007A7673" w14:paraId="18402D4C" w14:textId="77777777" w:rsidTr="00BB3D27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46E62" w14:textId="77777777" w:rsidR="007A7673" w:rsidRPr="007A7673" w:rsidRDefault="007A7673" w:rsidP="007A7673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7A7673">
              <w:rPr>
                <w:rFonts w:ascii="Tahoma" w:hAnsi="Tahoma" w:cs="Tahoma"/>
                <w:color w:val="000000"/>
                <w:sz w:val="28"/>
                <w:szCs w:val="28"/>
              </w:rPr>
              <w:t>1</w:t>
            </w:r>
          </w:p>
        </w:tc>
        <w:tc>
          <w:tcPr>
            <w:tcW w:w="9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B79E6" w14:textId="62758D06" w:rsidR="007A7673" w:rsidRPr="007A7673" w:rsidRDefault="007A7673" w:rsidP="007A7673">
            <w:pPr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7A7673">
              <w:rPr>
                <w:rFonts w:ascii="Tahoma" w:hAnsi="Tahoma" w:cs="Tahoma"/>
                <w:color w:val="000000"/>
                <w:sz w:val="28"/>
                <w:szCs w:val="28"/>
              </w:rPr>
              <w:t>Mr. Bilal Ahmad Bhat, HOD Leather Technology &amp; Incharge MLT</w:t>
            </w:r>
            <w:r>
              <w:rPr>
                <w:rFonts w:ascii="Tahoma" w:hAnsi="Tahoma" w:cs="Tahoma"/>
                <w:color w:val="000000"/>
                <w:sz w:val="28"/>
                <w:szCs w:val="28"/>
              </w:rPr>
              <w:t xml:space="preserve"> Deptt.</w:t>
            </w:r>
          </w:p>
        </w:tc>
      </w:tr>
      <w:tr w:rsidR="007A7673" w:rsidRPr="007A7673" w14:paraId="76CF8FCB" w14:textId="77777777" w:rsidTr="00BB3D27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66DAF" w14:textId="77777777" w:rsidR="007A7673" w:rsidRPr="007A7673" w:rsidRDefault="007A7673" w:rsidP="007A7673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7A7673">
              <w:rPr>
                <w:rFonts w:ascii="Tahoma" w:hAnsi="Tahoma" w:cs="Tahoma"/>
                <w:color w:val="000000"/>
                <w:sz w:val="28"/>
                <w:szCs w:val="28"/>
              </w:rPr>
              <w:t>2</w:t>
            </w:r>
          </w:p>
        </w:tc>
        <w:tc>
          <w:tcPr>
            <w:tcW w:w="9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AD1CE" w14:textId="5A0B3808" w:rsidR="007A7673" w:rsidRPr="007A7673" w:rsidRDefault="007A7673" w:rsidP="007A7673">
            <w:pPr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7A7673">
              <w:rPr>
                <w:rFonts w:ascii="Tahoma" w:hAnsi="Tahoma" w:cs="Tahoma"/>
                <w:color w:val="000000"/>
                <w:sz w:val="28"/>
                <w:szCs w:val="28"/>
              </w:rPr>
              <w:t>Mr. Yameen Kinnah, Lecturer-I/Incharge Automobile Engg.</w:t>
            </w:r>
          </w:p>
        </w:tc>
      </w:tr>
      <w:tr w:rsidR="00615B88" w:rsidRPr="007A7673" w14:paraId="609AF331" w14:textId="77777777" w:rsidTr="00BB3D27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7CD5B0" w14:textId="09F7931C" w:rsidR="00615B88" w:rsidRDefault="00615B88" w:rsidP="007A7673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</w:rPr>
              <w:t>3</w:t>
            </w:r>
          </w:p>
        </w:tc>
        <w:tc>
          <w:tcPr>
            <w:tcW w:w="9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1E89D7" w14:textId="1F85DC73" w:rsidR="00615B88" w:rsidRDefault="00615B88" w:rsidP="007A7673">
            <w:pPr>
              <w:rPr>
                <w:rFonts w:ascii="Tahoma" w:hAnsi="Tahoma" w:cs="Tahoma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8"/>
                <w:szCs w:val="28"/>
              </w:rPr>
              <w:t>Mr.Mehraj</w:t>
            </w:r>
            <w:proofErr w:type="spellEnd"/>
            <w:r>
              <w:rPr>
                <w:rFonts w:ascii="Tahoma" w:hAnsi="Tahoma" w:cs="Tahoma"/>
                <w:color w:val="000000"/>
                <w:sz w:val="28"/>
                <w:szCs w:val="28"/>
              </w:rPr>
              <w:t xml:space="preserve"> u Din Teli, Incharge Mechanical Engineering Department.</w:t>
            </w:r>
          </w:p>
        </w:tc>
      </w:tr>
      <w:tr w:rsidR="00BB3D27" w:rsidRPr="007A7673" w14:paraId="5B0183AF" w14:textId="77777777" w:rsidTr="00BB3D27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93A067" w14:textId="19D479ED" w:rsidR="00BB3D27" w:rsidRPr="007A7673" w:rsidRDefault="00085699" w:rsidP="007A7673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</w:rPr>
              <w:t>4</w:t>
            </w:r>
          </w:p>
        </w:tc>
        <w:tc>
          <w:tcPr>
            <w:tcW w:w="9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7D891A" w14:textId="3F2A6587" w:rsidR="00BB3D27" w:rsidRPr="007A7673" w:rsidRDefault="00BB3D27" w:rsidP="007A7673">
            <w:pPr>
              <w:rPr>
                <w:rFonts w:ascii="Tahoma" w:hAnsi="Tahoma" w:cs="Tahoma"/>
                <w:color w:val="000000"/>
                <w:sz w:val="28"/>
                <w:szCs w:val="28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</w:rPr>
              <w:t>Mr. Javeed Ahmad Najar, Lecturer-I/Incharge Procurement</w:t>
            </w:r>
          </w:p>
        </w:tc>
      </w:tr>
      <w:tr w:rsidR="007A7673" w:rsidRPr="007A7673" w14:paraId="483BE483" w14:textId="77777777" w:rsidTr="00BB3D27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C5549" w14:textId="113226FB" w:rsidR="007A7673" w:rsidRPr="007A7673" w:rsidRDefault="00085699" w:rsidP="007A7673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</w:rPr>
              <w:t>5</w:t>
            </w:r>
          </w:p>
        </w:tc>
        <w:tc>
          <w:tcPr>
            <w:tcW w:w="9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092C9" w14:textId="5716EA19" w:rsidR="007A7673" w:rsidRPr="007A7673" w:rsidRDefault="007A7673" w:rsidP="007A7673">
            <w:pPr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7A7673">
              <w:rPr>
                <w:rFonts w:ascii="Tahoma" w:hAnsi="Tahoma" w:cs="Tahoma"/>
                <w:color w:val="000000"/>
                <w:sz w:val="28"/>
                <w:szCs w:val="28"/>
              </w:rPr>
              <w:t>Ms. Tooba Shah, Foreman Engr/Incharge Workshop.</w:t>
            </w:r>
          </w:p>
        </w:tc>
      </w:tr>
      <w:tr w:rsidR="007A7673" w:rsidRPr="007A7673" w14:paraId="152E47C8" w14:textId="77777777" w:rsidTr="00BB3D27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A57F9" w14:textId="56561892" w:rsidR="007A7673" w:rsidRPr="007A7673" w:rsidRDefault="00085699" w:rsidP="007A7673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</w:rPr>
              <w:t>6</w:t>
            </w:r>
          </w:p>
        </w:tc>
        <w:tc>
          <w:tcPr>
            <w:tcW w:w="9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DB1E4" w14:textId="74E7D854" w:rsidR="007A7673" w:rsidRPr="007A7673" w:rsidRDefault="007A7673" w:rsidP="007A7673">
            <w:pPr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7A7673">
              <w:rPr>
                <w:rFonts w:ascii="Tahoma" w:hAnsi="Tahoma" w:cs="Tahoma"/>
                <w:color w:val="000000"/>
                <w:sz w:val="28"/>
                <w:szCs w:val="28"/>
              </w:rPr>
              <w:t>Mr. Mohd Amin Wani, Lecturer-I, Electrical Engineering.</w:t>
            </w:r>
          </w:p>
        </w:tc>
      </w:tr>
      <w:tr w:rsidR="007A7673" w:rsidRPr="007A7673" w14:paraId="107A112E" w14:textId="77777777" w:rsidTr="00BB3D27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46FDE" w14:textId="6353A9E5" w:rsidR="007A7673" w:rsidRPr="007A7673" w:rsidRDefault="00085699" w:rsidP="007A7673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</w:rPr>
              <w:t>7</w:t>
            </w:r>
          </w:p>
        </w:tc>
        <w:tc>
          <w:tcPr>
            <w:tcW w:w="9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45192" w14:textId="5F290E31" w:rsidR="007A7673" w:rsidRPr="007A7673" w:rsidRDefault="007A7673" w:rsidP="007A7673">
            <w:pPr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7A7673">
              <w:rPr>
                <w:rFonts w:ascii="Tahoma" w:hAnsi="Tahoma" w:cs="Tahoma"/>
                <w:color w:val="000000"/>
                <w:sz w:val="28"/>
                <w:szCs w:val="28"/>
              </w:rPr>
              <w:t>Dr. Aejaz Farooq, Demonstrator, Computer Engineering.</w:t>
            </w:r>
          </w:p>
        </w:tc>
      </w:tr>
      <w:tr w:rsidR="00BB3D27" w:rsidRPr="007A7673" w14:paraId="4E7F0CF6" w14:textId="77777777" w:rsidTr="00BB3D27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C9C277" w14:textId="55EFD315" w:rsidR="00BB3D27" w:rsidRDefault="00085699" w:rsidP="007A7673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</w:rPr>
              <w:t>8</w:t>
            </w:r>
          </w:p>
        </w:tc>
        <w:tc>
          <w:tcPr>
            <w:tcW w:w="9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3626E6" w14:textId="664F85B5" w:rsidR="00BB3D27" w:rsidRPr="007A7673" w:rsidRDefault="00BB3D27" w:rsidP="007A7673">
            <w:pPr>
              <w:rPr>
                <w:rFonts w:ascii="Tahoma" w:hAnsi="Tahoma" w:cs="Tahoma"/>
                <w:color w:val="000000"/>
                <w:sz w:val="28"/>
                <w:szCs w:val="28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</w:rPr>
              <w:t xml:space="preserve">Mr.Wajahat, </w:t>
            </w:r>
            <w:proofErr w:type="spellStart"/>
            <w:r w:rsidR="003F415D">
              <w:rPr>
                <w:rFonts w:ascii="Tahoma" w:hAnsi="Tahoma" w:cs="Tahoma"/>
                <w:color w:val="000000"/>
                <w:sz w:val="28"/>
                <w:szCs w:val="28"/>
              </w:rPr>
              <w:t>Demonstrator,E&amp;C</w:t>
            </w:r>
            <w:proofErr w:type="spellEnd"/>
            <w:r>
              <w:rPr>
                <w:rFonts w:ascii="Tahoma" w:hAnsi="Tahoma" w:cs="Tahoma"/>
                <w:color w:val="000000"/>
                <w:sz w:val="28"/>
                <w:szCs w:val="28"/>
              </w:rPr>
              <w:t xml:space="preserve"> Engineering.</w:t>
            </w:r>
          </w:p>
        </w:tc>
      </w:tr>
    </w:tbl>
    <w:p w14:paraId="50CC87AE" w14:textId="77777777" w:rsidR="007A7673" w:rsidRPr="00F843D5" w:rsidRDefault="007A7673" w:rsidP="007A7673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87E4591" w14:textId="53DFF3D8" w:rsidR="00820FAC" w:rsidRPr="00820FAC" w:rsidRDefault="00820FAC" w:rsidP="00820FAC">
      <w:pPr>
        <w:spacing w:line="276" w:lineRule="auto"/>
        <w:ind w:left="360" w:hanging="270"/>
        <w:jc w:val="both"/>
        <w:rPr>
          <w:rFonts w:ascii="Tahoma" w:hAnsi="Tahoma" w:cs="Tahoma"/>
          <w:color w:val="1F1F1F"/>
          <w:sz w:val="28"/>
          <w:szCs w:val="28"/>
        </w:rPr>
      </w:pPr>
      <w:r>
        <w:rPr>
          <w:rFonts w:ascii="Tahoma" w:hAnsi="Tahoma" w:cs="Tahoma"/>
          <w:color w:val="1F1F1F"/>
          <w:sz w:val="28"/>
          <w:szCs w:val="28"/>
        </w:rPr>
        <w:t xml:space="preserve">   </w:t>
      </w:r>
      <w:r w:rsidRPr="00820FAC">
        <w:rPr>
          <w:rFonts w:ascii="Tahoma" w:hAnsi="Tahoma" w:cs="Tahoma"/>
          <w:color w:val="1F1F1F"/>
          <w:sz w:val="28"/>
          <w:szCs w:val="28"/>
        </w:rPr>
        <w:t xml:space="preserve">Further, all Heads of Departments (HODs)/In-charges, along with any co-opted members, shall remain present with the Committee during the creation of catalogue bids </w:t>
      </w:r>
      <w:r>
        <w:rPr>
          <w:rFonts w:ascii="Tahoma" w:hAnsi="Tahoma" w:cs="Tahoma"/>
          <w:color w:val="1F1F1F"/>
          <w:sz w:val="28"/>
          <w:szCs w:val="28"/>
        </w:rPr>
        <w:t xml:space="preserve">for their M&amp;E </w:t>
      </w:r>
      <w:r w:rsidRPr="00820FAC">
        <w:rPr>
          <w:rFonts w:ascii="Tahoma" w:hAnsi="Tahoma" w:cs="Tahoma"/>
          <w:color w:val="1F1F1F"/>
          <w:sz w:val="28"/>
          <w:szCs w:val="28"/>
        </w:rPr>
        <w:t>on the GeM Portal.</w:t>
      </w:r>
    </w:p>
    <w:p w14:paraId="365B6757" w14:textId="1A702D39" w:rsidR="001A50E6" w:rsidRDefault="00820FAC" w:rsidP="00820FAC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820FAC">
        <w:rPr>
          <w:rFonts w:ascii="Tahoma" w:hAnsi="Tahoma" w:cs="Tahoma"/>
          <w:color w:val="1F1F1F"/>
          <w:sz w:val="28"/>
          <w:szCs w:val="28"/>
        </w:rPr>
        <w:t>The Committee is directed to submit a progress report to this office on a daily basis until the completion of the task.</w:t>
      </w:r>
    </w:p>
    <w:p w14:paraId="4C094877" w14:textId="53B4B220" w:rsidR="001A50E6" w:rsidRDefault="001A50E6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B3001B9" w14:textId="652B88D5" w:rsidR="001A50E6" w:rsidRDefault="001A50E6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900E740" w14:textId="3027A51E" w:rsidR="00711B2F" w:rsidRPr="00686035" w:rsidRDefault="00721541" w:rsidP="00FE11A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</w:t>
      </w:r>
    </w:p>
    <w:p w14:paraId="32B47F88" w14:textId="7BF645B0" w:rsidR="00282EDF" w:rsidRDefault="00D90F20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54121CAD">
                <wp:simplePos x="0" y="0"/>
                <wp:positionH relativeFrom="column">
                  <wp:posOffset>278277</wp:posOffset>
                </wp:positionH>
                <wp:positionV relativeFrom="paragraph">
                  <wp:posOffset>9183</wp:posOffset>
                </wp:positionV>
                <wp:extent cx="2540000" cy="673100"/>
                <wp:effectExtent l="0" t="0" r="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5F42A0C5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: </w:t>
                            </w:r>
                            <w:r w:rsidR="003F415D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No: KGP/Estt/2025/</w:t>
                            </w:r>
                            <w:r w:rsidR="000B17F7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</w:t>
                            </w:r>
                            <w:r w:rsidR="001A50E6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4</w:t>
                            </w:r>
                            <w:r w:rsidR="001C419F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7</w:t>
                            </w:r>
                            <w:r w:rsidR="00820FAC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5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                                                                     D   </w:t>
                            </w:r>
                            <w:r w:rsidR="00820FAC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Dated:</w:t>
                            </w:r>
                            <w:r w:rsidR="007A7673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2</w:t>
                            </w:r>
                            <w:r w:rsidR="001C419F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9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</w:t>
                            </w:r>
                            <w:r w:rsidR="001B2A01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10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-2025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.9pt;margin-top:.7pt;width:200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" fillcolor="white [3201]" stroked="f" strokeweight=".5pt">
                <v:textbox>
                  <w:txbxContent>
                    <w:p w14:paraId="4C5E3424" w14:textId="5F42A0C5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: </w:t>
                      </w:r>
                      <w:r w:rsidR="003F415D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 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No: KGP/Estt/2025/</w:t>
                      </w:r>
                      <w:r w:rsidR="000B17F7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</w:t>
                      </w:r>
                      <w:r w:rsidR="001A50E6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4</w:t>
                      </w:r>
                      <w:r w:rsidR="001C419F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7</w:t>
                      </w:r>
                      <w:r w:rsidR="00820FAC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5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                                                                     D   </w:t>
                      </w:r>
                      <w:r w:rsidR="00820FAC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 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Dated:</w:t>
                      </w:r>
                      <w:r w:rsidR="007A7673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2</w:t>
                      </w:r>
                      <w:r w:rsidR="001C419F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9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</w:t>
                      </w:r>
                      <w:r w:rsidR="001B2A01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10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-2025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AC5D71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02E51405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B2A01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8740D7">
        <w:rPr>
          <w:rFonts w:ascii="Tahoma" w:hAnsi="Tahoma" w:cs="Tahoma"/>
          <w:color w:val="222222"/>
          <w:lang w:val="en-US" w:eastAsia="en-US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1B8B26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0B17F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06D9E203" w14:textId="36DBDB4E" w:rsidR="00FE11AA" w:rsidRDefault="00D72DDA" w:rsidP="0068603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</w:t>
      </w:r>
      <w:r w:rsidR="000E10D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686035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680DD78C" w14:textId="77777777" w:rsidR="007A7673" w:rsidRDefault="007A7673" w:rsidP="0068603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23FD825" w14:textId="77777777" w:rsidR="007A7673" w:rsidRDefault="007A7673" w:rsidP="0068603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41EF324" w14:textId="0A0392A5" w:rsidR="00766784" w:rsidRPr="007A7673" w:rsidRDefault="000E10D6" w:rsidP="007A7673">
      <w:pPr>
        <w:spacing w:line="276" w:lineRule="auto"/>
        <w:ind w:left="284" w:hanging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7A7673">
        <w:rPr>
          <w:rFonts w:ascii="Tahoma" w:hAnsi="Tahoma" w:cs="Tahoma"/>
          <w:b/>
          <w:bCs/>
          <w:color w:val="1F1F1F"/>
          <w:sz w:val="25"/>
          <w:szCs w:val="25"/>
        </w:rPr>
        <w:t xml:space="preserve">  </w:t>
      </w:r>
      <w:r w:rsidR="00766784" w:rsidRPr="007A7673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 w:rsidR="00711B2F" w:rsidRPr="007A7673">
        <w:rPr>
          <w:rFonts w:ascii="Tahoma" w:hAnsi="Tahoma" w:cs="Tahoma"/>
          <w:b/>
          <w:bCs/>
          <w:color w:val="1F1F1F"/>
          <w:sz w:val="26"/>
          <w:szCs w:val="26"/>
        </w:rPr>
        <w:t xml:space="preserve"> the</w:t>
      </w:r>
      <w:r w:rsidR="00766784" w:rsidRPr="007A7673">
        <w:rPr>
          <w:rFonts w:ascii="Tahoma" w:hAnsi="Tahoma" w:cs="Tahoma"/>
          <w:b/>
          <w:bCs/>
          <w:color w:val="1F1F1F"/>
          <w:sz w:val="26"/>
          <w:szCs w:val="26"/>
        </w:rPr>
        <w:t>:</w:t>
      </w:r>
    </w:p>
    <w:p w14:paraId="79910C23" w14:textId="0DEDDF13" w:rsidR="00711B2F" w:rsidRPr="007A7673" w:rsidRDefault="00711B2F" w:rsidP="007A767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ahoma" w:hAnsi="Tahoma" w:cs="Tahoma"/>
          <w:color w:val="1F1F1F"/>
          <w:sz w:val="28"/>
          <w:szCs w:val="28"/>
        </w:rPr>
      </w:pPr>
      <w:r w:rsidRPr="007A7673">
        <w:rPr>
          <w:rFonts w:ascii="Tahoma" w:hAnsi="Tahoma" w:cs="Tahoma"/>
          <w:color w:val="1F1F1F"/>
          <w:sz w:val="28"/>
          <w:szCs w:val="28"/>
        </w:rPr>
        <w:t>Concerned</w:t>
      </w:r>
      <w:r w:rsidR="001B2A01" w:rsidRPr="007A7673">
        <w:rPr>
          <w:rFonts w:ascii="Tahoma" w:hAnsi="Tahoma" w:cs="Tahoma"/>
          <w:color w:val="1F1F1F"/>
          <w:sz w:val="28"/>
          <w:szCs w:val="28"/>
        </w:rPr>
        <w:t xml:space="preserve"> </w:t>
      </w:r>
      <w:r w:rsidRPr="007A7673">
        <w:rPr>
          <w:rFonts w:ascii="Tahoma" w:hAnsi="Tahoma" w:cs="Tahoma"/>
          <w:color w:val="1F1F1F"/>
          <w:sz w:val="28"/>
          <w:szCs w:val="28"/>
        </w:rPr>
        <w:t xml:space="preserve">for </w:t>
      </w:r>
      <w:r w:rsidR="001B2A01" w:rsidRPr="007A7673">
        <w:rPr>
          <w:rFonts w:ascii="Tahoma" w:hAnsi="Tahoma" w:cs="Tahoma"/>
          <w:color w:val="1F1F1F"/>
          <w:sz w:val="28"/>
          <w:szCs w:val="28"/>
        </w:rPr>
        <w:t xml:space="preserve">information and </w:t>
      </w:r>
      <w:r w:rsidRPr="007A7673">
        <w:rPr>
          <w:rFonts w:ascii="Tahoma" w:hAnsi="Tahoma" w:cs="Tahoma"/>
          <w:color w:val="1F1F1F"/>
          <w:sz w:val="28"/>
          <w:szCs w:val="28"/>
        </w:rPr>
        <w:t>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7A7673">
      <w:headerReference w:type="default" r:id="rId7"/>
      <w:pgSz w:w="11906" w:h="16838"/>
      <w:pgMar w:top="720" w:right="746" w:bottom="180" w:left="63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B8864" w14:textId="77777777" w:rsidR="008D4B0E" w:rsidRDefault="008D4B0E">
      <w:r>
        <w:separator/>
      </w:r>
    </w:p>
  </w:endnote>
  <w:endnote w:type="continuationSeparator" w:id="0">
    <w:p w14:paraId="7DB68C53" w14:textId="77777777" w:rsidR="008D4B0E" w:rsidRDefault="008D4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022F1" w14:textId="77777777" w:rsidR="008D4B0E" w:rsidRDefault="008D4B0E">
      <w:r>
        <w:separator/>
      </w:r>
    </w:p>
  </w:footnote>
  <w:footnote w:type="continuationSeparator" w:id="0">
    <w:p w14:paraId="503DF03A" w14:textId="77777777" w:rsidR="008D4B0E" w:rsidRDefault="008D4B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0E622E53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4381D156" w14:textId="6797ECA8" w:rsidR="00C160EC" w:rsidRDefault="004D235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0A1B238">
          <wp:simplePos x="0" y="0"/>
          <wp:positionH relativeFrom="column">
            <wp:posOffset>196850</wp:posOffset>
          </wp:positionH>
          <wp:positionV relativeFrom="page">
            <wp:posOffset>476250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094491229" name="Picture 10944912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0B463F80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810F60">
      <w:t xml:space="preserve">  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3B73CCB8" w14:textId="06B16E92" w:rsidR="0044478E" w:rsidRDefault="00C160EC" w:rsidP="00671325">
    <w:pPr>
      <w:contextualSpacing/>
      <w:rPr>
        <w:rFonts w:ascii="Century Gothic" w:eastAsia="Calibri" w:hAnsi="Century Gothic"/>
        <w:color w:val="FFFFFF"/>
        <w:sz w:val="16"/>
        <w:szCs w:val="16"/>
      </w:rPr>
    </w:pPr>
    <w:r>
      <w:rPr>
        <w:sz w:val="20"/>
        <w:szCs w:val="20"/>
      </w:rPr>
      <w:t xml:space="preserve">                                </w:t>
    </w:r>
    <w:r w:rsidR="00810F60">
      <w:rPr>
        <w:sz w:val="20"/>
        <w:szCs w:val="20"/>
      </w:rPr>
      <w:t xml:space="preserve">      </w:t>
    </w:r>
    <w:r>
      <w:rPr>
        <w:sz w:val="20"/>
        <w:szCs w:val="20"/>
      </w:rPr>
      <w:t xml:space="preserve">  Email:</w:t>
    </w:r>
    <w:r w:rsidR="00671325">
      <w:rPr>
        <w:sz w:val="20"/>
        <w:szCs w:val="20"/>
      </w:rPr>
      <w:t xml:space="preserve"> </w:t>
    </w:r>
    <w:r w:rsidR="00671325" w:rsidRPr="00671325">
      <w:rPr>
        <w:rFonts w:ascii="Century Gothic" w:eastAsia="Calibri" w:hAnsi="Century Gothic"/>
        <w:sz w:val="16"/>
        <w:szCs w:val="16"/>
      </w:rPr>
      <w:t xml:space="preserve">kgp-srinagar@jk.gov.in.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1B457D6"/>
    <w:multiLevelType w:val="multilevel"/>
    <w:tmpl w:val="F07AF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5693D"/>
    <w:multiLevelType w:val="multilevel"/>
    <w:tmpl w:val="471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EE0A50"/>
    <w:multiLevelType w:val="multilevel"/>
    <w:tmpl w:val="916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1C2369C"/>
    <w:multiLevelType w:val="multilevel"/>
    <w:tmpl w:val="6C2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0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133DC1"/>
    <w:multiLevelType w:val="hybridMultilevel"/>
    <w:tmpl w:val="222E82AE"/>
    <w:lvl w:ilvl="0" w:tplc="E3CA50F4">
      <w:start w:val="1"/>
      <w:numFmt w:val="decimal"/>
      <w:lvlText w:val="%1."/>
      <w:lvlJc w:val="left"/>
      <w:pPr>
        <w:ind w:left="27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4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6" w15:restartNumberingAfterBreak="0">
    <w:nsid w:val="6B432A89"/>
    <w:multiLevelType w:val="hybridMultilevel"/>
    <w:tmpl w:val="67A82428"/>
    <w:lvl w:ilvl="0" w:tplc="67A8022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B40150"/>
    <w:multiLevelType w:val="multilevel"/>
    <w:tmpl w:val="1C14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130614">
    <w:abstractNumId w:val="9"/>
  </w:num>
  <w:num w:numId="2" w16cid:durableId="1186753353">
    <w:abstractNumId w:val="7"/>
  </w:num>
  <w:num w:numId="3" w16cid:durableId="952784496">
    <w:abstractNumId w:val="6"/>
  </w:num>
  <w:num w:numId="4" w16cid:durableId="941839448">
    <w:abstractNumId w:val="5"/>
  </w:num>
  <w:num w:numId="5" w16cid:durableId="486475986">
    <w:abstractNumId w:val="4"/>
  </w:num>
  <w:num w:numId="6" w16cid:durableId="1274629002">
    <w:abstractNumId w:val="8"/>
  </w:num>
  <w:num w:numId="7" w16cid:durableId="541748811">
    <w:abstractNumId w:val="3"/>
  </w:num>
  <w:num w:numId="8" w16cid:durableId="1917667645">
    <w:abstractNumId w:val="2"/>
  </w:num>
  <w:num w:numId="9" w16cid:durableId="794182661">
    <w:abstractNumId w:val="1"/>
  </w:num>
  <w:num w:numId="10" w16cid:durableId="1952010148">
    <w:abstractNumId w:val="0"/>
  </w:num>
  <w:num w:numId="11" w16cid:durableId="1368028193">
    <w:abstractNumId w:val="16"/>
  </w:num>
  <w:num w:numId="12" w16cid:durableId="418448291">
    <w:abstractNumId w:val="17"/>
  </w:num>
  <w:num w:numId="13" w16cid:durableId="116607050">
    <w:abstractNumId w:val="14"/>
  </w:num>
  <w:num w:numId="14" w16cid:durableId="356663232">
    <w:abstractNumId w:val="24"/>
  </w:num>
  <w:num w:numId="15" w16cid:durableId="1154369892">
    <w:abstractNumId w:val="22"/>
  </w:num>
  <w:num w:numId="16" w16cid:durableId="1340233829">
    <w:abstractNumId w:val="19"/>
  </w:num>
  <w:num w:numId="17" w16cid:durableId="2132750078">
    <w:abstractNumId w:val="18"/>
  </w:num>
  <w:num w:numId="18" w16cid:durableId="761802638">
    <w:abstractNumId w:val="25"/>
  </w:num>
  <w:num w:numId="19" w16cid:durableId="451286733">
    <w:abstractNumId w:val="27"/>
  </w:num>
  <w:num w:numId="20" w16cid:durableId="2134441995">
    <w:abstractNumId w:val="21"/>
  </w:num>
  <w:num w:numId="21" w16cid:durableId="796265023">
    <w:abstractNumId w:val="11"/>
  </w:num>
  <w:num w:numId="22" w16cid:durableId="342899224">
    <w:abstractNumId w:val="20"/>
  </w:num>
  <w:num w:numId="23" w16cid:durableId="1943561781">
    <w:abstractNumId w:val="13"/>
  </w:num>
  <w:num w:numId="24" w16cid:durableId="1855917232">
    <w:abstractNumId w:val="23"/>
  </w:num>
  <w:num w:numId="25" w16cid:durableId="1264804840">
    <w:abstractNumId w:val="28"/>
  </w:num>
  <w:num w:numId="26" w16cid:durableId="1529950434">
    <w:abstractNumId w:val="12"/>
  </w:num>
  <w:num w:numId="27" w16cid:durableId="1266113493">
    <w:abstractNumId w:val="15"/>
  </w:num>
  <w:num w:numId="28" w16cid:durableId="121459195">
    <w:abstractNumId w:val="10"/>
  </w:num>
  <w:num w:numId="29" w16cid:durableId="175401190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5766A"/>
    <w:rsid w:val="000716D2"/>
    <w:rsid w:val="00071AAB"/>
    <w:rsid w:val="00085699"/>
    <w:rsid w:val="000A2EB0"/>
    <w:rsid w:val="000B17F7"/>
    <w:rsid w:val="000B3855"/>
    <w:rsid w:val="000B76C4"/>
    <w:rsid w:val="000C5610"/>
    <w:rsid w:val="000E10D6"/>
    <w:rsid w:val="000E6552"/>
    <w:rsid w:val="000F3A4F"/>
    <w:rsid w:val="000F59AC"/>
    <w:rsid w:val="00106DC1"/>
    <w:rsid w:val="00110ABC"/>
    <w:rsid w:val="0012654A"/>
    <w:rsid w:val="001364FE"/>
    <w:rsid w:val="001368DD"/>
    <w:rsid w:val="00142C33"/>
    <w:rsid w:val="00147873"/>
    <w:rsid w:val="00147DB3"/>
    <w:rsid w:val="001518A5"/>
    <w:rsid w:val="00160095"/>
    <w:rsid w:val="00170095"/>
    <w:rsid w:val="00170E4F"/>
    <w:rsid w:val="001743F4"/>
    <w:rsid w:val="00187C33"/>
    <w:rsid w:val="001936B7"/>
    <w:rsid w:val="001949DD"/>
    <w:rsid w:val="00196AB1"/>
    <w:rsid w:val="001A50E6"/>
    <w:rsid w:val="001B2A01"/>
    <w:rsid w:val="001C419F"/>
    <w:rsid w:val="001E7EC2"/>
    <w:rsid w:val="001F1320"/>
    <w:rsid w:val="001F3BE2"/>
    <w:rsid w:val="001F4686"/>
    <w:rsid w:val="00201333"/>
    <w:rsid w:val="00210FA7"/>
    <w:rsid w:val="00215347"/>
    <w:rsid w:val="00216417"/>
    <w:rsid w:val="00250392"/>
    <w:rsid w:val="00263621"/>
    <w:rsid w:val="0026631D"/>
    <w:rsid w:val="00282EDF"/>
    <w:rsid w:val="002A6725"/>
    <w:rsid w:val="002A7114"/>
    <w:rsid w:val="002B782D"/>
    <w:rsid w:val="002C2F53"/>
    <w:rsid w:val="0033518C"/>
    <w:rsid w:val="003437C2"/>
    <w:rsid w:val="00360CEE"/>
    <w:rsid w:val="00362E23"/>
    <w:rsid w:val="003756E0"/>
    <w:rsid w:val="00375F08"/>
    <w:rsid w:val="00377186"/>
    <w:rsid w:val="00377397"/>
    <w:rsid w:val="003A0761"/>
    <w:rsid w:val="003A1C03"/>
    <w:rsid w:val="003A7892"/>
    <w:rsid w:val="003F415D"/>
    <w:rsid w:val="003F5B25"/>
    <w:rsid w:val="00414627"/>
    <w:rsid w:val="00425D63"/>
    <w:rsid w:val="0044478E"/>
    <w:rsid w:val="00456199"/>
    <w:rsid w:val="00457729"/>
    <w:rsid w:val="0046104B"/>
    <w:rsid w:val="004643D8"/>
    <w:rsid w:val="00477816"/>
    <w:rsid w:val="00493059"/>
    <w:rsid w:val="00497C24"/>
    <w:rsid w:val="004A7807"/>
    <w:rsid w:val="004C5366"/>
    <w:rsid w:val="004C7BA5"/>
    <w:rsid w:val="004D2354"/>
    <w:rsid w:val="004D79C9"/>
    <w:rsid w:val="004D7A7B"/>
    <w:rsid w:val="004E1B83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5603D"/>
    <w:rsid w:val="005647F2"/>
    <w:rsid w:val="005662D1"/>
    <w:rsid w:val="005706F9"/>
    <w:rsid w:val="00571D93"/>
    <w:rsid w:val="00573A09"/>
    <w:rsid w:val="005A4526"/>
    <w:rsid w:val="005A6289"/>
    <w:rsid w:val="005A6D4F"/>
    <w:rsid w:val="005B6603"/>
    <w:rsid w:val="005C1B16"/>
    <w:rsid w:val="005C5323"/>
    <w:rsid w:val="005D5698"/>
    <w:rsid w:val="005E53D0"/>
    <w:rsid w:val="005E64A1"/>
    <w:rsid w:val="006002EB"/>
    <w:rsid w:val="00604D34"/>
    <w:rsid w:val="006128EF"/>
    <w:rsid w:val="00615B88"/>
    <w:rsid w:val="00624B0E"/>
    <w:rsid w:val="006264B4"/>
    <w:rsid w:val="0063188B"/>
    <w:rsid w:val="00642BCA"/>
    <w:rsid w:val="00643033"/>
    <w:rsid w:val="00644CC3"/>
    <w:rsid w:val="00652A10"/>
    <w:rsid w:val="00661468"/>
    <w:rsid w:val="006649F0"/>
    <w:rsid w:val="00671325"/>
    <w:rsid w:val="0067245D"/>
    <w:rsid w:val="0068470E"/>
    <w:rsid w:val="00686035"/>
    <w:rsid w:val="00690E49"/>
    <w:rsid w:val="00695DCD"/>
    <w:rsid w:val="006A05CC"/>
    <w:rsid w:val="006A1E4D"/>
    <w:rsid w:val="006A35A7"/>
    <w:rsid w:val="006A46FC"/>
    <w:rsid w:val="006D0565"/>
    <w:rsid w:val="006E3B84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A7673"/>
    <w:rsid w:val="007C2C59"/>
    <w:rsid w:val="007E51A4"/>
    <w:rsid w:val="007F3B24"/>
    <w:rsid w:val="00801F23"/>
    <w:rsid w:val="00810F60"/>
    <w:rsid w:val="00820FAC"/>
    <w:rsid w:val="0082554D"/>
    <w:rsid w:val="00837632"/>
    <w:rsid w:val="0085640F"/>
    <w:rsid w:val="008567AA"/>
    <w:rsid w:val="008740D7"/>
    <w:rsid w:val="00892712"/>
    <w:rsid w:val="008A3981"/>
    <w:rsid w:val="008A46C2"/>
    <w:rsid w:val="008A680A"/>
    <w:rsid w:val="008B0BB0"/>
    <w:rsid w:val="008D4B0E"/>
    <w:rsid w:val="008E6C4B"/>
    <w:rsid w:val="008E730F"/>
    <w:rsid w:val="008F18C0"/>
    <w:rsid w:val="009016BA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1213D"/>
    <w:rsid w:val="00A200C9"/>
    <w:rsid w:val="00A250D5"/>
    <w:rsid w:val="00A32F56"/>
    <w:rsid w:val="00A36028"/>
    <w:rsid w:val="00A47C1C"/>
    <w:rsid w:val="00A51429"/>
    <w:rsid w:val="00A6212E"/>
    <w:rsid w:val="00A657E7"/>
    <w:rsid w:val="00A7368D"/>
    <w:rsid w:val="00A77585"/>
    <w:rsid w:val="00A80BE9"/>
    <w:rsid w:val="00A80FD6"/>
    <w:rsid w:val="00A82F54"/>
    <w:rsid w:val="00A91424"/>
    <w:rsid w:val="00AA2C77"/>
    <w:rsid w:val="00AA4EDC"/>
    <w:rsid w:val="00AC0071"/>
    <w:rsid w:val="00AC3FB9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56EC7"/>
    <w:rsid w:val="00B7290B"/>
    <w:rsid w:val="00B74876"/>
    <w:rsid w:val="00B74B79"/>
    <w:rsid w:val="00B82311"/>
    <w:rsid w:val="00B857F4"/>
    <w:rsid w:val="00B93426"/>
    <w:rsid w:val="00BB3D27"/>
    <w:rsid w:val="00BB4D1F"/>
    <w:rsid w:val="00BB7485"/>
    <w:rsid w:val="00BB7C2B"/>
    <w:rsid w:val="00BC1664"/>
    <w:rsid w:val="00BC2546"/>
    <w:rsid w:val="00BC54DE"/>
    <w:rsid w:val="00BC6C05"/>
    <w:rsid w:val="00BD3A48"/>
    <w:rsid w:val="00BE4746"/>
    <w:rsid w:val="00C05085"/>
    <w:rsid w:val="00C1593D"/>
    <w:rsid w:val="00C160EC"/>
    <w:rsid w:val="00C24E15"/>
    <w:rsid w:val="00C37FC7"/>
    <w:rsid w:val="00C56314"/>
    <w:rsid w:val="00C56C7E"/>
    <w:rsid w:val="00C64F8B"/>
    <w:rsid w:val="00C776A4"/>
    <w:rsid w:val="00CA2C6C"/>
    <w:rsid w:val="00CA43D3"/>
    <w:rsid w:val="00CB0F82"/>
    <w:rsid w:val="00CB3330"/>
    <w:rsid w:val="00CB411F"/>
    <w:rsid w:val="00CB5179"/>
    <w:rsid w:val="00CB79EE"/>
    <w:rsid w:val="00CC0600"/>
    <w:rsid w:val="00CC78AC"/>
    <w:rsid w:val="00CD31A4"/>
    <w:rsid w:val="00CF0B4C"/>
    <w:rsid w:val="00CF64F5"/>
    <w:rsid w:val="00CF7953"/>
    <w:rsid w:val="00D0638C"/>
    <w:rsid w:val="00D07232"/>
    <w:rsid w:val="00D10245"/>
    <w:rsid w:val="00D21BDD"/>
    <w:rsid w:val="00D257BB"/>
    <w:rsid w:val="00D44BFD"/>
    <w:rsid w:val="00D53579"/>
    <w:rsid w:val="00D65F07"/>
    <w:rsid w:val="00D72DDA"/>
    <w:rsid w:val="00D87ED5"/>
    <w:rsid w:val="00D90F20"/>
    <w:rsid w:val="00D92BB7"/>
    <w:rsid w:val="00DA5931"/>
    <w:rsid w:val="00DA75B0"/>
    <w:rsid w:val="00DC76D2"/>
    <w:rsid w:val="00DD30ED"/>
    <w:rsid w:val="00DD611B"/>
    <w:rsid w:val="00E0669B"/>
    <w:rsid w:val="00E07CE6"/>
    <w:rsid w:val="00E17F4F"/>
    <w:rsid w:val="00E21D97"/>
    <w:rsid w:val="00E23445"/>
    <w:rsid w:val="00E41A2D"/>
    <w:rsid w:val="00E43726"/>
    <w:rsid w:val="00E578DA"/>
    <w:rsid w:val="00E61BB3"/>
    <w:rsid w:val="00E64C21"/>
    <w:rsid w:val="00E72587"/>
    <w:rsid w:val="00E826FF"/>
    <w:rsid w:val="00E85366"/>
    <w:rsid w:val="00EA0CA6"/>
    <w:rsid w:val="00EA1EF3"/>
    <w:rsid w:val="00EC24C6"/>
    <w:rsid w:val="00EC53A5"/>
    <w:rsid w:val="00EC705E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3D5"/>
    <w:rsid w:val="00F8455C"/>
    <w:rsid w:val="00FA566A"/>
    <w:rsid w:val="00FE11A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9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243</Words>
  <Characters>1434</Characters>
  <Application>Microsoft Office Word</Application>
  <DocSecurity>0</DocSecurity>
  <Lines>61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6</cp:revision>
  <cp:lastPrinted>2025-10-30T04:49:00Z</cp:lastPrinted>
  <dcterms:created xsi:type="dcterms:W3CDTF">2025-10-29T08:41:00Z</dcterms:created>
  <dcterms:modified xsi:type="dcterms:W3CDTF">2025-10-30T04:50:00Z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