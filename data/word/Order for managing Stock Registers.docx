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43C5" w14:textId="08982C8E" w:rsidR="00E43726" w:rsidRDefault="00671325" w:rsidP="00810F60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54C0C6A1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1A50E6">
        <w:rPr>
          <w:rFonts w:ascii="Tahoma" w:hAnsi="Tahoma" w:cs="Tahoma"/>
          <w:b/>
          <w:bCs/>
          <w:color w:val="1F1F1F"/>
          <w:sz w:val="28"/>
          <w:szCs w:val="28"/>
        </w:rPr>
        <w:t>20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0580F313" w14:textId="0F66AB13" w:rsidR="00E61BB3" w:rsidRDefault="00E43726" w:rsidP="000E10D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1A50E6">
        <w:rPr>
          <w:rFonts w:ascii="Tahoma" w:hAnsi="Tahoma" w:cs="Tahoma"/>
          <w:b/>
          <w:bCs/>
          <w:color w:val="1F1F1F"/>
          <w:sz w:val="28"/>
          <w:szCs w:val="28"/>
        </w:rPr>
        <w:t>8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1B2A01" w:rsidRPr="004D2354">
        <w:rPr>
          <w:rFonts w:ascii="Tahoma" w:hAnsi="Tahoma" w:cs="Tahoma"/>
          <w:b/>
          <w:bCs/>
          <w:color w:val="1F1F1F"/>
          <w:sz w:val="28"/>
          <w:szCs w:val="28"/>
        </w:rPr>
        <w:t>10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34ADED0B" w14:textId="77777777" w:rsidR="000E10D6" w:rsidRDefault="000E10D6" w:rsidP="00D90F20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66952A5" w14:textId="638CE113" w:rsidR="001A50E6" w:rsidRPr="00D90F20" w:rsidRDefault="001A50E6" w:rsidP="00D90F20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7"/>
          <w:szCs w:val="27"/>
        </w:rPr>
      </w:pPr>
      <w:r w:rsidRPr="001A50E6">
        <w:rPr>
          <w:rFonts w:ascii="Tahoma" w:hAnsi="Tahoma" w:cs="Tahoma"/>
          <w:b/>
          <w:bCs/>
          <w:color w:val="1F1F1F"/>
          <w:sz w:val="27"/>
          <w:szCs w:val="27"/>
        </w:rPr>
        <w:t>Subject: Assignment of Charge for Managing the Administration/Office Inventory and Indent/Stock Registers</w:t>
      </w:r>
      <w:r w:rsidRPr="00D90F20">
        <w:rPr>
          <w:rFonts w:ascii="Tahoma" w:hAnsi="Tahoma" w:cs="Tahoma"/>
          <w:b/>
          <w:bCs/>
          <w:color w:val="1F1F1F"/>
          <w:sz w:val="27"/>
          <w:szCs w:val="27"/>
        </w:rPr>
        <w:t>.</w:t>
      </w:r>
    </w:p>
    <w:p w14:paraId="4FC05529" w14:textId="77777777" w:rsidR="001A50E6" w:rsidRPr="001A50E6" w:rsidRDefault="001A50E6" w:rsidP="001A50E6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2BECA75" w14:textId="77777777" w:rsidR="00B93426" w:rsidRDefault="00D90F20" w:rsidP="001A50E6">
      <w:pPr>
        <w:spacing w:line="276" w:lineRule="auto"/>
        <w:ind w:left="284"/>
        <w:jc w:val="both"/>
        <w:rPr>
          <w:rFonts w:ascii="Tahoma" w:hAnsi="Tahoma" w:cs="Tahoma"/>
          <w:color w:val="1F1F1F"/>
          <w:sz w:val="27"/>
          <w:szCs w:val="27"/>
        </w:rPr>
      </w:pPr>
      <w:r>
        <w:rPr>
          <w:rFonts w:ascii="Tahoma" w:hAnsi="Tahoma" w:cs="Tahoma"/>
          <w:color w:val="1F1F1F"/>
          <w:sz w:val="27"/>
          <w:szCs w:val="27"/>
        </w:rPr>
        <w:t>It is hereby ordered that</w:t>
      </w:r>
      <w:r w:rsidR="001A50E6" w:rsidRPr="001A50E6">
        <w:rPr>
          <w:rFonts w:ascii="Tahoma" w:hAnsi="Tahoma" w:cs="Tahoma"/>
          <w:color w:val="1F1F1F"/>
          <w:sz w:val="27"/>
          <w:szCs w:val="27"/>
        </w:rPr>
        <w:t xml:space="preserve"> Ms. Ruksana Sultan, Junior Assistant, is hereby assigned the charge of managing the Office Inventory and Indent/Stock Registers </w:t>
      </w:r>
      <w:r w:rsidR="001A50E6" w:rsidRPr="00D90F20">
        <w:rPr>
          <w:rFonts w:ascii="Tahoma" w:hAnsi="Tahoma" w:cs="Tahoma"/>
          <w:color w:val="1F1F1F"/>
          <w:sz w:val="27"/>
          <w:szCs w:val="27"/>
        </w:rPr>
        <w:t xml:space="preserve">of </w:t>
      </w:r>
      <w:r w:rsidR="001A50E6" w:rsidRPr="001A50E6">
        <w:rPr>
          <w:rFonts w:ascii="Tahoma" w:hAnsi="Tahoma" w:cs="Tahoma"/>
          <w:color w:val="1F1F1F"/>
          <w:sz w:val="27"/>
          <w:szCs w:val="27"/>
        </w:rPr>
        <w:t xml:space="preserve">the </w:t>
      </w:r>
      <w:r w:rsidR="001A50E6" w:rsidRPr="00D90F20">
        <w:rPr>
          <w:rFonts w:ascii="Tahoma" w:hAnsi="Tahoma" w:cs="Tahoma"/>
          <w:color w:val="1F1F1F"/>
          <w:sz w:val="27"/>
          <w:szCs w:val="27"/>
        </w:rPr>
        <w:t>office/</w:t>
      </w:r>
      <w:r w:rsidR="001A50E6" w:rsidRPr="001A50E6">
        <w:rPr>
          <w:rFonts w:ascii="Tahoma" w:hAnsi="Tahoma" w:cs="Tahoma"/>
          <w:color w:val="1F1F1F"/>
          <w:sz w:val="27"/>
          <w:szCs w:val="27"/>
        </w:rPr>
        <w:t>Administration Section</w:t>
      </w:r>
      <w:r>
        <w:rPr>
          <w:rFonts w:ascii="Tahoma" w:hAnsi="Tahoma" w:cs="Tahoma"/>
          <w:color w:val="1F1F1F"/>
          <w:sz w:val="27"/>
          <w:szCs w:val="27"/>
        </w:rPr>
        <w:t xml:space="preserve"> with immediate effect</w:t>
      </w:r>
      <w:r w:rsidR="001A50E6" w:rsidRPr="001A50E6">
        <w:rPr>
          <w:rFonts w:ascii="Tahoma" w:hAnsi="Tahoma" w:cs="Tahoma"/>
          <w:color w:val="1F1F1F"/>
          <w:sz w:val="27"/>
          <w:szCs w:val="27"/>
        </w:rPr>
        <w:t>.</w:t>
      </w:r>
      <w:r w:rsidR="001A50E6" w:rsidRPr="00D90F20">
        <w:rPr>
          <w:rFonts w:ascii="Tahoma" w:hAnsi="Tahoma" w:cs="Tahoma"/>
          <w:color w:val="1F1F1F"/>
          <w:sz w:val="27"/>
          <w:szCs w:val="27"/>
        </w:rPr>
        <w:t xml:space="preserve"> </w:t>
      </w:r>
      <w:r w:rsidR="001A50E6" w:rsidRPr="001A50E6">
        <w:rPr>
          <w:rFonts w:ascii="Tahoma" w:hAnsi="Tahoma" w:cs="Tahoma"/>
          <w:color w:val="1F1F1F"/>
          <w:sz w:val="27"/>
          <w:szCs w:val="27"/>
        </w:rPr>
        <w:t xml:space="preserve">Consequently, Mr. Suhail Sultan stands relieved of these </w:t>
      </w:r>
      <w:r w:rsidRPr="00D90F20">
        <w:rPr>
          <w:rFonts w:ascii="Tahoma" w:hAnsi="Tahoma" w:cs="Tahoma"/>
          <w:color w:val="1F1F1F"/>
          <w:sz w:val="27"/>
          <w:szCs w:val="27"/>
        </w:rPr>
        <w:t xml:space="preserve">responsibilities. </w:t>
      </w:r>
    </w:p>
    <w:p w14:paraId="430CBCC5" w14:textId="2877B09A" w:rsidR="001A50E6" w:rsidRPr="001A50E6" w:rsidRDefault="00D90F20" w:rsidP="001A50E6">
      <w:pPr>
        <w:spacing w:line="276" w:lineRule="auto"/>
        <w:ind w:left="284"/>
        <w:jc w:val="both"/>
        <w:rPr>
          <w:rFonts w:ascii="Tahoma" w:hAnsi="Tahoma" w:cs="Tahoma"/>
          <w:color w:val="1F1F1F"/>
          <w:sz w:val="27"/>
          <w:szCs w:val="27"/>
        </w:rPr>
      </w:pPr>
      <w:r w:rsidRPr="00D90F20">
        <w:rPr>
          <w:rFonts w:ascii="Tahoma" w:hAnsi="Tahoma" w:cs="Tahoma"/>
          <w:color w:val="1F1F1F"/>
          <w:sz w:val="27"/>
          <w:szCs w:val="27"/>
        </w:rPr>
        <w:t>All</w:t>
      </w:r>
      <w:r w:rsidR="001A50E6" w:rsidRPr="001A50E6">
        <w:rPr>
          <w:rFonts w:ascii="Tahoma" w:hAnsi="Tahoma" w:cs="Tahoma"/>
          <w:color w:val="1F1F1F"/>
          <w:sz w:val="27"/>
          <w:szCs w:val="27"/>
        </w:rPr>
        <w:t xml:space="preserve"> concerned are requested to extend their full cooperation to Ms. Ruksana Sultan to ensure the smooth discharge of her duties.</w:t>
      </w:r>
    </w:p>
    <w:p w14:paraId="365B6757" w14:textId="28282063" w:rsidR="001A50E6" w:rsidRDefault="00D90F20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E3F94C0" wp14:editId="28A6D5E1">
            <wp:simplePos x="0" y="0"/>
            <wp:positionH relativeFrom="column">
              <wp:posOffset>4298315</wp:posOffset>
            </wp:positionH>
            <wp:positionV relativeFrom="paragraph">
              <wp:posOffset>124460</wp:posOffset>
            </wp:positionV>
            <wp:extent cx="1447165" cy="773430"/>
            <wp:effectExtent l="0" t="0" r="635" b="7620"/>
            <wp:wrapTight wrapText="bothSides">
              <wp:wrapPolygon edited="0">
                <wp:start x="13079" y="0"/>
                <wp:lineTo x="8246" y="532"/>
                <wp:lineTo x="1706" y="5852"/>
                <wp:lineTo x="1706" y="9044"/>
                <wp:lineTo x="0" y="11704"/>
                <wp:lineTo x="0" y="13833"/>
                <wp:lineTo x="6540" y="17557"/>
                <wp:lineTo x="6540" y="21281"/>
                <wp:lineTo x="8246" y="21281"/>
                <wp:lineTo x="9383" y="17557"/>
                <wp:lineTo x="13364" y="9044"/>
                <wp:lineTo x="21325" y="5852"/>
                <wp:lineTo x="21325" y="1596"/>
                <wp:lineTo x="14501" y="0"/>
                <wp:lineTo x="13079" y="0"/>
              </wp:wrapPolygon>
            </wp:wrapTight>
            <wp:docPr id="9162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94877" w14:textId="20D861AE" w:rsidR="001A50E6" w:rsidRDefault="001A50E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B3001B9" w14:textId="35EF4B95" w:rsidR="001A50E6" w:rsidRDefault="001A50E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00E740" w14:textId="3027A51E" w:rsidR="00711B2F" w:rsidRPr="00686035" w:rsidRDefault="00721541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32B47F88" w14:textId="7BF645B0" w:rsidR="00282EDF" w:rsidRDefault="00D90F20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54121CAD">
                <wp:simplePos x="0" y="0"/>
                <wp:positionH relativeFrom="column">
                  <wp:posOffset>278277</wp:posOffset>
                </wp:positionH>
                <wp:positionV relativeFrom="paragraph">
                  <wp:posOffset>9183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03908068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: No: KGP/Estt/2025/</w:t>
                            </w:r>
                            <w:r w:rsidR="000B17F7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1A50E6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407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                                                                    D   Dated: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1A50E6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8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1B2A01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10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.9pt;margin-top:.7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" fillcolor="white [3201]" stroked="f" strokeweight=".5pt">
                <v:textbox>
                  <w:txbxContent>
                    <w:p w14:paraId="4C5E3424" w14:textId="03908068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: No: KGP/Estt/2025/</w:t>
                      </w:r>
                      <w:r w:rsidR="000B17F7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1A50E6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407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                                                                    D   Dated: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1A50E6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8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1B2A01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10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AC5D7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36DBDB4E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0E10D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341EF324" w14:textId="0A0392A5" w:rsidR="00766784" w:rsidRPr="000E10D6" w:rsidRDefault="000E10D6" w:rsidP="00671325">
      <w:pPr>
        <w:ind w:left="-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="00766784" w:rsidRPr="000E10D6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 w:rsidR="00711B2F" w:rsidRPr="000E10D6"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="00766784" w:rsidRPr="000E10D6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79910C23" w14:textId="6D5BF8AC" w:rsidR="00711B2F" w:rsidRPr="000E10D6" w:rsidRDefault="00711B2F" w:rsidP="000E10D6">
      <w:pPr>
        <w:pStyle w:val="ListParagraph"/>
        <w:numPr>
          <w:ilvl w:val="0"/>
          <w:numId w:val="24"/>
        </w:numPr>
        <w:spacing w:line="276" w:lineRule="auto"/>
        <w:ind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0E10D6">
        <w:rPr>
          <w:rFonts w:ascii="Tahoma" w:hAnsi="Tahoma" w:cs="Tahoma"/>
          <w:color w:val="1F1F1F"/>
          <w:sz w:val="25"/>
          <w:szCs w:val="25"/>
        </w:rPr>
        <w:t>Concerned</w:t>
      </w:r>
      <w:r w:rsidR="001B2A01" w:rsidRPr="000E10D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E10D6">
        <w:rPr>
          <w:rFonts w:ascii="Tahoma" w:hAnsi="Tahoma" w:cs="Tahoma"/>
          <w:color w:val="1F1F1F"/>
          <w:sz w:val="25"/>
          <w:szCs w:val="25"/>
        </w:rPr>
        <w:t xml:space="preserve">for </w:t>
      </w:r>
      <w:r w:rsidR="001B2A01" w:rsidRPr="000E10D6">
        <w:rPr>
          <w:rFonts w:ascii="Tahoma" w:hAnsi="Tahoma" w:cs="Tahoma"/>
          <w:color w:val="1F1F1F"/>
          <w:sz w:val="25"/>
          <w:szCs w:val="25"/>
        </w:rPr>
        <w:t xml:space="preserve">information and </w:t>
      </w:r>
      <w:r w:rsidRPr="000E10D6">
        <w:rPr>
          <w:rFonts w:ascii="Tahoma" w:hAnsi="Tahoma" w:cs="Tahoma"/>
          <w:color w:val="1F1F1F"/>
          <w:sz w:val="25"/>
          <w:szCs w:val="25"/>
        </w:rPr>
        <w:t>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1A50E6">
      <w:headerReference w:type="default" r:id="rId8"/>
      <w:pgSz w:w="11906" w:h="16838"/>
      <w:pgMar w:top="720" w:right="92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41263" w14:textId="77777777" w:rsidR="001949DD" w:rsidRDefault="001949DD">
      <w:r>
        <w:separator/>
      </w:r>
    </w:p>
  </w:endnote>
  <w:endnote w:type="continuationSeparator" w:id="0">
    <w:p w14:paraId="74EF7D4D" w14:textId="77777777" w:rsidR="001949DD" w:rsidRDefault="00194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EA307" w14:textId="77777777" w:rsidR="001949DD" w:rsidRDefault="001949DD">
      <w:r>
        <w:separator/>
      </w:r>
    </w:p>
  </w:footnote>
  <w:footnote w:type="continuationSeparator" w:id="0">
    <w:p w14:paraId="431ABD99" w14:textId="77777777" w:rsidR="001949DD" w:rsidRDefault="00194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445528581" name="Picture 4455285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0B463F80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810F60">
      <w:t xml:space="preserve">  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06B16E92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</w:t>
    </w:r>
    <w:r w:rsidR="00810F60">
      <w:rPr>
        <w:sz w:val="20"/>
        <w:szCs w:val="20"/>
      </w:rPr>
      <w:t xml:space="preserve">      </w:t>
    </w:r>
    <w:r>
      <w:rPr>
        <w:sz w:val="20"/>
        <w:szCs w:val="20"/>
      </w:rPr>
      <w:t xml:space="preserve">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3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130614">
    <w:abstractNumId w:val="9"/>
  </w:num>
  <w:num w:numId="2" w16cid:durableId="1186753353">
    <w:abstractNumId w:val="7"/>
  </w:num>
  <w:num w:numId="3" w16cid:durableId="952784496">
    <w:abstractNumId w:val="6"/>
  </w:num>
  <w:num w:numId="4" w16cid:durableId="941839448">
    <w:abstractNumId w:val="5"/>
  </w:num>
  <w:num w:numId="5" w16cid:durableId="486475986">
    <w:abstractNumId w:val="4"/>
  </w:num>
  <w:num w:numId="6" w16cid:durableId="1274629002">
    <w:abstractNumId w:val="8"/>
  </w:num>
  <w:num w:numId="7" w16cid:durableId="541748811">
    <w:abstractNumId w:val="3"/>
  </w:num>
  <w:num w:numId="8" w16cid:durableId="1917667645">
    <w:abstractNumId w:val="2"/>
  </w:num>
  <w:num w:numId="9" w16cid:durableId="794182661">
    <w:abstractNumId w:val="1"/>
  </w:num>
  <w:num w:numId="10" w16cid:durableId="1952010148">
    <w:abstractNumId w:val="0"/>
  </w:num>
  <w:num w:numId="11" w16cid:durableId="1368028193">
    <w:abstractNumId w:val="15"/>
  </w:num>
  <w:num w:numId="12" w16cid:durableId="418448291">
    <w:abstractNumId w:val="16"/>
  </w:num>
  <w:num w:numId="13" w16cid:durableId="116607050">
    <w:abstractNumId w:val="13"/>
  </w:num>
  <w:num w:numId="14" w16cid:durableId="356663232">
    <w:abstractNumId w:val="23"/>
  </w:num>
  <w:num w:numId="15" w16cid:durableId="1154369892">
    <w:abstractNumId w:val="21"/>
  </w:num>
  <w:num w:numId="16" w16cid:durableId="1340233829">
    <w:abstractNumId w:val="18"/>
  </w:num>
  <w:num w:numId="17" w16cid:durableId="2132750078">
    <w:abstractNumId w:val="17"/>
  </w:num>
  <w:num w:numId="18" w16cid:durableId="761802638">
    <w:abstractNumId w:val="24"/>
  </w:num>
  <w:num w:numId="19" w16cid:durableId="451286733">
    <w:abstractNumId w:val="25"/>
  </w:num>
  <w:num w:numId="20" w16cid:durableId="2134441995">
    <w:abstractNumId w:val="20"/>
  </w:num>
  <w:num w:numId="21" w16cid:durableId="796265023">
    <w:abstractNumId w:val="10"/>
  </w:num>
  <w:num w:numId="22" w16cid:durableId="342899224">
    <w:abstractNumId w:val="19"/>
  </w:num>
  <w:num w:numId="23" w16cid:durableId="1943561781">
    <w:abstractNumId w:val="12"/>
  </w:num>
  <w:num w:numId="24" w16cid:durableId="1855917232">
    <w:abstractNumId w:val="22"/>
  </w:num>
  <w:num w:numId="25" w16cid:durableId="1264804840">
    <w:abstractNumId w:val="26"/>
  </w:num>
  <w:num w:numId="26" w16cid:durableId="1529950434">
    <w:abstractNumId w:val="11"/>
  </w:num>
  <w:num w:numId="27" w16cid:durableId="12661134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A2EB0"/>
    <w:rsid w:val="000B17F7"/>
    <w:rsid w:val="000B76C4"/>
    <w:rsid w:val="000C5610"/>
    <w:rsid w:val="000E10D6"/>
    <w:rsid w:val="000E6552"/>
    <w:rsid w:val="000F3A4F"/>
    <w:rsid w:val="000F59AC"/>
    <w:rsid w:val="00106DC1"/>
    <w:rsid w:val="00110ABC"/>
    <w:rsid w:val="0012654A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49DD"/>
    <w:rsid w:val="00196AB1"/>
    <w:rsid w:val="001A50E6"/>
    <w:rsid w:val="001B2A01"/>
    <w:rsid w:val="001E7EC2"/>
    <w:rsid w:val="001F1320"/>
    <w:rsid w:val="001F3BE2"/>
    <w:rsid w:val="001F4686"/>
    <w:rsid w:val="00201333"/>
    <w:rsid w:val="00210FA7"/>
    <w:rsid w:val="00215347"/>
    <w:rsid w:val="00216417"/>
    <w:rsid w:val="00250392"/>
    <w:rsid w:val="0026631D"/>
    <w:rsid w:val="00282EDF"/>
    <w:rsid w:val="002A6725"/>
    <w:rsid w:val="002A7114"/>
    <w:rsid w:val="002B782D"/>
    <w:rsid w:val="002C2F53"/>
    <w:rsid w:val="0033518C"/>
    <w:rsid w:val="003437C2"/>
    <w:rsid w:val="00360CEE"/>
    <w:rsid w:val="00362E23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3059"/>
    <w:rsid w:val="00497C24"/>
    <w:rsid w:val="004A7807"/>
    <w:rsid w:val="004C5366"/>
    <w:rsid w:val="004C7BA5"/>
    <w:rsid w:val="004D2354"/>
    <w:rsid w:val="004D79C9"/>
    <w:rsid w:val="004D7A7B"/>
    <w:rsid w:val="004E1B83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5603D"/>
    <w:rsid w:val="005647F2"/>
    <w:rsid w:val="005662D1"/>
    <w:rsid w:val="005706F9"/>
    <w:rsid w:val="00571D93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52A10"/>
    <w:rsid w:val="00661468"/>
    <w:rsid w:val="006649F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10F60"/>
    <w:rsid w:val="0082554D"/>
    <w:rsid w:val="00837632"/>
    <w:rsid w:val="0085640F"/>
    <w:rsid w:val="008567AA"/>
    <w:rsid w:val="008740D7"/>
    <w:rsid w:val="00892712"/>
    <w:rsid w:val="008A46C2"/>
    <w:rsid w:val="008A680A"/>
    <w:rsid w:val="008B0BB0"/>
    <w:rsid w:val="008E6C4B"/>
    <w:rsid w:val="008E730F"/>
    <w:rsid w:val="008F18C0"/>
    <w:rsid w:val="009016BA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47C1C"/>
    <w:rsid w:val="00A51429"/>
    <w:rsid w:val="00A657E7"/>
    <w:rsid w:val="00A7368D"/>
    <w:rsid w:val="00A77585"/>
    <w:rsid w:val="00A80BE9"/>
    <w:rsid w:val="00A80FD6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56EC7"/>
    <w:rsid w:val="00B74876"/>
    <w:rsid w:val="00B74B79"/>
    <w:rsid w:val="00B857F4"/>
    <w:rsid w:val="00B93426"/>
    <w:rsid w:val="00BB4D1F"/>
    <w:rsid w:val="00BB7485"/>
    <w:rsid w:val="00BB7C2B"/>
    <w:rsid w:val="00BC1664"/>
    <w:rsid w:val="00BC2546"/>
    <w:rsid w:val="00BC54DE"/>
    <w:rsid w:val="00BC6C05"/>
    <w:rsid w:val="00BD3A48"/>
    <w:rsid w:val="00BE4746"/>
    <w:rsid w:val="00C05085"/>
    <w:rsid w:val="00C1593D"/>
    <w:rsid w:val="00C160EC"/>
    <w:rsid w:val="00C37FC7"/>
    <w:rsid w:val="00C56C7E"/>
    <w:rsid w:val="00C64F8B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31A4"/>
    <w:rsid w:val="00CF0B4C"/>
    <w:rsid w:val="00CF7953"/>
    <w:rsid w:val="00D0638C"/>
    <w:rsid w:val="00D07232"/>
    <w:rsid w:val="00D10245"/>
    <w:rsid w:val="00D21BDD"/>
    <w:rsid w:val="00D257BB"/>
    <w:rsid w:val="00D44BFD"/>
    <w:rsid w:val="00D65F07"/>
    <w:rsid w:val="00D72DDA"/>
    <w:rsid w:val="00D87ED5"/>
    <w:rsid w:val="00D90F20"/>
    <w:rsid w:val="00D92BB7"/>
    <w:rsid w:val="00DA5931"/>
    <w:rsid w:val="00DA75B0"/>
    <w:rsid w:val="00DC76D2"/>
    <w:rsid w:val="00DD30ED"/>
    <w:rsid w:val="00DD611B"/>
    <w:rsid w:val="00E0669B"/>
    <w:rsid w:val="00E17F4F"/>
    <w:rsid w:val="00E21D97"/>
    <w:rsid w:val="00E23445"/>
    <w:rsid w:val="00E43726"/>
    <w:rsid w:val="00E578DA"/>
    <w:rsid w:val="00E61BB3"/>
    <w:rsid w:val="00E64C21"/>
    <w:rsid w:val="00E826FF"/>
    <w:rsid w:val="00E85366"/>
    <w:rsid w:val="00EA0CA6"/>
    <w:rsid w:val="00EC24C6"/>
    <w:rsid w:val="00EC53A5"/>
    <w:rsid w:val="00EC705E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819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5</cp:revision>
  <cp:lastPrinted>2025-10-18T12:21:00Z</cp:lastPrinted>
  <dcterms:created xsi:type="dcterms:W3CDTF">2025-10-18T12:20:00Z</dcterms:created>
  <dcterms:modified xsi:type="dcterms:W3CDTF">2025-10-18T12:22:00Z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