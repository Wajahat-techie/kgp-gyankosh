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9D68F01" w14:textId="20DEE915" w:rsidR="00640BC8" w:rsidRPr="004E1415" w:rsidRDefault="00377F5B" w:rsidP="00640BC8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4E1415">
        <w:rPr>
          <w:rFonts w:ascii="Tahoma" w:hAnsi="Tahoma" w:cs="Tahoma"/>
          <w:b/>
          <w:bCs/>
          <w:sz w:val="25"/>
          <w:szCs w:val="25"/>
        </w:rPr>
        <w:t xml:space="preserve">Mr. </w:t>
      </w:r>
      <w:r w:rsidR="004E1415">
        <w:rPr>
          <w:rFonts w:ascii="Tahoma" w:hAnsi="Tahoma" w:cs="Tahoma"/>
          <w:b/>
          <w:bCs/>
          <w:sz w:val="25"/>
          <w:szCs w:val="25"/>
        </w:rPr>
        <w:t>Zakariya Shafi</w:t>
      </w:r>
      <w:r w:rsidR="00201DDD" w:rsidRPr="004E1415">
        <w:rPr>
          <w:rFonts w:ascii="Tahoma" w:hAnsi="Tahoma" w:cs="Tahoma"/>
          <w:b/>
          <w:bCs/>
          <w:sz w:val="25"/>
          <w:szCs w:val="25"/>
        </w:rPr>
        <w:t>,</w:t>
      </w:r>
    </w:p>
    <w:p w14:paraId="1D4192D7" w14:textId="2A778C3A" w:rsidR="00201DDD" w:rsidRPr="004E1415" w:rsidRDefault="004E1415" w:rsidP="00640BC8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>2</w:t>
      </w:r>
      <w:r w:rsidRPr="004E1415">
        <w:rPr>
          <w:rFonts w:ascii="Tahoma" w:hAnsi="Tahoma" w:cs="Tahoma"/>
          <w:b/>
          <w:bCs/>
          <w:sz w:val="25"/>
          <w:szCs w:val="25"/>
          <w:vertAlign w:val="superscript"/>
        </w:rPr>
        <w:t>nd</w:t>
      </w:r>
      <w:r>
        <w:rPr>
          <w:rFonts w:ascii="Tahoma" w:hAnsi="Tahoma" w:cs="Tahoma"/>
          <w:b/>
          <w:bCs/>
          <w:sz w:val="25"/>
          <w:szCs w:val="25"/>
        </w:rPr>
        <w:t xml:space="preserve"> </w:t>
      </w:r>
      <w:r w:rsidR="00201DDD" w:rsidRPr="004E1415">
        <w:rPr>
          <w:rFonts w:ascii="Tahoma" w:hAnsi="Tahoma" w:cs="Tahoma"/>
          <w:b/>
          <w:bCs/>
          <w:sz w:val="25"/>
          <w:szCs w:val="25"/>
        </w:rPr>
        <w:t xml:space="preserve">Semester </w:t>
      </w:r>
      <w:r w:rsidR="007124C7">
        <w:rPr>
          <w:rFonts w:ascii="Tahoma" w:hAnsi="Tahoma" w:cs="Tahoma"/>
          <w:b/>
          <w:bCs/>
          <w:sz w:val="25"/>
          <w:szCs w:val="25"/>
        </w:rPr>
        <w:t>Information Technology</w:t>
      </w:r>
      <w:r w:rsidR="00201DDD" w:rsidRPr="004E1415">
        <w:rPr>
          <w:rFonts w:ascii="Tahoma" w:hAnsi="Tahoma" w:cs="Tahoma"/>
          <w:b/>
          <w:bCs/>
          <w:sz w:val="25"/>
          <w:szCs w:val="25"/>
        </w:rPr>
        <w:t>.</w:t>
      </w:r>
    </w:p>
    <w:p w14:paraId="69D7D0E3" w14:textId="177579D8" w:rsidR="00201DDD" w:rsidRPr="004E1415" w:rsidRDefault="00201DDD" w:rsidP="00640BC8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3C103B95" w14:textId="3F0EBA7B" w:rsidR="004E1415" w:rsidRDefault="00201DDD" w:rsidP="004E1415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4E1415">
        <w:rPr>
          <w:rFonts w:ascii="Tahoma" w:hAnsi="Tahoma" w:cs="Tahoma"/>
          <w:b/>
          <w:bCs/>
          <w:sz w:val="25"/>
          <w:szCs w:val="25"/>
        </w:rPr>
        <w:t xml:space="preserve">Subject: </w:t>
      </w:r>
      <w:r w:rsidR="007124C7">
        <w:rPr>
          <w:rFonts w:ascii="Tahoma" w:hAnsi="Tahoma" w:cs="Tahoma"/>
          <w:b/>
          <w:bCs/>
          <w:sz w:val="25"/>
          <w:szCs w:val="25"/>
        </w:rPr>
        <w:t>Regarding incident of Quarrel/Scuffle incident in the Institution</w:t>
      </w:r>
      <w:r w:rsidR="00377F5B" w:rsidRPr="004E1415">
        <w:rPr>
          <w:rFonts w:ascii="Tahoma" w:hAnsi="Tahoma" w:cs="Tahoma"/>
          <w:b/>
          <w:bCs/>
          <w:sz w:val="25"/>
          <w:szCs w:val="25"/>
        </w:rPr>
        <w:t>.</w:t>
      </w:r>
    </w:p>
    <w:p w14:paraId="53FB5172" w14:textId="77777777" w:rsidR="004E1415" w:rsidRPr="004E1415" w:rsidRDefault="004E1415" w:rsidP="004E1415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22412A74" w14:textId="6B28C4EA" w:rsidR="00377F5B" w:rsidRPr="004E1415" w:rsidRDefault="00377F5B" w:rsidP="004E1415">
      <w:pPr>
        <w:spacing w:line="360" w:lineRule="auto"/>
        <w:ind w:left="-450" w:firstLine="24"/>
        <w:jc w:val="both"/>
        <w:rPr>
          <w:rFonts w:ascii="Tahoma" w:hAnsi="Tahoma" w:cs="Tahoma"/>
          <w:sz w:val="25"/>
          <w:szCs w:val="25"/>
        </w:rPr>
      </w:pPr>
      <w:r w:rsidRPr="004E1415">
        <w:rPr>
          <w:rFonts w:ascii="Tahoma" w:hAnsi="Tahoma" w:cs="Tahoma"/>
          <w:sz w:val="25"/>
          <w:szCs w:val="25"/>
        </w:rPr>
        <w:t>Whereas you were found to be involved in the Quarrel/Scuffle incident in the Institution on 15-04-2026</w:t>
      </w:r>
      <w:r w:rsidR="004E1415" w:rsidRPr="004E1415">
        <w:rPr>
          <w:rFonts w:ascii="Tahoma" w:hAnsi="Tahoma" w:cs="Tahoma"/>
          <w:sz w:val="25"/>
          <w:szCs w:val="25"/>
        </w:rPr>
        <w:t xml:space="preserve"> which violates the rules of the Institution. In this </w:t>
      </w:r>
      <w:r w:rsidR="004E1415">
        <w:rPr>
          <w:rFonts w:ascii="Tahoma" w:hAnsi="Tahoma" w:cs="Tahoma"/>
          <w:sz w:val="25"/>
          <w:szCs w:val="25"/>
        </w:rPr>
        <w:t>connection</w:t>
      </w:r>
      <w:r w:rsidR="004E1415" w:rsidRPr="004E1415">
        <w:rPr>
          <w:rFonts w:ascii="Tahoma" w:hAnsi="Tahoma" w:cs="Tahoma"/>
          <w:sz w:val="25"/>
          <w:szCs w:val="25"/>
        </w:rPr>
        <w:t xml:space="preserve">, you are hereby </w:t>
      </w:r>
      <w:r w:rsidR="004E1415">
        <w:rPr>
          <w:rFonts w:ascii="Tahoma" w:hAnsi="Tahoma" w:cs="Tahoma"/>
          <w:sz w:val="25"/>
          <w:szCs w:val="25"/>
        </w:rPr>
        <w:t xml:space="preserve">directed to report to the disciplinary committee of the institution </w:t>
      </w:r>
      <w:r w:rsidR="007124C7">
        <w:rPr>
          <w:rFonts w:ascii="Tahoma" w:hAnsi="Tahoma" w:cs="Tahoma"/>
          <w:sz w:val="25"/>
          <w:szCs w:val="25"/>
        </w:rPr>
        <w:t>and provide the factual report related to the incident.</w:t>
      </w:r>
    </w:p>
    <w:p w14:paraId="4F731E6B" w14:textId="0E62C0D9" w:rsidR="00201DDD" w:rsidRPr="004E1415" w:rsidRDefault="00201DDD" w:rsidP="00640BC8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</w:p>
    <w:p w14:paraId="5B7141B2" w14:textId="08D4E555" w:rsidR="00103253" w:rsidRPr="004E1415" w:rsidRDefault="003E542C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  <w:r w:rsidRPr="004E1415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5A0C4C01">
                <wp:simplePos x="0" y="0"/>
                <wp:positionH relativeFrom="column">
                  <wp:posOffset>-315979</wp:posOffset>
                </wp:positionH>
                <wp:positionV relativeFrom="paragraph">
                  <wp:posOffset>176222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1DB9FF1E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</w:t>
                            </w:r>
                            <w:r w:rsidR="003A0C7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/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09679484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3A0C7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16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 w:rsidR="003A0C7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04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</w:t>
                            </w:r>
                            <w:r w:rsidR="003A0C7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4.9pt;margin-top:13.9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1DB9FF1E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</w:t>
                      </w:r>
                      <w:r w:rsidR="003A0C7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/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09679484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3A0C7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16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</w:t>
                      </w:r>
                      <w:r w:rsidR="003A0C7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04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</w:t>
                      </w:r>
                      <w:r w:rsidR="003A0C7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182C7130" w:rsidR="00103253" w:rsidRPr="004E1415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5"/>
          <w:szCs w:val="25"/>
        </w:rPr>
      </w:pPr>
    </w:p>
    <w:p w14:paraId="2E2E3BFF" w14:textId="6A871223" w:rsidR="00723FFC" w:rsidRPr="004E1415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A79D665" w14:textId="39A4212D" w:rsidR="00723FFC" w:rsidRPr="004E1415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73CFC10" w14:textId="659DAC69" w:rsidR="00271BD9" w:rsidRPr="004E1415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4E1415">
        <w:rPr>
          <w:rFonts w:ascii="Tahoma" w:hAnsi="Tahoma" w:cs="Tahoma"/>
          <w:sz w:val="25"/>
          <w:szCs w:val="25"/>
        </w:rPr>
        <w:t xml:space="preserve">                                                         </w:t>
      </w:r>
      <w:r w:rsidR="00F55221" w:rsidRPr="004E1415">
        <w:rPr>
          <w:rFonts w:ascii="Tahoma" w:hAnsi="Tahoma" w:cs="Tahoma"/>
          <w:sz w:val="25"/>
          <w:szCs w:val="25"/>
        </w:rPr>
        <w:t xml:space="preserve">  </w:t>
      </w:r>
      <w:r w:rsidRPr="004E1415">
        <w:rPr>
          <w:rFonts w:ascii="Tahoma" w:hAnsi="Tahoma" w:cs="Tahoma"/>
          <w:sz w:val="25"/>
          <w:szCs w:val="25"/>
        </w:rPr>
        <w:t xml:space="preserve">   </w:t>
      </w:r>
      <w:r w:rsidR="00247F81" w:rsidRPr="004E1415">
        <w:rPr>
          <w:rFonts w:ascii="Tahoma" w:hAnsi="Tahoma" w:cs="Tahoma"/>
          <w:sz w:val="25"/>
          <w:szCs w:val="25"/>
        </w:rPr>
        <w:t>Principal</w:t>
      </w:r>
      <w:r w:rsidRPr="004E1415">
        <w:rPr>
          <w:rFonts w:ascii="Tahoma" w:hAnsi="Tahoma" w:cs="Tahoma"/>
          <w:sz w:val="25"/>
          <w:szCs w:val="25"/>
        </w:rPr>
        <w:t xml:space="preserve"> </w:t>
      </w:r>
    </w:p>
    <w:p w14:paraId="6495290F" w14:textId="46D37631" w:rsidR="00247F81" w:rsidRPr="004E1415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4E1415">
        <w:rPr>
          <w:rFonts w:ascii="Tahoma" w:hAnsi="Tahoma" w:cs="Tahoma"/>
          <w:sz w:val="25"/>
          <w:szCs w:val="25"/>
        </w:rPr>
        <w:t xml:space="preserve">                                             Kashmir Government Polytechnic College</w:t>
      </w:r>
    </w:p>
    <w:p w14:paraId="1A5DDE5B" w14:textId="5059F60E" w:rsidR="00271BD9" w:rsidRDefault="00247F81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4E1415">
        <w:rPr>
          <w:rFonts w:ascii="Tahoma" w:hAnsi="Tahoma" w:cs="Tahoma"/>
          <w:sz w:val="25"/>
          <w:szCs w:val="25"/>
        </w:rPr>
        <w:t xml:space="preserve">                                                              Srinaga</w:t>
      </w:r>
      <w:r w:rsidR="00271BD9" w:rsidRPr="004E1415">
        <w:rPr>
          <w:rFonts w:ascii="Tahoma" w:hAnsi="Tahoma" w:cs="Tahoma"/>
          <w:sz w:val="25"/>
          <w:szCs w:val="25"/>
        </w:rPr>
        <w:t>r</w:t>
      </w:r>
    </w:p>
    <w:p w14:paraId="2641690E" w14:textId="3667FC21" w:rsidR="004E1415" w:rsidRDefault="004E1415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E4040C0" w14:textId="1200D986" w:rsidR="004E1415" w:rsidRDefault="004E1415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5A5A001" w14:textId="7DF81449" w:rsidR="004E1415" w:rsidRDefault="004E1415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12F3120" w14:textId="7A7C7528" w:rsidR="004E1415" w:rsidRDefault="004E1415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2286AFEC" w14:textId="03FF4E26" w:rsidR="004E1415" w:rsidRPr="004E1415" w:rsidRDefault="004E1415" w:rsidP="00271BD9">
      <w:pPr>
        <w:ind w:left="-450" w:firstLine="90"/>
        <w:jc w:val="both"/>
        <w:rPr>
          <w:rFonts w:ascii="Tahoma" w:hAnsi="Tahoma" w:cs="Tahoma"/>
          <w:b/>
          <w:bCs/>
          <w:sz w:val="25"/>
          <w:szCs w:val="25"/>
        </w:rPr>
      </w:pPr>
      <w:r w:rsidRPr="004E1415">
        <w:rPr>
          <w:rFonts w:ascii="Tahoma" w:hAnsi="Tahoma" w:cs="Tahoma"/>
          <w:b/>
          <w:bCs/>
          <w:sz w:val="25"/>
          <w:szCs w:val="25"/>
        </w:rPr>
        <w:t>Copy to the:</w:t>
      </w:r>
    </w:p>
    <w:p w14:paraId="3E4AAC04" w14:textId="0F3092EB" w:rsidR="004E1415" w:rsidRPr="004E1415" w:rsidRDefault="004E1415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1.incharge, </w:t>
      </w:r>
      <w:r w:rsidR="00510BF8">
        <w:rPr>
          <w:rFonts w:ascii="Tahoma" w:hAnsi="Tahoma" w:cs="Tahoma"/>
          <w:sz w:val="25"/>
          <w:szCs w:val="25"/>
        </w:rPr>
        <w:t xml:space="preserve">Academics </w:t>
      </w:r>
      <w:r>
        <w:rPr>
          <w:rFonts w:ascii="Tahoma" w:hAnsi="Tahoma" w:cs="Tahoma"/>
          <w:sz w:val="25"/>
          <w:szCs w:val="25"/>
        </w:rPr>
        <w:t>for information.</w:t>
      </w:r>
    </w:p>
    <w:p w14:paraId="03993133" w14:textId="79087A9E" w:rsidR="00271BD9" w:rsidRPr="004E1415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4E1415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4E1415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5493BDBB" w14:textId="77777777" w:rsidR="00360589" w:rsidRPr="00103253" w:rsidRDefault="00360589" w:rsidP="009135F9">
      <w:pPr>
        <w:spacing w:line="480" w:lineRule="auto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4E1415">
      <w:headerReference w:type="default" r:id="rId7"/>
      <w:pgSz w:w="11906" w:h="16838"/>
      <w:pgMar w:top="797" w:right="707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26A21" w14:textId="77777777" w:rsidR="005401E5" w:rsidRDefault="005401E5">
      <w:r>
        <w:separator/>
      </w:r>
    </w:p>
  </w:endnote>
  <w:endnote w:type="continuationSeparator" w:id="0">
    <w:p w14:paraId="09EC7AE3" w14:textId="77777777" w:rsidR="005401E5" w:rsidRDefault="005401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3A857" w14:textId="77777777" w:rsidR="005401E5" w:rsidRDefault="005401E5">
      <w:r>
        <w:separator/>
      </w:r>
    </w:p>
  </w:footnote>
  <w:footnote w:type="continuationSeparator" w:id="0">
    <w:p w14:paraId="2663960D" w14:textId="77777777" w:rsidR="005401E5" w:rsidRDefault="005401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75AF4"/>
    <w:multiLevelType w:val="multilevel"/>
    <w:tmpl w:val="2A0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67828"/>
    <w:multiLevelType w:val="multilevel"/>
    <w:tmpl w:val="C9B26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350D"/>
    <w:rsid w:val="000163FC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86CB1"/>
    <w:rsid w:val="00096FF3"/>
    <w:rsid w:val="000B76C4"/>
    <w:rsid w:val="000C5610"/>
    <w:rsid w:val="000E6552"/>
    <w:rsid w:val="000F334E"/>
    <w:rsid w:val="000F3A4F"/>
    <w:rsid w:val="000F59AC"/>
    <w:rsid w:val="00103253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01DDD"/>
    <w:rsid w:val="00210FA7"/>
    <w:rsid w:val="00212852"/>
    <w:rsid w:val="00216417"/>
    <w:rsid w:val="00247F81"/>
    <w:rsid w:val="0026631D"/>
    <w:rsid w:val="00271BD9"/>
    <w:rsid w:val="002C2F53"/>
    <w:rsid w:val="002D0BC4"/>
    <w:rsid w:val="00314311"/>
    <w:rsid w:val="0033518C"/>
    <w:rsid w:val="00342855"/>
    <w:rsid w:val="003437C2"/>
    <w:rsid w:val="00351A0D"/>
    <w:rsid w:val="00360589"/>
    <w:rsid w:val="00377186"/>
    <w:rsid w:val="0037797E"/>
    <w:rsid w:val="00377F5B"/>
    <w:rsid w:val="0038036A"/>
    <w:rsid w:val="003A0C71"/>
    <w:rsid w:val="003A1509"/>
    <w:rsid w:val="003A1C03"/>
    <w:rsid w:val="003E542C"/>
    <w:rsid w:val="003F31D1"/>
    <w:rsid w:val="00414627"/>
    <w:rsid w:val="00420B16"/>
    <w:rsid w:val="0042469D"/>
    <w:rsid w:val="00425D63"/>
    <w:rsid w:val="004643D8"/>
    <w:rsid w:val="004831C3"/>
    <w:rsid w:val="00497C24"/>
    <w:rsid w:val="004A722E"/>
    <w:rsid w:val="004C7BA5"/>
    <w:rsid w:val="004D5529"/>
    <w:rsid w:val="004E1415"/>
    <w:rsid w:val="004E5652"/>
    <w:rsid w:val="004E7628"/>
    <w:rsid w:val="004F48F2"/>
    <w:rsid w:val="00510BF8"/>
    <w:rsid w:val="005149B1"/>
    <w:rsid w:val="005274C6"/>
    <w:rsid w:val="00536EA1"/>
    <w:rsid w:val="005401E5"/>
    <w:rsid w:val="005511E0"/>
    <w:rsid w:val="005572F3"/>
    <w:rsid w:val="005647F2"/>
    <w:rsid w:val="005662D1"/>
    <w:rsid w:val="00573A09"/>
    <w:rsid w:val="00575303"/>
    <w:rsid w:val="005772BE"/>
    <w:rsid w:val="005966EF"/>
    <w:rsid w:val="005A4526"/>
    <w:rsid w:val="005C1B16"/>
    <w:rsid w:val="005E278F"/>
    <w:rsid w:val="005E53D0"/>
    <w:rsid w:val="006002EB"/>
    <w:rsid w:val="00611656"/>
    <w:rsid w:val="006128EF"/>
    <w:rsid w:val="006264B4"/>
    <w:rsid w:val="00635DE5"/>
    <w:rsid w:val="00640BC8"/>
    <w:rsid w:val="00643033"/>
    <w:rsid w:val="00644CC3"/>
    <w:rsid w:val="00661468"/>
    <w:rsid w:val="006649F0"/>
    <w:rsid w:val="0067245D"/>
    <w:rsid w:val="00676A3D"/>
    <w:rsid w:val="0068470E"/>
    <w:rsid w:val="006865BA"/>
    <w:rsid w:val="0069352F"/>
    <w:rsid w:val="00695DCD"/>
    <w:rsid w:val="006A05CC"/>
    <w:rsid w:val="006A1604"/>
    <w:rsid w:val="006A35A7"/>
    <w:rsid w:val="006B12D5"/>
    <w:rsid w:val="006C7C59"/>
    <w:rsid w:val="006F38DC"/>
    <w:rsid w:val="00705C8D"/>
    <w:rsid w:val="007124C7"/>
    <w:rsid w:val="007152D7"/>
    <w:rsid w:val="00723FFC"/>
    <w:rsid w:val="00746C14"/>
    <w:rsid w:val="00753ABB"/>
    <w:rsid w:val="007630D9"/>
    <w:rsid w:val="00766B7E"/>
    <w:rsid w:val="00780DCF"/>
    <w:rsid w:val="00791CC2"/>
    <w:rsid w:val="007A0C24"/>
    <w:rsid w:val="007A1AA9"/>
    <w:rsid w:val="007C2C59"/>
    <w:rsid w:val="007D1080"/>
    <w:rsid w:val="007E433B"/>
    <w:rsid w:val="007F61ED"/>
    <w:rsid w:val="00801F23"/>
    <w:rsid w:val="008048EF"/>
    <w:rsid w:val="008058B5"/>
    <w:rsid w:val="00832B6F"/>
    <w:rsid w:val="00837632"/>
    <w:rsid w:val="0085640F"/>
    <w:rsid w:val="008567AA"/>
    <w:rsid w:val="00880B6E"/>
    <w:rsid w:val="00892712"/>
    <w:rsid w:val="008A680A"/>
    <w:rsid w:val="008B0BB0"/>
    <w:rsid w:val="008E6C4B"/>
    <w:rsid w:val="008F18C0"/>
    <w:rsid w:val="0090109E"/>
    <w:rsid w:val="00907648"/>
    <w:rsid w:val="009135F9"/>
    <w:rsid w:val="00925D5A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72AEE"/>
    <w:rsid w:val="00A91424"/>
    <w:rsid w:val="00AA2C77"/>
    <w:rsid w:val="00AC3FB9"/>
    <w:rsid w:val="00AC702A"/>
    <w:rsid w:val="00AD226F"/>
    <w:rsid w:val="00B05B0F"/>
    <w:rsid w:val="00B13A52"/>
    <w:rsid w:val="00B14580"/>
    <w:rsid w:val="00B24CF4"/>
    <w:rsid w:val="00B26993"/>
    <w:rsid w:val="00B4570C"/>
    <w:rsid w:val="00B5208C"/>
    <w:rsid w:val="00B52214"/>
    <w:rsid w:val="00B55FD8"/>
    <w:rsid w:val="00B60B3A"/>
    <w:rsid w:val="00B74876"/>
    <w:rsid w:val="00B75606"/>
    <w:rsid w:val="00B95A6D"/>
    <w:rsid w:val="00BB6F6B"/>
    <w:rsid w:val="00BB7C2B"/>
    <w:rsid w:val="00BC1664"/>
    <w:rsid w:val="00BC2546"/>
    <w:rsid w:val="00BC4327"/>
    <w:rsid w:val="00C05085"/>
    <w:rsid w:val="00C1593D"/>
    <w:rsid w:val="00C237D9"/>
    <w:rsid w:val="00C44390"/>
    <w:rsid w:val="00C56C7E"/>
    <w:rsid w:val="00C776A4"/>
    <w:rsid w:val="00CA2C6C"/>
    <w:rsid w:val="00CB0652"/>
    <w:rsid w:val="00CC0600"/>
    <w:rsid w:val="00CC78AC"/>
    <w:rsid w:val="00CF7953"/>
    <w:rsid w:val="00D03BFB"/>
    <w:rsid w:val="00D06A79"/>
    <w:rsid w:val="00D07232"/>
    <w:rsid w:val="00D10245"/>
    <w:rsid w:val="00D21BDD"/>
    <w:rsid w:val="00D2622E"/>
    <w:rsid w:val="00D61B7B"/>
    <w:rsid w:val="00D65F07"/>
    <w:rsid w:val="00D732ED"/>
    <w:rsid w:val="00D92BB7"/>
    <w:rsid w:val="00DC76D2"/>
    <w:rsid w:val="00DD30ED"/>
    <w:rsid w:val="00DF2A2C"/>
    <w:rsid w:val="00E130C1"/>
    <w:rsid w:val="00E265C7"/>
    <w:rsid w:val="00E64C21"/>
    <w:rsid w:val="00E744D7"/>
    <w:rsid w:val="00E75ABB"/>
    <w:rsid w:val="00E928B8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55221"/>
    <w:rsid w:val="00F579F7"/>
    <w:rsid w:val="00F8455C"/>
    <w:rsid w:val="00FD6224"/>
    <w:rsid w:val="00FE462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2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kgpolysgr58@gmail.com</cp:lastModifiedBy>
  <cp:revision>4</cp:revision>
  <cp:lastPrinted>2026-04-16T10:03:00Z</cp:lastPrinted>
  <dcterms:created xsi:type="dcterms:W3CDTF">2026-04-16T09:50:00Z</dcterms:created>
  <dcterms:modified xsi:type="dcterms:W3CDTF">2026-04-16T10:03:00Z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