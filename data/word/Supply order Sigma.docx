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1165A" w14:textId="77777777" w:rsidR="00D5141B" w:rsidRDefault="00D5141B" w:rsidP="00A06569">
      <w:pPr>
        <w:jc w:val="both"/>
        <w:textAlignment w:val="baseline"/>
        <w:rPr>
          <w:rFonts w:ascii="Century Gothic" w:hAnsi="Century Gothic" w:cs="Segoe UI"/>
          <w:sz w:val="25"/>
          <w:szCs w:val="25"/>
          <w:lang w:eastAsia="en-US"/>
        </w:rPr>
      </w:pPr>
    </w:p>
    <w:p w14:paraId="1DE4FD36" w14:textId="40F82973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 xml:space="preserve">M/s </w:t>
      </w:r>
      <w:r w:rsidR="00C22791">
        <w:rPr>
          <w:rFonts w:ascii="Tahoma" w:hAnsi="Tahoma" w:cs="Tahoma"/>
          <w:sz w:val="24"/>
          <w:szCs w:val="24"/>
          <w:lang w:val="en-US" w:eastAsia="en-US"/>
        </w:rPr>
        <w:t>SIGMA SCIENTIFIC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, </w:t>
      </w:r>
    </w:p>
    <w:p w14:paraId="74D2CB18" w14:textId="4463DC74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Anantna</w:t>
      </w:r>
      <w:r>
        <w:rPr>
          <w:rFonts w:ascii="Tahoma" w:hAnsi="Tahoma" w:cs="Tahoma"/>
          <w:sz w:val="24"/>
          <w:szCs w:val="24"/>
          <w:lang w:val="en-US" w:eastAsia="en-US"/>
        </w:rPr>
        <w:t>g</w:t>
      </w:r>
      <w:r w:rsidR="00C22791">
        <w:rPr>
          <w:rFonts w:ascii="Tahoma" w:hAnsi="Tahoma" w:cs="Tahoma"/>
          <w:sz w:val="24"/>
          <w:szCs w:val="24"/>
          <w:lang w:val="en-US" w:eastAsia="en-US"/>
        </w:rPr>
        <w:t xml:space="preserve"> Kashmir</w:t>
      </w:r>
      <w:r>
        <w:rPr>
          <w:rFonts w:ascii="Tahoma" w:hAnsi="Tahoma" w:cs="Tahoma"/>
          <w:sz w:val="24"/>
          <w:szCs w:val="24"/>
          <w:lang w:val="en-US" w:eastAsia="en-US"/>
        </w:rPr>
        <w:t>.</w:t>
      </w:r>
    </w:p>
    <w:p w14:paraId="55C65DB1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6052073" w14:textId="2B056D5D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proofErr w:type="gramStart"/>
      <w:r w:rsidRPr="00D5141B">
        <w:rPr>
          <w:rFonts w:ascii="Tahoma" w:hAnsi="Tahoma" w:cs="Tahoma"/>
          <w:sz w:val="24"/>
          <w:szCs w:val="24"/>
          <w:lang w:eastAsia="en-US"/>
        </w:rPr>
        <w:t>No:_</w:t>
      </w:r>
      <w:proofErr w:type="gramEnd"/>
      <w:r w:rsidRPr="00D5141B">
        <w:rPr>
          <w:rFonts w:ascii="Tahoma" w:hAnsi="Tahoma" w:cs="Tahoma"/>
          <w:sz w:val="24"/>
          <w:szCs w:val="24"/>
          <w:lang w:eastAsia="en-US"/>
        </w:rPr>
        <w:t>______________________                                          Dated:___________</w:t>
      </w:r>
    </w:p>
    <w:p w14:paraId="7DBAAAC0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D3572D2" w14:textId="556342D0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b/>
          <w:bCs/>
          <w:sz w:val="24"/>
          <w:szCs w:val="24"/>
          <w:lang w:eastAsia="en-US"/>
        </w:rPr>
      </w:pP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>Sub: Supply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 order</w:t>
      </w:r>
      <w:r w:rsidRPr="00D5141B">
        <w:rPr>
          <w:rFonts w:ascii="Tahoma" w:hAnsi="Tahoma" w:cs="Tahoma"/>
          <w:b/>
          <w:bCs/>
          <w:sz w:val="24"/>
          <w:szCs w:val="24"/>
          <w:lang w:eastAsia="en-US"/>
        </w:rPr>
        <w:t xml:space="preserve"> for Machinery and Equipments.</w:t>
      </w:r>
    </w:p>
    <w:p w14:paraId="0682D1DC" w14:textId="0A415E22" w:rsidR="00D5141B" w:rsidRPr="00D5141B" w:rsidRDefault="00D5141B" w:rsidP="00D5141B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63B9AA3B" w14:textId="309AA09B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Sir</w:t>
      </w:r>
      <w:r>
        <w:rPr>
          <w:rFonts w:ascii="Tahoma" w:hAnsi="Tahoma" w:cs="Tahoma"/>
          <w:sz w:val="24"/>
          <w:szCs w:val="24"/>
          <w:lang w:eastAsia="en-US"/>
        </w:rPr>
        <w:t>/Madam</w:t>
      </w:r>
      <w:r w:rsidRPr="00D5141B">
        <w:rPr>
          <w:rFonts w:ascii="Tahoma" w:hAnsi="Tahoma" w:cs="Tahoma"/>
          <w:sz w:val="24"/>
          <w:szCs w:val="24"/>
          <w:lang w:eastAsia="en-US"/>
        </w:rPr>
        <w:t>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64C473F2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FA0F4F0" w14:textId="460D1AB8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Your rates have been approved by the market Survey committee</w:t>
      </w:r>
      <w:r>
        <w:rPr>
          <w:rFonts w:ascii="Tahoma" w:hAnsi="Tahoma" w:cs="Tahoma"/>
          <w:sz w:val="24"/>
          <w:szCs w:val="24"/>
          <w:lang w:eastAsia="en-US"/>
        </w:rPr>
        <w:t>/Purchase committee</w:t>
      </w:r>
      <w:r w:rsidRPr="00D5141B">
        <w:rPr>
          <w:rFonts w:ascii="Tahoma" w:hAnsi="Tahoma" w:cs="Tahoma"/>
          <w:sz w:val="24"/>
          <w:szCs w:val="24"/>
          <w:lang w:eastAsia="en-US"/>
        </w:rPr>
        <w:t xml:space="preserve"> constituted for the </w:t>
      </w:r>
      <w:proofErr w:type="spellStart"/>
      <w:proofErr w:type="gramStart"/>
      <w:r w:rsidRPr="00D5141B">
        <w:rPr>
          <w:rFonts w:ascii="Tahoma" w:hAnsi="Tahoma" w:cs="Tahoma"/>
          <w:sz w:val="24"/>
          <w:szCs w:val="24"/>
          <w:lang w:eastAsia="en-US"/>
        </w:rPr>
        <w:t>same.You</w:t>
      </w:r>
      <w:proofErr w:type="spellEnd"/>
      <w:proofErr w:type="gramEnd"/>
      <w:r w:rsidRPr="00D5141B">
        <w:rPr>
          <w:rFonts w:ascii="Tahoma" w:hAnsi="Tahoma" w:cs="Tahoma"/>
          <w:sz w:val="24"/>
          <w:szCs w:val="24"/>
          <w:lang w:eastAsia="en-US"/>
        </w:rPr>
        <w:t xml:space="preserve"> are as such requested to supply the following items to this institution within Three days from the date of this supply order.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7EEED65" w14:textId="77777777" w:rsid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tbl>
      <w:tblPr>
        <w:tblW w:w="6400" w:type="dxa"/>
        <w:tblInd w:w="-635" w:type="dxa"/>
        <w:tblLook w:val="04A0" w:firstRow="1" w:lastRow="0" w:firstColumn="1" w:lastColumn="0" w:noHBand="0" w:noVBand="1"/>
      </w:tblPr>
      <w:tblGrid>
        <w:gridCol w:w="960"/>
        <w:gridCol w:w="4260"/>
        <w:gridCol w:w="1180"/>
      </w:tblGrid>
      <w:tr w:rsidR="00C22791" w:rsidRPr="00C22791" w14:paraId="45797839" w14:textId="77777777" w:rsidTr="00C22791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5E71F67" w14:textId="77777777" w:rsidR="00C22791" w:rsidRPr="00C22791" w:rsidRDefault="00C22791" w:rsidP="00C22791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proofErr w:type="gramStart"/>
            <w:r w:rsidRPr="00C22791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S.No</w:t>
            </w:r>
            <w:proofErr w:type="gramEnd"/>
          </w:p>
        </w:tc>
        <w:tc>
          <w:tcPr>
            <w:tcW w:w="4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EAC8CA1" w14:textId="77777777" w:rsidR="00C22791" w:rsidRPr="00C22791" w:rsidRDefault="00C22791" w:rsidP="00C22791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C22791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Name of the Item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C9BF101" w14:textId="77777777" w:rsidR="00C22791" w:rsidRPr="00C22791" w:rsidRDefault="00C22791" w:rsidP="00C22791">
            <w:pPr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</w:pPr>
            <w:r w:rsidRPr="00C22791">
              <w:rPr>
                <w:rFonts w:cs="Calibri"/>
                <w:b/>
                <w:bCs/>
                <w:color w:val="000000"/>
                <w:sz w:val="24"/>
                <w:szCs w:val="24"/>
                <w:lang w:val="en-US" w:eastAsia="en-US"/>
              </w:rPr>
              <w:t>Quantity</w:t>
            </w:r>
          </w:p>
        </w:tc>
      </w:tr>
      <w:tr w:rsidR="00C22791" w:rsidRPr="00C22791" w14:paraId="20F4F2D6" w14:textId="77777777" w:rsidTr="00C2279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F9C6" w14:textId="77777777" w:rsidR="00C22791" w:rsidRPr="00C22791" w:rsidRDefault="00C22791" w:rsidP="00C22791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C22791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BFD51" w14:textId="77777777" w:rsidR="00C22791" w:rsidRPr="00C22791" w:rsidRDefault="00C22791" w:rsidP="00C22791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C22791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Common Collector Transistor Amplifier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1E4D7" w14:textId="77777777" w:rsidR="00C22791" w:rsidRPr="00C22791" w:rsidRDefault="00C22791" w:rsidP="00C22791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C22791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  <w:tr w:rsidR="00C22791" w:rsidRPr="00C22791" w14:paraId="6C1BFA9B" w14:textId="77777777" w:rsidTr="00C2279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4B057" w14:textId="77777777" w:rsidR="00C22791" w:rsidRPr="00C22791" w:rsidRDefault="00C22791" w:rsidP="00C22791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C22791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DE713" w14:textId="77777777" w:rsidR="00C22791" w:rsidRPr="00C22791" w:rsidRDefault="00C22791" w:rsidP="00C22791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C22791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2 -Stage RC Coupled Amplifier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6AC47" w14:textId="77777777" w:rsidR="00C22791" w:rsidRPr="00C22791" w:rsidRDefault="00C22791" w:rsidP="00C22791">
            <w:pPr>
              <w:jc w:val="center"/>
              <w:rPr>
                <w:rFonts w:cs="Calibri"/>
                <w:color w:val="000000"/>
                <w:sz w:val="24"/>
                <w:szCs w:val="24"/>
                <w:lang w:val="en-US" w:eastAsia="en-US"/>
              </w:rPr>
            </w:pPr>
            <w:r w:rsidRPr="00C22791">
              <w:rPr>
                <w:rFonts w:cs="Calibri"/>
                <w:color w:val="000000"/>
                <w:sz w:val="24"/>
                <w:szCs w:val="24"/>
                <w:lang w:val="en-US" w:eastAsia="en-US"/>
              </w:rPr>
              <w:t>1</w:t>
            </w:r>
          </w:p>
        </w:tc>
      </w:tr>
    </w:tbl>
    <w:p w14:paraId="4376CB6D" w14:textId="50392DD5" w:rsidR="00D5141B" w:rsidRPr="00D5141B" w:rsidRDefault="00D5141B" w:rsidP="00A06569">
      <w:pPr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</w:p>
    <w:p w14:paraId="10B12A7E" w14:textId="77777777" w:rsidR="00A06569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Terms and Conditions:</w:t>
      </w:r>
    </w:p>
    <w:p w14:paraId="60F21921" w14:textId="77777777" w:rsidR="00A06569" w:rsidRDefault="00A06569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</w:p>
    <w:p w14:paraId="611F6227" w14:textId="77777777" w:rsidR="00A06569" w:rsidRDefault="00A06569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1.</w:t>
      </w:r>
      <w:r w:rsidRPr="00A06569">
        <w:rPr>
          <w:rFonts w:ascii="Tahoma" w:hAnsi="Tahoma" w:cs="Tahoma"/>
          <w:sz w:val="24"/>
          <w:szCs w:val="24"/>
          <w:lang w:eastAsia="en-US"/>
        </w:rPr>
        <w:t>The supply should be F.O.R. the College premises. 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1530DAB5" w14:textId="45FCF9B9" w:rsidR="00A06569" w:rsidRPr="00A06569" w:rsidRDefault="00A06569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>
        <w:rPr>
          <w:rFonts w:ascii="Tahoma" w:hAnsi="Tahoma" w:cs="Tahoma"/>
          <w:sz w:val="24"/>
          <w:szCs w:val="24"/>
          <w:lang w:val="en-US" w:eastAsia="en-US"/>
        </w:rPr>
        <w:t>2.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>The Payment shall be made after the</w:t>
      </w:r>
      <w:r>
        <w:rPr>
          <w:rFonts w:ascii="Tahoma" w:hAnsi="Tahoma" w:cs="Tahoma"/>
          <w:sz w:val="24"/>
          <w:szCs w:val="24"/>
          <w:lang w:eastAsia="en-US"/>
        </w:rPr>
        <w:t xml:space="preserve"> Item is successfully</w:t>
      </w:r>
      <w:r w:rsidR="00D5141B" w:rsidRPr="00D5141B">
        <w:rPr>
          <w:rFonts w:ascii="Tahoma" w:hAnsi="Tahoma" w:cs="Tahoma"/>
          <w:sz w:val="24"/>
          <w:szCs w:val="24"/>
          <w:lang w:eastAsia="en-US"/>
        </w:rPr>
        <w:t xml:space="preserve"> is verified/installed.</w:t>
      </w:r>
      <w:r w:rsidR="00D5141B"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FBDFB93" w14:textId="77777777" w:rsidR="00A06569" w:rsidRDefault="00A06569" w:rsidP="00A06569">
      <w:pPr>
        <w:spacing w:line="276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3.S</w:t>
      </w:r>
      <w:r w:rsidRPr="00A06569">
        <w:rPr>
          <w:rFonts w:ascii="Tahoma" w:hAnsi="Tahoma" w:cs="Tahoma"/>
          <w:sz w:val="24"/>
          <w:szCs w:val="24"/>
          <w:lang w:eastAsia="en-US"/>
        </w:rPr>
        <w:t>upply should be made within 10 days positively from the issuance of this supply order, failing which the supply order should stand automatically cancelled, without any intimation</w:t>
      </w:r>
      <w:r w:rsidRPr="00A06569">
        <w:rPr>
          <w:rFonts w:ascii="Tahoma" w:hAnsi="Tahoma" w:cs="Tahoma"/>
          <w:sz w:val="24"/>
          <w:szCs w:val="24"/>
          <w:lang w:eastAsia="en-US"/>
        </w:rPr>
        <w:t>.</w:t>
      </w:r>
    </w:p>
    <w:p w14:paraId="00386259" w14:textId="041D34AE" w:rsidR="00A06569" w:rsidRPr="00D5141B" w:rsidRDefault="00A06569" w:rsidP="00A06569">
      <w:pPr>
        <w:spacing w:line="276" w:lineRule="auto"/>
        <w:ind w:left="-720"/>
        <w:jc w:val="both"/>
        <w:textAlignment w:val="baseline"/>
        <w:rPr>
          <w:rFonts w:ascii="Tahoma" w:hAnsi="Tahoma" w:cs="Tahoma"/>
          <w:sz w:val="24"/>
          <w:szCs w:val="24"/>
          <w:lang w:eastAsia="en-US"/>
        </w:rPr>
      </w:pPr>
      <w:r>
        <w:rPr>
          <w:rFonts w:ascii="Tahoma" w:hAnsi="Tahoma" w:cs="Tahoma"/>
          <w:sz w:val="24"/>
          <w:szCs w:val="24"/>
          <w:lang w:eastAsia="en-US"/>
        </w:rPr>
        <w:t>4.</w:t>
      </w:r>
      <w:r w:rsidRPr="00A06569">
        <w:rPr>
          <w:rFonts w:ascii="Tahoma" w:hAnsi="Tahoma" w:cs="Tahoma"/>
          <w:sz w:val="24"/>
          <w:szCs w:val="24"/>
          <w:lang w:eastAsia="en-US"/>
        </w:rPr>
        <w:t>The undersigned reserves the right to reject/modify the whole supply or part of it, without assigning any reasons thereof.</w:t>
      </w:r>
    </w:p>
    <w:p w14:paraId="1B3AA026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1E9A4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810C89E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6ED2BCA" w14:textId="34064A8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Yours Faithfully,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3B5CEC9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70CAA5CC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29476677" w14:textId="76D19FDA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   Principal,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332B7AD" w14:textId="49827838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Kashmir </w:t>
      </w:r>
      <w:r w:rsidRPr="00D5141B">
        <w:rPr>
          <w:rFonts w:ascii="Tahoma" w:hAnsi="Tahoma" w:cs="Tahoma"/>
          <w:sz w:val="24"/>
          <w:szCs w:val="24"/>
          <w:lang w:eastAsia="en-US"/>
        </w:rPr>
        <w:t>Government Polytechnic College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A406E5A" w14:textId="6A4C6E8E" w:rsidR="00D5141B" w:rsidRPr="00D5141B" w:rsidRDefault="00D5141B" w:rsidP="00A06569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                                                                           </w:t>
      </w:r>
      <w:r w:rsidR="00613B42">
        <w:rPr>
          <w:rFonts w:ascii="Tahoma" w:hAnsi="Tahoma" w:cs="Tahoma"/>
          <w:sz w:val="24"/>
          <w:szCs w:val="24"/>
          <w:lang w:eastAsia="en-US"/>
        </w:rPr>
        <w:t xml:space="preserve"> </w:t>
      </w:r>
      <w:r w:rsidRPr="00D5141B">
        <w:rPr>
          <w:rFonts w:ascii="Tahoma" w:hAnsi="Tahoma" w:cs="Tahoma"/>
          <w:sz w:val="24"/>
          <w:szCs w:val="24"/>
          <w:lang w:eastAsia="en-US"/>
        </w:rPr>
        <w:t>  Kashmir.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4D655D3" w14:textId="77777777" w:rsidR="00D5141B" w:rsidRPr="00D5141B" w:rsidRDefault="00D5141B" w:rsidP="00D5141B">
      <w:pPr>
        <w:ind w:left="-72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Copy to the: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3DA76568" w14:textId="77777777" w:rsidR="00D5141B" w:rsidRPr="00D5141B" w:rsidRDefault="00D5141B" w:rsidP="00D5141B">
      <w:pPr>
        <w:numPr>
          <w:ilvl w:val="0"/>
          <w:numId w:val="11"/>
        </w:numPr>
        <w:ind w:left="-720" w:firstLine="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Incharge Accounts for information.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59EA13E2" w14:textId="77777777" w:rsidR="00D5141B" w:rsidRPr="00D5141B" w:rsidRDefault="00D5141B" w:rsidP="00D5141B">
      <w:pPr>
        <w:numPr>
          <w:ilvl w:val="0"/>
          <w:numId w:val="12"/>
        </w:numPr>
        <w:ind w:left="-720" w:firstLine="0"/>
        <w:jc w:val="both"/>
        <w:textAlignment w:val="baseline"/>
        <w:rPr>
          <w:rFonts w:ascii="Tahoma" w:hAnsi="Tahoma" w:cs="Tahoma"/>
          <w:sz w:val="24"/>
          <w:szCs w:val="24"/>
          <w:lang w:val="en-US" w:eastAsia="en-US"/>
        </w:rPr>
      </w:pPr>
      <w:r w:rsidRPr="00D5141B">
        <w:rPr>
          <w:rFonts w:ascii="Tahoma" w:hAnsi="Tahoma" w:cs="Tahoma"/>
          <w:sz w:val="24"/>
          <w:szCs w:val="24"/>
          <w:lang w:eastAsia="en-US"/>
        </w:rPr>
        <w:t>Store officer/Store keeper for information and necessary action.</w:t>
      </w:r>
      <w:r w:rsidRPr="00D5141B">
        <w:rPr>
          <w:rFonts w:ascii="Tahoma" w:hAnsi="Tahoma" w:cs="Tahoma"/>
          <w:sz w:val="24"/>
          <w:szCs w:val="24"/>
          <w:lang w:val="en-US" w:eastAsia="en-US"/>
        </w:rPr>
        <w:t> </w:t>
      </w:r>
    </w:p>
    <w:p w14:paraId="04099B6C" w14:textId="77777777" w:rsidR="00D5141B" w:rsidRPr="00D5141B" w:rsidRDefault="00D5141B" w:rsidP="00D5141B">
      <w:pPr>
        <w:ind w:left="-930"/>
        <w:jc w:val="both"/>
        <w:textAlignment w:val="baseline"/>
        <w:rPr>
          <w:rFonts w:ascii="Segoe UI" w:hAnsi="Segoe UI" w:cs="Segoe UI"/>
          <w:sz w:val="24"/>
          <w:szCs w:val="24"/>
          <w:lang w:val="en-US" w:eastAsia="en-US"/>
        </w:rPr>
      </w:pPr>
      <w:r w:rsidRPr="00D5141B">
        <w:rPr>
          <w:rFonts w:ascii="Century Gothic" w:hAnsi="Century Gothic" w:cs="Segoe UI"/>
          <w:sz w:val="24"/>
          <w:szCs w:val="24"/>
          <w:lang w:val="en-US" w:eastAsia="en-US"/>
        </w:rPr>
        <w:t> </w:t>
      </w:r>
    </w:p>
    <w:p w14:paraId="3AEEF980" w14:textId="77777777" w:rsidR="003207C1" w:rsidRPr="00D5141B" w:rsidRDefault="003207C1">
      <w:pPr>
        <w:rPr>
          <w:sz w:val="24"/>
          <w:szCs w:val="24"/>
        </w:rPr>
      </w:pPr>
    </w:p>
    <w:sectPr w:rsidR="003207C1" w:rsidRPr="00D5141B" w:rsidSect="00A06569">
      <w:headerReference w:type="default" r:id="rId7"/>
      <w:pgSz w:w="11906" w:h="16838"/>
      <w:pgMar w:top="1440" w:right="180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17B16" w14:textId="77777777" w:rsidR="00FF0279" w:rsidRDefault="00FF0279">
      <w:r>
        <w:separator/>
      </w:r>
    </w:p>
  </w:endnote>
  <w:endnote w:type="continuationSeparator" w:id="0">
    <w:p w14:paraId="557C61A4" w14:textId="77777777" w:rsidR="00FF0279" w:rsidRDefault="00FF0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BF43D" w14:textId="77777777" w:rsidR="00FF0279" w:rsidRDefault="00FF0279">
      <w:r>
        <w:separator/>
      </w:r>
    </w:p>
  </w:footnote>
  <w:footnote w:type="continuationSeparator" w:id="0">
    <w:p w14:paraId="2469C5B9" w14:textId="77777777" w:rsidR="00FF0279" w:rsidRDefault="00FF0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E71289" w14:textId="77777777" w:rsidR="003207C1" w:rsidRDefault="00000000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5FBF0D53" w14:textId="77777777" w:rsidR="003207C1" w:rsidRDefault="00000000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27802F8E" wp14:editId="7BAD3373">
          <wp:simplePos x="0" y="0"/>
          <wp:positionH relativeFrom="column">
            <wp:posOffset>-31750</wp:posOffset>
          </wp:positionH>
          <wp:positionV relativeFrom="page">
            <wp:posOffset>521970</wp:posOffset>
          </wp:positionV>
          <wp:extent cx="609600" cy="590550"/>
          <wp:effectExtent l="0" t="0" r="0" b="0"/>
          <wp:wrapTight wrapText="bothSides">
            <wp:wrapPolygon edited="0">
              <wp:start x="0" y="0"/>
              <wp:lineTo x="0" y="20903"/>
              <wp:lineTo x="20925" y="20903"/>
              <wp:lineTo x="20925" y="0"/>
              <wp:lineTo x="0" y="0"/>
            </wp:wrapPolygon>
          </wp:wrapTight>
          <wp:docPr id="1012106027" name="Picture 10121060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3F6F1739" w14:textId="77777777" w:rsidR="003207C1" w:rsidRDefault="00000000" w:rsidP="00D5141B">
    <w:pPr>
      <w:ind w:left="990" w:hanging="900"/>
      <w:contextualSpacing/>
      <w:jc w:val="center"/>
      <w:rPr>
        <w:rFonts w:ascii="Century Gothic" w:eastAsia="Calibri" w:hAnsi="Century Gothic"/>
        <w:b/>
        <w:bCs/>
      </w:rPr>
    </w:pPr>
    <w:r>
      <w:rPr>
        <w:rFonts w:ascii="Century Gothic" w:eastAsia="Calibri" w:hAnsi="Century Gothic"/>
        <w:b/>
        <w:bCs/>
      </w:rPr>
      <w:t>OFFICE OF THE PRINCIPAL,</w:t>
    </w:r>
  </w:p>
  <w:p w14:paraId="23DAB908" w14:textId="77777777" w:rsidR="003207C1" w:rsidRDefault="00000000">
    <w:pPr>
      <w:ind w:left="720"/>
      <w:contextualSpacing/>
      <w:jc w:val="center"/>
      <w:rPr>
        <w:rFonts w:ascii="Century Gothic" w:eastAsia="Calibri" w:hAnsi="Century Gothic"/>
        <w:b/>
        <w:bCs/>
      </w:rPr>
    </w:pPr>
    <w:proofErr w:type="gramStart"/>
    <w:r>
      <w:rPr>
        <w:rFonts w:ascii="Century Gothic" w:eastAsia="Calibri" w:hAnsi="Century Gothic"/>
        <w:b/>
        <w:bCs/>
      </w:rPr>
      <w:t>KASHMIR  GOVT.</w:t>
    </w:r>
    <w:proofErr w:type="gramEnd"/>
    <w:r>
      <w:rPr>
        <w:rFonts w:ascii="Century Gothic" w:eastAsia="Calibri" w:hAnsi="Century Gothic"/>
        <w:b/>
        <w:bCs/>
      </w:rPr>
      <w:t xml:space="preserve"> POLYTECHNIC , COLLEGE GOGJI BAGH SRINAGAR.</w:t>
    </w:r>
  </w:p>
  <w:p w14:paraId="18F91AC9" w14:textId="77777777" w:rsidR="003207C1" w:rsidRDefault="00000000">
    <w:pPr>
      <w:contextualSpacing/>
      <w:jc w:val="center"/>
      <w:rPr>
        <w:sz w:val="20"/>
        <w:szCs w:val="20"/>
      </w:rPr>
    </w:pPr>
    <w:hyperlink r:id="rId2" w:history="1">
      <w:r>
        <w:rPr>
          <w:rStyle w:val="15"/>
          <w:rFonts w:ascii="Century Gothic" w:hAnsi="Century Gothic"/>
          <w:color w:val="000000"/>
          <w:sz w:val="20"/>
          <w:szCs w:val="20"/>
        </w:rPr>
        <w:t>http://WWW.kgpsrinagar.Edu.in.</w:t>
      </w:r>
    </w:hyperlink>
  </w:p>
  <w:p w14:paraId="2785514F" w14:textId="77777777" w:rsidR="003207C1" w:rsidRDefault="00000000">
    <w:pPr>
      <w:jc w:val="center"/>
      <w:rPr>
        <w:sz w:val="20"/>
        <w:szCs w:val="20"/>
      </w:rPr>
    </w:pPr>
    <w:r>
      <w:rPr>
        <w:sz w:val="20"/>
        <w:szCs w:val="20"/>
      </w:rPr>
      <w:t xml:space="preserve">   Email: </w:t>
    </w:r>
    <w:hyperlink r:id="rId3" w:history="1">
      <w:r>
        <w:rPr>
          <w:rStyle w:val="Hyperlink"/>
          <w:sz w:val="20"/>
          <w:szCs w:val="20"/>
        </w:rPr>
        <w:t>kgpolysgr@rediffmail.com</w:t>
      </w:r>
    </w:hyperlink>
  </w:p>
  <w:p w14:paraId="408D17B2" w14:textId="77777777" w:rsidR="003207C1" w:rsidRDefault="00320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8CE06D4"/>
    <w:multiLevelType w:val="multilevel"/>
    <w:tmpl w:val="22A474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9029F"/>
    <w:multiLevelType w:val="multilevel"/>
    <w:tmpl w:val="6230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726658">
    <w:abstractNumId w:val="9"/>
  </w:num>
  <w:num w:numId="2" w16cid:durableId="1230075494">
    <w:abstractNumId w:val="7"/>
  </w:num>
  <w:num w:numId="3" w16cid:durableId="658919758">
    <w:abstractNumId w:val="6"/>
  </w:num>
  <w:num w:numId="4" w16cid:durableId="1537814116">
    <w:abstractNumId w:val="5"/>
  </w:num>
  <w:num w:numId="5" w16cid:durableId="1349914125">
    <w:abstractNumId w:val="4"/>
  </w:num>
  <w:num w:numId="6" w16cid:durableId="656494442">
    <w:abstractNumId w:val="8"/>
  </w:num>
  <w:num w:numId="7" w16cid:durableId="1764498035">
    <w:abstractNumId w:val="3"/>
  </w:num>
  <w:num w:numId="8" w16cid:durableId="874076637">
    <w:abstractNumId w:val="2"/>
  </w:num>
  <w:num w:numId="9" w16cid:durableId="1943149763">
    <w:abstractNumId w:val="1"/>
  </w:num>
  <w:num w:numId="10" w16cid:durableId="1841003625">
    <w:abstractNumId w:val="0"/>
  </w:num>
  <w:num w:numId="11" w16cid:durableId="153030265">
    <w:abstractNumId w:val="11"/>
  </w:num>
  <w:num w:numId="12" w16cid:durableId="14788379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207C1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13B42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06569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22791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5141B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F0279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6CEF3"/>
  <w15:docId w15:val="{7B4748A7-1497-4B13-8D43-B38A27805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paragraph" w:customStyle="1" w:styleId="paragraph">
    <w:name w:val="paragraph"/>
    <w:basedOn w:val="Normal"/>
    <w:rsid w:val="00D5141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D5141B"/>
  </w:style>
  <w:style w:type="character" w:customStyle="1" w:styleId="eop">
    <w:name w:val="eop"/>
    <w:basedOn w:val="DefaultParagraphFont"/>
    <w:rsid w:val="00D51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3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3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2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3446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6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06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80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0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23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23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979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6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27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8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1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2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9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8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600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15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33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96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62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83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3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2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olytechnic.or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a-soft</Company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workshop</cp:lastModifiedBy>
  <cp:revision>2</cp:revision>
  <cp:lastPrinted>2023-07-08T07:28:00Z</cp:lastPrinted>
  <dcterms:created xsi:type="dcterms:W3CDTF">2023-07-08T07:30:00Z</dcterms:created>
  <dcterms:modified xsi:type="dcterms:W3CDTF">2023-07-08T07:30:00Z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</Properties>
</file>