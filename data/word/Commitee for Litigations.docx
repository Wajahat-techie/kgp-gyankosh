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0DA49F53" w:rsidR="00721541" w:rsidRPr="00377397" w:rsidRDefault="00377397" w:rsidP="00721541">
      <w:pPr>
        <w:ind w:left="284"/>
        <w:rPr>
          <w:rFonts w:ascii="Tahoma" w:hAnsi="Tahoma" w:cs="Tahoma"/>
          <w:b/>
          <w:bCs/>
          <w:color w:val="1F1F1F"/>
          <w:sz w:val="26"/>
          <w:szCs w:val="26"/>
        </w:rPr>
      </w:pPr>
      <w:r>
        <w:rPr>
          <w:rFonts w:ascii="Tahoma" w:hAnsi="Tahoma" w:cs="Tahoma"/>
          <w:color w:val="1F1F1F"/>
          <w:sz w:val="26"/>
          <w:szCs w:val="26"/>
        </w:rPr>
        <w:t xml:space="preserve">           </w:t>
      </w:r>
      <w:r w:rsidR="00721541" w:rsidRPr="00377397">
        <w:rPr>
          <w:rFonts w:ascii="Tahoma" w:hAnsi="Tahoma" w:cs="Tahoma"/>
          <w:color w:val="1F1F1F"/>
          <w:sz w:val="26"/>
          <w:szCs w:val="26"/>
        </w:rPr>
        <w:t xml:space="preserve">               </w:t>
      </w:r>
      <w:r w:rsidR="0070544A">
        <w:rPr>
          <w:rFonts w:ascii="Tahoma" w:hAnsi="Tahoma" w:cs="Tahoma"/>
          <w:color w:val="1F1F1F"/>
          <w:sz w:val="26"/>
          <w:szCs w:val="26"/>
        </w:rPr>
        <w:t xml:space="preserve"> </w:t>
      </w:r>
      <w:r w:rsidR="00721541" w:rsidRPr="00377397">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E7FD9">
        <w:rPr>
          <w:rFonts w:ascii="Tahoma" w:hAnsi="Tahoma" w:cs="Tahoma"/>
          <w:b/>
          <w:bCs/>
          <w:color w:val="1F1F1F"/>
          <w:sz w:val="26"/>
          <w:szCs w:val="26"/>
        </w:rPr>
        <w:t xml:space="preserve"> </w:t>
      </w:r>
      <w:r w:rsidR="00F25BBC">
        <w:rPr>
          <w:rFonts w:ascii="Tahoma" w:hAnsi="Tahoma" w:cs="Tahoma"/>
          <w:b/>
          <w:bCs/>
          <w:color w:val="1F1F1F"/>
          <w:sz w:val="26"/>
          <w:szCs w:val="26"/>
        </w:rPr>
        <w:t>7</w:t>
      </w:r>
      <w:r w:rsidR="00F150EB">
        <w:rPr>
          <w:rFonts w:ascii="Tahoma" w:hAnsi="Tahoma" w:cs="Tahoma"/>
          <w:b/>
          <w:bCs/>
          <w:color w:val="1F1F1F"/>
          <w:sz w:val="26"/>
          <w:szCs w:val="26"/>
        </w:rPr>
        <w:t>2</w:t>
      </w:r>
      <w:r w:rsidR="00721541" w:rsidRPr="00377397">
        <w:rPr>
          <w:rFonts w:ascii="Tahoma" w:hAnsi="Tahoma" w:cs="Tahoma"/>
          <w:b/>
          <w:bCs/>
          <w:color w:val="1F1F1F"/>
          <w:sz w:val="26"/>
          <w:szCs w:val="26"/>
        </w:rPr>
        <w:t xml:space="preserve"> of 2025</w:t>
      </w:r>
    </w:p>
    <w:p w14:paraId="4AA90ED9" w14:textId="3F71C9E7" w:rsidR="00D05B94" w:rsidRPr="00377397" w:rsidRDefault="00721541" w:rsidP="0034115E">
      <w:pPr>
        <w:ind w:left="284"/>
        <w:rPr>
          <w:rFonts w:ascii="Tahoma" w:hAnsi="Tahoma" w:cs="Tahoma"/>
          <w:b/>
          <w:bCs/>
          <w:color w:val="1F1F1F"/>
          <w:sz w:val="26"/>
          <w:szCs w:val="26"/>
        </w:rPr>
      </w:pPr>
      <w:r w:rsidRPr="00377397">
        <w:rPr>
          <w:rFonts w:ascii="Tahoma" w:hAnsi="Tahoma" w:cs="Tahoma"/>
          <w:b/>
          <w:bCs/>
          <w:color w:val="1F1F1F"/>
          <w:sz w:val="26"/>
          <w:szCs w:val="26"/>
        </w:rPr>
        <w:t xml:space="preserve">                       </w:t>
      </w:r>
      <w:r w:rsidR="00377397">
        <w:rPr>
          <w:rFonts w:ascii="Tahoma" w:hAnsi="Tahoma" w:cs="Tahoma"/>
          <w:b/>
          <w:bCs/>
          <w:color w:val="1F1F1F"/>
          <w:sz w:val="26"/>
          <w:szCs w:val="26"/>
        </w:rPr>
        <w:t xml:space="preserve"> </w:t>
      </w:r>
      <w:r w:rsidRPr="00377397">
        <w:rPr>
          <w:rFonts w:ascii="Tahoma" w:hAnsi="Tahoma" w:cs="Tahoma"/>
          <w:b/>
          <w:bCs/>
          <w:color w:val="1F1F1F"/>
          <w:sz w:val="26"/>
          <w:szCs w:val="26"/>
        </w:rPr>
        <w:t xml:space="preserve"> Dated: </w:t>
      </w:r>
      <w:r w:rsidR="00A033B4">
        <w:rPr>
          <w:rFonts w:ascii="Tahoma" w:hAnsi="Tahoma" w:cs="Tahoma"/>
          <w:b/>
          <w:bCs/>
          <w:color w:val="1F1F1F"/>
          <w:sz w:val="26"/>
          <w:szCs w:val="26"/>
        </w:rPr>
        <w:t>30</w:t>
      </w:r>
      <w:r w:rsidRPr="00377397">
        <w:rPr>
          <w:rFonts w:ascii="Tahoma" w:hAnsi="Tahoma" w:cs="Tahoma"/>
          <w:b/>
          <w:bCs/>
          <w:color w:val="1F1F1F"/>
          <w:sz w:val="26"/>
          <w:szCs w:val="26"/>
        </w:rPr>
        <w:t>-0</w:t>
      </w:r>
      <w:r w:rsidR="004B785A">
        <w:rPr>
          <w:rFonts w:ascii="Tahoma" w:hAnsi="Tahoma" w:cs="Tahoma"/>
          <w:b/>
          <w:bCs/>
          <w:color w:val="1F1F1F"/>
          <w:sz w:val="26"/>
          <w:szCs w:val="26"/>
        </w:rPr>
        <w:t>8</w:t>
      </w:r>
      <w:r w:rsidRPr="00377397">
        <w:rPr>
          <w:rFonts w:ascii="Tahoma" w:hAnsi="Tahoma" w:cs="Tahoma"/>
          <w:b/>
          <w:bCs/>
          <w:color w:val="1F1F1F"/>
          <w:sz w:val="26"/>
          <w:szCs w:val="26"/>
        </w:rPr>
        <w:t>-2025</w:t>
      </w:r>
    </w:p>
    <w:p w14:paraId="6370B362" w14:textId="77777777" w:rsidR="009414A1" w:rsidRDefault="009414A1" w:rsidP="0088511B">
      <w:pPr>
        <w:shd w:val="clear" w:color="auto" w:fill="FFFFFF"/>
        <w:ind w:left="-540"/>
        <w:jc w:val="both"/>
        <w:rPr>
          <w:rFonts w:ascii="Tahoma" w:hAnsi="Tahoma" w:cs="Tahoma"/>
          <w:color w:val="1F1F1F"/>
          <w:sz w:val="24"/>
          <w:szCs w:val="24"/>
        </w:rPr>
      </w:pPr>
    </w:p>
    <w:p w14:paraId="503C6F9F" w14:textId="219787F8" w:rsidR="00A033B4" w:rsidRPr="005B6776" w:rsidRDefault="004B785A" w:rsidP="00A033B4">
      <w:pPr>
        <w:shd w:val="clear" w:color="auto" w:fill="FFFFFF"/>
        <w:ind w:left="-360"/>
        <w:jc w:val="both"/>
        <w:rPr>
          <w:rFonts w:ascii="Tahoma" w:hAnsi="Tahoma" w:cs="Tahoma"/>
          <w:b/>
          <w:bCs/>
          <w:color w:val="1F1F1F"/>
          <w:sz w:val="28"/>
          <w:szCs w:val="28"/>
        </w:rPr>
      </w:pPr>
      <w:r w:rsidRPr="005B6776">
        <w:rPr>
          <w:rFonts w:ascii="Tahoma" w:hAnsi="Tahoma" w:cs="Tahoma"/>
          <w:b/>
          <w:bCs/>
          <w:color w:val="1F1F1F"/>
          <w:sz w:val="28"/>
          <w:szCs w:val="28"/>
        </w:rPr>
        <w:t>Subject</w:t>
      </w:r>
      <w:r w:rsidR="009414A1" w:rsidRPr="005B6776">
        <w:rPr>
          <w:rFonts w:ascii="Tahoma" w:hAnsi="Tahoma" w:cs="Tahoma"/>
          <w:b/>
          <w:bCs/>
          <w:color w:val="1F1F1F"/>
          <w:sz w:val="28"/>
          <w:szCs w:val="28"/>
        </w:rPr>
        <w:t>:</w:t>
      </w:r>
      <w:r w:rsidR="00A033B4" w:rsidRPr="005B6776">
        <w:rPr>
          <w:rFonts w:ascii="Tahoma" w:hAnsi="Tahoma" w:cs="Tahoma"/>
          <w:b/>
          <w:bCs/>
          <w:color w:val="1F1F1F"/>
          <w:sz w:val="28"/>
          <w:szCs w:val="28"/>
        </w:rPr>
        <w:t xml:space="preserve"> Constitution of Disciplinary Committee</w:t>
      </w:r>
    </w:p>
    <w:p w14:paraId="48AB54EC" w14:textId="77777777" w:rsidR="00A033B4" w:rsidRPr="00A033B4" w:rsidRDefault="00A033B4" w:rsidP="00A033B4">
      <w:pPr>
        <w:shd w:val="clear" w:color="auto" w:fill="FFFFFF"/>
        <w:jc w:val="both"/>
        <w:rPr>
          <w:rFonts w:ascii="Tahoma" w:hAnsi="Tahoma" w:cs="Tahoma"/>
          <w:b/>
          <w:bCs/>
          <w:color w:val="1F1F1F"/>
          <w:sz w:val="25"/>
          <w:szCs w:val="25"/>
        </w:rPr>
      </w:pPr>
    </w:p>
    <w:p w14:paraId="12EA7971" w14:textId="312F32F7" w:rsidR="002D5D53" w:rsidRDefault="00A033B4" w:rsidP="002D5D53">
      <w:pPr>
        <w:shd w:val="clear" w:color="auto" w:fill="FFFFFF"/>
        <w:ind w:left="-360"/>
        <w:jc w:val="both"/>
        <w:rPr>
          <w:rFonts w:ascii="Tahoma" w:hAnsi="Tahoma" w:cs="Tahoma"/>
          <w:color w:val="1F1F1F"/>
          <w:sz w:val="25"/>
          <w:szCs w:val="25"/>
        </w:rPr>
      </w:pPr>
      <w:r w:rsidRPr="00A033B4">
        <w:rPr>
          <w:rFonts w:ascii="Tahoma" w:hAnsi="Tahoma" w:cs="Tahoma"/>
          <w:color w:val="1F1F1F"/>
          <w:sz w:val="25"/>
          <w:szCs w:val="25"/>
        </w:rPr>
        <w:t>This order supersedes all previous orders regarding the constitution of the Disciplinary Committee for the institution. A new Disciplinary Committee is hereby constituted with immediate effect.</w:t>
      </w:r>
      <w:r w:rsidR="002D5D53" w:rsidRPr="00D47E24">
        <w:rPr>
          <w:rFonts w:ascii="Tahoma" w:hAnsi="Tahoma" w:cs="Tahoma"/>
          <w:color w:val="000000"/>
          <w:sz w:val="24"/>
          <w:szCs w:val="24"/>
        </w:rPr>
        <w:t>Mr.Yameen Kinah</w:t>
      </w:r>
      <w:r w:rsidR="002D5D53">
        <w:rPr>
          <w:rFonts w:ascii="Tahoma" w:hAnsi="Tahoma" w:cs="Tahoma"/>
          <w:color w:val="000000"/>
          <w:sz w:val="24"/>
          <w:szCs w:val="24"/>
        </w:rPr>
        <w:t>,</w:t>
      </w:r>
      <w:r w:rsidR="002D5D53" w:rsidRPr="00D47E24">
        <w:rPr>
          <w:rFonts w:ascii="Tahoma" w:hAnsi="Tahoma" w:cs="Tahoma"/>
          <w:color w:val="000000"/>
          <w:sz w:val="24"/>
          <w:szCs w:val="24"/>
        </w:rPr>
        <w:t>Lecturer-I Automobile Engineering</w:t>
      </w:r>
      <w:r w:rsidR="002D5D53">
        <w:rPr>
          <w:rFonts w:ascii="Tahoma" w:hAnsi="Tahoma" w:cs="Tahoma"/>
          <w:color w:val="000000"/>
          <w:sz w:val="24"/>
          <w:szCs w:val="24"/>
        </w:rPr>
        <w:t xml:space="preserve"> will </w:t>
      </w:r>
      <w:r w:rsidR="00CA7021">
        <w:rPr>
          <w:rFonts w:ascii="Tahoma" w:hAnsi="Tahoma" w:cs="Tahoma"/>
          <w:color w:val="000000"/>
          <w:sz w:val="24"/>
          <w:szCs w:val="24"/>
        </w:rPr>
        <w:t>s</w:t>
      </w:r>
      <w:r w:rsidR="002D5D53">
        <w:rPr>
          <w:rFonts w:ascii="Tahoma" w:hAnsi="Tahoma" w:cs="Tahoma"/>
          <w:color w:val="000000"/>
          <w:sz w:val="24"/>
          <w:szCs w:val="24"/>
        </w:rPr>
        <w:t>upervise the committee.</w:t>
      </w:r>
    </w:p>
    <w:p w14:paraId="53E773F1" w14:textId="0C0B5A17" w:rsidR="00A033B4" w:rsidRDefault="00A033B4" w:rsidP="00A033B4">
      <w:pPr>
        <w:shd w:val="clear" w:color="auto" w:fill="FFFFFF"/>
        <w:ind w:left="-360"/>
        <w:jc w:val="both"/>
        <w:rPr>
          <w:rFonts w:ascii="Tahoma" w:hAnsi="Tahoma" w:cs="Tahoma"/>
          <w:color w:val="1F1F1F"/>
          <w:sz w:val="25"/>
          <w:szCs w:val="25"/>
        </w:rPr>
      </w:pPr>
      <w:r w:rsidRPr="00A033B4">
        <w:rPr>
          <w:rFonts w:ascii="Tahoma" w:hAnsi="Tahoma" w:cs="Tahoma"/>
          <w:color w:val="1F1F1F"/>
          <w:sz w:val="25"/>
          <w:szCs w:val="25"/>
        </w:rPr>
        <w:t>The committee's members are as follows:</w:t>
      </w:r>
    </w:p>
    <w:p w14:paraId="5C40D68B" w14:textId="77777777" w:rsidR="00D47E24" w:rsidRPr="00A033B4" w:rsidRDefault="00D47E24" w:rsidP="00A033B4">
      <w:pPr>
        <w:shd w:val="clear" w:color="auto" w:fill="FFFFFF"/>
        <w:ind w:left="-360"/>
        <w:jc w:val="both"/>
        <w:rPr>
          <w:rFonts w:ascii="Tahoma" w:hAnsi="Tahoma" w:cs="Tahoma"/>
          <w:color w:val="1F1F1F"/>
          <w:sz w:val="25"/>
          <w:szCs w:val="25"/>
        </w:rPr>
      </w:pPr>
    </w:p>
    <w:tbl>
      <w:tblPr>
        <w:tblW w:w="8120" w:type="dxa"/>
        <w:tblLook w:val="04A0" w:firstRow="1" w:lastRow="0" w:firstColumn="1" w:lastColumn="0" w:noHBand="0" w:noVBand="1"/>
      </w:tblPr>
      <w:tblGrid>
        <w:gridCol w:w="3280"/>
        <w:gridCol w:w="4840"/>
      </w:tblGrid>
      <w:tr w:rsidR="00D47E24" w:rsidRPr="00D47E24" w14:paraId="724824C4" w14:textId="77777777" w:rsidTr="00D47E24">
        <w:trPr>
          <w:trHeight w:val="290"/>
        </w:trPr>
        <w:tc>
          <w:tcPr>
            <w:tcW w:w="3280" w:type="dxa"/>
            <w:tcBorders>
              <w:top w:val="single" w:sz="4" w:space="0" w:color="000000"/>
              <w:left w:val="single" w:sz="4" w:space="0" w:color="000000"/>
              <w:bottom w:val="single" w:sz="4" w:space="0" w:color="000000"/>
              <w:right w:val="single" w:sz="4" w:space="0" w:color="000000"/>
            </w:tcBorders>
            <w:shd w:val="clear" w:color="FFC000" w:fill="C1F0C8"/>
            <w:noWrap/>
            <w:vAlign w:val="bottom"/>
            <w:hideMark/>
          </w:tcPr>
          <w:p w14:paraId="42F9D1CF" w14:textId="77777777" w:rsidR="00D47E24" w:rsidRPr="00D47E24" w:rsidRDefault="00D47E24" w:rsidP="00D47E24">
            <w:pPr>
              <w:jc w:val="center"/>
              <w:rPr>
                <w:rFonts w:ascii="Tahoma" w:hAnsi="Tahoma" w:cs="Tahoma"/>
                <w:b/>
                <w:bCs/>
                <w:color w:val="000000"/>
                <w:sz w:val="24"/>
                <w:szCs w:val="24"/>
              </w:rPr>
            </w:pPr>
            <w:r w:rsidRPr="00D47E24">
              <w:rPr>
                <w:rFonts w:ascii="Tahoma" w:hAnsi="Tahoma" w:cs="Tahoma"/>
                <w:b/>
                <w:bCs/>
                <w:color w:val="000000"/>
                <w:sz w:val="24"/>
                <w:szCs w:val="24"/>
              </w:rPr>
              <w:t>Name</w:t>
            </w:r>
          </w:p>
        </w:tc>
        <w:tc>
          <w:tcPr>
            <w:tcW w:w="4840" w:type="dxa"/>
            <w:tcBorders>
              <w:top w:val="single" w:sz="4" w:space="0" w:color="000000"/>
              <w:left w:val="nil"/>
              <w:bottom w:val="single" w:sz="4" w:space="0" w:color="000000"/>
              <w:right w:val="single" w:sz="4" w:space="0" w:color="000000"/>
            </w:tcBorders>
            <w:shd w:val="clear" w:color="FFC000" w:fill="C1F0C8"/>
            <w:noWrap/>
            <w:vAlign w:val="bottom"/>
            <w:hideMark/>
          </w:tcPr>
          <w:p w14:paraId="04F2D0FD" w14:textId="77777777" w:rsidR="00D47E24" w:rsidRPr="00D47E24" w:rsidRDefault="00D47E24" w:rsidP="00D47E24">
            <w:pPr>
              <w:jc w:val="center"/>
              <w:rPr>
                <w:rFonts w:ascii="Tahoma" w:hAnsi="Tahoma" w:cs="Tahoma"/>
                <w:b/>
                <w:bCs/>
                <w:color w:val="000000"/>
                <w:sz w:val="24"/>
                <w:szCs w:val="24"/>
              </w:rPr>
            </w:pPr>
            <w:r w:rsidRPr="00D47E24">
              <w:rPr>
                <w:rFonts w:ascii="Tahoma" w:hAnsi="Tahoma" w:cs="Tahoma"/>
                <w:b/>
                <w:bCs/>
                <w:color w:val="000000"/>
                <w:sz w:val="24"/>
                <w:szCs w:val="24"/>
              </w:rPr>
              <w:t>Designation /Post</w:t>
            </w:r>
          </w:p>
        </w:tc>
      </w:tr>
      <w:tr w:rsidR="00D47E24" w:rsidRPr="00D47E24" w14:paraId="065F4F17"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54B76F82"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Mr.Ali Mohd Khan</w:t>
            </w:r>
          </w:p>
        </w:tc>
        <w:tc>
          <w:tcPr>
            <w:tcW w:w="4840" w:type="dxa"/>
            <w:tcBorders>
              <w:top w:val="nil"/>
              <w:left w:val="nil"/>
              <w:bottom w:val="single" w:sz="4" w:space="0" w:color="000000"/>
              <w:right w:val="single" w:sz="4" w:space="0" w:color="000000"/>
            </w:tcBorders>
            <w:shd w:val="clear" w:color="auto" w:fill="auto"/>
            <w:noWrap/>
            <w:vAlign w:val="bottom"/>
            <w:hideMark/>
          </w:tcPr>
          <w:p w14:paraId="1C3DB541"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HoD Electronics and Communication Engg</w:t>
            </w:r>
          </w:p>
        </w:tc>
      </w:tr>
      <w:tr w:rsidR="00D47E24" w:rsidRPr="00D47E24" w14:paraId="2E7D6C85"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169DBFB"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Mr.Bilal Ahmad Bhat</w:t>
            </w:r>
          </w:p>
        </w:tc>
        <w:tc>
          <w:tcPr>
            <w:tcW w:w="4840" w:type="dxa"/>
            <w:tcBorders>
              <w:top w:val="nil"/>
              <w:left w:val="nil"/>
              <w:bottom w:val="single" w:sz="4" w:space="0" w:color="000000"/>
              <w:right w:val="single" w:sz="4" w:space="0" w:color="000000"/>
            </w:tcBorders>
            <w:shd w:val="clear" w:color="auto" w:fill="auto"/>
            <w:noWrap/>
            <w:vAlign w:val="bottom"/>
            <w:hideMark/>
          </w:tcPr>
          <w:p w14:paraId="2528EF9F"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HoD Leather Technology</w:t>
            </w:r>
          </w:p>
        </w:tc>
      </w:tr>
      <w:tr w:rsidR="00D47E24" w:rsidRPr="00D47E24" w14:paraId="0E231845"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CB90847"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Mr.Tahir Amin Wani</w:t>
            </w:r>
          </w:p>
        </w:tc>
        <w:tc>
          <w:tcPr>
            <w:tcW w:w="4840" w:type="dxa"/>
            <w:tcBorders>
              <w:top w:val="nil"/>
              <w:left w:val="nil"/>
              <w:bottom w:val="single" w:sz="4" w:space="0" w:color="000000"/>
              <w:right w:val="single" w:sz="4" w:space="0" w:color="000000"/>
            </w:tcBorders>
            <w:shd w:val="clear" w:color="auto" w:fill="auto"/>
            <w:noWrap/>
            <w:vAlign w:val="bottom"/>
            <w:hideMark/>
          </w:tcPr>
          <w:p w14:paraId="017F5D18"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Incharge Wood Technology</w:t>
            </w:r>
          </w:p>
        </w:tc>
      </w:tr>
      <w:tr w:rsidR="00D47E24" w:rsidRPr="00D47E24" w14:paraId="5E93CA13"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7366CB88"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Ms.Azmat Jehan</w:t>
            </w:r>
          </w:p>
        </w:tc>
        <w:tc>
          <w:tcPr>
            <w:tcW w:w="4840" w:type="dxa"/>
            <w:tcBorders>
              <w:top w:val="nil"/>
              <w:left w:val="nil"/>
              <w:bottom w:val="single" w:sz="4" w:space="0" w:color="000000"/>
              <w:right w:val="single" w:sz="4" w:space="0" w:color="000000"/>
            </w:tcBorders>
            <w:shd w:val="clear" w:color="auto" w:fill="auto"/>
            <w:noWrap/>
            <w:vAlign w:val="bottom"/>
            <w:hideMark/>
          </w:tcPr>
          <w:p w14:paraId="499B1C26"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HoD Civil Engineering</w:t>
            </w:r>
          </w:p>
        </w:tc>
      </w:tr>
      <w:tr w:rsidR="00D47E24" w:rsidRPr="00D47E24" w14:paraId="5ADCCBB4"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66BC26CC"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Ms.Masrat Mehraj</w:t>
            </w:r>
          </w:p>
        </w:tc>
        <w:tc>
          <w:tcPr>
            <w:tcW w:w="4840" w:type="dxa"/>
            <w:tcBorders>
              <w:top w:val="nil"/>
              <w:left w:val="nil"/>
              <w:bottom w:val="single" w:sz="4" w:space="0" w:color="000000"/>
              <w:right w:val="single" w:sz="4" w:space="0" w:color="000000"/>
            </w:tcBorders>
            <w:shd w:val="clear" w:color="auto" w:fill="auto"/>
            <w:noWrap/>
            <w:vAlign w:val="bottom"/>
            <w:hideMark/>
          </w:tcPr>
          <w:p w14:paraId="5B294F87"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HoD Electrical Engineering</w:t>
            </w:r>
          </w:p>
        </w:tc>
      </w:tr>
      <w:tr w:rsidR="00D47E24" w:rsidRPr="00D47E24" w14:paraId="181FAD5C"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637F942D"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Mr.Javeed Ahmad Najar</w:t>
            </w:r>
          </w:p>
        </w:tc>
        <w:tc>
          <w:tcPr>
            <w:tcW w:w="4840" w:type="dxa"/>
            <w:tcBorders>
              <w:top w:val="nil"/>
              <w:left w:val="nil"/>
              <w:bottom w:val="single" w:sz="4" w:space="0" w:color="000000"/>
              <w:right w:val="single" w:sz="4" w:space="0" w:color="000000"/>
            </w:tcBorders>
            <w:shd w:val="clear" w:color="auto" w:fill="auto"/>
            <w:noWrap/>
            <w:vAlign w:val="bottom"/>
            <w:hideMark/>
          </w:tcPr>
          <w:p w14:paraId="30646FBF"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Leather Technology</w:t>
            </w:r>
          </w:p>
        </w:tc>
      </w:tr>
      <w:tr w:rsidR="00D47E24" w:rsidRPr="00D47E24" w14:paraId="63567531"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24A5407"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Mr.Yameen Kinah</w:t>
            </w:r>
          </w:p>
        </w:tc>
        <w:tc>
          <w:tcPr>
            <w:tcW w:w="4840" w:type="dxa"/>
            <w:tcBorders>
              <w:top w:val="nil"/>
              <w:left w:val="nil"/>
              <w:bottom w:val="single" w:sz="4" w:space="0" w:color="000000"/>
              <w:right w:val="single" w:sz="4" w:space="0" w:color="000000"/>
            </w:tcBorders>
            <w:shd w:val="clear" w:color="auto" w:fill="auto"/>
            <w:noWrap/>
            <w:vAlign w:val="bottom"/>
            <w:hideMark/>
          </w:tcPr>
          <w:p w14:paraId="48864D76"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Automobile Engineering</w:t>
            </w:r>
          </w:p>
        </w:tc>
      </w:tr>
      <w:tr w:rsidR="00D47E24" w:rsidRPr="00D47E24" w14:paraId="1999DA47"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06DAC407"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Mr.Shabir Ahmad Ahanger</w:t>
            </w:r>
          </w:p>
        </w:tc>
        <w:tc>
          <w:tcPr>
            <w:tcW w:w="4840" w:type="dxa"/>
            <w:tcBorders>
              <w:top w:val="nil"/>
              <w:left w:val="nil"/>
              <w:bottom w:val="single" w:sz="4" w:space="0" w:color="000000"/>
              <w:right w:val="single" w:sz="4" w:space="0" w:color="000000"/>
            </w:tcBorders>
            <w:shd w:val="clear" w:color="auto" w:fill="auto"/>
            <w:noWrap/>
            <w:vAlign w:val="bottom"/>
            <w:hideMark/>
          </w:tcPr>
          <w:p w14:paraId="119EF140"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Computer Engineering</w:t>
            </w:r>
          </w:p>
        </w:tc>
      </w:tr>
      <w:tr w:rsidR="00D47E24" w:rsidRPr="00D47E24" w14:paraId="7D286920"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3E5787D8"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Mr.Mehraj-ud-din Teli</w:t>
            </w:r>
          </w:p>
        </w:tc>
        <w:tc>
          <w:tcPr>
            <w:tcW w:w="4840" w:type="dxa"/>
            <w:tcBorders>
              <w:top w:val="nil"/>
              <w:left w:val="nil"/>
              <w:bottom w:val="single" w:sz="4" w:space="0" w:color="000000"/>
              <w:right w:val="single" w:sz="4" w:space="0" w:color="000000"/>
            </w:tcBorders>
            <w:shd w:val="clear" w:color="auto" w:fill="auto"/>
            <w:noWrap/>
            <w:vAlign w:val="bottom"/>
            <w:hideMark/>
          </w:tcPr>
          <w:p w14:paraId="3F035032"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Mechanical Engineering</w:t>
            </w:r>
          </w:p>
        </w:tc>
      </w:tr>
      <w:tr w:rsidR="00D47E24" w:rsidRPr="00D47E24" w14:paraId="4F869E88"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255DE19"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Ms.Inhas Ashraf</w:t>
            </w:r>
          </w:p>
        </w:tc>
        <w:tc>
          <w:tcPr>
            <w:tcW w:w="4840" w:type="dxa"/>
            <w:tcBorders>
              <w:top w:val="nil"/>
              <w:left w:val="nil"/>
              <w:bottom w:val="single" w:sz="4" w:space="0" w:color="000000"/>
              <w:right w:val="single" w:sz="4" w:space="0" w:color="000000"/>
            </w:tcBorders>
            <w:shd w:val="clear" w:color="auto" w:fill="auto"/>
            <w:noWrap/>
            <w:vAlign w:val="bottom"/>
            <w:hideMark/>
          </w:tcPr>
          <w:p w14:paraId="03362719"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Information Technology</w:t>
            </w:r>
          </w:p>
        </w:tc>
      </w:tr>
      <w:tr w:rsidR="00D47E24" w:rsidRPr="00D47E24" w14:paraId="4E159267"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7A7CA6F0"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Mr.Mudasir Rashid</w:t>
            </w:r>
          </w:p>
        </w:tc>
        <w:tc>
          <w:tcPr>
            <w:tcW w:w="4840" w:type="dxa"/>
            <w:tcBorders>
              <w:top w:val="nil"/>
              <w:left w:val="nil"/>
              <w:bottom w:val="single" w:sz="4" w:space="0" w:color="000000"/>
              <w:right w:val="single" w:sz="4" w:space="0" w:color="000000"/>
            </w:tcBorders>
            <w:shd w:val="clear" w:color="auto" w:fill="auto"/>
            <w:noWrap/>
            <w:vAlign w:val="bottom"/>
            <w:hideMark/>
          </w:tcPr>
          <w:p w14:paraId="1B1D4CBC"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Automobile Engineering</w:t>
            </w:r>
          </w:p>
        </w:tc>
      </w:tr>
      <w:tr w:rsidR="00D47E24" w:rsidRPr="00D47E24" w14:paraId="5583F3B4"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2C9E458C"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Ms.Tooba Shah</w:t>
            </w:r>
          </w:p>
        </w:tc>
        <w:tc>
          <w:tcPr>
            <w:tcW w:w="4840" w:type="dxa"/>
            <w:tcBorders>
              <w:top w:val="nil"/>
              <w:left w:val="nil"/>
              <w:bottom w:val="single" w:sz="4" w:space="0" w:color="000000"/>
              <w:right w:val="single" w:sz="4" w:space="0" w:color="000000"/>
            </w:tcBorders>
            <w:shd w:val="clear" w:color="auto" w:fill="auto"/>
            <w:noWrap/>
            <w:vAlign w:val="bottom"/>
            <w:hideMark/>
          </w:tcPr>
          <w:p w14:paraId="4EDED451"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Foreman</w:t>
            </w:r>
          </w:p>
        </w:tc>
      </w:tr>
      <w:tr w:rsidR="00D47E24" w:rsidRPr="00D47E24" w14:paraId="08D5AD3B"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422916C8"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Mr.Mubarik Ibni Majid</w:t>
            </w:r>
          </w:p>
        </w:tc>
        <w:tc>
          <w:tcPr>
            <w:tcW w:w="4840" w:type="dxa"/>
            <w:tcBorders>
              <w:top w:val="nil"/>
              <w:left w:val="nil"/>
              <w:bottom w:val="single" w:sz="4" w:space="0" w:color="000000"/>
              <w:right w:val="single" w:sz="4" w:space="0" w:color="000000"/>
            </w:tcBorders>
            <w:shd w:val="clear" w:color="auto" w:fill="auto"/>
            <w:noWrap/>
            <w:vAlign w:val="bottom"/>
            <w:hideMark/>
          </w:tcPr>
          <w:p w14:paraId="3D5BE10E"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Leather Technology</w:t>
            </w:r>
          </w:p>
        </w:tc>
      </w:tr>
      <w:tr w:rsidR="00D47E24" w:rsidRPr="00D47E24" w14:paraId="19668BEF"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08636D6E"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Mr.Mohd Amin Wani</w:t>
            </w:r>
          </w:p>
        </w:tc>
        <w:tc>
          <w:tcPr>
            <w:tcW w:w="4840" w:type="dxa"/>
            <w:tcBorders>
              <w:top w:val="nil"/>
              <w:left w:val="nil"/>
              <w:bottom w:val="single" w:sz="4" w:space="0" w:color="000000"/>
              <w:right w:val="single" w:sz="4" w:space="0" w:color="000000"/>
            </w:tcBorders>
            <w:shd w:val="clear" w:color="auto" w:fill="auto"/>
            <w:noWrap/>
            <w:vAlign w:val="bottom"/>
            <w:hideMark/>
          </w:tcPr>
          <w:p w14:paraId="6969C2E4"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Electrical Engineering</w:t>
            </w:r>
          </w:p>
        </w:tc>
      </w:tr>
      <w:tr w:rsidR="00D47E24" w:rsidRPr="00D47E24" w14:paraId="1AD7C0D5"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0E1300E8"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Ms.Adila Rashid</w:t>
            </w:r>
          </w:p>
        </w:tc>
        <w:tc>
          <w:tcPr>
            <w:tcW w:w="4840" w:type="dxa"/>
            <w:tcBorders>
              <w:top w:val="nil"/>
              <w:left w:val="nil"/>
              <w:bottom w:val="single" w:sz="4" w:space="0" w:color="000000"/>
              <w:right w:val="single" w:sz="4" w:space="0" w:color="000000"/>
            </w:tcBorders>
            <w:shd w:val="clear" w:color="auto" w:fill="auto"/>
            <w:noWrap/>
            <w:vAlign w:val="bottom"/>
            <w:hideMark/>
          </w:tcPr>
          <w:p w14:paraId="0A1676C9"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Lecturer-II Medical Lab Technology</w:t>
            </w:r>
          </w:p>
        </w:tc>
      </w:tr>
      <w:tr w:rsidR="00D47E24" w:rsidRPr="00D47E24" w14:paraId="19F03249"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620D6D9D"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Mr.Ashiq Hussain Patloo</w:t>
            </w:r>
          </w:p>
        </w:tc>
        <w:tc>
          <w:tcPr>
            <w:tcW w:w="4840" w:type="dxa"/>
            <w:tcBorders>
              <w:top w:val="nil"/>
              <w:left w:val="nil"/>
              <w:bottom w:val="single" w:sz="4" w:space="0" w:color="000000"/>
              <w:right w:val="single" w:sz="4" w:space="0" w:color="000000"/>
            </w:tcBorders>
            <w:shd w:val="clear" w:color="auto" w:fill="auto"/>
            <w:noWrap/>
            <w:vAlign w:val="bottom"/>
            <w:hideMark/>
          </w:tcPr>
          <w:p w14:paraId="38330FC1"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Assistant Foreman</w:t>
            </w:r>
          </w:p>
        </w:tc>
      </w:tr>
      <w:tr w:rsidR="00D47E24" w:rsidRPr="00D47E24" w14:paraId="3FF11652"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2EC5E5D3"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Mr.Rafiq Ahmad Dar</w:t>
            </w:r>
          </w:p>
        </w:tc>
        <w:tc>
          <w:tcPr>
            <w:tcW w:w="4840" w:type="dxa"/>
            <w:tcBorders>
              <w:top w:val="nil"/>
              <w:left w:val="nil"/>
              <w:bottom w:val="single" w:sz="4" w:space="0" w:color="000000"/>
              <w:right w:val="single" w:sz="4" w:space="0" w:color="000000"/>
            </w:tcBorders>
            <w:shd w:val="clear" w:color="auto" w:fill="auto"/>
            <w:noWrap/>
            <w:vAlign w:val="bottom"/>
            <w:hideMark/>
          </w:tcPr>
          <w:p w14:paraId="790E982E"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Lecturer(A/a)</w:t>
            </w:r>
          </w:p>
        </w:tc>
      </w:tr>
      <w:tr w:rsidR="00D47E24" w:rsidRPr="00D47E24" w14:paraId="0D627439"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EF21A23"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Mr.Shabir Ahmad Mir</w:t>
            </w:r>
          </w:p>
        </w:tc>
        <w:tc>
          <w:tcPr>
            <w:tcW w:w="4840" w:type="dxa"/>
            <w:tcBorders>
              <w:top w:val="nil"/>
              <w:left w:val="nil"/>
              <w:bottom w:val="single" w:sz="4" w:space="0" w:color="000000"/>
              <w:right w:val="single" w:sz="4" w:space="0" w:color="000000"/>
            </w:tcBorders>
            <w:shd w:val="clear" w:color="auto" w:fill="auto"/>
            <w:noWrap/>
            <w:vAlign w:val="bottom"/>
            <w:hideMark/>
          </w:tcPr>
          <w:p w14:paraId="48E17C18"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Lecturer(A/a)</w:t>
            </w:r>
          </w:p>
        </w:tc>
      </w:tr>
      <w:tr w:rsidR="00D47E24" w:rsidRPr="00D47E24" w14:paraId="48B33069"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5115779"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Mr.Muzamil Hussain</w:t>
            </w:r>
          </w:p>
        </w:tc>
        <w:tc>
          <w:tcPr>
            <w:tcW w:w="4840" w:type="dxa"/>
            <w:tcBorders>
              <w:top w:val="nil"/>
              <w:left w:val="nil"/>
              <w:bottom w:val="single" w:sz="4" w:space="0" w:color="000000"/>
              <w:right w:val="single" w:sz="4" w:space="0" w:color="000000"/>
            </w:tcBorders>
            <w:shd w:val="clear" w:color="auto" w:fill="auto"/>
            <w:noWrap/>
            <w:vAlign w:val="bottom"/>
            <w:hideMark/>
          </w:tcPr>
          <w:p w14:paraId="5555693D"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Demonstrator(A/a)</w:t>
            </w:r>
          </w:p>
        </w:tc>
      </w:tr>
      <w:tr w:rsidR="00D47E24" w:rsidRPr="00D47E24" w14:paraId="5C60FEE5"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D551186"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Ms.Shafana Wani</w:t>
            </w:r>
          </w:p>
        </w:tc>
        <w:tc>
          <w:tcPr>
            <w:tcW w:w="4840" w:type="dxa"/>
            <w:tcBorders>
              <w:top w:val="nil"/>
              <w:left w:val="nil"/>
              <w:bottom w:val="single" w:sz="4" w:space="0" w:color="000000"/>
              <w:right w:val="single" w:sz="4" w:space="0" w:color="000000"/>
            </w:tcBorders>
            <w:shd w:val="clear" w:color="auto" w:fill="auto"/>
            <w:noWrap/>
            <w:vAlign w:val="bottom"/>
            <w:hideMark/>
          </w:tcPr>
          <w:p w14:paraId="638E124D"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Demonstrator(A/a)</w:t>
            </w:r>
          </w:p>
        </w:tc>
      </w:tr>
    </w:tbl>
    <w:p w14:paraId="02CE03F0" w14:textId="77777777" w:rsidR="00A033B4" w:rsidRDefault="00A033B4" w:rsidP="0055323A">
      <w:pPr>
        <w:shd w:val="clear" w:color="auto" w:fill="FFFFFF"/>
        <w:rPr>
          <w:rFonts w:ascii="Tahoma" w:hAnsi="Tahoma" w:cs="Tahoma"/>
          <w:color w:val="1F1F1F"/>
          <w:sz w:val="25"/>
          <w:szCs w:val="25"/>
        </w:rPr>
      </w:pPr>
    </w:p>
    <w:p w14:paraId="574FC552" w14:textId="77777777" w:rsidR="0055323A" w:rsidRPr="00A033B4" w:rsidRDefault="0055323A" w:rsidP="0055323A">
      <w:pPr>
        <w:shd w:val="clear" w:color="auto" w:fill="FFFFFF"/>
        <w:rPr>
          <w:rFonts w:ascii="Tahoma" w:hAnsi="Tahoma" w:cs="Tahoma"/>
          <w:color w:val="1F1F1F"/>
          <w:sz w:val="25"/>
          <w:szCs w:val="25"/>
        </w:rPr>
      </w:pPr>
    </w:p>
    <w:p w14:paraId="37D5941C" w14:textId="0CF6F66F" w:rsidR="004B785A" w:rsidRDefault="00A033B4" w:rsidP="0055323A">
      <w:pPr>
        <w:shd w:val="clear" w:color="auto" w:fill="FFFFFF"/>
        <w:spacing w:line="276" w:lineRule="auto"/>
        <w:ind w:left="-360"/>
        <w:jc w:val="both"/>
        <w:rPr>
          <w:rFonts w:ascii="Tahoma" w:hAnsi="Tahoma" w:cs="Tahoma"/>
          <w:color w:val="1F1F1F"/>
          <w:sz w:val="25"/>
          <w:szCs w:val="25"/>
        </w:rPr>
      </w:pPr>
      <w:r w:rsidRPr="00A033B4">
        <w:rPr>
          <w:rFonts w:ascii="Tahoma" w:hAnsi="Tahoma" w:cs="Tahoma"/>
          <w:color w:val="1F1F1F"/>
          <w:sz w:val="25"/>
          <w:szCs w:val="25"/>
        </w:rPr>
        <w:t>The committee is responsible for upholding and enforcing the institution's disciplinary policies and guidelines. This includes, but is not limited to, addressing all matters of student and staff conduct and recommending appropriate actions as necessary to ensure a disciplined and orderly environment.</w:t>
      </w:r>
    </w:p>
    <w:p w14:paraId="4DA41598" w14:textId="54E60430" w:rsidR="00A033B4" w:rsidRDefault="00A033B4" w:rsidP="00A033B4">
      <w:pPr>
        <w:shd w:val="clear" w:color="auto" w:fill="FFFFFF"/>
        <w:ind w:left="-360"/>
        <w:jc w:val="both"/>
        <w:rPr>
          <w:rFonts w:ascii="Tahoma" w:hAnsi="Tahoma" w:cs="Tahoma"/>
          <w:color w:val="1F1F1F"/>
          <w:sz w:val="25"/>
          <w:szCs w:val="25"/>
        </w:rPr>
      </w:pPr>
    </w:p>
    <w:p w14:paraId="088C04F9" w14:textId="7958C734" w:rsidR="00A033B4" w:rsidRPr="00A033B4" w:rsidRDefault="00A033B4" w:rsidP="00A033B4">
      <w:pPr>
        <w:shd w:val="clear" w:color="auto" w:fill="FFFFFF"/>
        <w:ind w:left="-360"/>
        <w:jc w:val="both"/>
        <w:rPr>
          <w:rFonts w:ascii="Tahoma" w:hAnsi="Tahoma" w:cs="Tahoma"/>
          <w:color w:val="1F1F1F"/>
          <w:sz w:val="24"/>
          <w:szCs w:val="24"/>
        </w:rPr>
      </w:pPr>
      <w:r w:rsidRPr="00A033B4">
        <w:rPr>
          <w:noProof/>
        </w:rPr>
        <w:drawing>
          <wp:anchor distT="0" distB="0" distL="114300" distR="114300" simplePos="0" relativeHeight="251658240" behindDoc="1" locked="0" layoutInCell="1" allowOverlap="1" wp14:anchorId="38C4A70D" wp14:editId="559221C6">
            <wp:simplePos x="0" y="0"/>
            <wp:positionH relativeFrom="column">
              <wp:posOffset>3504565</wp:posOffset>
            </wp:positionH>
            <wp:positionV relativeFrom="paragraph">
              <wp:posOffset>7620</wp:posOffset>
            </wp:positionV>
            <wp:extent cx="1256030" cy="673100"/>
            <wp:effectExtent l="0" t="0" r="1270" b="0"/>
            <wp:wrapTight wrapText="bothSides">
              <wp:wrapPolygon edited="0">
                <wp:start x="12777" y="0"/>
                <wp:lineTo x="7862" y="611"/>
                <wp:lineTo x="655" y="6725"/>
                <wp:lineTo x="0" y="11615"/>
                <wp:lineTo x="0" y="13449"/>
                <wp:lineTo x="6552" y="20174"/>
                <wp:lineTo x="6552" y="20785"/>
                <wp:lineTo x="8518" y="20785"/>
                <wp:lineTo x="8518" y="20174"/>
                <wp:lineTo x="10483" y="10392"/>
                <wp:lineTo x="21294" y="9170"/>
                <wp:lineTo x="21294" y="1223"/>
                <wp:lineTo x="14742" y="0"/>
                <wp:lineTo x="12777" y="0"/>
              </wp:wrapPolygon>
            </wp:wrapTight>
            <wp:docPr id="51588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7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9A30D2" w14:textId="61A8AFD6" w:rsidR="009414A1" w:rsidRPr="00A033B4" w:rsidRDefault="009414A1" w:rsidP="00F6561D">
      <w:pPr>
        <w:shd w:val="clear" w:color="auto" w:fill="FFFFFF"/>
        <w:ind w:left="-360"/>
        <w:jc w:val="both"/>
        <w:rPr>
          <w:rFonts w:ascii="Tahoma" w:hAnsi="Tahoma" w:cs="Tahoma"/>
          <w:color w:val="1F1F1F"/>
          <w:sz w:val="24"/>
          <w:szCs w:val="24"/>
        </w:rPr>
      </w:pPr>
    </w:p>
    <w:p w14:paraId="0C95FA62" w14:textId="56402C38" w:rsidR="0088511B" w:rsidRPr="00D05B94" w:rsidRDefault="0088511B" w:rsidP="0088511B">
      <w:pPr>
        <w:shd w:val="clear" w:color="auto" w:fill="FFFFFF"/>
        <w:ind w:left="-540"/>
        <w:jc w:val="both"/>
        <w:rPr>
          <w:rFonts w:ascii="Tahoma" w:hAnsi="Tahoma" w:cs="Tahoma"/>
          <w:color w:val="1F1F1F"/>
        </w:rPr>
      </w:pPr>
      <w:r w:rsidRPr="00377397">
        <w:rPr>
          <w:rFonts w:ascii="Tahoma" w:hAnsi="Tahoma" w:cs="Tahoma"/>
          <w:color w:val="1F1F1F"/>
          <w:sz w:val="24"/>
          <w:szCs w:val="24"/>
        </w:rPr>
        <w:t xml:space="preserve">   </w:t>
      </w:r>
      <w:r w:rsidRPr="00D05B94">
        <w:rPr>
          <w:rFonts w:ascii="Tahoma" w:hAnsi="Tahoma" w:cs="Tahoma"/>
          <w:color w:val="1F1F1F"/>
        </w:rPr>
        <w:t>No:KGP/Estt/2025/</w:t>
      </w:r>
      <w:r w:rsidR="00F25BBC">
        <w:rPr>
          <w:rFonts w:ascii="Tahoma" w:hAnsi="Tahoma" w:cs="Tahoma"/>
          <w:color w:val="1F1F1F"/>
        </w:rPr>
        <w:t>9</w:t>
      </w:r>
      <w:r w:rsidR="00A033B4">
        <w:rPr>
          <w:rFonts w:ascii="Tahoma" w:hAnsi="Tahoma" w:cs="Tahoma"/>
          <w:color w:val="1F1F1F"/>
        </w:rPr>
        <w:t>4</w:t>
      </w:r>
      <w:r w:rsidR="008C3115">
        <w:rPr>
          <w:rFonts w:ascii="Tahoma" w:hAnsi="Tahoma" w:cs="Tahoma"/>
          <w:color w:val="1F1F1F"/>
        </w:rPr>
        <w:t>4</w:t>
      </w:r>
      <w:r w:rsidRPr="00D05B94">
        <w:rPr>
          <w:rFonts w:ascii="Tahoma" w:hAnsi="Tahoma" w:cs="Tahoma"/>
          <w:color w:val="1F1F1F"/>
        </w:rPr>
        <w:t xml:space="preserve">                                                                    </w:t>
      </w:r>
    </w:p>
    <w:p w14:paraId="70B32989" w14:textId="752CB5B8" w:rsidR="0088511B" w:rsidRPr="00D05B94" w:rsidRDefault="0088511B" w:rsidP="0088511B">
      <w:pPr>
        <w:shd w:val="clear" w:color="auto" w:fill="FFFFFF"/>
        <w:ind w:left="-540"/>
        <w:rPr>
          <w:rFonts w:ascii="Tahoma" w:hAnsi="Tahoma" w:cs="Tahoma"/>
          <w:color w:val="1F1F1F"/>
        </w:rPr>
      </w:pPr>
      <w:r w:rsidRPr="00D05B94">
        <w:rPr>
          <w:rFonts w:ascii="Tahoma" w:hAnsi="Tahoma" w:cs="Tahoma"/>
          <w:color w:val="1F1F1F"/>
        </w:rPr>
        <w:t xml:space="preserve">   Dated:</w:t>
      </w:r>
      <w:r w:rsidR="00A033B4">
        <w:rPr>
          <w:rFonts w:ascii="Tahoma" w:hAnsi="Tahoma" w:cs="Tahoma"/>
          <w:color w:val="1F1F1F"/>
        </w:rPr>
        <w:t>30</w:t>
      </w:r>
      <w:r w:rsidRPr="00D05B94">
        <w:rPr>
          <w:rFonts w:ascii="Tahoma" w:hAnsi="Tahoma" w:cs="Tahoma"/>
          <w:color w:val="1F1F1F"/>
        </w:rPr>
        <w:t>-0</w:t>
      </w:r>
      <w:r w:rsidR="00F25BBC">
        <w:rPr>
          <w:rFonts w:ascii="Tahoma" w:hAnsi="Tahoma" w:cs="Tahoma"/>
          <w:color w:val="1F1F1F"/>
        </w:rPr>
        <w:t>8</w:t>
      </w:r>
      <w:r w:rsidRPr="00D05B94">
        <w:rPr>
          <w:rFonts w:ascii="Tahoma" w:hAnsi="Tahoma" w:cs="Tahoma"/>
          <w:color w:val="1F1F1F"/>
        </w:rPr>
        <w:t xml:space="preserve">-2025     </w:t>
      </w:r>
    </w:p>
    <w:p w14:paraId="7750BE24" w14:textId="76251301" w:rsidR="00766784" w:rsidRPr="00D05B94" w:rsidRDefault="00D72DDA" w:rsidP="00377397">
      <w:pPr>
        <w:shd w:val="clear" w:color="auto" w:fill="FFFFFF"/>
        <w:ind w:left="-540"/>
        <w:jc w:val="both"/>
        <w:rPr>
          <w:rFonts w:ascii="Tahoma" w:hAnsi="Tahoma" w:cs="Tahoma"/>
          <w:b/>
          <w:bCs/>
          <w:color w:val="1F1F1F"/>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D05B94">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D05B94">
        <w:rPr>
          <w:rFonts w:ascii="Tahoma" w:hAnsi="Tahoma" w:cs="Tahoma"/>
          <w:b/>
          <w:bCs/>
          <w:color w:val="1F1F1F"/>
        </w:rPr>
        <w:t>Dr. Shafquat</w:t>
      </w:r>
      <w:r w:rsidR="00721541" w:rsidRPr="00D05B94">
        <w:rPr>
          <w:rFonts w:ascii="Tahoma" w:hAnsi="Tahoma" w:cs="Tahoma"/>
          <w:b/>
          <w:bCs/>
          <w:color w:val="1F1F1F"/>
        </w:rPr>
        <w:t xml:space="preserve"> Ara</w:t>
      </w:r>
    </w:p>
    <w:p w14:paraId="6F9B73AB" w14:textId="1416DCC9" w:rsidR="00766784" w:rsidRPr="00D05B94" w:rsidRDefault="00721541" w:rsidP="00377397">
      <w:pPr>
        <w:shd w:val="clear" w:color="auto" w:fill="FFFFFF"/>
        <w:ind w:left="-540"/>
        <w:jc w:val="both"/>
        <w:rPr>
          <w:rFonts w:ascii="Tahoma" w:hAnsi="Tahoma" w:cs="Tahoma"/>
          <w:b/>
          <w:bCs/>
          <w:color w:val="1F1F1F"/>
        </w:rPr>
      </w:pPr>
      <w:r w:rsidRPr="00D05B94">
        <w:rPr>
          <w:rFonts w:ascii="Tahoma" w:hAnsi="Tahoma" w:cs="Tahoma"/>
          <w:b/>
          <w:bCs/>
          <w:color w:val="1F1F1F"/>
        </w:rPr>
        <w:t xml:space="preserve">                                                  </w:t>
      </w:r>
      <w:r w:rsidR="00377397" w:rsidRPr="00D05B94">
        <w:rPr>
          <w:rFonts w:ascii="Tahoma" w:hAnsi="Tahoma" w:cs="Tahoma"/>
          <w:b/>
          <w:bCs/>
          <w:color w:val="1F1F1F"/>
        </w:rPr>
        <w:t xml:space="preserve"> </w:t>
      </w:r>
      <w:r w:rsidRPr="00D05B94">
        <w:rPr>
          <w:rFonts w:ascii="Tahoma" w:hAnsi="Tahoma" w:cs="Tahoma"/>
          <w:b/>
          <w:bCs/>
          <w:color w:val="1F1F1F"/>
        </w:rPr>
        <w:t xml:space="preserve">   </w:t>
      </w:r>
      <w:r w:rsidR="00377397" w:rsidRPr="00D05B94">
        <w:rPr>
          <w:rFonts w:ascii="Tahoma" w:hAnsi="Tahoma" w:cs="Tahoma"/>
          <w:b/>
          <w:bCs/>
          <w:color w:val="1F1F1F"/>
        </w:rPr>
        <w:t xml:space="preserve">   </w:t>
      </w:r>
      <w:r w:rsidR="00D05B94">
        <w:rPr>
          <w:rFonts w:ascii="Tahoma" w:hAnsi="Tahoma" w:cs="Tahoma"/>
          <w:b/>
          <w:bCs/>
          <w:color w:val="1F1F1F"/>
        </w:rPr>
        <w:t xml:space="preserve"> </w:t>
      </w:r>
      <w:r w:rsidR="00766784" w:rsidRPr="00D05B94">
        <w:rPr>
          <w:rFonts w:ascii="Tahoma" w:hAnsi="Tahoma" w:cs="Tahoma"/>
          <w:b/>
          <w:bCs/>
          <w:color w:val="1F1F1F"/>
        </w:rPr>
        <w:t>Principal</w:t>
      </w:r>
    </w:p>
    <w:p w14:paraId="412965F7" w14:textId="0200ADC6" w:rsidR="0070544A" w:rsidRDefault="00D72DDA" w:rsidP="005F0AA3">
      <w:pPr>
        <w:shd w:val="clear" w:color="auto" w:fill="FFFFFF"/>
        <w:ind w:left="-540"/>
        <w:jc w:val="both"/>
        <w:rPr>
          <w:rFonts w:ascii="Tahoma" w:hAnsi="Tahoma" w:cs="Tahoma"/>
          <w:b/>
          <w:bCs/>
          <w:color w:val="1F1F1F"/>
        </w:rPr>
      </w:pPr>
      <w:r w:rsidRPr="00D05B94">
        <w:rPr>
          <w:rFonts w:ascii="Tahoma" w:hAnsi="Tahoma" w:cs="Tahoma"/>
          <w:b/>
          <w:bCs/>
          <w:color w:val="1F1F1F"/>
        </w:rPr>
        <w:t xml:space="preserve">   </w:t>
      </w:r>
      <w:r w:rsidR="005E0986">
        <w:rPr>
          <w:rFonts w:ascii="Tahoma" w:hAnsi="Tahoma" w:cs="Tahoma"/>
          <w:b/>
          <w:bCs/>
          <w:color w:val="1F1F1F"/>
        </w:rPr>
        <w:t xml:space="preserve">   </w:t>
      </w:r>
      <w:r w:rsidR="00920329">
        <w:rPr>
          <w:rFonts w:ascii="Tahoma" w:hAnsi="Tahoma" w:cs="Tahoma"/>
          <w:b/>
          <w:bCs/>
          <w:color w:val="1F1F1F"/>
        </w:rPr>
        <w:t xml:space="preserve">  </w:t>
      </w:r>
      <w:r w:rsidRPr="00D05B94">
        <w:rPr>
          <w:rFonts w:ascii="Tahoma" w:hAnsi="Tahoma" w:cs="Tahoma"/>
          <w:b/>
          <w:bCs/>
          <w:color w:val="1F1F1F"/>
        </w:rPr>
        <w:t xml:space="preserve">                                 </w:t>
      </w:r>
      <w:r w:rsidR="00377397" w:rsidRPr="00D05B94">
        <w:rPr>
          <w:rFonts w:ascii="Tahoma" w:hAnsi="Tahoma" w:cs="Tahoma"/>
          <w:b/>
          <w:bCs/>
          <w:color w:val="1F1F1F"/>
        </w:rPr>
        <w:t xml:space="preserve"> </w:t>
      </w:r>
      <w:r w:rsidR="00721541" w:rsidRPr="00D05B94">
        <w:rPr>
          <w:rFonts w:ascii="Tahoma" w:hAnsi="Tahoma" w:cs="Tahoma"/>
          <w:b/>
          <w:bCs/>
          <w:color w:val="1F1F1F"/>
        </w:rPr>
        <w:t>Kashmir Govt.Polytechnic College Srinagar</w:t>
      </w:r>
    </w:p>
    <w:p w14:paraId="3BA1B413" w14:textId="77777777" w:rsidR="00F25BBC" w:rsidRPr="00D05B94" w:rsidRDefault="00F25BBC" w:rsidP="00A033B4">
      <w:pPr>
        <w:shd w:val="clear" w:color="auto" w:fill="FFFFFF"/>
        <w:jc w:val="both"/>
        <w:rPr>
          <w:rFonts w:ascii="Tahoma" w:hAnsi="Tahoma" w:cs="Tahoma"/>
          <w:b/>
          <w:bCs/>
          <w:color w:val="1F1F1F"/>
        </w:rPr>
      </w:pPr>
    </w:p>
    <w:p w14:paraId="341EF324" w14:textId="1F86235D" w:rsidR="00766784" w:rsidRPr="00377397" w:rsidRDefault="00766784" w:rsidP="00377397">
      <w:pPr>
        <w:spacing w:line="276" w:lineRule="auto"/>
        <w:ind w:left="-180"/>
        <w:jc w:val="both"/>
        <w:rPr>
          <w:rFonts w:ascii="Tahoma" w:hAnsi="Tahoma" w:cs="Tahoma"/>
          <w:color w:val="1F1F1F"/>
          <w:sz w:val="24"/>
          <w:szCs w:val="24"/>
        </w:rPr>
      </w:pPr>
      <w:r w:rsidRPr="00377397">
        <w:rPr>
          <w:rFonts w:ascii="Tahoma" w:hAnsi="Tahoma" w:cs="Tahoma"/>
          <w:color w:val="1F1F1F"/>
          <w:sz w:val="24"/>
          <w:szCs w:val="24"/>
        </w:rPr>
        <w:t>Copy to</w:t>
      </w:r>
      <w:r w:rsidR="0055663F">
        <w:rPr>
          <w:rFonts w:ascii="Tahoma" w:hAnsi="Tahoma" w:cs="Tahoma"/>
          <w:color w:val="1F1F1F"/>
          <w:sz w:val="24"/>
          <w:szCs w:val="24"/>
        </w:rPr>
        <w:t xml:space="preserve"> the</w:t>
      </w:r>
      <w:r w:rsidRPr="00377397">
        <w:rPr>
          <w:rFonts w:ascii="Tahoma" w:hAnsi="Tahoma" w:cs="Tahoma"/>
          <w:color w:val="1F1F1F"/>
          <w:sz w:val="24"/>
          <w:szCs w:val="24"/>
        </w:rPr>
        <w:t>:</w:t>
      </w:r>
    </w:p>
    <w:p w14:paraId="66839EDD" w14:textId="276F22AF" w:rsidR="00721541" w:rsidRPr="00377397" w:rsidRDefault="00721541" w:rsidP="00377397">
      <w:pPr>
        <w:spacing w:line="276" w:lineRule="auto"/>
        <w:ind w:left="-180"/>
        <w:jc w:val="both"/>
        <w:rPr>
          <w:rFonts w:ascii="Tahoma" w:hAnsi="Tahoma" w:cs="Tahoma"/>
          <w:color w:val="1F1F1F"/>
          <w:sz w:val="24"/>
          <w:szCs w:val="24"/>
        </w:rPr>
      </w:pPr>
      <w:r w:rsidRPr="00377397">
        <w:rPr>
          <w:rFonts w:ascii="Tahoma" w:hAnsi="Tahoma" w:cs="Tahoma"/>
          <w:color w:val="1F1F1F"/>
          <w:sz w:val="24"/>
          <w:szCs w:val="24"/>
        </w:rPr>
        <w:t xml:space="preserve">1. </w:t>
      </w:r>
      <w:r w:rsidR="00766784" w:rsidRPr="00377397">
        <w:rPr>
          <w:rFonts w:ascii="Tahoma" w:hAnsi="Tahoma" w:cs="Tahoma"/>
          <w:color w:val="1F1F1F"/>
          <w:sz w:val="24"/>
          <w:szCs w:val="24"/>
        </w:rPr>
        <w:t xml:space="preserve">All </w:t>
      </w:r>
      <w:r w:rsidR="00377397">
        <w:rPr>
          <w:rFonts w:ascii="Tahoma" w:hAnsi="Tahoma" w:cs="Tahoma"/>
          <w:color w:val="1F1F1F"/>
          <w:sz w:val="24"/>
          <w:szCs w:val="24"/>
        </w:rPr>
        <w:t>c</w:t>
      </w:r>
      <w:r w:rsidR="00766784" w:rsidRPr="00377397">
        <w:rPr>
          <w:rFonts w:ascii="Tahoma" w:hAnsi="Tahoma" w:cs="Tahoma"/>
          <w:color w:val="1F1F1F"/>
          <w:sz w:val="24"/>
          <w:szCs w:val="24"/>
        </w:rPr>
        <w:t xml:space="preserve">ommittee </w:t>
      </w:r>
      <w:r w:rsidR="00377397">
        <w:rPr>
          <w:rFonts w:ascii="Tahoma" w:hAnsi="Tahoma" w:cs="Tahoma"/>
          <w:color w:val="1F1F1F"/>
          <w:sz w:val="24"/>
          <w:szCs w:val="24"/>
        </w:rPr>
        <w:t>m</w:t>
      </w:r>
      <w:r w:rsidR="00766784" w:rsidRPr="00377397">
        <w:rPr>
          <w:rFonts w:ascii="Tahoma" w:hAnsi="Tahoma" w:cs="Tahoma"/>
          <w:color w:val="1F1F1F"/>
          <w:sz w:val="24"/>
          <w:szCs w:val="24"/>
        </w:rPr>
        <w:t>embers for compliance.</w:t>
      </w: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F6561D">
      <w:headerReference w:type="default" r:id="rId8"/>
      <w:pgSz w:w="11906" w:h="16838"/>
      <w:pgMar w:top="166" w:right="836" w:bottom="8" w:left="1260" w:header="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69695" w14:textId="77777777" w:rsidR="005C0521" w:rsidRDefault="005C0521">
      <w:r>
        <w:separator/>
      </w:r>
    </w:p>
  </w:endnote>
  <w:endnote w:type="continuationSeparator" w:id="0">
    <w:p w14:paraId="44DFB008" w14:textId="77777777" w:rsidR="005C0521" w:rsidRDefault="005C0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D175A" w14:textId="77777777" w:rsidR="005C0521" w:rsidRDefault="005C0521">
      <w:r>
        <w:separator/>
      </w:r>
    </w:p>
  </w:footnote>
  <w:footnote w:type="continuationSeparator" w:id="0">
    <w:p w14:paraId="28E8F679" w14:textId="77777777" w:rsidR="005C0521" w:rsidRDefault="005C05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7F35A0F1" w:rsidR="00C160EC" w:rsidRDefault="00D05B94" w:rsidP="005E0986">
    <w:pPr>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7F9A2659">
          <wp:simplePos x="0" y="0"/>
          <wp:positionH relativeFrom="margin">
            <wp:align>left</wp:align>
          </wp:positionH>
          <wp:positionV relativeFrom="page">
            <wp:posOffset>279400</wp:posOffset>
          </wp:positionV>
          <wp:extent cx="723900" cy="701040"/>
          <wp:effectExtent l="0" t="0" r="0" b="3810"/>
          <wp:wrapTight wrapText="bothSides">
            <wp:wrapPolygon edited="0">
              <wp:start x="0" y="0"/>
              <wp:lineTo x="0" y="21130"/>
              <wp:lineTo x="21032" y="21130"/>
              <wp:lineTo x="21032" y="0"/>
              <wp:lineTo x="0" y="0"/>
            </wp:wrapPolygon>
          </wp:wrapTight>
          <wp:docPr id="1000291805" name="Picture 100029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83909B1"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07509163"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469FE7F" w:rsidR="00C160EC" w:rsidRDefault="00C160EC" w:rsidP="00C160EC">
    <w:pPr>
      <w:contextualSpacing/>
      <w:rPr>
        <w:sz w:val="20"/>
        <w:szCs w:val="20"/>
      </w:rPr>
    </w:pPr>
    <w:r>
      <w:t xml:space="preserve">                </w:t>
    </w:r>
    <w:r w:rsidR="00D05B94">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56F1D506" w:rsidR="00C160EC" w:rsidRDefault="00C160EC" w:rsidP="00C160EC">
    <w:pPr>
      <w:contextualSpacing/>
      <w:rPr>
        <w:sz w:val="20"/>
        <w:szCs w:val="20"/>
      </w:rPr>
    </w:pPr>
    <w:r>
      <w:rPr>
        <w:sz w:val="20"/>
        <w:szCs w:val="20"/>
      </w:rPr>
      <w:t xml:space="preserve">                   </w:t>
    </w:r>
    <w:r w:rsidR="00D05B94">
      <w:rPr>
        <w:sz w:val="20"/>
        <w:szCs w:val="20"/>
      </w:rPr>
      <w:t xml:space="preserve"> </w:t>
    </w: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F3605A">
    <w:pPr>
      <w:jc w:val="center"/>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C7643A"/>
    <w:multiLevelType w:val="multilevel"/>
    <w:tmpl w:val="834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5B4BF8"/>
    <w:multiLevelType w:val="multilevel"/>
    <w:tmpl w:val="7BEA28D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8"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533275E8"/>
    <w:multiLevelType w:val="multilevel"/>
    <w:tmpl w:val="40EE5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887880">
    <w:abstractNumId w:val="9"/>
  </w:num>
  <w:num w:numId="2" w16cid:durableId="1252540875">
    <w:abstractNumId w:val="7"/>
  </w:num>
  <w:num w:numId="3" w16cid:durableId="308216591">
    <w:abstractNumId w:val="6"/>
  </w:num>
  <w:num w:numId="4" w16cid:durableId="119422913">
    <w:abstractNumId w:val="5"/>
  </w:num>
  <w:num w:numId="5" w16cid:durableId="1158612942">
    <w:abstractNumId w:val="4"/>
  </w:num>
  <w:num w:numId="6" w16cid:durableId="500436241">
    <w:abstractNumId w:val="8"/>
  </w:num>
  <w:num w:numId="7" w16cid:durableId="914898250">
    <w:abstractNumId w:val="3"/>
  </w:num>
  <w:num w:numId="8" w16cid:durableId="169218122">
    <w:abstractNumId w:val="2"/>
  </w:num>
  <w:num w:numId="9" w16cid:durableId="2114858601">
    <w:abstractNumId w:val="1"/>
  </w:num>
  <w:num w:numId="10" w16cid:durableId="1473670492">
    <w:abstractNumId w:val="0"/>
  </w:num>
  <w:num w:numId="11" w16cid:durableId="572591693">
    <w:abstractNumId w:val="11"/>
  </w:num>
  <w:num w:numId="12" w16cid:durableId="1944147912">
    <w:abstractNumId w:val="12"/>
  </w:num>
  <w:num w:numId="13" w16cid:durableId="1603099676">
    <w:abstractNumId w:val="10"/>
  </w:num>
  <w:num w:numId="14" w16cid:durableId="444926019">
    <w:abstractNumId w:val="18"/>
  </w:num>
  <w:num w:numId="15" w16cid:durableId="739059239">
    <w:abstractNumId w:val="16"/>
  </w:num>
  <w:num w:numId="16" w16cid:durableId="2104715537">
    <w:abstractNumId w:val="15"/>
  </w:num>
  <w:num w:numId="17" w16cid:durableId="62997054">
    <w:abstractNumId w:val="13"/>
  </w:num>
  <w:num w:numId="18" w16cid:durableId="1056584277">
    <w:abstractNumId w:val="17"/>
  </w:num>
  <w:num w:numId="19" w16cid:durableId="1026368682">
    <w:abstractNumId w:val="14"/>
  </w:num>
  <w:num w:numId="20" w16cid:durableId="13422452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A2EB0"/>
    <w:rsid w:val="000B76C4"/>
    <w:rsid w:val="000C5610"/>
    <w:rsid w:val="000E6552"/>
    <w:rsid w:val="000F3A4F"/>
    <w:rsid w:val="000F59AC"/>
    <w:rsid w:val="0010583C"/>
    <w:rsid w:val="001364FE"/>
    <w:rsid w:val="001368DD"/>
    <w:rsid w:val="00147DB3"/>
    <w:rsid w:val="001518A5"/>
    <w:rsid w:val="00160095"/>
    <w:rsid w:val="00170095"/>
    <w:rsid w:val="00170E4F"/>
    <w:rsid w:val="001743F4"/>
    <w:rsid w:val="00187C33"/>
    <w:rsid w:val="001936B7"/>
    <w:rsid w:val="00196AB1"/>
    <w:rsid w:val="001E7EC2"/>
    <w:rsid w:val="001F1320"/>
    <w:rsid w:val="00201333"/>
    <w:rsid w:val="00210FA7"/>
    <w:rsid w:val="00215347"/>
    <w:rsid w:val="00216417"/>
    <w:rsid w:val="00222A57"/>
    <w:rsid w:val="002426CD"/>
    <w:rsid w:val="0026631D"/>
    <w:rsid w:val="00272656"/>
    <w:rsid w:val="00291C4B"/>
    <w:rsid w:val="002C0C2D"/>
    <w:rsid w:val="002C2F53"/>
    <w:rsid w:val="002D5D53"/>
    <w:rsid w:val="00302A54"/>
    <w:rsid w:val="0033518C"/>
    <w:rsid w:val="0034115E"/>
    <w:rsid w:val="003437C2"/>
    <w:rsid w:val="003756E0"/>
    <w:rsid w:val="00375761"/>
    <w:rsid w:val="00377186"/>
    <w:rsid w:val="00377397"/>
    <w:rsid w:val="003958C7"/>
    <w:rsid w:val="003A1C03"/>
    <w:rsid w:val="003A7892"/>
    <w:rsid w:val="003B55FF"/>
    <w:rsid w:val="003B7D51"/>
    <w:rsid w:val="003F5B25"/>
    <w:rsid w:val="00414627"/>
    <w:rsid w:val="00425D63"/>
    <w:rsid w:val="00432D03"/>
    <w:rsid w:val="0044478E"/>
    <w:rsid w:val="00457729"/>
    <w:rsid w:val="0046104B"/>
    <w:rsid w:val="004643D8"/>
    <w:rsid w:val="0047084A"/>
    <w:rsid w:val="0047708F"/>
    <w:rsid w:val="00477816"/>
    <w:rsid w:val="00497C24"/>
    <w:rsid w:val="004B785A"/>
    <w:rsid w:val="004C163D"/>
    <w:rsid w:val="004C7BA5"/>
    <w:rsid w:val="004D7A7B"/>
    <w:rsid w:val="004E7628"/>
    <w:rsid w:val="004F3334"/>
    <w:rsid w:val="004F48F2"/>
    <w:rsid w:val="00513796"/>
    <w:rsid w:val="005149B1"/>
    <w:rsid w:val="005155A1"/>
    <w:rsid w:val="00522BE9"/>
    <w:rsid w:val="00523337"/>
    <w:rsid w:val="005367F4"/>
    <w:rsid w:val="00536819"/>
    <w:rsid w:val="0055323A"/>
    <w:rsid w:val="0055663F"/>
    <w:rsid w:val="005647F2"/>
    <w:rsid w:val="005662D1"/>
    <w:rsid w:val="005706F9"/>
    <w:rsid w:val="00573A09"/>
    <w:rsid w:val="005A4526"/>
    <w:rsid w:val="005B6603"/>
    <w:rsid w:val="005B6776"/>
    <w:rsid w:val="005C0521"/>
    <w:rsid w:val="005C1B16"/>
    <w:rsid w:val="005D5698"/>
    <w:rsid w:val="005E0986"/>
    <w:rsid w:val="005E53D0"/>
    <w:rsid w:val="005E64A1"/>
    <w:rsid w:val="005F0AA3"/>
    <w:rsid w:val="005F26A9"/>
    <w:rsid w:val="005F470D"/>
    <w:rsid w:val="005F5778"/>
    <w:rsid w:val="006002EB"/>
    <w:rsid w:val="00604D34"/>
    <w:rsid w:val="006128EF"/>
    <w:rsid w:val="00615E8A"/>
    <w:rsid w:val="00624B0E"/>
    <w:rsid w:val="006264B4"/>
    <w:rsid w:val="00643033"/>
    <w:rsid w:val="00644CC3"/>
    <w:rsid w:val="00661468"/>
    <w:rsid w:val="006649F0"/>
    <w:rsid w:val="00667A67"/>
    <w:rsid w:val="0067245D"/>
    <w:rsid w:val="00674238"/>
    <w:rsid w:val="0068470E"/>
    <w:rsid w:val="00690E49"/>
    <w:rsid w:val="00695DCD"/>
    <w:rsid w:val="006A05CC"/>
    <w:rsid w:val="006A1E4D"/>
    <w:rsid w:val="006A35A7"/>
    <w:rsid w:val="006D5C0A"/>
    <w:rsid w:val="006D74B5"/>
    <w:rsid w:val="006F0CCE"/>
    <w:rsid w:val="006F267E"/>
    <w:rsid w:val="0070544A"/>
    <w:rsid w:val="007152D7"/>
    <w:rsid w:val="00715D99"/>
    <w:rsid w:val="00721541"/>
    <w:rsid w:val="00746C14"/>
    <w:rsid w:val="00766784"/>
    <w:rsid w:val="00777DF1"/>
    <w:rsid w:val="0078386D"/>
    <w:rsid w:val="007C1EF3"/>
    <w:rsid w:val="007C2C59"/>
    <w:rsid w:val="007F3B24"/>
    <w:rsid w:val="00801F23"/>
    <w:rsid w:val="00837632"/>
    <w:rsid w:val="0085640F"/>
    <w:rsid w:val="008567AA"/>
    <w:rsid w:val="0086035B"/>
    <w:rsid w:val="0088511B"/>
    <w:rsid w:val="00891AE0"/>
    <w:rsid w:val="00892712"/>
    <w:rsid w:val="008A46C2"/>
    <w:rsid w:val="008A680A"/>
    <w:rsid w:val="008B0BB0"/>
    <w:rsid w:val="008B0DAA"/>
    <w:rsid w:val="008C3115"/>
    <w:rsid w:val="008E6C4B"/>
    <w:rsid w:val="008E730F"/>
    <w:rsid w:val="008F18C0"/>
    <w:rsid w:val="00907648"/>
    <w:rsid w:val="00920329"/>
    <w:rsid w:val="00927410"/>
    <w:rsid w:val="00927DD1"/>
    <w:rsid w:val="00930FDE"/>
    <w:rsid w:val="009344A3"/>
    <w:rsid w:val="009414A1"/>
    <w:rsid w:val="009779B3"/>
    <w:rsid w:val="00982DBF"/>
    <w:rsid w:val="00984A16"/>
    <w:rsid w:val="00984C93"/>
    <w:rsid w:val="00987CE1"/>
    <w:rsid w:val="0099405C"/>
    <w:rsid w:val="00994F30"/>
    <w:rsid w:val="009C600F"/>
    <w:rsid w:val="009D125F"/>
    <w:rsid w:val="009D3723"/>
    <w:rsid w:val="009E04F2"/>
    <w:rsid w:val="009F4D8C"/>
    <w:rsid w:val="00A033B4"/>
    <w:rsid w:val="00A03B7B"/>
    <w:rsid w:val="00A119F0"/>
    <w:rsid w:val="00A200C9"/>
    <w:rsid w:val="00A250D5"/>
    <w:rsid w:val="00A32F56"/>
    <w:rsid w:val="00A36028"/>
    <w:rsid w:val="00A46C1B"/>
    <w:rsid w:val="00A77585"/>
    <w:rsid w:val="00A80BE9"/>
    <w:rsid w:val="00A82429"/>
    <w:rsid w:val="00A82F54"/>
    <w:rsid w:val="00A91424"/>
    <w:rsid w:val="00AA2C77"/>
    <w:rsid w:val="00AA60E2"/>
    <w:rsid w:val="00AC3FB9"/>
    <w:rsid w:val="00AC702A"/>
    <w:rsid w:val="00AD226F"/>
    <w:rsid w:val="00AE7FD9"/>
    <w:rsid w:val="00B05ADC"/>
    <w:rsid w:val="00B13A52"/>
    <w:rsid w:val="00B23262"/>
    <w:rsid w:val="00B24CF4"/>
    <w:rsid w:val="00B26993"/>
    <w:rsid w:val="00B36A63"/>
    <w:rsid w:val="00B4570C"/>
    <w:rsid w:val="00B5208C"/>
    <w:rsid w:val="00B52834"/>
    <w:rsid w:val="00B74876"/>
    <w:rsid w:val="00B74B79"/>
    <w:rsid w:val="00BB7485"/>
    <w:rsid w:val="00BB7C2B"/>
    <w:rsid w:val="00BC1664"/>
    <w:rsid w:val="00BC2546"/>
    <w:rsid w:val="00C0184B"/>
    <w:rsid w:val="00C05085"/>
    <w:rsid w:val="00C1593D"/>
    <w:rsid w:val="00C160EC"/>
    <w:rsid w:val="00C37FC7"/>
    <w:rsid w:val="00C5130F"/>
    <w:rsid w:val="00C56C7E"/>
    <w:rsid w:val="00C776A4"/>
    <w:rsid w:val="00CA2C6C"/>
    <w:rsid w:val="00CA43D3"/>
    <w:rsid w:val="00CA7021"/>
    <w:rsid w:val="00CB0F82"/>
    <w:rsid w:val="00CB5179"/>
    <w:rsid w:val="00CC0600"/>
    <w:rsid w:val="00CC78AC"/>
    <w:rsid w:val="00CE386B"/>
    <w:rsid w:val="00CE7A1A"/>
    <w:rsid w:val="00CF3540"/>
    <w:rsid w:val="00CF7953"/>
    <w:rsid w:val="00D05B94"/>
    <w:rsid w:val="00D07232"/>
    <w:rsid w:val="00D10245"/>
    <w:rsid w:val="00D21BDD"/>
    <w:rsid w:val="00D257BB"/>
    <w:rsid w:val="00D47E24"/>
    <w:rsid w:val="00D65F07"/>
    <w:rsid w:val="00D72DDA"/>
    <w:rsid w:val="00D82292"/>
    <w:rsid w:val="00D92BB7"/>
    <w:rsid w:val="00DA75B0"/>
    <w:rsid w:val="00DC76D2"/>
    <w:rsid w:val="00DD30ED"/>
    <w:rsid w:val="00DD4B19"/>
    <w:rsid w:val="00E17F4F"/>
    <w:rsid w:val="00E21D97"/>
    <w:rsid w:val="00E44342"/>
    <w:rsid w:val="00E578DA"/>
    <w:rsid w:val="00E64C21"/>
    <w:rsid w:val="00E826FF"/>
    <w:rsid w:val="00EA0CA6"/>
    <w:rsid w:val="00EA5E48"/>
    <w:rsid w:val="00EC24C6"/>
    <w:rsid w:val="00EF2255"/>
    <w:rsid w:val="00EF2933"/>
    <w:rsid w:val="00F01BD2"/>
    <w:rsid w:val="00F05146"/>
    <w:rsid w:val="00F1115D"/>
    <w:rsid w:val="00F150EB"/>
    <w:rsid w:val="00F25BBC"/>
    <w:rsid w:val="00F3513C"/>
    <w:rsid w:val="00F3605A"/>
    <w:rsid w:val="00F465C5"/>
    <w:rsid w:val="00F5180D"/>
    <w:rsid w:val="00F51B21"/>
    <w:rsid w:val="00F51D87"/>
    <w:rsid w:val="00F5256C"/>
    <w:rsid w:val="00F6561D"/>
    <w:rsid w:val="00F67240"/>
    <w:rsid w:val="00F8142D"/>
    <w:rsid w:val="00F8455C"/>
    <w:rsid w:val="00F95D3F"/>
    <w:rsid w:val="00FA566A"/>
    <w:rsid w:val="00FC04C5"/>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70154118">
      <w:bodyDiv w:val="1"/>
      <w:marLeft w:val="0"/>
      <w:marRight w:val="0"/>
      <w:marTop w:val="0"/>
      <w:marBottom w:val="0"/>
      <w:divBdr>
        <w:top w:val="none" w:sz="0" w:space="0" w:color="auto"/>
        <w:left w:val="none" w:sz="0" w:space="0" w:color="auto"/>
        <w:bottom w:val="none" w:sz="0" w:space="0" w:color="auto"/>
        <w:right w:val="none" w:sz="0" w:space="0" w:color="auto"/>
      </w:divBdr>
    </w:div>
    <w:div w:id="93594144">
      <w:bodyDiv w:val="1"/>
      <w:marLeft w:val="0"/>
      <w:marRight w:val="0"/>
      <w:marTop w:val="0"/>
      <w:marBottom w:val="0"/>
      <w:divBdr>
        <w:top w:val="none" w:sz="0" w:space="0" w:color="auto"/>
        <w:left w:val="none" w:sz="0" w:space="0" w:color="auto"/>
        <w:bottom w:val="none" w:sz="0" w:space="0" w:color="auto"/>
        <w:right w:val="none" w:sz="0" w:space="0" w:color="auto"/>
      </w:divBdr>
    </w:div>
    <w:div w:id="222303490">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96873619">
      <w:bodyDiv w:val="1"/>
      <w:marLeft w:val="0"/>
      <w:marRight w:val="0"/>
      <w:marTop w:val="0"/>
      <w:marBottom w:val="0"/>
      <w:divBdr>
        <w:top w:val="none" w:sz="0" w:space="0" w:color="auto"/>
        <w:left w:val="none" w:sz="0" w:space="0" w:color="auto"/>
        <w:bottom w:val="none" w:sz="0" w:space="0" w:color="auto"/>
        <w:right w:val="none" w:sz="0" w:space="0" w:color="auto"/>
      </w:divBdr>
    </w:div>
    <w:div w:id="877281945">
      <w:bodyDiv w:val="1"/>
      <w:marLeft w:val="0"/>
      <w:marRight w:val="0"/>
      <w:marTop w:val="0"/>
      <w:marBottom w:val="0"/>
      <w:divBdr>
        <w:top w:val="none" w:sz="0" w:space="0" w:color="auto"/>
        <w:left w:val="none" w:sz="0" w:space="0" w:color="auto"/>
        <w:bottom w:val="none" w:sz="0" w:space="0" w:color="auto"/>
        <w:right w:val="none" w:sz="0" w:space="0" w:color="auto"/>
      </w:divBdr>
    </w:div>
    <w:div w:id="879391312">
      <w:bodyDiv w:val="1"/>
      <w:marLeft w:val="0"/>
      <w:marRight w:val="0"/>
      <w:marTop w:val="0"/>
      <w:marBottom w:val="0"/>
      <w:divBdr>
        <w:top w:val="none" w:sz="0" w:space="0" w:color="auto"/>
        <w:left w:val="none" w:sz="0" w:space="0" w:color="auto"/>
        <w:bottom w:val="none" w:sz="0" w:space="0" w:color="auto"/>
        <w:right w:val="none" w:sz="0" w:space="0" w:color="auto"/>
      </w:divBdr>
    </w:div>
    <w:div w:id="970669274">
      <w:bodyDiv w:val="1"/>
      <w:marLeft w:val="0"/>
      <w:marRight w:val="0"/>
      <w:marTop w:val="0"/>
      <w:marBottom w:val="0"/>
      <w:divBdr>
        <w:top w:val="none" w:sz="0" w:space="0" w:color="auto"/>
        <w:left w:val="none" w:sz="0" w:space="0" w:color="auto"/>
        <w:bottom w:val="none" w:sz="0" w:space="0" w:color="auto"/>
        <w:right w:val="none" w:sz="0" w:space="0" w:color="auto"/>
      </w:divBdr>
    </w:div>
    <w:div w:id="985358991">
      <w:bodyDiv w:val="1"/>
      <w:marLeft w:val="0"/>
      <w:marRight w:val="0"/>
      <w:marTop w:val="0"/>
      <w:marBottom w:val="0"/>
      <w:divBdr>
        <w:top w:val="none" w:sz="0" w:space="0" w:color="auto"/>
        <w:left w:val="none" w:sz="0" w:space="0" w:color="auto"/>
        <w:bottom w:val="none" w:sz="0" w:space="0" w:color="auto"/>
        <w:right w:val="none" w:sz="0" w:space="0" w:color="auto"/>
      </w:divBdr>
    </w:div>
    <w:div w:id="1045451696">
      <w:bodyDiv w:val="1"/>
      <w:marLeft w:val="0"/>
      <w:marRight w:val="0"/>
      <w:marTop w:val="0"/>
      <w:marBottom w:val="0"/>
      <w:divBdr>
        <w:top w:val="none" w:sz="0" w:space="0" w:color="auto"/>
        <w:left w:val="none" w:sz="0" w:space="0" w:color="auto"/>
        <w:bottom w:val="none" w:sz="0" w:space="0" w:color="auto"/>
        <w:right w:val="none" w:sz="0" w:space="0" w:color="auto"/>
      </w:divBdr>
    </w:div>
    <w:div w:id="1070883699">
      <w:bodyDiv w:val="1"/>
      <w:marLeft w:val="0"/>
      <w:marRight w:val="0"/>
      <w:marTop w:val="0"/>
      <w:marBottom w:val="0"/>
      <w:divBdr>
        <w:top w:val="none" w:sz="0" w:space="0" w:color="auto"/>
        <w:left w:val="none" w:sz="0" w:space="0" w:color="auto"/>
        <w:bottom w:val="none" w:sz="0" w:space="0" w:color="auto"/>
        <w:right w:val="none" w:sz="0" w:space="0" w:color="auto"/>
      </w:divBdr>
    </w:div>
    <w:div w:id="1098208980">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5562088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533030281">
      <w:bodyDiv w:val="1"/>
      <w:marLeft w:val="0"/>
      <w:marRight w:val="0"/>
      <w:marTop w:val="0"/>
      <w:marBottom w:val="0"/>
      <w:divBdr>
        <w:top w:val="none" w:sz="0" w:space="0" w:color="auto"/>
        <w:left w:val="none" w:sz="0" w:space="0" w:color="auto"/>
        <w:bottom w:val="none" w:sz="0" w:space="0" w:color="auto"/>
        <w:right w:val="none" w:sz="0" w:space="0" w:color="auto"/>
      </w:divBdr>
    </w:div>
    <w:div w:id="1678576619">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821264620">
      <w:bodyDiv w:val="1"/>
      <w:marLeft w:val="0"/>
      <w:marRight w:val="0"/>
      <w:marTop w:val="0"/>
      <w:marBottom w:val="0"/>
      <w:divBdr>
        <w:top w:val="none" w:sz="0" w:space="0" w:color="auto"/>
        <w:left w:val="none" w:sz="0" w:space="0" w:color="auto"/>
        <w:bottom w:val="none" w:sz="0" w:space="0" w:color="auto"/>
        <w:right w:val="none" w:sz="0" w:space="0" w:color="auto"/>
      </w:divBdr>
    </w:div>
    <w:div w:id="1908686816">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1566</Characters>
  <Application>Microsoft Office Word</Application>
  <DocSecurity>0</DocSecurity>
  <Lines>80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2</cp:revision>
  <cp:lastPrinted>2025-09-01T08:35:00Z</cp:lastPrinted>
  <dcterms:created xsi:type="dcterms:W3CDTF">2025-09-02T13:20:00Z</dcterms:created>
  <dcterms:modified xsi:type="dcterms:W3CDTF">2025-09-02T13:20:00Z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