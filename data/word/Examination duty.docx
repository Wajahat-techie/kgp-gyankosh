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AE45" w14:textId="471EBC77" w:rsidR="00F845F4" w:rsidRDefault="00247F81" w:rsidP="00F845F4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</w:t>
      </w:r>
    </w:p>
    <w:p w14:paraId="787B155E" w14:textId="4944714D" w:rsidR="00F845F4" w:rsidRPr="00F845F4" w:rsidRDefault="00F845F4" w:rsidP="00377D1B">
      <w:pPr>
        <w:ind w:left="720"/>
        <w:jc w:val="both"/>
        <w:rPr>
          <w:rFonts w:ascii="Tahoma" w:hAnsi="Tahoma" w:cs="Tahoma"/>
          <w:color w:val="1F1F1F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</w:t>
      </w:r>
      <w:r w:rsidRPr="00F845F4">
        <w:rPr>
          <w:rFonts w:ascii="Tahoma" w:hAnsi="Tahoma" w:cs="Tahoma"/>
          <w:b/>
          <w:bCs/>
          <w:color w:val="1F1F1F"/>
          <w:sz w:val="25"/>
          <w:szCs w:val="25"/>
        </w:rPr>
        <w:t>EXAMINATION DUTY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F845F4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     </w:t>
      </w:r>
      <w:r w:rsidRPr="00F845F4">
        <w:rPr>
          <w:rFonts w:ascii="Tahoma" w:hAnsi="Tahoma" w:cs="Tahoma"/>
          <w:b/>
          <w:bCs/>
          <w:color w:val="1F1F1F"/>
        </w:rPr>
        <w:t>Effective from: 7th July 2025</w:t>
      </w:r>
      <w:r w:rsidRPr="00F845F4">
        <w:rPr>
          <w:rFonts w:ascii="Tahoma" w:hAnsi="Tahoma" w:cs="Tahoma"/>
          <w:color w:val="1F1F1F"/>
        </w:rPr>
        <w:br/>
      </w:r>
      <w:r w:rsidRPr="00F845F4">
        <w:rPr>
          <w:rFonts w:ascii="Tahoma" w:hAnsi="Tahoma" w:cs="Tahoma"/>
          <w:b/>
          <w:bCs/>
          <w:color w:val="1F1F1F"/>
        </w:rPr>
        <w:t xml:space="preserve">                                        </w:t>
      </w:r>
      <w:r>
        <w:rPr>
          <w:rFonts w:ascii="Tahoma" w:hAnsi="Tahoma" w:cs="Tahoma"/>
          <w:b/>
          <w:bCs/>
          <w:color w:val="1F1F1F"/>
        </w:rPr>
        <w:t xml:space="preserve">               </w:t>
      </w:r>
      <w:r w:rsidRPr="00F845F4">
        <w:rPr>
          <w:rFonts w:ascii="Tahoma" w:hAnsi="Tahoma" w:cs="Tahoma"/>
          <w:b/>
          <w:bCs/>
          <w:color w:val="1F1F1F"/>
        </w:rPr>
        <w:t>Time</w:t>
      </w:r>
      <w:r w:rsidR="00630D81">
        <w:rPr>
          <w:rFonts w:ascii="Tahoma" w:hAnsi="Tahoma" w:cs="Tahoma"/>
          <w:b/>
          <w:bCs/>
          <w:color w:val="1F1F1F"/>
        </w:rPr>
        <w:t xml:space="preserve"> of Exam</w:t>
      </w:r>
      <w:r w:rsidRPr="00F845F4">
        <w:rPr>
          <w:rFonts w:ascii="Tahoma" w:hAnsi="Tahoma" w:cs="Tahoma"/>
          <w:b/>
          <w:bCs/>
          <w:color w:val="1F1F1F"/>
        </w:rPr>
        <w:t>:</w:t>
      </w:r>
      <w:r w:rsidRPr="00F845F4">
        <w:rPr>
          <w:rFonts w:ascii="Tahoma" w:hAnsi="Tahoma" w:cs="Tahoma"/>
          <w:color w:val="1F1F1F"/>
        </w:rPr>
        <w:t xml:space="preserve"> 10:30 AM</w:t>
      </w:r>
    </w:p>
    <w:p w14:paraId="24EFA871" w14:textId="38319537" w:rsidR="00F845F4" w:rsidRPr="00F845F4" w:rsidRDefault="00F845F4" w:rsidP="00377D1B">
      <w:pPr>
        <w:ind w:left="360"/>
        <w:jc w:val="center"/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</w:pPr>
      <w:r w:rsidRPr="00F845F4"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  <w:t>Centre No: MJ</w:t>
      </w:r>
      <w:r w:rsidRPr="00377D1B"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  <w:t>2</w:t>
      </w:r>
      <w:r w:rsidRPr="00F845F4"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  <w:t>5-074</w:t>
      </w:r>
    </w:p>
    <w:p w14:paraId="25D2A44C" w14:textId="46860E35" w:rsidR="00F845F4" w:rsidRPr="00F845F4" w:rsidRDefault="00377D1B" w:rsidP="00377D1B">
      <w:pPr>
        <w:tabs>
          <w:tab w:val="left" w:pos="360"/>
        </w:tabs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b/>
          <w:bCs/>
          <w:color w:val="1F1F1F"/>
          <w:sz w:val="23"/>
          <w:szCs w:val="23"/>
        </w:rPr>
        <w:t xml:space="preserve">   </w:t>
      </w:r>
      <w:r w:rsidR="00F845F4" w:rsidRPr="00F845F4">
        <w:rPr>
          <w:rFonts w:ascii="Tahoma" w:hAnsi="Tahoma" w:cs="Tahoma"/>
          <w:b/>
          <w:bCs/>
          <w:color w:val="1F1F1F"/>
          <w:sz w:val="23"/>
          <w:szCs w:val="23"/>
        </w:rPr>
        <w:t>Examination: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2nd Semester (NE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>P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>) + 4th Semester (New)</w:t>
      </w:r>
    </w:p>
    <w:p w14:paraId="1CF5C803" w14:textId="3F1D0F1C" w:rsidR="00F845F4" w:rsidRPr="00F845F4" w:rsidRDefault="00F845F4" w:rsidP="00377D1B">
      <w:pPr>
        <w:numPr>
          <w:ilvl w:val="0"/>
          <w:numId w:val="21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Branch: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Civil + PHE + </w:t>
      </w:r>
      <w:r w:rsidR="00630D81">
        <w:rPr>
          <w:rFonts w:ascii="Tahoma" w:hAnsi="Tahoma" w:cs="Tahoma"/>
          <w:color w:val="1F1F1F"/>
          <w:sz w:val="23"/>
          <w:szCs w:val="23"/>
        </w:rPr>
        <w:t>QS</w:t>
      </w:r>
      <w:r w:rsidRPr="00F845F4">
        <w:rPr>
          <w:rFonts w:ascii="Tahoma" w:hAnsi="Tahoma" w:cs="Tahoma"/>
          <w:color w:val="1F1F1F"/>
          <w:sz w:val="23"/>
          <w:szCs w:val="23"/>
        </w:rPr>
        <w:t>CM (K</w:t>
      </w:r>
      <w:r w:rsidR="00630D81">
        <w:rPr>
          <w:rFonts w:ascii="Tahoma" w:hAnsi="Tahoma" w:cs="Tahoma"/>
          <w:color w:val="1F1F1F"/>
          <w:sz w:val="23"/>
          <w:szCs w:val="23"/>
        </w:rPr>
        <w:t>G</w:t>
      </w:r>
      <w:r w:rsidRPr="00F845F4">
        <w:rPr>
          <w:rFonts w:ascii="Tahoma" w:hAnsi="Tahoma" w:cs="Tahoma"/>
          <w:color w:val="1F1F1F"/>
          <w:sz w:val="23"/>
          <w:szCs w:val="23"/>
        </w:rPr>
        <w:t>P</w:t>
      </w:r>
      <w:r w:rsidRPr="00377D1B">
        <w:rPr>
          <w:rFonts w:ascii="Tahoma" w:hAnsi="Tahoma" w:cs="Tahoma"/>
          <w:color w:val="1F1F1F"/>
          <w:sz w:val="23"/>
          <w:szCs w:val="23"/>
        </w:rPr>
        <w:t>+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SSM + </w:t>
      </w:r>
      <w:r w:rsidRPr="00377D1B">
        <w:rPr>
          <w:rFonts w:ascii="Tahoma" w:hAnsi="Tahoma" w:cs="Tahoma"/>
          <w:color w:val="1F1F1F"/>
          <w:sz w:val="23"/>
          <w:szCs w:val="23"/>
        </w:rPr>
        <w:t>Royal +WPS</w:t>
      </w:r>
      <w:r w:rsidRPr="00F845F4">
        <w:rPr>
          <w:rFonts w:ascii="Tahoma" w:hAnsi="Tahoma" w:cs="Tahoma"/>
          <w:color w:val="1F1F1F"/>
          <w:sz w:val="23"/>
          <w:szCs w:val="23"/>
        </w:rPr>
        <w:t>)</w:t>
      </w:r>
    </w:p>
    <w:p w14:paraId="1C06CABF" w14:textId="77777777" w:rsidR="00F845F4" w:rsidRPr="00F845F4" w:rsidRDefault="00F845F4" w:rsidP="00377D1B">
      <w:pPr>
        <w:numPr>
          <w:ilvl w:val="0"/>
          <w:numId w:val="21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Mr. Mubarik </w:t>
      </w:r>
      <w:proofErr w:type="spellStart"/>
      <w:r w:rsidRPr="00F845F4">
        <w:rPr>
          <w:rFonts w:ascii="Tahoma" w:hAnsi="Tahoma" w:cs="Tahoma"/>
          <w:color w:val="1F1F1F"/>
          <w:sz w:val="23"/>
          <w:szCs w:val="23"/>
        </w:rPr>
        <w:t>Ibni</w:t>
      </w:r>
      <w:proofErr w:type="spellEnd"/>
      <w:r w:rsidRPr="00F845F4">
        <w:rPr>
          <w:rFonts w:ascii="Tahoma" w:hAnsi="Tahoma" w:cs="Tahoma"/>
          <w:color w:val="1F1F1F"/>
          <w:sz w:val="23"/>
          <w:szCs w:val="23"/>
        </w:rPr>
        <w:t xml:space="preserve"> Majid</w:t>
      </w:r>
    </w:p>
    <w:p w14:paraId="4B9CC8F1" w14:textId="3CA11D8F" w:rsidR="00F845F4" w:rsidRPr="00F845F4" w:rsidRDefault="00F845F4" w:rsidP="00377D1B">
      <w:pPr>
        <w:numPr>
          <w:ilvl w:val="0"/>
          <w:numId w:val="21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Deputy 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proofErr w:type="spellStart"/>
      <w:proofErr w:type="gramStart"/>
      <w:r w:rsidRPr="00377D1B">
        <w:rPr>
          <w:rFonts w:ascii="Tahoma" w:hAnsi="Tahoma" w:cs="Tahoma"/>
          <w:color w:val="1F1F1F"/>
          <w:sz w:val="23"/>
          <w:szCs w:val="23"/>
        </w:rPr>
        <w:t>Dr.</w:t>
      </w:r>
      <w:r w:rsidRPr="00F845F4">
        <w:rPr>
          <w:rFonts w:ascii="Tahoma" w:hAnsi="Tahoma" w:cs="Tahoma"/>
          <w:color w:val="1F1F1F"/>
          <w:sz w:val="23"/>
          <w:szCs w:val="23"/>
        </w:rPr>
        <w:t>A</w:t>
      </w:r>
      <w:r w:rsidRPr="00377D1B">
        <w:rPr>
          <w:rFonts w:ascii="Tahoma" w:hAnsi="Tahoma" w:cs="Tahoma"/>
          <w:color w:val="1F1F1F"/>
          <w:sz w:val="23"/>
          <w:szCs w:val="23"/>
        </w:rPr>
        <w:t>e</w:t>
      </w:r>
      <w:r w:rsidRPr="00F845F4">
        <w:rPr>
          <w:rFonts w:ascii="Tahoma" w:hAnsi="Tahoma" w:cs="Tahoma"/>
          <w:color w:val="1F1F1F"/>
          <w:sz w:val="23"/>
          <w:szCs w:val="23"/>
        </w:rPr>
        <w:t>jaz</w:t>
      </w:r>
      <w:proofErr w:type="spellEnd"/>
      <w:proofErr w:type="gramEnd"/>
      <w:r w:rsidRPr="00F845F4">
        <w:rPr>
          <w:rFonts w:ascii="Tahoma" w:hAnsi="Tahoma" w:cs="Tahoma"/>
          <w:color w:val="1F1F1F"/>
          <w:sz w:val="23"/>
          <w:szCs w:val="23"/>
        </w:rPr>
        <w:t xml:space="preserve"> Farooq </w:t>
      </w:r>
      <w:r w:rsidRPr="00377D1B">
        <w:rPr>
          <w:rFonts w:ascii="Tahoma" w:hAnsi="Tahoma" w:cs="Tahoma"/>
          <w:color w:val="1F1F1F"/>
          <w:sz w:val="23"/>
          <w:szCs w:val="23"/>
        </w:rPr>
        <w:t>G</w:t>
      </w:r>
      <w:r w:rsidRPr="00F845F4">
        <w:rPr>
          <w:rFonts w:ascii="Tahoma" w:hAnsi="Tahoma" w:cs="Tahoma"/>
          <w:color w:val="1F1F1F"/>
          <w:sz w:val="23"/>
          <w:szCs w:val="23"/>
        </w:rPr>
        <w:t>a</w:t>
      </w:r>
      <w:r w:rsidRPr="00377D1B">
        <w:rPr>
          <w:rFonts w:ascii="Tahoma" w:hAnsi="Tahoma" w:cs="Tahoma"/>
          <w:color w:val="1F1F1F"/>
          <w:sz w:val="23"/>
          <w:szCs w:val="23"/>
        </w:rPr>
        <w:t>ni</w:t>
      </w:r>
      <w:r w:rsidRPr="00F845F4">
        <w:rPr>
          <w:rFonts w:ascii="Tahoma" w:hAnsi="Tahoma" w:cs="Tahoma"/>
          <w:color w:val="1F1F1F"/>
          <w:sz w:val="23"/>
          <w:szCs w:val="23"/>
        </w:rPr>
        <w:t>e</w:t>
      </w:r>
    </w:p>
    <w:p w14:paraId="58D5B14C" w14:textId="1BDF8460" w:rsidR="00F845F4" w:rsidRDefault="00F845F4" w:rsidP="00377D1B">
      <w:pPr>
        <w:numPr>
          <w:ilvl w:val="0"/>
          <w:numId w:val="21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Assistant 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proofErr w:type="spellStart"/>
      <w:proofErr w:type="gramStart"/>
      <w:r w:rsidR="00377D1B"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>Ro</w:t>
      </w:r>
      <w:r w:rsidRPr="00377D1B">
        <w:rPr>
          <w:rFonts w:ascii="Tahoma" w:hAnsi="Tahoma" w:cs="Tahoma"/>
          <w:color w:val="1F1F1F"/>
          <w:sz w:val="23"/>
          <w:szCs w:val="23"/>
        </w:rPr>
        <w:t>u</w:t>
      </w:r>
      <w:r w:rsidRPr="00F845F4">
        <w:rPr>
          <w:rFonts w:ascii="Tahoma" w:hAnsi="Tahoma" w:cs="Tahoma"/>
          <w:color w:val="1F1F1F"/>
          <w:sz w:val="23"/>
          <w:szCs w:val="23"/>
        </w:rPr>
        <w:t>f</w:t>
      </w:r>
      <w:proofErr w:type="spellEnd"/>
      <w:proofErr w:type="gramEnd"/>
      <w:r w:rsidRPr="00F845F4">
        <w:rPr>
          <w:rFonts w:ascii="Tahoma" w:hAnsi="Tahoma" w:cs="Tahoma"/>
          <w:color w:val="1F1F1F"/>
          <w:sz w:val="23"/>
          <w:szCs w:val="23"/>
        </w:rPr>
        <w:t xml:space="preserve"> Ahmed</w:t>
      </w:r>
    </w:p>
    <w:p w14:paraId="0EBE1DE1" w14:textId="77777777" w:rsidR="00377D1B" w:rsidRPr="00F845F4" w:rsidRDefault="00377D1B" w:rsidP="00377D1B">
      <w:pPr>
        <w:tabs>
          <w:tab w:val="left" w:pos="360"/>
        </w:tabs>
        <w:jc w:val="both"/>
        <w:rPr>
          <w:rFonts w:ascii="Tahoma" w:hAnsi="Tahoma" w:cs="Tahoma"/>
          <w:color w:val="1F1F1F"/>
          <w:sz w:val="23"/>
          <w:szCs w:val="23"/>
        </w:rPr>
      </w:pPr>
    </w:p>
    <w:p w14:paraId="25DC1F7A" w14:textId="77777777" w:rsidR="00377D1B" w:rsidRDefault="00377D1B" w:rsidP="00377D1B">
      <w:pPr>
        <w:numPr>
          <w:ilvl w:val="0"/>
          <w:numId w:val="21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b/>
          <w:bCs/>
          <w:noProof/>
          <w:color w:val="1F1F1F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5488C" wp14:editId="5F0A966D">
                <wp:simplePos x="0" y="0"/>
                <wp:positionH relativeFrom="column">
                  <wp:posOffset>3041650</wp:posOffset>
                </wp:positionH>
                <wp:positionV relativeFrom="paragraph">
                  <wp:posOffset>10795</wp:posOffset>
                </wp:positionV>
                <wp:extent cx="2425700" cy="1174750"/>
                <wp:effectExtent l="0" t="0" r="0" b="6350"/>
                <wp:wrapNone/>
                <wp:docPr id="15453797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700" cy="117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358D6" w14:textId="77777777" w:rsidR="00377D1B" w:rsidRPr="00F845F4" w:rsidRDefault="00377D1B" w:rsidP="00377D1B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F845F4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3"/>
                                <w:szCs w:val="23"/>
                              </w:rPr>
                              <w:t>Class IV Staff: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3E53E9F3" w14:textId="3D20F572" w:rsidR="00377D1B" w:rsidRPr="00F845F4" w:rsidRDefault="00377D1B" w:rsidP="00377D1B">
                            <w:pPr>
                              <w:numPr>
                                <w:ilvl w:val="1"/>
                                <w:numId w:val="21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Javid Ahmed Bhat</w:t>
                            </w:r>
                          </w:p>
                          <w:p w14:paraId="3442F1CF" w14:textId="2433D2D3" w:rsidR="00377D1B" w:rsidRPr="00F845F4" w:rsidRDefault="00377D1B" w:rsidP="00377D1B">
                            <w:pPr>
                              <w:numPr>
                                <w:ilvl w:val="1"/>
                                <w:numId w:val="21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Javid Ahmad Bab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a</w:t>
                            </w:r>
                          </w:p>
                          <w:p w14:paraId="2391756E" w14:textId="77777777" w:rsidR="00630D81" w:rsidRPr="00630D81" w:rsidRDefault="00630D81" w:rsidP="00377D1B">
                            <w:pPr>
                              <w:numPr>
                                <w:ilvl w:val="1"/>
                                <w:numId w:val="21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Mushtaq Ahmad Punjabi</w:t>
                            </w:r>
                          </w:p>
                          <w:p w14:paraId="3FC2B6BF" w14:textId="3439AC3D" w:rsidR="00377D1B" w:rsidRPr="00F845F4" w:rsidRDefault="00377D1B" w:rsidP="00377D1B">
                            <w:pPr>
                              <w:numPr>
                                <w:ilvl w:val="1"/>
                                <w:numId w:val="21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Bi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lal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Ahmad B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hat</w:t>
                            </w:r>
                          </w:p>
                          <w:p w14:paraId="72DDD294" w14:textId="77777777" w:rsidR="00377D1B" w:rsidRDefault="00377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5488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9.5pt;margin-top:.85pt;width:191pt;height:9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" fillcolor="white [3201]" stroked="f" strokeweight=".5pt">
                <v:textbox>
                  <w:txbxContent>
                    <w:p w14:paraId="406358D6" w14:textId="77777777" w:rsidR="00377D1B" w:rsidRPr="00F845F4" w:rsidRDefault="00377D1B" w:rsidP="00377D1B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F845F4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3"/>
                          <w:szCs w:val="23"/>
                        </w:rPr>
                        <w:t>Class IV Staff: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3E53E9F3" w14:textId="3D20F572" w:rsidR="00377D1B" w:rsidRPr="00F845F4" w:rsidRDefault="00377D1B" w:rsidP="00377D1B">
                      <w:pPr>
                        <w:numPr>
                          <w:ilvl w:val="1"/>
                          <w:numId w:val="21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Javid Ahmed Bhat</w:t>
                      </w:r>
                    </w:p>
                    <w:p w14:paraId="3442F1CF" w14:textId="2433D2D3" w:rsidR="00377D1B" w:rsidRPr="00F845F4" w:rsidRDefault="00377D1B" w:rsidP="00377D1B">
                      <w:pPr>
                        <w:numPr>
                          <w:ilvl w:val="1"/>
                          <w:numId w:val="21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Javid Ahmad Bab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a</w:t>
                      </w:r>
                    </w:p>
                    <w:p w14:paraId="2391756E" w14:textId="77777777" w:rsidR="00630D81" w:rsidRPr="00630D81" w:rsidRDefault="00630D81" w:rsidP="00377D1B">
                      <w:pPr>
                        <w:numPr>
                          <w:ilvl w:val="1"/>
                          <w:numId w:val="21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Mushtaq Ahmad Punjabi</w:t>
                      </w:r>
                    </w:p>
                    <w:p w14:paraId="3FC2B6BF" w14:textId="3439AC3D" w:rsidR="00377D1B" w:rsidRPr="00F845F4" w:rsidRDefault="00377D1B" w:rsidP="00377D1B">
                      <w:pPr>
                        <w:numPr>
                          <w:ilvl w:val="1"/>
                          <w:numId w:val="21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Bi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lal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Ahmad B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hat</w:t>
                      </w:r>
                    </w:p>
                    <w:p w14:paraId="72DDD294" w14:textId="77777777" w:rsidR="00377D1B" w:rsidRDefault="00377D1B"/>
                  </w:txbxContent>
                </v:textbox>
              </v:shape>
            </w:pict>
          </mc:Fallback>
        </mc:AlternateContent>
      </w:r>
      <w:r w:rsidR="00F845F4" w:rsidRPr="00F845F4">
        <w:rPr>
          <w:rFonts w:ascii="Tahoma" w:hAnsi="Tahoma" w:cs="Tahoma"/>
          <w:b/>
          <w:bCs/>
          <w:color w:val="1F1F1F"/>
          <w:sz w:val="23"/>
          <w:szCs w:val="23"/>
        </w:rPr>
        <w:t>Invigilators: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r>
        <w:rPr>
          <w:rFonts w:ascii="Tahoma" w:hAnsi="Tahoma" w:cs="Tahoma"/>
          <w:color w:val="1F1F1F"/>
          <w:sz w:val="23"/>
          <w:szCs w:val="23"/>
        </w:rPr>
        <w:t xml:space="preserve"> </w:t>
      </w:r>
    </w:p>
    <w:p w14:paraId="273E290A" w14:textId="3C374A7C" w:rsidR="00377D1B" w:rsidRDefault="00377D1B" w:rsidP="00377D1B">
      <w:pPr>
        <w:numPr>
          <w:ilvl w:val="1"/>
          <w:numId w:val="21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Aaqib Jahangir</w:t>
      </w:r>
    </w:p>
    <w:p w14:paraId="2174203A" w14:textId="5C020CD5" w:rsidR="00630D81" w:rsidRPr="00630D81" w:rsidRDefault="00630D81" w:rsidP="00630D81">
      <w:pPr>
        <w:numPr>
          <w:ilvl w:val="1"/>
          <w:numId w:val="21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 Suhail Sultan</w:t>
      </w:r>
    </w:p>
    <w:p w14:paraId="18FF9218" w14:textId="12FCC0E5" w:rsidR="00F845F4" w:rsidRPr="00F845F4" w:rsidRDefault="00377D1B" w:rsidP="00377D1B">
      <w:pPr>
        <w:numPr>
          <w:ilvl w:val="1"/>
          <w:numId w:val="21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Muzamil Hussain</w:t>
      </w:r>
      <w:r>
        <w:rPr>
          <w:rFonts w:ascii="Tahoma" w:hAnsi="Tahoma" w:cs="Tahoma"/>
          <w:color w:val="1F1F1F"/>
          <w:sz w:val="23"/>
          <w:szCs w:val="23"/>
        </w:rPr>
        <w:t>(A/A)</w:t>
      </w:r>
      <w:r w:rsidRPr="00377D1B">
        <w:rPr>
          <w:rFonts w:ascii="Tahoma" w:hAnsi="Tahoma" w:cs="Tahoma"/>
          <w:color w:val="1F1F1F"/>
          <w:sz w:val="23"/>
          <w:szCs w:val="23"/>
        </w:rPr>
        <w:t xml:space="preserve">                            </w:t>
      </w:r>
    </w:p>
    <w:p w14:paraId="1F946243" w14:textId="5A85B744" w:rsidR="00F845F4" w:rsidRDefault="00377D1B" w:rsidP="00377D1B">
      <w:pPr>
        <w:numPr>
          <w:ilvl w:val="1"/>
          <w:numId w:val="21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Bashir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Ahmed Kumar</w:t>
      </w:r>
      <w:r>
        <w:rPr>
          <w:rFonts w:ascii="Tahoma" w:hAnsi="Tahoma" w:cs="Tahoma"/>
          <w:color w:val="1F1F1F"/>
          <w:sz w:val="23"/>
          <w:szCs w:val="23"/>
        </w:rPr>
        <w:t xml:space="preserve"> (A/A)</w:t>
      </w:r>
    </w:p>
    <w:p w14:paraId="30CA8717" w14:textId="77777777" w:rsidR="00377D1B" w:rsidRDefault="00377D1B" w:rsidP="00377D1B">
      <w:pPr>
        <w:tabs>
          <w:tab w:val="num" w:pos="0"/>
          <w:tab w:val="left" w:pos="360"/>
        </w:tabs>
        <w:jc w:val="center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DE3AC44" w14:textId="77777777" w:rsidR="00377D1B" w:rsidRDefault="00377D1B" w:rsidP="00377D1B">
      <w:pPr>
        <w:tabs>
          <w:tab w:val="num" w:pos="0"/>
          <w:tab w:val="left" w:pos="360"/>
        </w:tabs>
        <w:jc w:val="center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3C5BFAF7" w14:textId="77777777" w:rsidR="00377D1B" w:rsidRDefault="00377D1B" w:rsidP="00377D1B">
      <w:pPr>
        <w:tabs>
          <w:tab w:val="num" w:pos="0"/>
          <w:tab w:val="left" w:pos="360"/>
        </w:tabs>
        <w:jc w:val="center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4ADDAF52" w14:textId="42547010" w:rsidR="00F845F4" w:rsidRPr="00377D1B" w:rsidRDefault="00F845F4" w:rsidP="00377D1B">
      <w:pPr>
        <w:ind w:left="360"/>
        <w:jc w:val="center"/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</w:pPr>
      <w:r w:rsidRPr="00F845F4"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  <w:t>Centre No: MJ25-075</w:t>
      </w:r>
    </w:p>
    <w:p w14:paraId="1EDE6E45" w14:textId="0C92D65C" w:rsidR="00F845F4" w:rsidRPr="00F845F4" w:rsidRDefault="00377D1B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b/>
          <w:bCs/>
          <w:color w:val="1F1F1F"/>
          <w:sz w:val="23"/>
          <w:szCs w:val="23"/>
        </w:rPr>
        <w:t xml:space="preserve"> Branch</w:t>
      </w:r>
      <w:r w:rsidRPr="00377D1B">
        <w:rPr>
          <w:rFonts w:ascii="Tahoma" w:hAnsi="Tahoma" w:cs="Tahoma"/>
          <w:b/>
          <w:bCs/>
          <w:color w:val="1F1F1F"/>
          <w:sz w:val="23"/>
          <w:szCs w:val="23"/>
        </w:rPr>
        <w:t xml:space="preserve">: </w:t>
      </w:r>
      <w:proofErr w:type="spellStart"/>
      <w:r w:rsidRPr="00377D1B">
        <w:rPr>
          <w:rFonts w:ascii="Tahoma" w:hAnsi="Tahoma" w:cs="Tahoma"/>
          <w:b/>
          <w:bCs/>
          <w:color w:val="1F1F1F"/>
          <w:sz w:val="23"/>
          <w:szCs w:val="23"/>
        </w:rPr>
        <w:t>Electrical</w:t>
      </w:r>
      <w:r w:rsidR="00F845F4" w:rsidRPr="00377D1B">
        <w:rPr>
          <w:rFonts w:ascii="Tahoma" w:hAnsi="Tahoma" w:cs="Tahoma"/>
          <w:b/>
          <w:bCs/>
          <w:color w:val="1F1F1F"/>
          <w:sz w:val="23"/>
          <w:szCs w:val="23"/>
        </w:rPr>
        <w:t>+Mechanical+E&amp;C+Auto</w:t>
      </w:r>
      <w:r w:rsidR="008D704B">
        <w:rPr>
          <w:rFonts w:ascii="Tahoma" w:hAnsi="Tahoma" w:cs="Tahoma"/>
          <w:b/>
          <w:bCs/>
          <w:color w:val="1F1F1F"/>
          <w:sz w:val="23"/>
          <w:szCs w:val="23"/>
        </w:rPr>
        <w:t>+ME</w:t>
      </w:r>
      <w:proofErr w:type="spellEnd"/>
    </w:p>
    <w:p w14:paraId="31471556" w14:textId="49B69F79" w:rsidR="00F845F4" w:rsidRPr="00F845F4" w:rsidRDefault="00F845F4" w:rsidP="00377D1B">
      <w:pPr>
        <w:numPr>
          <w:ilvl w:val="0"/>
          <w:numId w:val="22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Mr. Ali Moh</w:t>
      </w:r>
      <w:r w:rsidRPr="00377D1B">
        <w:rPr>
          <w:rFonts w:ascii="Tahoma" w:hAnsi="Tahoma" w:cs="Tahoma"/>
          <w:color w:val="1F1F1F"/>
          <w:sz w:val="23"/>
          <w:szCs w:val="23"/>
        </w:rPr>
        <w:t>d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Khan</w:t>
      </w:r>
    </w:p>
    <w:p w14:paraId="0F0A42A9" w14:textId="77777777" w:rsidR="00F845F4" w:rsidRPr="00F845F4" w:rsidRDefault="00F845F4" w:rsidP="00377D1B">
      <w:pPr>
        <w:numPr>
          <w:ilvl w:val="0"/>
          <w:numId w:val="22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Deputy 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Mr. Aqib Farooq</w:t>
      </w:r>
    </w:p>
    <w:p w14:paraId="17AC0CA3" w14:textId="1792D0E4" w:rsidR="00F845F4" w:rsidRPr="00377D1B" w:rsidRDefault="00F845F4" w:rsidP="00377D1B">
      <w:pPr>
        <w:numPr>
          <w:ilvl w:val="0"/>
          <w:numId w:val="22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Assistant 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r w:rsidR="00630D81">
        <w:rPr>
          <w:rFonts w:ascii="Tahoma" w:hAnsi="Tahoma" w:cs="Tahoma"/>
          <w:color w:val="1F1F1F"/>
          <w:sz w:val="23"/>
          <w:szCs w:val="23"/>
        </w:rPr>
        <w:t>Mr.</w:t>
      </w:r>
      <w:r w:rsidR="00630D81" w:rsidRPr="00F845F4">
        <w:rPr>
          <w:rFonts w:ascii="Tahoma" w:hAnsi="Tahoma" w:cs="Tahoma"/>
          <w:color w:val="1F1F1F"/>
          <w:sz w:val="23"/>
          <w:szCs w:val="23"/>
        </w:rPr>
        <w:t xml:space="preserve"> Manzoor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Ahmad Khan</w:t>
      </w:r>
    </w:p>
    <w:p w14:paraId="499E5B66" w14:textId="77777777" w:rsidR="00377D1B" w:rsidRDefault="00377D1B" w:rsidP="00377D1B">
      <w:pPr>
        <w:numPr>
          <w:ilvl w:val="0"/>
          <w:numId w:val="22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b/>
          <w:bCs/>
          <w:noProof/>
          <w:color w:val="1F1F1F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19E2ED" wp14:editId="4DE8F0FA">
                <wp:simplePos x="0" y="0"/>
                <wp:positionH relativeFrom="column">
                  <wp:posOffset>2482850</wp:posOffset>
                </wp:positionH>
                <wp:positionV relativeFrom="paragraph">
                  <wp:posOffset>8890</wp:posOffset>
                </wp:positionV>
                <wp:extent cx="2171700" cy="1136650"/>
                <wp:effectExtent l="0" t="0" r="0" b="6350"/>
                <wp:wrapNone/>
                <wp:docPr id="12127159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13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EC370D" w14:textId="77777777" w:rsidR="00377D1B" w:rsidRPr="00F845F4" w:rsidRDefault="00377D1B" w:rsidP="00377D1B"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val="clear" w:pos="720"/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845F4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Class IV Staff: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</w:t>
                            </w:r>
                          </w:p>
                          <w:p w14:paraId="5E08A278" w14:textId="7AA15E78" w:rsidR="00377D1B" w:rsidRPr="00377D1B" w:rsidRDefault="00377D1B" w:rsidP="00377D1B">
                            <w:pPr>
                              <w:tabs>
                                <w:tab w:val="num" w:pos="0"/>
                                <w:tab w:val="left" w:pos="360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1.</w:t>
                            </w:r>
                            <w:r w:rsidR="00630D81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Ms.</w:t>
                            </w:r>
                            <w:r w:rsidR="00AD691F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630D81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Afrooza Bashir</w:t>
                            </w:r>
                          </w:p>
                          <w:p w14:paraId="0C4DD102" w14:textId="50B2E3C4" w:rsidR="00377D1B" w:rsidRPr="00377D1B" w:rsidRDefault="00377D1B" w:rsidP="00377D1B">
                            <w:pPr>
                              <w:tabs>
                                <w:tab w:val="num" w:pos="0"/>
                                <w:tab w:val="left" w:pos="360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2.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Showket Ahmad Dar</w:t>
                            </w:r>
                          </w:p>
                          <w:p w14:paraId="2057E410" w14:textId="3BA4DF07" w:rsidR="00377D1B" w:rsidRPr="00377D1B" w:rsidRDefault="00377D1B" w:rsidP="00377D1B">
                            <w:pPr>
                              <w:tabs>
                                <w:tab w:val="num" w:pos="0"/>
                                <w:tab w:val="left" w:pos="360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3.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Parvez Ahmad Bhat</w:t>
                            </w:r>
                          </w:p>
                          <w:p w14:paraId="66D50557" w14:textId="6832A99A" w:rsidR="00377D1B" w:rsidRPr="00F845F4" w:rsidRDefault="00377D1B" w:rsidP="00377D1B">
                            <w:pPr>
                              <w:tabs>
                                <w:tab w:val="num" w:pos="0"/>
                                <w:tab w:val="left" w:pos="360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4.</w:t>
                            </w:r>
                            <w:r w:rsidR="00AD691F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Mr. 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Saleem Farooq Najar</w:t>
                            </w:r>
                          </w:p>
                          <w:p w14:paraId="6E08F110" w14:textId="77777777" w:rsidR="00377D1B" w:rsidRPr="00377D1B" w:rsidRDefault="00377D1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9E2ED" id="Text Box 4" o:spid="_x0000_s1027" type="#_x0000_t202" style="position:absolute;left:0;text-align:left;margin-left:195.5pt;margin-top:.7pt;width:171pt;height:8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" fillcolor="white [3201]" stroked="f" strokeweight=".5pt">
                <v:textbox>
                  <w:txbxContent>
                    <w:p w14:paraId="01EC370D" w14:textId="77777777" w:rsidR="00377D1B" w:rsidRPr="00F845F4" w:rsidRDefault="00377D1B" w:rsidP="00377D1B">
                      <w:pPr>
                        <w:numPr>
                          <w:ilvl w:val="0"/>
                          <w:numId w:val="22"/>
                        </w:numPr>
                        <w:tabs>
                          <w:tab w:val="clear" w:pos="720"/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845F4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Class IV Staff: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</w:t>
                      </w:r>
                    </w:p>
                    <w:p w14:paraId="5E08A278" w14:textId="7AA15E78" w:rsidR="00377D1B" w:rsidRPr="00377D1B" w:rsidRDefault="00377D1B" w:rsidP="00377D1B">
                      <w:pPr>
                        <w:tabs>
                          <w:tab w:val="num" w:pos="0"/>
                          <w:tab w:val="left" w:pos="360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1.</w:t>
                      </w:r>
                      <w:r w:rsidR="00630D81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Ms.</w:t>
                      </w:r>
                      <w:r w:rsidR="00AD691F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630D81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Afrooza Bashir</w:t>
                      </w:r>
                    </w:p>
                    <w:p w14:paraId="0C4DD102" w14:textId="50B2E3C4" w:rsidR="00377D1B" w:rsidRPr="00377D1B" w:rsidRDefault="00377D1B" w:rsidP="00377D1B">
                      <w:pPr>
                        <w:tabs>
                          <w:tab w:val="num" w:pos="0"/>
                          <w:tab w:val="left" w:pos="360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2.</w:t>
                      </w: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Showket Ahmad Dar</w:t>
                      </w:r>
                    </w:p>
                    <w:p w14:paraId="2057E410" w14:textId="3BA4DF07" w:rsidR="00377D1B" w:rsidRPr="00377D1B" w:rsidRDefault="00377D1B" w:rsidP="00377D1B">
                      <w:pPr>
                        <w:tabs>
                          <w:tab w:val="num" w:pos="0"/>
                          <w:tab w:val="left" w:pos="360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3.</w:t>
                      </w: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Parvez Ahmad Bhat</w:t>
                      </w:r>
                    </w:p>
                    <w:p w14:paraId="66D50557" w14:textId="6832A99A" w:rsidR="00377D1B" w:rsidRPr="00F845F4" w:rsidRDefault="00377D1B" w:rsidP="00377D1B">
                      <w:pPr>
                        <w:tabs>
                          <w:tab w:val="num" w:pos="0"/>
                          <w:tab w:val="left" w:pos="360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4.</w:t>
                      </w:r>
                      <w:r w:rsidR="00AD691F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Mr. 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Saleem Farooq Najar</w:t>
                      </w:r>
                    </w:p>
                    <w:p w14:paraId="6E08F110" w14:textId="77777777" w:rsidR="00377D1B" w:rsidRPr="00377D1B" w:rsidRDefault="00377D1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845F4" w:rsidRPr="00F845F4">
        <w:rPr>
          <w:rFonts w:ascii="Tahoma" w:hAnsi="Tahoma" w:cs="Tahoma"/>
          <w:b/>
          <w:bCs/>
          <w:color w:val="1F1F1F"/>
          <w:sz w:val="23"/>
          <w:szCs w:val="23"/>
        </w:rPr>
        <w:t>Invigilators: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</w:p>
    <w:p w14:paraId="6FA2B948" w14:textId="61C19801" w:rsidR="00F845F4" w:rsidRPr="00F845F4" w:rsidRDefault="00377D1B" w:rsidP="00377D1B">
      <w:pPr>
        <w:numPr>
          <w:ilvl w:val="1"/>
          <w:numId w:val="22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377D1B">
        <w:rPr>
          <w:rFonts w:ascii="Tahoma" w:hAnsi="Tahoma" w:cs="Tahoma"/>
          <w:color w:val="1F1F1F"/>
          <w:sz w:val="23"/>
          <w:szCs w:val="23"/>
        </w:rPr>
        <w:t xml:space="preserve"> Bhat Basharat                     </w:t>
      </w:r>
    </w:p>
    <w:p w14:paraId="3C6B8496" w14:textId="18035B63" w:rsidR="00F845F4" w:rsidRPr="00377D1B" w:rsidRDefault="00377D1B" w:rsidP="00377D1B">
      <w:pPr>
        <w:pStyle w:val="ListParagraph"/>
        <w:numPr>
          <w:ilvl w:val="1"/>
          <w:numId w:val="22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377D1B">
        <w:rPr>
          <w:rFonts w:ascii="Tahoma" w:hAnsi="Tahoma" w:cs="Tahoma"/>
          <w:color w:val="1F1F1F"/>
          <w:sz w:val="23"/>
          <w:szCs w:val="23"/>
        </w:rPr>
        <w:t xml:space="preserve"> Sofi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 xml:space="preserve"> Nisar Ahmad</w:t>
      </w:r>
      <w:r>
        <w:rPr>
          <w:rFonts w:ascii="Tahoma" w:hAnsi="Tahoma" w:cs="Tahoma"/>
          <w:color w:val="1F1F1F"/>
          <w:sz w:val="23"/>
          <w:szCs w:val="23"/>
        </w:rPr>
        <w:t xml:space="preserve">(A/A) </w:t>
      </w:r>
    </w:p>
    <w:p w14:paraId="30945243" w14:textId="5CC5A252" w:rsidR="00F845F4" w:rsidRPr="00377D1B" w:rsidRDefault="00377D1B" w:rsidP="00377D1B">
      <w:pPr>
        <w:numPr>
          <w:ilvl w:val="1"/>
          <w:numId w:val="22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Ms.</w:t>
      </w:r>
      <w:r w:rsidRPr="00377D1B">
        <w:rPr>
          <w:rFonts w:ascii="Tahoma" w:hAnsi="Tahoma" w:cs="Tahoma"/>
          <w:color w:val="1F1F1F"/>
          <w:sz w:val="23"/>
          <w:szCs w:val="23"/>
        </w:rPr>
        <w:t xml:space="preserve"> Saima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 xml:space="preserve"> Farooq</w:t>
      </w:r>
      <w:r>
        <w:rPr>
          <w:rFonts w:ascii="Tahoma" w:hAnsi="Tahoma" w:cs="Tahoma"/>
          <w:color w:val="1F1F1F"/>
          <w:sz w:val="23"/>
          <w:szCs w:val="23"/>
        </w:rPr>
        <w:t xml:space="preserve">(A/A) </w:t>
      </w:r>
    </w:p>
    <w:p w14:paraId="447ED9A4" w14:textId="238B0BCF" w:rsidR="00F845F4" w:rsidRPr="00F845F4" w:rsidRDefault="00377D1B" w:rsidP="00377D1B">
      <w:pPr>
        <w:numPr>
          <w:ilvl w:val="1"/>
          <w:numId w:val="22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Ms.</w:t>
      </w:r>
      <w:r w:rsidRPr="00377D1B">
        <w:rPr>
          <w:rFonts w:ascii="Tahoma" w:hAnsi="Tahoma" w:cs="Tahoma"/>
          <w:color w:val="1F1F1F"/>
          <w:sz w:val="23"/>
          <w:szCs w:val="23"/>
        </w:rPr>
        <w:t xml:space="preserve"> Saba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 xml:space="preserve"> Gul Hamdani</w:t>
      </w:r>
      <w:r>
        <w:rPr>
          <w:rFonts w:ascii="Tahoma" w:hAnsi="Tahoma" w:cs="Tahoma"/>
          <w:color w:val="1F1F1F"/>
          <w:sz w:val="23"/>
          <w:szCs w:val="23"/>
        </w:rPr>
        <w:t xml:space="preserve">(A/A) </w:t>
      </w:r>
    </w:p>
    <w:p w14:paraId="2F2D5647" w14:textId="77777777" w:rsidR="00377D1B" w:rsidRDefault="00377D1B" w:rsidP="00377D1B">
      <w:pPr>
        <w:tabs>
          <w:tab w:val="num" w:pos="0"/>
          <w:tab w:val="left" w:pos="360"/>
        </w:tabs>
        <w:jc w:val="center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19E24397" w14:textId="77777777" w:rsidR="00377D1B" w:rsidRDefault="00377D1B" w:rsidP="00377D1B">
      <w:pPr>
        <w:tabs>
          <w:tab w:val="num" w:pos="0"/>
          <w:tab w:val="left" w:pos="360"/>
        </w:tabs>
        <w:jc w:val="center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3E6D8861" w14:textId="7953AB5F" w:rsidR="00F845F4" w:rsidRPr="00F845F4" w:rsidRDefault="00F845F4" w:rsidP="00377D1B">
      <w:pPr>
        <w:ind w:left="360"/>
        <w:jc w:val="center"/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</w:pPr>
      <w:r w:rsidRPr="00F845F4">
        <w:rPr>
          <w:rFonts w:ascii="Tahoma" w:hAnsi="Tahoma" w:cs="Tahoma"/>
          <w:b/>
          <w:bCs/>
          <w:color w:val="385623" w:themeColor="accent6" w:themeShade="80"/>
          <w:sz w:val="28"/>
          <w:szCs w:val="28"/>
        </w:rPr>
        <w:t>Centre No: MJ25-078</w:t>
      </w:r>
    </w:p>
    <w:p w14:paraId="5ED1A7CA" w14:textId="78363E7E" w:rsidR="00F845F4" w:rsidRPr="00F845F4" w:rsidRDefault="00630D81" w:rsidP="00377D1B">
      <w:pPr>
        <w:numPr>
          <w:ilvl w:val="0"/>
          <w:numId w:val="23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b/>
          <w:bCs/>
          <w:color w:val="1F1F1F"/>
          <w:sz w:val="23"/>
          <w:szCs w:val="23"/>
        </w:rPr>
        <w:t>Branch</w:t>
      </w:r>
      <w:r w:rsidR="00F845F4" w:rsidRPr="00F845F4">
        <w:rPr>
          <w:rFonts w:ascii="Tahoma" w:hAnsi="Tahoma" w:cs="Tahoma"/>
          <w:b/>
          <w:bCs/>
          <w:color w:val="1F1F1F"/>
          <w:sz w:val="23"/>
          <w:szCs w:val="23"/>
        </w:rPr>
        <w:t>: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r w:rsidR="00F845F4" w:rsidRPr="008D704B">
        <w:rPr>
          <w:rFonts w:ascii="Tahoma" w:hAnsi="Tahoma" w:cs="Tahoma"/>
          <w:b/>
          <w:bCs/>
          <w:color w:val="1F1F1F"/>
          <w:sz w:val="23"/>
          <w:szCs w:val="23"/>
        </w:rPr>
        <w:t>IT+OMCA + FTT + T&amp;</w:t>
      </w:r>
      <w:proofErr w:type="gramStart"/>
      <w:r w:rsidR="00F845F4" w:rsidRPr="008D704B">
        <w:rPr>
          <w:rFonts w:ascii="Tahoma" w:hAnsi="Tahoma" w:cs="Tahoma"/>
          <w:b/>
          <w:bCs/>
          <w:color w:val="1F1F1F"/>
          <w:sz w:val="23"/>
          <w:szCs w:val="23"/>
        </w:rPr>
        <w:t>T(</w:t>
      </w:r>
      <w:proofErr w:type="gramEnd"/>
      <w:r w:rsidR="00F845F4" w:rsidRPr="008D704B">
        <w:rPr>
          <w:rFonts w:ascii="Tahoma" w:hAnsi="Tahoma" w:cs="Tahoma"/>
          <w:b/>
          <w:bCs/>
          <w:color w:val="1F1F1F"/>
          <w:sz w:val="23"/>
          <w:szCs w:val="23"/>
        </w:rPr>
        <w:t>SSM+KGP+WPS</w:t>
      </w:r>
    </w:p>
    <w:p w14:paraId="2C1ED2B1" w14:textId="4B77FCF8" w:rsidR="00F845F4" w:rsidRPr="00F845F4" w:rsidRDefault="00F845F4" w:rsidP="00377D1B">
      <w:pPr>
        <w:numPr>
          <w:ilvl w:val="0"/>
          <w:numId w:val="23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Mr. Bilal Ahmad Bh</w:t>
      </w:r>
      <w:r w:rsidRPr="00377D1B">
        <w:rPr>
          <w:rFonts w:ascii="Tahoma" w:hAnsi="Tahoma" w:cs="Tahoma"/>
          <w:color w:val="1F1F1F"/>
          <w:sz w:val="23"/>
          <w:szCs w:val="23"/>
        </w:rPr>
        <w:t>at</w:t>
      </w:r>
    </w:p>
    <w:p w14:paraId="35858FC4" w14:textId="2D2747E6" w:rsidR="00F845F4" w:rsidRPr="00F845F4" w:rsidRDefault="00F845F4" w:rsidP="00377D1B">
      <w:pPr>
        <w:numPr>
          <w:ilvl w:val="0"/>
          <w:numId w:val="23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Deputy Superintendent: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r w:rsidR="00630D81">
        <w:rPr>
          <w:rFonts w:ascii="Tahoma" w:hAnsi="Tahoma" w:cs="Tahoma"/>
          <w:color w:val="1F1F1F"/>
          <w:sz w:val="23"/>
          <w:szCs w:val="23"/>
        </w:rPr>
        <w:t>Mr.</w:t>
      </w:r>
      <w:r w:rsidR="00630D81" w:rsidRPr="00F845F4">
        <w:rPr>
          <w:rFonts w:ascii="Tahoma" w:hAnsi="Tahoma" w:cs="Tahoma"/>
          <w:color w:val="1F1F1F"/>
          <w:sz w:val="23"/>
          <w:szCs w:val="23"/>
        </w:rPr>
        <w:t xml:space="preserve"> Farooq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Ahmad Bh</w:t>
      </w:r>
      <w:r w:rsidRPr="00377D1B">
        <w:rPr>
          <w:rFonts w:ascii="Tahoma" w:hAnsi="Tahoma" w:cs="Tahoma"/>
          <w:color w:val="1F1F1F"/>
          <w:sz w:val="23"/>
          <w:szCs w:val="23"/>
        </w:rPr>
        <w:t>at</w:t>
      </w:r>
    </w:p>
    <w:p w14:paraId="5FE92645" w14:textId="64F5FBA3" w:rsidR="00F845F4" w:rsidRPr="00F845F4" w:rsidRDefault="00F845F4" w:rsidP="00377D1B">
      <w:pPr>
        <w:numPr>
          <w:ilvl w:val="0"/>
          <w:numId w:val="23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 w:rsidRPr="00F845F4">
        <w:rPr>
          <w:rFonts w:ascii="Tahoma" w:hAnsi="Tahoma" w:cs="Tahoma"/>
          <w:b/>
          <w:bCs/>
          <w:color w:val="1F1F1F"/>
          <w:sz w:val="23"/>
          <w:szCs w:val="23"/>
        </w:rPr>
        <w:t>Assistant Superintendent:</w:t>
      </w:r>
      <w:r w:rsidR="00377D1B">
        <w:rPr>
          <w:rFonts w:ascii="Tahoma" w:hAnsi="Tahoma" w:cs="Tahoma"/>
          <w:b/>
          <w:bCs/>
          <w:color w:val="1F1F1F"/>
          <w:sz w:val="23"/>
          <w:szCs w:val="23"/>
        </w:rPr>
        <w:t xml:space="preserve"> </w:t>
      </w:r>
      <w:r w:rsidR="00377D1B">
        <w:rPr>
          <w:rFonts w:ascii="Tahoma" w:hAnsi="Tahoma" w:cs="Tahoma"/>
          <w:color w:val="1F1F1F"/>
          <w:sz w:val="23"/>
          <w:szCs w:val="23"/>
        </w:rPr>
        <w:t>Ms.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Sha</w:t>
      </w:r>
      <w:r w:rsidRPr="00377D1B">
        <w:rPr>
          <w:rFonts w:ascii="Tahoma" w:hAnsi="Tahoma" w:cs="Tahoma"/>
          <w:color w:val="1F1F1F"/>
          <w:sz w:val="23"/>
          <w:szCs w:val="23"/>
        </w:rPr>
        <w:t>hidu</w:t>
      </w:r>
      <w:r w:rsidRPr="00F845F4">
        <w:rPr>
          <w:rFonts w:ascii="Tahoma" w:hAnsi="Tahoma" w:cs="Tahoma"/>
          <w:color w:val="1F1F1F"/>
          <w:sz w:val="23"/>
          <w:szCs w:val="23"/>
        </w:rPr>
        <w:t>l Majid</w:t>
      </w:r>
    </w:p>
    <w:p w14:paraId="0E6E1DA1" w14:textId="72512A77" w:rsidR="00F845F4" w:rsidRPr="00F845F4" w:rsidRDefault="00377D1B" w:rsidP="00377D1B">
      <w:pPr>
        <w:numPr>
          <w:ilvl w:val="0"/>
          <w:numId w:val="23"/>
        </w:numPr>
        <w:tabs>
          <w:tab w:val="clear" w:pos="720"/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b/>
          <w:bCs/>
          <w:noProof/>
          <w:color w:val="1F1F1F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71A22" wp14:editId="63B5176B">
                <wp:simplePos x="0" y="0"/>
                <wp:positionH relativeFrom="column">
                  <wp:posOffset>2432050</wp:posOffset>
                </wp:positionH>
                <wp:positionV relativeFrom="paragraph">
                  <wp:posOffset>5715</wp:posOffset>
                </wp:positionV>
                <wp:extent cx="2514600" cy="1282700"/>
                <wp:effectExtent l="0" t="0" r="0" b="0"/>
                <wp:wrapNone/>
                <wp:docPr id="1579905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282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F2865B" w14:textId="77777777" w:rsidR="00377D1B" w:rsidRPr="00F845F4" w:rsidRDefault="00377D1B" w:rsidP="00377D1B">
                            <w:pPr>
                              <w:numPr>
                                <w:ilvl w:val="0"/>
                                <w:numId w:val="23"/>
                              </w:numPr>
                              <w:tabs>
                                <w:tab w:val="clear" w:pos="720"/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F845F4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3"/>
                                <w:szCs w:val="23"/>
                              </w:rPr>
                              <w:t>Class IV Staff: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  <w:p w14:paraId="02193C96" w14:textId="2D6672DB" w:rsidR="00377D1B" w:rsidRPr="00F845F4" w:rsidRDefault="00377D1B" w:rsidP="00377D1B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Gh. R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asool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Mi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r</w:t>
                            </w:r>
                          </w:p>
                          <w:p w14:paraId="1D35ECB5" w14:textId="6C093E67" w:rsidR="00377D1B" w:rsidRPr="00F845F4" w:rsidRDefault="00377D1B" w:rsidP="00377D1B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Munish Kumar</w:t>
                            </w:r>
                          </w:p>
                          <w:p w14:paraId="38C6A7A9" w14:textId="1A8B2848" w:rsidR="00377D1B" w:rsidRPr="00F845F4" w:rsidRDefault="00377D1B" w:rsidP="00377D1B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Umer</w:t>
                            </w:r>
                            <w:r w:rsidRPr="00377D1B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Bilal</w:t>
                            </w:r>
                          </w:p>
                          <w:p w14:paraId="381AC8F3" w14:textId="2B0384D1" w:rsidR="00377D1B" w:rsidRPr="00F845F4" w:rsidRDefault="00377D1B" w:rsidP="00377D1B">
                            <w:pPr>
                              <w:numPr>
                                <w:ilvl w:val="1"/>
                                <w:numId w:val="23"/>
                              </w:numPr>
                              <w:tabs>
                                <w:tab w:val="num" w:pos="0"/>
                                <w:tab w:val="left" w:pos="360"/>
                              </w:tabs>
                              <w:ind w:left="0" w:firstLine="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Mr.</w:t>
                            </w:r>
                            <w:r w:rsidRPr="00F845F4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Shabir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Ahmad Sheikh</w:t>
                            </w:r>
                          </w:p>
                          <w:p w14:paraId="342E19F6" w14:textId="77777777" w:rsidR="00377D1B" w:rsidRDefault="00377D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71A22" id="Text Box 5" o:spid="_x0000_s1028" type="#_x0000_t202" style="position:absolute;left:0;text-align:left;margin-left:191.5pt;margin-top:.45pt;width:198pt;height:10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" fillcolor="white [3201]" stroked="f" strokeweight=".5pt">
                <v:textbox>
                  <w:txbxContent>
                    <w:p w14:paraId="5BF2865B" w14:textId="77777777" w:rsidR="00377D1B" w:rsidRPr="00F845F4" w:rsidRDefault="00377D1B" w:rsidP="00377D1B">
                      <w:pPr>
                        <w:numPr>
                          <w:ilvl w:val="0"/>
                          <w:numId w:val="23"/>
                        </w:numPr>
                        <w:tabs>
                          <w:tab w:val="clear" w:pos="720"/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F845F4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3"/>
                          <w:szCs w:val="23"/>
                        </w:rPr>
                        <w:t>Class IV Staff: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</w:t>
                      </w:r>
                    </w:p>
                    <w:p w14:paraId="02193C96" w14:textId="2D6672DB" w:rsidR="00377D1B" w:rsidRPr="00F845F4" w:rsidRDefault="00377D1B" w:rsidP="00377D1B">
                      <w:pPr>
                        <w:numPr>
                          <w:ilvl w:val="1"/>
                          <w:numId w:val="23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Gh. R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asool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Mi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r</w:t>
                      </w:r>
                    </w:p>
                    <w:p w14:paraId="1D35ECB5" w14:textId="6C093E67" w:rsidR="00377D1B" w:rsidRPr="00F845F4" w:rsidRDefault="00377D1B" w:rsidP="00377D1B">
                      <w:pPr>
                        <w:numPr>
                          <w:ilvl w:val="1"/>
                          <w:numId w:val="23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Munish Kumar</w:t>
                      </w:r>
                    </w:p>
                    <w:p w14:paraId="38C6A7A9" w14:textId="1A8B2848" w:rsidR="00377D1B" w:rsidRPr="00F845F4" w:rsidRDefault="00377D1B" w:rsidP="00377D1B">
                      <w:pPr>
                        <w:numPr>
                          <w:ilvl w:val="1"/>
                          <w:numId w:val="23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Umer</w:t>
                      </w:r>
                      <w:r w:rsidRPr="00377D1B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Bilal</w:t>
                      </w:r>
                    </w:p>
                    <w:p w14:paraId="381AC8F3" w14:textId="2B0384D1" w:rsidR="00377D1B" w:rsidRPr="00F845F4" w:rsidRDefault="00377D1B" w:rsidP="00377D1B">
                      <w:pPr>
                        <w:numPr>
                          <w:ilvl w:val="1"/>
                          <w:numId w:val="23"/>
                        </w:numPr>
                        <w:tabs>
                          <w:tab w:val="num" w:pos="0"/>
                          <w:tab w:val="left" w:pos="360"/>
                        </w:tabs>
                        <w:ind w:left="0" w:firstLine="0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Mr.</w:t>
                      </w:r>
                      <w:r w:rsidRPr="00F845F4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Shabir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Ahmad Sheikh</w:t>
                      </w:r>
                    </w:p>
                    <w:p w14:paraId="342E19F6" w14:textId="77777777" w:rsidR="00377D1B" w:rsidRDefault="00377D1B"/>
                  </w:txbxContent>
                </v:textbox>
              </v:shape>
            </w:pict>
          </mc:Fallback>
        </mc:AlternateContent>
      </w:r>
      <w:r w:rsidR="00F845F4" w:rsidRPr="00F845F4">
        <w:rPr>
          <w:rFonts w:ascii="Tahoma" w:hAnsi="Tahoma" w:cs="Tahoma"/>
          <w:b/>
          <w:bCs/>
          <w:color w:val="1F1F1F"/>
          <w:sz w:val="23"/>
          <w:szCs w:val="23"/>
        </w:rPr>
        <w:t>Invigilators: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</w:t>
      </w:r>
      <w:r>
        <w:rPr>
          <w:rFonts w:ascii="Tahoma" w:hAnsi="Tahoma" w:cs="Tahoma"/>
          <w:color w:val="1F1F1F"/>
          <w:sz w:val="23"/>
          <w:szCs w:val="23"/>
        </w:rPr>
        <w:t xml:space="preserve">                         </w:t>
      </w:r>
    </w:p>
    <w:p w14:paraId="317366EE" w14:textId="59D04BC0" w:rsidR="00F845F4" w:rsidRPr="00F845F4" w:rsidRDefault="00377D1B" w:rsidP="00377D1B">
      <w:pPr>
        <w:numPr>
          <w:ilvl w:val="1"/>
          <w:numId w:val="23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Shabir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Ahmad Mi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>r(A/A)</w:t>
      </w:r>
    </w:p>
    <w:p w14:paraId="33409034" w14:textId="519748A4" w:rsidR="00F845F4" w:rsidRPr="00F845F4" w:rsidRDefault="00377D1B" w:rsidP="00377D1B">
      <w:pPr>
        <w:numPr>
          <w:ilvl w:val="1"/>
          <w:numId w:val="23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Rafiq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Ahmad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 xml:space="preserve"> Dar(A/A)</w:t>
      </w:r>
    </w:p>
    <w:p w14:paraId="4EE8E944" w14:textId="5F9A0657" w:rsidR="00F845F4" w:rsidRPr="00F845F4" w:rsidRDefault="00377D1B" w:rsidP="00377D1B">
      <w:pPr>
        <w:numPr>
          <w:ilvl w:val="1"/>
          <w:numId w:val="23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Rafiq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Ahmad Da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>rzi</w:t>
      </w:r>
    </w:p>
    <w:p w14:paraId="5849AF64" w14:textId="4A10B12A" w:rsidR="00F845F4" w:rsidRPr="00F845F4" w:rsidRDefault="00377D1B" w:rsidP="00377D1B">
      <w:pPr>
        <w:numPr>
          <w:ilvl w:val="1"/>
          <w:numId w:val="23"/>
        </w:numPr>
        <w:tabs>
          <w:tab w:val="num" w:pos="0"/>
          <w:tab w:val="left" w:pos="360"/>
        </w:tabs>
        <w:ind w:left="0" w:firstLine="0"/>
        <w:jc w:val="both"/>
        <w:rPr>
          <w:rFonts w:ascii="Tahoma" w:hAnsi="Tahoma" w:cs="Tahoma"/>
          <w:color w:val="1F1F1F"/>
          <w:sz w:val="23"/>
          <w:szCs w:val="23"/>
        </w:rPr>
      </w:pPr>
      <w:r>
        <w:rPr>
          <w:rFonts w:ascii="Tahoma" w:hAnsi="Tahoma" w:cs="Tahoma"/>
          <w:color w:val="1F1F1F"/>
          <w:sz w:val="23"/>
          <w:szCs w:val="23"/>
        </w:rPr>
        <w:t>Mr.</w:t>
      </w:r>
      <w:r w:rsidRPr="00F845F4">
        <w:rPr>
          <w:rFonts w:ascii="Tahoma" w:hAnsi="Tahoma" w:cs="Tahoma"/>
          <w:color w:val="1F1F1F"/>
          <w:sz w:val="23"/>
          <w:szCs w:val="23"/>
        </w:rPr>
        <w:t xml:space="preserve"> Khurs</w:t>
      </w:r>
      <w:r w:rsidRPr="00377D1B">
        <w:rPr>
          <w:rFonts w:ascii="Tahoma" w:hAnsi="Tahoma" w:cs="Tahoma"/>
          <w:color w:val="1F1F1F"/>
          <w:sz w:val="23"/>
          <w:szCs w:val="23"/>
        </w:rPr>
        <w:t>he</w:t>
      </w:r>
      <w:r w:rsidRPr="00F845F4">
        <w:rPr>
          <w:rFonts w:ascii="Tahoma" w:hAnsi="Tahoma" w:cs="Tahoma"/>
          <w:color w:val="1F1F1F"/>
          <w:sz w:val="23"/>
          <w:szCs w:val="23"/>
        </w:rPr>
        <w:t>ed</w:t>
      </w:r>
      <w:r w:rsidR="00F845F4" w:rsidRPr="00F845F4">
        <w:rPr>
          <w:rFonts w:ascii="Tahoma" w:hAnsi="Tahoma" w:cs="Tahoma"/>
          <w:color w:val="1F1F1F"/>
          <w:sz w:val="23"/>
          <w:szCs w:val="23"/>
        </w:rPr>
        <w:t xml:space="preserve"> Ahmad </w:t>
      </w:r>
      <w:r w:rsidR="00F845F4" w:rsidRPr="00377D1B">
        <w:rPr>
          <w:rFonts w:ascii="Tahoma" w:hAnsi="Tahoma" w:cs="Tahoma"/>
          <w:color w:val="1F1F1F"/>
          <w:sz w:val="23"/>
          <w:szCs w:val="23"/>
        </w:rPr>
        <w:t>Naikoo</w:t>
      </w:r>
    </w:p>
    <w:p w14:paraId="3D88E0E5" w14:textId="77777777" w:rsidR="00F845F4" w:rsidRDefault="00F845F4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B75AC0A" w14:textId="12821360" w:rsidR="00F845F4" w:rsidRDefault="00F845F4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D1ABD58" w14:textId="0F574756" w:rsidR="00F845F4" w:rsidRDefault="00630D81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25C732E" wp14:editId="1C6541CE">
            <wp:simplePos x="0" y="0"/>
            <wp:positionH relativeFrom="column">
              <wp:posOffset>4076700</wp:posOffset>
            </wp:positionH>
            <wp:positionV relativeFrom="paragraph">
              <wp:posOffset>120650</wp:posOffset>
            </wp:positionV>
            <wp:extent cx="882650" cy="445770"/>
            <wp:effectExtent l="0" t="0" r="0" b="0"/>
            <wp:wrapTight wrapText="bothSides">
              <wp:wrapPolygon edited="0">
                <wp:start x="6993" y="0"/>
                <wp:lineTo x="932" y="3692"/>
                <wp:lineTo x="932" y="10154"/>
                <wp:lineTo x="8391" y="15692"/>
                <wp:lineTo x="8858" y="20308"/>
                <wp:lineTo x="10722" y="20308"/>
                <wp:lineTo x="20978" y="7385"/>
                <wp:lineTo x="20978" y="923"/>
                <wp:lineTo x="9324" y="0"/>
                <wp:lineTo x="6993" y="0"/>
              </wp:wrapPolygon>
            </wp:wrapTight>
            <wp:docPr id="20465245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D1B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558B056A" w14:textId="03D7F825" w:rsidR="00F845F4" w:rsidRDefault="00F845F4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089C8F" w14:textId="77777777" w:rsidR="00630D81" w:rsidRDefault="00D6579E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77D1B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</w:p>
    <w:p w14:paraId="2141638F" w14:textId="00924C2E" w:rsidR="00247F81" w:rsidRPr="000E790C" w:rsidRDefault="00630D81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</w:t>
      </w:r>
      <w:r w:rsidR="00247F81" w:rsidRPr="000E790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5A91E52" w:rsidR="00247F81" w:rsidRPr="000E790C" w:rsidRDefault="00247F81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Kashmir Government Polytechnic College</w:t>
      </w:r>
    </w:p>
    <w:p w14:paraId="1D054462" w14:textId="084F8EA7" w:rsidR="00683CF5" w:rsidRPr="000E790C" w:rsidRDefault="00247F81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0E790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0E790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77D1B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0E790C">
        <w:rPr>
          <w:rFonts w:ascii="Tahoma" w:hAnsi="Tahoma" w:cs="Tahoma"/>
          <w:color w:val="1F1F1F"/>
          <w:sz w:val="25"/>
          <w:szCs w:val="25"/>
        </w:rPr>
        <w:t>Srinagar</w:t>
      </w:r>
    </w:p>
    <w:p w14:paraId="27BFE598" w14:textId="07D7D06A" w:rsidR="00A9467C" w:rsidRPr="000E790C" w:rsidRDefault="00A9467C" w:rsidP="00377D1B">
      <w:pPr>
        <w:tabs>
          <w:tab w:val="num" w:pos="0"/>
          <w:tab w:val="left" w:pos="360"/>
        </w:tabs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Pr="000E790C" w:rsidRDefault="00A9467C" w:rsidP="00377D1B">
      <w:pPr>
        <w:tabs>
          <w:tab w:val="num" w:pos="0"/>
          <w:tab w:val="left" w:pos="360"/>
        </w:tabs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0E790C" w:rsidRDefault="00360589" w:rsidP="000E790C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0E790C" w:rsidRDefault="00360589" w:rsidP="000E790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E790C" w:rsidRDefault="00360589" w:rsidP="000E790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F845F4">
      <w:headerReference w:type="default" r:id="rId8"/>
      <w:pgSz w:w="11906" w:h="16838"/>
      <w:pgMar w:top="1170" w:right="926" w:bottom="8" w:left="99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9D49E" w14:textId="77777777" w:rsidR="00D35BDC" w:rsidRDefault="00D35BDC">
      <w:r>
        <w:separator/>
      </w:r>
    </w:p>
  </w:endnote>
  <w:endnote w:type="continuationSeparator" w:id="0">
    <w:p w14:paraId="439266B8" w14:textId="77777777" w:rsidR="00D35BDC" w:rsidRDefault="00D35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BA728" w14:textId="77777777" w:rsidR="00D35BDC" w:rsidRDefault="00D35BDC">
      <w:r>
        <w:separator/>
      </w:r>
    </w:p>
  </w:footnote>
  <w:footnote w:type="continuationSeparator" w:id="0">
    <w:p w14:paraId="0AE1597E" w14:textId="77777777" w:rsidR="00D35BDC" w:rsidRDefault="00D35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160D9771" w:rsidR="00B14580" w:rsidRDefault="00F845F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127D332">
          <wp:simplePos x="0" y="0"/>
          <wp:positionH relativeFrom="margin">
            <wp:posOffset>-6350</wp:posOffset>
          </wp:positionH>
          <wp:positionV relativeFrom="page">
            <wp:posOffset>233680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67603985" name="Picture 7676039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F5E0C60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D86E7C"/>
    <w:multiLevelType w:val="multilevel"/>
    <w:tmpl w:val="A61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B371C"/>
    <w:multiLevelType w:val="multilevel"/>
    <w:tmpl w:val="FCBE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C252B6"/>
    <w:multiLevelType w:val="multilevel"/>
    <w:tmpl w:val="7BE0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8E23F88"/>
    <w:multiLevelType w:val="multilevel"/>
    <w:tmpl w:val="023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7003DC"/>
    <w:multiLevelType w:val="hybridMultilevel"/>
    <w:tmpl w:val="13EEE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821789C"/>
    <w:multiLevelType w:val="multilevel"/>
    <w:tmpl w:val="845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724612">
    <w:abstractNumId w:val="9"/>
  </w:num>
  <w:num w:numId="2" w16cid:durableId="1341662802">
    <w:abstractNumId w:val="7"/>
  </w:num>
  <w:num w:numId="3" w16cid:durableId="1024601801">
    <w:abstractNumId w:val="6"/>
  </w:num>
  <w:num w:numId="4" w16cid:durableId="1071781148">
    <w:abstractNumId w:val="5"/>
  </w:num>
  <w:num w:numId="5" w16cid:durableId="940526713">
    <w:abstractNumId w:val="4"/>
  </w:num>
  <w:num w:numId="6" w16cid:durableId="163977024">
    <w:abstractNumId w:val="8"/>
  </w:num>
  <w:num w:numId="7" w16cid:durableId="301427473">
    <w:abstractNumId w:val="3"/>
  </w:num>
  <w:num w:numId="8" w16cid:durableId="230818233">
    <w:abstractNumId w:val="2"/>
  </w:num>
  <w:num w:numId="9" w16cid:durableId="1724911668">
    <w:abstractNumId w:val="1"/>
  </w:num>
  <w:num w:numId="10" w16cid:durableId="1568030266">
    <w:abstractNumId w:val="0"/>
  </w:num>
  <w:num w:numId="11" w16cid:durableId="2142336950">
    <w:abstractNumId w:val="12"/>
  </w:num>
  <w:num w:numId="12" w16cid:durableId="393549492">
    <w:abstractNumId w:val="14"/>
  </w:num>
  <w:num w:numId="13" w16cid:durableId="218908480">
    <w:abstractNumId w:val="10"/>
  </w:num>
  <w:num w:numId="14" w16cid:durableId="1414623021">
    <w:abstractNumId w:val="19"/>
  </w:num>
  <w:num w:numId="15" w16cid:durableId="463541476">
    <w:abstractNumId w:val="17"/>
  </w:num>
  <w:num w:numId="16" w16cid:durableId="675228181">
    <w:abstractNumId w:val="21"/>
  </w:num>
  <w:num w:numId="17" w16cid:durableId="1037048300">
    <w:abstractNumId w:val="16"/>
  </w:num>
  <w:num w:numId="18" w16cid:durableId="1498223912">
    <w:abstractNumId w:val="18"/>
  </w:num>
  <w:num w:numId="19" w16cid:durableId="1428425507">
    <w:abstractNumId w:val="13"/>
  </w:num>
  <w:num w:numId="20" w16cid:durableId="865948817">
    <w:abstractNumId w:val="20"/>
  </w:num>
  <w:num w:numId="21" w16cid:durableId="525872238">
    <w:abstractNumId w:val="11"/>
  </w:num>
  <w:num w:numId="22" w16cid:durableId="408158333">
    <w:abstractNumId w:val="15"/>
  </w:num>
  <w:num w:numId="23" w16cid:durableId="340847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44C4"/>
    <w:rsid w:val="000716D2"/>
    <w:rsid w:val="00071AAB"/>
    <w:rsid w:val="0007558A"/>
    <w:rsid w:val="00076EA7"/>
    <w:rsid w:val="00082091"/>
    <w:rsid w:val="000B76C4"/>
    <w:rsid w:val="000C20B0"/>
    <w:rsid w:val="000C5610"/>
    <w:rsid w:val="000E39B4"/>
    <w:rsid w:val="000E6552"/>
    <w:rsid w:val="000E790C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2278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5F4A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77D1B"/>
    <w:rsid w:val="00393CAC"/>
    <w:rsid w:val="003A1C03"/>
    <w:rsid w:val="003C3196"/>
    <w:rsid w:val="003D1396"/>
    <w:rsid w:val="003F5527"/>
    <w:rsid w:val="00414627"/>
    <w:rsid w:val="00420B16"/>
    <w:rsid w:val="00421AFA"/>
    <w:rsid w:val="00425D63"/>
    <w:rsid w:val="0043382C"/>
    <w:rsid w:val="00461DF9"/>
    <w:rsid w:val="004643D8"/>
    <w:rsid w:val="0048205E"/>
    <w:rsid w:val="004831C3"/>
    <w:rsid w:val="00484EDE"/>
    <w:rsid w:val="00497C24"/>
    <w:rsid w:val="004B3216"/>
    <w:rsid w:val="004C7BA5"/>
    <w:rsid w:val="004D2AEC"/>
    <w:rsid w:val="004D7E4E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18E6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7026"/>
    <w:rsid w:val="00610C89"/>
    <w:rsid w:val="006128EF"/>
    <w:rsid w:val="006264B4"/>
    <w:rsid w:val="00630D81"/>
    <w:rsid w:val="00635DE5"/>
    <w:rsid w:val="00643033"/>
    <w:rsid w:val="00644CC3"/>
    <w:rsid w:val="00644CDC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55DF"/>
    <w:rsid w:val="007035CF"/>
    <w:rsid w:val="00705C8D"/>
    <w:rsid w:val="007152D7"/>
    <w:rsid w:val="0074054D"/>
    <w:rsid w:val="00746C14"/>
    <w:rsid w:val="00757FC8"/>
    <w:rsid w:val="00762F19"/>
    <w:rsid w:val="00766FD5"/>
    <w:rsid w:val="007A65F9"/>
    <w:rsid w:val="007B2A4E"/>
    <w:rsid w:val="007B6B21"/>
    <w:rsid w:val="007C2C59"/>
    <w:rsid w:val="007C3556"/>
    <w:rsid w:val="007C794F"/>
    <w:rsid w:val="007E433B"/>
    <w:rsid w:val="007E544A"/>
    <w:rsid w:val="007F6994"/>
    <w:rsid w:val="00801F23"/>
    <w:rsid w:val="008048EF"/>
    <w:rsid w:val="00813423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D704B"/>
    <w:rsid w:val="008E6C4B"/>
    <w:rsid w:val="008F0D79"/>
    <w:rsid w:val="008F18C0"/>
    <w:rsid w:val="008F352F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166A2"/>
    <w:rsid w:val="00A200C9"/>
    <w:rsid w:val="00A250D5"/>
    <w:rsid w:val="00A32F56"/>
    <w:rsid w:val="00A36028"/>
    <w:rsid w:val="00A36BC0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691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A78E2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5AF2"/>
    <w:rsid w:val="00C776A4"/>
    <w:rsid w:val="00CA2C6C"/>
    <w:rsid w:val="00CB030E"/>
    <w:rsid w:val="00CB0652"/>
    <w:rsid w:val="00CC0600"/>
    <w:rsid w:val="00CC586C"/>
    <w:rsid w:val="00CC78AC"/>
    <w:rsid w:val="00CD33E7"/>
    <w:rsid w:val="00CD7194"/>
    <w:rsid w:val="00CF3120"/>
    <w:rsid w:val="00CF7953"/>
    <w:rsid w:val="00D07232"/>
    <w:rsid w:val="00D10245"/>
    <w:rsid w:val="00D21BDD"/>
    <w:rsid w:val="00D34210"/>
    <w:rsid w:val="00D35BDC"/>
    <w:rsid w:val="00D464E1"/>
    <w:rsid w:val="00D5625E"/>
    <w:rsid w:val="00D6579E"/>
    <w:rsid w:val="00D65F07"/>
    <w:rsid w:val="00D704F3"/>
    <w:rsid w:val="00D92BB7"/>
    <w:rsid w:val="00DA6B6E"/>
    <w:rsid w:val="00DC76D2"/>
    <w:rsid w:val="00DC7CCA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051CE"/>
    <w:rsid w:val="00F1115D"/>
    <w:rsid w:val="00F215C1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845F4"/>
    <w:rsid w:val="00F909F8"/>
    <w:rsid w:val="00FB0BD8"/>
    <w:rsid w:val="00FB2688"/>
    <w:rsid w:val="00FC4D2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3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56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1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211</Words>
  <Characters>1285</Characters>
  <Application>Microsoft Office Word</Application>
  <DocSecurity>0</DocSecurity>
  <Lines>75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6</cp:revision>
  <cp:lastPrinted>2025-07-06T13:36:00Z</cp:lastPrinted>
  <dcterms:created xsi:type="dcterms:W3CDTF">2025-07-06T13:16:00Z</dcterms:created>
  <dcterms:modified xsi:type="dcterms:W3CDTF">2025-07-06T13:43:00Z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