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E6022" w14:textId="6069E74A" w:rsidR="00BD636C" w:rsidRPr="003E44A4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E44A4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E44A4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E44A4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E44A4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E44A4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188A9D7A" w:rsidR="00BD636C" w:rsidRPr="003E44A4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E44A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KGP/</w:t>
      </w:r>
      <w:r w:rsidR="001216BC" w:rsidRPr="003E44A4">
        <w:rPr>
          <w:rFonts w:ascii="Tahoma" w:hAnsi="Tahoma" w:cs="Tahoma"/>
          <w:color w:val="1F1F1F"/>
          <w:sz w:val="25"/>
          <w:szCs w:val="25"/>
        </w:rPr>
        <w:t>Estt</w:t>
      </w:r>
      <w:r w:rsidRPr="003E44A4">
        <w:rPr>
          <w:rFonts w:ascii="Tahoma" w:hAnsi="Tahoma" w:cs="Tahoma"/>
          <w:color w:val="1F1F1F"/>
          <w:sz w:val="25"/>
          <w:szCs w:val="25"/>
        </w:rPr>
        <w:t>/20</w:t>
      </w:r>
      <w:r w:rsidR="00076EA7" w:rsidRPr="003E44A4">
        <w:rPr>
          <w:rFonts w:ascii="Tahoma" w:hAnsi="Tahoma" w:cs="Tahoma"/>
          <w:color w:val="1F1F1F"/>
          <w:sz w:val="25"/>
          <w:szCs w:val="25"/>
        </w:rPr>
        <w:t>26</w:t>
      </w:r>
      <w:r w:rsidRPr="003E44A4">
        <w:rPr>
          <w:rFonts w:ascii="Tahoma" w:hAnsi="Tahoma" w:cs="Tahoma"/>
          <w:color w:val="1F1F1F"/>
          <w:sz w:val="25"/>
          <w:szCs w:val="25"/>
        </w:rPr>
        <w:t>/</w:t>
      </w:r>
      <w:r w:rsidR="00557CC3">
        <w:rPr>
          <w:rFonts w:ascii="Tahoma" w:hAnsi="Tahoma" w:cs="Tahoma"/>
          <w:color w:val="1F1F1F"/>
          <w:sz w:val="25"/>
          <w:szCs w:val="25"/>
        </w:rPr>
        <w:t xml:space="preserve">        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Dated:</w:t>
      </w:r>
    </w:p>
    <w:p w14:paraId="4D85701E" w14:textId="77777777" w:rsidR="00C958C9" w:rsidRPr="00C958C9" w:rsidRDefault="00C958C9" w:rsidP="00C00458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7F1ADF" w14:textId="0A296EE6" w:rsidR="00C958C9" w:rsidRDefault="00C958C9" w:rsidP="00C0045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958C9">
        <w:rPr>
          <w:rFonts w:ascii="Tahoma" w:hAnsi="Tahoma" w:cs="Tahoma"/>
          <w:b/>
          <w:bCs/>
          <w:color w:val="1F1F1F"/>
          <w:sz w:val="25"/>
          <w:szCs w:val="25"/>
        </w:rPr>
        <w:t>Subject: Submission of APAR details of Gazetted Employees of Kashmir Government Polytechnic College, Srinagar.</w:t>
      </w:r>
    </w:p>
    <w:p w14:paraId="4736E519" w14:textId="77777777" w:rsidR="00C00458" w:rsidRPr="00C958C9" w:rsidRDefault="00C00458" w:rsidP="00C0045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1DD5AAB" w14:textId="66244B60" w:rsidR="00C958C9" w:rsidRPr="00C00458" w:rsidRDefault="00C958C9" w:rsidP="00C0045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C00458">
        <w:rPr>
          <w:rFonts w:ascii="Tahoma" w:hAnsi="Tahoma" w:cs="Tahoma"/>
          <w:color w:val="1F1F1F"/>
          <w:sz w:val="25"/>
          <w:szCs w:val="25"/>
        </w:rPr>
        <w:t>Sir,</w:t>
      </w:r>
    </w:p>
    <w:p w14:paraId="52012059" w14:textId="06F16ED3" w:rsidR="00C958C9" w:rsidRPr="00C00458" w:rsidRDefault="00C958C9" w:rsidP="00C0045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C00458">
        <w:rPr>
          <w:rFonts w:ascii="Tahoma" w:hAnsi="Tahoma" w:cs="Tahoma"/>
          <w:color w:val="1F1F1F"/>
          <w:sz w:val="25"/>
          <w:szCs w:val="25"/>
        </w:rPr>
        <w:t>With reference to the subject cited above, please find enclosed herewith the Annual Performance Assessment Reports (APAR) details</w:t>
      </w:r>
      <w:r w:rsidR="00C00458">
        <w:rPr>
          <w:rFonts w:ascii="Tahoma" w:hAnsi="Tahoma" w:cs="Tahoma"/>
          <w:color w:val="1F1F1F"/>
          <w:sz w:val="25"/>
          <w:szCs w:val="25"/>
        </w:rPr>
        <w:t xml:space="preserve"> in the required format</w:t>
      </w:r>
      <w:r w:rsidRPr="00C00458">
        <w:rPr>
          <w:rFonts w:ascii="Tahoma" w:hAnsi="Tahoma" w:cs="Tahoma"/>
          <w:color w:val="1F1F1F"/>
          <w:sz w:val="25"/>
          <w:szCs w:val="25"/>
        </w:rPr>
        <w:t xml:space="preserve"> in respect of the Gazetted Employees of this institution for </w:t>
      </w:r>
      <w:r w:rsidR="00C00458" w:rsidRPr="00C00458">
        <w:rPr>
          <w:rFonts w:ascii="Tahoma" w:hAnsi="Tahoma" w:cs="Tahoma"/>
          <w:color w:val="1F1F1F"/>
          <w:sz w:val="25"/>
          <w:szCs w:val="25"/>
        </w:rPr>
        <w:t>favour</w:t>
      </w:r>
      <w:r w:rsidRPr="00C00458">
        <w:rPr>
          <w:rFonts w:ascii="Tahoma" w:hAnsi="Tahoma" w:cs="Tahoma"/>
          <w:color w:val="1F1F1F"/>
          <w:sz w:val="25"/>
          <w:szCs w:val="25"/>
        </w:rPr>
        <w:t xml:space="preserve"> of necessary action at your</w:t>
      </w:r>
      <w:r w:rsidR="00C00458">
        <w:rPr>
          <w:rFonts w:ascii="Tahoma" w:hAnsi="Tahoma" w:cs="Tahoma"/>
          <w:color w:val="1F1F1F"/>
          <w:sz w:val="25"/>
          <w:szCs w:val="25"/>
        </w:rPr>
        <w:t xml:space="preserve"> office</w:t>
      </w:r>
      <w:r w:rsidRPr="00C00458">
        <w:rPr>
          <w:rFonts w:ascii="Tahoma" w:hAnsi="Tahoma" w:cs="Tahoma"/>
          <w:color w:val="1F1F1F"/>
          <w:sz w:val="25"/>
          <w:szCs w:val="25"/>
        </w:rPr>
        <w:t xml:space="preserve"> end.</w:t>
      </w:r>
    </w:p>
    <w:p w14:paraId="6CEE6887" w14:textId="5BCEC5F2" w:rsidR="00C958C9" w:rsidRPr="00C00458" w:rsidRDefault="00C958C9" w:rsidP="00C0045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C00458">
        <w:rPr>
          <w:rFonts w:ascii="Tahoma" w:hAnsi="Tahoma" w:cs="Tahoma"/>
          <w:color w:val="1F1F1F"/>
          <w:sz w:val="25"/>
          <w:szCs w:val="25"/>
        </w:rPr>
        <w:t xml:space="preserve">Furthermore, a soft copy of the aforementioned details </w:t>
      </w:r>
      <w:r w:rsidR="00C00458">
        <w:rPr>
          <w:rFonts w:ascii="Tahoma" w:hAnsi="Tahoma" w:cs="Tahoma"/>
          <w:color w:val="1F1F1F"/>
          <w:sz w:val="25"/>
          <w:szCs w:val="25"/>
        </w:rPr>
        <w:t>is</w:t>
      </w:r>
      <w:r w:rsidRPr="00C00458">
        <w:rPr>
          <w:rFonts w:ascii="Tahoma" w:hAnsi="Tahoma" w:cs="Tahoma"/>
          <w:color w:val="1F1F1F"/>
          <w:sz w:val="25"/>
          <w:szCs w:val="25"/>
        </w:rPr>
        <w:t xml:space="preserve"> also enclosed as per the requirements of your office.</w:t>
      </w:r>
    </w:p>
    <w:p w14:paraId="112CE9FF" w14:textId="1DE6849E" w:rsidR="00C958C9" w:rsidRPr="00C00458" w:rsidRDefault="00C958C9" w:rsidP="00C0045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C00458">
        <w:rPr>
          <w:rFonts w:ascii="Tahoma" w:hAnsi="Tahoma" w:cs="Tahoma"/>
          <w:color w:val="1F1F1F"/>
          <w:sz w:val="25"/>
          <w:szCs w:val="25"/>
        </w:rPr>
        <w:t>The</w:t>
      </w:r>
      <w:r w:rsidR="00C00458">
        <w:rPr>
          <w:rFonts w:ascii="Tahoma" w:hAnsi="Tahoma" w:cs="Tahoma"/>
          <w:color w:val="1F1F1F"/>
          <w:sz w:val="25"/>
          <w:szCs w:val="25"/>
        </w:rPr>
        <w:t xml:space="preserve"> details a</w:t>
      </w:r>
      <w:r w:rsidR="00C00458" w:rsidRPr="00C00458">
        <w:rPr>
          <w:rFonts w:ascii="Tahoma" w:hAnsi="Tahoma" w:cs="Tahoma"/>
          <w:color w:val="1F1F1F"/>
          <w:sz w:val="25"/>
          <w:szCs w:val="25"/>
        </w:rPr>
        <w:t>r</w:t>
      </w:r>
      <w:r w:rsidR="00C00458">
        <w:rPr>
          <w:rFonts w:ascii="Tahoma" w:hAnsi="Tahoma" w:cs="Tahoma"/>
          <w:color w:val="1F1F1F"/>
          <w:sz w:val="25"/>
          <w:szCs w:val="25"/>
        </w:rPr>
        <w:t>e</w:t>
      </w:r>
      <w:r w:rsidR="00C00458" w:rsidRPr="00C0045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00458">
        <w:rPr>
          <w:rFonts w:ascii="Tahoma" w:hAnsi="Tahoma" w:cs="Tahoma"/>
          <w:color w:val="1F1F1F"/>
          <w:sz w:val="25"/>
          <w:szCs w:val="25"/>
        </w:rPr>
        <w:t>submitted</w:t>
      </w:r>
      <w:r w:rsidRPr="00C00458">
        <w:rPr>
          <w:rFonts w:ascii="Tahoma" w:hAnsi="Tahoma" w:cs="Tahoma"/>
          <w:color w:val="1F1F1F"/>
          <w:sz w:val="25"/>
          <w:szCs w:val="25"/>
        </w:rPr>
        <w:t xml:space="preserve"> for your kind information and further necessary processing.</w:t>
      </w:r>
    </w:p>
    <w:p w14:paraId="0319A54C" w14:textId="77777777" w:rsidR="00C958C9" w:rsidRPr="00C958C9" w:rsidRDefault="00C958C9" w:rsidP="00C958C9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CB24612" w14:textId="77777777" w:rsidR="00C958C9" w:rsidRPr="00C958C9" w:rsidRDefault="00C958C9" w:rsidP="00C958C9">
      <w:pPr>
        <w:spacing w:line="360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94B7203" w14:textId="09A7BEC6" w:rsidR="0036182F" w:rsidRPr="003E44A4" w:rsidRDefault="00C00458" w:rsidP="0036182F">
      <w:pPr>
        <w:spacing w:line="360" w:lineRule="auto"/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 w:rsidRPr="0036182F"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630B91B4" wp14:editId="1314BAF4">
                <wp:simplePos x="0" y="0"/>
                <wp:positionH relativeFrom="margin">
                  <wp:posOffset>-75565</wp:posOffset>
                </wp:positionH>
                <wp:positionV relativeFrom="page">
                  <wp:posOffset>5543550</wp:posOffset>
                </wp:positionV>
                <wp:extent cx="2330450" cy="717550"/>
                <wp:effectExtent l="0" t="0" r="0" b="6350"/>
                <wp:wrapTight wrapText="bothSides">
                  <wp:wrapPolygon edited="0">
                    <wp:start x="530" y="0"/>
                    <wp:lineTo x="530" y="21218"/>
                    <wp:lineTo x="21011" y="21218"/>
                    <wp:lineTo x="21011" y="0"/>
                    <wp:lineTo x="530" y="0"/>
                  </wp:wrapPolygon>
                </wp:wrapTight>
                <wp:docPr id="1930793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0" cy="717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10EB" w14:textId="0E860FB5" w:rsidR="0036182F" w:rsidRPr="0036182F" w:rsidRDefault="0036182F" w:rsidP="0036182F">
                            <w:pPr>
                              <w:spacing w:line="360" w:lineRule="auto"/>
                              <w:ind w:left="284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6182F">
                              <w:rPr>
                                <w:rFonts w:ascii="Tahoma" w:hAnsi="Tahoma" w:cs="Tahoma"/>
                                <w:b/>
                                <w:bCs/>
                                <w:color w:val="1F1F1F"/>
                                <w:sz w:val="25"/>
                                <w:szCs w:val="25"/>
                              </w:rPr>
                              <w:t>Enclosures:</w:t>
                            </w:r>
                          </w:p>
                          <w:p w14:paraId="0077CE84" w14:textId="16B69192" w:rsidR="00C00458" w:rsidRPr="00C00458" w:rsidRDefault="00C00458" w:rsidP="00C00458">
                            <w:pPr>
                              <w:pStyle w:val="ListParagraph"/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 w:rsidRPr="00C00458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 xml:space="preserve">Signed </w:t>
                            </w:r>
                            <w:r w:rsidRPr="00C00458"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copies of APAR details.</w:t>
                            </w:r>
                          </w:p>
                          <w:p w14:paraId="32522E38" w14:textId="70B3FA62" w:rsidR="0036182F" w:rsidRPr="00E871E2" w:rsidRDefault="00C00458" w:rsidP="00C00458">
                            <w:pPr>
                              <w:numPr>
                                <w:ilvl w:val="0"/>
                                <w:numId w:val="18"/>
                              </w:numPr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  <w:t>Soft Copy of APAR details.</w:t>
                            </w:r>
                          </w:p>
                          <w:p w14:paraId="3716DA2B" w14:textId="329390C7" w:rsidR="0036182F" w:rsidRPr="00E871E2" w:rsidRDefault="0036182F" w:rsidP="00C00458">
                            <w:pPr>
                              <w:ind w:left="36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0"/>
                                <w:szCs w:val="20"/>
                              </w:rPr>
                            </w:pPr>
                          </w:p>
                          <w:p w14:paraId="037D0CC9" w14:textId="382C1749" w:rsidR="0036182F" w:rsidRDefault="0036182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0B91B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.95pt;margin-top:436.5pt;width:183.5pt;height:56.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" filled="f" stroked="f">
                <v:textbox>
                  <w:txbxContent>
                    <w:p w14:paraId="7E4710EB" w14:textId="0E860FB5" w:rsidR="0036182F" w:rsidRPr="0036182F" w:rsidRDefault="0036182F" w:rsidP="0036182F">
                      <w:pPr>
                        <w:spacing w:line="360" w:lineRule="auto"/>
                        <w:ind w:left="284"/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6182F">
                        <w:rPr>
                          <w:rFonts w:ascii="Tahoma" w:hAnsi="Tahoma" w:cs="Tahoma"/>
                          <w:b/>
                          <w:bCs/>
                          <w:color w:val="1F1F1F"/>
                          <w:sz w:val="25"/>
                          <w:szCs w:val="25"/>
                        </w:rPr>
                        <w:t>Enclosures:</w:t>
                      </w:r>
                    </w:p>
                    <w:p w14:paraId="0077CE84" w14:textId="16B69192" w:rsidR="00C00458" w:rsidRPr="00C00458" w:rsidRDefault="00C00458" w:rsidP="00C00458">
                      <w:pPr>
                        <w:pStyle w:val="ListParagraph"/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 w:rsidRPr="00C00458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 xml:space="preserve">Signed </w:t>
                      </w:r>
                      <w:r w:rsidRPr="00C00458"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copies of APAR details.</w:t>
                      </w:r>
                    </w:p>
                    <w:p w14:paraId="32522E38" w14:textId="70B3FA62" w:rsidR="0036182F" w:rsidRPr="00E871E2" w:rsidRDefault="00C00458" w:rsidP="00C00458">
                      <w:pPr>
                        <w:numPr>
                          <w:ilvl w:val="0"/>
                          <w:numId w:val="18"/>
                        </w:numPr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  <w:t>Soft Copy of APAR details.</w:t>
                      </w:r>
                    </w:p>
                    <w:p w14:paraId="3716DA2B" w14:textId="329390C7" w:rsidR="0036182F" w:rsidRPr="00E871E2" w:rsidRDefault="0036182F" w:rsidP="00C00458">
                      <w:pPr>
                        <w:ind w:left="360"/>
                        <w:jc w:val="both"/>
                        <w:rPr>
                          <w:rFonts w:ascii="Tahoma" w:hAnsi="Tahoma" w:cs="Tahoma"/>
                          <w:color w:val="1F1F1F"/>
                          <w:sz w:val="20"/>
                          <w:szCs w:val="20"/>
                        </w:rPr>
                      </w:pPr>
                    </w:p>
                    <w:p w14:paraId="037D0CC9" w14:textId="382C1749" w:rsidR="0036182F" w:rsidRDefault="0036182F"/>
                  </w:txbxContent>
                </v:textbox>
                <w10:wrap type="tight" anchorx="margin" anchory="page"/>
              </v:shape>
            </w:pict>
          </mc:Fallback>
        </mc:AlternateConten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="0036182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3C7D78E8" w14:textId="29CAAD21" w:rsidR="0036182F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</w:t>
      </w:r>
    </w:p>
    <w:p w14:paraId="2E6198A9" w14:textId="121FA734" w:rsidR="0036182F" w:rsidRPr="003E44A4" w:rsidRDefault="0036182F" w:rsidP="0036182F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</w:p>
    <w:p w14:paraId="712A4E61" w14:textId="1ACF868C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A547F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C00458"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18D4BC63" w:rsidR="0036182F" w:rsidRPr="003E44A4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="00C00458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187653C9" w:rsidR="0036182F" w:rsidRPr="0036182F" w:rsidRDefault="0036182F" w:rsidP="0036182F">
      <w:pPr>
        <w:ind w:left="284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C00458"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6F622F1B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69A6CD2" w14:textId="77777777" w:rsidR="0036182F" w:rsidRDefault="0036182F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73278958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4B60F76" w14:textId="77777777" w:rsidR="004C1551" w:rsidRDefault="004C1551" w:rsidP="0036182F">
      <w:pPr>
        <w:spacing w:line="360" w:lineRule="auto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3DEAD69" w14:textId="46275E6B" w:rsidR="00076EA7" w:rsidRPr="003E44A4" w:rsidRDefault="0036182F" w:rsidP="00C00458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</w:p>
    <w:p w14:paraId="7946DFC0" w14:textId="167A5978" w:rsidR="00076EA7" w:rsidRPr="003E44A4" w:rsidRDefault="00076EA7" w:rsidP="00076EA7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C00458">
      <w:headerReference w:type="default" r:id="rId7"/>
      <w:pgSz w:w="11906" w:h="16838"/>
      <w:pgMar w:top="1170" w:right="849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B1D6" w14:textId="77777777" w:rsidR="00F95A95" w:rsidRDefault="00F95A95">
      <w:r>
        <w:separator/>
      </w:r>
    </w:p>
  </w:endnote>
  <w:endnote w:type="continuationSeparator" w:id="0">
    <w:p w14:paraId="07BD631C" w14:textId="77777777" w:rsidR="00F95A95" w:rsidRDefault="00F95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BB059" w14:textId="77777777" w:rsidR="00F95A95" w:rsidRDefault="00F95A95">
      <w:r>
        <w:separator/>
      </w:r>
    </w:p>
  </w:footnote>
  <w:footnote w:type="continuationSeparator" w:id="0">
    <w:p w14:paraId="77CB192C" w14:textId="77777777" w:rsidR="00F95A95" w:rsidRDefault="00F95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59247609" name="Picture 12592476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44247060">
    <w:abstractNumId w:val="9"/>
  </w:num>
  <w:num w:numId="2" w16cid:durableId="363601855">
    <w:abstractNumId w:val="7"/>
  </w:num>
  <w:num w:numId="3" w16cid:durableId="644091234">
    <w:abstractNumId w:val="6"/>
  </w:num>
  <w:num w:numId="4" w16cid:durableId="396437774">
    <w:abstractNumId w:val="5"/>
  </w:num>
  <w:num w:numId="5" w16cid:durableId="1809740040">
    <w:abstractNumId w:val="4"/>
  </w:num>
  <w:num w:numId="6" w16cid:durableId="1741899176">
    <w:abstractNumId w:val="8"/>
  </w:num>
  <w:num w:numId="7" w16cid:durableId="608659695">
    <w:abstractNumId w:val="3"/>
  </w:num>
  <w:num w:numId="8" w16cid:durableId="970476816">
    <w:abstractNumId w:val="2"/>
  </w:num>
  <w:num w:numId="9" w16cid:durableId="270482222">
    <w:abstractNumId w:val="1"/>
  </w:num>
  <w:num w:numId="10" w16cid:durableId="1943996130">
    <w:abstractNumId w:val="0"/>
  </w:num>
  <w:num w:numId="11" w16cid:durableId="1558005961">
    <w:abstractNumId w:val="11"/>
  </w:num>
  <w:num w:numId="12" w16cid:durableId="693313623">
    <w:abstractNumId w:val="12"/>
  </w:num>
  <w:num w:numId="13" w16cid:durableId="1591616878">
    <w:abstractNumId w:val="10"/>
  </w:num>
  <w:num w:numId="14" w16cid:durableId="1396783283">
    <w:abstractNumId w:val="16"/>
  </w:num>
  <w:num w:numId="15" w16cid:durableId="1465275031">
    <w:abstractNumId w:val="13"/>
  </w:num>
  <w:num w:numId="16" w16cid:durableId="1654408601">
    <w:abstractNumId w:val="17"/>
  </w:num>
  <w:num w:numId="17" w16cid:durableId="1427459489">
    <w:abstractNumId w:val="14"/>
  </w:num>
  <w:num w:numId="18" w16cid:durableId="1651012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76A0"/>
    <w:rsid w:val="00147DB3"/>
    <w:rsid w:val="001518A5"/>
    <w:rsid w:val="0015747D"/>
    <w:rsid w:val="00170095"/>
    <w:rsid w:val="00170E4F"/>
    <w:rsid w:val="001743F4"/>
    <w:rsid w:val="0017744B"/>
    <w:rsid w:val="00187C33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0BE"/>
    <w:rsid w:val="002D0BC4"/>
    <w:rsid w:val="002D1C5B"/>
    <w:rsid w:val="002F1995"/>
    <w:rsid w:val="00322356"/>
    <w:rsid w:val="0033518C"/>
    <w:rsid w:val="00342855"/>
    <w:rsid w:val="003437C2"/>
    <w:rsid w:val="0036038D"/>
    <w:rsid w:val="00360589"/>
    <w:rsid w:val="0036182F"/>
    <w:rsid w:val="00364DD9"/>
    <w:rsid w:val="003735B5"/>
    <w:rsid w:val="00377186"/>
    <w:rsid w:val="0037797E"/>
    <w:rsid w:val="003A1C03"/>
    <w:rsid w:val="003A3251"/>
    <w:rsid w:val="003C3196"/>
    <w:rsid w:val="003D1396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1551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57CC3"/>
    <w:rsid w:val="005647F2"/>
    <w:rsid w:val="005662D1"/>
    <w:rsid w:val="00573A0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069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705C8D"/>
    <w:rsid w:val="007152D7"/>
    <w:rsid w:val="0074054D"/>
    <w:rsid w:val="00746C14"/>
    <w:rsid w:val="00757FC8"/>
    <w:rsid w:val="00757FD6"/>
    <w:rsid w:val="00762F19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1D90"/>
    <w:rsid w:val="008729B0"/>
    <w:rsid w:val="00892712"/>
    <w:rsid w:val="008961CA"/>
    <w:rsid w:val="008A680A"/>
    <w:rsid w:val="008B0651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547F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3469"/>
    <w:rsid w:val="00B9683E"/>
    <w:rsid w:val="00BB7C2B"/>
    <w:rsid w:val="00BC1664"/>
    <w:rsid w:val="00BC2546"/>
    <w:rsid w:val="00BD636C"/>
    <w:rsid w:val="00BE41BC"/>
    <w:rsid w:val="00BF3E13"/>
    <w:rsid w:val="00C00458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90795"/>
    <w:rsid w:val="00C958C9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26FC7"/>
    <w:rsid w:val="00D34210"/>
    <w:rsid w:val="00D43CB9"/>
    <w:rsid w:val="00D464E1"/>
    <w:rsid w:val="00D6579E"/>
    <w:rsid w:val="00D65F07"/>
    <w:rsid w:val="00D704F3"/>
    <w:rsid w:val="00D7717B"/>
    <w:rsid w:val="00D92BB7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871E2"/>
    <w:rsid w:val="00EC24C6"/>
    <w:rsid w:val="00EF2933"/>
    <w:rsid w:val="00F05146"/>
    <w:rsid w:val="00F1115D"/>
    <w:rsid w:val="00F31C58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95A95"/>
    <w:rsid w:val="00F96924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2026-03-24T07:30:00Z</cp:lastPrinted>
  <dcterms:created xsi:type="dcterms:W3CDTF">2026-03-24T07:18:00Z</dcterms:created>
  <dcterms:modified xsi:type="dcterms:W3CDTF">2026-03-24T08:09:00Z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