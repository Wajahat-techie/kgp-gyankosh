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2ED3D" w14:textId="503ACDB2" w:rsidR="00B60B71" w:rsidRPr="00683884" w:rsidRDefault="00B60B71" w:rsidP="00B60B71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Pr="00683884">
        <w:rPr>
          <w:rFonts w:ascii="Tahoma" w:hAnsi="Tahoma" w:cs="Tahoma"/>
          <w:sz w:val="25"/>
          <w:szCs w:val="25"/>
        </w:rPr>
        <w:t>Mr. Tanveer</w:t>
      </w:r>
      <w:r w:rsidRPr="00B60B71">
        <w:rPr>
          <w:rFonts w:ascii="Tahoma" w:hAnsi="Tahoma" w:cs="Tahoma"/>
          <w:sz w:val="25"/>
          <w:szCs w:val="25"/>
        </w:rPr>
        <w:t xml:space="preserve"> Ahmad Wani</w:t>
      </w:r>
      <w:r w:rsidRPr="00683884">
        <w:rPr>
          <w:rFonts w:ascii="Tahoma" w:hAnsi="Tahoma" w:cs="Tahoma"/>
          <w:sz w:val="25"/>
          <w:szCs w:val="25"/>
        </w:rPr>
        <w:t>,</w:t>
      </w:r>
    </w:p>
    <w:p w14:paraId="1DF10DD4" w14:textId="402F82CD" w:rsidR="00B60B71" w:rsidRPr="00683884" w:rsidRDefault="00B60B71" w:rsidP="00B60B71">
      <w:pPr>
        <w:ind w:left="-540"/>
        <w:jc w:val="both"/>
        <w:rPr>
          <w:rFonts w:ascii="Tahoma" w:hAnsi="Tahoma" w:cs="Tahoma"/>
          <w:sz w:val="25"/>
          <w:szCs w:val="25"/>
        </w:rPr>
      </w:pPr>
      <w:r w:rsidRPr="00B60B71">
        <w:rPr>
          <w:rFonts w:ascii="Tahoma" w:hAnsi="Tahoma" w:cs="Tahoma"/>
          <w:sz w:val="25"/>
          <w:szCs w:val="25"/>
        </w:rPr>
        <w:t xml:space="preserve"> </w:t>
      </w:r>
      <w:r w:rsidRPr="00683884">
        <w:rPr>
          <w:rFonts w:ascii="Tahoma" w:hAnsi="Tahoma" w:cs="Tahoma"/>
          <w:sz w:val="25"/>
          <w:szCs w:val="25"/>
        </w:rPr>
        <w:t>Workshop Instructor,</w:t>
      </w:r>
      <w:r w:rsidRPr="00B60B71">
        <w:rPr>
          <w:rFonts w:ascii="Tahoma" w:hAnsi="Tahoma" w:cs="Tahoma"/>
          <w:sz w:val="25"/>
          <w:szCs w:val="25"/>
        </w:rPr>
        <w:t xml:space="preserve"> </w:t>
      </w:r>
    </w:p>
    <w:p w14:paraId="6F0682EB" w14:textId="31457A3F" w:rsidR="00B60B71" w:rsidRPr="00B60B71" w:rsidRDefault="00B60B71" w:rsidP="00B60B71">
      <w:pPr>
        <w:ind w:left="-540"/>
        <w:jc w:val="both"/>
        <w:rPr>
          <w:rFonts w:ascii="Tahoma" w:hAnsi="Tahoma" w:cs="Tahoma"/>
          <w:sz w:val="25"/>
          <w:szCs w:val="25"/>
        </w:rPr>
      </w:pPr>
      <w:r w:rsidRPr="00683884">
        <w:rPr>
          <w:rFonts w:ascii="Tahoma" w:hAnsi="Tahoma" w:cs="Tahoma"/>
          <w:sz w:val="25"/>
          <w:szCs w:val="25"/>
        </w:rPr>
        <w:t xml:space="preserve"> </w:t>
      </w:r>
      <w:r w:rsidRPr="00B60B71">
        <w:rPr>
          <w:rFonts w:ascii="Tahoma" w:hAnsi="Tahoma" w:cs="Tahoma"/>
          <w:sz w:val="25"/>
          <w:szCs w:val="25"/>
        </w:rPr>
        <w:t>Kashmir Government Polytechnic College Srinagar</w:t>
      </w:r>
    </w:p>
    <w:p w14:paraId="679E6F6F" w14:textId="54D523FC" w:rsidR="00672B17" w:rsidRDefault="00B60B71" w:rsidP="00683884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B60B71">
        <w:rPr>
          <w:rFonts w:ascii="Tahoma" w:hAnsi="Tahoma" w:cs="Tahoma"/>
          <w:b/>
          <w:bCs/>
          <w:sz w:val="25"/>
          <w:szCs w:val="25"/>
        </w:rPr>
        <w:t xml:space="preserve">Subject: Explanation Regarding </w:t>
      </w:r>
      <w:r w:rsidR="00672B17">
        <w:rPr>
          <w:rFonts w:ascii="Tahoma" w:hAnsi="Tahoma" w:cs="Tahoma"/>
          <w:b/>
          <w:bCs/>
          <w:sz w:val="25"/>
          <w:szCs w:val="25"/>
        </w:rPr>
        <w:t>Unauthorised</w:t>
      </w:r>
      <w:r w:rsidRPr="00B60B71">
        <w:rPr>
          <w:rFonts w:ascii="Tahoma" w:hAnsi="Tahoma" w:cs="Tahoma"/>
          <w:b/>
          <w:bCs/>
          <w:sz w:val="25"/>
          <w:szCs w:val="25"/>
        </w:rPr>
        <w:t xml:space="preserve"> Absence During Official Verification on 27/02/2026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109C5E62" w14:textId="1987F7C5" w:rsidR="00B60B71" w:rsidRPr="00B60B71" w:rsidRDefault="00672B17" w:rsidP="00B60B71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A complaint</w:t>
      </w:r>
      <w:r w:rsidR="00B60B71" w:rsidRPr="00B60B71">
        <w:rPr>
          <w:rFonts w:ascii="Tahoma" w:hAnsi="Tahoma" w:cs="Tahoma"/>
          <w:sz w:val="25"/>
          <w:szCs w:val="25"/>
        </w:rPr>
        <w:t xml:space="preserve"> has been received from </w:t>
      </w:r>
      <w:r w:rsidR="00B60B71">
        <w:rPr>
          <w:rFonts w:ascii="Tahoma" w:hAnsi="Tahoma" w:cs="Tahoma"/>
          <w:sz w:val="25"/>
          <w:szCs w:val="25"/>
        </w:rPr>
        <w:t xml:space="preserve">Incharge Workshop </w:t>
      </w:r>
      <w:r w:rsidR="00B60B71" w:rsidRPr="00B60B71">
        <w:rPr>
          <w:rFonts w:ascii="Tahoma" w:hAnsi="Tahoma" w:cs="Tahoma"/>
          <w:sz w:val="25"/>
          <w:szCs w:val="25"/>
        </w:rPr>
        <w:t>stating that you left the Welding Shop without any authorization or prior intimation</w:t>
      </w:r>
      <w:r w:rsidR="00683884">
        <w:rPr>
          <w:rFonts w:ascii="Tahoma" w:hAnsi="Tahoma" w:cs="Tahoma"/>
          <w:sz w:val="25"/>
          <w:szCs w:val="25"/>
        </w:rPr>
        <w:t xml:space="preserve"> from the Incharge Workshop</w:t>
      </w:r>
      <w:r w:rsidR="00B60B71" w:rsidRPr="00B60B71">
        <w:rPr>
          <w:rFonts w:ascii="Tahoma" w:hAnsi="Tahoma" w:cs="Tahoma"/>
          <w:sz w:val="25"/>
          <w:szCs w:val="25"/>
        </w:rPr>
        <w:t xml:space="preserve"> during the official verification/inspection of welding machines conducted </w:t>
      </w:r>
      <w:r w:rsidR="00B60B71">
        <w:rPr>
          <w:rFonts w:ascii="Tahoma" w:hAnsi="Tahoma" w:cs="Tahoma"/>
          <w:sz w:val="25"/>
          <w:szCs w:val="25"/>
        </w:rPr>
        <w:t xml:space="preserve">today </w:t>
      </w:r>
      <w:r w:rsidR="00B60B71" w:rsidRPr="00B60B71">
        <w:rPr>
          <w:rFonts w:ascii="Tahoma" w:hAnsi="Tahoma" w:cs="Tahoma"/>
          <w:sz w:val="25"/>
          <w:szCs w:val="25"/>
        </w:rPr>
        <w:t xml:space="preserve">by </w:t>
      </w:r>
      <w:r w:rsidR="00683884">
        <w:rPr>
          <w:rFonts w:ascii="Tahoma" w:hAnsi="Tahoma" w:cs="Tahoma"/>
          <w:sz w:val="25"/>
          <w:szCs w:val="25"/>
        </w:rPr>
        <w:t>an expert/</w:t>
      </w:r>
      <w:r w:rsidR="00B60B71" w:rsidRPr="00B60B71">
        <w:rPr>
          <w:rFonts w:ascii="Tahoma" w:hAnsi="Tahoma" w:cs="Tahoma"/>
          <w:sz w:val="25"/>
          <w:szCs w:val="25"/>
        </w:rPr>
        <w:t xml:space="preserve">faculty from National Institute of Technology (NIT). It is </w:t>
      </w:r>
      <w:r w:rsidR="00B60B71">
        <w:rPr>
          <w:rFonts w:ascii="Tahoma" w:hAnsi="Tahoma" w:cs="Tahoma"/>
          <w:sz w:val="25"/>
          <w:szCs w:val="25"/>
        </w:rPr>
        <w:t xml:space="preserve">mentioned </w:t>
      </w:r>
      <w:r w:rsidR="00B60B71" w:rsidRPr="00B60B71">
        <w:rPr>
          <w:rFonts w:ascii="Tahoma" w:hAnsi="Tahoma" w:cs="Tahoma"/>
          <w:sz w:val="25"/>
          <w:szCs w:val="25"/>
        </w:rPr>
        <w:t>that you departed without</w:t>
      </w:r>
      <w:r w:rsidR="00683884">
        <w:rPr>
          <w:rFonts w:ascii="Tahoma" w:hAnsi="Tahoma" w:cs="Tahoma"/>
          <w:sz w:val="25"/>
          <w:szCs w:val="25"/>
        </w:rPr>
        <w:t xml:space="preserve"> taking</w:t>
      </w:r>
      <w:r w:rsidR="00B60B71" w:rsidRPr="00B60B71">
        <w:rPr>
          <w:rFonts w:ascii="Tahoma" w:hAnsi="Tahoma" w:cs="Tahoma"/>
          <w:sz w:val="25"/>
          <w:szCs w:val="25"/>
        </w:rPr>
        <w:t xml:space="preserve"> consent from the incharge </w:t>
      </w:r>
      <w:r w:rsidR="00683884">
        <w:rPr>
          <w:rFonts w:ascii="Tahoma" w:hAnsi="Tahoma" w:cs="Tahoma"/>
          <w:sz w:val="25"/>
          <w:szCs w:val="25"/>
        </w:rPr>
        <w:t xml:space="preserve">and left </w:t>
      </w:r>
      <w:r w:rsidR="00B60B71" w:rsidRPr="00B60B71">
        <w:rPr>
          <w:rFonts w:ascii="Tahoma" w:hAnsi="Tahoma" w:cs="Tahoma"/>
          <w:sz w:val="25"/>
          <w:szCs w:val="25"/>
        </w:rPr>
        <w:t xml:space="preserve">before the relevant </w:t>
      </w:r>
      <w:r w:rsidR="00B60B71">
        <w:rPr>
          <w:rFonts w:ascii="Tahoma" w:hAnsi="Tahoma" w:cs="Tahoma"/>
          <w:sz w:val="25"/>
          <w:szCs w:val="25"/>
        </w:rPr>
        <w:t>documentation work related to the verification process was completed</w:t>
      </w:r>
      <w:r w:rsidR="00B60B71" w:rsidRPr="00B60B71">
        <w:rPr>
          <w:rFonts w:ascii="Tahoma" w:hAnsi="Tahoma" w:cs="Tahoma"/>
          <w:sz w:val="25"/>
          <w:szCs w:val="25"/>
        </w:rPr>
        <w:t>, thereby neglecting your responsibility and showing disregard for the seriousness of an official proceeding involving external experts.</w:t>
      </w:r>
    </w:p>
    <w:p w14:paraId="269DB6E4" w14:textId="370A7149" w:rsidR="00B60B71" w:rsidRPr="00B60B71" w:rsidRDefault="00B60B71" w:rsidP="00683884">
      <w:pPr>
        <w:ind w:left="-540"/>
        <w:jc w:val="both"/>
        <w:rPr>
          <w:rFonts w:ascii="Tahoma" w:hAnsi="Tahoma" w:cs="Tahoma"/>
          <w:sz w:val="25"/>
          <w:szCs w:val="25"/>
        </w:rPr>
      </w:pPr>
      <w:r w:rsidRPr="00B60B71">
        <w:rPr>
          <w:rFonts w:ascii="Tahoma" w:hAnsi="Tahoma" w:cs="Tahoma"/>
          <w:sz w:val="25"/>
          <w:szCs w:val="25"/>
        </w:rPr>
        <w:t xml:space="preserve">Such </w:t>
      </w:r>
      <w:r w:rsidR="00683884" w:rsidRPr="00B60B71">
        <w:rPr>
          <w:rFonts w:ascii="Tahoma" w:hAnsi="Tahoma" w:cs="Tahoma"/>
          <w:sz w:val="25"/>
          <w:szCs w:val="25"/>
        </w:rPr>
        <w:t>conduct</w:t>
      </w:r>
      <w:r w:rsidR="00683884">
        <w:rPr>
          <w:rFonts w:ascii="Tahoma" w:hAnsi="Tahoma" w:cs="Tahoma"/>
          <w:sz w:val="25"/>
          <w:szCs w:val="25"/>
        </w:rPr>
        <w:t>,</w:t>
      </w:r>
      <w:r w:rsidR="00683884" w:rsidRPr="00B60B71">
        <w:rPr>
          <w:rFonts w:ascii="Tahoma" w:hAnsi="Tahoma" w:cs="Tahoma"/>
          <w:sz w:val="25"/>
          <w:szCs w:val="25"/>
        </w:rPr>
        <w:t xml:space="preserve"> constitutes</w:t>
      </w:r>
      <w:r w:rsidRPr="00B60B71">
        <w:rPr>
          <w:rFonts w:ascii="Tahoma" w:hAnsi="Tahoma" w:cs="Tahoma"/>
          <w:sz w:val="25"/>
          <w:szCs w:val="25"/>
        </w:rPr>
        <w:t xml:space="preserve"> a serious breach of discipline, dereliction of duty and violation of service </w:t>
      </w:r>
      <w:r w:rsidR="00447307" w:rsidRPr="00B60B71">
        <w:rPr>
          <w:rFonts w:ascii="Tahoma" w:hAnsi="Tahoma" w:cs="Tahoma"/>
          <w:sz w:val="25"/>
          <w:szCs w:val="25"/>
        </w:rPr>
        <w:t>norms. You</w:t>
      </w:r>
      <w:r w:rsidRPr="00B60B71">
        <w:rPr>
          <w:rFonts w:ascii="Tahoma" w:hAnsi="Tahoma" w:cs="Tahoma"/>
          <w:sz w:val="25"/>
          <w:szCs w:val="25"/>
        </w:rPr>
        <w:t xml:space="preserve"> are hereby strictly directed to submit your detailed written explanation to the undersigned within the next two days i.e. latest by </w:t>
      </w:r>
      <w:r>
        <w:rPr>
          <w:rFonts w:ascii="Tahoma" w:hAnsi="Tahoma" w:cs="Tahoma"/>
          <w:sz w:val="25"/>
          <w:szCs w:val="25"/>
        </w:rPr>
        <w:t>4</w:t>
      </w:r>
      <w:r w:rsidRPr="00B60B71">
        <w:rPr>
          <w:rFonts w:ascii="Tahoma" w:hAnsi="Tahoma" w:cs="Tahoma"/>
          <w:sz w:val="25"/>
          <w:szCs w:val="25"/>
        </w:rPr>
        <w:t xml:space="preserve">:00 PM on </w:t>
      </w:r>
      <w:r w:rsidR="00683884">
        <w:rPr>
          <w:rFonts w:ascii="Tahoma" w:hAnsi="Tahoma" w:cs="Tahoma"/>
          <w:sz w:val="25"/>
          <w:szCs w:val="25"/>
        </w:rPr>
        <w:t>02-03-2026</w:t>
      </w:r>
      <w:r>
        <w:rPr>
          <w:rFonts w:ascii="Tahoma" w:hAnsi="Tahoma" w:cs="Tahoma"/>
          <w:sz w:val="25"/>
          <w:szCs w:val="25"/>
        </w:rPr>
        <w:t>.</w:t>
      </w:r>
      <w:r w:rsidRPr="00B60B71">
        <w:rPr>
          <w:rFonts w:ascii="Tahoma" w:hAnsi="Tahoma" w:cs="Tahoma"/>
          <w:sz w:val="25"/>
          <w:szCs w:val="25"/>
        </w:rPr>
        <w:t>Failure to submit the explanation within the stipulated time or submission of an unsatisfactory reply invite strict disciplinary action as per rules.</w:t>
      </w:r>
    </w:p>
    <w:p w14:paraId="0B7E1269" w14:textId="20CDD8A1" w:rsidR="00B60B71" w:rsidRDefault="00B60B71" w:rsidP="00B60B71">
      <w:pPr>
        <w:ind w:left="-540"/>
        <w:jc w:val="both"/>
        <w:rPr>
          <w:rFonts w:ascii="Tahoma" w:hAnsi="Tahoma" w:cs="Tahoma"/>
          <w:sz w:val="25"/>
          <w:szCs w:val="25"/>
        </w:rPr>
      </w:pPr>
      <w:r w:rsidRPr="00B60B71">
        <w:rPr>
          <w:rFonts w:ascii="Tahoma" w:hAnsi="Tahoma" w:cs="Tahoma"/>
          <w:sz w:val="25"/>
          <w:szCs w:val="25"/>
        </w:rPr>
        <w:t xml:space="preserve">This </w:t>
      </w:r>
      <w:r w:rsidR="00683884">
        <w:rPr>
          <w:rFonts w:ascii="Tahoma" w:hAnsi="Tahoma" w:cs="Tahoma"/>
          <w:sz w:val="25"/>
          <w:szCs w:val="25"/>
        </w:rPr>
        <w:t xml:space="preserve">explanation </w:t>
      </w:r>
      <w:r w:rsidRPr="00B60B71">
        <w:rPr>
          <w:rFonts w:ascii="Tahoma" w:hAnsi="Tahoma" w:cs="Tahoma"/>
          <w:sz w:val="25"/>
          <w:szCs w:val="25"/>
        </w:rPr>
        <w:t>is issued in the interest of maintaining institutional discipline and accountability. You are advised to treat it with the highest seriousness and comply strictly.</w:t>
      </w:r>
    </w:p>
    <w:p w14:paraId="08FEE410" w14:textId="77777777" w:rsidR="00B60B71" w:rsidRDefault="00B60B71" w:rsidP="00B60B71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1788358A" w14:textId="38466837" w:rsidR="00B60B71" w:rsidRDefault="00B60B71" w:rsidP="00B60B71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7E4FD141" w14:textId="483F009B" w:rsidR="00B60B71" w:rsidRPr="00B60B71" w:rsidRDefault="00B60B71" w:rsidP="00B60B71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5E3DA5E6" w14:textId="1DA80DDD" w:rsidR="00247F81" w:rsidRPr="001E487E" w:rsidRDefault="00247F81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B52214">
        <w:rPr>
          <w:rFonts w:ascii="Tahoma" w:hAnsi="Tahoma" w:cs="Tahoma"/>
          <w:sz w:val="25"/>
          <w:szCs w:val="25"/>
        </w:rPr>
        <w:t xml:space="preserve"> </w:t>
      </w:r>
    </w:p>
    <w:p w14:paraId="4464F9A5" w14:textId="39264AB9" w:rsidR="0007429B" w:rsidRPr="00377397" w:rsidRDefault="0007429B" w:rsidP="0007429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A77CD2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>/</w:t>
      </w:r>
      <w:r w:rsidR="00672B17">
        <w:rPr>
          <w:rFonts w:ascii="Tahoma" w:hAnsi="Tahoma" w:cs="Tahoma"/>
          <w:color w:val="1F1F1F"/>
          <w:sz w:val="24"/>
          <w:szCs w:val="24"/>
        </w:rPr>
        <w:t>2257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</w:t>
      </w:r>
    </w:p>
    <w:p w14:paraId="7E125B31" w14:textId="402A391A" w:rsidR="00247F81" w:rsidRPr="008D30D3" w:rsidRDefault="0007429B" w:rsidP="008D30D3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 w:rsidR="00B60B71">
        <w:rPr>
          <w:rFonts w:ascii="Tahoma" w:hAnsi="Tahoma" w:cs="Tahoma"/>
          <w:color w:val="1F1F1F"/>
          <w:sz w:val="24"/>
          <w:szCs w:val="24"/>
        </w:rPr>
        <w:t>27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DA7925">
        <w:rPr>
          <w:rFonts w:ascii="Tahoma" w:hAnsi="Tahoma" w:cs="Tahoma"/>
          <w:color w:val="1F1F1F"/>
          <w:sz w:val="24"/>
          <w:szCs w:val="24"/>
        </w:rPr>
        <w:t>2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A77CD2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2141638F" w14:textId="0C492247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Principal</w:t>
      </w:r>
    </w:p>
    <w:p w14:paraId="6495290F" w14:textId="6EFA135C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Kashmir Government Polytechnic College</w:t>
      </w:r>
    </w:p>
    <w:p w14:paraId="5D50072E" w14:textId="6C47DF01" w:rsidR="00247F81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Srinagar</w:t>
      </w:r>
    </w:p>
    <w:p w14:paraId="4169F4C8" w14:textId="796BE3CE" w:rsidR="00CB0652" w:rsidRPr="001E487E" w:rsidRDefault="00CB0652" w:rsidP="00A77CD2">
      <w:pPr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07429B">
      <w:headerReference w:type="default" r:id="rId7"/>
      <w:pgSz w:w="11906" w:h="16838"/>
      <w:pgMar w:top="1170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CA002" w14:textId="77777777" w:rsidR="00802355" w:rsidRDefault="00802355">
      <w:r>
        <w:separator/>
      </w:r>
    </w:p>
  </w:endnote>
  <w:endnote w:type="continuationSeparator" w:id="0">
    <w:p w14:paraId="5EC228F6" w14:textId="77777777" w:rsidR="00802355" w:rsidRDefault="00802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3068A" w14:textId="77777777" w:rsidR="00802355" w:rsidRDefault="00802355">
      <w:r>
        <w:separator/>
      </w:r>
    </w:p>
  </w:footnote>
  <w:footnote w:type="continuationSeparator" w:id="0">
    <w:p w14:paraId="7C5D9877" w14:textId="77777777" w:rsidR="00802355" w:rsidRDefault="00802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EA837DC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r w:rsidRPr="00DA7925">
      <w:rPr>
        <w:sz w:val="20"/>
        <w:szCs w:val="20"/>
      </w:rPr>
      <w:t>kgp</w:t>
    </w:r>
    <w:r w:rsidR="00DA7925" w:rsidRPr="00DA7925">
      <w:rPr>
        <w:sz w:val="20"/>
        <w:szCs w:val="20"/>
      </w:rPr>
      <w:t>-srinagar@jk.gov.i</w:t>
    </w:r>
    <w:r w:rsidR="00DA7925">
      <w:rPr>
        <w:sz w:val="20"/>
        <w:szCs w:val="20"/>
      </w:rPr>
      <w:t>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5441F"/>
    <w:multiLevelType w:val="multilevel"/>
    <w:tmpl w:val="49C8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29B"/>
    <w:rsid w:val="00082091"/>
    <w:rsid w:val="000A2576"/>
    <w:rsid w:val="000B76C4"/>
    <w:rsid w:val="000C5610"/>
    <w:rsid w:val="000E6552"/>
    <w:rsid w:val="000F334E"/>
    <w:rsid w:val="000F3A4F"/>
    <w:rsid w:val="000F4F90"/>
    <w:rsid w:val="000F59AC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C33"/>
    <w:rsid w:val="001936B7"/>
    <w:rsid w:val="00196AB1"/>
    <w:rsid w:val="001A7E29"/>
    <w:rsid w:val="001D02DE"/>
    <w:rsid w:val="001D510C"/>
    <w:rsid w:val="001E487E"/>
    <w:rsid w:val="001F08DE"/>
    <w:rsid w:val="001F5E65"/>
    <w:rsid w:val="00201333"/>
    <w:rsid w:val="00210FA7"/>
    <w:rsid w:val="00216417"/>
    <w:rsid w:val="00247F81"/>
    <w:rsid w:val="0026631D"/>
    <w:rsid w:val="002C2F53"/>
    <w:rsid w:val="002D0BC4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15642"/>
    <w:rsid w:val="00420B16"/>
    <w:rsid w:val="0042469D"/>
    <w:rsid w:val="00425D63"/>
    <w:rsid w:val="00447307"/>
    <w:rsid w:val="004643D8"/>
    <w:rsid w:val="004831C3"/>
    <w:rsid w:val="00497C24"/>
    <w:rsid w:val="004A1B7C"/>
    <w:rsid w:val="004C7BA5"/>
    <w:rsid w:val="004D0564"/>
    <w:rsid w:val="004D1092"/>
    <w:rsid w:val="004E5652"/>
    <w:rsid w:val="004E7628"/>
    <w:rsid w:val="004F48F2"/>
    <w:rsid w:val="005149B1"/>
    <w:rsid w:val="005511E0"/>
    <w:rsid w:val="005647F2"/>
    <w:rsid w:val="005662D1"/>
    <w:rsid w:val="00572ADE"/>
    <w:rsid w:val="00573A09"/>
    <w:rsid w:val="005772BE"/>
    <w:rsid w:val="00596225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2B17"/>
    <w:rsid w:val="00676A3D"/>
    <w:rsid w:val="00683884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73D7C"/>
    <w:rsid w:val="00780DCF"/>
    <w:rsid w:val="00791CC2"/>
    <w:rsid w:val="007C2C59"/>
    <w:rsid w:val="007E433B"/>
    <w:rsid w:val="007E5922"/>
    <w:rsid w:val="00801F23"/>
    <w:rsid w:val="00802355"/>
    <w:rsid w:val="008048EF"/>
    <w:rsid w:val="00837632"/>
    <w:rsid w:val="0085640F"/>
    <w:rsid w:val="008567AA"/>
    <w:rsid w:val="00892712"/>
    <w:rsid w:val="008A680A"/>
    <w:rsid w:val="008B0BB0"/>
    <w:rsid w:val="008D30D3"/>
    <w:rsid w:val="008E6C4B"/>
    <w:rsid w:val="008F18C0"/>
    <w:rsid w:val="00907648"/>
    <w:rsid w:val="00930FDE"/>
    <w:rsid w:val="009424C0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77CD2"/>
    <w:rsid w:val="00A91424"/>
    <w:rsid w:val="00AA2C77"/>
    <w:rsid w:val="00AC3FB9"/>
    <w:rsid w:val="00AC6C6E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60B71"/>
    <w:rsid w:val="00B74876"/>
    <w:rsid w:val="00B75606"/>
    <w:rsid w:val="00BA2C0B"/>
    <w:rsid w:val="00BB7C2B"/>
    <w:rsid w:val="00BC1664"/>
    <w:rsid w:val="00BC2546"/>
    <w:rsid w:val="00BC703F"/>
    <w:rsid w:val="00C05085"/>
    <w:rsid w:val="00C1593D"/>
    <w:rsid w:val="00C476A9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61B7B"/>
    <w:rsid w:val="00D65F07"/>
    <w:rsid w:val="00D6647F"/>
    <w:rsid w:val="00D92BB7"/>
    <w:rsid w:val="00DA7925"/>
    <w:rsid w:val="00DC76D2"/>
    <w:rsid w:val="00DD30ED"/>
    <w:rsid w:val="00DD3CE9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0DFD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7</cp:revision>
  <cp:lastPrinted>2026-03-04T06:29:00Z</cp:lastPrinted>
  <dcterms:created xsi:type="dcterms:W3CDTF">2026-02-27T14:29:00Z</dcterms:created>
  <dcterms:modified xsi:type="dcterms:W3CDTF">2026-03-04T06:29:00Z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