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063FE" w14:textId="57EF6E9D" w:rsidR="00A14487" w:rsidRPr="00B308C3" w:rsidRDefault="00721541" w:rsidP="009C0520">
      <w:pPr>
        <w:ind w:left="284"/>
        <w:rPr>
          <w:rFonts w:ascii="Tahoma" w:hAnsi="Tahoma" w:cs="Tahoma"/>
          <w:b/>
          <w:bCs/>
          <w:color w:val="1F1F1F"/>
          <w:sz w:val="26"/>
          <w:szCs w:val="26"/>
        </w:rPr>
      </w:pPr>
      <w:r w:rsidRPr="00377397">
        <w:rPr>
          <w:rFonts w:ascii="Tahoma" w:hAnsi="Tahoma" w:cs="Tahoma"/>
          <w:color w:val="1F1F1F"/>
          <w:sz w:val="26"/>
          <w:szCs w:val="26"/>
        </w:rPr>
        <w:t xml:space="preserve">        </w:t>
      </w:r>
      <w:r w:rsidR="00DB703B">
        <w:rPr>
          <w:rFonts w:ascii="Tahoma" w:hAnsi="Tahoma" w:cs="Tahoma"/>
          <w:color w:val="1F1F1F"/>
          <w:sz w:val="26"/>
          <w:szCs w:val="26"/>
        </w:rPr>
        <w:t xml:space="preserve">               </w:t>
      </w:r>
      <w:r w:rsidR="007F1B5E">
        <w:rPr>
          <w:rFonts w:ascii="Tahoma" w:hAnsi="Tahoma" w:cs="Tahoma"/>
          <w:color w:val="1F1F1F"/>
          <w:sz w:val="26"/>
          <w:szCs w:val="26"/>
        </w:rPr>
        <w:t xml:space="preserve">  </w:t>
      </w:r>
    </w:p>
    <w:p w14:paraId="6FC3C7A5" w14:textId="5E22278F" w:rsidR="00721541" w:rsidRDefault="00A14487" w:rsidP="00DB703B">
      <w:pPr>
        <w:ind w:left="284"/>
        <w:rPr>
          <w:rFonts w:ascii="Tahoma" w:hAnsi="Tahoma" w:cs="Tahoma"/>
          <w:b/>
          <w:bCs/>
          <w:color w:val="1F1F1F"/>
          <w:sz w:val="26"/>
          <w:szCs w:val="26"/>
        </w:rPr>
      </w:pPr>
      <w:r w:rsidRPr="00B308C3">
        <w:rPr>
          <w:rFonts w:ascii="Tahoma" w:hAnsi="Tahoma" w:cs="Tahoma"/>
          <w:b/>
          <w:bCs/>
          <w:color w:val="1F1F1F"/>
          <w:sz w:val="26"/>
          <w:szCs w:val="26"/>
        </w:rPr>
        <w:t xml:space="preserve">                    </w:t>
      </w:r>
      <w:r w:rsidR="003A0AE6">
        <w:rPr>
          <w:rFonts w:ascii="Tahoma" w:hAnsi="Tahoma" w:cs="Tahoma"/>
          <w:b/>
          <w:bCs/>
          <w:color w:val="1F1F1F"/>
          <w:sz w:val="26"/>
          <w:szCs w:val="26"/>
        </w:rPr>
        <w:t xml:space="preserve">    </w:t>
      </w:r>
      <w:r w:rsidR="00EF6040" w:rsidRPr="00B308C3">
        <w:rPr>
          <w:rFonts w:ascii="Tahoma" w:hAnsi="Tahoma" w:cs="Tahoma"/>
          <w:b/>
          <w:bCs/>
          <w:color w:val="1F1F1F"/>
          <w:sz w:val="26"/>
          <w:szCs w:val="26"/>
        </w:rPr>
        <w:t xml:space="preserve"> </w:t>
      </w:r>
      <w:r w:rsidR="00BE10D1">
        <w:rPr>
          <w:rFonts w:ascii="Tahoma" w:hAnsi="Tahoma" w:cs="Tahoma"/>
          <w:b/>
          <w:bCs/>
          <w:color w:val="1F1F1F"/>
          <w:sz w:val="26"/>
          <w:szCs w:val="26"/>
        </w:rPr>
        <w:t xml:space="preserve"> </w:t>
      </w:r>
      <w:r w:rsidR="00721541" w:rsidRPr="00B308C3">
        <w:rPr>
          <w:rFonts w:ascii="Tahoma" w:hAnsi="Tahoma" w:cs="Tahoma"/>
          <w:b/>
          <w:bCs/>
          <w:color w:val="1F1F1F"/>
          <w:sz w:val="26"/>
          <w:szCs w:val="26"/>
        </w:rPr>
        <w:t>Ord</w:t>
      </w:r>
      <w:r w:rsidR="00721541" w:rsidRPr="00377397">
        <w:rPr>
          <w:rFonts w:ascii="Tahoma" w:hAnsi="Tahoma" w:cs="Tahoma"/>
          <w:b/>
          <w:bCs/>
          <w:color w:val="1F1F1F"/>
          <w:sz w:val="26"/>
          <w:szCs w:val="26"/>
        </w:rPr>
        <w:t>er No</w:t>
      </w:r>
      <w:r w:rsidR="00AA7D82">
        <w:rPr>
          <w:rFonts w:ascii="Tahoma" w:hAnsi="Tahoma" w:cs="Tahoma"/>
          <w:b/>
          <w:bCs/>
          <w:color w:val="1F1F1F"/>
          <w:sz w:val="26"/>
          <w:szCs w:val="26"/>
        </w:rPr>
        <w:t>:</w:t>
      </w:r>
      <w:r w:rsidR="004A434D">
        <w:rPr>
          <w:rFonts w:ascii="Tahoma" w:hAnsi="Tahoma" w:cs="Tahoma"/>
          <w:b/>
          <w:bCs/>
          <w:color w:val="1F1F1F"/>
          <w:sz w:val="26"/>
          <w:szCs w:val="26"/>
        </w:rPr>
        <w:t xml:space="preserve"> </w:t>
      </w:r>
      <w:r w:rsidR="00E458AC">
        <w:rPr>
          <w:rFonts w:ascii="Tahoma" w:hAnsi="Tahoma" w:cs="Tahoma"/>
          <w:b/>
          <w:bCs/>
          <w:color w:val="1F1F1F"/>
          <w:sz w:val="26"/>
          <w:szCs w:val="26"/>
        </w:rPr>
        <w:t xml:space="preserve"> </w:t>
      </w:r>
      <w:r w:rsidR="00292351">
        <w:rPr>
          <w:rFonts w:ascii="Tahoma" w:hAnsi="Tahoma" w:cs="Tahoma"/>
          <w:b/>
          <w:bCs/>
          <w:color w:val="1F1F1F"/>
          <w:sz w:val="26"/>
          <w:szCs w:val="26"/>
        </w:rPr>
        <w:t xml:space="preserve"> </w:t>
      </w:r>
      <w:r w:rsidR="00BF0DCF">
        <w:rPr>
          <w:rFonts w:ascii="Tahoma" w:hAnsi="Tahoma" w:cs="Tahoma"/>
          <w:b/>
          <w:bCs/>
          <w:color w:val="1F1F1F"/>
          <w:sz w:val="26"/>
          <w:szCs w:val="26"/>
        </w:rPr>
        <w:t xml:space="preserve"> </w:t>
      </w:r>
    </w:p>
    <w:p w14:paraId="0AA9CB2B" w14:textId="28335DA1" w:rsidR="00292351" w:rsidRDefault="00DB703B" w:rsidP="00292351">
      <w:pPr>
        <w:ind w:left="284"/>
        <w:rPr>
          <w:rFonts w:ascii="Tahoma" w:hAnsi="Tahoma" w:cs="Tahoma"/>
          <w:b/>
          <w:bCs/>
          <w:color w:val="1F1F1F"/>
          <w:sz w:val="26"/>
          <w:szCs w:val="26"/>
        </w:rPr>
      </w:pPr>
      <w:r>
        <w:rPr>
          <w:rFonts w:ascii="Tahoma" w:hAnsi="Tahoma" w:cs="Tahoma"/>
          <w:b/>
          <w:bCs/>
          <w:color w:val="1F1F1F"/>
          <w:sz w:val="26"/>
          <w:szCs w:val="26"/>
        </w:rPr>
        <w:t xml:space="preserve">                    </w:t>
      </w:r>
      <w:r w:rsidR="007F1B5E">
        <w:rPr>
          <w:rFonts w:ascii="Tahoma" w:hAnsi="Tahoma" w:cs="Tahoma"/>
          <w:b/>
          <w:bCs/>
          <w:color w:val="1F1F1F"/>
          <w:sz w:val="26"/>
          <w:szCs w:val="26"/>
        </w:rPr>
        <w:t xml:space="preserve">    </w:t>
      </w:r>
      <w:r w:rsidR="00F956CC">
        <w:rPr>
          <w:rFonts w:ascii="Tahoma" w:hAnsi="Tahoma" w:cs="Tahoma"/>
          <w:b/>
          <w:bCs/>
          <w:color w:val="1F1F1F"/>
          <w:sz w:val="26"/>
          <w:szCs w:val="26"/>
        </w:rPr>
        <w:t xml:space="preserve"> </w:t>
      </w:r>
      <w:r w:rsidR="007F1B5E">
        <w:rPr>
          <w:rFonts w:ascii="Tahoma" w:hAnsi="Tahoma" w:cs="Tahoma"/>
          <w:b/>
          <w:bCs/>
          <w:color w:val="1F1F1F"/>
          <w:sz w:val="26"/>
          <w:szCs w:val="26"/>
        </w:rPr>
        <w:t xml:space="preserve"> </w:t>
      </w:r>
      <w:r>
        <w:rPr>
          <w:rFonts w:ascii="Tahoma" w:hAnsi="Tahoma" w:cs="Tahoma"/>
          <w:b/>
          <w:bCs/>
          <w:color w:val="1F1F1F"/>
          <w:sz w:val="26"/>
          <w:szCs w:val="26"/>
        </w:rPr>
        <w:t>Dated:</w:t>
      </w:r>
      <w:r w:rsidR="00BF0DCF">
        <w:rPr>
          <w:rFonts w:ascii="Tahoma" w:hAnsi="Tahoma" w:cs="Tahoma"/>
          <w:b/>
          <w:bCs/>
          <w:color w:val="1F1F1F"/>
          <w:sz w:val="26"/>
          <w:szCs w:val="26"/>
        </w:rPr>
        <w:t xml:space="preserve">  </w:t>
      </w:r>
    </w:p>
    <w:p w14:paraId="40D23726" w14:textId="5EC045AF" w:rsidR="00262709" w:rsidRPr="00262709" w:rsidRDefault="00262709" w:rsidP="00262709">
      <w:pPr>
        <w:shd w:val="clear" w:color="auto" w:fill="FFFFFF"/>
        <w:tabs>
          <w:tab w:val="num" w:pos="142"/>
        </w:tabs>
        <w:jc w:val="both"/>
        <w:rPr>
          <w:rFonts w:ascii="Tahoma" w:hAnsi="Tahoma" w:cs="Tahoma"/>
          <w:b/>
          <w:bCs/>
          <w:color w:val="222222"/>
          <w:sz w:val="25"/>
          <w:szCs w:val="25"/>
          <w:lang w:eastAsia="en-US"/>
        </w:rPr>
      </w:pPr>
      <w:r w:rsidRPr="00262709">
        <w:rPr>
          <w:rFonts w:ascii="Tahoma" w:hAnsi="Tahoma" w:cs="Tahoma"/>
          <w:b/>
          <w:bCs/>
          <w:color w:val="222222"/>
          <w:sz w:val="25"/>
          <w:szCs w:val="25"/>
          <w:lang w:eastAsia="en-US"/>
        </w:rPr>
        <w:t>Subject</w:t>
      </w:r>
      <w:r w:rsidRPr="00262709">
        <w:rPr>
          <w:rFonts w:ascii="Tahoma" w:hAnsi="Tahoma" w:cs="Tahoma"/>
          <w:b/>
          <w:bCs/>
          <w:color w:val="222222"/>
          <w:sz w:val="25"/>
          <w:szCs w:val="25"/>
          <w:lang w:eastAsia="en-US"/>
        </w:rPr>
        <w:t xml:space="preserve">: Analysis of higher dropout rates, low examination appearance and poor pass percentage in Leather Technology </w:t>
      </w:r>
      <w:r w:rsidR="00C25A2E">
        <w:rPr>
          <w:rFonts w:ascii="Tahoma" w:hAnsi="Tahoma" w:cs="Tahoma"/>
          <w:b/>
          <w:bCs/>
          <w:color w:val="222222"/>
          <w:sz w:val="25"/>
          <w:szCs w:val="25"/>
          <w:lang w:eastAsia="en-US"/>
        </w:rPr>
        <w:t>and</w:t>
      </w:r>
      <w:r w:rsidRPr="00262709">
        <w:rPr>
          <w:rFonts w:ascii="Tahoma" w:hAnsi="Tahoma" w:cs="Tahoma"/>
          <w:b/>
          <w:bCs/>
          <w:color w:val="222222"/>
          <w:sz w:val="25"/>
          <w:szCs w:val="25"/>
          <w:lang w:eastAsia="en-US"/>
        </w:rPr>
        <w:t xml:space="preserve"> Wood Technology branches – reg.</w:t>
      </w:r>
    </w:p>
    <w:p w14:paraId="5B9A7E40" w14:textId="19B7CD6B" w:rsidR="00262709" w:rsidRPr="00262709" w:rsidRDefault="00262709" w:rsidP="00262709">
      <w:pPr>
        <w:shd w:val="clear" w:color="auto" w:fill="FFFFFF"/>
        <w:tabs>
          <w:tab w:val="num" w:pos="142"/>
        </w:tabs>
        <w:jc w:val="both"/>
        <w:rPr>
          <w:rFonts w:ascii="Tahoma" w:hAnsi="Tahoma" w:cs="Tahoma"/>
          <w:color w:val="222222"/>
          <w:sz w:val="25"/>
          <w:szCs w:val="25"/>
          <w:lang w:eastAsia="en-US"/>
        </w:rPr>
      </w:pPr>
      <w:r w:rsidRPr="00262709">
        <w:rPr>
          <w:rFonts w:ascii="Tahoma" w:hAnsi="Tahoma" w:cs="Tahoma"/>
          <w:color w:val="222222"/>
          <w:sz w:val="25"/>
          <w:szCs w:val="25"/>
          <w:lang w:eastAsia="en-US"/>
        </w:rPr>
        <w:t>In the review meeting held on 03</w:t>
      </w:r>
      <w:r w:rsidR="00C25A2E">
        <w:rPr>
          <w:rFonts w:ascii="Tahoma" w:hAnsi="Tahoma" w:cs="Tahoma"/>
          <w:color w:val="222222"/>
          <w:sz w:val="25"/>
          <w:szCs w:val="25"/>
          <w:lang w:eastAsia="en-US"/>
        </w:rPr>
        <w:t>-03-</w:t>
      </w:r>
      <w:r w:rsidRPr="00262709">
        <w:rPr>
          <w:rFonts w:ascii="Tahoma" w:hAnsi="Tahoma" w:cs="Tahoma"/>
          <w:color w:val="222222"/>
          <w:sz w:val="25"/>
          <w:szCs w:val="25"/>
          <w:lang w:eastAsia="en-US"/>
        </w:rPr>
        <w:t>2026, the Hon’ble Deputy Chief Minister raised serious concern over the higher dropout rates in Leather Technology and Wood Technology branches. It is observed that dropout percentage in these branches is substantially higher than in other branches, the number of candidates appearing in examinations is low relative to intake, and the pass percentage is correspondingly poor.</w:t>
      </w:r>
    </w:p>
    <w:p w14:paraId="50EA4819" w14:textId="77777777" w:rsidR="00262709" w:rsidRPr="00262709" w:rsidRDefault="00262709" w:rsidP="00262709">
      <w:pPr>
        <w:shd w:val="clear" w:color="auto" w:fill="FFFFFF"/>
        <w:tabs>
          <w:tab w:val="num" w:pos="142"/>
        </w:tabs>
        <w:jc w:val="both"/>
        <w:rPr>
          <w:rFonts w:ascii="Tahoma" w:hAnsi="Tahoma" w:cs="Tahoma"/>
          <w:color w:val="222222"/>
          <w:sz w:val="25"/>
          <w:szCs w:val="25"/>
          <w:lang w:eastAsia="en-US"/>
        </w:rPr>
      </w:pPr>
      <w:r w:rsidRPr="00262709">
        <w:rPr>
          <w:rFonts w:ascii="Tahoma" w:hAnsi="Tahoma" w:cs="Tahoma"/>
          <w:color w:val="222222"/>
          <w:sz w:val="25"/>
          <w:szCs w:val="25"/>
          <w:lang w:eastAsia="en-US"/>
        </w:rPr>
        <w:t>In compliance with the directions of the Hon’ble Deputy Chief Minister, the Heads of Department / In-charges and faculty members of Leather Technology and Wood Technology branches are hereby directed to:</w:t>
      </w:r>
    </w:p>
    <w:p w14:paraId="46DCC1AC" w14:textId="77777777" w:rsidR="00262709" w:rsidRPr="00262709" w:rsidRDefault="00262709" w:rsidP="006B6583">
      <w:pPr>
        <w:numPr>
          <w:ilvl w:val="0"/>
          <w:numId w:val="57"/>
        </w:numPr>
        <w:shd w:val="clear" w:color="auto" w:fill="FFFFFF"/>
        <w:tabs>
          <w:tab w:val="clear" w:pos="720"/>
          <w:tab w:val="num" w:pos="142"/>
          <w:tab w:val="left" w:pos="284"/>
        </w:tabs>
        <w:ind w:left="0" w:firstLine="0"/>
        <w:jc w:val="both"/>
        <w:rPr>
          <w:rFonts w:ascii="Tahoma" w:hAnsi="Tahoma" w:cs="Tahoma"/>
          <w:color w:val="222222"/>
          <w:sz w:val="25"/>
          <w:szCs w:val="25"/>
          <w:lang w:eastAsia="en-US"/>
        </w:rPr>
      </w:pPr>
      <w:r w:rsidRPr="00262709">
        <w:rPr>
          <w:rFonts w:ascii="Tahoma" w:hAnsi="Tahoma" w:cs="Tahoma"/>
          <w:color w:val="222222"/>
          <w:sz w:val="25"/>
          <w:szCs w:val="25"/>
          <w:lang w:eastAsia="en-US"/>
        </w:rPr>
        <w:t>Immediately analyse the reasons for higher dropouts, low examination appearance and poor pass rates, covering academic, infrastructural, teaching, motivation, placement, industry linkage and other relevant factors.</w:t>
      </w:r>
    </w:p>
    <w:p w14:paraId="0706C130" w14:textId="77777777" w:rsidR="006B6583" w:rsidRDefault="00262709" w:rsidP="006B6583">
      <w:pPr>
        <w:numPr>
          <w:ilvl w:val="0"/>
          <w:numId w:val="57"/>
        </w:numPr>
        <w:shd w:val="clear" w:color="auto" w:fill="FFFFFF"/>
        <w:tabs>
          <w:tab w:val="clear" w:pos="720"/>
          <w:tab w:val="left" w:pos="142"/>
          <w:tab w:val="left" w:pos="284"/>
        </w:tabs>
        <w:ind w:left="0" w:firstLine="0"/>
        <w:jc w:val="both"/>
        <w:rPr>
          <w:rFonts w:ascii="Tahoma" w:hAnsi="Tahoma" w:cs="Tahoma"/>
          <w:color w:val="222222"/>
          <w:sz w:val="25"/>
          <w:szCs w:val="25"/>
          <w:lang w:eastAsia="en-US"/>
        </w:rPr>
      </w:pPr>
      <w:r w:rsidRPr="00262709">
        <w:rPr>
          <w:rFonts w:ascii="Tahoma" w:hAnsi="Tahoma" w:cs="Tahoma"/>
          <w:color w:val="222222"/>
          <w:sz w:val="25"/>
          <w:szCs w:val="25"/>
          <w:lang w:eastAsia="en-US"/>
        </w:rPr>
        <w:t>Support the analysis with branch-wise data on intake, candidates appeared and passed (with pass percentage) for the last three years.</w:t>
      </w:r>
    </w:p>
    <w:p w14:paraId="430AC417" w14:textId="7FF221C7" w:rsidR="00810B45" w:rsidRPr="006B6583" w:rsidRDefault="00810B45" w:rsidP="006B6583">
      <w:pPr>
        <w:numPr>
          <w:ilvl w:val="0"/>
          <w:numId w:val="57"/>
        </w:numPr>
        <w:shd w:val="clear" w:color="auto" w:fill="FFFFFF"/>
        <w:tabs>
          <w:tab w:val="clear" w:pos="720"/>
          <w:tab w:val="left" w:pos="142"/>
          <w:tab w:val="left" w:pos="284"/>
        </w:tabs>
        <w:ind w:left="0" w:firstLine="0"/>
        <w:jc w:val="both"/>
        <w:rPr>
          <w:rFonts w:ascii="Tahoma" w:hAnsi="Tahoma" w:cs="Tahoma"/>
          <w:color w:val="222222"/>
          <w:sz w:val="25"/>
          <w:szCs w:val="25"/>
          <w:lang w:eastAsia="en-US"/>
        </w:rPr>
      </w:pPr>
      <w:r w:rsidRPr="006B6583">
        <w:rPr>
          <w:rFonts w:ascii="Tahoma" w:hAnsi="Tahoma" w:cs="Tahoma"/>
          <w:color w:val="222222"/>
          <w:sz w:val="25"/>
          <w:szCs w:val="25"/>
          <w:lang w:eastAsia="en-US"/>
        </w:rPr>
        <w:t xml:space="preserve">Propose practical, implementable and result-oriented remedial measures (short-term, medium-term and long-term) such that, if approved by the higher authorities, the same can be effectively implemented and produce tangible improvement in reducing dropouts, increasing examination appearance &amp; pass percentage, and strengthening future job prospects and student interest in these </w:t>
      </w:r>
      <w:r w:rsidRPr="006B6583">
        <w:rPr>
          <w:rFonts w:ascii="Tahoma" w:hAnsi="Tahoma" w:cs="Tahoma"/>
          <w:color w:val="222222"/>
          <w:sz w:val="25"/>
          <w:szCs w:val="25"/>
          <w:lang w:eastAsia="en-US"/>
        </w:rPr>
        <w:t>branches</w:t>
      </w:r>
      <w:r w:rsidRPr="006B6583">
        <w:rPr>
          <w:rFonts w:ascii="Tahoma" w:hAnsi="Tahoma" w:cs="Tahoma"/>
          <w:color w:val="222222"/>
          <w:sz w:val="25"/>
          <w:szCs w:val="25"/>
          <w:lang w:eastAsia="en-US"/>
        </w:rPr>
        <w:t>.</w:t>
      </w:r>
    </w:p>
    <w:p w14:paraId="45733C36" w14:textId="65963978" w:rsidR="00262709" w:rsidRPr="00262709" w:rsidRDefault="00262709" w:rsidP="00810B45">
      <w:pPr>
        <w:shd w:val="clear" w:color="auto" w:fill="FFFFFF"/>
        <w:tabs>
          <w:tab w:val="num" w:pos="142"/>
        </w:tabs>
        <w:jc w:val="both"/>
        <w:rPr>
          <w:rFonts w:ascii="Tahoma" w:hAnsi="Tahoma" w:cs="Tahoma"/>
          <w:color w:val="222222"/>
          <w:sz w:val="25"/>
          <w:szCs w:val="25"/>
          <w:lang w:eastAsia="en-US"/>
        </w:rPr>
      </w:pPr>
      <w:r w:rsidRPr="00262709">
        <w:rPr>
          <w:rFonts w:ascii="Tahoma" w:hAnsi="Tahoma" w:cs="Tahoma"/>
          <w:color w:val="222222"/>
          <w:sz w:val="25"/>
          <w:szCs w:val="25"/>
          <w:lang w:eastAsia="en-US"/>
        </w:rPr>
        <w:t xml:space="preserve">The branch-wise report containing the analysis and specific </w:t>
      </w:r>
      <w:r w:rsidR="006B6583">
        <w:rPr>
          <w:rFonts w:ascii="Tahoma" w:hAnsi="Tahoma" w:cs="Tahoma"/>
          <w:color w:val="222222"/>
          <w:sz w:val="25"/>
          <w:szCs w:val="25"/>
          <w:lang w:eastAsia="en-US"/>
        </w:rPr>
        <w:t>recommendations/action</w:t>
      </w:r>
      <w:r w:rsidRPr="00262709">
        <w:rPr>
          <w:rFonts w:ascii="Tahoma" w:hAnsi="Tahoma" w:cs="Tahoma"/>
          <w:color w:val="222222"/>
          <w:sz w:val="25"/>
          <w:szCs w:val="25"/>
          <w:lang w:eastAsia="en-US"/>
        </w:rPr>
        <w:t xml:space="preserve"> plan shall be submitted to the undersigned within two (02) days for onward submission to higher authorities.</w:t>
      </w:r>
    </w:p>
    <w:p w14:paraId="41F52D0F" w14:textId="77777777" w:rsidR="00262709" w:rsidRDefault="00262709" w:rsidP="00262709">
      <w:pPr>
        <w:shd w:val="clear" w:color="auto" w:fill="FFFFFF"/>
        <w:tabs>
          <w:tab w:val="num" w:pos="142"/>
        </w:tabs>
        <w:jc w:val="both"/>
        <w:rPr>
          <w:rFonts w:ascii="Tahoma" w:hAnsi="Tahoma" w:cs="Tahoma"/>
          <w:color w:val="222222"/>
          <w:sz w:val="25"/>
          <w:szCs w:val="25"/>
          <w:lang w:eastAsia="en-US"/>
        </w:rPr>
      </w:pPr>
      <w:r w:rsidRPr="00262709">
        <w:rPr>
          <w:rFonts w:ascii="Tahoma" w:hAnsi="Tahoma" w:cs="Tahoma"/>
          <w:b/>
          <w:bCs/>
          <w:color w:val="222222"/>
          <w:sz w:val="25"/>
          <w:szCs w:val="25"/>
          <w:lang w:eastAsia="en-US"/>
        </w:rPr>
        <w:t>This is MOST URGENT and TOP PRIORITY.</w:t>
      </w:r>
      <w:r w:rsidRPr="00262709">
        <w:rPr>
          <w:rFonts w:ascii="Tahoma" w:hAnsi="Tahoma" w:cs="Tahoma"/>
          <w:color w:val="222222"/>
          <w:sz w:val="25"/>
          <w:szCs w:val="25"/>
          <w:lang w:eastAsia="en-US"/>
        </w:rPr>
        <w:t xml:space="preserve"> Strict compliance is mandatory.</w:t>
      </w:r>
    </w:p>
    <w:p w14:paraId="7CED9E68" w14:textId="77777777" w:rsidR="00262709" w:rsidRDefault="00262709" w:rsidP="00262709">
      <w:pPr>
        <w:shd w:val="clear" w:color="auto" w:fill="FFFFFF"/>
        <w:tabs>
          <w:tab w:val="num" w:pos="142"/>
        </w:tabs>
        <w:jc w:val="both"/>
        <w:rPr>
          <w:rFonts w:ascii="Tahoma" w:hAnsi="Tahoma" w:cs="Tahoma"/>
          <w:color w:val="222222"/>
          <w:sz w:val="25"/>
          <w:szCs w:val="25"/>
          <w:lang w:eastAsia="en-US"/>
        </w:rPr>
      </w:pPr>
    </w:p>
    <w:p w14:paraId="1609E567" w14:textId="77777777" w:rsidR="00262709" w:rsidRDefault="00262709" w:rsidP="00262709">
      <w:pPr>
        <w:shd w:val="clear" w:color="auto" w:fill="FFFFFF"/>
        <w:tabs>
          <w:tab w:val="num" w:pos="142"/>
        </w:tabs>
        <w:jc w:val="both"/>
        <w:rPr>
          <w:rFonts w:ascii="Tahoma" w:hAnsi="Tahoma" w:cs="Tahoma"/>
          <w:color w:val="222222"/>
          <w:sz w:val="25"/>
          <w:szCs w:val="25"/>
          <w:lang w:eastAsia="en-US"/>
        </w:rPr>
      </w:pPr>
    </w:p>
    <w:p w14:paraId="1C233D82" w14:textId="77777777" w:rsidR="00262709" w:rsidRPr="00262709" w:rsidRDefault="00262709" w:rsidP="00262709">
      <w:pPr>
        <w:shd w:val="clear" w:color="auto" w:fill="FFFFFF"/>
        <w:tabs>
          <w:tab w:val="num" w:pos="142"/>
        </w:tabs>
        <w:jc w:val="both"/>
        <w:rPr>
          <w:rFonts w:ascii="Tahoma" w:hAnsi="Tahoma" w:cs="Tahoma"/>
          <w:color w:val="222222"/>
          <w:sz w:val="25"/>
          <w:szCs w:val="25"/>
          <w:lang w:eastAsia="en-US"/>
        </w:rPr>
      </w:pPr>
    </w:p>
    <w:p w14:paraId="65FDB6F8" w14:textId="77777777" w:rsidR="00B20743" w:rsidRDefault="00B20743" w:rsidP="003A0AE6">
      <w:pPr>
        <w:shd w:val="clear" w:color="auto" w:fill="FFFFFF"/>
        <w:tabs>
          <w:tab w:val="num" w:pos="142"/>
        </w:tabs>
        <w:jc w:val="both"/>
        <w:rPr>
          <w:rFonts w:ascii="Tahoma" w:hAnsi="Tahoma" w:cs="Tahoma"/>
          <w:color w:val="222222"/>
          <w:sz w:val="25"/>
          <w:szCs w:val="25"/>
          <w:lang w:eastAsia="en-US"/>
        </w:rPr>
      </w:pPr>
    </w:p>
    <w:p w14:paraId="7750BE24" w14:textId="0A7C869A" w:rsidR="00766784" w:rsidRPr="00377397" w:rsidRDefault="00D72DDA" w:rsidP="00E23A6F">
      <w:pPr>
        <w:shd w:val="clear" w:color="auto" w:fill="FFFFFF"/>
        <w:tabs>
          <w:tab w:val="num" w:pos="142"/>
        </w:tabs>
        <w:ind w:left="142"/>
        <w:jc w:val="both"/>
        <w:rPr>
          <w:rFonts w:ascii="Tahoma" w:hAnsi="Tahoma" w:cs="Tahoma"/>
          <w:b/>
          <w:bCs/>
          <w:color w:val="1F1F1F"/>
          <w:sz w:val="24"/>
          <w:szCs w:val="24"/>
        </w:rPr>
      </w:pPr>
      <w:r>
        <w:rPr>
          <w:rFonts w:ascii="Tahoma" w:hAnsi="Tahoma" w:cs="Tahoma"/>
          <w:color w:val="222222"/>
          <w:lang w:val="en-US" w:eastAsia="en-US"/>
        </w:rPr>
        <w:t xml:space="preserve">                                    </w:t>
      </w:r>
      <w:r w:rsidR="001142AB">
        <w:rPr>
          <w:rFonts w:ascii="Tahoma" w:hAnsi="Tahoma" w:cs="Tahoma"/>
          <w:color w:val="222222"/>
          <w:lang w:val="en-US" w:eastAsia="en-US"/>
        </w:rPr>
        <w:t xml:space="preserve"> </w:t>
      </w:r>
      <w:r>
        <w:rPr>
          <w:rFonts w:ascii="Tahoma" w:hAnsi="Tahoma" w:cs="Tahoma"/>
          <w:color w:val="222222"/>
          <w:lang w:val="en-US" w:eastAsia="en-US"/>
        </w:rPr>
        <w:t xml:space="preserve">                 </w:t>
      </w:r>
      <w:r w:rsidR="009B34AB">
        <w:rPr>
          <w:rFonts w:ascii="Tahoma" w:hAnsi="Tahoma" w:cs="Tahoma"/>
          <w:color w:val="222222"/>
          <w:lang w:val="en-US" w:eastAsia="en-US"/>
        </w:rPr>
        <w:t xml:space="preserve"> </w:t>
      </w:r>
      <w:r>
        <w:rPr>
          <w:rFonts w:ascii="Tahoma" w:hAnsi="Tahoma" w:cs="Tahoma"/>
          <w:color w:val="222222"/>
          <w:lang w:val="en-US" w:eastAsia="en-US"/>
        </w:rPr>
        <w:t xml:space="preserve"> </w:t>
      </w:r>
      <w:r w:rsidR="00215CA2">
        <w:rPr>
          <w:rFonts w:ascii="Tahoma" w:hAnsi="Tahoma" w:cs="Tahoma"/>
          <w:color w:val="222222"/>
          <w:lang w:val="en-US" w:eastAsia="en-US"/>
        </w:rPr>
        <w:t xml:space="preserve"> </w:t>
      </w:r>
      <w:r w:rsidR="009B34AB">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00292351">
        <w:rPr>
          <w:rFonts w:ascii="Tahoma" w:hAnsi="Tahoma" w:cs="Tahoma"/>
          <w:color w:val="222222"/>
          <w:lang w:val="en-US" w:eastAsia="en-US"/>
        </w:rPr>
        <w:t xml:space="preserve"> </w:t>
      </w:r>
      <w:r>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001E646F">
        <w:rPr>
          <w:rFonts w:ascii="Tahoma" w:hAnsi="Tahoma" w:cs="Tahoma"/>
          <w:color w:val="222222"/>
          <w:lang w:val="en-US" w:eastAsia="en-US"/>
        </w:rPr>
        <w:t xml:space="preserve"> </w:t>
      </w:r>
      <w:r w:rsidR="00282EDF">
        <w:rPr>
          <w:rFonts w:ascii="Tahoma" w:hAnsi="Tahoma" w:cs="Tahoma"/>
          <w:color w:val="222222"/>
          <w:lang w:val="en-US" w:eastAsia="en-US"/>
        </w:rPr>
        <w:t xml:space="preserve"> </w:t>
      </w:r>
      <w:r w:rsidR="00E71214">
        <w:rPr>
          <w:rFonts w:ascii="Tahoma" w:hAnsi="Tahoma" w:cs="Tahoma"/>
          <w:color w:val="222222"/>
          <w:lang w:val="en-US" w:eastAsia="en-US"/>
        </w:rPr>
        <w:t xml:space="preserve"> </w:t>
      </w:r>
      <w:r w:rsidR="009201BB">
        <w:rPr>
          <w:rFonts w:ascii="Tahoma" w:hAnsi="Tahoma" w:cs="Tahoma"/>
          <w:color w:val="222222"/>
          <w:lang w:val="en-US" w:eastAsia="en-US"/>
        </w:rPr>
        <w:t xml:space="preserve"> </w:t>
      </w:r>
      <w:r w:rsidR="00E71214">
        <w:rPr>
          <w:rFonts w:ascii="Tahoma" w:hAnsi="Tahoma" w:cs="Tahoma"/>
          <w:color w:val="222222"/>
          <w:lang w:val="en-US" w:eastAsia="en-US"/>
        </w:rPr>
        <w:t xml:space="preserve"> </w:t>
      </w:r>
      <w:r w:rsidRPr="00377397">
        <w:rPr>
          <w:rFonts w:ascii="Tahoma" w:hAnsi="Tahoma" w:cs="Tahoma"/>
          <w:b/>
          <w:bCs/>
          <w:color w:val="1F1F1F"/>
          <w:sz w:val="24"/>
          <w:szCs w:val="24"/>
        </w:rPr>
        <w:t>Dr. Shafquat</w:t>
      </w:r>
      <w:r w:rsidR="00721541" w:rsidRPr="00377397">
        <w:rPr>
          <w:rFonts w:ascii="Tahoma" w:hAnsi="Tahoma" w:cs="Tahoma"/>
          <w:b/>
          <w:bCs/>
          <w:color w:val="1F1F1F"/>
          <w:sz w:val="24"/>
          <w:szCs w:val="24"/>
        </w:rPr>
        <w:t xml:space="preserve"> Ara</w:t>
      </w:r>
    </w:p>
    <w:p w14:paraId="6F9B73AB" w14:textId="4D2ADF50" w:rsidR="00766784" w:rsidRPr="00377397" w:rsidRDefault="00721541" w:rsidP="00E23A6F">
      <w:pPr>
        <w:shd w:val="clear" w:color="auto" w:fill="FFFFFF"/>
        <w:tabs>
          <w:tab w:val="num" w:pos="142"/>
        </w:tabs>
        <w:ind w:left="142"/>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DB703B">
        <w:rPr>
          <w:rFonts w:ascii="Tahoma" w:hAnsi="Tahoma" w:cs="Tahoma"/>
          <w:b/>
          <w:bCs/>
          <w:color w:val="1F1F1F"/>
          <w:sz w:val="24"/>
          <w:szCs w:val="24"/>
        </w:rPr>
        <w:t xml:space="preserve"> </w:t>
      </w:r>
      <w:r w:rsidR="00E71214">
        <w:rPr>
          <w:rFonts w:ascii="Tahoma" w:hAnsi="Tahoma" w:cs="Tahoma"/>
          <w:b/>
          <w:bCs/>
          <w:color w:val="1F1F1F"/>
          <w:sz w:val="24"/>
          <w:szCs w:val="24"/>
        </w:rPr>
        <w:t xml:space="preserve"> </w:t>
      </w:r>
      <w:r w:rsidR="009201BB">
        <w:rPr>
          <w:rFonts w:ascii="Tahoma" w:hAnsi="Tahoma" w:cs="Tahoma"/>
          <w:b/>
          <w:bCs/>
          <w:color w:val="1F1F1F"/>
          <w:sz w:val="24"/>
          <w:szCs w:val="24"/>
        </w:rPr>
        <w:t xml:space="preserve">  </w:t>
      </w:r>
      <w:r w:rsidR="00722853">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9B34AB">
        <w:rPr>
          <w:rFonts w:ascii="Tahoma" w:hAnsi="Tahoma" w:cs="Tahoma"/>
          <w:b/>
          <w:bCs/>
          <w:color w:val="1F1F1F"/>
          <w:sz w:val="24"/>
          <w:szCs w:val="24"/>
        </w:rPr>
        <w:t xml:space="preserve"> </w:t>
      </w:r>
      <w:r w:rsidR="00766784" w:rsidRPr="00377397">
        <w:rPr>
          <w:rFonts w:ascii="Tahoma" w:hAnsi="Tahoma" w:cs="Tahoma"/>
          <w:b/>
          <w:bCs/>
          <w:color w:val="1F1F1F"/>
          <w:sz w:val="24"/>
          <w:szCs w:val="24"/>
        </w:rPr>
        <w:t>Principal</w:t>
      </w:r>
    </w:p>
    <w:p w14:paraId="61098261" w14:textId="1FE96326" w:rsidR="00292351" w:rsidRDefault="00D72DDA" w:rsidP="00E23A6F">
      <w:pPr>
        <w:shd w:val="clear" w:color="auto" w:fill="FFFFFF"/>
        <w:tabs>
          <w:tab w:val="num" w:pos="142"/>
        </w:tabs>
        <w:ind w:left="142"/>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063129">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721541" w:rsidRPr="00377397">
        <w:rPr>
          <w:rFonts w:ascii="Tahoma" w:hAnsi="Tahoma" w:cs="Tahoma"/>
          <w:b/>
          <w:bCs/>
          <w:color w:val="1F1F1F"/>
          <w:sz w:val="24"/>
          <w:szCs w:val="24"/>
        </w:rPr>
        <w:t>Kashmir Govt.Polytechnic College Srinaga</w:t>
      </w:r>
      <w:r w:rsidR="002168A3">
        <w:rPr>
          <w:rFonts w:ascii="Tahoma" w:hAnsi="Tahoma" w:cs="Tahoma"/>
          <w:b/>
          <w:bCs/>
          <w:color w:val="1F1F1F"/>
          <w:sz w:val="24"/>
          <w:szCs w:val="24"/>
        </w:rPr>
        <w:t>r</w:t>
      </w:r>
    </w:p>
    <w:p w14:paraId="60B41439" w14:textId="77777777" w:rsidR="00A14487" w:rsidRDefault="00A14487" w:rsidP="00E23A6F">
      <w:pPr>
        <w:shd w:val="clear" w:color="auto" w:fill="FFFFFF"/>
        <w:tabs>
          <w:tab w:val="num" w:pos="142"/>
        </w:tabs>
        <w:ind w:left="142"/>
        <w:jc w:val="both"/>
        <w:rPr>
          <w:rFonts w:ascii="Tahoma" w:hAnsi="Tahoma" w:cs="Tahoma"/>
          <w:b/>
          <w:bCs/>
          <w:color w:val="1F1F1F"/>
          <w:sz w:val="24"/>
          <w:szCs w:val="24"/>
        </w:rPr>
      </w:pPr>
    </w:p>
    <w:p w14:paraId="6C87B02A" w14:textId="77777777" w:rsidR="00A14487" w:rsidRDefault="00A14487" w:rsidP="00E23A6F">
      <w:pPr>
        <w:shd w:val="clear" w:color="auto" w:fill="FFFFFF"/>
        <w:tabs>
          <w:tab w:val="num" w:pos="142"/>
        </w:tabs>
        <w:ind w:left="142"/>
        <w:jc w:val="both"/>
        <w:rPr>
          <w:rFonts w:ascii="Tahoma" w:hAnsi="Tahoma" w:cs="Tahoma"/>
          <w:b/>
          <w:bCs/>
          <w:color w:val="1F1F1F"/>
          <w:sz w:val="24"/>
          <w:szCs w:val="24"/>
        </w:rPr>
      </w:pPr>
    </w:p>
    <w:p w14:paraId="7DA59EAF" w14:textId="77777777" w:rsidR="00A14487" w:rsidRDefault="00A14487" w:rsidP="00E23A6F">
      <w:pPr>
        <w:shd w:val="clear" w:color="auto" w:fill="FFFFFF"/>
        <w:tabs>
          <w:tab w:val="num" w:pos="142"/>
        </w:tabs>
        <w:ind w:left="142"/>
        <w:jc w:val="both"/>
        <w:rPr>
          <w:rFonts w:ascii="Tahoma" w:hAnsi="Tahoma" w:cs="Tahoma"/>
          <w:b/>
          <w:bCs/>
          <w:color w:val="1F1F1F"/>
          <w:sz w:val="24"/>
          <w:szCs w:val="24"/>
        </w:rPr>
      </w:pPr>
    </w:p>
    <w:p w14:paraId="3F78246F" w14:textId="20225311" w:rsidR="004A434D" w:rsidRDefault="00CC1512" w:rsidP="00E23A6F">
      <w:pPr>
        <w:shd w:val="clear" w:color="auto" w:fill="FFFFFF"/>
        <w:tabs>
          <w:tab w:val="num" w:pos="142"/>
        </w:tabs>
        <w:ind w:left="142"/>
        <w:jc w:val="both"/>
        <w:rPr>
          <w:rFonts w:ascii="Tahoma" w:hAnsi="Tahoma" w:cs="Tahoma"/>
          <w:sz w:val="24"/>
          <w:szCs w:val="24"/>
        </w:rPr>
      </w:pPr>
      <w:r w:rsidRPr="005204CF">
        <w:rPr>
          <w:rFonts w:ascii="Tahoma" w:hAnsi="Tahoma" w:cs="Tahoma"/>
          <w:b/>
          <w:bCs/>
          <w:sz w:val="24"/>
          <w:szCs w:val="24"/>
        </w:rPr>
        <w:t>No:</w:t>
      </w:r>
      <w:r w:rsidRPr="005204CF">
        <w:rPr>
          <w:rFonts w:ascii="Tahoma" w:hAnsi="Tahoma" w:cs="Tahoma"/>
          <w:sz w:val="24"/>
          <w:szCs w:val="24"/>
        </w:rPr>
        <w:t xml:space="preserve"> KGP/Estt/202</w:t>
      </w:r>
      <w:r w:rsidR="00E23A6F">
        <w:rPr>
          <w:rFonts w:ascii="Tahoma" w:hAnsi="Tahoma" w:cs="Tahoma"/>
          <w:sz w:val="24"/>
          <w:szCs w:val="24"/>
        </w:rPr>
        <w:t>6</w:t>
      </w:r>
      <w:r>
        <w:rPr>
          <w:rFonts w:ascii="Tahoma" w:hAnsi="Tahoma" w:cs="Tahoma"/>
          <w:sz w:val="24"/>
          <w:szCs w:val="24"/>
        </w:rPr>
        <w:t>/</w:t>
      </w:r>
      <w:r w:rsidRPr="005204CF">
        <w:rPr>
          <w:rFonts w:ascii="Tahoma" w:hAnsi="Tahoma" w:cs="Tahoma"/>
          <w:sz w:val="24"/>
          <w:szCs w:val="24"/>
        </w:rPr>
        <w:br/>
      </w:r>
      <w:r w:rsidRPr="005204CF">
        <w:rPr>
          <w:rFonts w:ascii="Tahoma" w:hAnsi="Tahoma" w:cs="Tahoma"/>
          <w:b/>
          <w:bCs/>
          <w:sz w:val="24"/>
          <w:szCs w:val="24"/>
        </w:rPr>
        <w:t>Dated:</w:t>
      </w:r>
      <w:r w:rsidRPr="005204CF">
        <w:rPr>
          <w:rFonts w:ascii="Tahoma" w:hAnsi="Tahoma" w:cs="Tahoma"/>
          <w:sz w:val="24"/>
          <w:szCs w:val="24"/>
        </w:rPr>
        <w:t xml:space="preserve"> </w:t>
      </w:r>
    </w:p>
    <w:p w14:paraId="5C323C9F" w14:textId="77777777" w:rsidR="00262709" w:rsidRDefault="00262709" w:rsidP="003A0AE6">
      <w:pPr>
        <w:tabs>
          <w:tab w:val="num" w:pos="142"/>
        </w:tabs>
        <w:jc w:val="both"/>
        <w:rPr>
          <w:rFonts w:ascii="Tahoma" w:hAnsi="Tahoma" w:cs="Tahoma"/>
          <w:color w:val="1F1F1F"/>
          <w:sz w:val="26"/>
          <w:szCs w:val="26"/>
        </w:rPr>
      </w:pPr>
    </w:p>
    <w:p w14:paraId="3D040FF9" w14:textId="6D06CA2C" w:rsidR="00262709" w:rsidRPr="00262709" w:rsidRDefault="00262709" w:rsidP="003A0AE6">
      <w:pPr>
        <w:tabs>
          <w:tab w:val="num" w:pos="142"/>
        </w:tabs>
        <w:jc w:val="both"/>
        <w:rPr>
          <w:rFonts w:ascii="Tahoma" w:hAnsi="Tahoma" w:cs="Tahoma"/>
          <w:b/>
          <w:bCs/>
          <w:color w:val="1F1F1F"/>
          <w:sz w:val="26"/>
          <w:szCs w:val="26"/>
        </w:rPr>
      </w:pPr>
      <w:r w:rsidRPr="00262709">
        <w:rPr>
          <w:rFonts w:ascii="Tahoma" w:hAnsi="Tahoma" w:cs="Tahoma"/>
          <w:b/>
          <w:bCs/>
          <w:color w:val="1F1F1F"/>
          <w:sz w:val="26"/>
          <w:szCs w:val="26"/>
        </w:rPr>
        <w:t>Copy to the:</w:t>
      </w:r>
    </w:p>
    <w:p w14:paraId="05C7CA2F" w14:textId="39C63025" w:rsidR="00262709" w:rsidRDefault="00262709" w:rsidP="00262709">
      <w:pPr>
        <w:pStyle w:val="ListParagraph"/>
        <w:numPr>
          <w:ilvl w:val="0"/>
          <w:numId w:val="58"/>
        </w:numPr>
        <w:tabs>
          <w:tab w:val="num" w:pos="142"/>
        </w:tabs>
        <w:ind w:left="284" w:hanging="284"/>
        <w:jc w:val="both"/>
        <w:rPr>
          <w:rFonts w:ascii="Tahoma" w:hAnsi="Tahoma" w:cs="Tahoma"/>
          <w:color w:val="1F1F1F"/>
          <w:sz w:val="26"/>
          <w:szCs w:val="26"/>
        </w:rPr>
      </w:pPr>
      <w:r w:rsidRPr="00262709">
        <w:rPr>
          <w:rFonts w:ascii="Tahoma" w:hAnsi="Tahoma" w:cs="Tahoma"/>
          <w:color w:val="1F1F1F"/>
          <w:sz w:val="26"/>
          <w:szCs w:val="26"/>
        </w:rPr>
        <w:t>HOD’s/Incharges</w:t>
      </w:r>
      <w:r>
        <w:rPr>
          <w:rFonts w:ascii="Tahoma" w:hAnsi="Tahoma" w:cs="Tahoma"/>
          <w:color w:val="1F1F1F"/>
          <w:sz w:val="26"/>
          <w:szCs w:val="26"/>
        </w:rPr>
        <w:t xml:space="preserve"> of Leather Technology and Wood Technology</w:t>
      </w:r>
      <w:r w:rsidRPr="00262709">
        <w:rPr>
          <w:rFonts w:ascii="Tahoma" w:hAnsi="Tahoma" w:cs="Tahoma"/>
          <w:color w:val="1F1F1F"/>
          <w:sz w:val="26"/>
          <w:szCs w:val="26"/>
        </w:rPr>
        <w:t xml:space="preserve"> for information and necessary action.</w:t>
      </w:r>
    </w:p>
    <w:p w14:paraId="3FB3E2C4" w14:textId="73482342" w:rsidR="00262709" w:rsidRPr="00262709" w:rsidRDefault="00262709" w:rsidP="00010B57">
      <w:pPr>
        <w:pStyle w:val="ListParagraph"/>
        <w:numPr>
          <w:ilvl w:val="0"/>
          <w:numId w:val="58"/>
        </w:numPr>
        <w:tabs>
          <w:tab w:val="num" w:pos="142"/>
          <w:tab w:val="left" w:pos="284"/>
        </w:tabs>
        <w:ind w:left="142" w:hanging="142"/>
        <w:jc w:val="both"/>
        <w:rPr>
          <w:rFonts w:ascii="Tahoma" w:hAnsi="Tahoma" w:cs="Tahoma"/>
          <w:color w:val="1F1F1F"/>
          <w:sz w:val="26"/>
          <w:szCs w:val="26"/>
        </w:rPr>
      </w:pPr>
      <w:r>
        <w:rPr>
          <w:rFonts w:ascii="Tahoma" w:hAnsi="Tahoma" w:cs="Tahoma"/>
          <w:color w:val="1F1F1F"/>
          <w:sz w:val="26"/>
          <w:szCs w:val="26"/>
        </w:rPr>
        <w:t>Faculty of Leather Technology</w:t>
      </w:r>
      <w:r w:rsidR="00010B57">
        <w:rPr>
          <w:rFonts w:ascii="Tahoma" w:hAnsi="Tahoma" w:cs="Tahoma"/>
          <w:color w:val="1F1F1F"/>
          <w:sz w:val="26"/>
          <w:szCs w:val="26"/>
        </w:rPr>
        <w:t xml:space="preserve"> and Wood Technology</w:t>
      </w:r>
      <w:r>
        <w:rPr>
          <w:rFonts w:ascii="Tahoma" w:hAnsi="Tahoma" w:cs="Tahoma"/>
          <w:color w:val="1F1F1F"/>
          <w:sz w:val="26"/>
          <w:szCs w:val="26"/>
        </w:rPr>
        <w:t xml:space="preserve"> for information and necessary action.</w:t>
      </w:r>
    </w:p>
    <w:p w14:paraId="78571E80" w14:textId="7DC1BCAD" w:rsidR="00262709" w:rsidRPr="00262709" w:rsidRDefault="00262709" w:rsidP="00262709">
      <w:pPr>
        <w:pStyle w:val="ListParagraph"/>
        <w:tabs>
          <w:tab w:val="num" w:pos="142"/>
        </w:tabs>
        <w:jc w:val="both"/>
        <w:rPr>
          <w:rFonts w:ascii="Tahoma" w:hAnsi="Tahoma" w:cs="Tahoma"/>
          <w:color w:val="1F1F1F"/>
          <w:sz w:val="26"/>
          <w:szCs w:val="26"/>
        </w:rPr>
      </w:pPr>
    </w:p>
    <w:p w14:paraId="0D0AA91F" w14:textId="77777777" w:rsidR="00262709" w:rsidRPr="00E458AC" w:rsidRDefault="00262709" w:rsidP="003A0AE6">
      <w:pPr>
        <w:tabs>
          <w:tab w:val="num" w:pos="142"/>
        </w:tabs>
        <w:jc w:val="both"/>
        <w:rPr>
          <w:rFonts w:ascii="Tahoma" w:hAnsi="Tahoma" w:cs="Tahoma"/>
          <w:color w:val="1F1F1F"/>
          <w:sz w:val="26"/>
          <w:szCs w:val="26"/>
        </w:rPr>
      </w:pPr>
    </w:p>
    <w:p w14:paraId="38CD67DD" w14:textId="5CF2FD4E" w:rsidR="00722853" w:rsidRPr="00847C59" w:rsidRDefault="00722853" w:rsidP="00E23A6F">
      <w:pPr>
        <w:tabs>
          <w:tab w:val="num" w:pos="142"/>
        </w:tabs>
        <w:ind w:left="142"/>
        <w:jc w:val="both"/>
        <w:rPr>
          <w:rFonts w:ascii="Tahoma" w:hAnsi="Tahoma" w:cs="Tahoma"/>
          <w:color w:val="1F1F1F"/>
          <w:sz w:val="26"/>
          <w:szCs w:val="26"/>
        </w:rPr>
      </w:pPr>
    </w:p>
    <w:p w14:paraId="17222DC3" w14:textId="389AC6A2" w:rsidR="00A80BE9" w:rsidRPr="00721541" w:rsidRDefault="00A80BE9" w:rsidP="00E23A6F">
      <w:pPr>
        <w:shd w:val="clear" w:color="auto" w:fill="FFFFFF"/>
        <w:tabs>
          <w:tab w:val="num" w:pos="142"/>
        </w:tabs>
        <w:ind w:left="142"/>
        <w:jc w:val="both"/>
        <w:rPr>
          <w:rFonts w:ascii="Tahoma" w:hAnsi="Tahoma" w:cs="Tahoma"/>
          <w:color w:val="222222"/>
          <w:lang w:val="en-US" w:eastAsia="en-US"/>
        </w:rPr>
      </w:pPr>
    </w:p>
    <w:p w14:paraId="1CED1811" w14:textId="4EC0F46E" w:rsidR="00766784" w:rsidRPr="00721541" w:rsidRDefault="00766784" w:rsidP="00E23A6F">
      <w:pPr>
        <w:shd w:val="clear" w:color="auto" w:fill="FFFFFF"/>
        <w:tabs>
          <w:tab w:val="num" w:pos="142"/>
        </w:tabs>
        <w:spacing w:before="100" w:beforeAutospacing="1"/>
        <w:ind w:left="142"/>
        <w:jc w:val="both"/>
        <w:rPr>
          <w:rFonts w:ascii="Tahoma" w:hAnsi="Tahoma" w:cs="Tahoma"/>
          <w:color w:val="222222"/>
          <w:lang w:val="en-US" w:eastAsia="en-US"/>
        </w:rPr>
      </w:pPr>
    </w:p>
    <w:p w14:paraId="5B6DF8E6" w14:textId="24F280B3" w:rsidR="00766784" w:rsidRDefault="00766784" w:rsidP="00E23A6F">
      <w:pPr>
        <w:shd w:val="clear" w:color="auto" w:fill="FFFFFF"/>
        <w:tabs>
          <w:tab w:val="num" w:pos="142"/>
        </w:tabs>
        <w:spacing w:before="100" w:beforeAutospacing="1"/>
        <w:ind w:left="142"/>
        <w:jc w:val="both"/>
        <w:rPr>
          <w:rFonts w:ascii="Tahoma" w:hAnsi="Tahoma" w:cs="Tahoma"/>
          <w:color w:val="222222"/>
          <w:sz w:val="24"/>
          <w:szCs w:val="24"/>
          <w:lang w:val="en-US" w:eastAsia="en-US"/>
        </w:rPr>
      </w:pPr>
    </w:p>
    <w:p w14:paraId="06401126" w14:textId="62DE822B" w:rsidR="00766784" w:rsidRDefault="00766784" w:rsidP="00E23A6F">
      <w:pPr>
        <w:shd w:val="clear" w:color="auto" w:fill="FFFFFF"/>
        <w:tabs>
          <w:tab w:val="num" w:pos="142"/>
        </w:tabs>
        <w:spacing w:before="100" w:beforeAutospacing="1"/>
        <w:ind w:left="142"/>
        <w:jc w:val="both"/>
        <w:rPr>
          <w:rFonts w:ascii="Tahoma" w:hAnsi="Tahoma" w:cs="Tahoma"/>
          <w:color w:val="222222"/>
          <w:sz w:val="24"/>
          <w:szCs w:val="24"/>
          <w:lang w:val="en-US" w:eastAsia="en-US"/>
        </w:rPr>
      </w:pPr>
    </w:p>
    <w:p w14:paraId="0D34A1A3" w14:textId="3729A0EA"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sectPr w:rsidR="00766784" w:rsidSect="00010B57">
      <w:headerReference w:type="default" r:id="rId7"/>
      <w:pgSz w:w="11906" w:h="16838"/>
      <w:pgMar w:top="964" w:right="566" w:bottom="0" w:left="709" w:header="3"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AD47A" w14:textId="77777777" w:rsidR="00901BCF" w:rsidRDefault="00901BCF">
      <w:r>
        <w:separator/>
      </w:r>
    </w:p>
  </w:endnote>
  <w:endnote w:type="continuationSeparator" w:id="0">
    <w:p w14:paraId="5C6056AC" w14:textId="77777777" w:rsidR="00901BCF" w:rsidRDefault="00901B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F5CBA" w14:textId="77777777" w:rsidR="00901BCF" w:rsidRDefault="00901BCF">
      <w:r>
        <w:separator/>
      </w:r>
    </w:p>
  </w:footnote>
  <w:footnote w:type="continuationSeparator" w:id="0">
    <w:p w14:paraId="35A319B8" w14:textId="77777777" w:rsidR="00901BCF" w:rsidRDefault="00901B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1D156" w14:textId="6D43587B" w:rsidR="00C160EC" w:rsidRDefault="00847C59" w:rsidP="00F956CC">
    <w:pPr>
      <w:tabs>
        <w:tab w:val="left" w:pos="2140"/>
        <w:tab w:val="center" w:pos="4410"/>
      </w:tabs>
      <w:rPr>
        <w:rFonts w:ascii="Algerian" w:eastAsia="Calibri" w:hAnsi="Algerian"/>
        <w:b/>
        <w:bCs/>
        <w:sz w:val="28"/>
        <w:szCs w:val="28"/>
      </w:rPr>
    </w:pPr>
    <w:r>
      <w:rPr>
        <w:rFonts w:ascii="Century Gothic" w:eastAsia="Calibri" w:hAnsi="Century Gothic"/>
        <w:sz w:val="16"/>
        <w:szCs w:val="16"/>
      </w:rPr>
      <w:t xml:space="preserve">  </w:t>
    </w:r>
  </w:p>
  <w:p w14:paraId="4DF18286" w14:textId="4BA6465E" w:rsidR="00C160EC" w:rsidRPr="00461DF9" w:rsidRDefault="00F956CC" w:rsidP="00C160EC">
    <w:pPr>
      <w:ind w:left="720" w:hanging="436"/>
      <w:contextualSpacing/>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43FFB112" wp14:editId="58A591E2">
          <wp:simplePos x="0" y="0"/>
          <wp:positionH relativeFrom="margin">
            <wp:posOffset>190500</wp:posOffset>
          </wp:positionH>
          <wp:positionV relativeFrom="page">
            <wp:posOffset>240030</wp:posOffset>
          </wp:positionV>
          <wp:extent cx="768350" cy="743585"/>
          <wp:effectExtent l="0" t="0" r="0" b="0"/>
          <wp:wrapTight wrapText="bothSides">
            <wp:wrapPolygon edited="0">
              <wp:start x="0" y="0"/>
              <wp:lineTo x="0" y="21028"/>
              <wp:lineTo x="20886" y="21028"/>
              <wp:lineTo x="20886" y="0"/>
              <wp:lineTo x="0" y="0"/>
            </wp:wrapPolygon>
          </wp:wrapTight>
          <wp:docPr id="1074896817" name="Picture 1074896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68350" cy="743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60EC">
      <w:rPr>
        <w:rFonts w:ascii="Algerian" w:eastAsia="Calibri" w:hAnsi="Algerian"/>
        <w:b/>
        <w:bCs/>
        <w:sz w:val="28"/>
        <w:szCs w:val="28"/>
      </w:rPr>
      <w:t xml:space="preserve">             </w:t>
    </w:r>
    <w:r w:rsidR="00847C59">
      <w:rPr>
        <w:rFonts w:ascii="Algerian" w:eastAsia="Calibri" w:hAnsi="Algerian"/>
        <w:b/>
        <w:bCs/>
        <w:sz w:val="28"/>
        <w:szCs w:val="28"/>
      </w:rPr>
      <w:t xml:space="preserve">   </w:t>
    </w:r>
    <w:r w:rsidR="00C160EC">
      <w:rPr>
        <w:rFonts w:ascii="Algerian" w:eastAsia="Calibri" w:hAnsi="Algerian"/>
        <w:b/>
        <w:bCs/>
        <w:sz w:val="28"/>
        <w:szCs w:val="28"/>
      </w:rPr>
      <w:t xml:space="preserve"> </w:t>
    </w:r>
    <w:r w:rsidR="00C160EC" w:rsidRPr="00461DF9">
      <w:rPr>
        <w:rFonts w:ascii="Algerian" w:eastAsia="Calibri" w:hAnsi="Algerian"/>
        <w:b/>
        <w:bCs/>
        <w:sz w:val="28"/>
        <w:szCs w:val="28"/>
      </w:rPr>
      <w:t>OFFICE OF THE PRINCIPAL,</w:t>
    </w:r>
  </w:p>
  <w:p w14:paraId="45293BED" w14:textId="185578C9" w:rsidR="00C160EC" w:rsidRPr="00461DF9" w:rsidRDefault="00847C59" w:rsidP="00C160EC">
    <w:pPr>
      <w:ind w:left="720" w:hanging="436"/>
      <w:contextualSpacing/>
      <w:jc w:val="center"/>
      <w:rPr>
        <w:rFonts w:ascii="Algerian" w:eastAsia="Calibri" w:hAnsi="Algerian"/>
        <w:b/>
        <w:bCs/>
        <w:sz w:val="28"/>
        <w:szCs w:val="28"/>
      </w:rPr>
    </w:pPr>
    <w:r>
      <w:rPr>
        <w:rFonts w:ascii="Algerian" w:eastAsia="Calibri" w:hAnsi="Algerian"/>
        <w:b/>
        <w:bCs/>
        <w:sz w:val="28"/>
        <w:szCs w:val="28"/>
      </w:rPr>
      <w:t xml:space="preserve"> </w:t>
    </w:r>
    <w:r w:rsidR="00C160EC" w:rsidRPr="00461DF9">
      <w:rPr>
        <w:rFonts w:ascii="Algerian" w:eastAsia="Calibri" w:hAnsi="Algerian"/>
        <w:b/>
        <w:bCs/>
        <w:sz w:val="28"/>
        <w:szCs w:val="28"/>
      </w:rPr>
      <w:t>KASHMIR GOVT. POLYTECHNIC COLLEGE GOGJI BAGH SRINAGAR.</w:t>
    </w:r>
  </w:p>
  <w:p w14:paraId="59ECC67E" w14:textId="557AD17C" w:rsidR="00C160EC" w:rsidRDefault="00C160EC" w:rsidP="00C160EC">
    <w:pPr>
      <w:contextualSpacing/>
      <w:rPr>
        <w:sz w:val="20"/>
        <w:szCs w:val="20"/>
      </w:rPr>
    </w:pPr>
    <w:r>
      <w:t xml:space="preserve">                 </w:t>
    </w:r>
    <w:r w:rsidR="00626912">
      <w:t xml:space="preserve"> </w:t>
    </w:r>
    <w:r>
      <w:t xml:space="preserve"> </w:t>
    </w:r>
    <w:hyperlink r:id="rId2" w:history="1">
      <w:r w:rsidRPr="002C7B1B">
        <w:rPr>
          <w:rStyle w:val="Hyperlink"/>
          <w:rFonts w:ascii="Century Gothic" w:hAnsi="Century Gothic" w:cs="Calibri"/>
          <w:sz w:val="20"/>
          <w:szCs w:val="20"/>
        </w:rPr>
        <w:t>http://www.kgpsrinagar.edu.in.</w:t>
      </w:r>
    </w:hyperlink>
  </w:p>
  <w:p w14:paraId="6B87AFFB" w14:textId="4DB7A634" w:rsidR="00C160EC" w:rsidRDefault="00C160EC" w:rsidP="00C160EC">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3B73CCB8" w14:textId="63CD41C7"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04867B5"/>
    <w:multiLevelType w:val="multilevel"/>
    <w:tmpl w:val="AE2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451F6B"/>
    <w:multiLevelType w:val="multilevel"/>
    <w:tmpl w:val="25628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766039"/>
    <w:multiLevelType w:val="multilevel"/>
    <w:tmpl w:val="7298B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66198B"/>
    <w:multiLevelType w:val="multilevel"/>
    <w:tmpl w:val="21AC1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1C1B4C"/>
    <w:multiLevelType w:val="multilevel"/>
    <w:tmpl w:val="B2D4D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3C0248"/>
    <w:multiLevelType w:val="multilevel"/>
    <w:tmpl w:val="5FFC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832000"/>
    <w:multiLevelType w:val="multilevel"/>
    <w:tmpl w:val="B5922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9455BC"/>
    <w:multiLevelType w:val="multilevel"/>
    <w:tmpl w:val="B2A0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467704"/>
    <w:multiLevelType w:val="multilevel"/>
    <w:tmpl w:val="40DA6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7B6C44"/>
    <w:multiLevelType w:val="multilevel"/>
    <w:tmpl w:val="9050E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D50420"/>
    <w:multiLevelType w:val="multilevel"/>
    <w:tmpl w:val="E168F1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2" w15:restartNumberingAfterBreak="0">
    <w:nsid w:val="20AE6674"/>
    <w:multiLevelType w:val="multilevel"/>
    <w:tmpl w:val="68B8D7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D1143C"/>
    <w:multiLevelType w:val="multilevel"/>
    <w:tmpl w:val="E2F6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4307495"/>
    <w:multiLevelType w:val="multilevel"/>
    <w:tmpl w:val="873E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7" w15:restartNumberingAfterBreak="0">
    <w:nsid w:val="2E13438D"/>
    <w:multiLevelType w:val="multilevel"/>
    <w:tmpl w:val="6E147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830165"/>
    <w:multiLevelType w:val="multilevel"/>
    <w:tmpl w:val="3D68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4E6745"/>
    <w:multiLevelType w:val="multilevel"/>
    <w:tmpl w:val="02D6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6F7993"/>
    <w:multiLevelType w:val="multilevel"/>
    <w:tmpl w:val="82183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49C7F01"/>
    <w:multiLevelType w:val="multilevel"/>
    <w:tmpl w:val="49C69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4E74603"/>
    <w:multiLevelType w:val="hybridMultilevel"/>
    <w:tmpl w:val="6DBC5406"/>
    <w:lvl w:ilvl="0" w:tplc="B142AEF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35" w15:restartNumberingAfterBreak="0">
    <w:nsid w:val="376E419C"/>
    <w:multiLevelType w:val="hybridMultilevel"/>
    <w:tmpl w:val="B372A78C"/>
    <w:lvl w:ilvl="0" w:tplc="FA4AB072">
      <w:start w:val="1"/>
      <w:numFmt w:val="decimal"/>
      <w:lvlText w:val="%1."/>
      <w:lvlJc w:val="left"/>
      <w:pPr>
        <w:ind w:left="764" w:hanging="360"/>
      </w:pPr>
      <w:rPr>
        <w:rFonts w:hint="default"/>
        <w:color w:val="1F1F1F"/>
        <w:sz w:val="26"/>
      </w:rPr>
    </w:lvl>
    <w:lvl w:ilvl="1" w:tplc="40090019" w:tentative="1">
      <w:start w:val="1"/>
      <w:numFmt w:val="lowerLetter"/>
      <w:lvlText w:val="%2."/>
      <w:lvlJc w:val="left"/>
      <w:pPr>
        <w:ind w:left="1484" w:hanging="360"/>
      </w:pPr>
    </w:lvl>
    <w:lvl w:ilvl="2" w:tplc="4009001B" w:tentative="1">
      <w:start w:val="1"/>
      <w:numFmt w:val="lowerRoman"/>
      <w:lvlText w:val="%3."/>
      <w:lvlJc w:val="right"/>
      <w:pPr>
        <w:ind w:left="2204" w:hanging="180"/>
      </w:pPr>
    </w:lvl>
    <w:lvl w:ilvl="3" w:tplc="4009000F" w:tentative="1">
      <w:start w:val="1"/>
      <w:numFmt w:val="decimal"/>
      <w:lvlText w:val="%4."/>
      <w:lvlJc w:val="left"/>
      <w:pPr>
        <w:ind w:left="2924" w:hanging="360"/>
      </w:pPr>
    </w:lvl>
    <w:lvl w:ilvl="4" w:tplc="40090019" w:tentative="1">
      <w:start w:val="1"/>
      <w:numFmt w:val="lowerLetter"/>
      <w:lvlText w:val="%5."/>
      <w:lvlJc w:val="left"/>
      <w:pPr>
        <w:ind w:left="3644" w:hanging="360"/>
      </w:pPr>
    </w:lvl>
    <w:lvl w:ilvl="5" w:tplc="4009001B" w:tentative="1">
      <w:start w:val="1"/>
      <w:numFmt w:val="lowerRoman"/>
      <w:lvlText w:val="%6."/>
      <w:lvlJc w:val="right"/>
      <w:pPr>
        <w:ind w:left="4364" w:hanging="180"/>
      </w:pPr>
    </w:lvl>
    <w:lvl w:ilvl="6" w:tplc="4009000F" w:tentative="1">
      <w:start w:val="1"/>
      <w:numFmt w:val="decimal"/>
      <w:lvlText w:val="%7."/>
      <w:lvlJc w:val="left"/>
      <w:pPr>
        <w:ind w:left="5084" w:hanging="360"/>
      </w:pPr>
    </w:lvl>
    <w:lvl w:ilvl="7" w:tplc="40090019" w:tentative="1">
      <w:start w:val="1"/>
      <w:numFmt w:val="lowerLetter"/>
      <w:lvlText w:val="%8."/>
      <w:lvlJc w:val="left"/>
      <w:pPr>
        <w:ind w:left="5804" w:hanging="360"/>
      </w:pPr>
    </w:lvl>
    <w:lvl w:ilvl="8" w:tplc="4009001B" w:tentative="1">
      <w:start w:val="1"/>
      <w:numFmt w:val="lowerRoman"/>
      <w:lvlText w:val="%9."/>
      <w:lvlJc w:val="right"/>
      <w:pPr>
        <w:ind w:left="6524" w:hanging="180"/>
      </w:pPr>
    </w:lvl>
  </w:abstractNum>
  <w:abstractNum w:abstractNumId="36" w15:restartNumberingAfterBreak="0">
    <w:nsid w:val="3F113367"/>
    <w:multiLevelType w:val="multilevel"/>
    <w:tmpl w:val="CF662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44A2073"/>
    <w:multiLevelType w:val="hybridMultilevel"/>
    <w:tmpl w:val="43F435DE"/>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45103A56"/>
    <w:multiLevelType w:val="multilevel"/>
    <w:tmpl w:val="87264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63512BD"/>
    <w:multiLevelType w:val="multilevel"/>
    <w:tmpl w:val="2FA8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51D34080"/>
    <w:multiLevelType w:val="multilevel"/>
    <w:tmpl w:val="81227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43" w15:restartNumberingAfterBreak="0">
    <w:nsid w:val="52E14D2C"/>
    <w:multiLevelType w:val="multilevel"/>
    <w:tmpl w:val="954C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5E7CA3"/>
    <w:multiLevelType w:val="multilevel"/>
    <w:tmpl w:val="9EAA4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49B7FDA"/>
    <w:multiLevelType w:val="hybridMultilevel"/>
    <w:tmpl w:val="546C04BC"/>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6" w15:restartNumberingAfterBreak="0">
    <w:nsid w:val="5A857B4B"/>
    <w:multiLevelType w:val="multilevel"/>
    <w:tmpl w:val="72408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0B96459"/>
    <w:multiLevelType w:val="multilevel"/>
    <w:tmpl w:val="EB4A3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68959A4"/>
    <w:multiLevelType w:val="hybridMultilevel"/>
    <w:tmpl w:val="E8AE11FE"/>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67197EE2"/>
    <w:multiLevelType w:val="hybridMultilevel"/>
    <w:tmpl w:val="703C396E"/>
    <w:lvl w:ilvl="0" w:tplc="475891F8">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50" w15:restartNumberingAfterBreak="0">
    <w:nsid w:val="69EF4020"/>
    <w:multiLevelType w:val="multilevel"/>
    <w:tmpl w:val="B4CC9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E9767DA"/>
    <w:multiLevelType w:val="hybridMultilevel"/>
    <w:tmpl w:val="D70211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6EF04256"/>
    <w:multiLevelType w:val="multilevel"/>
    <w:tmpl w:val="B380C73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0641AA"/>
    <w:multiLevelType w:val="hybridMultilevel"/>
    <w:tmpl w:val="263C2A98"/>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75395EB7"/>
    <w:multiLevelType w:val="multilevel"/>
    <w:tmpl w:val="AE8A8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81B7245"/>
    <w:multiLevelType w:val="hybridMultilevel"/>
    <w:tmpl w:val="80465A16"/>
    <w:lvl w:ilvl="0" w:tplc="A5AC5AE6">
      <w:start w:val="1"/>
      <w:numFmt w:val="decimal"/>
      <w:lvlText w:val="%1."/>
      <w:lvlJc w:val="left"/>
      <w:pPr>
        <w:ind w:left="720" w:hanging="360"/>
      </w:pPr>
      <w:rPr>
        <w:rFonts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7AC52C7B"/>
    <w:multiLevelType w:val="multilevel"/>
    <w:tmpl w:val="5D10B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D8662D2"/>
    <w:multiLevelType w:val="multilevel"/>
    <w:tmpl w:val="C53AC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0755391">
    <w:abstractNumId w:val="9"/>
  </w:num>
  <w:num w:numId="2" w16cid:durableId="910192046">
    <w:abstractNumId w:val="7"/>
  </w:num>
  <w:num w:numId="3" w16cid:durableId="1477379015">
    <w:abstractNumId w:val="6"/>
  </w:num>
  <w:num w:numId="4" w16cid:durableId="2063213886">
    <w:abstractNumId w:val="5"/>
  </w:num>
  <w:num w:numId="5" w16cid:durableId="56709459">
    <w:abstractNumId w:val="4"/>
  </w:num>
  <w:num w:numId="6" w16cid:durableId="1401253439">
    <w:abstractNumId w:val="8"/>
  </w:num>
  <w:num w:numId="7" w16cid:durableId="2074427239">
    <w:abstractNumId w:val="3"/>
  </w:num>
  <w:num w:numId="8" w16cid:durableId="1963926024">
    <w:abstractNumId w:val="2"/>
  </w:num>
  <w:num w:numId="9" w16cid:durableId="1413310412">
    <w:abstractNumId w:val="1"/>
  </w:num>
  <w:num w:numId="10" w16cid:durableId="2039155849">
    <w:abstractNumId w:val="0"/>
  </w:num>
  <w:num w:numId="11" w16cid:durableId="2084138098">
    <w:abstractNumId w:val="24"/>
  </w:num>
  <w:num w:numId="12" w16cid:durableId="178743538">
    <w:abstractNumId w:val="26"/>
  </w:num>
  <w:num w:numId="13" w16cid:durableId="28265478">
    <w:abstractNumId w:val="21"/>
  </w:num>
  <w:num w:numId="14" w16cid:durableId="848176785">
    <w:abstractNumId w:val="42"/>
  </w:num>
  <w:num w:numId="15" w16cid:durableId="837620534">
    <w:abstractNumId w:val="40"/>
  </w:num>
  <w:num w:numId="16" w16cid:durableId="793408588">
    <w:abstractNumId w:val="34"/>
  </w:num>
  <w:num w:numId="17" w16cid:durableId="50344699">
    <w:abstractNumId w:val="28"/>
  </w:num>
  <w:num w:numId="18" w16cid:durableId="1406949506">
    <w:abstractNumId w:val="49"/>
  </w:num>
  <w:num w:numId="19" w16cid:durableId="2079209740">
    <w:abstractNumId w:val="54"/>
  </w:num>
  <w:num w:numId="20" w16cid:durableId="1492601536">
    <w:abstractNumId w:val="23"/>
  </w:num>
  <w:num w:numId="21" w16cid:durableId="1653755293">
    <w:abstractNumId w:val="15"/>
  </w:num>
  <w:num w:numId="22" w16cid:durableId="1188638202">
    <w:abstractNumId w:val="10"/>
  </w:num>
  <w:num w:numId="23" w16cid:durableId="1895700139">
    <w:abstractNumId w:val="14"/>
  </w:num>
  <w:num w:numId="24" w16cid:durableId="982202028">
    <w:abstractNumId w:val="19"/>
  </w:num>
  <w:num w:numId="25" w16cid:durableId="570695246">
    <w:abstractNumId w:val="18"/>
  </w:num>
  <w:num w:numId="26" w16cid:durableId="1097335526">
    <w:abstractNumId w:val="46"/>
  </w:num>
  <w:num w:numId="27" w16cid:durableId="2060938987">
    <w:abstractNumId w:val="39"/>
  </w:num>
  <w:num w:numId="28" w16cid:durableId="338385314">
    <w:abstractNumId w:val="16"/>
  </w:num>
  <w:num w:numId="29" w16cid:durableId="2086100649">
    <w:abstractNumId w:val="32"/>
  </w:num>
  <w:num w:numId="30" w16cid:durableId="512956374">
    <w:abstractNumId w:val="44"/>
  </w:num>
  <w:num w:numId="31" w16cid:durableId="1113784418">
    <w:abstractNumId w:val="33"/>
  </w:num>
  <w:num w:numId="32" w16cid:durableId="23021908">
    <w:abstractNumId w:val="48"/>
  </w:num>
  <w:num w:numId="33" w16cid:durableId="1876114867">
    <w:abstractNumId w:val="43"/>
  </w:num>
  <w:num w:numId="34" w16cid:durableId="1135636904">
    <w:abstractNumId w:val="41"/>
  </w:num>
  <w:num w:numId="35" w16cid:durableId="1877427338">
    <w:abstractNumId w:val="57"/>
  </w:num>
  <w:num w:numId="36" w16cid:durableId="1220281744">
    <w:abstractNumId w:val="12"/>
  </w:num>
  <w:num w:numId="37" w16cid:durableId="153302962">
    <w:abstractNumId w:val="17"/>
  </w:num>
  <w:num w:numId="38" w16cid:durableId="108476727">
    <w:abstractNumId w:val="45"/>
  </w:num>
  <w:num w:numId="39" w16cid:durableId="1103067440">
    <w:abstractNumId w:val="36"/>
  </w:num>
  <w:num w:numId="40" w16cid:durableId="786898415">
    <w:abstractNumId w:val="37"/>
  </w:num>
  <w:num w:numId="41" w16cid:durableId="329913731">
    <w:abstractNumId w:val="35"/>
  </w:num>
  <w:num w:numId="42" w16cid:durableId="392772848">
    <w:abstractNumId w:val="27"/>
  </w:num>
  <w:num w:numId="43" w16cid:durableId="1419719240">
    <w:abstractNumId w:val="13"/>
  </w:num>
  <w:num w:numId="44" w16cid:durableId="34165389">
    <w:abstractNumId w:val="30"/>
  </w:num>
  <w:num w:numId="45" w16cid:durableId="821585307">
    <w:abstractNumId w:val="22"/>
  </w:num>
  <w:num w:numId="46" w16cid:durableId="1952274580">
    <w:abstractNumId w:val="31"/>
  </w:num>
  <w:num w:numId="47" w16cid:durableId="251814960">
    <w:abstractNumId w:val="55"/>
  </w:num>
  <w:num w:numId="48" w16cid:durableId="1413501296">
    <w:abstractNumId w:val="11"/>
  </w:num>
  <w:num w:numId="49" w16cid:durableId="541594250">
    <w:abstractNumId w:val="52"/>
  </w:num>
  <w:num w:numId="50" w16cid:durableId="1609315708">
    <w:abstractNumId w:val="53"/>
  </w:num>
  <w:num w:numId="51" w16cid:durableId="418407308">
    <w:abstractNumId w:val="20"/>
  </w:num>
  <w:num w:numId="52" w16cid:durableId="1020358429">
    <w:abstractNumId w:val="29"/>
  </w:num>
  <w:num w:numId="53" w16cid:durableId="1294797336">
    <w:abstractNumId w:val="56"/>
  </w:num>
  <w:num w:numId="54" w16cid:durableId="1984040092">
    <w:abstractNumId w:val="47"/>
  </w:num>
  <w:num w:numId="55" w16cid:durableId="335966079">
    <w:abstractNumId w:val="50"/>
  </w:num>
  <w:num w:numId="56" w16cid:durableId="621306329">
    <w:abstractNumId w:val="25"/>
  </w:num>
  <w:num w:numId="57" w16cid:durableId="867329519">
    <w:abstractNumId w:val="38"/>
  </w:num>
  <w:num w:numId="58" w16cid:durableId="87847319">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0C6C"/>
    <w:rsid w:val="00010B57"/>
    <w:rsid w:val="00016984"/>
    <w:rsid w:val="00050A31"/>
    <w:rsid w:val="00063129"/>
    <w:rsid w:val="000716D2"/>
    <w:rsid w:val="00071AAB"/>
    <w:rsid w:val="000A2EB0"/>
    <w:rsid w:val="000B76C4"/>
    <w:rsid w:val="000C5610"/>
    <w:rsid w:val="000E6552"/>
    <w:rsid w:val="000F3A4F"/>
    <w:rsid w:val="000F59AC"/>
    <w:rsid w:val="000F662F"/>
    <w:rsid w:val="0010776C"/>
    <w:rsid w:val="001142AB"/>
    <w:rsid w:val="001364FE"/>
    <w:rsid w:val="001368DD"/>
    <w:rsid w:val="00142453"/>
    <w:rsid w:val="00147DB3"/>
    <w:rsid w:val="001518A5"/>
    <w:rsid w:val="00160095"/>
    <w:rsid w:val="00170095"/>
    <w:rsid w:val="00170E4F"/>
    <w:rsid w:val="001743F4"/>
    <w:rsid w:val="00187C33"/>
    <w:rsid w:val="001936B7"/>
    <w:rsid w:val="00196AB1"/>
    <w:rsid w:val="001E646F"/>
    <w:rsid w:val="001E7EC2"/>
    <w:rsid w:val="001F1320"/>
    <w:rsid w:val="001F20C2"/>
    <w:rsid w:val="00201333"/>
    <w:rsid w:val="002045B5"/>
    <w:rsid w:val="00210FA7"/>
    <w:rsid w:val="00215347"/>
    <w:rsid w:val="00215CA2"/>
    <w:rsid w:val="00216417"/>
    <w:rsid w:val="002168A3"/>
    <w:rsid w:val="00230B3A"/>
    <w:rsid w:val="00231E89"/>
    <w:rsid w:val="00245DE8"/>
    <w:rsid w:val="00254D6B"/>
    <w:rsid w:val="00262709"/>
    <w:rsid w:val="00264F48"/>
    <w:rsid w:val="0026631D"/>
    <w:rsid w:val="00272FAA"/>
    <w:rsid w:val="00282EDF"/>
    <w:rsid w:val="002917D1"/>
    <w:rsid w:val="00292351"/>
    <w:rsid w:val="002A7114"/>
    <w:rsid w:val="002C2F53"/>
    <w:rsid w:val="00311AE2"/>
    <w:rsid w:val="0033518C"/>
    <w:rsid w:val="003437C2"/>
    <w:rsid w:val="0037068E"/>
    <w:rsid w:val="003756E0"/>
    <w:rsid w:val="00377186"/>
    <w:rsid w:val="00377397"/>
    <w:rsid w:val="00382504"/>
    <w:rsid w:val="00392947"/>
    <w:rsid w:val="003A0AE6"/>
    <w:rsid w:val="003A1C03"/>
    <w:rsid w:val="003A7892"/>
    <w:rsid w:val="003F5B25"/>
    <w:rsid w:val="00414627"/>
    <w:rsid w:val="0041554B"/>
    <w:rsid w:val="00425D63"/>
    <w:rsid w:val="0044478E"/>
    <w:rsid w:val="00457729"/>
    <w:rsid w:val="0046104B"/>
    <w:rsid w:val="004643D8"/>
    <w:rsid w:val="00466F6A"/>
    <w:rsid w:val="00477816"/>
    <w:rsid w:val="0048034A"/>
    <w:rsid w:val="00497C24"/>
    <w:rsid w:val="004A434D"/>
    <w:rsid w:val="004C0BDD"/>
    <w:rsid w:val="004C7BA5"/>
    <w:rsid w:val="004D79C9"/>
    <w:rsid w:val="004D7A7B"/>
    <w:rsid w:val="004E7628"/>
    <w:rsid w:val="004F3334"/>
    <w:rsid w:val="004F48F2"/>
    <w:rsid w:val="004F6EC1"/>
    <w:rsid w:val="005149B1"/>
    <w:rsid w:val="005155A1"/>
    <w:rsid w:val="005204CF"/>
    <w:rsid w:val="00522BE9"/>
    <w:rsid w:val="0052319A"/>
    <w:rsid w:val="00533B08"/>
    <w:rsid w:val="005367F4"/>
    <w:rsid w:val="00536819"/>
    <w:rsid w:val="00541256"/>
    <w:rsid w:val="0054320A"/>
    <w:rsid w:val="005647F2"/>
    <w:rsid w:val="005662D1"/>
    <w:rsid w:val="005706F9"/>
    <w:rsid w:val="00573933"/>
    <w:rsid w:val="00573A09"/>
    <w:rsid w:val="0058708E"/>
    <w:rsid w:val="005A4526"/>
    <w:rsid w:val="005A6289"/>
    <w:rsid w:val="005B6603"/>
    <w:rsid w:val="005C1B16"/>
    <w:rsid w:val="005D5698"/>
    <w:rsid w:val="005E35CF"/>
    <w:rsid w:val="005E53D0"/>
    <w:rsid w:val="005E64A1"/>
    <w:rsid w:val="006002EB"/>
    <w:rsid w:val="006004A6"/>
    <w:rsid w:val="00604D04"/>
    <w:rsid w:val="00604D34"/>
    <w:rsid w:val="006128EF"/>
    <w:rsid w:val="00624B0E"/>
    <w:rsid w:val="006264B4"/>
    <w:rsid w:val="00626912"/>
    <w:rsid w:val="0063188B"/>
    <w:rsid w:val="00643033"/>
    <w:rsid w:val="00644CC3"/>
    <w:rsid w:val="00661468"/>
    <w:rsid w:val="006649F0"/>
    <w:rsid w:val="0067245D"/>
    <w:rsid w:val="0068470E"/>
    <w:rsid w:val="00686561"/>
    <w:rsid w:val="00690E49"/>
    <w:rsid w:val="00695DCD"/>
    <w:rsid w:val="006A05CC"/>
    <w:rsid w:val="006A1E4D"/>
    <w:rsid w:val="006A35A7"/>
    <w:rsid w:val="006A59DF"/>
    <w:rsid w:val="006B2EDC"/>
    <w:rsid w:val="006B6583"/>
    <w:rsid w:val="006C2F11"/>
    <w:rsid w:val="006C50F7"/>
    <w:rsid w:val="006C5D76"/>
    <w:rsid w:val="006C71E4"/>
    <w:rsid w:val="006F01FB"/>
    <w:rsid w:val="006F0CCE"/>
    <w:rsid w:val="006F267E"/>
    <w:rsid w:val="0070544A"/>
    <w:rsid w:val="007152D7"/>
    <w:rsid w:val="00721541"/>
    <w:rsid w:val="00722853"/>
    <w:rsid w:val="00746C14"/>
    <w:rsid w:val="00752D55"/>
    <w:rsid w:val="00764733"/>
    <w:rsid w:val="00766784"/>
    <w:rsid w:val="007668FB"/>
    <w:rsid w:val="0077155C"/>
    <w:rsid w:val="0078386D"/>
    <w:rsid w:val="0079398D"/>
    <w:rsid w:val="007A37AE"/>
    <w:rsid w:val="007C2C59"/>
    <w:rsid w:val="007F1B5E"/>
    <w:rsid w:val="007F3B24"/>
    <w:rsid w:val="00801F23"/>
    <w:rsid w:val="00810B45"/>
    <w:rsid w:val="008334DD"/>
    <w:rsid w:val="00837632"/>
    <w:rsid w:val="00847C59"/>
    <w:rsid w:val="00852E5E"/>
    <w:rsid w:val="0085640F"/>
    <w:rsid w:val="008567AA"/>
    <w:rsid w:val="008612C5"/>
    <w:rsid w:val="0086256F"/>
    <w:rsid w:val="00892712"/>
    <w:rsid w:val="008A2601"/>
    <w:rsid w:val="008A46C2"/>
    <w:rsid w:val="008A680A"/>
    <w:rsid w:val="008B0BB0"/>
    <w:rsid w:val="008B6180"/>
    <w:rsid w:val="008D1070"/>
    <w:rsid w:val="008E6C4B"/>
    <w:rsid w:val="008E730F"/>
    <w:rsid w:val="008F18C0"/>
    <w:rsid w:val="00901BCF"/>
    <w:rsid w:val="00907648"/>
    <w:rsid w:val="009201BB"/>
    <w:rsid w:val="00927DD1"/>
    <w:rsid w:val="00930FDE"/>
    <w:rsid w:val="009344A3"/>
    <w:rsid w:val="009779B3"/>
    <w:rsid w:val="00982DBF"/>
    <w:rsid w:val="00984C93"/>
    <w:rsid w:val="00987CE1"/>
    <w:rsid w:val="0099405C"/>
    <w:rsid w:val="00994F30"/>
    <w:rsid w:val="009B34AB"/>
    <w:rsid w:val="009C0520"/>
    <w:rsid w:val="009C600F"/>
    <w:rsid w:val="009D125F"/>
    <w:rsid w:val="009D3723"/>
    <w:rsid w:val="009E04F2"/>
    <w:rsid w:val="009E3959"/>
    <w:rsid w:val="009E3DE6"/>
    <w:rsid w:val="00A03B7B"/>
    <w:rsid w:val="00A119F0"/>
    <w:rsid w:val="00A14487"/>
    <w:rsid w:val="00A200C9"/>
    <w:rsid w:val="00A250D5"/>
    <w:rsid w:val="00A32F56"/>
    <w:rsid w:val="00A35293"/>
    <w:rsid w:val="00A36028"/>
    <w:rsid w:val="00A77585"/>
    <w:rsid w:val="00A80BE9"/>
    <w:rsid w:val="00A82F54"/>
    <w:rsid w:val="00A91424"/>
    <w:rsid w:val="00AA2C77"/>
    <w:rsid w:val="00AA7D82"/>
    <w:rsid w:val="00AC1AEF"/>
    <w:rsid w:val="00AC3FB9"/>
    <w:rsid w:val="00AC702A"/>
    <w:rsid w:val="00AD226F"/>
    <w:rsid w:val="00AD3B3B"/>
    <w:rsid w:val="00B03E5E"/>
    <w:rsid w:val="00B05ADC"/>
    <w:rsid w:val="00B1271A"/>
    <w:rsid w:val="00B13A52"/>
    <w:rsid w:val="00B20743"/>
    <w:rsid w:val="00B23262"/>
    <w:rsid w:val="00B24CF4"/>
    <w:rsid w:val="00B26993"/>
    <w:rsid w:val="00B308C3"/>
    <w:rsid w:val="00B30D6D"/>
    <w:rsid w:val="00B355E3"/>
    <w:rsid w:val="00B4570C"/>
    <w:rsid w:val="00B5208C"/>
    <w:rsid w:val="00B74876"/>
    <w:rsid w:val="00B74B79"/>
    <w:rsid w:val="00B8218E"/>
    <w:rsid w:val="00B84D3E"/>
    <w:rsid w:val="00BB4657"/>
    <w:rsid w:val="00BB4D1F"/>
    <w:rsid w:val="00BB7485"/>
    <w:rsid w:val="00BB7C2B"/>
    <w:rsid w:val="00BC0805"/>
    <w:rsid w:val="00BC1664"/>
    <w:rsid w:val="00BC2546"/>
    <w:rsid w:val="00BC54DE"/>
    <w:rsid w:val="00BE10D1"/>
    <w:rsid w:val="00BF0DCF"/>
    <w:rsid w:val="00C02180"/>
    <w:rsid w:val="00C05085"/>
    <w:rsid w:val="00C1593D"/>
    <w:rsid w:val="00C160EC"/>
    <w:rsid w:val="00C25A2E"/>
    <w:rsid w:val="00C37FC7"/>
    <w:rsid w:val="00C56C7E"/>
    <w:rsid w:val="00C66896"/>
    <w:rsid w:val="00C763DC"/>
    <w:rsid w:val="00C776A4"/>
    <w:rsid w:val="00CA2C6C"/>
    <w:rsid w:val="00CA3657"/>
    <w:rsid w:val="00CA43D3"/>
    <w:rsid w:val="00CB0F82"/>
    <w:rsid w:val="00CB5179"/>
    <w:rsid w:val="00CB5807"/>
    <w:rsid w:val="00CB5CDB"/>
    <w:rsid w:val="00CB79EE"/>
    <w:rsid w:val="00CC0600"/>
    <w:rsid w:val="00CC1512"/>
    <w:rsid w:val="00CC78AC"/>
    <w:rsid w:val="00CF5524"/>
    <w:rsid w:val="00CF7953"/>
    <w:rsid w:val="00D07232"/>
    <w:rsid w:val="00D10245"/>
    <w:rsid w:val="00D21BDD"/>
    <w:rsid w:val="00D243B1"/>
    <w:rsid w:val="00D24EAB"/>
    <w:rsid w:val="00D257BB"/>
    <w:rsid w:val="00D26A28"/>
    <w:rsid w:val="00D65F07"/>
    <w:rsid w:val="00D72DDA"/>
    <w:rsid w:val="00D748AC"/>
    <w:rsid w:val="00D75D3D"/>
    <w:rsid w:val="00D85272"/>
    <w:rsid w:val="00D87ED5"/>
    <w:rsid w:val="00D92BB7"/>
    <w:rsid w:val="00DA30EB"/>
    <w:rsid w:val="00DA75B0"/>
    <w:rsid w:val="00DB64A9"/>
    <w:rsid w:val="00DB703B"/>
    <w:rsid w:val="00DC76D2"/>
    <w:rsid w:val="00DD1000"/>
    <w:rsid w:val="00DD30ED"/>
    <w:rsid w:val="00E01251"/>
    <w:rsid w:val="00E17F4F"/>
    <w:rsid w:val="00E21D97"/>
    <w:rsid w:val="00E23A6F"/>
    <w:rsid w:val="00E458AC"/>
    <w:rsid w:val="00E578DA"/>
    <w:rsid w:val="00E62E31"/>
    <w:rsid w:val="00E64C21"/>
    <w:rsid w:val="00E70374"/>
    <w:rsid w:val="00E71214"/>
    <w:rsid w:val="00E826FF"/>
    <w:rsid w:val="00E92A65"/>
    <w:rsid w:val="00EA0CA6"/>
    <w:rsid w:val="00EC24C6"/>
    <w:rsid w:val="00EF2255"/>
    <w:rsid w:val="00EF2933"/>
    <w:rsid w:val="00EF434A"/>
    <w:rsid w:val="00EF6040"/>
    <w:rsid w:val="00F01BD2"/>
    <w:rsid w:val="00F05146"/>
    <w:rsid w:val="00F1115D"/>
    <w:rsid w:val="00F121DB"/>
    <w:rsid w:val="00F22817"/>
    <w:rsid w:val="00F3513C"/>
    <w:rsid w:val="00F37743"/>
    <w:rsid w:val="00F465C5"/>
    <w:rsid w:val="00F514B1"/>
    <w:rsid w:val="00F5180D"/>
    <w:rsid w:val="00F51B21"/>
    <w:rsid w:val="00F51D87"/>
    <w:rsid w:val="00F5256C"/>
    <w:rsid w:val="00F8142D"/>
    <w:rsid w:val="00F8455C"/>
    <w:rsid w:val="00F956CC"/>
    <w:rsid w:val="00FA566A"/>
    <w:rsid w:val="00FC5D70"/>
    <w:rsid w:val="00FD39E1"/>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185141233">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522129338">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63770011">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37742395">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698701676">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1507462">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877228763">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2004115146">
      <w:bodyDiv w:val="1"/>
      <w:marLeft w:val="0"/>
      <w:marRight w:val="0"/>
      <w:marTop w:val="0"/>
      <w:marBottom w:val="0"/>
      <w:divBdr>
        <w:top w:val="none" w:sz="0" w:space="0" w:color="auto"/>
        <w:left w:val="none" w:sz="0" w:space="0" w:color="auto"/>
        <w:bottom w:val="none" w:sz="0" w:space="0" w:color="auto"/>
        <w:right w:val="none" w:sz="0" w:space="0" w:color="auto"/>
      </w:divBdr>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Pages>
  <Words>350</Words>
  <Characters>1997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7</cp:revision>
  <cp:lastPrinted>2026-02-27T07:32:00Z</cp:lastPrinted>
  <dcterms:created xsi:type="dcterms:W3CDTF">2026-03-04T04:09:00Z</dcterms:created>
  <dcterms:modified xsi:type="dcterms:W3CDTF">2026-03-04T04:21:00Z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