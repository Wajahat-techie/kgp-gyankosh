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6C5" w14:textId="2A7EB73F" w:rsidR="00DB577A" w:rsidRPr="00DB577A" w:rsidRDefault="00DB577A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 xml:space="preserve">No: </w:t>
      </w:r>
      <w:r w:rsidR="00542478">
        <w:rPr>
          <w:rFonts w:ascii="Tahoma" w:hAnsi="Tahoma" w:cs="Tahoma"/>
          <w:b/>
          <w:bCs/>
          <w:sz w:val="24"/>
          <w:szCs w:val="24"/>
        </w:rPr>
        <w:t>50</w:t>
      </w:r>
      <w:r w:rsidR="009D3CD1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>
        <w:rPr>
          <w:rFonts w:ascii="Tahoma" w:hAnsi="Tahoma" w:cs="Tahoma"/>
          <w:b/>
          <w:bCs/>
          <w:sz w:val="24"/>
          <w:szCs w:val="24"/>
        </w:rPr>
        <w:t>of 2026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</w:t>
      </w:r>
    </w:p>
    <w:p w14:paraId="184A1FF8" w14:textId="0E861FD0" w:rsidR="00B92AE9" w:rsidRPr="00325AA7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9D3CD1">
        <w:rPr>
          <w:rFonts w:ascii="Tahoma" w:hAnsi="Tahoma" w:cs="Tahoma"/>
          <w:b/>
          <w:bCs/>
          <w:sz w:val="24"/>
          <w:szCs w:val="24"/>
        </w:rPr>
        <w:t>20</w:t>
      </w:r>
      <w:r w:rsidR="0035504A">
        <w:rPr>
          <w:rFonts w:ascii="Tahoma" w:hAnsi="Tahoma" w:cs="Tahoma"/>
          <w:b/>
          <w:bCs/>
          <w:sz w:val="24"/>
          <w:szCs w:val="24"/>
        </w:rPr>
        <w:t>-06-2026</w:t>
      </w:r>
    </w:p>
    <w:p w14:paraId="6628F56F" w14:textId="03F3C191" w:rsidR="00F61295" w:rsidRDefault="00B458DF" w:rsidP="00F61295">
      <w:pPr>
        <w:tabs>
          <w:tab w:val="left" w:pos="1575"/>
        </w:tabs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To</w:t>
      </w:r>
      <w:r w:rsidR="00F61295" w:rsidRPr="00F61295">
        <w:rPr>
          <w:rFonts w:ascii="Tahoma" w:hAnsi="Tahoma" w:cs="Tahoma"/>
          <w:sz w:val="25"/>
          <w:szCs w:val="25"/>
        </w:rPr>
        <w:t xml:space="preserve"> ensure smooth and hassle-free conduct of OMR (Optical Mark Recognition) based written examination for the post of Junior Dental </w:t>
      </w:r>
      <w:r w:rsidRPr="00F61295">
        <w:rPr>
          <w:rFonts w:ascii="Tahoma" w:hAnsi="Tahoma" w:cs="Tahoma"/>
          <w:sz w:val="25"/>
          <w:szCs w:val="25"/>
        </w:rPr>
        <w:t>Technician scheduled</w:t>
      </w:r>
      <w:r w:rsidR="00F61295" w:rsidRPr="00F61295">
        <w:rPr>
          <w:rFonts w:ascii="Tahoma" w:hAnsi="Tahoma" w:cs="Tahoma"/>
          <w:sz w:val="25"/>
          <w:szCs w:val="25"/>
        </w:rPr>
        <w:t xml:space="preserve"> to be held </w:t>
      </w:r>
      <w:r>
        <w:rPr>
          <w:rFonts w:ascii="Tahoma" w:hAnsi="Tahoma" w:cs="Tahoma"/>
          <w:sz w:val="25"/>
          <w:szCs w:val="25"/>
        </w:rPr>
        <w:t xml:space="preserve">on </w:t>
      </w:r>
      <w:r w:rsidR="00F61295" w:rsidRPr="00B458DF">
        <w:rPr>
          <w:rFonts w:ascii="Tahoma" w:hAnsi="Tahoma" w:cs="Tahoma"/>
          <w:b/>
          <w:bCs/>
          <w:sz w:val="25"/>
          <w:szCs w:val="25"/>
        </w:rPr>
        <w:t>24th June, 2026 (Wednesday)</w:t>
      </w:r>
      <w:r w:rsidR="00F61295" w:rsidRPr="00F61295">
        <w:rPr>
          <w:rFonts w:ascii="Tahoma" w:hAnsi="Tahoma" w:cs="Tahoma"/>
          <w:sz w:val="25"/>
          <w:szCs w:val="25"/>
        </w:rPr>
        <w:t xml:space="preserve"> in one session /shift </w:t>
      </w:r>
      <w:r w:rsidR="00F61295" w:rsidRPr="00B458DF">
        <w:rPr>
          <w:rFonts w:ascii="Tahoma" w:hAnsi="Tahoma" w:cs="Tahoma"/>
          <w:b/>
          <w:bCs/>
          <w:sz w:val="25"/>
          <w:szCs w:val="25"/>
        </w:rPr>
        <w:t>(03:00 PM to 05:00 PM)</w:t>
      </w:r>
      <w:r w:rsidR="00DB577A" w:rsidRPr="00B458DF">
        <w:rPr>
          <w:rFonts w:ascii="Tahoma" w:hAnsi="Tahoma" w:cs="Tahoma"/>
          <w:b/>
          <w:bCs/>
          <w:sz w:val="25"/>
          <w:szCs w:val="25"/>
        </w:rPr>
        <w:t xml:space="preserve">, </w:t>
      </w:r>
      <w:r w:rsidR="00DB577A" w:rsidRPr="00742C73">
        <w:rPr>
          <w:rFonts w:ascii="Tahoma" w:hAnsi="Tahoma" w:cs="Tahoma"/>
          <w:sz w:val="25"/>
          <w:szCs w:val="25"/>
        </w:rPr>
        <w:t>the following officers/officials are hereby assigned the duties as shown against each.</w:t>
      </w:r>
      <w:r w:rsidR="004868A6">
        <w:rPr>
          <w:rFonts w:ascii="Tahoma" w:hAnsi="Tahoma" w:cs="Tahoma"/>
          <w:sz w:val="25"/>
          <w:szCs w:val="25"/>
        </w:rPr>
        <w:t xml:space="preserve"> </w:t>
      </w:r>
      <w:r w:rsidR="004868A6" w:rsidRPr="004868A6">
        <w:rPr>
          <w:rFonts w:ascii="Tahoma" w:hAnsi="Tahoma" w:cs="Tahoma"/>
          <w:i/>
          <w:iCs/>
          <w:sz w:val="25"/>
          <w:szCs w:val="25"/>
        </w:rPr>
        <w:t>(One Invigilator for 12 Candidates).</w:t>
      </w:r>
    </w:p>
    <w:p w14:paraId="68A8AAD9" w14:textId="3E32E9AF" w:rsidR="00DB577A" w:rsidRPr="00144DE0" w:rsidRDefault="00071647" w:rsidP="00F61295">
      <w:pPr>
        <w:tabs>
          <w:tab w:val="left" w:pos="1575"/>
        </w:tabs>
        <w:jc w:val="both"/>
        <w:rPr>
          <w:rFonts w:ascii="Tahoma" w:hAnsi="Tahoma" w:cs="Tahoma"/>
        </w:rPr>
      </w:pPr>
      <w:r w:rsidRPr="00144DE0">
        <w:rPr>
          <w:rFonts w:ascii="Tahoma" w:hAnsi="Tahoma" w:cs="Tahoma"/>
          <w:b/>
        </w:rPr>
        <w:t xml:space="preserve">Note: </w:t>
      </w:r>
      <w:r w:rsidR="00DB577A" w:rsidRPr="00144DE0">
        <w:rPr>
          <w:rFonts w:ascii="Tahoma" w:hAnsi="Tahoma" w:cs="Tahoma"/>
          <w:b/>
        </w:rPr>
        <w:t>Staff Member Deployed for duties shall not carry Mobile Phone or any other Electronic Gadget inside the Examination Hall</w:t>
      </w:r>
      <w:r w:rsidRPr="00144DE0">
        <w:rPr>
          <w:rFonts w:ascii="Tahoma" w:hAnsi="Tahoma" w:cs="Tahoma"/>
        </w:rPr>
        <w:t>.</w:t>
      </w:r>
    </w:p>
    <w:tbl>
      <w:tblPr>
        <w:tblStyle w:val="TableGrid"/>
        <w:tblW w:w="9310" w:type="dxa"/>
        <w:tblInd w:w="729" w:type="dxa"/>
        <w:tblLayout w:type="fixed"/>
        <w:tblLook w:val="04A0" w:firstRow="1" w:lastRow="0" w:firstColumn="1" w:lastColumn="0" w:noHBand="0" w:noVBand="1"/>
      </w:tblPr>
      <w:tblGrid>
        <w:gridCol w:w="967"/>
        <w:gridCol w:w="2977"/>
        <w:gridCol w:w="2693"/>
        <w:gridCol w:w="2673"/>
      </w:tblGrid>
      <w:tr w:rsidR="00DB577A" w:rsidRPr="005E649D" w14:paraId="5E2FE110" w14:textId="77777777" w:rsidTr="0052225A">
        <w:trPr>
          <w:trHeight w:val="295"/>
        </w:trPr>
        <w:tc>
          <w:tcPr>
            <w:tcW w:w="967" w:type="dxa"/>
          </w:tcPr>
          <w:p w14:paraId="2275D294" w14:textId="436B71B4" w:rsidR="00DB577A" w:rsidRPr="005E649D" w:rsidRDefault="00DB577A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S</w:t>
            </w:r>
            <w:r w:rsidR="001F7BA4">
              <w:rPr>
                <w:rFonts w:ascii="Tahoma" w:hAnsi="Tahoma" w:cs="Tahoma"/>
                <w:b/>
              </w:rPr>
              <w:t>.</w:t>
            </w:r>
            <w:r w:rsidRPr="005E649D">
              <w:rPr>
                <w:rFonts w:ascii="Tahoma" w:hAnsi="Tahoma" w:cs="Tahoma"/>
                <w:b/>
              </w:rPr>
              <w:t>No.</w:t>
            </w:r>
          </w:p>
        </w:tc>
        <w:tc>
          <w:tcPr>
            <w:tcW w:w="2977" w:type="dxa"/>
          </w:tcPr>
          <w:p w14:paraId="1D1C47CB" w14:textId="77777777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Name of Employee</w:t>
            </w:r>
          </w:p>
        </w:tc>
        <w:tc>
          <w:tcPr>
            <w:tcW w:w="2693" w:type="dxa"/>
          </w:tcPr>
          <w:p w14:paraId="60FAE9EC" w14:textId="77777777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Appointed as</w:t>
            </w:r>
          </w:p>
        </w:tc>
        <w:tc>
          <w:tcPr>
            <w:tcW w:w="2673" w:type="dxa"/>
          </w:tcPr>
          <w:p w14:paraId="14ECDEE6" w14:textId="77777777" w:rsidR="00DB577A" w:rsidRPr="005E649D" w:rsidRDefault="00DB577A" w:rsidP="009D3DA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Allotted Room</w:t>
            </w:r>
          </w:p>
        </w:tc>
      </w:tr>
      <w:tr w:rsidR="0052225A" w:rsidRPr="005E649D" w14:paraId="52EAF681" w14:textId="77777777" w:rsidTr="0052225A">
        <w:trPr>
          <w:trHeight w:val="113"/>
        </w:trPr>
        <w:tc>
          <w:tcPr>
            <w:tcW w:w="967" w:type="dxa"/>
          </w:tcPr>
          <w:p w14:paraId="6DDA15E6" w14:textId="0C155EBB" w:rsidR="0052225A" w:rsidRPr="00742C73" w:rsidRDefault="0052225A" w:rsidP="00BD3B84">
            <w:pPr>
              <w:tabs>
                <w:tab w:val="left" w:pos="173"/>
              </w:tabs>
              <w:ind w:left="-33" w:right="-16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1</w:t>
            </w:r>
          </w:p>
        </w:tc>
        <w:tc>
          <w:tcPr>
            <w:tcW w:w="2977" w:type="dxa"/>
          </w:tcPr>
          <w:p w14:paraId="628718C1" w14:textId="77777777" w:rsidR="0052225A" w:rsidRPr="005E649D" w:rsidRDefault="0052225A" w:rsidP="000B01E9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Dr. Shafquat Ara</w:t>
            </w:r>
          </w:p>
        </w:tc>
        <w:tc>
          <w:tcPr>
            <w:tcW w:w="2693" w:type="dxa"/>
          </w:tcPr>
          <w:p w14:paraId="73CD9C38" w14:textId="77777777" w:rsidR="0052225A" w:rsidRPr="005E649D" w:rsidRDefault="0052225A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Superintendent</w:t>
            </w:r>
          </w:p>
        </w:tc>
        <w:tc>
          <w:tcPr>
            <w:tcW w:w="2673" w:type="dxa"/>
            <w:vMerge w:val="restart"/>
          </w:tcPr>
          <w:p w14:paraId="3BB19AEC" w14:textId="77777777" w:rsidR="0052225A" w:rsidRDefault="0052225A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4DF0BFA" w14:textId="49D9176C" w:rsidR="0052225A" w:rsidRPr="005E649D" w:rsidRDefault="0052225A" w:rsidP="0052225A">
            <w:pPr>
              <w:tabs>
                <w:tab w:val="left" w:pos="1575"/>
              </w:tabs>
              <w:jc w:val="left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   </w:t>
            </w:r>
            <w:r>
              <w:rPr>
                <w:rFonts w:ascii="Tahoma" w:hAnsi="Tahoma" w:cs="Tahoma"/>
                <w:b/>
              </w:rPr>
              <w:t>Control Room</w:t>
            </w:r>
          </w:p>
          <w:p w14:paraId="43A603C2" w14:textId="75C4358B" w:rsidR="0052225A" w:rsidRPr="005E649D" w:rsidRDefault="0052225A" w:rsidP="0052225A">
            <w:pPr>
              <w:tabs>
                <w:tab w:val="left" w:pos="1575"/>
              </w:tabs>
              <w:jc w:val="left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</w:t>
            </w:r>
          </w:p>
        </w:tc>
      </w:tr>
      <w:tr w:rsidR="0052225A" w:rsidRPr="005E649D" w14:paraId="2D1CD1FE" w14:textId="77777777" w:rsidTr="0052225A">
        <w:trPr>
          <w:trHeight w:val="113"/>
        </w:trPr>
        <w:tc>
          <w:tcPr>
            <w:tcW w:w="967" w:type="dxa"/>
          </w:tcPr>
          <w:p w14:paraId="1AFF8237" w14:textId="78DAB863" w:rsidR="0052225A" w:rsidRPr="00742C73" w:rsidRDefault="0052225A" w:rsidP="00BD3B84">
            <w:pPr>
              <w:tabs>
                <w:tab w:val="left" w:pos="173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977" w:type="dxa"/>
          </w:tcPr>
          <w:p w14:paraId="5733392B" w14:textId="50A78592" w:rsidR="0052225A" w:rsidRPr="005E649D" w:rsidRDefault="0052225A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Javeed Ahmad Najar</w:t>
            </w:r>
          </w:p>
        </w:tc>
        <w:tc>
          <w:tcPr>
            <w:tcW w:w="2693" w:type="dxa"/>
          </w:tcPr>
          <w:p w14:paraId="63250182" w14:textId="203F53F5" w:rsidR="0052225A" w:rsidRPr="005E649D" w:rsidRDefault="0052225A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Deputy Superintendent</w:t>
            </w:r>
          </w:p>
        </w:tc>
        <w:tc>
          <w:tcPr>
            <w:tcW w:w="2673" w:type="dxa"/>
            <w:vMerge/>
          </w:tcPr>
          <w:p w14:paraId="1DB7BEBB" w14:textId="3F10DC45" w:rsidR="0052225A" w:rsidRPr="005E649D" w:rsidRDefault="0052225A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  <w:b/>
              </w:rPr>
            </w:pPr>
          </w:p>
        </w:tc>
      </w:tr>
      <w:tr w:rsidR="0052225A" w:rsidRPr="005E649D" w14:paraId="380523B1" w14:textId="77777777" w:rsidTr="0052225A">
        <w:trPr>
          <w:trHeight w:val="227"/>
        </w:trPr>
        <w:tc>
          <w:tcPr>
            <w:tcW w:w="967" w:type="dxa"/>
          </w:tcPr>
          <w:p w14:paraId="097ADD40" w14:textId="231BA8C9" w:rsidR="0052225A" w:rsidRPr="005E649D" w:rsidRDefault="0052225A" w:rsidP="00BD3B84">
            <w:pPr>
              <w:tabs>
                <w:tab w:val="left" w:pos="173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977" w:type="dxa"/>
          </w:tcPr>
          <w:p w14:paraId="49868FD4" w14:textId="77777777" w:rsidR="0052225A" w:rsidRPr="005E649D" w:rsidRDefault="0052225A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Rouf Ahmad Mir</w:t>
            </w:r>
          </w:p>
        </w:tc>
        <w:tc>
          <w:tcPr>
            <w:tcW w:w="2693" w:type="dxa"/>
          </w:tcPr>
          <w:p w14:paraId="4A489EF7" w14:textId="77777777" w:rsidR="0052225A" w:rsidRPr="005E649D" w:rsidRDefault="0052225A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Clerk</w:t>
            </w:r>
          </w:p>
        </w:tc>
        <w:tc>
          <w:tcPr>
            <w:tcW w:w="2673" w:type="dxa"/>
            <w:vMerge/>
          </w:tcPr>
          <w:p w14:paraId="5F075999" w14:textId="77777777" w:rsidR="0052225A" w:rsidRPr="005E649D" w:rsidRDefault="0052225A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52225A" w:rsidRPr="005E649D" w14:paraId="271DEEEA" w14:textId="77777777" w:rsidTr="0052225A">
        <w:trPr>
          <w:trHeight w:val="210"/>
        </w:trPr>
        <w:tc>
          <w:tcPr>
            <w:tcW w:w="967" w:type="dxa"/>
          </w:tcPr>
          <w:p w14:paraId="3837005D" w14:textId="28D28939" w:rsidR="0052225A" w:rsidRPr="005E649D" w:rsidRDefault="0052225A" w:rsidP="00BD3B84">
            <w:pPr>
              <w:tabs>
                <w:tab w:val="left" w:pos="173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2977" w:type="dxa"/>
          </w:tcPr>
          <w:p w14:paraId="3115B911" w14:textId="77777777" w:rsidR="0052225A" w:rsidRPr="005E649D" w:rsidRDefault="0052225A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Javeed Baba</w:t>
            </w:r>
          </w:p>
        </w:tc>
        <w:tc>
          <w:tcPr>
            <w:tcW w:w="2693" w:type="dxa"/>
          </w:tcPr>
          <w:p w14:paraId="29698D61" w14:textId="77777777" w:rsidR="0052225A" w:rsidRPr="005E649D" w:rsidRDefault="0052225A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2673" w:type="dxa"/>
            <w:vMerge/>
            <w:tcBorders>
              <w:bottom w:val="single" w:sz="4" w:space="0" w:color="auto"/>
            </w:tcBorders>
          </w:tcPr>
          <w:p w14:paraId="516191A9" w14:textId="77777777" w:rsidR="0052225A" w:rsidRPr="005E649D" w:rsidRDefault="0052225A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229942BD" w14:textId="77777777" w:rsidTr="0052225A">
        <w:trPr>
          <w:trHeight w:val="210"/>
        </w:trPr>
        <w:tc>
          <w:tcPr>
            <w:tcW w:w="967" w:type="dxa"/>
          </w:tcPr>
          <w:p w14:paraId="42635DC6" w14:textId="514BBBE0" w:rsidR="00BD3B84" w:rsidRPr="00742C73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2977" w:type="dxa"/>
          </w:tcPr>
          <w:p w14:paraId="79115BCE" w14:textId="77777777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Shafiqa Akhter</w:t>
            </w:r>
          </w:p>
        </w:tc>
        <w:tc>
          <w:tcPr>
            <w:tcW w:w="2693" w:type="dxa"/>
          </w:tcPr>
          <w:p w14:paraId="29FBD6BD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 w:val="restart"/>
          </w:tcPr>
          <w:p w14:paraId="3D69CF87" w14:textId="236405DF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1105</w:t>
            </w:r>
          </w:p>
          <w:p w14:paraId="5CE669A5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1F4B30BB" w14:textId="44B11B58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3339277B" w14:textId="77777777" w:rsidTr="0052225A">
        <w:trPr>
          <w:trHeight w:val="210"/>
        </w:trPr>
        <w:tc>
          <w:tcPr>
            <w:tcW w:w="967" w:type="dxa"/>
          </w:tcPr>
          <w:p w14:paraId="6CA2071A" w14:textId="24B15B1D" w:rsidR="00BD3B84" w:rsidRPr="00742C73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2977" w:type="dxa"/>
          </w:tcPr>
          <w:p w14:paraId="1EF7645D" w14:textId="4C47A909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Yameen Kin</w:t>
            </w:r>
            <w:r>
              <w:rPr>
                <w:rFonts w:ascii="Tahoma" w:hAnsi="Tahoma" w:cs="Tahoma"/>
              </w:rPr>
              <w:t>n</w:t>
            </w:r>
            <w:r w:rsidRPr="005E649D">
              <w:rPr>
                <w:rFonts w:ascii="Tahoma" w:hAnsi="Tahoma" w:cs="Tahoma"/>
              </w:rPr>
              <w:t>ah</w:t>
            </w:r>
          </w:p>
        </w:tc>
        <w:tc>
          <w:tcPr>
            <w:tcW w:w="2693" w:type="dxa"/>
          </w:tcPr>
          <w:p w14:paraId="13D1F744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</w:tcPr>
          <w:p w14:paraId="79079702" w14:textId="74C5A20B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69691077" w14:textId="77777777" w:rsidTr="0052225A">
        <w:trPr>
          <w:trHeight w:val="210"/>
        </w:trPr>
        <w:tc>
          <w:tcPr>
            <w:tcW w:w="967" w:type="dxa"/>
          </w:tcPr>
          <w:p w14:paraId="32AC67FC" w14:textId="5A67CA8F" w:rsidR="00BD3B84" w:rsidRPr="00742C73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2977" w:type="dxa"/>
          </w:tcPr>
          <w:p w14:paraId="1B1E0145" w14:textId="0124B07D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 Shahnawaz Mohd</w:t>
            </w:r>
          </w:p>
        </w:tc>
        <w:tc>
          <w:tcPr>
            <w:tcW w:w="2693" w:type="dxa"/>
          </w:tcPr>
          <w:p w14:paraId="69237BEC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</w:tcPr>
          <w:p w14:paraId="2897FA46" w14:textId="64B092DE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004027A3" w14:textId="77777777" w:rsidTr="0052225A">
        <w:trPr>
          <w:trHeight w:val="239"/>
        </w:trPr>
        <w:tc>
          <w:tcPr>
            <w:tcW w:w="967" w:type="dxa"/>
          </w:tcPr>
          <w:p w14:paraId="7EA9988B" w14:textId="3BFCD801" w:rsidR="00BD3B84" w:rsidRPr="00742C73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</w:tc>
        <w:tc>
          <w:tcPr>
            <w:tcW w:w="2977" w:type="dxa"/>
          </w:tcPr>
          <w:p w14:paraId="4B4DFB3D" w14:textId="68238A43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Farooq Ahmad Chopan</w:t>
            </w:r>
          </w:p>
        </w:tc>
        <w:tc>
          <w:tcPr>
            <w:tcW w:w="2693" w:type="dxa"/>
          </w:tcPr>
          <w:p w14:paraId="09AC3EFC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bottom w:val="single" w:sz="4" w:space="0" w:color="auto"/>
            </w:tcBorders>
          </w:tcPr>
          <w:p w14:paraId="2FF90BA3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5A7466F5" w14:textId="77777777" w:rsidTr="0052225A">
        <w:trPr>
          <w:trHeight w:val="210"/>
        </w:trPr>
        <w:tc>
          <w:tcPr>
            <w:tcW w:w="967" w:type="dxa"/>
          </w:tcPr>
          <w:p w14:paraId="383D4D44" w14:textId="57031C39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2977" w:type="dxa"/>
          </w:tcPr>
          <w:p w14:paraId="22C9F443" w14:textId="063F2609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Mudasir Rashid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8AC65F0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797C" w14:textId="05CCAACA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1106</w:t>
            </w:r>
          </w:p>
        </w:tc>
      </w:tr>
      <w:tr w:rsidR="00BD3B84" w:rsidRPr="005E649D" w14:paraId="3421D952" w14:textId="77777777" w:rsidTr="0052225A">
        <w:trPr>
          <w:trHeight w:val="210"/>
        </w:trPr>
        <w:tc>
          <w:tcPr>
            <w:tcW w:w="967" w:type="dxa"/>
          </w:tcPr>
          <w:p w14:paraId="3E9EA7D6" w14:textId="23CD0F24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</w:t>
            </w:r>
          </w:p>
        </w:tc>
        <w:tc>
          <w:tcPr>
            <w:tcW w:w="2977" w:type="dxa"/>
          </w:tcPr>
          <w:p w14:paraId="6799869F" w14:textId="4F6F475B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</w:t>
            </w:r>
            <w:r w:rsidRPr="005E649D">
              <w:rPr>
                <w:rFonts w:ascii="Tahoma" w:hAnsi="Tahoma" w:cs="Tahoma"/>
              </w:rPr>
              <w:t xml:space="preserve">. </w:t>
            </w:r>
            <w:r>
              <w:rPr>
                <w:rFonts w:ascii="Tahoma" w:hAnsi="Tahoma" w:cs="Tahoma"/>
              </w:rPr>
              <w:t>Suhail Sultan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7CE5F5A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AE27" w14:textId="3C652FC5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4C321432" w14:textId="77777777" w:rsidTr="0052225A">
        <w:trPr>
          <w:trHeight w:val="210"/>
        </w:trPr>
        <w:tc>
          <w:tcPr>
            <w:tcW w:w="967" w:type="dxa"/>
          </w:tcPr>
          <w:p w14:paraId="119AFFC0" w14:textId="52F96581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11</w:t>
            </w:r>
          </w:p>
        </w:tc>
        <w:tc>
          <w:tcPr>
            <w:tcW w:w="2977" w:type="dxa"/>
          </w:tcPr>
          <w:p w14:paraId="02521DE1" w14:textId="6BE6EE26" w:rsidR="00BD3B84" w:rsidRPr="005E649D" w:rsidRDefault="00BD3B84" w:rsidP="005B6446">
            <w:pPr>
              <w:tabs>
                <w:tab w:val="left" w:pos="1575"/>
                <w:tab w:val="left" w:pos="2190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Younus Ahmad Rather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350EBE6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A202" w14:textId="3A8E7384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72E8483F" w14:textId="77777777" w:rsidTr="0052225A">
        <w:trPr>
          <w:trHeight w:val="210"/>
        </w:trPr>
        <w:tc>
          <w:tcPr>
            <w:tcW w:w="967" w:type="dxa"/>
          </w:tcPr>
          <w:p w14:paraId="383DAA8A" w14:textId="5F6C52C6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</w:t>
            </w:r>
          </w:p>
        </w:tc>
        <w:tc>
          <w:tcPr>
            <w:tcW w:w="2977" w:type="dxa"/>
          </w:tcPr>
          <w:p w14:paraId="30C44AF2" w14:textId="3D8B9D35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Shazia Ali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57C0572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3591FC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31E9D6F5" w14:textId="581DF159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1107</w:t>
            </w:r>
          </w:p>
        </w:tc>
      </w:tr>
      <w:tr w:rsidR="00BD3B84" w:rsidRPr="005E649D" w14:paraId="78E9DC7B" w14:textId="77777777" w:rsidTr="0052225A">
        <w:trPr>
          <w:trHeight w:val="197"/>
        </w:trPr>
        <w:tc>
          <w:tcPr>
            <w:tcW w:w="967" w:type="dxa"/>
          </w:tcPr>
          <w:p w14:paraId="54289185" w14:textId="46F999F2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</w:t>
            </w:r>
          </w:p>
        </w:tc>
        <w:tc>
          <w:tcPr>
            <w:tcW w:w="2977" w:type="dxa"/>
          </w:tcPr>
          <w:p w14:paraId="3363863D" w14:textId="0B491318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Bilal Ahmad Khan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C21B3B8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95339C" w14:textId="47DA77DF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color w:val="FF0000"/>
              </w:rPr>
            </w:pPr>
          </w:p>
        </w:tc>
      </w:tr>
      <w:tr w:rsidR="00BD3B84" w:rsidRPr="005E649D" w14:paraId="18510602" w14:textId="77777777" w:rsidTr="0052225A">
        <w:trPr>
          <w:trHeight w:val="197"/>
        </w:trPr>
        <w:tc>
          <w:tcPr>
            <w:tcW w:w="967" w:type="dxa"/>
          </w:tcPr>
          <w:p w14:paraId="3EBC61B4" w14:textId="6E9EF7E0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</w:t>
            </w:r>
          </w:p>
        </w:tc>
        <w:tc>
          <w:tcPr>
            <w:tcW w:w="2977" w:type="dxa"/>
          </w:tcPr>
          <w:p w14:paraId="5BFD1C84" w14:textId="4D9A43CA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</w:t>
            </w:r>
            <w:r>
              <w:rPr>
                <w:rFonts w:ascii="Tahoma" w:hAnsi="Tahoma" w:cs="Tahoma"/>
              </w:rPr>
              <w:t>ohd</w:t>
            </w:r>
            <w:r w:rsidRPr="005E649D">
              <w:rPr>
                <w:rFonts w:ascii="Tahoma" w:hAnsi="Tahoma" w:cs="Tahoma"/>
              </w:rPr>
              <w:t xml:space="preserve"> Amin </w:t>
            </w:r>
            <w:r>
              <w:rPr>
                <w:rFonts w:ascii="Tahoma" w:hAnsi="Tahoma" w:cs="Tahoma"/>
              </w:rPr>
              <w:t>Wani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83BE3E6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A2B044" w14:textId="01D7A62C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0F76CC29" w14:textId="77777777" w:rsidTr="0052225A">
        <w:trPr>
          <w:trHeight w:val="197"/>
        </w:trPr>
        <w:tc>
          <w:tcPr>
            <w:tcW w:w="967" w:type="dxa"/>
          </w:tcPr>
          <w:p w14:paraId="77604461" w14:textId="6376EA41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</w:t>
            </w:r>
          </w:p>
        </w:tc>
        <w:tc>
          <w:tcPr>
            <w:tcW w:w="2977" w:type="dxa"/>
          </w:tcPr>
          <w:p w14:paraId="432C2C48" w14:textId="0801A638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Mrs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Yasmeena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10ABA77E" w14:textId="77777777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3E61" w14:textId="51E430B2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57038AA2" w14:textId="77777777" w:rsidTr="0052225A">
        <w:trPr>
          <w:trHeight w:val="284"/>
        </w:trPr>
        <w:tc>
          <w:tcPr>
            <w:tcW w:w="967" w:type="dxa"/>
          </w:tcPr>
          <w:p w14:paraId="5B82E7DB" w14:textId="5346960E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4805A7C8" w14:textId="5BB609A0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Mushtaq Ahmad Rather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7ABA" w14:textId="40400991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3165AC" w14:textId="77777777" w:rsidR="00BD3B84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0A623420" w14:textId="77777777" w:rsidR="00BD3B84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  <w:b/>
              </w:rPr>
            </w:pPr>
          </w:p>
          <w:p w14:paraId="262AE798" w14:textId="2D9EC111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1108</w:t>
            </w:r>
          </w:p>
        </w:tc>
      </w:tr>
      <w:tr w:rsidR="00BD3B84" w:rsidRPr="005E649D" w14:paraId="281AABAC" w14:textId="77777777" w:rsidTr="0052225A">
        <w:trPr>
          <w:trHeight w:val="210"/>
        </w:trPr>
        <w:tc>
          <w:tcPr>
            <w:tcW w:w="967" w:type="dxa"/>
          </w:tcPr>
          <w:p w14:paraId="3DEA4F94" w14:textId="493C6CFA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  <w:tc>
          <w:tcPr>
            <w:tcW w:w="2977" w:type="dxa"/>
          </w:tcPr>
          <w:p w14:paraId="60FBBBBA" w14:textId="7A277B8F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Mrs. Adila Rashid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345DBC0B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3B3F0" w14:textId="5ED734B2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64225EDF" w14:textId="77777777" w:rsidTr="0052225A">
        <w:trPr>
          <w:trHeight w:val="253"/>
        </w:trPr>
        <w:tc>
          <w:tcPr>
            <w:tcW w:w="967" w:type="dxa"/>
          </w:tcPr>
          <w:p w14:paraId="2238A2C7" w14:textId="4DFAB51D" w:rsidR="00BD3B84" w:rsidRPr="001F7BA4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</w:t>
            </w:r>
          </w:p>
        </w:tc>
        <w:tc>
          <w:tcPr>
            <w:tcW w:w="2977" w:type="dxa"/>
          </w:tcPr>
          <w:p w14:paraId="71C97618" w14:textId="3E707262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 xml:space="preserve">Mr. Ashiq </w:t>
            </w:r>
            <w:r>
              <w:rPr>
                <w:rFonts w:ascii="Tahoma" w:hAnsi="Tahoma" w:cs="Tahoma"/>
              </w:rPr>
              <w:t xml:space="preserve">Hussain </w:t>
            </w:r>
            <w:r w:rsidRPr="005E649D">
              <w:rPr>
                <w:rFonts w:ascii="Tahoma" w:hAnsi="Tahoma" w:cs="Tahoma"/>
              </w:rPr>
              <w:t>Patloo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58C473B3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9772F9" w14:textId="2367B44D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692196F1" w14:textId="77777777" w:rsidTr="0052225A">
        <w:trPr>
          <w:trHeight w:val="210"/>
        </w:trPr>
        <w:tc>
          <w:tcPr>
            <w:tcW w:w="967" w:type="dxa"/>
          </w:tcPr>
          <w:p w14:paraId="159E757E" w14:textId="276AEF80" w:rsidR="00BD3B84" w:rsidRPr="005E649D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</w:p>
        </w:tc>
        <w:tc>
          <w:tcPr>
            <w:tcW w:w="2977" w:type="dxa"/>
          </w:tcPr>
          <w:p w14:paraId="7B0E2C80" w14:textId="64EC3A50" w:rsidR="00BD3B84" w:rsidRPr="005E649D" w:rsidRDefault="00BD3B84" w:rsidP="005B6446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Irfan Ahmad Sofi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9CE2083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1EBA" w14:textId="0A1E62B6" w:rsidR="00BD3B84" w:rsidRPr="005E649D" w:rsidRDefault="00BD3B84" w:rsidP="000B01E9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6FC833C8" w14:textId="77777777" w:rsidTr="0052225A">
        <w:trPr>
          <w:trHeight w:val="50"/>
        </w:trPr>
        <w:tc>
          <w:tcPr>
            <w:tcW w:w="967" w:type="dxa"/>
          </w:tcPr>
          <w:p w14:paraId="48A87F6E" w14:textId="6A810ADD" w:rsidR="00BD3B84" w:rsidRPr="005E649D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</w:t>
            </w:r>
          </w:p>
        </w:tc>
        <w:tc>
          <w:tcPr>
            <w:tcW w:w="2977" w:type="dxa"/>
          </w:tcPr>
          <w:p w14:paraId="032D7DAD" w14:textId="2BF0E027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</w:t>
            </w:r>
            <w:r w:rsidRPr="005E649D">
              <w:rPr>
                <w:rFonts w:ascii="Tahoma" w:hAnsi="Tahoma" w:cs="Tahoma"/>
              </w:rPr>
              <w:t>. Arif Ali Zargar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33AF9BE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8BA1BB" w14:textId="51483F2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1109</w:t>
            </w:r>
          </w:p>
        </w:tc>
      </w:tr>
      <w:tr w:rsidR="00BD3B84" w:rsidRPr="005E649D" w14:paraId="494DAE41" w14:textId="77777777" w:rsidTr="0052225A">
        <w:trPr>
          <w:trHeight w:val="279"/>
        </w:trPr>
        <w:tc>
          <w:tcPr>
            <w:tcW w:w="967" w:type="dxa"/>
          </w:tcPr>
          <w:p w14:paraId="6E77625A" w14:textId="2D5D8934" w:rsidR="00BD3B84" w:rsidRPr="005E649D" w:rsidRDefault="00BD3B84" w:rsidP="00BD3B84">
            <w:pPr>
              <w:tabs>
                <w:tab w:val="left" w:pos="173"/>
                <w:tab w:val="left" w:pos="1575"/>
              </w:tabs>
              <w:ind w:left="-150" w:right="-392" w:firstLine="11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</w:t>
            </w:r>
          </w:p>
        </w:tc>
        <w:tc>
          <w:tcPr>
            <w:tcW w:w="2977" w:type="dxa"/>
          </w:tcPr>
          <w:p w14:paraId="750517A5" w14:textId="16D87E3B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Mr. Wajahat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5F690602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Invigilator</w:t>
            </w:r>
          </w:p>
        </w:tc>
        <w:tc>
          <w:tcPr>
            <w:tcW w:w="2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00C9E1" w14:textId="47BF268E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</w:tc>
      </w:tr>
      <w:tr w:rsidR="00BD3B84" w:rsidRPr="005E649D" w14:paraId="355242A2" w14:textId="77777777" w:rsidTr="0052225A">
        <w:trPr>
          <w:trHeight w:val="126"/>
        </w:trPr>
        <w:tc>
          <w:tcPr>
            <w:tcW w:w="967" w:type="dxa"/>
          </w:tcPr>
          <w:p w14:paraId="10C56712" w14:textId="7C0F0368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22</w:t>
            </w:r>
          </w:p>
        </w:tc>
        <w:tc>
          <w:tcPr>
            <w:tcW w:w="2977" w:type="dxa"/>
          </w:tcPr>
          <w:p w14:paraId="000FD5E4" w14:textId="152D5E96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s. Fatima</w:t>
            </w:r>
          </w:p>
        </w:tc>
        <w:tc>
          <w:tcPr>
            <w:tcW w:w="2693" w:type="dxa"/>
          </w:tcPr>
          <w:p w14:paraId="7A8D2FB7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Sweeper</w:t>
            </w:r>
          </w:p>
        </w:tc>
        <w:tc>
          <w:tcPr>
            <w:tcW w:w="2673" w:type="dxa"/>
            <w:vMerge w:val="restart"/>
          </w:tcPr>
          <w:p w14:paraId="156C7FE9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7E73DBA4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3DBE2627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42CA7E82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</w:p>
          <w:p w14:paraId="6D6420FC" w14:textId="3B1343B9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</w:rPr>
            </w:pPr>
            <w:r w:rsidRPr="005E649D">
              <w:rPr>
                <w:rFonts w:ascii="Tahoma" w:hAnsi="Tahoma" w:cs="Tahoma"/>
                <w:b/>
              </w:rPr>
              <w:t>For all Rooms</w:t>
            </w:r>
          </w:p>
        </w:tc>
      </w:tr>
      <w:tr w:rsidR="00BD3B84" w:rsidRPr="005E649D" w14:paraId="4D97FE3D" w14:textId="77777777" w:rsidTr="0052225A">
        <w:trPr>
          <w:trHeight w:val="126"/>
        </w:trPr>
        <w:tc>
          <w:tcPr>
            <w:tcW w:w="967" w:type="dxa"/>
          </w:tcPr>
          <w:p w14:paraId="6B3D44A1" w14:textId="6DB005E9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23</w:t>
            </w:r>
          </w:p>
        </w:tc>
        <w:tc>
          <w:tcPr>
            <w:tcW w:w="2977" w:type="dxa"/>
          </w:tcPr>
          <w:p w14:paraId="287ECC4D" w14:textId="77777777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Gh Mohammad</w:t>
            </w:r>
          </w:p>
        </w:tc>
        <w:tc>
          <w:tcPr>
            <w:tcW w:w="2693" w:type="dxa"/>
          </w:tcPr>
          <w:p w14:paraId="23706A89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Sweeper</w:t>
            </w:r>
          </w:p>
        </w:tc>
        <w:tc>
          <w:tcPr>
            <w:tcW w:w="2673" w:type="dxa"/>
            <w:vMerge/>
          </w:tcPr>
          <w:p w14:paraId="2AB3C4F7" w14:textId="77777777" w:rsidR="00BD3B84" w:rsidRPr="005E649D" w:rsidRDefault="00BD3B84" w:rsidP="00BD3B84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BD3B84" w:rsidRPr="005E649D" w14:paraId="05964413" w14:textId="77777777" w:rsidTr="0052225A">
        <w:trPr>
          <w:trHeight w:val="126"/>
        </w:trPr>
        <w:tc>
          <w:tcPr>
            <w:tcW w:w="967" w:type="dxa"/>
          </w:tcPr>
          <w:p w14:paraId="518276F7" w14:textId="64957867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24</w:t>
            </w:r>
          </w:p>
        </w:tc>
        <w:tc>
          <w:tcPr>
            <w:tcW w:w="2977" w:type="dxa"/>
          </w:tcPr>
          <w:p w14:paraId="151AC6E3" w14:textId="77777777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Mr. Umer Bilal</w:t>
            </w:r>
          </w:p>
        </w:tc>
        <w:tc>
          <w:tcPr>
            <w:tcW w:w="2693" w:type="dxa"/>
          </w:tcPr>
          <w:p w14:paraId="3F4CAE2F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2673" w:type="dxa"/>
            <w:vMerge/>
          </w:tcPr>
          <w:p w14:paraId="7BC311FE" w14:textId="77777777" w:rsidR="00BD3B84" w:rsidRPr="005E649D" w:rsidRDefault="00BD3B84" w:rsidP="00BD3B84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BD3B84" w:rsidRPr="005E649D" w14:paraId="2DAF0EBD" w14:textId="77777777" w:rsidTr="0052225A">
        <w:trPr>
          <w:trHeight w:val="126"/>
        </w:trPr>
        <w:tc>
          <w:tcPr>
            <w:tcW w:w="967" w:type="dxa"/>
          </w:tcPr>
          <w:p w14:paraId="0FF51A11" w14:textId="077BD539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25</w:t>
            </w:r>
          </w:p>
        </w:tc>
        <w:tc>
          <w:tcPr>
            <w:tcW w:w="2977" w:type="dxa"/>
          </w:tcPr>
          <w:p w14:paraId="48F5BE8A" w14:textId="3890D3CB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Reyaz Ahmad Bhat</w:t>
            </w:r>
          </w:p>
        </w:tc>
        <w:tc>
          <w:tcPr>
            <w:tcW w:w="2693" w:type="dxa"/>
          </w:tcPr>
          <w:p w14:paraId="169B8F19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2673" w:type="dxa"/>
            <w:vMerge/>
          </w:tcPr>
          <w:p w14:paraId="68CD7930" w14:textId="77777777" w:rsidR="00BD3B84" w:rsidRPr="005E649D" w:rsidRDefault="00BD3B84" w:rsidP="00BD3B84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BD3B84" w:rsidRPr="005E649D" w14:paraId="78EDCBAD" w14:textId="77777777" w:rsidTr="0052225A">
        <w:trPr>
          <w:trHeight w:val="126"/>
        </w:trPr>
        <w:tc>
          <w:tcPr>
            <w:tcW w:w="967" w:type="dxa"/>
          </w:tcPr>
          <w:p w14:paraId="2FD53C82" w14:textId="50440234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26</w:t>
            </w:r>
          </w:p>
        </w:tc>
        <w:tc>
          <w:tcPr>
            <w:tcW w:w="2977" w:type="dxa"/>
          </w:tcPr>
          <w:p w14:paraId="227F0485" w14:textId="592C30FF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Mohd Shafi Bhat</w:t>
            </w:r>
          </w:p>
        </w:tc>
        <w:tc>
          <w:tcPr>
            <w:tcW w:w="2693" w:type="dxa"/>
          </w:tcPr>
          <w:p w14:paraId="7DDD2C1E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2673" w:type="dxa"/>
            <w:vMerge/>
          </w:tcPr>
          <w:p w14:paraId="28F277E1" w14:textId="77777777" w:rsidR="00BD3B84" w:rsidRPr="005E649D" w:rsidRDefault="00BD3B84" w:rsidP="00BD3B84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BD3B84" w:rsidRPr="005E649D" w14:paraId="3624878D" w14:textId="77777777" w:rsidTr="0052225A">
        <w:trPr>
          <w:trHeight w:val="126"/>
        </w:trPr>
        <w:tc>
          <w:tcPr>
            <w:tcW w:w="967" w:type="dxa"/>
          </w:tcPr>
          <w:p w14:paraId="55AB9CFD" w14:textId="3B0B1BAB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27</w:t>
            </w:r>
          </w:p>
        </w:tc>
        <w:tc>
          <w:tcPr>
            <w:tcW w:w="2977" w:type="dxa"/>
          </w:tcPr>
          <w:p w14:paraId="33B27A8A" w14:textId="19FEA5D2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Shameem</w:t>
            </w:r>
          </w:p>
        </w:tc>
        <w:tc>
          <w:tcPr>
            <w:tcW w:w="2693" w:type="dxa"/>
          </w:tcPr>
          <w:p w14:paraId="6113D7CC" w14:textId="77777777" w:rsidR="00BD3B84" w:rsidRPr="005E649D" w:rsidRDefault="00BD3B84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Class-IV</w:t>
            </w:r>
          </w:p>
        </w:tc>
        <w:tc>
          <w:tcPr>
            <w:tcW w:w="2673" w:type="dxa"/>
            <w:vMerge/>
          </w:tcPr>
          <w:p w14:paraId="514A9AE1" w14:textId="77777777" w:rsidR="00BD3B84" w:rsidRPr="005E649D" w:rsidRDefault="00BD3B84" w:rsidP="00BD3B84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  <w:tr w:rsidR="00BD3B84" w:rsidRPr="005E649D" w14:paraId="3CA01AE4" w14:textId="77777777" w:rsidTr="0052225A">
        <w:trPr>
          <w:trHeight w:val="126"/>
        </w:trPr>
        <w:tc>
          <w:tcPr>
            <w:tcW w:w="967" w:type="dxa"/>
          </w:tcPr>
          <w:p w14:paraId="677BE9E2" w14:textId="5E33E04B" w:rsidR="00BD3B84" w:rsidRPr="005E649D" w:rsidRDefault="00BD3B84" w:rsidP="00BD3B84">
            <w:pPr>
              <w:tabs>
                <w:tab w:val="left" w:pos="1575"/>
              </w:tabs>
              <w:ind w:right="-392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28</w:t>
            </w:r>
          </w:p>
        </w:tc>
        <w:tc>
          <w:tcPr>
            <w:tcW w:w="2977" w:type="dxa"/>
          </w:tcPr>
          <w:p w14:paraId="17C87CF0" w14:textId="6A8B822C" w:rsidR="00BD3B84" w:rsidRPr="005E649D" w:rsidRDefault="00BD3B84" w:rsidP="00BD3B84">
            <w:pPr>
              <w:tabs>
                <w:tab w:val="left" w:pos="1575"/>
              </w:tabs>
              <w:jc w:val="left"/>
              <w:rPr>
                <w:rFonts w:ascii="Tahoma" w:hAnsi="Tahoma" w:cs="Tahoma"/>
              </w:rPr>
            </w:pPr>
            <w:r w:rsidRPr="005E649D">
              <w:rPr>
                <w:rFonts w:ascii="Tahoma" w:hAnsi="Tahoma" w:cs="Tahoma"/>
              </w:rPr>
              <w:t>Mr</w:t>
            </w:r>
            <w:r>
              <w:rPr>
                <w:rFonts w:ascii="Tahoma" w:hAnsi="Tahoma" w:cs="Tahoma"/>
              </w:rPr>
              <w:t>.</w:t>
            </w:r>
            <w:r w:rsidRPr="005E649D">
              <w:rPr>
                <w:rFonts w:ascii="Tahoma" w:hAnsi="Tahoma" w:cs="Tahoma"/>
              </w:rPr>
              <w:t xml:space="preserve"> Khurshid</w:t>
            </w:r>
          </w:p>
        </w:tc>
        <w:tc>
          <w:tcPr>
            <w:tcW w:w="2693" w:type="dxa"/>
          </w:tcPr>
          <w:p w14:paraId="016DC401" w14:textId="4F2E0264" w:rsidR="00BD3B84" w:rsidRPr="005E649D" w:rsidRDefault="0052225A" w:rsidP="00BD3B84">
            <w:pPr>
              <w:tabs>
                <w:tab w:val="left" w:pos="1575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Sec.</w:t>
            </w:r>
            <w:r w:rsidR="00BD3B84" w:rsidRPr="005E649D">
              <w:rPr>
                <w:rFonts w:ascii="Tahoma" w:hAnsi="Tahoma" w:cs="Tahoma"/>
              </w:rPr>
              <w:t>Guard</w:t>
            </w:r>
          </w:p>
        </w:tc>
        <w:tc>
          <w:tcPr>
            <w:tcW w:w="2673" w:type="dxa"/>
            <w:vMerge/>
          </w:tcPr>
          <w:p w14:paraId="6B051268" w14:textId="77777777" w:rsidR="00BD3B84" w:rsidRPr="005E649D" w:rsidRDefault="00BD3B84" w:rsidP="00BD3B84">
            <w:pPr>
              <w:tabs>
                <w:tab w:val="left" w:pos="1575"/>
              </w:tabs>
              <w:rPr>
                <w:rFonts w:ascii="Tahoma" w:hAnsi="Tahoma" w:cs="Tahoma"/>
              </w:rPr>
            </w:pPr>
          </w:p>
        </w:tc>
      </w:tr>
    </w:tbl>
    <w:p w14:paraId="4D198791" w14:textId="53CDF161" w:rsidR="00663F20" w:rsidRDefault="00E8524C" w:rsidP="007E0DA5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63AACF3" wp14:editId="0D66C876">
            <wp:simplePos x="0" y="0"/>
            <wp:positionH relativeFrom="column">
              <wp:posOffset>4166235</wp:posOffset>
            </wp:positionH>
            <wp:positionV relativeFrom="paragraph">
              <wp:posOffset>101600</wp:posOffset>
            </wp:positionV>
            <wp:extent cx="1511300" cy="809793"/>
            <wp:effectExtent l="0" t="0" r="0" b="9525"/>
            <wp:wrapTight wrapText="bothSides">
              <wp:wrapPolygon edited="0">
                <wp:start x="13069" y="0"/>
                <wp:lineTo x="8440" y="508"/>
                <wp:lineTo x="1906" y="5591"/>
                <wp:lineTo x="1906" y="8640"/>
                <wp:lineTo x="0" y="11689"/>
                <wp:lineTo x="0" y="13722"/>
                <wp:lineTo x="6534" y="16772"/>
                <wp:lineTo x="6807" y="21346"/>
                <wp:lineTo x="8168" y="21346"/>
                <wp:lineTo x="8440" y="20838"/>
                <wp:lineTo x="9529" y="16772"/>
                <wp:lineTo x="14158" y="8640"/>
                <wp:lineTo x="21237" y="5591"/>
                <wp:lineTo x="21237" y="1525"/>
                <wp:lineTo x="14430" y="0"/>
                <wp:lineTo x="13069" y="0"/>
              </wp:wrapPolygon>
            </wp:wrapTight>
            <wp:docPr id="326244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0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EB829" wp14:editId="714996B3">
                <wp:simplePos x="0" y="0"/>
                <wp:positionH relativeFrom="column">
                  <wp:posOffset>324485</wp:posOffset>
                </wp:positionH>
                <wp:positionV relativeFrom="paragraph">
                  <wp:posOffset>139065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94920" w14:textId="5AC57DBC" w:rsidR="007E0DA5" w:rsidRPr="0035504A" w:rsidRDefault="007E0DA5" w:rsidP="0035504A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</w:rPr>
                            </w:pPr>
                            <w:r w:rsidRPr="0035504A">
                              <w:rPr>
                                <w:rFonts w:ascii="Tahoma" w:hAnsi="Tahoma" w:cs="Tahoma"/>
                              </w:rPr>
                              <w:t>No: KGP/Estt/2026/</w:t>
                            </w:r>
                            <w:r w:rsidR="00542478">
                              <w:rPr>
                                <w:rFonts w:ascii="Tahoma" w:hAnsi="Tahoma" w:cs="Tahoma"/>
                              </w:rPr>
                              <w:t>49</w:t>
                            </w:r>
                            <w:r w:rsidR="006277D3">
                              <w:rPr>
                                <w:rFonts w:ascii="Tahoma" w:hAnsi="Tahoma" w:cs="Tahoma"/>
                              </w:rPr>
                              <w:t>3</w:t>
                            </w:r>
                          </w:p>
                          <w:p w14:paraId="66E59443" w14:textId="5A81DC5C" w:rsidR="007E0DA5" w:rsidRPr="0035504A" w:rsidRDefault="007E0DA5" w:rsidP="0035504A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</w:rPr>
                            </w:pPr>
                            <w:r w:rsidRPr="0035504A">
                              <w:rPr>
                                <w:rFonts w:ascii="Tahoma" w:hAnsi="Tahoma" w:cs="Tahoma"/>
                              </w:rPr>
                              <w:t>Dated:</w:t>
                            </w:r>
                            <w:r w:rsidR="005B6446">
                              <w:rPr>
                                <w:rFonts w:ascii="Tahoma" w:hAnsi="Tahoma" w:cs="Tahoma"/>
                              </w:rPr>
                              <w:t>2</w:t>
                            </w:r>
                            <w:r w:rsidR="009D3CD1">
                              <w:rPr>
                                <w:rFonts w:ascii="Tahoma" w:hAnsi="Tahoma" w:cs="Tahoma"/>
                              </w:rPr>
                              <w:t>0</w:t>
                            </w:r>
                            <w:r w:rsidRPr="0035504A">
                              <w:rPr>
                                <w:rFonts w:ascii="Tahoma" w:hAnsi="Tahoma" w:cs="Tahoma"/>
                              </w:rPr>
                              <w:t>-06-2026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EB8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.55pt;margin-top:10.95pt;width:170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" filled="f" stroked="f" strokeweight=".5pt">
                <v:textbox>
                  <w:txbxContent>
                    <w:p w14:paraId="4B594920" w14:textId="5AC57DBC" w:rsidR="007E0DA5" w:rsidRPr="0035504A" w:rsidRDefault="007E0DA5" w:rsidP="0035504A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</w:rPr>
                      </w:pPr>
                      <w:r w:rsidRPr="0035504A">
                        <w:rPr>
                          <w:rFonts w:ascii="Tahoma" w:hAnsi="Tahoma" w:cs="Tahoma"/>
                        </w:rPr>
                        <w:t>No: KGP/Estt/2026/</w:t>
                      </w:r>
                      <w:r w:rsidR="00542478">
                        <w:rPr>
                          <w:rFonts w:ascii="Tahoma" w:hAnsi="Tahoma" w:cs="Tahoma"/>
                        </w:rPr>
                        <w:t>49</w:t>
                      </w:r>
                      <w:r w:rsidR="006277D3">
                        <w:rPr>
                          <w:rFonts w:ascii="Tahoma" w:hAnsi="Tahoma" w:cs="Tahoma"/>
                        </w:rPr>
                        <w:t>3</w:t>
                      </w:r>
                    </w:p>
                    <w:p w14:paraId="66E59443" w14:textId="5A81DC5C" w:rsidR="007E0DA5" w:rsidRPr="0035504A" w:rsidRDefault="007E0DA5" w:rsidP="0035504A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</w:rPr>
                      </w:pPr>
                      <w:r w:rsidRPr="0035504A">
                        <w:rPr>
                          <w:rFonts w:ascii="Tahoma" w:hAnsi="Tahoma" w:cs="Tahoma"/>
                        </w:rPr>
                        <w:t>Dated:</w:t>
                      </w:r>
                      <w:r w:rsidR="005B6446">
                        <w:rPr>
                          <w:rFonts w:ascii="Tahoma" w:hAnsi="Tahoma" w:cs="Tahoma"/>
                        </w:rPr>
                        <w:t>2</w:t>
                      </w:r>
                      <w:r w:rsidR="009D3CD1">
                        <w:rPr>
                          <w:rFonts w:ascii="Tahoma" w:hAnsi="Tahoma" w:cs="Tahoma"/>
                        </w:rPr>
                        <w:t>0</w:t>
                      </w:r>
                      <w:r w:rsidRPr="0035504A">
                        <w:rPr>
                          <w:rFonts w:ascii="Tahoma" w:hAnsi="Tahoma" w:cs="Tahoma"/>
                        </w:rPr>
                        <w:t>-06-2026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6B4876E5" w14:textId="567CCACD" w:rsidR="00C87FA6" w:rsidRDefault="00C87FA6" w:rsidP="007E0DA5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C3D96C" w14:textId="77777777" w:rsidR="00B92AE9" w:rsidRDefault="00B92AE9" w:rsidP="00E8524C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741B0EE" w14:textId="77777777" w:rsidR="00B92AE9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2BCCBB82" w:rsidR="00247F81" w:rsidRPr="003D1396" w:rsidRDefault="00B92AE9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E8524C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="00666225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30434A54" w14:textId="48B766A2" w:rsidR="00663F20" w:rsidRDefault="00247F81" w:rsidP="00663F2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271A4E6F" w14:textId="53F5496B" w:rsidR="00663F20" w:rsidRPr="00663F20" w:rsidRDefault="00663F20" w:rsidP="00663F20">
      <w:pPr>
        <w:ind w:left="284"/>
        <w:jc w:val="both"/>
        <w:rPr>
          <w:rFonts w:ascii="Tahoma" w:hAnsi="Tahoma" w:cs="Tahoma"/>
          <w:b/>
          <w:bCs/>
          <w:color w:val="1F1F1F"/>
        </w:rPr>
      </w:pPr>
      <w:r w:rsidRPr="00663F20">
        <w:rPr>
          <w:rFonts w:ascii="Tahoma" w:hAnsi="Tahoma" w:cs="Tahoma"/>
          <w:b/>
          <w:bCs/>
          <w:color w:val="1F1F1F"/>
        </w:rPr>
        <w:t>Copy to the:</w:t>
      </w:r>
    </w:p>
    <w:p w14:paraId="24E77885" w14:textId="2828C2DC" w:rsidR="00663F20" w:rsidRPr="00663F20" w:rsidRDefault="00663F20" w:rsidP="00D6579E">
      <w:pPr>
        <w:ind w:left="284"/>
        <w:jc w:val="both"/>
        <w:rPr>
          <w:rFonts w:ascii="Tahoma" w:hAnsi="Tahoma" w:cs="Tahoma"/>
          <w:color w:val="1F1F1F"/>
        </w:rPr>
      </w:pPr>
      <w:r w:rsidRPr="00663F20">
        <w:rPr>
          <w:rFonts w:ascii="Tahoma" w:hAnsi="Tahoma" w:cs="Tahoma"/>
          <w:color w:val="1F1F1F"/>
        </w:rPr>
        <w:t>1.</w:t>
      </w:r>
      <w:r>
        <w:rPr>
          <w:rFonts w:ascii="Tahoma" w:hAnsi="Tahoma" w:cs="Tahoma"/>
          <w:color w:val="1F1F1F"/>
        </w:rPr>
        <w:t xml:space="preserve"> </w:t>
      </w:r>
      <w:r w:rsidRPr="00663F20">
        <w:rPr>
          <w:rFonts w:ascii="Tahoma" w:hAnsi="Tahoma" w:cs="Tahoma"/>
          <w:color w:val="1F1F1F"/>
        </w:rPr>
        <w:t>Additional District Magistrate, Srinagar</w:t>
      </w:r>
      <w:r>
        <w:rPr>
          <w:rFonts w:ascii="Tahoma" w:hAnsi="Tahoma" w:cs="Tahoma"/>
          <w:color w:val="1F1F1F"/>
        </w:rPr>
        <w:t>,</w:t>
      </w:r>
      <w:r w:rsidRPr="00663F20">
        <w:rPr>
          <w:rFonts w:ascii="Tahoma" w:hAnsi="Tahoma" w:cs="Tahoma"/>
          <w:color w:val="1F1F1F"/>
        </w:rPr>
        <w:t xml:space="preserve"> for information.</w:t>
      </w:r>
    </w:p>
    <w:p w14:paraId="43859F92" w14:textId="1C289797" w:rsidR="00663F20" w:rsidRPr="00663F20" w:rsidRDefault="00663F20" w:rsidP="00D6579E">
      <w:pPr>
        <w:ind w:left="284"/>
        <w:jc w:val="both"/>
        <w:rPr>
          <w:rFonts w:ascii="Tahoma" w:hAnsi="Tahoma" w:cs="Tahoma"/>
          <w:color w:val="1F1F1F"/>
        </w:rPr>
      </w:pPr>
      <w:r w:rsidRPr="00663F20">
        <w:rPr>
          <w:rFonts w:ascii="Tahoma" w:hAnsi="Tahoma" w:cs="Tahoma"/>
          <w:color w:val="1F1F1F"/>
        </w:rPr>
        <w:t>2.</w:t>
      </w:r>
      <w:r>
        <w:rPr>
          <w:rFonts w:ascii="Tahoma" w:hAnsi="Tahoma" w:cs="Tahoma"/>
          <w:color w:val="1F1F1F"/>
        </w:rPr>
        <w:t xml:space="preserve"> </w:t>
      </w:r>
      <w:r w:rsidRPr="00663F20">
        <w:rPr>
          <w:rFonts w:ascii="Tahoma" w:hAnsi="Tahoma" w:cs="Tahoma"/>
          <w:color w:val="1F1F1F"/>
        </w:rPr>
        <w:t>Incharge Examination, KGP Srinagar</w:t>
      </w:r>
      <w:r>
        <w:rPr>
          <w:rFonts w:ascii="Tahoma" w:hAnsi="Tahoma" w:cs="Tahoma"/>
          <w:color w:val="1F1F1F"/>
        </w:rPr>
        <w:t>,</w:t>
      </w:r>
      <w:r w:rsidRPr="00663F20">
        <w:rPr>
          <w:rFonts w:ascii="Tahoma" w:hAnsi="Tahoma" w:cs="Tahoma"/>
          <w:color w:val="1F1F1F"/>
        </w:rPr>
        <w:t xml:space="preserve"> for information with the directions for making the necessary arrangements.</w:t>
      </w:r>
    </w:p>
    <w:p w14:paraId="24BF56EF" w14:textId="428E7957" w:rsidR="00663F20" w:rsidRPr="00663F20" w:rsidRDefault="00663F20" w:rsidP="00D6579E">
      <w:pPr>
        <w:ind w:left="284"/>
        <w:jc w:val="both"/>
        <w:rPr>
          <w:rFonts w:ascii="Tahoma" w:hAnsi="Tahoma" w:cs="Tahoma"/>
          <w:color w:val="1F1F1F"/>
        </w:rPr>
      </w:pPr>
      <w:r w:rsidRPr="00663F20">
        <w:rPr>
          <w:rFonts w:ascii="Tahoma" w:hAnsi="Tahoma" w:cs="Tahoma"/>
          <w:color w:val="1F1F1F"/>
        </w:rPr>
        <w:t>3.</w:t>
      </w:r>
      <w:r>
        <w:rPr>
          <w:rFonts w:ascii="Tahoma" w:hAnsi="Tahoma" w:cs="Tahoma"/>
          <w:color w:val="1F1F1F"/>
        </w:rPr>
        <w:t xml:space="preserve"> </w:t>
      </w:r>
      <w:r w:rsidRPr="00663F20">
        <w:rPr>
          <w:rFonts w:ascii="Tahoma" w:hAnsi="Tahoma" w:cs="Tahoma"/>
          <w:color w:val="1F1F1F"/>
        </w:rPr>
        <w:t xml:space="preserve">All officers/officials deputed for </w:t>
      </w:r>
      <w:r>
        <w:rPr>
          <w:rFonts w:ascii="Tahoma" w:hAnsi="Tahoma" w:cs="Tahoma"/>
          <w:color w:val="1F1F1F"/>
        </w:rPr>
        <w:t xml:space="preserve">the </w:t>
      </w:r>
      <w:r w:rsidRPr="00663F20">
        <w:rPr>
          <w:rFonts w:ascii="Tahoma" w:hAnsi="Tahoma" w:cs="Tahoma"/>
          <w:color w:val="1F1F1F"/>
        </w:rPr>
        <w:t>examination.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1BEBD44" w14:textId="6D6FB557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1F7BA4">
      <w:headerReference w:type="default" r:id="rId8"/>
      <w:pgSz w:w="11906" w:h="16838"/>
      <w:pgMar w:top="1170" w:right="707" w:bottom="284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983D" w14:textId="77777777" w:rsidR="00BD3F21" w:rsidRDefault="00BD3F21">
      <w:r>
        <w:separator/>
      </w:r>
    </w:p>
  </w:endnote>
  <w:endnote w:type="continuationSeparator" w:id="0">
    <w:p w14:paraId="6236440C" w14:textId="77777777" w:rsidR="00BD3F21" w:rsidRDefault="00BD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A5087" w14:textId="77777777" w:rsidR="00BD3F21" w:rsidRDefault="00BD3F21">
      <w:r>
        <w:separator/>
      </w:r>
    </w:p>
  </w:footnote>
  <w:footnote w:type="continuationSeparator" w:id="0">
    <w:p w14:paraId="77C9F57D" w14:textId="77777777" w:rsidR="00BD3F21" w:rsidRDefault="00BD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33456332" name="Picture 1933456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  <w:num w:numId="24" w16cid:durableId="72255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7606"/>
    <w:rsid w:val="00342855"/>
    <w:rsid w:val="003437C2"/>
    <w:rsid w:val="003437EF"/>
    <w:rsid w:val="00352C68"/>
    <w:rsid w:val="0035504A"/>
    <w:rsid w:val="0036038D"/>
    <w:rsid w:val="00360589"/>
    <w:rsid w:val="003735B5"/>
    <w:rsid w:val="00377186"/>
    <w:rsid w:val="0037797E"/>
    <w:rsid w:val="00391462"/>
    <w:rsid w:val="003A1C03"/>
    <w:rsid w:val="003B035F"/>
    <w:rsid w:val="003C3196"/>
    <w:rsid w:val="003C71E6"/>
    <w:rsid w:val="003D1396"/>
    <w:rsid w:val="003F6CD4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868A6"/>
    <w:rsid w:val="00497C24"/>
    <w:rsid w:val="004B3216"/>
    <w:rsid w:val="004C7BA5"/>
    <w:rsid w:val="004D2AEC"/>
    <w:rsid w:val="004E5652"/>
    <w:rsid w:val="004E7628"/>
    <w:rsid w:val="004F48F2"/>
    <w:rsid w:val="004F5F05"/>
    <w:rsid w:val="005065F5"/>
    <w:rsid w:val="0050696F"/>
    <w:rsid w:val="005149B1"/>
    <w:rsid w:val="0052225A"/>
    <w:rsid w:val="00527AED"/>
    <w:rsid w:val="005366CB"/>
    <w:rsid w:val="00542478"/>
    <w:rsid w:val="005511E0"/>
    <w:rsid w:val="00554BB2"/>
    <w:rsid w:val="005647F2"/>
    <w:rsid w:val="005662D1"/>
    <w:rsid w:val="00573A09"/>
    <w:rsid w:val="005776A3"/>
    <w:rsid w:val="0058776A"/>
    <w:rsid w:val="00587D9C"/>
    <w:rsid w:val="005A4526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264B4"/>
    <w:rsid w:val="006277D3"/>
    <w:rsid w:val="00635DE5"/>
    <w:rsid w:val="00643033"/>
    <w:rsid w:val="00644CC3"/>
    <w:rsid w:val="0065245E"/>
    <w:rsid w:val="00661468"/>
    <w:rsid w:val="00663F20"/>
    <w:rsid w:val="006649F0"/>
    <w:rsid w:val="0066615D"/>
    <w:rsid w:val="00666225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39AF"/>
    <w:rsid w:val="00736216"/>
    <w:rsid w:val="0074054D"/>
    <w:rsid w:val="00742C73"/>
    <w:rsid w:val="00746C14"/>
    <w:rsid w:val="007543CD"/>
    <w:rsid w:val="00757FC8"/>
    <w:rsid w:val="00762F19"/>
    <w:rsid w:val="007A12DE"/>
    <w:rsid w:val="007A65F9"/>
    <w:rsid w:val="007A7A6C"/>
    <w:rsid w:val="007B07D8"/>
    <w:rsid w:val="007B1E0E"/>
    <w:rsid w:val="007B6B21"/>
    <w:rsid w:val="007C2C59"/>
    <w:rsid w:val="007C3556"/>
    <w:rsid w:val="007C794F"/>
    <w:rsid w:val="007E0DA5"/>
    <w:rsid w:val="007E433B"/>
    <w:rsid w:val="007F1075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E6C4B"/>
    <w:rsid w:val="008F18C0"/>
    <w:rsid w:val="00900EE4"/>
    <w:rsid w:val="00902EDB"/>
    <w:rsid w:val="00907648"/>
    <w:rsid w:val="00924802"/>
    <w:rsid w:val="00930FDE"/>
    <w:rsid w:val="00932BAF"/>
    <w:rsid w:val="00934C7C"/>
    <w:rsid w:val="00937AD8"/>
    <w:rsid w:val="0094030F"/>
    <w:rsid w:val="00965277"/>
    <w:rsid w:val="00967DA8"/>
    <w:rsid w:val="00977670"/>
    <w:rsid w:val="00984C93"/>
    <w:rsid w:val="00987CE1"/>
    <w:rsid w:val="0099405C"/>
    <w:rsid w:val="009A1100"/>
    <w:rsid w:val="009B27AA"/>
    <w:rsid w:val="009C600F"/>
    <w:rsid w:val="009D3723"/>
    <w:rsid w:val="009D3CD1"/>
    <w:rsid w:val="009D3DAC"/>
    <w:rsid w:val="009D4F22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D32A2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B0345"/>
    <w:rsid w:val="00BB7C2B"/>
    <w:rsid w:val="00BC1664"/>
    <w:rsid w:val="00BC2546"/>
    <w:rsid w:val="00BD3B84"/>
    <w:rsid w:val="00BD3F21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1FFB"/>
    <w:rsid w:val="00D327C8"/>
    <w:rsid w:val="00D33281"/>
    <w:rsid w:val="00D34210"/>
    <w:rsid w:val="00D464E1"/>
    <w:rsid w:val="00D54D7F"/>
    <w:rsid w:val="00D6579E"/>
    <w:rsid w:val="00D65F07"/>
    <w:rsid w:val="00D704F3"/>
    <w:rsid w:val="00D82D1E"/>
    <w:rsid w:val="00D92BB7"/>
    <w:rsid w:val="00D93BDD"/>
    <w:rsid w:val="00DB577A"/>
    <w:rsid w:val="00DC76D2"/>
    <w:rsid w:val="00DD30ED"/>
    <w:rsid w:val="00DE34B8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6F64"/>
    <w:rsid w:val="00E67631"/>
    <w:rsid w:val="00E7798A"/>
    <w:rsid w:val="00E81656"/>
    <w:rsid w:val="00E8524C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36A5D"/>
    <w:rsid w:val="00F465C5"/>
    <w:rsid w:val="00F5180D"/>
    <w:rsid w:val="00F51B21"/>
    <w:rsid w:val="00F51D87"/>
    <w:rsid w:val="00F52DA3"/>
    <w:rsid w:val="00F61295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17</cp:revision>
  <cp:lastPrinted>2026-06-22T08:25:00Z</cp:lastPrinted>
  <dcterms:created xsi:type="dcterms:W3CDTF">2026-06-22T07:24:00Z</dcterms:created>
  <dcterms:modified xsi:type="dcterms:W3CDTF">2026-06-22T11:23:00Z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