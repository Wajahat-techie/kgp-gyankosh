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9EB" w14:textId="75B2857B" w:rsidR="008522EE" w:rsidRDefault="008522EE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59C21DE" w14:textId="77777777" w:rsidR="00D118C5" w:rsidRDefault="00D118C5" w:rsidP="00DE0BF1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B56D647" w14:textId="24E3EE50" w:rsidR="00E2732D" w:rsidRPr="00120103" w:rsidRDefault="00221B39" w:rsidP="00E2732D">
      <w:pPr>
        <w:ind w:left="-426"/>
        <w:rPr>
          <w:rFonts w:ascii="Tahoma" w:hAnsi="Tahoma" w:cs="Tahoma"/>
          <w:b/>
          <w:bCs/>
          <w:sz w:val="44"/>
          <w:szCs w:val="44"/>
        </w:rPr>
      </w:pP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                 </w:t>
      </w:r>
      <w:r w:rsidR="00120103">
        <w:rPr>
          <w:rFonts w:ascii="Tahoma" w:hAnsi="Tahoma" w:cs="Tahoma"/>
          <w:b/>
          <w:bCs/>
          <w:color w:val="1F1F1F"/>
          <w:sz w:val="32"/>
          <w:szCs w:val="32"/>
        </w:rPr>
        <w:t xml:space="preserve">  </w:t>
      </w:r>
      <w:r w:rsidRPr="00221B39">
        <w:rPr>
          <w:rFonts w:ascii="Tahoma" w:hAnsi="Tahoma" w:cs="Tahoma"/>
          <w:b/>
          <w:bCs/>
          <w:color w:val="1F1F1F"/>
          <w:sz w:val="32"/>
          <w:szCs w:val="32"/>
        </w:rPr>
        <w:t xml:space="preserve">  </w:t>
      </w:r>
      <w:r w:rsidRPr="004E52AC">
        <w:rPr>
          <w:rFonts w:ascii="Tahoma" w:hAnsi="Tahoma" w:cs="Tahoma"/>
          <w:b/>
          <w:bCs/>
          <w:color w:val="1F1F1F"/>
          <w:sz w:val="36"/>
          <w:szCs w:val="36"/>
        </w:rPr>
        <w:t xml:space="preserve">   </w:t>
      </w:r>
      <w:r w:rsidR="003640E7" w:rsidRPr="00120103">
        <w:rPr>
          <w:rFonts w:ascii="Tahoma" w:hAnsi="Tahoma" w:cs="Tahoma"/>
          <w:b/>
          <w:bCs/>
          <w:sz w:val="44"/>
          <w:szCs w:val="44"/>
        </w:rPr>
        <w:t>Notice</w:t>
      </w:r>
    </w:p>
    <w:p w14:paraId="7EB1B74B" w14:textId="77777777" w:rsidR="00D118C5" w:rsidRPr="004E52AC" w:rsidRDefault="00D118C5" w:rsidP="00E2732D">
      <w:pPr>
        <w:ind w:left="-426"/>
        <w:rPr>
          <w:rFonts w:ascii="Tahoma" w:hAnsi="Tahoma" w:cs="Tahoma"/>
          <w:b/>
          <w:bCs/>
          <w:color w:val="1F1F1F"/>
          <w:sz w:val="36"/>
          <w:szCs w:val="36"/>
        </w:rPr>
      </w:pPr>
    </w:p>
    <w:p w14:paraId="39CC25D5" w14:textId="4F297204" w:rsidR="00E2732D" w:rsidRPr="00120103" w:rsidRDefault="00E2732D" w:rsidP="00D118C5">
      <w:pPr>
        <w:ind w:left="-426"/>
        <w:rPr>
          <w:rFonts w:ascii="Tahoma" w:hAnsi="Tahoma" w:cs="Tahoma"/>
          <w:b/>
          <w:bCs/>
          <w:sz w:val="32"/>
          <w:szCs w:val="32"/>
        </w:rPr>
      </w:pPr>
      <w:r w:rsidRPr="00120103">
        <w:rPr>
          <w:rFonts w:ascii="Tahoma" w:hAnsi="Tahoma" w:cs="Tahoma"/>
          <w:b/>
          <w:bCs/>
          <w:sz w:val="32"/>
          <w:szCs w:val="32"/>
        </w:rPr>
        <w:t xml:space="preserve">Subject: </w:t>
      </w:r>
      <w:r w:rsidR="00120103" w:rsidRPr="00120103">
        <w:rPr>
          <w:rFonts w:ascii="Tahoma" w:hAnsi="Tahoma" w:cs="Tahoma"/>
          <w:b/>
          <w:bCs/>
          <w:sz w:val="32"/>
          <w:szCs w:val="32"/>
        </w:rPr>
        <w:t>Meeting Notice.</w:t>
      </w:r>
    </w:p>
    <w:p w14:paraId="3D766FC5" w14:textId="77777777" w:rsidR="00120103" w:rsidRDefault="00120103" w:rsidP="00D118C5">
      <w:pPr>
        <w:ind w:left="-426"/>
        <w:rPr>
          <w:rFonts w:ascii="Tahoma" w:hAnsi="Tahoma" w:cs="Tahoma"/>
          <w:b/>
          <w:bCs/>
          <w:sz w:val="26"/>
          <w:szCs w:val="26"/>
        </w:rPr>
      </w:pPr>
    </w:p>
    <w:p w14:paraId="786D52CE" w14:textId="6AF18E5E" w:rsidR="00120103" w:rsidRPr="00120103" w:rsidRDefault="00120103" w:rsidP="00120103">
      <w:pPr>
        <w:spacing w:line="360" w:lineRule="auto"/>
        <w:ind w:left="-426"/>
        <w:jc w:val="both"/>
        <w:rPr>
          <w:rFonts w:ascii="Tahoma" w:hAnsi="Tahoma" w:cs="Tahoma"/>
          <w:sz w:val="28"/>
          <w:szCs w:val="28"/>
        </w:rPr>
      </w:pPr>
      <w:r w:rsidRPr="00120103">
        <w:rPr>
          <w:rFonts w:ascii="Tahoma" w:hAnsi="Tahoma" w:cs="Tahoma"/>
          <w:sz w:val="28"/>
          <w:szCs w:val="28"/>
        </w:rPr>
        <w:t>This is to inform all employees of the institution that a general meeting will be held in the Auditorium on 17</w:t>
      </w:r>
      <w:r>
        <w:rPr>
          <w:rFonts w:ascii="Tahoma" w:hAnsi="Tahoma" w:cs="Tahoma"/>
          <w:sz w:val="28"/>
          <w:szCs w:val="28"/>
        </w:rPr>
        <w:t>-11-</w:t>
      </w:r>
      <w:r w:rsidRPr="00120103">
        <w:rPr>
          <w:rFonts w:ascii="Tahoma" w:hAnsi="Tahoma" w:cs="Tahoma"/>
          <w:sz w:val="28"/>
          <w:szCs w:val="28"/>
        </w:rPr>
        <w:t>2025, at 3:30 P</w:t>
      </w:r>
      <w:r>
        <w:rPr>
          <w:rFonts w:ascii="Tahoma" w:hAnsi="Tahoma" w:cs="Tahoma"/>
          <w:sz w:val="28"/>
          <w:szCs w:val="28"/>
        </w:rPr>
        <w:t>M.</w:t>
      </w:r>
      <w:r w:rsidRPr="00120103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A</w:t>
      </w:r>
      <w:r w:rsidRPr="00120103">
        <w:rPr>
          <w:rFonts w:ascii="Tahoma" w:hAnsi="Tahoma" w:cs="Tahoma"/>
          <w:sz w:val="28"/>
          <w:szCs w:val="28"/>
        </w:rPr>
        <w:t xml:space="preserve">ll employees are directed to attend the meeting without </w:t>
      </w:r>
      <w:r w:rsidRPr="00120103">
        <w:rPr>
          <w:rFonts w:ascii="Tahoma" w:hAnsi="Tahoma" w:cs="Tahoma"/>
          <w:sz w:val="28"/>
          <w:szCs w:val="28"/>
        </w:rPr>
        <w:t>fail</w:t>
      </w:r>
      <w:r>
        <w:rPr>
          <w:rFonts w:ascii="Tahoma" w:hAnsi="Tahoma" w:cs="Tahoma"/>
          <w:sz w:val="28"/>
          <w:szCs w:val="28"/>
        </w:rPr>
        <w:t xml:space="preserve">. </w:t>
      </w:r>
      <w:r w:rsidRPr="00120103">
        <w:rPr>
          <w:rFonts w:ascii="Tahoma" w:hAnsi="Tahoma" w:cs="Tahoma"/>
          <w:sz w:val="28"/>
          <w:szCs w:val="28"/>
        </w:rPr>
        <w:t>All</w:t>
      </w:r>
      <w:r w:rsidRPr="00120103">
        <w:rPr>
          <w:rFonts w:ascii="Tahoma" w:hAnsi="Tahoma" w:cs="Tahoma"/>
          <w:sz w:val="28"/>
          <w:szCs w:val="28"/>
        </w:rPr>
        <w:t xml:space="preserve"> Incharges/Heads of Departments (HODs) are directed to ensure that all their subordinate staff are present for the meeting.</w:t>
      </w:r>
    </w:p>
    <w:p w14:paraId="47CFE2D7" w14:textId="77777777" w:rsidR="00120103" w:rsidRDefault="00120103" w:rsidP="00D118C5">
      <w:pPr>
        <w:ind w:left="-426"/>
        <w:rPr>
          <w:rFonts w:ascii="Tahoma" w:hAnsi="Tahoma" w:cs="Tahoma"/>
          <w:b/>
          <w:bCs/>
          <w:sz w:val="26"/>
          <w:szCs w:val="26"/>
        </w:rPr>
      </w:pPr>
    </w:p>
    <w:p w14:paraId="102F15FF" w14:textId="77777777" w:rsidR="00D118C5" w:rsidRPr="00D118C5" w:rsidRDefault="00D118C5" w:rsidP="00D118C5">
      <w:pPr>
        <w:ind w:left="-426"/>
        <w:rPr>
          <w:rFonts w:ascii="Tahoma" w:hAnsi="Tahoma" w:cs="Tahoma"/>
          <w:b/>
          <w:bCs/>
          <w:sz w:val="26"/>
          <w:szCs w:val="26"/>
        </w:rPr>
      </w:pPr>
    </w:p>
    <w:p w14:paraId="696DD732" w14:textId="2FEFD3E7" w:rsidR="00221B39" w:rsidRPr="00E2732D" w:rsidRDefault="00221B39" w:rsidP="00120103">
      <w:pPr>
        <w:pStyle w:val="NormalWeb"/>
        <w:tabs>
          <w:tab w:val="left" w:pos="284"/>
        </w:tabs>
        <w:spacing w:line="276" w:lineRule="auto"/>
        <w:ind w:right="-22"/>
        <w:jc w:val="both"/>
        <w:rPr>
          <w:rFonts w:ascii="Tahoma" w:hAnsi="Tahoma" w:cs="Tahoma"/>
          <w:sz w:val="25"/>
          <w:szCs w:val="25"/>
        </w:rPr>
      </w:pPr>
    </w:p>
    <w:p w14:paraId="6BA1A4DA" w14:textId="0F0E959A" w:rsidR="005D28E0" w:rsidRDefault="005D28E0" w:rsidP="00D118C5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</w:p>
    <w:p w14:paraId="1DAB4333" w14:textId="5ABFD90D" w:rsidR="009308F6" w:rsidRDefault="00721541" w:rsidP="00D118C5">
      <w:pPr>
        <w:shd w:val="clear" w:color="auto" w:fill="FFFFFF"/>
        <w:ind w:left="-270" w:hanging="1966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</w:p>
    <w:p w14:paraId="2FB487EF" w14:textId="4E5B243A" w:rsidR="009308F6" w:rsidRPr="00D05B94" w:rsidRDefault="009308F6" w:rsidP="00E80A8C">
      <w:pPr>
        <w:shd w:val="clear" w:color="auto" w:fill="FFFFFF"/>
        <w:ind w:left="-270"/>
        <w:rPr>
          <w:rFonts w:ascii="Tahoma" w:hAnsi="Tahoma" w:cs="Tahoma"/>
          <w:color w:val="1F1F1F"/>
          <w:sz w:val="24"/>
          <w:szCs w:val="24"/>
        </w:rPr>
      </w:pPr>
    </w:p>
    <w:p w14:paraId="0C95FA62" w14:textId="5671F404" w:rsidR="0088511B" w:rsidRPr="008522EE" w:rsidRDefault="0088511B" w:rsidP="008522EE">
      <w:pPr>
        <w:shd w:val="clear" w:color="auto" w:fill="FFFFFF"/>
        <w:ind w:left="-540"/>
        <w:jc w:val="both"/>
        <w:rPr>
          <w:rFonts w:ascii="Tahoma" w:hAnsi="Tahoma" w:cs="Tahoma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8522EE">
        <w:rPr>
          <w:rFonts w:ascii="Tahoma" w:hAnsi="Tahoma" w:cs="Tahoma"/>
          <w:sz w:val="25"/>
          <w:szCs w:val="25"/>
        </w:rPr>
        <w:t>No: KGP/Estt/2025/</w:t>
      </w:r>
      <w:r w:rsidR="00120103">
        <w:rPr>
          <w:rFonts w:ascii="Tahoma" w:hAnsi="Tahoma" w:cs="Tahoma"/>
          <w:sz w:val="25"/>
          <w:szCs w:val="25"/>
        </w:rPr>
        <w:t>1612</w:t>
      </w:r>
      <w:r w:rsidRPr="008522EE">
        <w:rPr>
          <w:rFonts w:ascii="Tahoma" w:hAnsi="Tahoma" w:cs="Tahoma"/>
          <w:sz w:val="25"/>
          <w:szCs w:val="25"/>
        </w:rPr>
        <w:t xml:space="preserve">                                                           </w:t>
      </w:r>
    </w:p>
    <w:p w14:paraId="70B32989" w14:textId="56A64A3D" w:rsidR="0088511B" w:rsidRPr="008522EE" w:rsidRDefault="0088511B" w:rsidP="008522EE">
      <w:pPr>
        <w:shd w:val="clear" w:color="auto" w:fill="FFFFFF"/>
        <w:ind w:left="-540"/>
        <w:rPr>
          <w:rFonts w:ascii="Tahoma" w:hAnsi="Tahoma" w:cs="Tahoma"/>
          <w:sz w:val="25"/>
          <w:szCs w:val="25"/>
        </w:rPr>
      </w:pPr>
      <w:r w:rsidRPr="008522EE">
        <w:rPr>
          <w:rFonts w:ascii="Tahoma" w:hAnsi="Tahoma" w:cs="Tahoma"/>
          <w:sz w:val="25"/>
          <w:szCs w:val="25"/>
        </w:rPr>
        <w:t xml:space="preserve">   Dated:</w:t>
      </w:r>
      <w:r w:rsidR="00120103">
        <w:rPr>
          <w:rFonts w:ascii="Tahoma" w:hAnsi="Tahoma" w:cs="Tahoma"/>
          <w:sz w:val="25"/>
          <w:szCs w:val="25"/>
        </w:rPr>
        <w:t>15</w:t>
      </w:r>
      <w:r w:rsidRPr="008522EE">
        <w:rPr>
          <w:rFonts w:ascii="Tahoma" w:hAnsi="Tahoma" w:cs="Tahoma"/>
          <w:sz w:val="25"/>
          <w:szCs w:val="25"/>
        </w:rPr>
        <w:t>-</w:t>
      </w:r>
      <w:r w:rsidR="00120103">
        <w:rPr>
          <w:rFonts w:ascii="Tahoma" w:hAnsi="Tahoma" w:cs="Tahoma"/>
          <w:sz w:val="25"/>
          <w:szCs w:val="25"/>
        </w:rPr>
        <w:t>11</w:t>
      </w:r>
      <w:r w:rsidRPr="008522EE">
        <w:rPr>
          <w:rFonts w:ascii="Tahoma" w:hAnsi="Tahoma" w:cs="Tahoma"/>
          <w:sz w:val="25"/>
          <w:szCs w:val="25"/>
        </w:rPr>
        <w:t xml:space="preserve">-2025     </w:t>
      </w:r>
    </w:p>
    <w:p w14:paraId="7750BE24" w14:textId="5B14B60C" w:rsidR="00766784" w:rsidRPr="00D05B94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D0B98">
        <w:rPr>
          <w:rFonts w:ascii="Tahoma" w:hAnsi="Tahoma" w:cs="Tahoma"/>
          <w:color w:val="222222"/>
          <w:lang w:val="en-US" w:eastAsia="en-US"/>
        </w:rPr>
        <w:t xml:space="preserve">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D05B94">
        <w:rPr>
          <w:rFonts w:ascii="Tahoma" w:hAnsi="Tahoma" w:cs="Tahoma"/>
          <w:color w:val="222222"/>
          <w:lang w:val="en-US" w:eastAsia="en-US"/>
        </w:rPr>
        <w:t xml:space="preserve"> </w:t>
      </w:r>
      <w:r w:rsidR="008522EE"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>Dr. Shafquat</w:t>
      </w:r>
      <w:r w:rsidR="00721541" w:rsidRPr="00D05B94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374660B0" w:rsidR="00766784" w:rsidRPr="00D05B94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      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Pr="00D05B94">
        <w:rPr>
          <w:rFonts w:ascii="Tahoma" w:hAnsi="Tahoma" w:cs="Tahoma"/>
          <w:b/>
          <w:bCs/>
          <w:color w:val="1F1F1F"/>
        </w:rPr>
        <w:t xml:space="preserve">  </w:t>
      </w:r>
      <w:r w:rsidR="003D0B98">
        <w:rPr>
          <w:rFonts w:ascii="Tahoma" w:hAnsi="Tahoma" w:cs="Tahoma"/>
          <w:b/>
          <w:bCs/>
          <w:color w:val="1F1F1F"/>
        </w:rPr>
        <w:t xml:space="preserve">   </w:t>
      </w:r>
      <w:r w:rsidRPr="00D05B94">
        <w:rPr>
          <w:rFonts w:ascii="Tahoma" w:hAnsi="Tahoma" w:cs="Tahoma"/>
          <w:b/>
          <w:bCs/>
          <w:color w:val="1F1F1F"/>
        </w:rPr>
        <w:t xml:space="preserve">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8522EE">
        <w:rPr>
          <w:rFonts w:ascii="Tahoma" w:hAnsi="Tahoma" w:cs="Tahoma"/>
          <w:b/>
          <w:bCs/>
          <w:color w:val="1F1F1F"/>
        </w:rPr>
        <w:t xml:space="preserve">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 </w:t>
      </w:r>
      <w:r w:rsidR="00D05B94">
        <w:rPr>
          <w:rFonts w:ascii="Tahoma" w:hAnsi="Tahoma" w:cs="Tahoma"/>
          <w:b/>
          <w:bCs/>
          <w:color w:val="1F1F1F"/>
        </w:rPr>
        <w:t xml:space="preserve"> </w:t>
      </w:r>
      <w:r w:rsidR="00766784" w:rsidRPr="00D05B94">
        <w:rPr>
          <w:rFonts w:ascii="Tahoma" w:hAnsi="Tahoma" w:cs="Tahoma"/>
          <w:b/>
          <w:bCs/>
          <w:color w:val="1F1F1F"/>
        </w:rPr>
        <w:t>Principal</w:t>
      </w:r>
    </w:p>
    <w:p w14:paraId="412965F7" w14:textId="005A9288" w:rsidR="0070544A" w:rsidRPr="00D05B94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</w:rPr>
      </w:pPr>
      <w:r w:rsidRPr="00D05B94">
        <w:rPr>
          <w:rFonts w:ascii="Tahoma" w:hAnsi="Tahoma" w:cs="Tahoma"/>
          <w:b/>
          <w:bCs/>
          <w:color w:val="1F1F1F"/>
        </w:rPr>
        <w:t xml:space="preserve">                                       </w:t>
      </w:r>
      <w:r w:rsidR="003D0B98">
        <w:rPr>
          <w:rFonts w:ascii="Tahoma" w:hAnsi="Tahoma" w:cs="Tahoma"/>
          <w:b/>
          <w:bCs/>
          <w:color w:val="1F1F1F"/>
        </w:rPr>
        <w:t xml:space="preserve">     </w:t>
      </w:r>
      <w:r w:rsidR="00377397" w:rsidRPr="00D05B94">
        <w:rPr>
          <w:rFonts w:ascii="Tahoma" w:hAnsi="Tahoma" w:cs="Tahoma"/>
          <w:b/>
          <w:bCs/>
          <w:color w:val="1F1F1F"/>
        </w:rPr>
        <w:t xml:space="preserve"> </w:t>
      </w:r>
      <w:r w:rsidR="00721541" w:rsidRPr="00D05B94">
        <w:rPr>
          <w:rFonts w:ascii="Tahoma" w:hAnsi="Tahoma" w:cs="Tahoma"/>
          <w:b/>
          <w:bCs/>
          <w:color w:val="1F1F1F"/>
        </w:rPr>
        <w:t>Kashmir Govt.Polytechnic College Srinagar</w:t>
      </w: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4E52AC">
      <w:headerReference w:type="default" r:id="rId7"/>
      <w:pgSz w:w="11906" w:h="16838"/>
      <w:pgMar w:top="90" w:right="849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5A5F" w14:textId="77777777" w:rsidR="00A80AB6" w:rsidRDefault="00A80AB6">
      <w:r>
        <w:separator/>
      </w:r>
    </w:p>
  </w:endnote>
  <w:endnote w:type="continuationSeparator" w:id="0">
    <w:p w14:paraId="591DBF7A" w14:textId="77777777" w:rsidR="00A80AB6" w:rsidRDefault="00A8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DF71" w14:textId="77777777" w:rsidR="00A80AB6" w:rsidRDefault="00A80AB6">
      <w:r>
        <w:separator/>
      </w:r>
    </w:p>
  </w:footnote>
  <w:footnote w:type="continuationSeparator" w:id="0">
    <w:p w14:paraId="77BFB96D" w14:textId="77777777" w:rsidR="00A80AB6" w:rsidRDefault="00A80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304961">
    <w:abstractNumId w:val="9"/>
  </w:num>
  <w:num w:numId="2" w16cid:durableId="1733193555">
    <w:abstractNumId w:val="7"/>
  </w:num>
  <w:num w:numId="3" w16cid:durableId="178811921">
    <w:abstractNumId w:val="6"/>
  </w:num>
  <w:num w:numId="4" w16cid:durableId="5257717">
    <w:abstractNumId w:val="5"/>
  </w:num>
  <w:num w:numId="5" w16cid:durableId="1307776894">
    <w:abstractNumId w:val="4"/>
  </w:num>
  <w:num w:numId="6" w16cid:durableId="2040625166">
    <w:abstractNumId w:val="8"/>
  </w:num>
  <w:num w:numId="7" w16cid:durableId="133572749">
    <w:abstractNumId w:val="3"/>
  </w:num>
  <w:num w:numId="8" w16cid:durableId="958799893">
    <w:abstractNumId w:val="2"/>
  </w:num>
  <w:num w:numId="9" w16cid:durableId="2007315706">
    <w:abstractNumId w:val="1"/>
  </w:num>
  <w:num w:numId="10" w16cid:durableId="1023630035">
    <w:abstractNumId w:val="0"/>
  </w:num>
  <w:num w:numId="11" w16cid:durableId="668827082">
    <w:abstractNumId w:val="11"/>
  </w:num>
  <w:num w:numId="12" w16cid:durableId="1580745748">
    <w:abstractNumId w:val="12"/>
  </w:num>
  <w:num w:numId="13" w16cid:durableId="899484763">
    <w:abstractNumId w:val="10"/>
  </w:num>
  <w:num w:numId="14" w16cid:durableId="888225868">
    <w:abstractNumId w:val="16"/>
  </w:num>
  <w:num w:numId="15" w16cid:durableId="442695916">
    <w:abstractNumId w:val="15"/>
  </w:num>
  <w:num w:numId="16" w16cid:durableId="481049648">
    <w:abstractNumId w:val="14"/>
  </w:num>
  <w:num w:numId="17" w16cid:durableId="1538348916">
    <w:abstractNumId w:val="13"/>
  </w:num>
  <w:num w:numId="18" w16cid:durableId="371148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20103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1B39"/>
    <w:rsid w:val="0026631D"/>
    <w:rsid w:val="002C2F53"/>
    <w:rsid w:val="00324DAA"/>
    <w:rsid w:val="0033518C"/>
    <w:rsid w:val="003437C2"/>
    <w:rsid w:val="0035174C"/>
    <w:rsid w:val="003536B0"/>
    <w:rsid w:val="003640E7"/>
    <w:rsid w:val="003715B0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7729"/>
    <w:rsid w:val="0046104B"/>
    <w:rsid w:val="004643D8"/>
    <w:rsid w:val="00477816"/>
    <w:rsid w:val="00497C24"/>
    <w:rsid w:val="004C7BA5"/>
    <w:rsid w:val="004D50CB"/>
    <w:rsid w:val="004D7A7B"/>
    <w:rsid w:val="004E52AC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0B6"/>
    <w:rsid w:val="009D125F"/>
    <w:rsid w:val="009D3723"/>
    <w:rsid w:val="009E04F2"/>
    <w:rsid w:val="00A03B7B"/>
    <w:rsid w:val="00A119F0"/>
    <w:rsid w:val="00A200C9"/>
    <w:rsid w:val="00A21625"/>
    <w:rsid w:val="00A24B0C"/>
    <w:rsid w:val="00A250D5"/>
    <w:rsid w:val="00A32F56"/>
    <w:rsid w:val="00A36028"/>
    <w:rsid w:val="00A77585"/>
    <w:rsid w:val="00A80AB6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2CA8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2025-11-15T09:58:00Z</cp:lastPrinted>
  <dcterms:created xsi:type="dcterms:W3CDTF">2025-11-15T09:50:00Z</dcterms:created>
  <dcterms:modified xsi:type="dcterms:W3CDTF">2025-11-15T09:58:00Z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