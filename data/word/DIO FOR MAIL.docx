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1489" w14:textId="263A0D70" w:rsidR="00407074" w:rsidRPr="00407074" w:rsidRDefault="00D301ED" w:rsidP="00D301ED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407074" w:rsidRPr="00407074">
        <w:rPr>
          <w:rFonts w:ascii="Tahoma" w:hAnsi="Tahoma" w:cs="Tahoma"/>
          <w:color w:val="1F1F1F"/>
          <w:sz w:val="26"/>
          <w:szCs w:val="26"/>
        </w:rPr>
        <w:t>The District Information Officer,</w:t>
      </w:r>
    </w:p>
    <w:p w14:paraId="7451E499" w14:textId="2308D908" w:rsidR="00407074" w:rsidRPr="00D301ED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Srinagar.</w:t>
      </w:r>
    </w:p>
    <w:p w14:paraId="326D891D" w14:textId="7F7E8DA7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>No: KGP/Estt/2025-26/                                     Dated:18-09-2025</w:t>
      </w:r>
    </w:p>
    <w:p w14:paraId="3F9E267F" w14:textId="7EC11C06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07074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Request for Creation of Gov.in Email ID for </w:t>
      </w:r>
      <w:r w:rsidRPr="00D301ED">
        <w:rPr>
          <w:rFonts w:ascii="Tahoma" w:hAnsi="Tahoma" w:cs="Tahoma"/>
          <w:b/>
          <w:bCs/>
          <w:color w:val="1F1F1F"/>
          <w:sz w:val="26"/>
          <w:szCs w:val="26"/>
        </w:rPr>
        <w:t xml:space="preserve">Kashmir Government Polytechnic </w:t>
      </w:r>
      <w:r w:rsidR="00D301ED">
        <w:rPr>
          <w:rFonts w:ascii="Tahoma" w:hAnsi="Tahoma" w:cs="Tahoma"/>
          <w:b/>
          <w:bCs/>
          <w:color w:val="1F1F1F"/>
          <w:sz w:val="26"/>
          <w:szCs w:val="26"/>
        </w:rPr>
        <w:t>College,</w:t>
      </w:r>
      <w:r w:rsidRPr="00D301ED">
        <w:rPr>
          <w:rFonts w:ascii="Tahoma" w:hAnsi="Tahoma" w:cs="Tahoma"/>
          <w:b/>
          <w:bCs/>
          <w:color w:val="1F1F1F"/>
          <w:sz w:val="26"/>
          <w:szCs w:val="26"/>
        </w:rPr>
        <w:t xml:space="preserve"> Srinagar.</w:t>
      </w:r>
    </w:p>
    <w:p w14:paraId="063F7A7F" w14:textId="3CD03191" w:rsidR="00407074" w:rsidRPr="00407074" w:rsidRDefault="00407074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Sir,</w:t>
      </w:r>
    </w:p>
    <w:p w14:paraId="3C521386" w14:textId="0CD72A12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In compliance with the circular instructions issued by the General Administration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 xml:space="preserve"> Department</w:t>
      </w:r>
      <w:r w:rsidRPr="00407074">
        <w:rPr>
          <w:rFonts w:ascii="Tahoma" w:hAnsi="Tahoma" w:cs="Tahoma"/>
          <w:color w:val="1F1F1F"/>
          <w:sz w:val="26"/>
          <w:szCs w:val="26"/>
        </w:rPr>
        <w:t xml:space="preserve">, Jammu &amp; Kashmir, vide No. 12-JK(GAD) of 2025 dated 21.05.2025,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it is kindly requested</w:t>
      </w:r>
      <w:r w:rsidRPr="00407074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 xml:space="preserve">to </w:t>
      </w:r>
      <w:r w:rsidRPr="00407074">
        <w:rPr>
          <w:rFonts w:ascii="Tahoma" w:hAnsi="Tahoma" w:cs="Tahoma"/>
          <w:color w:val="1F1F1F"/>
          <w:sz w:val="26"/>
          <w:szCs w:val="26"/>
        </w:rPr>
        <w:t>creat</w:t>
      </w:r>
      <w:r w:rsidR="009301A3">
        <w:rPr>
          <w:rFonts w:ascii="Tahoma" w:hAnsi="Tahoma" w:cs="Tahoma"/>
          <w:color w:val="1F1F1F"/>
          <w:sz w:val="26"/>
          <w:szCs w:val="26"/>
        </w:rPr>
        <w:t>e</w:t>
      </w:r>
      <w:r w:rsidRPr="00407074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301A3">
        <w:rPr>
          <w:rFonts w:ascii="Tahoma" w:hAnsi="Tahoma" w:cs="Tahoma"/>
          <w:color w:val="1F1F1F"/>
          <w:sz w:val="26"/>
          <w:szCs w:val="26"/>
        </w:rPr>
        <w:t xml:space="preserve">a </w:t>
      </w:r>
      <w:r w:rsidRPr="00407074">
        <w:rPr>
          <w:rFonts w:ascii="Tahoma" w:hAnsi="Tahoma" w:cs="Tahoma"/>
          <w:color w:val="1F1F1F"/>
          <w:sz w:val="26"/>
          <w:szCs w:val="26"/>
        </w:rPr>
        <w:t xml:space="preserve">government email ID for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this Institution.The</w:t>
      </w:r>
      <w:r w:rsidRPr="00407074">
        <w:rPr>
          <w:rFonts w:ascii="Tahoma" w:hAnsi="Tahoma" w:cs="Tahoma"/>
          <w:color w:val="1F1F1F"/>
          <w:sz w:val="26"/>
          <w:szCs w:val="26"/>
        </w:rPr>
        <w:t xml:space="preserve"> details for the email ID creation are provided below</w:t>
      </w:r>
      <w:r w:rsidR="009301A3">
        <w:rPr>
          <w:rFonts w:ascii="Tahoma" w:hAnsi="Tahoma" w:cs="Tahoma"/>
          <w:color w:val="1F1F1F"/>
          <w:sz w:val="26"/>
          <w:szCs w:val="26"/>
        </w:rPr>
        <w:t>:</w:t>
      </w:r>
    </w:p>
    <w:p w14:paraId="3FDE3156" w14:textId="52960849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Name of the Institution: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Kashmir Govt.Polytechnic College Srinagar.</w:t>
      </w:r>
    </w:p>
    <w:p w14:paraId="4A1783C9" w14:textId="279ABB93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Address: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Gogji Bagh Srinagar</w:t>
      </w:r>
    </w:p>
    <w:p w14:paraId="0327A42B" w14:textId="79992A3D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District: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Srinagar</w:t>
      </w:r>
    </w:p>
    <w:p w14:paraId="22D1B98C" w14:textId="77777777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State: Jammu &amp; Kashmir</w:t>
      </w:r>
    </w:p>
    <w:p w14:paraId="62C804FA" w14:textId="63D87587" w:rsidR="00407074" w:rsidRPr="00D301ED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Contact Number: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9419408222</w:t>
      </w:r>
    </w:p>
    <w:p w14:paraId="608ACDB9" w14:textId="1A66CF60" w:rsidR="00D301ED" w:rsidRPr="00407074" w:rsidRDefault="00D301ED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>Contact Number for Kavach:9906457756</w:t>
      </w:r>
    </w:p>
    <w:p w14:paraId="2E73E8DA" w14:textId="1A26075C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Head of the Institution: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Dr. Shafquat Ara</w:t>
      </w:r>
    </w:p>
    <w:p w14:paraId="2FB8BA9A" w14:textId="573BE6F3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Designation: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Principal</w:t>
      </w:r>
    </w:p>
    <w:p w14:paraId="6C5A6CD6" w14:textId="0ABEBE36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Preferred Email ID: 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>kgpsrinagar@jk.gov.in</w:t>
      </w:r>
    </w:p>
    <w:p w14:paraId="49CD15C3" w14:textId="1118A80B" w:rsidR="00D301ED" w:rsidRDefault="00407074" w:rsidP="00091D5E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 xml:space="preserve">Alternate Email ID: </w:t>
      </w:r>
      <w:hyperlink r:id="rId7" w:history="1">
        <w:r w:rsidR="00091D5E" w:rsidRPr="001A271D">
          <w:rPr>
            <w:rStyle w:val="Hyperlink"/>
            <w:rFonts w:ascii="Tahoma" w:hAnsi="Tahoma" w:cs="Tahoma"/>
            <w:sz w:val="26"/>
            <w:szCs w:val="26"/>
          </w:rPr>
          <w:t>kgpsrinagar58@jk.gov.in</w:t>
        </w:r>
      </w:hyperlink>
    </w:p>
    <w:p w14:paraId="54C6B174" w14:textId="77777777" w:rsidR="00091D5E" w:rsidRPr="00D301ED" w:rsidRDefault="00091D5E" w:rsidP="00091D5E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4E3D718" w14:textId="4C829CFB" w:rsidR="00407074" w:rsidRPr="00407074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It is kindly requested to create the aforementioned email ID at the earliest to facilitate</w:t>
      </w:r>
    </w:p>
    <w:p w14:paraId="61612B8E" w14:textId="0E9E2E17" w:rsidR="00407074" w:rsidRPr="00D301ED" w:rsidRDefault="00407074" w:rsidP="00D301ED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  <w:r w:rsidRPr="00407074">
        <w:rPr>
          <w:rFonts w:ascii="Tahoma" w:hAnsi="Tahoma" w:cs="Tahoma"/>
          <w:color w:val="1F1F1F"/>
          <w:sz w:val="26"/>
          <w:szCs w:val="26"/>
        </w:rPr>
        <w:t>seamless official correspondence as mandated by the General Administration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407074">
        <w:rPr>
          <w:rFonts w:ascii="Tahoma" w:hAnsi="Tahoma" w:cs="Tahoma"/>
          <w:color w:val="1F1F1F"/>
          <w:sz w:val="26"/>
          <w:szCs w:val="26"/>
        </w:rPr>
        <w:t>Department. Please let us know if any additional information is</w:t>
      </w:r>
      <w:r w:rsidR="00D301ED" w:rsidRPr="00D301ED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407074">
        <w:rPr>
          <w:rFonts w:ascii="Tahoma" w:hAnsi="Tahoma" w:cs="Tahoma"/>
          <w:color w:val="1F1F1F"/>
          <w:sz w:val="26"/>
          <w:szCs w:val="26"/>
        </w:rPr>
        <w:t>required to expedite the process.</w:t>
      </w:r>
    </w:p>
    <w:p w14:paraId="51EAEA02" w14:textId="77777777" w:rsidR="00D301ED" w:rsidRPr="00D301ED" w:rsidRDefault="00D301ED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44F761" w14:textId="77777777" w:rsidR="00D301ED" w:rsidRPr="00D301ED" w:rsidRDefault="00D301ED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0C87BDA" w14:textId="77777777" w:rsidR="00D301ED" w:rsidRPr="00D301ED" w:rsidRDefault="00D301ED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D69F100" w14:textId="3F3BDFA5" w:rsidR="00D301ED" w:rsidRDefault="00D301ED" w:rsidP="00D301ED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Yours Faithfully</w:t>
      </w:r>
    </w:p>
    <w:p w14:paraId="7DDDF192" w14:textId="77777777" w:rsidR="009301A3" w:rsidRPr="00D301ED" w:rsidRDefault="009301A3" w:rsidP="00D301ED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768D0E3" w14:textId="1FFEED91" w:rsidR="00D301ED" w:rsidRPr="00D301ED" w:rsidRDefault="00D301ED" w:rsidP="00D301ED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    </w:t>
      </w:r>
    </w:p>
    <w:p w14:paraId="5B30B254" w14:textId="2176A58A" w:rsidR="00D301ED" w:rsidRPr="00D301ED" w:rsidRDefault="00D301ED" w:rsidP="00D301E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D301ED">
        <w:rPr>
          <w:rFonts w:ascii="Tahoma" w:hAnsi="Tahoma" w:cs="Tahoma"/>
          <w:color w:val="1F1F1F"/>
          <w:sz w:val="26"/>
          <w:szCs w:val="26"/>
        </w:rPr>
        <w:t xml:space="preserve">  Principal</w:t>
      </w:r>
    </w:p>
    <w:p w14:paraId="763625F7" w14:textId="77777777" w:rsidR="00D301ED" w:rsidRPr="00D301ED" w:rsidRDefault="00D301ED" w:rsidP="00D301E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Kashmir Government Polytechnic College</w:t>
      </w:r>
    </w:p>
    <w:p w14:paraId="165B72B0" w14:textId="77777777" w:rsidR="00D301ED" w:rsidRPr="00D301ED" w:rsidRDefault="00D301ED" w:rsidP="00D301ED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301ED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   Srinagar</w:t>
      </w:r>
    </w:p>
    <w:p w14:paraId="61F48A49" w14:textId="77777777" w:rsidR="00D301ED" w:rsidRPr="00D301ED" w:rsidRDefault="00D301ED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111715A" w14:textId="77777777" w:rsidR="00407074" w:rsidRPr="00407074" w:rsidRDefault="00407074" w:rsidP="00D301ED">
      <w:pPr>
        <w:spacing w:line="276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5367909" w14:textId="77777777" w:rsidR="00407074" w:rsidRPr="00407074" w:rsidRDefault="00407074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5CE56CA" w14:textId="77777777" w:rsidR="00407074" w:rsidRPr="00407074" w:rsidRDefault="00407074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E45B6D" w14:textId="77777777" w:rsidR="00407074" w:rsidRPr="00407074" w:rsidRDefault="00407074" w:rsidP="00407074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4ED5E96" w14:textId="77777777" w:rsidR="00407074" w:rsidRPr="00D301ED" w:rsidRDefault="00407074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45F9E3A" w14:textId="77777777" w:rsidR="00407074" w:rsidRPr="00D301ED" w:rsidRDefault="00407074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7C8AAE9" w14:textId="77777777" w:rsidR="00407074" w:rsidRPr="00D301ED" w:rsidRDefault="00407074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A846D04" w14:textId="77777777" w:rsidR="00407074" w:rsidRPr="00D301ED" w:rsidRDefault="00407074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A8C05C6" w14:textId="77777777" w:rsidR="00B14580" w:rsidRDefault="00B14580"/>
    <w:sectPr w:rsidR="00B14580" w:rsidSect="00091D5E">
      <w:headerReference w:type="default" r:id="rId8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8CFF" w14:textId="77777777" w:rsidR="004732FF" w:rsidRDefault="004732FF">
      <w:r>
        <w:separator/>
      </w:r>
    </w:p>
  </w:endnote>
  <w:endnote w:type="continuationSeparator" w:id="0">
    <w:p w14:paraId="1892652B" w14:textId="77777777" w:rsidR="004732FF" w:rsidRDefault="00473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437FF" w14:textId="77777777" w:rsidR="004732FF" w:rsidRDefault="004732FF">
      <w:r>
        <w:separator/>
      </w:r>
    </w:p>
  </w:footnote>
  <w:footnote w:type="continuationSeparator" w:id="0">
    <w:p w14:paraId="2999A6E8" w14:textId="77777777" w:rsidR="004732FF" w:rsidRDefault="00473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7D78DA14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026484803" name="Picture 2026484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</w:t>
    </w:r>
    <w:r w:rsidR="00407074">
      <w:rPr>
        <w:rFonts w:ascii="Century Gothic" w:eastAsia="Calibri" w:hAnsi="Century Gothic"/>
        <w:sz w:val="16"/>
        <w:szCs w:val="16"/>
      </w:rPr>
      <w:t>9906457756</w:t>
    </w:r>
    <w:r w:rsidR="0069352F">
      <w:rPr>
        <w:rFonts w:ascii="Century Gothic" w:eastAsia="Calibri" w:hAnsi="Century Gothic"/>
        <w:sz w:val="16"/>
        <w:szCs w:val="16"/>
      </w:rPr>
      <w:t xml:space="preserve">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25833135">
    <w:abstractNumId w:val="9"/>
  </w:num>
  <w:num w:numId="2" w16cid:durableId="966158374">
    <w:abstractNumId w:val="7"/>
  </w:num>
  <w:num w:numId="3" w16cid:durableId="262420078">
    <w:abstractNumId w:val="6"/>
  </w:num>
  <w:num w:numId="4" w16cid:durableId="1529949197">
    <w:abstractNumId w:val="5"/>
  </w:num>
  <w:num w:numId="5" w16cid:durableId="1384909942">
    <w:abstractNumId w:val="4"/>
  </w:num>
  <w:num w:numId="6" w16cid:durableId="1674069030">
    <w:abstractNumId w:val="8"/>
  </w:num>
  <w:num w:numId="7" w16cid:durableId="1776828828">
    <w:abstractNumId w:val="3"/>
  </w:num>
  <w:num w:numId="8" w16cid:durableId="124930625">
    <w:abstractNumId w:val="2"/>
  </w:num>
  <w:num w:numId="9" w16cid:durableId="1901481502">
    <w:abstractNumId w:val="1"/>
  </w:num>
  <w:num w:numId="10" w16cid:durableId="1774321825">
    <w:abstractNumId w:val="0"/>
  </w:num>
  <w:num w:numId="11" w16cid:durableId="1381978440">
    <w:abstractNumId w:val="12"/>
  </w:num>
  <w:num w:numId="12" w16cid:durableId="894585811">
    <w:abstractNumId w:val="13"/>
  </w:num>
  <w:num w:numId="13" w16cid:durableId="181940588">
    <w:abstractNumId w:val="11"/>
  </w:num>
  <w:num w:numId="14" w16cid:durableId="824781313">
    <w:abstractNumId w:val="17"/>
  </w:num>
  <w:num w:numId="15" w16cid:durableId="498083388">
    <w:abstractNumId w:val="15"/>
  </w:num>
  <w:num w:numId="16" w16cid:durableId="969559144">
    <w:abstractNumId w:val="18"/>
  </w:num>
  <w:num w:numId="17" w16cid:durableId="487133190">
    <w:abstractNumId w:val="14"/>
  </w:num>
  <w:num w:numId="18" w16cid:durableId="1804735479">
    <w:abstractNumId w:val="10"/>
  </w:num>
  <w:num w:numId="19" w16cid:durableId="2442699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91D5E"/>
    <w:rsid w:val="000B76C4"/>
    <w:rsid w:val="000C20B0"/>
    <w:rsid w:val="000C5610"/>
    <w:rsid w:val="000E6552"/>
    <w:rsid w:val="000F334E"/>
    <w:rsid w:val="000F3A4F"/>
    <w:rsid w:val="000F59AC"/>
    <w:rsid w:val="00115B3E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3579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07074"/>
    <w:rsid w:val="00414627"/>
    <w:rsid w:val="00420B16"/>
    <w:rsid w:val="00421AFA"/>
    <w:rsid w:val="00425A12"/>
    <w:rsid w:val="00425D63"/>
    <w:rsid w:val="00461DF9"/>
    <w:rsid w:val="004643D8"/>
    <w:rsid w:val="004732FF"/>
    <w:rsid w:val="00480F3B"/>
    <w:rsid w:val="0048205E"/>
    <w:rsid w:val="004831C3"/>
    <w:rsid w:val="00497C24"/>
    <w:rsid w:val="004A431B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1A3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301E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1376"/>
    <w:rsid w:val="00DD30ED"/>
    <w:rsid w:val="00DE2F2A"/>
    <w:rsid w:val="00DE34B8"/>
    <w:rsid w:val="00DF03A7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078DA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gpsrinagar58@jk.gov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231</Words>
  <Characters>1340</Characters>
  <Application>Microsoft Office Word</Application>
  <DocSecurity>0</DocSecurity>
  <Lines>95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2025-09-18T05:07:00Z</cp:lastPrinted>
  <dcterms:created xsi:type="dcterms:W3CDTF">2025-09-18T04:55:00Z</dcterms:created>
  <dcterms:modified xsi:type="dcterms:W3CDTF">2025-09-18T05:30:00Z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