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16A11ADE" w14:textId="338E4363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The </w:t>
      </w:r>
      <w:r w:rsidR="008F16F1" w:rsidRPr="00644272">
        <w:rPr>
          <w:rFonts w:ascii="Tahoma" w:hAnsi="Tahoma" w:cs="Tahoma"/>
          <w:sz w:val="25"/>
          <w:szCs w:val="25"/>
        </w:rPr>
        <w:t>Principal</w:t>
      </w:r>
      <w:r w:rsidR="002E6B7A" w:rsidRPr="00644272">
        <w:rPr>
          <w:rFonts w:ascii="Tahoma" w:hAnsi="Tahoma" w:cs="Tahoma"/>
          <w:sz w:val="25"/>
          <w:szCs w:val="25"/>
        </w:rPr>
        <w:t>,</w:t>
      </w:r>
    </w:p>
    <w:p w14:paraId="3D90760A" w14:textId="2BB581EB" w:rsidR="00A0748B" w:rsidRPr="00644272" w:rsidRDefault="008F16F1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Govt.Polytechnic for </w:t>
      </w:r>
      <w:r w:rsidR="00644272">
        <w:rPr>
          <w:rFonts w:ascii="Tahoma" w:hAnsi="Tahoma" w:cs="Tahoma"/>
          <w:sz w:val="25"/>
          <w:szCs w:val="25"/>
        </w:rPr>
        <w:t>W</w:t>
      </w:r>
      <w:r w:rsidRPr="00644272">
        <w:rPr>
          <w:rFonts w:ascii="Tahoma" w:hAnsi="Tahoma" w:cs="Tahoma"/>
          <w:sz w:val="25"/>
          <w:szCs w:val="25"/>
        </w:rPr>
        <w:t>omen</w:t>
      </w:r>
      <w:r w:rsidR="00A0748B" w:rsidRPr="00644272">
        <w:rPr>
          <w:rFonts w:ascii="Tahoma" w:hAnsi="Tahoma" w:cs="Tahoma"/>
          <w:sz w:val="25"/>
          <w:szCs w:val="25"/>
        </w:rPr>
        <w:t>,</w:t>
      </w:r>
    </w:p>
    <w:p w14:paraId="162D449E" w14:textId="726183C7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Srinagar.</w:t>
      </w:r>
    </w:p>
    <w:p w14:paraId="61AE1E77" w14:textId="77777777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FD3967E" w14:textId="190131D4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No:</w:t>
      </w:r>
      <w:r w:rsidR="00F13EBE" w:rsidRPr="00644272">
        <w:rPr>
          <w:rFonts w:ascii="Tahoma" w:hAnsi="Tahoma" w:cs="Tahoma"/>
          <w:sz w:val="25"/>
          <w:szCs w:val="25"/>
        </w:rPr>
        <w:t xml:space="preserve"> </w:t>
      </w:r>
      <w:r w:rsidR="008F16F1" w:rsidRPr="00644272">
        <w:rPr>
          <w:rFonts w:ascii="Tahoma" w:hAnsi="Tahoma" w:cs="Tahoma"/>
          <w:sz w:val="25"/>
          <w:szCs w:val="25"/>
        </w:rPr>
        <w:t xml:space="preserve">KGP/Estt/2023/                </w:t>
      </w:r>
      <w:r w:rsidRPr="00644272">
        <w:rPr>
          <w:rFonts w:ascii="Tahoma" w:hAnsi="Tahoma" w:cs="Tahoma"/>
          <w:sz w:val="25"/>
          <w:szCs w:val="25"/>
        </w:rPr>
        <w:t xml:space="preserve">                     </w:t>
      </w:r>
      <w:r w:rsidR="00644272" w:rsidRPr="00644272">
        <w:rPr>
          <w:rFonts w:ascii="Tahoma" w:hAnsi="Tahoma" w:cs="Tahoma"/>
          <w:sz w:val="25"/>
          <w:szCs w:val="25"/>
        </w:rPr>
        <w:t xml:space="preserve">  </w:t>
      </w:r>
      <w:r w:rsidR="008F16F1" w:rsidRPr="00644272">
        <w:rPr>
          <w:rFonts w:ascii="Tahoma" w:hAnsi="Tahoma" w:cs="Tahoma"/>
          <w:sz w:val="25"/>
          <w:szCs w:val="25"/>
        </w:rPr>
        <w:t xml:space="preserve">      </w:t>
      </w:r>
      <w:r w:rsidRPr="00644272">
        <w:rPr>
          <w:rFonts w:ascii="Tahoma" w:hAnsi="Tahoma" w:cs="Tahoma"/>
          <w:sz w:val="25"/>
          <w:szCs w:val="25"/>
        </w:rPr>
        <w:t>Dated:</w:t>
      </w:r>
      <w:r w:rsidR="008F16F1" w:rsidRPr="00644272">
        <w:rPr>
          <w:rFonts w:ascii="Tahoma" w:hAnsi="Tahoma" w:cs="Tahoma"/>
          <w:sz w:val="25"/>
          <w:szCs w:val="25"/>
        </w:rPr>
        <w:t>06-12-2023</w:t>
      </w:r>
      <w:r w:rsidRPr="00644272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279E62B6" w14:textId="3CEAC3C9" w:rsidR="00025187" w:rsidRDefault="00025187" w:rsidP="00025187">
      <w:pPr>
        <w:ind w:left="-900"/>
        <w:jc w:val="both"/>
        <w:rPr>
          <w:rFonts w:ascii="Tahoma" w:hAnsi="Tahoma" w:cs="Tahoma"/>
          <w:b/>
          <w:bCs/>
          <w:sz w:val="26"/>
          <w:szCs w:val="26"/>
        </w:rPr>
      </w:pPr>
      <w:r w:rsidRPr="00025187">
        <w:rPr>
          <w:rFonts w:ascii="Tahoma" w:hAnsi="Tahoma" w:cs="Tahoma"/>
          <w:b/>
          <w:bCs/>
          <w:sz w:val="26"/>
          <w:szCs w:val="26"/>
        </w:rPr>
        <w:t>Subject: Request for conducting practical classes for MLT program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7E3D1895" w14:textId="4796F4CE" w:rsidR="00025187" w:rsidRPr="00025187" w:rsidRDefault="00025187" w:rsidP="00025187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023DA222" w14:textId="004ED8CA" w:rsidR="00025187" w:rsidRPr="00025187" w:rsidRDefault="00025187" w:rsidP="00025187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025187">
        <w:rPr>
          <w:rFonts w:ascii="Tahoma" w:hAnsi="Tahoma" w:cs="Tahoma"/>
          <w:sz w:val="25"/>
          <w:szCs w:val="25"/>
        </w:rPr>
        <w:t>Dear Sir,</w:t>
      </w:r>
    </w:p>
    <w:p w14:paraId="1181A6CE" w14:textId="471930D2" w:rsidR="00025187" w:rsidRPr="00025187" w:rsidRDefault="00025187" w:rsidP="00025187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In</w:t>
      </w:r>
      <w:r w:rsidRPr="00025187">
        <w:rPr>
          <w:rFonts w:ascii="Tahoma" w:hAnsi="Tahoma" w:cs="Tahoma"/>
          <w:sz w:val="25"/>
          <w:szCs w:val="25"/>
        </w:rPr>
        <w:t xml:space="preserve"> reference to the </w:t>
      </w:r>
      <w:r w:rsidRPr="00644272">
        <w:rPr>
          <w:rFonts w:ascii="Tahoma" w:hAnsi="Tahoma" w:cs="Tahoma"/>
          <w:sz w:val="25"/>
          <w:szCs w:val="25"/>
        </w:rPr>
        <w:t>above-captioned</w:t>
      </w:r>
      <w:r w:rsidRPr="00025187">
        <w:rPr>
          <w:rFonts w:ascii="Tahoma" w:hAnsi="Tahoma" w:cs="Tahoma"/>
          <w:sz w:val="25"/>
          <w:szCs w:val="25"/>
        </w:rPr>
        <w:t xml:space="preserve"> subject,</w:t>
      </w:r>
      <w:r w:rsidRPr="00644272">
        <w:rPr>
          <w:rFonts w:ascii="Tahoma" w:hAnsi="Tahoma" w:cs="Tahoma"/>
          <w:sz w:val="25"/>
          <w:szCs w:val="25"/>
        </w:rPr>
        <w:t xml:space="preserve"> I want to mention that </w:t>
      </w:r>
      <w:r w:rsidRPr="00025187">
        <w:rPr>
          <w:rFonts w:ascii="Tahoma" w:hAnsi="Tahoma" w:cs="Tahoma"/>
          <w:sz w:val="25"/>
          <w:szCs w:val="25"/>
        </w:rPr>
        <w:t xml:space="preserve">your support </w:t>
      </w:r>
      <w:r w:rsidR="00F13EBE" w:rsidRPr="00644272">
        <w:rPr>
          <w:rFonts w:ascii="Tahoma" w:hAnsi="Tahoma" w:cs="Tahoma"/>
          <w:sz w:val="25"/>
          <w:szCs w:val="25"/>
        </w:rPr>
        <w:t xml:space="preserve">is required </w:t>
      </w:r>
      <w:r w:rsidRPr="00025187">
        <w:rPr>
          <w:rFonts w:ascii="Tahoma" w:hAnsi="Tahoma" w:cs="Tahoma"/>
          <w:sz w:val="25"/>
          <w:szCs w:val="25"/>
        </w:rPr>
        <w:t xml:space="preserve">in conducting practical classes for the </w:t>
      </w:r>
      <w:r w:rsidRPr="00644272">
        <w:rPr>
          <w:rFonts w:ascii="Tahoma" w:hAnsi="Tahoma" w:cs="Tahoma"/>
          <w:sz w:val="25"/>
          <w:szCs w:val="25"/>
        </w:rPr>
        <w:t>first-semester</w:t>
      </w:r>
      <w:r w:rsidRPr="00025187">
        <w:rPr>
          <w:rFonts w:ascii="Tahoma" w:hAnsi="Tahoma" w:cs="Tahoma"/>
          <w:sz w:val="25"/>
          <w:szCs w:val="25"/>
        </w:rPr>
        <w:t xml:space="preserve"> Medical Laboratory Technology (MLT) </w:t>
      </w:r>
      <w:r w:rsidRPr="00644272">
        <w:rPr>
          <w:rFonts w:ascii="Tahoma" w:hAnsi="Tahoma" w:cs="Tahoma"/>
          <w:sz w:val="25"/>
          <w:szCs w:val="25"/>
        </w:rPr>
        <w:t>students of this Institution. T</w:t>
      </w:r>
      <w:r w:rsidRPr="00025187">
        <w:rPr>
          <w:rFonts w:ascii="Tahoma" w:hAnsi="Tahoma" w:cs="Tahoma"/>
          <w:sz w:val="25"/>
          <w:szCs w:val="25"/>
        </w:rPr>
        <w:t>his branch was recently approved by AICTE, and we are currently in the process of acquiring the necessary equipment for the practical classes.</w:t>
      </w:r>
    </w:p>
    <w:p w14:paraId="35E8E602" w14:textId="16674647" w:rsidR="00025187" w:rsidRPr="00025187" w:rsidRDefault="00025187" w:rsidP="00025187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025187">
        <w:rPr>
          <w:rFonts w:ascii="Tahoma" w:hAnsi="Tahoma" w:cs="Tahoma"/>
          <w:sz w:val="25"/>
          <w:szCs w:val="25"/>
        </w:rPr>
        <w:t xml:space="preserve">However, due to some unforeseen circumstances, the </w:t>
      </w:r>
      <w:r w:rsidRPr="00644272">
        <w:rPr>
          <w:rFonts w:ascii="Tahoma" w:hAnsi="Tahoma" w:cs="Tahoma"/>
          <w:sz w:val="25"/>
          <w:szCs w:val="25"/>
        </w:rPr>
        <w:t>equipment’s</w:t>
      </w:r>
      <w:r w:rsidRPr="00025187">
        <w:rPr>
          <w:rFonts w:ascii="Tahoma" w:hAnsi="Tahoma" w:cs="Tahoma"/>
          <w:sz w:val="25"/>
          <w:szCs w:val="25"/>
        </w:rPr>
        <w:t xml:space="preserve"> are not available, and we are concerned that this will delay the start of the practical classes. We are therefore requesting your permission to conduct the practical classes </w:t>
      </w:r>
      <w:r w:rsidRPr="00644272">
        <w:rPr>
          <w:rFonts w:ascii="Tahoma" w:hAnsi="Tahoma" w:cs="Tahoma"/>
          <w:sz w:val="25"/>
          <w:szCs w:val="25"/>
        </w:rPr>
        <w:t xml:space="preserve">for our students </w:t>
      </w:r>
      <w:r w:rsidRPr="00025187">
        <w:rPr>
          <w:rFonts w:ascii="Tahoma" w:hAnsi="Tahoma" w:cs="Tahoma"/>
          <w:sz w:val="25"/>
          <w:szCs w:val="25"/>
        </w:rPr>
        <w:t xml:space="preserve">at your </w:t>
      </w:r>
      <w:r w:rsidR="00F13EBE" w:rsidRPr="00644272">
        <w:rPr>
          <w:rFonts w:ascii="Tahoma" w:hAnsi="Tahoma" w:cs="Tahoma"/>
          <w:sz w:val="25"/>
          <w:szCs w:val="25"/>
        </w:rPr>
        <w:t xml:space="preserve">Institution </w:t>
      </w:r>
      <w:r w:rsidRPr="00025187">
        <w:rPr>
          <w:rFonts w:ascii="Tahoma" w:hAnsi="Tahoma" w:cs="Tahoma"/>
          <w:sz w:val="25"/>
          <w:szCs w:val="25"/>
        </w:rPr>
        <w:t>for three days</w:t>
      </w:r>
      <w:r w:rsidRPr="00644272">
        <w:rPr>
          <w:rFonts w:ascii="Tahoma" w:hAnsi="Tahoma" w:cs="Tahoma"/>
          <w:sz w:val="25"/>
          <w:szCs w:val="25"/>
        </w:rPr>
        <w:t>.</w:t>
      </w:r>
      <w:r w:rsidR="00686577" w:rsidRPr="00686577">
        <w:t xml:space="preserve"> </w:t>
      </w:r>
    </w:p>
    <w:p w14:paraId="42CCBBE9" w14:textId="2C933D06" w:rsidR="00025187" w:rsidRPr="00025187" w:rsidRDefault="00025187" w:rsidP="00025187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025187">
        <w:rPr>
          <w:rFonts w:ascii="Tahoma" w:hAnsi="Tahoma" w:cs="Tahoma"/>
          <w:sz w:val="25"/>
          <w:szCs w:val="25"/>
        </w:rPr>
        <w:t xml:space="preserve">We believe that this is a necessary step to ensure that our students receive the best possible </w:t>
      </w:r>
      <w:r w:rsidRPr="00644272">
        <w:rPr>
          <w:rFonts w:ascii="Tahoma" w:hAnsi="Tahoma" w:cs="Tahoma"/>
          <w:sz w:val="25"/>
          <w:szCs w:val="25"/>
        </w:rPr>
        <w:t>education.The</w:t>
      </w:r>
      <w:r w:rsidRPr="00025187">
        <w:rPr>
          <w:rFonts w:ascii="Tahoma" w:hAnsi="Tahoma" w:cs="Tahoma"/>
          <w:sz w:val="25"/>
          <w:szCs w:val="25"/>
        </w:rPr>
        <w:t xml:space="preserve"> practical classes are an essential part of the MLT program</w:t>
      </w:r>
      <w:r w:rsidRPr="00644272">
        <w:rPr>
          <w:rFonts w:ascii="Tahoma" w:hAnsi="Tahoma" w:cs="Tahoma"/>
          <w:sz w:val="25"/>
          <w:szCs w:val="25"/>
        </w:rPr>
        <w:t xml:space="preserve"> as </w:t>
      </w:r>
      <w:r w:rsidRPr="00025187">
        <w:rPr>
          <w:rFonts w:ascii="Tahoma" w:hAnsi="Tahoma" w:cs="Tahoma"/>
          <w:sz w:val="25"/>
          <w:szCs w:val="25"/>
        </w:rPr>
        <w:t>they provide students with the hands-on experience</w:t>
      </w:r>
      <w:r w:rsidRPr="00644272">
        <w:rPr>
          <w:rFonts w:ascii="Tahoma" w:hAnsi="Tahoma" w:cs="Tahoma"/>
          <w:sz w:val="25"/>
          <w:szCs w:val="25"/>
        </w:rPr>
        <w:t>.</w:t>
      </w:r>
      <w:r w:rsidR="00686577" w:rsidRPr="00686577">
        <w:rPr>
          <w:rFonts w:ascii="Arial" w:hAnsi="Arial" w:cs="Arial"/>
          <w:color w:val="1F1F1F"/>
          <w:shd w:val="clear" w:color="auto" w:fill="FFFFFF"/>
        </w:rPr>
        <w:t xml:space="preserve"> </w:t>
      </w:r>
      <w:r w:rsidR="00686577" w:rsidRPr="00686577">
        <w:rPr>
          <w:rFonts w:ascii="Tahoma" w:hAnsi="Tahoma" w:cs="Tahoma"/>
          <w:sz w:val="25"/>
          <w:szCs w:val="25"/>
        </w:rPr>
        <w:t>We look forward to your prompt approval.</w:t>
      </w:r>
    </w:p>
    <w:p w14:paraId="150F3CB0" w14:textId="75337411" w:rsidR="00A0748B" w:rsidRPr="00644272" w:rsidRDefault="00A0748B" w:rsidP="00025187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</w:p>
    <w:p w14:paraId="4645E4D7" w14:textId="2C57E0A3" w:rsidR="00025187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   </w:t>
      </w:r>
      <w:r w:rsidR="00507200" w:rsidRPr="00644272">
        <w:rPr>
          <w:rFonts w:ascii="Tahoma" w:hAnsi="Tahoma" w:cs="Tahoma"/>
          <w:sz w:val="25"/>
          <w:szCs w:val="25"/>
        </w:rPr>
        <w:t xml:space="preserve"> </w:t>
      </w:r>
      <w:r w:rsidRPr="00644272">
        <w:rPr>
          <w:rFonts w:ascii="Tahoma" w:hAnsi="Tahoma" w:cs="Tahoma"/>
          <w:sz w:val="25"/>
          <w:szCs w:val="25"/>
        </w:rPr>
        <w:t xml:space="preserve">   </w:t>
      </w:r>
      <w:r w:rsidR="00490BB9" w:rsidRPr="00644272">
        <w:rPr>
          <w:rFonts w:ascii="Tahoma" w:hAnsi="Tahoma" w:cs="Tahoma"/>
          <w:sz w:val="25"/>
          <w:szCs w:val="25"/>
        </w:rPr>
        <w:t xml:space="preserve">   </w:t>
      </w:r>
      <w:r w:rsidRPr="00644272">
        <w:rPr>
          <w:rFonts w:ascii="Tahoma" w:hAnsi="Tahoma" w:cs="Tahoma"/>
          <w:sz w:val="25"/>
          <w:szCs w:val="25"/>
        </w:rPr>
        <w:t xml:space="preserve">Yours </w:t>
      </w:r>
      <w:r w:rsidR="00025187" w:rsidRPr="00644272">
        <w:rPr>
          <w:rFonts w:ascii="Tahoma" w:hAnsi="Tahoma" w:cs="Tahoma"/>
          <w:sz w:val="25"/>
          <w:szCs w:val="25"/>
        </w:rPr>
        <w:t>Faithfully</w:t>
      </w:r>
    </w:p>
    <w:p w14:paraId="2C7BCDA4" w14:textId="77777777" w:rsidR="00025187" w:rsidRPr="00644272" w:rsidRDefault="00025187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34AEF0F8" w14:textId="77777777" w:rsidR="00A0748B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18997C1" w14:textId="59DA95FE" w:rsidR="00A0748B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        </w:t>
      </w:r>
      <w:r w:rsidR="00507200" w:rsidRPr="00644272">
        <w:rPr>
          <w:rFonts w:ascii="Tahoma" w:hAnsi="Tahoma" w:cs="Tahoma"/>
          <w:sz w:val="25"/>
          <w:szCs w:val="25"/>
        </w:rPr>
        <w:t xml:space="preserve">  </w:t>
      </w:r>
      <w:r w:rsidRPr="00644272">
        <w:rPr>
          <w:rFonts w:ascii="Tahoma" w:hAnsi="Tahoma" w:cs="Tahoma"/>
          <w:sz w:val="25"/>
          <w:szCs w:val="25"/>
        </w:rPr>
        <w:t xml:space="preserve"> </w:t>
      </w:r>
      <w:r w:rsidR="00490BB9" w:rsidRPr="00644272">
        <w:rPr>
          <w:rFonts w:ascii="Tahoma" w:hAnsi="Tahoma" w:cs="Tahoma"/>
          <w:sz w:val="25"/>
          <w:szCs w:val="25"/>
        </w:rPr>
        <w:t xml:space="preserve">  </w:t>
      </w:r>
      <w:r w:rsidRPr="00644272">
        <w:rPr>
          <w:rFonts w:ascii="Tahoma" w:hAnsi="Tahoma" w:cs="Tahoma"/>
          <w:sz w:val="25"/>
          <w:szCs w:val="25"/>
        </w:rPr>
        <w:t>Principal</w:t>
      </w:r>
    </w:p>
    <w:p w14:paraId="768FAB70" w14:textId="52856AB8" w:rsidR="00A0748B" w:rsidRPr="00644272" w:rsidRDefault="00490BB9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</w:t>
      </w:r>
      <w:r w:rsidR="00A0748B" w:rsidRPr="00644272">
        <w:rPr>
          <w:rFonts w:ascii="Tahoma" w:hAnsi="Tahoma" w:cs="Tahoma"/>
          <w:sz w:val="25"/>
          <w:szCs w:val="25"/>
        </w:rPr>
        <w:t>Kashmir Government Polytechnic College</w:t>
      </w:r>
    </w:p>
    <w:p w14:paraId="43979C7F" w14:textId="269DDEA9" w:rsidR="00A0748B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         </w:t>
      </w:r>
      <w:r w:rsidR="00507200" w:rsidRPr="00644272">
        <w:rPr>
          <w:rFonts w:ascii="Tahoma" w:hAnsi="Tahoma" w:cs="Tahoma"/>
          <w:sz w:val="25"/>
          <w:szCs w:val="25"/>
        </w:rPr>
        <w:t xml:space="preserve">  </w:t>
      </w:r>
      <w:r w:rsidR="00490BB9" w:rsidRPr="00644272">
        <w:rPr>
          <w:rFonts w:ascii="Tahoma" w:hAnsi="Tahoma" w:cs="Tahoma"/>
          <w:sz w:val="25"/>
          <w:szCs w:val="25"/>
        </w:rPr>
        <w:t xml:space="preserve">  </w:t>
      </w:r>
      <w:r w:rsidRPr="00644272">
        <w:rPr>
          <w:rFonts w:ascii="Tahoma" w:hAnsi="Tahoma" w:cs="Tahoma"/>
          <w:sz w:val="25"/>
          <w:szCs w:val="25"/>
        </w:rPr>
        <w:t>Srinagar</w:t>
      </w:r>
    </w:p>
    <w:p w14:paraId="1DDD3397" w14:textId="77777777" w:rsidR="00025187" w:rsidRPr="00644272" w:rsidRDefault="00025187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3D75580F" w14:textId="77777777" w:rsidR="00F13EBE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</w:t>
      </w:r>
    </w:p>
    <w:p w14:paraId="29E5D8D5" w14:textId="00597A51" w:rsidR="00686577" w:rsidRPr="00644272" w:rsidRDefault="00A0748B" w:rsidP="0068657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Copy to the:</w:t>
      </w:r>
    </w:p>
    <w:p w14:paraId="149D9A64" w14:textId="006D4A19" w:rsidR="00A0748B" w:rsidRPr="00644272" w:rsidRDefault="00A0748B" w:rsidP="00DF5082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1.</w:t>
      </w:r>
      <w:r w:rsidRPr="00644272">
        <w:rPr>
          <w:rFonts w:ascii="Tahoma" w:hAnsi="Tahoma" w:cs="Tahoma"/>
          <w:sz w:val="25"/>
          <w:szCs w:val="25"/>
        </w:rPr>
        <w:tab/>
      </w:r>
      <w:r w:rsidR="00025187" w:rsidRPr="00644272">
        <w:rPr>
          <w:rFonts w:ascii="Tahoma" w:hAnsi="Tahoma" w:cs="Tahoma"/>
          <w:sz w:val="25"/>
          <w:szCs w:val="25"/>
        </w:rPr>
        <w:t xml:space="preserve">Incharge, Medical Lab Technology </w:t>
      </w:r>
      <w:r w:rsidRPr="00644272">
        <w:rPr>
          <w:rFonts w:ascii="Tahoma" w:hAnsi="Tahoma" w:cs="Tahoma"/>
          <w:sz w:val="25"/>
          <w:szCs w:val="25"/>
        </w:rPr>
        <w:t>for information and necessary action.</w:t>
      </w:r>
    </w:p>
    <w:p w14:paraId="6D3FFD54" w14:textId="097591DC" w:rsidR="00982DBF" w:rsidRPr="00644272" w:rsidRDefault="00982DBF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sectPr w:rsidR="00982DBF" w:rsidRPr="00644272" w:rsidSect="00490BB9">
      <w:headerReference w:type="default" r:id="rId7"/>
      <w:footerReference w:type="default" r:id="rId8"/>
      <w:pgSz w:w="11906" w:h="16838"/>
      <w:pgMar w:top="90" w:right="746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051C2" w14:textId="77777777" w:rsidR="00EF0537" w:rsidRDefault="00EF0537">
      <w:r>
        <w:separator/>
      </w:r>
    </w:p>
  </w:endnote>
  <w:endnote w:type="continuationSeparator" w:id="0">
    <w:p w14:paraId="63342099" w14:textId="77777777" w:rsidR="00EF0537" w:rsidRDefault="00EF0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6E71D" w14:textId="77777777" w:rsidR="00EF0537" w:rsidRDefault="00EF0537">
      <w:r>
        <w:separator/>
      </w:r>
    </w:p>
  </w:footnote>
  <w:footnote w:type="continuationSeparator" w:id="0">
    <w:p w14:paraId="6180E70B" w14:textId="77777777" w:rsidR="00EF0537" w:rsidRDefault="00EF0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1765181282" name="Picture 1765181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65BF462E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Fax::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000000" w:rsidP="008C17F8">
    <w:pPr>
      <w:contextualSpacing/>
      <w:jc w:val="center"/>
      <w:rPr>
        <w:sz w:val="20"/>
        <w:szCs w:val="20"/>
      </w:rPr>
    </w:pPr>
    <w:hyperlink r:id="rId2" w:history="1">
      <w:r w:rsidR="008C17F8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5187"/>
    <w:rsid w:val="00035FCC"/>
    <w:rsid w:val="00050A31"/>
    <w:rsid w:val="00055350"/>
    <w:rsid w:val="000716D2"/>
    <w:rsid w:val="00071AAB"/>
    <w:rsid w:val="00082573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088A"/>
    <w:rsid w:val="002C2F53"/>
    <w:rsid w:val="002E6B7A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0BB9"/>
    <w:rsid w:val="00497C24"/>
    <w:rsid w:val="004C7BA5"/>
    <w:rsid w:val="004E7628"/>
    <w:rsid w:val="004F3334"/>
    <w:rsid w:val="004F48F2"/>
    <w:rsid w:val="00507200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272"/>
    <w:rsid w:val="00644CC3"/>
    <w:rsid w:val="00661468"/>
    <w:rsid w:val="006649F0"/>
    <w:rsid w:val="0067245D"/>
    <w:rsid w:val="0068470E"/>
    <w:rsid w:val="00686577"/>
    <w:rsid w:val="00695DCD"/>
    <w:rsid w:val="006A05CC"/>
    <w:rsid w:val="006A35A7"/>
    <w:rsid w:val="006C4190"/>
    <w:rsid w:val="007152D7"/>
    <w:rsid w:val="00746C14"/>
    <w:rsid w:val="0078386D"/>
    <w:rsid w:val="00786CBE"/>
    <w:rsid w:val="007C2C59"/>
    <w:rsid w:val="00801F23"/>
    <w:rsid w:val="00837632"/>
    <w:rsid w:val="0085640F"/>
    <w:rsid w:val="008567AA"/>
    <w:rsid w:val="00892712"/>
    <w:rsid w:val="008A680A"/>
    <w:rsid w:val="008B0BB0"/>
    <w:rsid w:val="008C17F8"/>
    <w:rsid w:val="008E6C4B"/>
    <w:rsid w:val="008F16F1"/>
    <w:rsid w:val="008F18C0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F5082"/>
    <w:rsid w:val="00E17F4F"/>
    <w:rsid w:val="00E64C21"/>
    <w:rsid w:val="00EC24C6"/>
    <w:rsid w:val="00EF0537"/>
    <w:rsid w:val="00EF2933"/>
    <w:rsid w:val="00F05146"/>
    <w:rsid w:val="00F1115D"/>
    <w:rsid w:val="00F13EBE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208</Words>
  <Characters>1211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2023-12-05T13:38:00Z</cp:lastPrinted>
  <dcterms:created xsi:type="dcterms:W3CDTF">2023-12-05T13:29:00Z</dcterms:created>
  <dcterms:modified xsi:type="dcterms:W3CDTF">2023-12-05T13:40:00Z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14a14ce3788199c29738bba02340e5aaab7bbb2de30703d2bdf8c467cdacd480</vt:lpwstr>
  </property>
</Properties>
</file>