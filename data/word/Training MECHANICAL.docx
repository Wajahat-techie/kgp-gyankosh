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0F358" w14:textId="6E65D3E3" w:rsidR="005C501A" w:rsidRDefault="002F22B8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bookmarkStart w:id="0" w:name="_Hlk201913794"/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7E724C60" w14:textId="6C5503A3" w:rsidR="00803C5A" w:rsidRDefault="00803C5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72419C">
        <w:rPr>
          <w:rFonts w:ascii="Tahoma" w:hAnsi="Tahoma" w:cs="Tahoma"/>
          <w:color w:val="1F1F1F"/>
          <w:sz w:val="25"/>
          <w:szCs w:val="25"/>
        </w:rPr>
        <w:t>General Manager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5F400E68" w14:textId="147981F3" w:rsidR="0072419C" w:rsidRDefault="0072419C" w:rsidP="001A3520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NHPC 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Chutak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>,</w:t>
      </w:r>
    </w:p>
    <w:p w14:paraId="4BC79D3C" w14:textId="60B2C8C2" w:rsidR="0072419C" w:rsidRDefault="0072419C" w:rsidP="001A3520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r>
        <w:rPr>
          <w:rFonts w:ascii="Tahoma" w:hAnsi="Tahoma" w:cs="Tahoma"/>
          <w:color w:val="1F1F1F"/>
          <w:sz w:val="25"/>
          <w:szCs w:val="25"/>
        </w:rPr>
        <w:t>Kargil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0D62086" w14:textId="77777777" w:rsidR="00A03137" w:rsidRDefault="00A03137" w:rsidP="0072419C">
      <w:pPr>
        <w:rPr>
          <w:rFonts w:ascii="Tahoma" w:hAnsi="Tahoma" w:cs="Tahoma"/>
          <w:sz w:val="25"/>
          <w:szCs w:val="25"/>
        </w:rPr>
      </w:pPr>
    </w:p>
    <w:p w14:paraId="195D4B6A" w14:textId="2962A482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03C5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bookmarkEnd w:id="0"/>
    </w:p>
    <w:p w14:paraId="00425BD1" w14:textId="77777777" w:rsidR="00803C5A" w:rsidRPr="00803C5A" w:rsidRDefault="00803C5A" w:rsidP="001A352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F2E225" w14:textId="3C1F99C8" w:rsidR="001A3520" w:rsidRPr="001A3520" w:rsidRDefault="00F64952" w:rsidP="001A3520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proofErr w:type="spellStart"/>
      <w:proofErr w:type="gramStart"/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>One</w:t>
      </w:r>
      <w:proofErr w:type="spellEnd"/>
      <w:proofErr w:type="gramEnd"/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Month Practical Training of 5th Semester </w:t>
      </w:r>
      <w:r w:rsidR="00FE47B9"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6FDA85D6" w14:textId="77777777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2D8BF55E" w14:textId="47FA9244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 w:rsidR="0072419C">
        <w:rPr>
          <w:rFonts w:ascii="Tahoma" w:hAnsi="Tahoma" w:cs="Tahoma"/>
          <w:color w:val="1F1F1F"/>
          <w:sz w:val="25"/>
          <w:szCs w:val="25"/>
        </w:rPr>
        <w:t xml:space="preserve">Mechanical </w:t>
      </w:r>
      <w:r>
        <w:rPr>
          <w:rFonts w:ascii="Tahoma" w:hAnsi="Tahoma" w:cs="Tahoma"/>
          <w:color w:val="1F1F1F"/>
          <w:sz w:val="25"/>
          <w:szCs w:val="25"/>
        </w:rPr>
        <w:t>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 w:rsidR="00F64952">
        <w:rPr>
          <w:rFonts w:ascii="Tahoma" w:hAnsi="Tahoma" w:cs="Tahoma"/>
          <w:color w:val="1F1F1F"/>
          <w:sz w:val="25"/>
          <w:szCs w:val="25"/>
        </w:rPr>
        <w:t>2</w:t>
      </w:r>
      <w:r w:rsidR="00D918A6">
        <w:rPr>
          <w:rFonts w:ascii="Tahoma" w:hAnsi="Tahoma" w:cs="Tahoma"/>
          <w:color w:val="1F1F1F"/>
          <w:sz w:val="25"/>
          <w:szCs w:val="25"/>
        </w:rPr>
        <w:t>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 w:rsidR="00F64952"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 w:rsidR="00F64952"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6D50F4A8" w14:textId="77777777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5A71B1B6" w14:textId="614AFA89" w:rsidR="005C501A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they will attend the training on their own </w:t>
      </w:r>
      <w:proofErr w:type="spellStart"/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>risk</w:t>
      </w:r>
      <w:proofErr w:type="spellEnd"/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and responsibility.</w:t>
      </w:r>
    </w:p>
    <w:tbl>
      <w:tblPr>
        <w:tblW w:w="724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3690"/>
      </w:tblGrid>
      <w:tr w:rsidR="00D918A6" w:rsidRPr="00E80842" w14:paraId="39EEA73C" w14:textId="77777777" w:rsidTr="00D918A6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292F" w14:textId="77777777" w:rsidR="00D918A6" w:rsidRPr="00E80842" w:rsidRDefault="00D918A6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CB5FB" w14:textId="77777777" w:rsidR="00D918A6" w:rsidRPr="00E80842" w:rsidRDefault="00D918A6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CD0AF" w14:textId="77777777" w:rsidR="00D918A6" w:rsidRPr="00E80842" w:rsidRDefault="00D918A6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27B94A3D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28496" w14:textId="77777777" w:rsidR="00D918A6" w:rsidRPr="00E80842" w:rsidRDefault="00D918A6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3585" w14:textId="14B63758" w:rsidR="00D918A6" w:rsidRPr="00E80842" w:rsidRDefault="00D918A6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Mohd Ali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24621" w14:textId="33EEB8E2" w:rsidR="00D918A6" w:rsidRPr="00E80842" w:rsidRDefault="00D918A6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NHPC Project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Chutak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Kargil</w:t>
            </w:r>
            <w:proofErr w:type="spellEnd"/>
          </w:p>
        </w:tc>
      </w:tr>
      <w:tr w:rsidR="00D918A6" w:rsidRPr="00E80842" w14:paraId="3BE16AC8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CF5E" w14:textId="77777777" w:rsidR="00D918A6" w:rsidRPr="00E80842" w:rsidRDefault="00D918A6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D0E61" w14:textId="7D760214" w:rsidR="00D918A6" w:rsidRPr="00E80842" w:rsidRDefault="00D918A6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Irfan Hussain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0E96" w14:textId="1E3A0CE9" w:rsidR="00D918A6" w:rsidRPr="00E80842" w:rsidRDefault="00D918A6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NHPC Project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Chutak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Kargil</w:t>
            </w:r>
            <w:proofErr w:type="spellEnd"/>
          </w:p>
        </w:tc>
      </w:tr>
    </w:tbl>
    <w:p w14:paraId="255993C7" w14:textId="77777777" w:rsidR="00C12F58" w:rsidRPr="00A03137" w:rsidRDefault="00C12F58" w:rsidP="00E8084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0CD814DE" w:rsidR="00CD7194" w:rsidRDefault="00CD7194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54787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0EA151A6" w14:textId="13CBA2D2" w:rsidR="001A3520" w:rsidRDefault="00247F81" w:rsidP="00E8084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</w:t>
      </w:r>
      <w:r w:rsidR="00F64952">
        <w:rPr>
          <w:rFonts w:ascii="Tahoma" w:hAnsi="Tahoma" w:cs="Tahoma"/>
          <w:color w:val="1F1F1F"/>
          <w:sz w:val="25"/>
          <w:szCs w:val="25"/>
        </w:rPr>
        <w:t>r</w:t>
      </w:r>
    </w:p>
    <w:p w14:paraId="143A4F2D" w14:textId="05010870" w:rsidR="001A3520" w:rsidRPr="001A3520" w:rsidRDefault="001A3520" w:rsidP="001A3520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1B6347E" w14:textId="22906DD6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5C37F8CA" w14:textId="426EFE2E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</w:t>
      </w:r>
      <w:r w:rsidR="00887E99">
        <w:rPr>
          <w:rFonts w:ascii="Tahoma" w:hAnsi="Tahoma" w:cs="Tahoma"/>
          <w:color w:val="1F1F1F"/>
          <w:sz w:val="25"/>
          <w:szCs w:val="25"/>
        </w:rPr>
        <w:t>/</w:t>
      </w:r>
      <w:r w:rsidR="00A741FF">
        <w:rPr>
          <w:rFonts w:ascii="Tahoma" w:hAnsi="Tahoma" w:cs="Tahoma"/>
          <w:color w:val="1F1F1F"/>
          <w:sz w:val="25"/>
          <w:szCs w:val="25"/>
        </w:rPr>
        <w:t>Incharge</w:t>
      </w:r>
      <w:r w:rsidR="00887E99">
        <w:rPr>
          <w:rFonts w:ascii="Tahoma" w:hAnsi="Tahoma" w:cs="Tahoma"/>
          <w:color w:val="1F1F1F"/>
          <w:sz w:val="25"/>
          <w:szCs w:val="25"/>
        </w:rPr>
        <w:t xml:space="preserve"> Mechanical</w:t>
      </w:r>
      <w:r>
        <w:rPr>
          <w:rFonts w:ascii="Tahoma" w:hAnsi="Tahoma" w:cs="Tahoma"/>
          <w:color w:val="1F1F1F"/>
          <w:sz w:val="25"/>
          <w:szCs w:val="25"/>
        </w:rPr>
        <w:t xml:space="preserve"> Engineering for information and direct the students accordingly.</w:t>
      </w:r>
    </w:p>
    <w:p w14:paraId="05539960" w14:textId="52D1085F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D7EB95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0A5F34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41BA7D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F7D353A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611F2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0B18B5A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413910F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F7AB02A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F82E2E6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35B9025" w14:textId="794640AD" w:rsidR="00F64952" w:rsidRDefault="00F64952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 w:rsidR="00D918A6">
        <w:rPr>
          <w:rFonts w:ascii="Tahoma" w:hAnsi="Tahoma" w:cs="Tahoma"/>
          <w:color w:val="1F1F1F"/>
          <w:sz w:val="25"/>
          <w:szCs w:val="25"/>
        </w:rPr>
        <w:t xml:space="preserve"> General Manager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4AB5B667" w14:textId="6842A333" w:rsidR="00F64952" w:rsidRDefault="00D918A6" w:rsidP="00F64952">
      <w:pPr>
        <w:ind w:left="360"/>
        <w:rPr>
          <w:rFonts w:ascii="Tahoma" w:hAnsi="Tahoma" w:cs="Tahoma"/>
          <w:sz w:val="25"/>
          <w:szCs w:val="25"/>
        </w:rPr>
      </w:pPr>
      <w:proofErr w:type="spellStart"/>
      <w:r>
        <w:rPr>
          <w:rFonts w:ascii="Tahoma" w:hAnsi="Tahoma" w:cs="Tahoma"/>
          <w:color w:val="1F1F1F"/>
          <w:sz w:val="25"/>
          <w:szCs w:val="25"/>
        </w:rPr>
        <w:t>Jamkash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Vehicleades</w:t>
      </w:r>
      <w:proofErr w:type="spellEnd"/>
      <w:r w:rsidR="00F64952">
        <w:rPr>
          <w:rFonts w:ascii="Tahoma" w:hAnsi="Tahoma" w:cs="Tahoma"/>
          <w:sz w:val="25"/>
          <w:szCs w:val="25"/>
        </w:rPr>
        <w:t>,</w:t>
      </w:r>
    </w:p>
    <w:p w14:paraId="38237AE4" w14:textId="46A3D63C" w:rsidR="00F64952" w:rsidRDefault="00D918A6" w:rsidP="00F64952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Jammu and Kashmir</w:t>
      </w:r>
      <w:r w:rsidR="00F64952">
        <w:rPr>
          <w:rFonts w:ascii="Tahoma" w:hAnsi="Tahoma" w:cs="Tahoma"/>
          <w:color w:val="1F1F1F"/>
          <w:sz w:val="25"/>
          <w:szCs w:val="25"/>
        </w:rPr>
        <w:t>.</w:t>
      </w:r>
    </w:p>
    <w:p w14:paraId="442E3EC4" w14:textId="77777777" w:rsidR="00F64952" w:rsidRDefault="00F64952" w:rsidP="00F64952">
      <w:pPr>
        <w:ind w:left="360"/>
        <w:rPr>
          <w:rFonts w:ascii="Tahoma" w:hAnsi="Tahoma" w:cs="Tahoma"/>
          <w:sz w:val="25"/>
          <w:szCs w:val="25"/>
        </w:rPr>
      </w:pPr>
    </w:p>
    <w:p w14:paraId="3D2AB90C" w14:textId="77777777" w:rsidR="00F64952" w:rsidRDefault="00F64952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2B09E504" w14:textId="77777777" w:rsidR="00F64952" w:rsidRPr="00803C5A" w:rsidRDefault="00F64952" w:rsidP="00F64952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5A39442" w14:textId="7D803D0B" w:rsidR="00F64952" w:rsidRPr="001A3520" w:rsidRDefault="00F64952" w:rsidP="00D918A6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 w:rsidR="00D918A6"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5F7B7E98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1FB46629" w14:textId="3AADB33B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>students of 5th Semester</w:t>
      </w:r>
      <w:r w:rsidR="00D918A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918A6" w:rsidRPr="00D918A6">
        <w:rPr>
          <w:rFonts w:ascii="Tahoma" w:hAnsi="Tahoma" w:cs="Tahoma"/>
          <w:color w:val="1F1F1F"/>
          <w:sz w:val="25"/>
          <w:szCs w:val="25"/>
        </w:rPr>
        <w:t>Mechanical</w:t>
      </w:r>
      <w:r w:rsidR="00D918A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D918A6">
        <w:rPr>
          <w:rFonts w:ascii="Tahoma" w:hAnsi="Tahoma" w:cs="Tahoma"/>
          <w:color w:val="1F1F1F"/>
          <w:sz w:val="25"/>
          <w:szCs w:val="25"/>
        </w:rPr>
        <w:t>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66BFFDAC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6E7393F6" w14:textId="2B39636D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they will attend the training on their own </w:t>
      </w:r>
      <w:r w:rsidR="00AD310C" w:rsidRPr="001A3520">
        <w:rPr>
          <w:rFonts w:ascii="Tahoma" w:hAnsi="Tahoma" w:cs="Tahoma"/>
          <w:color w:val="1F1F1F"/>
          <w:sz w:val="25"/>
          <w:szCs w:val="25"/>
        </w:rPr>
        <w:t>cost,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724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3690"/>
      </w:tblGrid>
      <w:tr w:rsidR="00D918A6" w:rsidRPr="00E80842" w14:paraId="094E2790" w14:textId="77777777" w:rsidTr="00D918A6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03475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96285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46DC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7223C5C0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7749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CF94C" w14:textId="1822AA03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Majid Ali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E15B5" w14:textId="6A5BB119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Rajouri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Badhaun</w:t>
            </w:r>
            <w:proofErr w:type="spellEnd"/>
          </w:p>
        </w:tc>
      </w:tr>
      <w:tr w:rsidR="00D918A6" w:rsidRPr="00E80842" w14:paraId="492D6568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4079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44730" w14:textId="39DB6F54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Iftar Hussain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FFB6D" w14:textId="59ACE221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Rajouri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Badhaun</w:t>
            </w:r>
            <w:proofErr w:type="spellEnd"/>
          </w:p>
        </w:tc>
      </w:tr>
    </w:tbl>
    <w:p w14:paraId="375B9F69" w14:textId="77777777" w:rsidR="00F64952" w:rsidRPr="00A03137" w:rsidRDefault="00F64952" w:rsidP="00F6495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0FF5D2E" w14:textId="77777777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FA685F9" w14:textId="77777777" w:rsidR="00F64952" w:rsidRPr="00337606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626EA09C" w14:textId="77777777" w:rsidR="00F64952" w:rsidRPr="003D1396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491463F4" w14:textId="77777777" w:rsidR="00F64952" w:rsidRPr="003D1396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E4B54F8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393C3378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558F438E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741F8AEE" w14:textId="575C078E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A741FF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students accordingly.</w:t>
      </w:r>
    </w:p>
    <w:p w14:paraId="7921BF53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569FE280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3988D2E7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BDB60DA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Executive Engineer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0147BF00" w14:textId="6507C2CA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Mechanical and Hospital Division,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8770A0A" w14:textId="75C8AF79" w:rsidR="00D918A6" w:rsidRDefault="00D918A6" w:rsidP="00D918A6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SKIMS/</w:t>
      </w: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JVC</w:t>
      </w:r>
      <w:r>
        <w:rPr>
          <w:rFonts w:ascii="Tahoma" w:hAnsi="Tahoma" w:cs="Tahoma"/>
          <w:sz w:val="25"/>
          <w:szCs w:val="25"/>
        </w:rPr>
        <w:t>,Soura</w:t>
      </w:r>
      <w:proofErr w:type="spellEnd"/>
      <w:proofErr w:type="gramEnd"/>
      <w:r>
        <w:rPr>
          <w:rFonts w:ascii="Tahoma" w:hAnsi="Tahoma" w:cs="Tahoma"/>
          <w:sz w:val="25"/>
          <w:szCs w:val="25"/>
        </w:rPr>
        <w:t>,</w:t>
      </w:r>
    </w:p>
    <w:p w14:paraId="3C4AA647" w14:textId="5BD34E5C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3351D291" w14:textId="77777777" w:rsidR="00D918A6" w:rsidRDefault="00D918A6" w:rsidP="00D918A6">
      <w:pPr>
        <w:ind w:left="360"/>
        <w:rPr>
          <w:rFonts w:ascii="Tahoma" w:hAnsi="Tahoma" w:cs="Tahoma"/>
          <w:sz w:val="25"/>
          <w:szCs w:val="25"/>
        </w:rPr>
      </w:pPr>
    </w:p>
    <w:p w14:paraId="16D9C68A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3BA26051" w14:textId="77777777" w:rsidR="00D918A6" w:rsidRPr="00803C5A" w:rsidRDefault="00D918A6" w:rsidP="00D918A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F55E881" w14:textId="0B9D82DD" w:rsidR="00D918A6" w:rsidRPr="001A3520" w:rsidRDefault="00D918A6" w:rsidP="00D918A6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student.</w:t>
      </w:r>
    </w:p>
    <w:p w14:paraId="7DC577F9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1B9886DE" w14:textId="34B21042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457AAC6B" w14:textId="235B5CC9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0E356070" w14:textId="76F00E00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</w:t>
      </w:r>
      <w:r w:rsidR="00FE47B9">
        <w:rPr>
          <w:rFonts w:ascii="Tahoma" w:hAnsi="Tahoma" w:cs="Tahoma"/>
          <w:color w:val="1F1F1F"/>
          <w:sz w:val="25"/>
          <w:szCs w:val="25"/>
        </w:rPr>
        <w:t xml:space="preserve">he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will attend the training on their own </w:t>
      </w:r>
      <w:r w:rsidR="00A741FF" w:rsidRPr="001A3520">
        <w:rPr>
          <w:rFonts w:ascii="Tahoma" w:hAnsi="Tahoma" w:cs="Tahoma"/>
          <w:color w:val="1F1F1F"/>
          <w:sz w:val="25"/>
          <w:szCs w:val="25"/>
        </w:rPr>
        <w:t>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724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3690"/>
      </w:tblGrid>
      <w:tr w:rsidR="00D918A6" w:rsidRPr="00E80842" w14:paraId="0D3534C6" w14:textId="77777777" w:rsidTr="00D36B61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15AD1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5CB43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79D2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0D238A3D" w14:textId="77777777" w:rsidTr="00D36B6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64E58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86B93" w14:textId="72C6EE35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Sheezan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Sidiq</w:t>
            </w:r>
            <w:proofErr w:type="spellEnd"/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3A591" w14:textId="03FFC85B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SKIMS</w:t>
            </w:r>
          </w:p>
        </w:tc>
      </w:tr>
    </w:tbl>
    <w:p w14:paraId="322DF751" w14:textId="77777777" w:rsidR="00D918A6" w:rsidRPr="00A03137" w:rsidRDefault="00D918A6" w:rsidP="00D918A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8759BDE" w14:textId="77777777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42E96B64" w14:textId="77777777" w:rsidR="00D918A6" w:rsidRPr="0033760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0FC9A9B5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46803814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3FF4415D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1EB5BE87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D5AFFC2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67129096" w14:textId="3A6EA066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AD310C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 accordingly.</w:t>
      </w:r>
    </w:p>
    <w:p w14:paraId="4E41C5E6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0088D593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1220855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E6EA6F4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3E127CD3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7BC494D2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BF05F55" w14:textId="77777777" w:rsidR="00D918A6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3A023212" w14:textId="77777777" w:rsidR="00D918A6" w:rsidRPr="00360589" w:rsidRDefault="00D918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731459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9A5D70C" w14:textId="5DAB7995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HR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3A379059" w14:textId="6CBF823D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r>
        <w:rPr>
          <w:rFonts w:ascii="Tahoma" w:hAnsi="Tahoma" w:cs="Tahoma"/>
          <w:color w:val="1F1F1F"/>
          <w:sz w:val="25"/>
          <w:szCs w:val="25"/>
        </w:rPr>
        <w:t>Autowings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Toyota,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7DF53433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42E09565" w14:textId="77777777" w:rsidR="00D918A6" w:rsidRDefault="00D918A6" w:rsidP="00D918A6">
      <w:pPr>
        <w:ind w:left="360"/>
        <w:rPr>
          <w:rFonts w:ascii="Tahoma" w:hAnsi="Tahoma" w:cs="Tahoma"/>
          <w:sz w:val="25"/>
          <w:szCs w:val="25"/>
        </w:rPr>
      </w:pPr>
    </w:p>
    <w:p w14:paraId="3CD0154A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15CD8A4F" w14:textId="77777777" w:rsidR="00D918A6" w:rsidRPr="00803C5A" w:rsidRDefault="00D918A6" w:rsidP="00D918A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93FA4B0" w14:textId="77777777" w:rsidR="00D918A6" w:rsidRPr="001A3520" w:rsidRDefault="00D918A6" w:rsidP="00D918A6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699D98F3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5E019823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7E366C33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08E1D98A" w14:textId="666C390C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7699" w:type="dxa"/>
        <w:tblInd w:w="756" w:type="dxa"/>
        <w:tblLook w:val="04A0" w:firstRow="1" w:lastRow="0" w:firstColumn="1" w:lastColumn="0" w:noHBand="0" w:noVBand="1"/>
      </w:tblPr>
      <w:tblGrid>
        <w:gridCol w:w="777"/>
        <w:gridCol w:w="3142"/>
        <w:gridCol w:w="3780"/>
      </w:tblGrid>
      <w:tr w:rsidR="00D918A6" w:rsidRPr="00E80842" w14:paraId="46039125" w14:textId="77777777" w:rsidTr="00D918A6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34418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83912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20DAE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07F36271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4167B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F1E95" w14:textId="0ED9E1CA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Mamoon Amin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3948" w14:textId="2E34794D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Autowings</w:t>
            </w:r>
            <w:proofErr w:type="spell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proofErr w:type="spellStart"/>
            <w:proofErr w:type="gram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Toyota,Sanat</w:t>
            </w:r>
            <w:proofErr w:type="spellEnd"/>
            <w:proofErr w:type="gram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Nagar</w:t>
            </w:r>
          </w:p>
        </w:tc>
      </w:tr>
      <w:tr w:rsidR="00D918A6" w:rsidRPr="00E80842" w14:paraId="2B61E06D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E013E" w14:textId="29C965B7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26438" w14:textId="42BEAD45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Mohammad Faheem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Haqla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B70C4" w14:textId="57F93E84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Autowings</w:t>
            </w:r>
            <w:proofErr w:type="spell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proofErr w:type="spellStart"/>
            <w:proofErr w:type="gram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Toyota,Sanat</w:t>
            </w:r>
            <w:proofErr w:type="spellEnd"/>
            <w:proofErr w:type="gram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Nagar</w:t>
            </w:r>
          </w:p>
        </w:tc>
      </w:tr>
      <w:tr w:rsidR="00D918A6" w:rsidRPr="00E80842" w14:paraId="3BB372EE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54BDB" w14:textId="4AC78DDE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BE90C" w14:textId="2D1F520E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Majid Shabir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85F0D" w14:textId="135A539D" w:rsidR="00D918A6" w:rsidRPr="00E80842" w:rsidRDefault="00D918A6" w:rsidP="00D918A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Autowings</w:t>
            </w:r>
            <w:proofErr w:type="spell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proofErr w:type="spellStart"/>
            <w:proofErr w:type="gram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Toyota,Sanat</w:t>
            </w:r>
            <w:proofErr w:type="spellEnd"/>
            <w:proofErr w:type="gram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Nagar</w:t>
            </w:r>
          </w:p>
        </w:tc>
      </w:tr>
    </w:tbl>
    <w:p w14:paraId="1F143017" w14:textId="77777777" w:rsidR="00D918A6" w:rsidRPr="00A03137" w:rsidRDefault="00D918A6" w:rsidP="00D918A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485AE2E" w14:textId="77777777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7781404" w14:textId="77777777" w:rsidR="00D918A6" w:rsidRPr="0033760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54A4E094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544862CF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78037F41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4C51E89D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7D55A3A0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59733419" w14:textId="1D2F0C7A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AD310C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students accordingly.</w:t>
      </w:r>
    </w:p>
    <w:p w14:paraId="33A29067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50B65CB3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F0F1E68" w14:textId="77777777" w:rsidR="00D918A6" w:rsidRDefault="00D918A6" w:rsidP="00D918A6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20E84C1" w14:textId="77777777" w:rsidR="00D918A6" w:rsidRDefault="00D918A6" w:rsidP="00D918A6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2079517" w14:textId="77777777" w:rsidR="00D918A6" w:rsidRDefault="00D918A6" w:rsidP="00D918A6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81CD412" w14:textId="77777777" w:rsidR="00D918A6" w:rsidRDefault="00D918A6" w:rsidP="0088247E">
      <w:pPr>
        <w:rPr>
          <w:rFonts w:ascii="Tahoma" w:hAnsi="Tahoma" w:cs="Tahoma"/>
          <w:color w:val="1F1F1F"/>
          <w:sz w:val="25"/>
          <w:szCs w:val="25"/>
        </w:rPr>
      </w:pPr>
    </w:p>
    <w:p w14:paraId="4FEE481D" w14:textId="40DC82A0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lastRenderedPageBreak/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Engineer in Chief (Public Works)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42E72A16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R&amp;B,</w:t>
      </w:r>
    </w:p>
    <w:p w14:paraId="1987E759" w14:textId="5F4BEE0E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Srinagar/Jammu.</w:t>
      </w:r>
    </w:p>
    <w:p w14:paraId="2282315A" w14:textId="77777777" w:rsidR="00D918A6" w:rsidRDefault="00D918A6" w:rsidP="00D918A6">
      <w:pPr>
        <w:ind w:left="360"/>
        <w:rPr>
          <w:rFonts w:ascii="Tahoma" w:hAnsi="Tahoma" w:cs="Tahoma"/>
          <w:sz w:val="25"/>
          <w:szCs w:val="25"/>
        </w:rPr>
      </w:pPr>
    </w:p>
    <w:p w14:paraId="77AC0E67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1EB174EA" w14:textId="77777777" w:rsidR="00D918A6" w:rsidRPr="00803C5A" w:rsidRDefault="00D918A6" w:rsidP="00D918A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8DEF347" w14:textId="77777777" w:rsidR="00D918A6" w:rsidRPr="001A3520" w:rsidRDefault="00D918A6" w:rsidP="00D918A6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3C279C19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569C327D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4149C338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45D32511" w14:textId="5BC8FFC3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7699" w:type="dxa"/>
        <w:tblInd w:w="756" w:type="dxa"/>
        <w:tblLook w:val="04A0" w:firstRow="1" w:lastRow="0" w:firstColumn="1" w:lastColumn="0" w:noHBand="0" w:noVBand="1"/>
      </w:tblPr>
      <w:tblGrid>
        <w:gridCol w:w="777"/>
        <w:gridCol w:w="3142"/>
        <w:gridCol w:w="3780"/>
      </w:tblGrid>
      <w:tr w:rsidR="00D918A6" w:rsidRPr="00E80842" w14:paraId="31C0DD4C" w14:textId="77777777" w:rsidTr="00D36B61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1E254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4929A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C882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4C29FA46" w14:textId="77777777" w:rsidTr="00D918A6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67DAF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7615" w14:textId="6371F511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Tahir Hussain Rather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FEDB26" w14:textId="777B616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Shalteng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Srinagar</w:t>
            </w:r>
          </w:p>
        </w:tc>
      </w:tr>
      <w:tr w:rsidR="00D918A6" w:rsidRPr="00E80842" w14:paraId="173657BD" w14:textId="77777777" w:rsidTr="00D36B6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3357D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7A41F" w14:textId="48698CD0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Muntazir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Manzoor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01D71" w14:textId="03B9F49B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Shalteng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Srinagar</w:t>
            </w:r>
          </w:p>
        </w:tc>
      </w:tr>
    </w:tbl>
    <w:p w14:paraId="5AE997C9" w14:textId="77777777" w:rsidR="00D918A6" w:rsidRPr="00A03137" w:rsidRDefault="00D918A6" w:rsidP="00D918A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E70D390" w14:textId="77777777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5971081D" w14:textId="77777777" w:rsidR="00D918A6" w:rsidRPr="0033760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60512157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2378FA86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732F9A14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7E8A99C7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263A69BF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29F78101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2.H.O.D./incharge Mechanical Engineering for information and direct the students accordingly.</w:t>
      </w:r>
    </w:p>
    <w:p w14:paraId="171CDB2F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1FB91956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0DAD5E" w14:textId="77777777" w:rsidR="00D918A6" w:rsidRDefault="00D918A6" w:rsidP="00D918A6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76C0C0AB" w14:textId="77777777" w:rsidR="00D918A6" w:rsidRDefault="00D918A6" w:rsidP="00D918A6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BFB6C9C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07FAE7E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0EA1656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7A69BA3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B7B998D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1247408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3206099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2170A3B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3C02A4F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HR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2E2412FC" w14:textId="5D8A663D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Arise Hyundai,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8F911CF" w14:textId="60E000D0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Bemina,Srinagar</w:t>
      </w:r>
      <w:proofErr w:type="spellEnd"/>
      <w:proofErr w:type="gramEnd"/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62CF7E2" w14:textId="77777777" w:rsidR="00D918A6" w:rsidRDefault="00D918A6" w:rsidP="00D918A6">
      <w:pPr>
        <w:ind w:left="360"/>
        <w:rPr>
          <w:rFonts w:ascii="Tahoma" w:hAnsi="Tahoma" w:cs="Tahoma"/>
          <w:sz w:val="25"/>
          <w:szCs w:val="25"/>
        </w:rPr>
      </w:pPr>
    </w:p>
    <w:p w14:paraId="462E7018" w14:textId="77777777" w:rsidR="00D918A6" w:rsidRDefault="00D918A6" w:rsidP="00D918A6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7E8F1E22" w14:textId="77777777" w:rsidR="00D918A6" w:rsidRPr="00803C5A" w:rsidRDefault="00D918A6" w:rsidP="00D918A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3840140" w14:textId="77777777" w:rsidR="00D918A6" w:rsidRPr="001A3520" w:rsidRDefault="00D918A6" w:rsidP="00D918A6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0A30DAAE" w14:textId="77777777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0F42044E" w14:textId="2CE4ABF5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72ABD590" w14:textId="30FE753E" w:rsidR="00D918A6" w:rsidRPr="001A3520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452CDC1D" w14:textId="6889E991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8689" w:type="dxa"/>
        <w:tblInd w:w="756" w:type="dxa"/>
        <w:tblLook w:val="04A0" w:firstRow="1" w:lastRow="0" w:firstColumn="1" w:lastColumn="0" w:noHBand="0" w:noVBand="1"/>
      </w:tblPr>
      <w:tblGrid>
        <w:gridCol w:w="777"/>
        <w:gridCol w:w="3142"/>
        <w:gridCol w:w="4770"/>
      </w:tblGrid>
      <w:tr w:rsidR="00D918A6" w:rsidRPr="00E80842" w14:paraId="3C53A960" w14:textId="77777777" w:rsidTr="00887E99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52677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18C95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AF270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D918A6" w:rsidRPr="00E80842" w14:paraId="725DFEB7" w14:textId="77777777" w:rsidTr="00887E99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596EC" w14:textId="77777777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BCDC7" w14:textId="733C3E60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Arsalan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F4A6A" w14:textId="7A4743A7" w:rsidR="00D918A6" w:rsidRDefault="00D918A6" w:rsidP="00D918A6">
            <w:pPr>
              <w:ind w:left="360"/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>Arise Hyundai,</w:t>
            </w:r>
            <w:r w:rsidRPr="00803C5A"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proofErr w:type="spellStart"/>
            <w:r w:rsidR="00887E99">
              <w:rPr>
                <w:rFonts w:ascii="Tahoma" w:hAnsi="Tahoma" w:cs="Tahoma"/>
                <w:color w:val="1F1F1F"/>
                <w:sz w:val="25"/>
                <w:szCs w:val="25"/>
              </w:rPr>
              <w:t>Tengpora</w:t>
            </w:r>
            <w:proofErr w:type="spellEnd"/>
          </w:p>
          <w:p w14:paraId="66A21073" w14:textId="6931D106" w:rsidR="00D918A6" w:rsidRPr="00E80842" w:rsidRDefault="00D918A6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</w:p>
        </w:tc>
      </w:tr>
    </w:tbl>
    <w:p w14:paraId="40478303" w14:textId="77777777" w:rsidR="00D918A6" w:rsidRPr="00A03137" w:rsidRDefault="00D918A6" w:rsidP="00D918A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79D180" w14:textId="77777777" w:rsidR="00D918A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666D2F2" w14:textId="77777777" w:rsidR="00D918A6" w:rsidRPr="00337606" w:rsidRDefault="00D918A6" w:rsidP="00D918A6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11B777A4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46758D5E" w14:textId="77777777" w:rsidR="00D918A6" w:rsidRPr="003D139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6BD313B" w14:textId="77777777" w:rsidR="00D918A6" w:rsidRDefault="00D918A6" w:rsidP="00D918A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4911490E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72C73A8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3F5DB824" w14:textId="5D33F578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88247E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 accordingly.</w:t>
      </w:r>
    </w:p>
    <w:p w14:paraId="096E1B31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3E9EF359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8242212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D1BF341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A6E7346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1F8904B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08BF884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8628402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D0AD8FC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D347EBD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5449C67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BC6AB75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2C2EC49" w14:textId="60C88A76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Manager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6AEF95DE" w14:textId="176786FA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H.K. Hyundai,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4554E54" w14:textId="75D531C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Athwajan,Srinagar</w:t>
      </w:r>
      <w:proofErr w:type="spellEnd"/>
      <w:proofErr w:type="gramEnd"/>
      <w:r>
        <w:rPr>
          <w:rFonts w:ascii="Tahoma" w:hAnsi="Tahoma" w:cs="Tahoma"/>
          <w:color w:val="1F1F1F"/>
          <w:sz w:val="25"/>
          <w:szCs w:val="25"/>
        </w:rPr>
        <w:t>.</w:t>
      </w:r>
    </w:p>
    <w:p w14:paraId="57AA968D" w14:textId="77777777" w:rsidR="00887E99" w:rsidRDefault="00887E99" w:rsidP="00887E99">
      <w:pPr>
        <w:ind w:left="360"/>
        <w:rPr>
          <w:rFonts w:ascii="Tahoma" w:hAnsi="Tahoma" w:cs="Tahoma"/>
          <w:sz w:val="25"/>
          <w:szCs w:val="25"/>
        </w:rPr>
      </w:pPr>
    </w:p>
    <w:p w14:paraId="465E753E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30C49315" w14:textId="77777777" w:rsidR="00887E99" w:rsidRPr="00803C5A" w:rsidRDefault="00887E99" w:rsidP="00887E9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9D28F64" w14:textId="603663FD" w:rsidR="00887E99" w:rsidRPr="001A3520" w:rsidRDefault="00887E99" w:rsidP="00887E99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64961E92" w14:textId="7777777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6E1FACF1" w14:textId="5BA5A713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503A82F9" w14:textId="7D077245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6FBF7A2C" w14:textId="269763AD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</w:t>
      </w:r>
      <w:r w:rsidR="0088247E">
        <w:rPr>
          <w:rFonts w:ascii="Tahoma" w:hAnsi="Tahoma" w:cs="Tahoma"/>
          <w:color w:val="1F1F1F"/>
          <w:sz w:val="25"/>
          <w:szCs w:val="25"/>
        </w:rPr>
        <w:t>he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7969" w:type="dxa"/>
        <w:tblInd w:w="756" w:type="dxa"/>
        <w:tblLook w:val="04A0" w:firstRow="1" w:lastRow="0" w:firstColumn="1" w:lastColumn="0" w:noHBand="0" w:noVBand="1"/>
      </w:tblPr>
      <w:tblGrid>
        <w:gridCol w:w="777"/>
        <w:gridCol w:w="3142"/>
        <w:gridCol w:w="4050"/>
      </w:tblGrid>
      <w:tr w:rsidR="00887E99" w:rsidRPr="00E80842" w14:paraId="1872406D" w14:textId="77777777" w:rsidTr="00887E99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EE385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B30C4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ACC0A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887E99" w:rsidRPr="00E80842" w14:paraId="524AF227" w14:textId="77777777" w:rsidTr="00887E99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E5030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7434B" w14:textId="5EE9A678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Faizan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Dilawar</w:t>
            </w:r>
            <w:proofErr w:type="spellEnd"/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9241C" w14:textId="64775AD8" w:rsidR="00887E99" w:rsidRPr="00887E99" w:rsidRDefault="00887E99" w:rsidP="00887E99">
            <w:pPr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H.K. </w:t>
            </w:r>
            <w:proofErr w:type="spellStart"/>
            <w:proofErr w:type="gram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Hyundai,Athwajan</w:t>
            </w:r>
            <w:proofErr w:type="spellEnd"/>
            <w:proofErr w:type="gramEnd"/>
          </w:p>
        </w:tc>
      </w:tr>
    </w:tbl>
    <w:p w14:paraId="2038B3E9" w14:textId="77777777" w:rsidR="00887E99" w:rsidRPr="00A03137" w:rsidRDefault="00887E99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A5AC125" w14:textId="77777777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46B07791" w14:textId="77777777" w:rsidR="00887E99" w:rsidRPr="00337606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7AE7C852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28FCD90B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071F3A2A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6015DFAB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42329E27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2AEA21C0" w14:textId="5727A64D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88247E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students accordingly.</w:t>
      </w:r>
    </w:p>
    <w:p w14:paraId="731D8595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48E99C6E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5E855CA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6C46E07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15B8B3A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70B0863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9F6FFBC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A991D39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90D62D5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9E8BF39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D54D96E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42F93D4" w14:textId="77777777" w:rsidR="00D918A6" w:rsidRDefault="00D918A6" w:rsidP="0088247E">
      <w:pPr>
        <w:rPr>
          <w:rFonts w:ascii="Tahoma" w:hAnsi="Tahoma" w:cs="Tahoma"/>
          <w:color w:val="1F1F1F"/>
          <w:sz w:val="25"/>
          <w:szCs w:val="25"/>
        </w:rPr>
      </w:pPr>
    </w:p>
    <w:p w14:paraId="2519566F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5B3DB60" w14:textId="7823B20B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Head of Power Projects-II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577BF5E9" w14:textId="55EFFD7D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NHPC-Uri 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Salamabad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995C46F" w14:textId="77777777" w:rsidR="00887E99" w:rsidRDefault="00887E99" w:rsidP="00887E99">
      <w:pPr>
        <w:ind w:left="360"/>
        <w:rPr>
          <w:rFonts w:ascii="Tahoma" w:hAnsi="Tahoma" w:cs="Tahoma"/>
          <w:sz w:val="25"/>
          <w:szCs w:val="25"/>
        </w:rPr>
      </w:pPr>
    </w:p>
    <w:p w14:paraId="119DB988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6AE35CC3" w14:textId="77777777" w:rsidR="00887E99" w:rsidRPr="00803C5A" w:rsidRDefault="00887E99" w:rsidP="00887E9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F6A942F" w14:textId="3DE578B6" w:rsidR="00887E99" w:rsidRPr="001A3520" w:rsidRDefault="00887E99" w:rsidP="00887E99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student.</w:t>
      </w:r>
    </w:p>
    <w:p w14:paraId="26C3A5EB" w14:textId="7777777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3AC0EFDA" w14:textId="21B7B043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16BE62FA" w14:textId="3BD657DF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</w:t>
      </w:r>
      <w:r w:rsidR="00AD310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may be allowed to undergo the said training program only after production</w:t>
      </w:r>
    </w:p>
    <w:p w14:paraId="20E7D010" w14:textId="1AE3A9CA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</w:t>
      </w:r>
      <w:r w:rsidR="0088247E">
        <w:rPr>
          <w:rFonts w:ascii="Tahoma" w:hAnsi="Tahoma" w:cs="Tahoma"/>
          <w:color w:val="1F1F1F"/>
          <w:sz w:val="25"/>
          <w:szCs w:val="25"/>
        </w:rPr>
        <w:t>he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8318" w:type="dxa"/>
        <w:tblInd w:w="756" w:type="dxa"/>
        <w:tblLook w:val="04A0" w:firstRow="1" w:lastRow="0" w:firstColumn="1" w:lastColumn="0" w:noHBand="0" w:noVBand="1"/>
      </w:tblPr>
      <w:tblGrid>
        <w:gridCol w:w="777"/>
        <w:gridCol w:w="3138"/>
        <w:gridCol w:w="4404"/>
      </w:tblGrid>
      <w:tr w:rsidR="00887E99" w:rsidRPr="00E80842" w14:paraId="1DAFF96C" w14:textId="77777777" w:rsidTr="00887E99">
        <w:trPr>
          <w:trHeight w:val="200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5B4F9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B961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4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A111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887E99" w:rsidRPr="00E80842" w14:paraId="283783B4" w14:textId="77777777" w:rsidTr="00887E99">
        <w:trPr>
          <w:trHeight w:val="18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05B9C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72C10" w14:textId="79BBC3F7" w:rsidR="00887E99" w:rsidRPr="00E80842" w:rsidRDefault="00887E99" w:rsidP="00887E99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Tofail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</w:t>
            </w:r>
          </w:p>
        </w:tc>
        <w:tc>
          <w:tcPr>
            <w:tcW w:w="4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4B17" w14:textId="5B8448C3" w:rsidR="00887E99" w:rsidRPr="00887E99" w:rsidRDefault="00887E99" w:rsidP="00887E99">
            <w:pPr>
              <w:ind w:left="360"/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       NHPC-Uri </w:t>
            </w: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Salamabad</w:t>
            </w:r>
            <w:proofErr w:type="spell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.    </w:t>
            </w:r>
          </w:p>
        </w:tc>
      </w:tr>
    </w:tbl>
    <w:p w14:paraId="74C45BC4" w14:textId="77777777" w:rsidR="00887E99" w:rsidRDefault="00887E99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EF0BA59" w14:textId="77777777" w:rsidR="0088247E" w:rsidRDefault="0088247E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1B75BE6" w14:textId="77777777" w:rsidR="0088247E" w:rsidRPr="00A03137" w:rsidRDefault="0088247E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016411" w14:textId="77777777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4C68AF60" w14:textId="77777777" w:rsidR="00887E99" w:rsidRPr="00337606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671CCF7D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5750D18A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28380E2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4E9AA63B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DE7FE13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680AF42B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2.H.O.D./incharge Mechanical Engineering for information and direct the students accordingly.</w:t>
      </w:r>
    </w:p>
    <w:p w14:paraId="07460A97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7CB7A9A5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CF41D32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C10E38D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EF670A4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2C25152" w14:textId="77777777" w:rsidR="0088247E" w:rsidRDefault="0088247E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9F78EC7" w14:textId="77777777" w:rsidR="0088247E" w:rsidRDefault="0088247E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896C0CB" w14:textId="77777777" w:rsidR="0088247E" w:rsidRDefault="0088247E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C33EB55" w14:textId="77777777" w:rsidR="0088247E" w:rsidRDefault="0088247E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86B78A1" w14:textId="77777777" w:rsidR="00887E99" w:rsidRDefault="00887E99" w:rsidP="00887E99">
      <w:pPr>
        <w:rPr>
          <w:rFonts w:ascii="Tahoma" w:hAnsi="Tahoma" w:cs="Tahoma"/>
          <w:color w:val="1F1F1F"/>
          <w:sz w:val="25"/>
          <w:szCs w:val="25"/>
        </w:rPr>
      </w:pPr>
    </w:p>
    <w:p w14:paraId="2027977E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8315F12" w14:textId="54B34086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color w:val="1F1F1F"/>
          <w:sz w:val="25"/>
          <w:szCs w:val="25"/>
        </w:rPr>
        <w:t>Principal</w:t>
      </w:r>
      <w:proofErr w:type="gramEnd"/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7F930166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192436" w14:textId="0AF4CA44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Baramulla.</w:t>
      </w:r>
    </w:p>
    <w:p w14:paraId="748EEA08" w14:textId="77777777" w:rsidR="00887E99" w:rsidRDefault="00887E99" w:rsidP="00887E99">
      <w:pPr>
        <w:ind w:left="360"/>
        <w:rPr>
          <w:rFonts w:ascii="Tahoma" w:hAnsi="Tahoma" w:cs="Tahoma"/>
          <w:sz w:val="25"/>
          <w:szCs w:val="25"/>
        </w:rPr>
      </w:pPr>
    </w:p>
    <w:p w14:paraId="29B51A83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23C6D2C2" w14:textId="77777777" w:rsidR="00887E99" w:rsidRPr="00803C5A" w:rsidRDefault="00887E99" w:rsidP="00887E9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D9014AD" w14:textId="3334DDF8" w:rsidR="00887E99" w:rsidRPr="001A3520" w:rsidRDefault="00887E99" w:rsidP="00887E99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student.</w:t>
      </w:r>
    </w:p>
    <w:p w14:paraId="3B75ED2A" w14:textId="7777777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36184691" w14:textId="0E3430B0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5C57E823" w14:textId="3AE857D4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</w:t>
      </w:r>
      <w:r w:rsidR="008824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may be allowed to undergo the said training program only after production</w:t>
      </w:r>
    </w:p>
    <w:p w14:paraId="33718126" w14:textId="0B551A3F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</w:t>
      </w:r>
      <w:r w:rsidR="0088247E">
        <w:rPr>
          <w:rFonts w:ascii="Tahoma" w:hAnsi="Tahoma" w:cs="Tahoma"/>
          <w:color w:val="1F1F1F"/>
          <w:sz w:val="25"/>
          <w:szCs w:val="25"/>
        </w:rPr>
        <w:t>he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8318" w:type="dxa"/>
        <w:tblInd w:w="756" w:type="dxa"/>
        <w:tblLook w:val="04A0" w:firstRow="1" w:lastRow="0" w:firstColumn="1" w:lastColumn="0" w:noHBand="0" w:noVBand="1"/>
      </w:tblPr>
      <w:tblGrid>
        <w:gridCol w:w="777"/>
        <w:gridCol w:w="3138"/>
        <w:gridCol w:w="4404"/>
      </w:tblGrid>
      <w:tr w:rsidR="00887E99" w:rsidRPr="00E80842" w14:paraId="29CB3A24" w14:textId="77777777" w:rsidTr="00D36B61">
        <w:trPr>
          <w:trHeight w:val="200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46101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A20CF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4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5694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887E99" w:rsidRPr="00E80842" w14:paraId="1B08C7C9" w14:textId="77777777" w:rsidTr="00D36B61">
        <w:trPr>
          <w:trHeight w:val="18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250C4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594D" w14:textId="23828A0B" w:rsidR="00887E99" w:rsidRPr="00E80842" w:rsidRDefault="00887E99" w:rsidP="00D36B61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Hakeem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Zaigam</w:t>
            </w:r>
            <w:proofErr w:type="spellEnd"/>
          </w:p>
        </w:tc>
        <w:tc>
          <w:tcPr>
            <w:tcW w:w="4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BC09B" w14:textId="167F946B" w:rsidR="00887E99" w:rsidRPr="00887E99" w:rsidRDefault="00887E99" w:rsidP="00D36B61">
            <w:pPr>
              <w:ind w:left="360"/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       CIIIT Baramulla    </w:t>
            </w:r>
          </w:p>
        </w:tc>
      </w:tr>
    </w:tbl>
    <w:p w14:paraId="3AE53CD1" w14:textId="77777777" w:rsidR="00887E99" w:rsidRPr="00A03137" w:rsidRDefault="00887E99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5AECC1" w14:textId="77777777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46395EE3" w14:textId="77777777" w:rsidR="00887E99" w:rsidRPr="00337606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F9FBD7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0E3F24A0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76CC679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2510E4BA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4236AF2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2DCA824F" w14:textId="50E6C440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88247E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 accordingly.</w:t>
      </w:r>
    </w:p>
    <w:p w14:paraId="4CF5D39C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4A7FDEED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323659B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68C6872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135C825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CA06994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650FFA6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235DD86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99A409F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5EE0E31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CFCF95C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3FB55C8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1DC13AD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3932BB8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98C07F9" w14:textId="3708B739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HR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3C1ADC69" w14:textId="55705A40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r>
        <w:rPr>
          <w:rFonts w:ascii="Tahoma" w:hAnsi="Tahoma" w:cs="Tahoma"/>
          <w:color w:val="1F1F1F"/>
          <w:sz w:val="25"/>
          <w:szCs w:val="25"/>
        </w:rPr>
        <w:t>Jamkash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Vehicleades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>,</w:t>
      </w:r>
    </w:p>
    <w:p w14:paraId="6D8672C5" w14:textId="2D27EE79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Boniyar,Baramulla</w:t>
      </w:r>
      <w:proofErr w:type="spellEnd"/>
      <w:proofErr w:type="gramEnd"/>
      <w:r>
        <w:rPr>
          <w:rFonts w:ascii="Tahoma" w:hAnsi="Tahoma" w:cs="Tahoma"/>
          <w:color w:val="1F1F1F"/>
          <w:sz w:val="25"/>
          <w:szCs w:val="25"/>
        </w:rPr>
        <w:t>.</w:t>
      </w:r>
    </w:p>
    <w:p w14:paraId="59EDEC78" w14:textId="77777777" w:rsidR="00887E99" w:rsidRDefault="00887E99" w:rsidP="00887E99">
      <w:pPr>
        <w:ind w:left="360"/>
        <w:rPr>
          <w:rFonts w:ascii="Tahoma" w:hAnsi="Tahoma" w:cs="Tahoma"/>
          <w:sz w:val="25"/>
          <w:szCs w:val="25"/>
        </w:rPr>
      </w:pPr>
    </w:p>
    <w:p w14:paraId="1795B002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648DEC3B" w14:textId="77777777" w:rsidR="00887E99" w:rsidRPr="00803C5A" w:rsidRDefault="00887E99" w:rsidP="00887E9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3AC736B" w14:textId="4003AB62" w:rsidR="00887E99" w:rsidRPr="001A3520" w:rsidRDefault="00887E99" w:rsidP="00887E99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student.</w:t>
      </w:r>
    </w:p>
    <w:p w14:paraId="79D49D7E" w14:textId="7777777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6CAAF1DE" w14:textId="28F5CBEC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750DBEAB" w14:textId="67D2AA29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2B588B0D" w14:textId="3136C5FC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</w:t>
      </w:r>
      <w:r w:rsidR="0088247E">
        <w:rPr>
          <w:rFonts w:ascii="Tahoma" w:hAnsi="Tahoma" w:cs="Tahoma"/>
          <w:color w:val="1F1F1F"/>
          <w:sz w:val="25"/>
          <w:szCs w:val="25"/>
        </w:rPr>
        <w:t>he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9139" w:type="dxa"/>
        <w:tblInd w:w="756" w:type="dxa"/>
        <w:tblLook w:val="04A0" w:firstRow="1" w:lastRow="0" w:firstColumn="1" w:lastColumn="0" w:noHBand="0" w:noVBand="1"/>
      </w:tblPr>
      <w:tblGrid>
        <w:gridCol w:w="777"/>
        <w:gridCol w:w="3138"/>
        <w:gridCol w:w="5224"/>
      </w:tblGrid>
      <w:tr w:rsidR="00887E99" w:rsidRPr="00E80842" w14:paraId="011F5318" w14:textId="77777777" w:rsidTr="00887E99">
        <w:trPr>
          <w:trHeight w:val="20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3EF8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BBAB6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5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6B375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887E99" w:rsidRPr="00E80842" w14:paraId="167B1723" w14:textId="77777777" w:rsidTr="00887E99">
        <w:trPr>
          <w:trHeight w:val="186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6D0D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6171" w14:textId="3BE10B0A" w:rsidR="00887E99" w:rsidRPr="00E80842" w:rsidRDefault="00887E99" w:rsidP="00D36B61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Binti Zehra</w:t>
            </w:r>
          </w:p>
        </w:tc>
        <w:tc>
          <w:tcPr>
            <w:tcW w:w="5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099A" w14:textId="109D95FE" w:rsidR="00887E99" w:rsidRPr="00887E99" w:rsidRDefault="00887E99" w:rsidP="00887E99">
            <w:pPr>
              <w:rPr>
                <w:rFonts w:ascii="Tahoma" w:hAnsi="Tahoma" w:cs="Tahoma"/>
                <w:color w:val="1F1F1F"/>
                <w:sz w:val="25"/>
                <w:szCs w:val="25"/>
              </w:rPr>
            </w:pP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Jamkash</w:t>
            </w:r>
            <w:proofErr w:type="spell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Vehicleades</w:t>
            </w:r>
            <w:proofErr w:type="spellEnd"/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Tahoma" w:hAnsi="Tahoma" w:cs="Tahoma"/>
                <w:color w:val="1F1F1F"/>
                <w:sz w:val="25"/>
                <w:szCs w:val="25"/>
              </w:rPr>
              <w:t>Boniyar</w:t>
            </w:r>
            <w:proofErr w:type="spellEnd"/>
          </w:p>
        </w:tc>
      </w:tr>
    </w:tbl>
    <w:p w14:paraId="0B336A6B" w14:textId="77777777" w:rsidR="00887E99" w:rsidRPr="00A03137" w:rsidRDefault="00887E99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E863009" w14:textId="77777777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0CEDA6B5" w14:textId="77777777" w:rsidR="00887E99" w:rsidRPr="00337606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142134A4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58ED249C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1CA254E2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0DC3E962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2FDD02AF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4CBCC240" w14:textId="701B66E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2.H.O.D./incharge Mechanical Engineering for information and direct the student accordingly.</w:t>
      </w:r>
    </w:p>
    <w:p w14:paraId="0074E074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1038EC22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C7618E4" w14:textId="77777777" w:rsidR="00D918A6" w:rsidRDefault="00D918A6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1043935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12D0636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47C485E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FD9519D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BD9E12A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FA656C7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836CD31" w14:textId="77777777" w:rsidR="00887E99" w:rsidRDefault="00887E99" w:rsidP="0088247E">
      <w:pPr>
        <w:rPr>
          <w:rFonts w:ascii="Tahoma" w:hAnsi="Tahoma" w:cs="Tahoma"/>
          <w:color w:val="1F1F1F"/>
          <w:sz w:val="25"/>
          <w:szCs w:val="25"/>
        </w:rPr>
      </w:pPr>
    </w:p>
    <w:p w14:paraId="488C3081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489B3CC" w14:textId="5D5B3B4F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lastRenderedPageBreak/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General Manager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</w:p>
    <w:p w14:paraId="16FC1E89" w14:textId="376F03DF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Khyber Cements.</w:t>
      </w:r>
    </w:p>
    <w:p w14:paraId="147EFB57" w14:textId="6A1B28EA" w:rsidR="00887E99" w:rsidRPr="00887E99" w:rsidRDefault="00887E99" w:rsidP="00887E99">
      <w:pPr>
        <w:rPr>
          <w:rFonts w:ascii="Tahoma" w:hAnsi="Tahoma" w:cs="Tahoma"/>
          <w:color w:val="1F1F1F"/>
          <w:sz w:val="25"/>
          <w:szCs w:val="25"/>
        </w:rPr>
      </w:pPr>
    </w:p>
    <w:p w14:paraId="612C18DA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73C24E0A" w14:textId="77777777" w:rsidR="00887E99" w:rsidRPr="00803C5A" w:rsidRDefault="00887E99" w:rsidP="00887E9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038D697" w14:textId="77777777" w:rsidR="00887E99" w:rsidRPr="001A3520" w:rsidRDefault="00887E99" w:rsidP="00887E99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students.</w:t>
      </w:r>
    </w:p>
    <w:p w14:paraId="1F8D0333" w14:textId="7777777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7FC072AC" w14:textId="37A86311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 of 5th Semester </w:t>
      </w:r>
      <w:r>
        <w:rPr>
          <w:rFonts w:ascii="Tahoma" w:hAnsi="Tahoma" w:cs="Tahoma"/>
          <w:color w:val="1F1F1F"/>
          <w:sz w:val="25"/>
          <w:szCs w:val="25"/>
        </w:rPr>
        <w:t>Mechanical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14FC3316" w14:textId="6647B0D7" w:rsidR="00887E99" w:rsidRPr="001A3520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2A409D8C" w14:textId="6A721FF0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9139" w:type="dxa"/>
        <w:tblInd w:w="756" w:type="dxa"/>
        <w:tblLook w:val="04A0" w:firstRow="1" w:lastRow="0" w:firstColumn="1" w:lastColumn="0" w:noHBand="0" w:noVBand="1"/>
      </w:tblPr>
      <w:tblGrid>
        <w:gridCol w:w="777"/>
        <w:gridCol w:w="3138"/>
        <w:gridCol w:w="5224"/>
      </w:tblGrid>
      <w:tr w:rsidR="00887E99" w:rsidRPr="00E80842" w14:paraId="599F7C51" w14:textId="77777777" w:rsidTr="00D36B61">
        <w:trPr>
          <w:trHeight w:val="20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8D370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41F6A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5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61A64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887E99" w:rsidRPr="00E80842" w14:paraId="0CDD5FD5" w14:textId="77777777" w:rsidTr="00D36B61">
        <w:trPr>
          <w:trHeight w:val="186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115B" w14:textId="77777777" w:rsidR="00887E99" w:rsidRPr="00E80842" w:rsidRDefault="00887E9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3B968" w14:textId="459D5455" w:rsidR="00887E99" w:rsidRPr="00E80842" w:rsidRDefault="00887E99" w:rsidP="00D36B61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Mudasir Rashid</w:t>
            </w:r>
          </w:p>
        </w:tc>
        <w:tc>
          <w:tcPr>
            <w:tcW w:w="5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90822" w14:textId="4C62FA97" w:rsidR="00887E99" w:rsidRDefault="00887E99" w:rsidP="00887E99">
            <w:pPr>
              <w:rPr>
                <w:rFonts w:ascii="Tahoma" w:hAnsi="Tahoma" w:cs="Tahoma"/>
                <w:color w:val="1F1F1F"/>
                <w:sz w:val="25"/>
                <w:szCs w:val="25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            Khyber Cements</w:t>
            </w:r>
          </w:p>
          <w:p w14:paraId="6BDCB374" w14:textId="38829634" w:rsidR="00887E99" w:rsidRPr="00887E99" w:rsidRDefault="00887E99" w:rsidP="00D36B61">
            <w:pPr>
              <w:rPr>
                <w:rFonts w:ascii="Tahoma" w:hAnsi="Tahoma" w:cs="Tahoma"/>
                <w:color w:val="1F1F1F"/>
                <w:sz w:val="25"/>
                <w:szCs w:val="25"/>
              </w:rPr>
            </w:pPr>
          </w:p>
        </w:tc>
      </w:tr>
    </w:tbl>
    <w:p w14:paraId="23B21711" w14:textId="77777777" w:rsidR="00887E99" w:rsidRPr="00A03137" w:rsidRDefault="00887E99" w:rsidP="00887E9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22BB2DC" w14:textId="77777777" w:rsidR="00887E99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1794091" w14:textId="77777777" w:rsidR="00887E99" w:rsidRPr="00337606" w:rsidRDefault="00887E99" w:rsidP="00887E9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03AEDFAF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6C8015B" w14:textId="77777777" w:rsidR="00887E99" w:rsidRPr="003D1396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1E8F686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1ED37565" w14:textId="77777777" w:rsidR="00887E99" w:rsidRPr="001A3520" w:rsidRDefault="00887E99" w:rsidP="00887E99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14B6076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33C059C2" w14:textId="5FAED6D1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2.H.O.D./</w:t>
      </w:r>
      <w:r w:rsidR="0088247E">
        <w:rPr>
          <w:rFonts w:ascii="Tahoma" w:hAnsi="Tahoma" w:cs="Tahoma"/>
          <w:color w:val="1F1F1F"/>
          <w:sz w:val="25"/>
          <w:szCs w:val="25"/>
        </w:rPr>
        <w:t>Incharge</w:t>
      </w:r>
      <w:r>
        <w:rPr>
          <w:rFonts w:ascii="Tahoma" w:hAnsi="Tahoma" w:cs="Tahoma"/>
          <w:color w:val="1F1F1F"/>
          <w:sz w:val="25"/>
          <w:szCs w:val="25"/>
        </w:rPr>
        <w:t xml:space="preserve"> Mechanical Engineering for information and direct the student accordingly.</w:t>
      </w:r>
    </w:p>
    <w:p w14:paraId="75404339" w14:textId="77777777" w:rsidR="00887E99" w:rsidRDefault="00887E99" w:rsidP="00887E99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4C991947" w14:textId="77777777" w:rsidR="00887E99" w:rsidRDefault="00887E99" w:rsidP="00887E9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3A6C020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276FFAE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7D04E65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1AD3B19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1D554D8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E783BEE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276E5DA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EA91E78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4C43233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425842C2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12D99EB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8274195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B60385B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A580698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61F097FB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8CD5D96" w14:textId="77777777" w:rsidR="00887E99" w:rsidRDefault="00887E99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sectPr w:rsidR="00887E99" w:rsidSect="00E57801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800EE" w14:textId="77777777" w:rsidR="002462B9" w:rsidRDefault="002462B9">
      <w:r>
        <w:separator/>
      </w:r>
    </w:p>
  </w:endnote>
  <w:endnote w:type="continuationSeparator" w:id="0">
    <w:p w14:paraId="0DFF39CF" w14:textId="77777777" w:rsidR="002462B9" w:rsidRDefault="0024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35E70" w14:textId="77777777" w:rsidR="002462B9" w:rsidRDefault="002462B9">
      <w:r>
        <w:separator/>
      </w:r>
    </w:p>
  </w:footnote>
  <w:footnote w:type="continuationSeparator" w:id="0">
    <w:p w14:paraId="094B44A4" w14:textId="77777777" w:rsidR="002462B9" w:rsidRDefault="0024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71164287" name="Picture 6711642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E0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A3520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283F"/>
    <w:rsid w:val="00210EE4"/>
    <w:rsid w:val="00210FA7"/>
    <w:rsid w:val="00216417"/>
    <w:rsid w:val="00217E71"/>
    <w:rsid w:val="002462B9"/>
    <w:rsid w:val="00247F81"/>
    <w:rsid w:val="0026631D"/>
    <w:rsid w:val="00272108"/>
    <w:rsid w:val="00297397"/>
    <w:rsid w:val="002A5606"/>
    <w:rsid w:val="002C2F53"/>
    <w:rsid w:val="002D0BC4"/>
    <w:rsid w:val="002F1995"/>
    <w:rsid w:val="002F22B8"/>
    <w:rsid w:val="002F2BAC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414627"/>
    <w:rsid w:val="00420B16"/>
    <w:rsid w:val="00421AFA"/>
    <w:rsid w:val="00425A12"/>
    <w:rsid w:val="00425D63"/>
    <w:rsid w:val="00461DF9"/>
    <w:rsid w:val="004643D8"/>
    <w:rsid w:val="00481E5A"/>
    <w:rsid w:val="0048205E"/>
    <w:rsid w:val="004831C3"/>
    <w:rsid w:val="00497C24"/>
    <w:rsid w:val="004B3216"/>
    <w:rsid w:val="004C2322"/>
    <w:rsid w:val="004C7BA5"/>
    <w:rsid w:val="004D2AEC"/>
    <w:rsid w:val="004E5652"/>
    <w:rsid w:val="004E7628"/>
    <w:rsid w:val="004F48F2"/>
    <w:rsid w:val="004F62BB"/>
    <w:rsid w:val="005065F5"/>
    <w:rsid w:val="0050696F"/>
    <w:rsid w:val="005149B1"/>
    <w:rsid w:val="005208C9"/>
    <w:rsid w:val="00527AED"/>
    <w:rsid w:val="005366CB"/>
    <w:rsid w:val="00547878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C501A"/>
    <w:rsid w:val="005E53D0"/>
    <w:rsid w:val="005E759A"/>
    <w:rsid w:val="005F0F78"/>
    <w:rsid w:val="006002EB"/>
    <w:rsid w:val="006062D2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23D1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419C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3C5A"/>
    <w:rsid w:val="008048EF"/>
    <w:rsid w:val="00813F58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247E"/>
    <w:rsid w:val="00887E99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7565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741FF"/>
    <w:rsid w:val="00A84B10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D310C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070A9"/>
    <w:rsid w:val="00C12F58"/>
    <w:rsid w:val="00C1593D"/>
    <w:rsid w:val="00C16A32"/>
    <w:rsid w:val="00C17FA6"/>
    <w:rsid w:val="00C45227"/>
    <w:rsid w:val="00C56C7E"/>
    <w:rsid w:val="00C644CF"/>
    <w:rsid w:val="00C6507D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18A6"/>
    <w:rsid w:val="00D92B62"/>
    <w:rsid w:val="00D92BB7"/>
    <w:rsid w:val="00DC76D2"/>
    <w:rsid w:val="00DD30ED"/>
    <w:rsid w:val="00DE2F2A"/>
    <w:rsid w:val="00DE34B8"/>
    <w:rsid w:val="00DF03A7"/>
    <w:rsid w:val="00DF2BBD"/>
    <w:rsid w:val="00DF38AC"/>
    <w:rsid w:val="00E00548"/>
    <w:rsid w:val="00E03670"/>
    <w:rsid w:val="00E05D9F"/>
    <w:rsid w:val="00E57801"/>
    <w:rsid w:val="00E64C21"/>
    <w:rsid w:val="00E66F64"/>
    <w:rsid w:val="00E67631"/>
    <w:rsid w:val="00E7798A"/>
    <w:rsid w:val="00E80842"/>
    <w:rsid w:val="00E81656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52"/>
    <w:rsid w:val="00F649D8"/>
    <w:rsid w:val="00F8455C"/>
    <w:rsid w:val="00F854EF"/>
    <w:rsid w:val="00F909F8"/>
    <w:rsid w:val="00FB0BD8"/>
    <w:rsid w:val="00FB2688"/>
    <w:rsid w:val="00FE47B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2307</Words>
  <Characters>13155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8</cp:revision>
  <cp:lastPrinted>2025-07-07T09:05:00Z</cp:lastPrinted>
  <dcterms:created xsi:type="dcterms:W3CDTF">2025-07-14T06:45:00Z</dcterms:created>
  <dcterms:modified xsi:type="dcterms:W3CDTF">2025-07-14T09:08:00Z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