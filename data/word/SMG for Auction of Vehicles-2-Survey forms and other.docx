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EF67C" w14:textId="5E5122FE" w:rsidR="00FD3556" w:rsidRDefault="00BF0658" w:rsidP="00B64608">
      <w:pPr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</w:t>
      </w:r>
    </w:p>
    <w:p w14:paraId="5F16A751" w14:textId="77777777" w:rsidR="00B64608" w:rsidRPr="00B64608" w:rsidRDefault="00B64608" w:rsidP="00B64608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308880BA" w14:textId="77777777" w:rsidR="00915F5E" w:rsidRDefault="00915F5E" w:rsidP="00735187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T</w:t>
      </w:r>
      <w:r w:rsidRPr="00915F5E">
        <w:rPr>
          <w:rFonts w:ascii="Tahoma" w:hAnsi="Tahoma" w:cs="Tahoma"/>
          <w:color w:val="1F1F1F"/>
          <w:sz w:val="25"/>
          <w:szCs w:val="25"/>
        </w:rPr>
        <w:t>he Director,</w:t>
      </w:r>
    </w:p>
    <w:p w14:paraId="45A16628" w14:textId="77777777" w:rsidR="00915F5E" w:rsidRDefault="00915F5E" w:rsidP="00735187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915F5E">
        <w:rPr>
          <w:rFonts w:ascii="Tahoma" w:hAnsi="Tahoma" w:cs="Tahoma"/>
          <w:color w:val="1F1F1F"/>
          <w:sz w:val="25"/>
          <w:szCs w:val="25"/>
        </w:rPr>
        <w:t>State Motor Garages Department,</w:t>
      </w:r>
    </w:p>
    <w:p w14:paraId="44C37197" w14:textId="77777777" w:rsidR="00915F5E" w:rsidRDefault="00915F5E" w:rsidP="00915F5E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915F5E">
        <w:rPr>
          <w:rFonts w:ascii="Tahoma" w:hAnsi="Tahoma" w:cs="Tahoma"/>
          <w:color w:val="1F1F1F"/>
          <w:sz w:val="25"/>
          <w:szCs w:val="25"/>
        </w:rPr>
        <w:t>Bemina, Srinagar.</w:t>
      </w:r>
    </w:p>
    <w:p w14:paraId="23A7AC0F" w14:textId="77777777" w:rsidR="00B64608" w:rsidRDefault="00B64608" w:rsidP="00915F5E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4662A94C" w14:textId="318A9688" w:rsidR="00B64608" w:rsidRPr="00915F5E" w:rsidRDefault="001A3A48" w:rsidP="00915F5E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No: KGP</w:t>
      </w:r>
      <w:r w:rsidR="00B64608">
        <w:rPr>
          <w:rFonts w:ascii="Tahoma" w:hAnsi="Tahoma" w:cs="Tahoma"/>
          <w:color w:val="1F1F1F"/>
          <w:sz w:val="25"/>
          <w:szCs w:val="25"/>
        </w:rPr>
        <w:t>/Estt/2026/</w:t>
      </w:r>
      <w:r w:rsidR="003F3AEB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B64608">
        <w:rPr>
          <w:rFonts w:ascii="Tahoma" w:hAnsi="Tahoma" w:cs="Tahoma"/>
          <w:color w:val="1F1F1F"/>
          <w:sz w:val="25"/>
          <w:szCs w:val="25"/>
        </w:rPr>
        <w:t xml:space="preserve">                              </w:t>
      </w:r>
      <w:r w:rsidR="00B6729F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B64608">
        <w:rPr>
          <w:rFonts w:ascii="Tahoma" w:hAnsi="Tahoma" w:cs="Tahoma"/>
          <w:color w:val="1F1F1F"/>
          <w:sz w:val="25"/>
          <w:szCs w:val="25"/>
        </w:rPr>
        <w:t xml:space="preserve">   Dated:</w:t>
      </w:r>
      <w:r w:rsidR="003F3AEB">
        <w:rPr>
          <w:rFonts w:ascii="Tahoma" w:hAnsi="Tahoma" w:cs="Tahoma"/>
          <w:color w:val="1F1F1F"/>
          <w:sz w:val="25"/>
          <w:szCs w:val="25"/>
        </w:rPr>
        <w:t>11</w:t>
      </w:r>
      <w:r w:rsidR="00B64608">
        <w:rPr>
          <w:rFonts w:ascii="Tahoma" w:hAnsi="Tahoma" w:cs="Tahoma"/>
          <w:color w:val="1F1F1F"/>
          <w:sz w:val="25"/>
          <w:szCs w:val="25"/>
        </w:rPr>
        <w:t>-0</w:t>
      </w:r>
      <w:r w:rsidR="003F3AEB">
        <w:rPr>
          <w:rFonts w:ascii="Tahoma" w:hAnsi="Tahoma" w:cs="Tahoma"/>
          <w:color w:val="1F1F1F"/>
          <w:sz w:val="25"/>
          <w:szCs w:val="25"/>
        </w:rPr>
        <w:t>8</w:t>
      </w:r>
      <w:r w:rsidR="00B64608">
        <w:rPr>
          <w:rFonts w:ascii="Tahoma" w:hAnsi="Tahoma" w:cs="Tahoma"/>
          <w:color w:val="1F1F1F"/>
          <w:sz w:val="25"/>
          <w:szCs w:val="25"/>
        </w:rPr>
        <w:t>-2026</w:t>
      </w:r>
    </w:p>
    <w:p w14:paraId="24AF69F6" w14:textId="291C8295" w:rsidR="007648C1" w:rsidRDefault="007648C1" w:rsidP="007648C1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6BF6ED78" w14:textId="77777777" w:rsidR="00B64608" w:rsidRPr="00B64608" w:rsidRDefault="00B64608" w:rsidP="00B64608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B64608">
        <w:rPr>
          <w:rFonts w:ascii="Tahoma" w:hAnsi="Tahoma" w:cs="Tahoma"/>
          <w:b/>
          <w:bCs/>
          <w:color w:val="1F1F1F"/>
          <w:sz w:val="25"/>
          <w:szCs w:val="25"/>
        </w:rPr>
        <w:t>Subject: Submission of Survey Forms for Condemnation of Departmental Vehicles – regarding.</w:t>
      </w:r>
    </w:p>
    <w:p w14:paraId="7B0113F8" w14:textId="402E07AE" w:rsidR="00B64608" w:rsidRPr="00B6729F" w:rsidRDefault="00B64608" w:rsidP="00B6729F">
      <w:pPr>
        <w:tabs>
          <w:tab w:val="left" w:pos="0"/>
        </w:tabs>
        <w:rPr>
          <w:rFonts w:ascii="Tahoma" w:hAnsi="Tahoma" w:cs="Tahoma"/>
          <w:color w:val="1F1F1F"/>
        </w:rPr>
      </w:pPr>
      <w:r w:rsidRPr="00B6729F">
        <w:rPr>
          <w:rFonts w:ascii="Tahoma" w:hAnsi="Tahoma" w:cs="Tahoma"/>
          <w:color w:val="1F1F1F"/>
        </w:rPr>
        <w:t>Ref: This office letter No. KGP/Estt/2026/412 dated 05-06-2026</w:t>
      </w:r>
      <w:r w:rsidR="003F3AEB" w:rsidRPr="00B6729F">
        <w:rPr>
          <w:rFonts w:ascii="Tahoma" w:hAnsi="Tahoma" w:cs="Tahoma"/>
          <w:color w:val="1F1F1F"/>
        </w:rPr>
        <w:t xml:space="preserve"> and </w:t>
      </w:r>
      <w:r w:rsidR="003F3AEB" w:rsidRPr="00B6729F">
        <w:rPr>
          <w:rFonts w:ascii="Tahoma" w:hAnsi="Tahoma" w:cs="Tahoma"/>
          <w:color w:val="1F1F1F"/>
        </w:rPr>
        <w:t>KGP/Estt/2026/646-</w:t>
      </w:r>
      <w:r w:rsidR="00B6729F" w:rsidRPr="00B6729F">
        <w:rPr>
          <w:rFonts w:ascii="Tahoma" w:hAnsi="Tahoma" w:cs="Tahoma"/>
          <w:color w:val="1F1F1F"/>
        </w:rPr>
        <w:t>647, Dated</w:t>
      </w:r>
      <w:r w:rsidR="003F3AEB" w:rsidRPr="00B6729F">
        <w:rPr>
          <w:rFonts w:ascii="Tahoma" w:hAnsi="Tahoma" w:cs="Tahoma"/>
          <w:color w:val="1F1F1F"/>
        </w:rPr>
        <w:t>:07-07-2026</w:t>
      </w:r>
      <w:r w:rsidR="00B6729F">
        <w:rPr>
          <w:rFonts w:ascii="Tahoma" w:hAnsi="Tahoma" w:cs="Tahoma"/>
          <w:color w:val="1F1F1F"/>
        </w:rPr>
        <w:t>.</w:t>
      </w:r>
      <w:r w:rsidR="003F3AEB" w:rsidRPr="00B6729F">
        <w:rPr>
          <w:rFonts w:ascii="Tahoma" w:hAnsi="Tahoma" w:cs="Tahoma"/>
          <w:color w:val="1F1F1F"/>
        </w:rPr>
        <w:t xml:space="preserve">                                </w:t>
      </w:r>
    </w:p>
    <w:p w14:paraId="0A0F25B4" w14:textId="77777777" w:rsidR="001A3A48" w:rsidRPr="00B64608" w:rsidRDefault="001A3A48" w:rsidP="00B64608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73680933" w14:textId="77777777" w:rsidR="00B64608" w:rsidRPr="00B64608" w:rsidRDefault="00B64608" w:rsidP="00B64608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B64608">
        <w:rPr>
          <w:rFonts w:ascii="Tahoma" w:hAnsi="Tahoma" w:cs="Tahoma"/>
          <w:color w:val="1F1F1F"/>
          <w:sz w:val="25"/>
          <w:szCs w:val="25"/>
        </w:rPr>
        <w:t>Sir,</w:t>
      </w:r>
    </w:p>
    <w:p w14:paraId="7161F2DE" w14:textId="0F29CE28" w:rsidR="00B64608" w:rsidRDefault="00B64608" w:rsidP="00B6729F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B64608">
        <w:rPr>
          <w:rFonts w:ascii="Tahoma" w:hAnsi="Tahoma" w:cs="Tahoma"/>
          <w:color w:val="1F1F1F"/>
          <w:sz w:val="25"/>
          <w:szCs w:val="25"/>
        </w:rPr>
        <w:t xml:space="preserve">With reference to the subject cited above and this office letter under </w:t>
      </w:r>
      <w:r w:rsidR="00B6729F">
        <w:rPr>
          <w:rFonts w:ascii="Tahoma" w:hAnsi="Tahoma" w:cs="Tahoma"/>
          <w:color w:val="1F1F1F"/>
          <w:sz w:val="25"/>
          <w:szCs w:val="25"/>
        </w:rPr>
        <w:t>reference</w:t>
      </w:r>
      <w:r w:rsidR="00B6729F" w:rsidRPr="00B64608">
        <w:rPr>
          <w:rFonts w:ascii="Tahoma" w:hAnsi="Tahoma" w:cs="Tahoma"/>
          <w:color w:val="1F1F1F"/>
          <w:sz w:val="25"/>
          <w:szCs w:val="25"/>
        </w:rPr>
        <w:t>,</w:t>
      </w:r>
      <w:r w:rsidR="00B6729F">
        <w:rPr>
          <w:rFonts w:ascii="Tahoma" w:hAnsi="Tahoma" w:cs="Tahoma"/>
          <w:color w:val="1F1F1F"/>
          <w:sz w:val="25"/>
          <w:szCs w:val="25"/>
        </w:rPr>
        <w:t xml:space="preserve"> the revised survey forms of the below-mentioned vehicles are enclosed for necessary action at your office end.</w:t>
      </w:r>
    </w:p>
    <w:p w14:paraId="63EE6D39" w14:textId="77777777" w:rsidR="00B6729F" w:rsidRPr="00B64608" w:rsidRDefault="00B6729F" w:rsidP="00B6729F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"/>
        <w:gridCol w:w="2760"/>
        <w:gridCol w:w="2126"/>
        <w:gridCol w:w="1502"/>
      </w:tblGrid>
      <w:tr w:rsidR="00B64608" w:rsidRPr="00B64608" w14:paraId="7118D276" w14:textId="77777777" w:rsidTr="00B646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51714D" w14:textId="77777777" w:rsidR="00B64608" w:rsidRPr="00B64608" w:rsidRDefault="00B64608" w:rsidP="001A3A48">
            <w:pPr>
              <w:tabs>
                <w:tab w:val="left" w:pos="0"/>
              </w:tabs>
              <w:jc w:val="center"/>
              <w:rPr>
                <w:rFonts w:ascii="Tahoma" w:hAnsi="Tahoma" w:cs="Tahoma"/>
                <w:b/>
                <w:bCs/>
                <w:color w:val="1F1F1F"/>
                <w:sz w:val="25"/>
                <w:szCs w:val="25"/>
              </w:rPr>
            </w:pPr>
            <w:r w:rsidRPr="00B64608">
              <w:rPr>
                <w:rFonts w:ascii="Tahoma" w:hAnsi="Tahoma" w:cs="Tahoma"/>
                <w:b/>
                <w:bCs/>
                <w:color w:val="1F1F1F"/>
                <w:sz w:val="25"/>
                <w:szCs w:val="25"/>
              </w:rPr>
              <w:t>S. No.</w:t>
            </w:r>
          </w:p>
        </w:tc>
        <w:tc>
          <w:tcPr>
            <w:tcW w:w="0" w:type="auto"/>
            <w:vAlign w:val="center"/>
            <w:hideMark/>
          </w:tcPr>
          <w:p w14:paraId="40746606" w14:textId="77777777" w:rsidR="00B64608" w:rsidRPr="00B64608" w:rsidRDefault="00B64608" w:rsidP="001A3A48">
            <w:pPr>
              <w:tabs>
                <w:tab w:val="left" w:pos="0"/>
              </w:tabs>
              <w:jc w:val="center"/>
              <w:rPr>
                <w:rFonts w:ascii="Tahoma" w:hAnsi="Tahoma" w:cs="Tahoma"/>
                <w:b/>
                <w:bCs/>
                <w:color w:val="1F1F1F"/>
                <w:sz w:val="25"/>
                <w:szCs w:val="25"/>
              </w:rPr>
            </w:pPr>
            <w:r w:rsidRPr="00B64608">
              <w:rPr>
                <w:rFonts w:ascii="Tahoma" w:hAnsi="Tahoma" w:cs="Tahoma"/>
                <w:b/>
                <w:bCs/>
                <w:color w:val="1F1F1F"/>
                <w:sz w:val="25"/>
                <w:szCs w:val="25"/>
              </w:rPr>
              <w:t>Name of Vehicle</w:t>
            </w:r>
          </w:p>
        </w:tc>
        <w:tc>
          <w:tcPr>
            <w:tcW w:w="0" w:type="auto"/>
            <w:vAlign w:val="center"/>
            <w:hideMark/>
          </w:tcPr>
          <w:p w14:paraId="4C7ABFDB" w14:textId="77777777" w:rsidR="00B64608" w:rsidRPr="00B64608" w:rsidRDefault="00B64608" w:rsidP="001A3A48">
            <w:pPr>
              <w:tabs>
                <w:tab w:val="left" w:pos="0"/>
              </w:tabs>
              <w:jc w:val="center"/>
              <w:rPr>
                <w:rFonts w:ascii="Tahoma" w:hAnsi="Tahoma" w:cs="Tahoma"/>
                <w:b/>
                <w:bCs/>
                <w:color w:val="1F1F1F"/>
                <w:sz w:val="25"/>
                <w:szCs w:val="25"/>
              </w:rPr>
            </w:pPr>
            <w:r w:rsidRPr="00B64608">
              <w:rPr>
                <w:rFonts w:ascii="Tahoma" w:hAnsi="Tahoma" w:cs="Tahoma"/>
                <w:b/>
                <w:bCs/>
                <w:color w:val="1F1F1F"/>
                <w:sz w:val="25"/>
                <w:szCs w:val="25"/>
              </w:rPr>
              <w:t>Registration No.</w:t>
            </w:r>
          </w:p>
        </w:tc>
        <w:tc>
          <w:tcPr>
            <w:tcW w:w="0" w:type="auto"/>
            <w:vAlign w:val="center"/>
            <w:hideMark/>
          </w:tcPr>
          <w:p w14:paraId="1C1F1FEF" w14:textId="77777777" w:rsidR="00B64608" w:rsidRPr="00B64608" w:rsidRDefault="00B64608" w:rsidP="001A3A48">
            <w:pPr>
              <w:tabs>
                <w:tab w:val="left" w:pos="0"/>
              </w:tabs>
              <w:jc w:val="center"/>
              <w:rPr>
                <w:rFonts w:ascii="Tahoma" w:hAnsi="Tahoma" w:cs="Tahoma"/>
                <w:b/>
                <w:bCs/>
                <w:color w:val="1F1F1F"/>
                <w:sz w:val="25"/>
                <w:szCs w:val="25"/>
              </w:rPr>
            </w:pPr>
            <w:r w:rsidRPr="00B64608">
              <w:rPr>
                <w:rFonts w:ascii="Tahoma" w:hAnsi="Tahoma" w:cs="Tahoma"/>
                <w:b/>
                <w:bCs/>
                <w:color w:val="1F1F1F"/>
                <w:sz w:val="25"/>
                <w:szCs w:val="25"/>
              </w:rPr>
              <w:t>Model Year</w:t>
            </w:r>
          </w:p>
        </w:tc>
      </w:tr>
      <w:tr w:rsidR="00B64608" w:rsidRPr="00B64608" w14:paraId="6DD0448D" w14:textId="77777777" w:rsidTr="00B646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EF360" w14:textId="77777777" w:rsidR="00B64608" w:rsidRPr="00B64608" w:rsidRDefault="00B64608" w:rsidP="001A3A48">
            <w:pPr>
              <w:tabs>
                <w:tab w:val="left" w:pos="0"/>
              </w:tabs>
              <w:jc w:val="center"/>
              <w:rPr>
                <w:rFonts w:ascii="Tahoma" w:hAnsi="Tahoma" w:cs="Tahoma"/>
                <w:color w:val="1F1F1F"/>
                <w:sz w:val="25"/>
                <w:szCs w:val="25"/>
              </w:rPr>
            </w:pPr>
            <w:r w:rsidRPr="00B64608">
              <w:rPr>
                <w:rFonts w:ascii="Tahoma" w:hAnsi="Tahoma" w:cs="Tahoma"/>
                <w:color w:val="1F1F1F"/>
                <w:sz w:val="25"/>
                <w:szCs w:val="25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FDB831D" w14:textId="77777777" w:rsidR="00B64608" w:rsidRPr="00B64608" w:rsidRDefault="00B64608" w:rsidP="001A3A48">
            <w:pPr>
              <w:tabs>
                <w:tab w:val="left" w:pos="0"/>
              </w:tabs>
              <w:jc w:val="center"/>
              <w:rPr>
                <w:rFonts w:ascii="Tahoma" w:hAnsi="Tahoma" w:cs="Tahoma"/>
                <w:color w:val="1F1F1F"/>
                <w:sz w:val="25"/>
                <w:szCs w:val="25"/>
              </w:rPr>
            </w:pPr>
            <w:r w:rsidRPr="00B64608">
              <w:rPr>
                <w:rFonts w:ascii="Tahoma" w:hAnsi="Tahoma" w:cs="Tahoma"/>
                <w:color w:val="1F1F1F"/>
                <w:sz w:val="25"/>
                <w:szCs w:val="25"/>
              </w:rPr>
              <w:t>Mahindra Bolero GLX</w:t>
            </w:r>
          </w:p>
        </w:tc>
        <w:tc>
          <w:tcPr>
            <w:tcW w:w="0" w:type="auto"/>
            <w:vAlign w:val="center"/>
            <w:hideMark/>
          </w:tcPr>
          <w:p w14:paraId="3341D630" w14:textId="77777777" w:rsidR="00B64608" w:rsidRPr="00B64608" w:rsidRDefault="00B64608" w:rsidP="001A3A48">
            <w:pPr>
              <w:tabs>
                <w:tab w:val="left" w:pos="0"/>
              </w:tabs>
              <w:jc w:val="center"/>
              <w:rPr>
                <w:rFonts w:ascii="Tahoma" w:hAnsi="Tahoma" w:cs="Tahoma"/>
                <w:color w:val="1F1F1F"/>
                <w:sz w:val="25"/>
                <w:szCs w:val="25"/>
              </w:rPr>
            </w:pPr>
            <w:r w:rsidRPr="00B64608">
              <w:rPr>
                <w:rFonts w:ascii="Tahoma" w:hAnsi="Tahoma" w:cs="Tahoma"/>
                <w:color w:val="1F1F1F"/>
                <w:sz w:val="25"/>
                <w:szCs w:val="25"/>
              </w:rPr>
              <w:t>JK01F-3125</w:t>
            </w:r>
          </w:p>
        </w:tc>
        <w:tc>
          <w:tcPr>
            <w:tcW w:w="0" w:type="auto"/>
            <w:vAlign w:val="center"/>
            <w:hideMark/>
          </w:tcPr>
          <w:p w14:paraId="7FC2C36E" w14:textId="77777777" w:rsidR="00B64608" w:rsidRPr="00B64608" w:rsidRDefault="00B64608" w:rsidP="001A3A48">
            <w:pPr>
              <w:tabs>
                <w:tab w:val="left" w:pos="0"/>
              </w:tabs>
              <w:jc w:val="center"/>
              <w:rPr>
                <w:rFonts w:ascii="Tahoma" w:hAnsi="Tahoma" w:cs="Tahoma"/>
                <w:color w:val="1F1F1F"/>
                <w:sz w:val="25"/>
                <w:szCs w:val="25"/>
              </w:rPr>
            </w:pPr>
            <w:r w:rsidRPr="00B64608">
              <w:rPr>
                <w:rFonts w:ascii="Tahoma" w:hAnsi="Tahoma" w:cs="Tahoma"/>
                <w:color w:val="1F1F1F"/>
                <w:sz w:val="25"/>
                <w:szCs w:val="25"/>
              </w:rPr>
              <w:t>2001</w:t>
            </w:r>
          </w:p>
        </w:tc>
      </w:tr>
      <w:tr w:rsidR="00B64608" w:rsidRPr="00B64608" w14:paraId="123F2456" w14:textId="77777777" w:rsidTr="00B646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2BD25" w14:textId="77777777" w:rsidR="00B64608" w:rsidRPr="00B64608" w:rsidRDefault="00B64608" w:rsidP="001A3A48">
            <w:pPr>
              <w:tabs>
                <w:tab w:val="left" w:pos="0"/>
              </w:tabs>
              <w:jc w:val="center"/>
              <w:rPr>
                <w:rFonts w:ascii="Tahoma" w:hAnsi="Tahoma" w:cs="Tahoma"/>
                <w:color w:val="1F1F1F"/>
                <w:sz w:val="25"/>
                <w:szCs w:val="25"/>
              </w:rPr>
            </w:pPr>
            <w:r w:rsidRPr="00B64608">
              <w:rPr>
                <w:rFonts w:ascii="Tahoma" w:hAnsi="Tahoma" w:cs="Tahoma"/>
                <w:color w:val="1F1F1F"/>
                <w:sz w:val="25"/>
                <w:szCs w:val="25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A7F323F" w14:textId="77777777" w:rsidR="00B64608" w:rsidRPr="00B64608" w:rsidRDefault="00B64608" w:rsidP="001A3A48">
            <w:pPr>
              <w:tabs>
                <w:tab w:val="left" w:pos="0"/>
              </w:tabs>
              <w:jc w:val="center"/>
              <w:rPr>
                <w:rFonts w:ascii="Tahoma" w:hAnsi="Tahoma" w:cs="Tahoma"/>
                <w:color w:val="1F1F1F"/>
                <w:sz w:val="25"/>
                <w:szCs w:val="25"/>
              </w:rPr>
            </w:pPr>
            <w:r w:rsidRPr="00B64608">
              <w:rPr>
                <w:rFonts w:ascii="Tahoma" w:hAnsi="Tahoma" w:cs="Tahoma"/>
                <w:color w:val="1F1F1F"/>
                <w:sz w:val="25"/>
                <w:szCs w:val="25"/>
              </w:rPr>
              <w:t>Swaraj Mazda 32-Seater</w:t>
            </w:r>
          </w:p>
        </w:tc>
        <w:tc>
          <w:tcPr>
            <w:tcW w:w="0" w:type="auto"/>
            <w:vAlign w:val="center"/>
            <w:hideMark/>
          </w:tcPr>
          <w:p w14:paraId="3CB773C1" w14:textId="77777777" w:rsidR="00B64608" w:rsidRPr="00B64608" w:rsidRDefault="00B64608" w:rsidP="001A3A48">
            <w:pPr>
              <w:tabs>
                <w:tab w:val="left" w:pos="0"/>
              </w:tabs>
              <w:jc w:val="center"/>
              <w:rPr>
                <w:rFonts w:ascii="Tahoma" w:hAnsi="Tahoma" w:cs="Tahoma"/>
                <w:color w:val="1F1F1F"/>
                <w:sz w:val="25"/>
                <w:szCs w:val="25"/>
              </w:rPr>
            </w:pPr>
            <w:r w:rsidRPr="00B64608">
              <w:rPr>
                <w:rFonts w:ascii="Tahoma" w:hAnsi="Tahoma" w:cs="Tahoma"/>
                <w:color w:val="1F1F1F"/>
                <w:sz w:val="25"/>
                <w:szCs w:val="25"/>
              </w:rPr>
              <w:t>JK01G-7643</w:t>
            </w:r>
          </w:p>
        </w:tc>
        <w:tc>
          <w:tcPr>
            <w:tcW w:w="0" w:type="auto"/>
            <w:vAlign w:val="center"/>
            <w:hideMark/>
          </w:tcPr>
          <w:p w14:paraId="64E076EC" w14:textId="77777777" w:rsidR="00B64608" w:rsidRPr="00B64608" w:rsidRDefault="00B64608" w:rsidP="001A3A48">
            <w:pPr>
              <w:tabs>
                <w:tab w:val="left" w:pos="0"/>
              </w:tabs>
              <w:jc w:val="center"/>
              <w:rPr>
                <w:rFonts w:ascii="Tahoma" w:hAnsi="Tahoma" w:cs="Tahoma"/>
                <w:color w:val="1F1F1F"/>
                <w:sz w:val="25"/>
                <w:szCs w:val="25"/>
              </w:rPr>
            </w:pPr>
            <w:r w:rsidRPr="00B64608">
              <w:rPr>
                <w:rFonts w:ascii="Tahoma" w:hAnsi="Tahoma" w:cs="Tahoma"/>
                <w:color w:val="1F1F1F"/>
                <w:sz w:val="25"/>
                <w:szCs w:val="25"/>
              </w:rPr>
              <w:t>2003</w:t>
            </w:r>
          </w:p>
        </w:tc>
      </w:tr>
    </w:tbl>
    <w:p w14:paraId="3B776099" w14:textId="77777777" w:rsidR="00B64608" w:rsidRDefault="00B64608" w:rsidP="00B64608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3026376B" w14:textId="77777777" w:rsidR="00B64608" w:rsidRPr="00B64608" w:rsidRDefault="00B64608" w:rsidP="00B64608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B64608">
        <w:rPr>
          <w:rFonts w:ascii="Tahoma" w:hAnsi="Tahoma" w:cs="Tahoma"/>
          <w:color w:val="1F1F1F"/>
          <w:sz w:val="25"/>
          <w:szCs w:val="25"/>
        </w:rPr>
        <w:t>Your expert may please contact Incharge, Automobile Engineering Department on mobile number 9797075707 for coordination.</w:t>
      </w:r>
    </w:p>
    <w:p w14:paraId="4528CC67" w14:textId="77777777" w:rsidR="00B64608" w:rsidRDefault="00B64608" w:rsidP="00B64608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B64608">
        <w:rPr>
          <w:rFonts w:ascii="Tahoma" w:hAnsi="Tahoma" w:cs="Tahoma"/>
          <w:color w:val="1F1F1F"/>
          <w:sz w:val="25"/>
          <w:szCs w:val="25"/>
        </w:rPr>
        <w:t>Your kind and immediate cooperation in this matter will be highly appreciated.</w:t>
      </w:r>
    </w:p>
    <w:p w14:paraId="403A448B" w14:textId="77777777" w:rsidR="00B64608" w:rsidRDefault="00B64608" w:rsidP="00B64608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25735F87" w14:textId="77777777" w:rsidR="00B64608" w:rsidRPr="00B64608" w:rsidRDefault="00B64608" w:rsidP="00B64608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18187AB4" w14:textId="60CE5DCE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</w:t>
      </w:r>
      <w:r w:rsidR="00486F69">
        <w:rPr>
          <w:rFonts w:ascii="Tahoma" w:hAnsi="Tahoma" w:cs="Tahoma"/>
          <w:color w:val="1F1F1F"/>
          <w:sz w:val="25"/>
          <w:szCs w:val="25"/>
        </w:rPr>
        <w:t xml:space="preserve"> 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991987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>Yours Faithfully</w:t>
      </w:r>
    </w:p>
    <w:p w14:paraId="1CEC8584" w14:textId="53A7A2AD" w:rsidR="00323CBD" w:rsidRDefault="00323CBD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76095BE5" w14:textId="49A11C61" w:rsidR="00BF0658" w:rsidRPr="00A1679C" w:rsidRDefault="00BF0658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5BF9911E" w14:textId="6118B42B" w:rsidR="00323CBD" w:rsidRPr="00A1679C" w:rsidRDefault="00B6729F" w:rsidP="0056139F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B8CAED" wp14:editId="7FAFD8A2">
                <wp:simplePos x="0" y="0"/>
                <wp:positionH relativeFrom="column">
                  <wp:posOffset>111070</wp:posOffset>
                </wp:positionH>
                <wp:positionV relativeFrom="paragraph">
                  <wp:posOffset>5688</wp:posOffset>
                </wp:positionV>
                <wp:extent cx="2225749" cy="453225"/>
                <wp:effectExtent l="0" t="0" r="0" b="4445"/>
                <wp:wrapNone/>
                <wp:docPr id="189448651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5749" cy="453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B96EFD" w14:textId="11C39896" w:rsidR="00991987" w:rsidRDefault="00991987">
                            <w:pPr>
                              <w:rPr>
                                <w:rFonts w:ascii="Tahoma" w:hAnsi="Tahoma" w:cs="Tahoma"/>
                                <w:b/>
                                <w:bCs/>
                                <w:sz w:val="23"/>
                                <w:szCs w:val="23"/>
                                <w:lang w:val="en-US"/>
                              </w:rPr>
                            </w:pPr>
                            <w:r w:rsidRPr="00991987">
                              <w:rPr>
                                <w:rFonts w:ascii="Tahoma" w:hAnsi="Tahoma" w:cs="Tahoma"/>
                                <w:b/>
                                <w:bCs/>
                                <w:sz w:val="23"/>
                                <w:szCs w:val="23"/>
                                <w:lang w:val="en-US"/>
                              </w:rPr>
                              <w:t>Enclosure:</w:t>
                            </w:r>
                          </w:p>
                          <w:p w14:paraId="70C0F8E0" w14:textId="56538C0B" w:rsidR="008E6222" w:rsidRPr="00991987" w:rsidRDefault="008E6222" w:rsidP="00B6729F">
                            <w:pPr>
                              <w:rPr>
                                <w:rFonts w:ascii="Tahoma" w:hAnsi="Tahoma" w:cs="Tahoma"/>
                                <w:sz w:val="23"/>
                                <w:szCs w:val="23"/>
                                <w:lang w:val="en-US"/>
                              </w:rPr>
                            </w:pPr>
                            <w:r w:rsidRPr="008E6222">
                              <w:rPr>
                                <w:rFonts w:ascii="Tahoma" w:hAnsi="Tahoma" w:cs="Tahoma"/>
                                <w:sz w:val="23"/>
                                <w:szCs w:val="23"/>
                                <w:lang w:val="en-US"/>
                              </w:rPr>
                              <w:t>1.Survey forms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B8CAE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8.75pt;margin-top:.45pt;width:175.25pt;height:35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" filled="f" stroked="f" strokeweight=".5pt">
                <v:textbox>
                  <w:txbxContent>
                    <w:p w14:paraId="72B96EFD" w14:textId="11C39896" w:rsidR="00991987" w:rsidRDefault="00991987">
                      <w:pPr>
                        <w:rPr>
                          <w:rFonts w:ascii="Tahoma" w:hAnsi="Tahoma" w:cs="Tahoma"/>
                          <w:b/>
                          <w:bCs/>
                          <w:sz w:val="23"/>
                          <w:szCs w:val="23"/>
                          <w:lang w:val="en-US"/>
                        </w:rPr>
                      </w:pPr>
                      <w:r w:rsidRPr="00991987">
                        <w:rPr>
                          <w:rFonts w:ascii="Tahoma" w:hAnsi="Tahoma" w:cs="Tahoma"/>
                          <w:b/>
                          <w:bCs/>
                          <w:sz w:val="23"/>
                          <w:szCs w:val="23"/>
                          <w:lang w:val="en-US"/>
                        </w:rPr>
                        <w:t>Enclosure:</w:t>
                      </w:r>
                    </w:p>
                    <w:p w14:paraId="70C0F8E0" w14:textId="56538C0B" w:rsidR="008E6222" w:rsidRPr="00991987" w:rsidRDefault="008E6222" w:rsidP="00B6729F">
                      <w:pPr>
                        <w:rPr>
                          <w:rFonts w:ascii="Tahoma" w:hAnsi="Tahoma" w:cs="Tahoma"/>
                          <w:sz w:val="23"/>
                          <w:szCs w:val="23"/>
                          <w:lang w:val="en-US"/>
                        </w:rPr>
                      </w:pPr>
                      <w:r w:rsidRPr="008E6222">
                        <w:rPr>
                          <w:rFonts w:ascii="Tahoma" w:hAnsi="Tahoma" w:cs="Tahoma"/>
                          <w:sz w:val="23"/>
                          <w:szCs w:val="23"/>
                          <w:lang w:val="en-US"/>
                        </w:rPr>
                        <w:t>1.Survey forms</w:t>
                      </w:r>
                    </w:p>
                  </w:txbxContent>
                </v:textbox>
              </v:shape>
            </w:pict>
          </mc:Fallback>
        </mc:AlternateContent>
      </w:r>
      <w:r w:rsidR="00247F81"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            </w:t>
      </w:r>
    </w:p>
    <w:p w14:paraId="7CA480B3" w14:textId="77777777" w:rsidR="00991987" w:rsidRDefault="00A35B2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</w:t>
      </w:r>
      <w:r w:rsidR="00486F69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862092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30EA3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3087FBC4" w14:textId="77777777" w:rsidR="00991987" w:rsidRDefault="00991987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315EB4DE" w14:textId="7A26CE69" w:rsidR="00716985" w:rsidRPr="00A1679C" w:rsidRDefault="00991987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4340BC" w:rsidRPr="00A1679C">
        <w:rPr>
          <w:rFonts w:ascii="Tahoma" w:hAnsi="Tahoma" w:cs="Tahoma"/>
          <w:b/>
          <w:bCs/>
          <w:color w:val="1F1F1F"/>
          <w:sz w:val="25"/>
          <w:szCs w:val="25"/>
        </w:rPr>
        <w:t>Dr. Shafquat Ara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2141638F" w14:textId="5DE26549" w:rsidR="00247F81" w:rsidRPr="00A1679C" w:rsidRDefault="00716985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602844" w:rsidRPr="00A1679C">
        <w:rPr>
          <w:rFonts w:ascii="Tahoma" w:hAnsi="Tahoma" w:cs="Tahoma"/>
          <w:color w:val="1F1F1F"/>
          <w:sz w:val="25"/>
          <w:szCs w:val="25"/>
        </w:rPr>
        <w:t xml:space="preserve">               </w:t>
      </w:r>
      <w:r w:rsidR="00486F69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02844" w:rsidRPr="00A1679C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02844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5887574B" w:rsidR="00247F81" w:rsidRPr="00A1679C" w:rsidRDefault="00247F8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E936E1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F80197" w:rsidRPr="00A1679C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A1679C">
        <w:rPr>
          <w:rFonts w:ascii="Tahoma" w:hAnsi="Tahoma" w:cs="Tahoma"/>
          <w:color w:val="1F1F1F"/>
          <w:sz w:val="25"/>
          <w:szCs w:val="25"/>
        </w:rPr>
        <w:t>Kashmir Government Polytechnic College</w:t>
      </w:r>
    </w:p>
    <w:p w14:paraId="27BFE598" w14:textId="325F6473" w:rsidR="00A9467C" w:rsidRDefault="00716985" w:rsidP="00991987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</w:t>
      </w:r>
      <w:r w:rsidR="00FD355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 xml:space="preserve">           </w:t>
      </w:r>
      <w:r w:rsidR="00421154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B7CF7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>Srinaga</w:t>
      </w:r>
      <w:r w:rsidRPr="00A1679C">
        <w:rPr>
          <w:rFonts w:ascii="Tahoma" w:hAnsi="Tahoma" w:cs="Tahoma"/>
          <w:color w:val="1F1F1F"/>
          <w:sz w:val="25"/>
          <w:szCs w:val="25"/>
        </w:rPr>
        <w:t>r</w:t>
      </w:r>
    </w:p>
    <w:p w14:paraId="7D2B6541" w14:textId="77777777" w:rsidR="00991987" w:rsidRPr="00A1679C" w:rsidRDefault="00991987" w:rsidP="00991987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0A080389" w14:textId="549C1D68" w:rsidR="00991987" w:rsidRPr="00991987" w:rsidRDefault="00991987" w:rsidP="00991987">
      <w:pPr>
        <w:ind w:left="284"/>
        <w:jc w:val="both"/>
        <w:rPr>
          <w:rFonts w:ascii="Tahoma" w:hAnsi="Tahoma" w:cs="Tahoma"/>
          <w:b/>
          <w:bCs/>
          <w:sz w:val="25"/>
          <w:szCs w:val="25"/>
        </w:rPr>
      </w:pPr>
      <w:r w:rsidRPr="00991987">
        <w:rPr>
          <w:rFonts w:ascii="Tahoma" w:hAnsi="Tahoma" w:cs="Tahoma"/>
          <w:b/>
          <w:bCs/>
          <w:sz w:val="25"/>
          <w:szCs w:val="25"/>
        </w:rPr>
        <w:t>Copy to the:</w:t>
      </w:r>
    </w:p>
    <w:p w14:paraId="6C972A9E" w14:textId="350E6D2C" w:rsidR="00991987" w:rsidRDefault="00991987" w:rsidP="00991987">
      <w:pPr>
        <w:ind w:left="284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1.</w:t>
      </w:r>
      <w:r w:rsidR="00726600">
        <w:rPr>
          <w:rFonts w:ascii="Tahoma" w:hAnsi="Tahoma" w:cs="Tahoma"/>
          <w:sz w:val="25"/>
          <w:szCs w:val="25"/>
        </w:rPr>
        <w:t xml:space="preserve"> </w:t>
      </w:r>
      <w:r>
        <w:rPr>
          <w:rFonts w:ascii="Tahoma" w:hAnsi="Tahoma" w:cs="Tahoma"/>
          <w:sz w:val="25"/>
          <w:szCs w:val="25"/>
        </w:rPr>
        <w:t>Incharge, Automobile Engineering Department for information and necessary coordination.</w:t>
      </w:r>
    </w:p>
    <w:p w14:paraId="1FB9F743" w14:textId="77777777" w:rsidR="00991987" w:rsidRDefault="00991987" w:rsidP="00991987">
      <w:pPr>
        <w:rPr>
          <w:rFonts w:ascii="Tahoma" w:hAnsi="Tahoma" w:cs="Tahoma"/>
          <w:sz w:val="25"/>
          <w:szCs w:val="25"/>
        </w:rPr>
      </w:pPr>
    </w:p>
    <w:p w14:paraId="32F9C827" w14:textId="77777777" w:rsidR="00991987" w:rsidRPr="006D627E" w:rsidRDefault="00991987" w:rsidP="006D627E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77A58B25" w14:textId="24D7F4C4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</w:p>
    <w:p w14:paraId="0BD5D374" w14:textId="149B0A88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</w:t>
      </w:r>
    </w:p>
    <w:p w14:paraId="08D697E6" w14:textId="77777777" w:rsidR="00360589" w:rsidRPr="006D627E" w:rsidRDefault="00360589" w:rsidP="006D627E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6A8C05C6" w14:textId="6F010CF8" w:rsidR="00B14580" w:rsidRPr="006D627E" w:rsidRDefault="00B14580" w:rsidP="006D627E">
      <w:pPr>
        <w:jc w:val="both"/>
        <w:rPr>
          <w:rFonts w:ascii="Tahoma" w:hAnsi="Tahoma" w:cs="Tahoma"/>
          <w:sz w:val="25"/>
          <w:szCs w:val="25"/>
        </w:rPr>
      </w:pPr>
    </w:p>
    <w:p w14:paraId="2CE7F197" w14:textId="621CF647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sz w:val="25"/>
          <w:szCs w:val="25"/>
        </w:rPr>
        <w:t xml:space="preserve"> </w:t>
      </w:r>
    </w:p>
    <w:p w14:paraId="503F9E3A" w14:textId="45CEC10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68BF4632" w14:textId="0CF4DD3C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28D7FDF2" w14:textId="0135FAC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sectPr w:rsidR="006A574C" w:rsidRPr="006D627E" w:rsidSect="00B6729F">
      <w:headerReference w:type="default" r:id="rId7"/>
      <w:pgSz w:w="11906" w:h="16838"/>
      <w:pgMar w:top="851" w:right="566" w:bottom="8" w:left="851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6D976" w14:textId="77777777" w:rsidR="00985D3A" w:rsidRDefault="00985D3A">
      <w:r>
        <w:separator/>
      </w:r>
    </w:p>
  </w:endnote>
  <w:endnote w:type="continuationSeparator" w:id="0">
    <w:p w14:paraId="55939628" w14:textId="77777777" w:rsidR="00985D3A" w:rsidRDefault="00985D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BABE5" w14:textId="77777777" w:rsidR="00985D3A" w:rsidRDefault="00985D3A">
      <w:r>
        <w:separator/>
      </w:r>
    </w:p>
  </w:footnote>
  <w:footnote w:type="continuationSeparator" w:id="0">
    <w:p w14:paraId="20E85DBB" w14:textId="77777777" w:rsidR="00985D3A" w:rsidRDefault="00985D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033A1" w14:textId="78BB4266" w:rsidR="00B14580" w:rsidRPr="00461DF9" w:rsidRDefault="00860AF6" w:rsidP="00BF0658">
    <w:pPr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7DF53052">
          <wp:simplePos x="0" y="0"/>
          <wp:positionH relativeFrom="margin">
            <wp:posOffset>-38100</wp:posOffset>
          </wp:positionH>
          <wp:positionV relativeFrom="page">
            <wp:posOffset>160655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32289199" name="Picture 13228919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F0658">
      <w:rPr>
        <w:rFonts w:ascii="Algerian" w:eastAsia="Calibri" w:hAnsi="Algerian"/>
        <w:b/>
        <w:bCs/>
        <w:sz w:val="28"/>
        <w:szCs w:val="28"/>
      </w:rPr>
      <w:t xml:space="preserve">              </w:t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93C0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6C1172D2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BF0658" w:rsidRPr="005B1C16">
        <w:rPr>
          <w:rStyle w:val="Hyperlink"/>
          <w:rFonts w:ascii="Century Gothic" w:hAnsi="Century Gothic" w:cs="Calibri"/>
          <w:sz w:val="20"/>
          <w:szCs w:val="20"/>
        </w:rPr>
        <w:t>https://www.kgpsrinagar.edu.in.</w:t>
      </w:r>
    </w:hyperlink>
  </w:p>
  <w:p w14:paraId="479F9EE8" w14:textId="4225DE03" w:rsidR="00B14580" w:rsidRDefault="00965277" w:rsidP="00BF0658">
    <w:pPr>
      <w:contextualSpacing/>
    </w:pPr>
    <w:r>
      <w:rPr>
        <w:sz w:val="20"/>
        <w:szCs w:val="20"/>
      </w:rPr>
      <w:t xml:space="preserve">                   </w:t>
    </w:r>
    <w:r w:rsidR="00493C0E">
      <w:rPr>
        <w:sz w:val="20"/>
        <w:szCs w:val="20"/>
      </w:rPr>
      <w:t xml:space="preserve">  </w:t>
    </w:r>
    <w:r w:rsidR="00BF0658">
      <w:rPr>
        <w:sz w:val="20"/>
        <w:szCs w:val="20"/>
      </w:rPr>
      <w:t xml:space="preserve"> </w:t>
    </w:r>
    <w:r w:rsidR="00493C0E">
      <w:rPr>
        <w:sz w:val="20"/>
        <w:szCs w:val="20"/>
      </w:rPr>
      <w:t xml:space="preserve"> </w:t>
    </w:r>
    <w:r w:rsidR="00BF0658">
      <w:rPr>
        <w:sz w:val="20"/>
        <w:szCs w:val="20"/>
      </w:rPr>
      <w:t>Email:</w:t>
    </w:r>
    <w:r w:rsidR="00BF0658" w:rsidRPr="00BF0658">
      <w:rPr>
        <w:sz w:val="20"/>
        <w:szCs w:val="20"/>
      </w:rPr>
      <w:t xml:space="preserve"> </w:t>
    </w:r>
    <w:hyperlink r:id="rId3" w:history="1">
      <w:r w:rsidR="00BF0658" w:rsidRPr="00BF0658">
        <w:rPr>
          <w:rStyle w:val="Hyperlink"/>
          <w:sz w:val="20"/>
          <w:szCs w:val="20"/>
        </w:rPr>
        <w:t>kgp-srinagar@jk.gov.in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D72C2D"/>
    <w:multiLevelType w:val="multilevel"/>
    <w:tmpl w:val="EB7A4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4402AA"/>
    <w:multiLevelType w:val="multilevel"/>
    <w:tmpl w:val="A10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4790EE2"/>
    <w:multiLevelType w:val="multilevel"/>
    <w:tmpl w:val="55867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54A6833"/>
    <w:multiLevelType w:val="multilevel"/>
    <w:tmpl w:val="5F20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9C37DB"/>
    <w:multiLevelType w:val="multilevel"/>
    <w:tmpl w:val="3048A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DC658FF"/>
    <w:multiLevelType w:val="hybridMultilevel"/>
    <w:tmpl w:val="23A25F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9845E8"/>
    <w:multiLevelType w:val="multilevel"/>
    <w:tmpl w:val="23525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2" w15:restartNumberingAfterBreak="0">
    <w:nsid w:val="410F22DB"/>
    <w:multiLevelType w:val="multilevel"/>
    <w:tmpl w:val="A98A8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294994"/>
    <w:multiLevelType w:val="multilevel"/>
    <w:tmpl w:val="CFDCA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6EF7C77"/>
    <w:multiLevelType w:val="multilevel"/>
    <w:tmpl w:val="44D0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6" w15:restartNumberingAfterBreak="0">
    <w:nsid w:val="5BB04315"/>
    <w:multiLevelType w:val="hybridMultilevel"/>
    <w:tmpl w:val="866454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FA32B8C"/>
    <w:multiLevelType w:val="multilevel"/>
    <w:tmpl w:val="C9E4C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38F22CF"/>
    <w:multiLevelType w:val="multilevel"/>
    <w:tmpl w:val="0CE87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E9921BA"/>
    <w:multiLevelType w:val="multilevel"/>
    <w:tmpl w:val="1258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0E5E7A"/>
    <w:multiLevelType w:val="multilevel"/>
    <w:tmpl w:val="8BB05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C3A057A"/>
    <w:multiLevelType w:val="multilevel"/>
    <w:tmpl w:val="947CB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6703585">
    <w:abstractNumId w:val="9"/>
  </w:num>
  <w:num w:numId="2" w16cid:durableId="288320513">
    <w:abstractNumId w:val="7"/>
  </w:num>
  <w:num w:numId="3" w16cid:durableId="830559517">
    <w:abstractNumId w:val="6"/>
  </w:num>
  <w:num w:numId="4" w16cid:durableId="1798641082">
    <w:abstractNumId w:val="5"/>
  </w:num>
  <w:num w:numId="5" w16cid:durableId="543955489">
    <w:abstractNumId w:val="4"/>
  </w:num>
  <w:num w:numId="6" w16cid:durableId="562716173">
    <w:abstractNumId w:val="8"/>
  </w:num>
  <w:num w:numId="7" w16cid:durableId="1268808174">
    <w:abstractNumId w:val="3"/>
  </w:num>
  <w:num w:numId="8" w16cid:durableId="658651898">
    <w:abstractNumId w:val="2"/>
  </w:num>
  <w:num w:numId="9" w16cid:durableId="764618198">
    <w:abstractNumId w:val="1"/>
  </w:num>
  <w:num w:numId="10" w16cid:durableId="1504975594">
    <w:abstractNumId w:val="0"/>
  </w:num>
  <w:num w:numId="11" w16cid:durableId="1015574016">
    <w:abstractNumId w:val="18"/>
  </w:num>
  <w:num w:numId="12" w16cid:durableId="1238247403">
    <w:abstractNumId w:val="20"/>
  </w:num>
  <w:num w:numId="13" w16cid:durableId="1842115250">
    <w:abstractNumId w:val="13"/>
  </w:num>
  <w:num w:numId="14" w16cid:durableId="1856142404">
    <w:abstractNumId w:val="27"/>
  </w:num>
  <w:num w:numId="15" w16cid:durableId="770468745">
    <w:abstractNumId w:val="21"/>
  </w:num>
  <w:num w:numId="16" w16cid:durableId="502548540">
    <w:abstractNumId w:val="25"/>
  </w:num>
  <w:num w:numId="17" w16cid:durableId="917251015">
    <w:abstractNumId w:val="10"/>
  </w:num>
  <w:num w:numId="18" w16cid:durableId="769816562">
    <w:abstractNumId w:val="28"/>
  </w:num>
  <w:num w:numId="19" w16cid:durableId="498546869">
    <w:abstractNumId w:val="32"/>
  </w:num>
  <w:num w:numId="20" w16cid:durableId="183591037">
    <w:abstractNumId w:val="12"/>
  </w:num>
  <w:num w:numId="21" w16cid:durableId="20860143">
    <w:abstractNumId w:val="11"/>
  </w:num>
  <w:num w:numId="22" w16cid:durableId="774714656">
    <w:abstractNumId w:val="31"/>
  </w:num>
  <w:num w:numId="23" w16cid:durableId="1855026908">
    <w:abstractNumId w:val="26"/>
  </w:num>
  <w:num w:numId="24" w16cid:durableId="1747148554">
    <w:abstractNumId w:val="30"/>
  </w:num>
  <w:num w:numId="25" w16cid:durableId="684016100">
    <w:abstractNumId w:val="17"/>
  </w:num>
  <w:num w:numId="26" w16cid:durableId="575632675">
    <w:abstractNumId w:val="14"/>
  </w:num>
  <w:num w:numId="27" w16cid:durableId="358892105">
    <w:abstractNumId w:val="29"/>
  </w:num>
  <w:num w:numId="28" w16cid:durableId="1125275681">
    <w:abstractNumId w:val="15"/>
  </w:num>
  <w:num w:numId="29" w16cid:durableId="1256136433">
    <w:abstractNumId w:val="22"/>
  </w:num>
  <w:num w:numId="30" w16cid:durableId="618142499">
    <w:abstractNumId w:val="24"/>
  </w:num>
  <w:num w:numId="31" w16cid:durableId="956180491">
    <w:abstractNumId w:val="19"/>
  </w:num>
  <w:num w:numId="32" w16cid:durableId="1593471336">
    <w:abstractNumId w:val="23"/>
  </w:num>
  <w:num w:numId="33" w16cid:durableId="66717355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0F0E"/>
    <w:rsid w:val="00003790"/>
    <w:rsid w:val="00017B89"/>
    <w:rsid w:val="00024237"/>
    <w:rsid w:val="00033893"/>
    <w:rsid w:val="00035D9D"/>
    <w:rsid w:val="00037B9E"/>
    <w:rsid w:val="000450C6"/>
    <w:rsid w:val="00045AAD"/>
    <w:rsid w:val="00050A31"/>
    <w:rsid w:val="0005118B"/>
    <w:rsid w:val="00064C45"/>
    <w:rsid w:val="000716D2"/>
    <w:rsid w:val="00071AAB"/>
    <w:rsid w:val="00074AC2"/>
    <w:rsid w:val="00082091"/>
    <w:rsid w:val="0009792E"/>
    <w:rsid w:val="000B76C4"/>
    <w:rsid w:val="000C0D4A"/>
    <w:rsid w:val="000C5610"/>
    <w:rsid w:val="000D2622"/>
    <w:rsid w:val="000E6552"/>
    <w:rsid w:val="000F0DFA"/>
    <w:rsid w:val="000F334E"/>
    <w:rsid w:val="000F3A4F"/>
    <w:rsid w:val="000F59AC"/>
    <w:rsid w:val="00111547"/>
    <w:rsid w:val="00121CFB"/>
    <w:rsid w:val="001364FE"/>
    <w:rsid w:val="001368DD"/>
    <w:rsid w:val="001476A0"/>
    <w:rsid w:val="00147DB3"/>
    <w:rsid w:val="001518A5"/>
    <w:rsid w:val="00156B23"/>
    <w:rsid w:val="0015747D"/>
    <w:rsid w:val="0016135D"/>
    <w:rsid w:val="00170095"/>
    <w:rsid w:val="00170E4F"/>
    <w:rsid w:val="00173F2F"/>
    <w:rsid w:val="001743F4"/>
    <w:rsid w:val="0017744B"/>
    <w:rsid w:val="00187C33"/>
    <w:rsid w:val="001936B7"/>
    <w:rsid w:val="00196AB1"/>
    <w:rsid w:val="001A21FE"/>
    <w:rsid w:val="001A353D"/>
    <w:rsid w:val="001A3A48"/>
    <w:rsid w:val="001D02DE"/>
    <w:rsid w:val="001D2BA0"/>
    <w:rsid w:val="001D5844"/>
    <w:rsid w:val="001E0D46"/>
    <w:rsid w:val="001E3E29"/>
    <w:rsid w:val="001E487E"/>
    <w:rsid w:val="001F08DE"/>
    <w:rsid w:val="001F5E65"/>
    <w:rsid w:val="00201333"/>
    <w:rsid w:val="00207586"/>
    <w:rsid w:val="00210EE4"/>
    <w:rsid w:val="00210FA7"/>
    <w:rsid w:val="00216417"/>
    <w:rsid w:val="00217E71"/>
    <w:rsid w:val="00232F7E"/>
    <w:rsid w:val="00232FAD"/>
    <w:rsid w:val="00246E68"/>
    <w:rsid w:val="00247F81"/>
    <w:rsid w:val="0025209F"/>
    <w:rsid w:val="0026631D"/>
    <w:rsid w:val="00272108"/>
    <w:rsid w:val="00283E6F"/>
    <w:rsid w:val="002878B2"/>
    <w:rsid w:val="00293A11"/>
    <w:rsid w:val="002A5606"/>
    <w:rsid w:val="002C0E0B"/>
    <w:rsid w:val="002C2F53"/>
    <w:rsid w:val="002C4B75"/>
    <w:rsid w:val="002D0BC4"/>
    <w:rsid w:val="002D3FBC"/>
    <w:rsid w:val="002D42CB"/>
    <w:rsid w:val="002F1995"/>
    <w:rsid w:val="0031566E"/>
    <w:rsid w:val="00322356"/>
    <w:rsid w:val="00323CBD"/>
    <w:rsid w:val="0033518C"/>
    <w:rsid w:val="00342855"/>
    <w:rsid w:val="003437C2"/>
    <w:rsid w:val="00343E70"/>
    <w:rsid w:val="00347160"/>
    <w:rsid w:val="0036038D"/>
    <w:rsid w:val="00360589"/>
    <w:rsid w:val="00361B46"/>
    <w:rsid w:val="00362834"/>
    <w:rsid w:val="003735B5"/>
    <w:rsid w:val="00377186"/>
    <w:rsid w:val="0037797E"/>
    <w:rsid w:val="003852E7"/>
    <w:rsid w:val="003929C9"/>
    <w:rsid w:val="003A1C03"/>
    <w:rsid w:val="003B0B6E"/>
    <w:rsid w:val="003C3196"/>
    <w:rsid w:val="003C736A"/>
    <w:rsid w:val="003D1396"/>
    <w:rsid w:val="003E5FCE"/>
    <w:rsid w:val="003F28EF"/>
    <w:rsid w:val="003F3AEB"/>
    <w:rsid w:val="00402E30"/>
    <w:rsid w:val="004145A5"/>
    <w:rsid w:val="00414627"/>
    <w:rsid w:val="00415198"/>
    <w:rsid w:val="00420B16"/>
    <w:rsid w:val="00421154"/>
    <w:rsid w:val="00425D63"/>
    <w:rsid w:val="004340BC"/>
    <w:rsid w:val="00461DF9"/>
    <w:rsid w:val="004643D8"/>
    <w:rsid w:val="00465100"/>
    <w:rsid w:val="00476566"/>
    <w:rsid w:val="0048205E"/>
    <w:rsid w:val="004831C3"/>
    <w:rsid w:val="00486F69"/>
    <w:rsid w:val="00486F9E"/>
    <w:rsid w:val="00493C0E"/>
    <w:rsid w:val="00497331"/>
    <w:rsid w:val="00497C24"/>
    <w:rsid w:val="004A3BC7"/>
    <w:rsid w:val="004A7F93"/>
    <w:rsid w:val="004B3216"/>
    <w:rsid w:val="004B4DA7"/>
    <w:rsid w:val="004C443E"/>
    <w:rsid w:val="004C7BA5"/>
    <w:rsid w:val="004D2AEC"/>
    <w:rsid w:val="004D4742"/>
    <w:rsid w:val="004E5652"/>
    <w:rsid w:val="004E7628"/>
    <w:rsid w:val="004F48F2"/>
    <w:rsid w:val="005065F5"/>
    <w:rsid w:val="0050696F"/>
    <w:rsid w:val="005149B1"/>
    <w:rsid w:val="0052319A"/>
    <w:rsid w:val="00527AED"/>
    <w:rsid w:val="005366CB"/>
    <w:rsid w:val="0054412E"/>
    <w:rsid w:val="005511E0"/>
    <w:rsid w:val="0056139F"/>
    <w:rsid w:val="005647F2"/>
    <w:rsid w:val="005662D1"/>
    <w:rsid w:val="005712AE"/>
    <w:rsid w:val="00573A09"/>
    <w:rsid w:val="005751F7"/>
    <w:rsid w:val="00595FCA"/>
    <w:rsid w:val="005A09E2"/>
    <w:rsid w:val="005A4526"/>
    <w:rsid w:val="005A4FD4"/>
    <w:rsid w:val="005B473D"/>
    <w:rsid w:val="005C1B16"/>
    <w:rsid w:val="005C3044"/>
    <w:rsid w:val="005C456C"/>
    <w:rsid w:val="005D22F2"/>
    <w:rsid w:val="005D51BA"/>
    <w:rsid w:val="005E1A9F"/>
    <w:rsid w:val="005E53D0"/>
    <w:rsid w:val="005E759A"/>
    <w:rsid w:val="005F0F78"/>
    <w:rsid w:val="006002EB"/>
    <w:rsid w:val="00602844"/>
    <w:rsid w:val="0060672C"/>
    <w:rsid w:val="006128EF"/>
    <w:rsid w:val="0062593F"/>
    <w:rsid w:val="006264B4"/>
    <w:rsid w:val="00630EA3"/>
    <w:rsid w:val="00635DE5"/>
    <w:rsid w:val="00636181"/>
    <w:rsid w:val="00636CAC"/>
    <w:rsid w:val="00643033"/>
    <w:rsid w:val="00644CC3"/>
    <w:rsid w:val="00644D80"/>
    <w:rsid w:val="0065245E"/>
    <w:rsid w:val="00652A71"/>
    <w:rsid w:val="00661468"/>
    <w:rsid w:val="006649F0"/>
    <w:rsid w:val="0067245D"/>
    <w:rsid w:val="00676A3D"/>
    <w:rsid w:val="00683CF5"/>
    <w:rsid w:val="0068470E"/>
    <w:rsid w:val="006865BA"/>
    <w:rsid w:val="00691DEA"/>
    <w:rsid w:val="0069352F"/>
    <w:rsid w:val="00695DCD"/>
    <w:rsid w:val="006A05CC"/>
    <w:rsid w:val="006A203E"/>
    <w:rsid w:val="006A35A7"/>
    <w:rsid w:val="006A574C"/>
    <w:rsid w:val="006B1D31"/>
    <w:rsid w:val="006C1785"/>
    <w:rsid w:val="006C5D86"/>
    <w:rsid w:val="006C7C59"/>
    <w:rsid w:val="006D627E"/>
    <w:rsid w:val="006E7C7C"/>
    <w:rsid w:val="00704516"/>
    <w:rsid w:val="00705C8D"/>
    <w:rsid w:val="00706B6F"/>
    <w:rsid w:val="00714B7D"/>
    <w:rsid w:val="007152D7"/>
    <w:rsid w:val="00716985"/>
    <w:rsid w:val="00723658"/>
    <w:rsid w:val="00726600"/>
    <w:rsid w:val="007272BE"/>
    <w:rsid w:val="00735187"/>
    <w:rsid w:val="0074054D"/>
    <w:rsid w:val="00746C14"/>
    <w:rsid w:val="00751261"/>
    <w:rsid w:val="00756181"/>
    <w:rsid w:val="00757FC8"/>
    <w:rsid w:val="00762F19"/>
    <w:rsid w:val="007648C1"/>
    <w:rsid w:val="007677EE"/>
    <w:rsid w:val="00776FB0"/>
    <w:rsid w:val="007A65F9"/>
    <w:rsid w:val="007A71D8"/>
    <w:rsid w:val="007B6B21"/>
    <w:rsid w:val="007C2C59"/>
    <w:rsid w:val="007C3556"/>
    <w:rsid w:val="007C4B82"/>
    <w:rsid w:val="007E0D47"/>
    <w:rsid w:val="007E433B"/>
    <w:rsid w:val="007E4F32"/>
    <w:rsid w:val="007F0EC6"/>
    <w:rsid w:val="007F6994"/>
    <w:rsid w:val="00801F23"/>
    <w:rsid w:val="008048EF"/>
    <w:rsid w:val="0080588F"/>
    <w:rsid w:val="00813B53"/>
    <w:rsid w:val="00830478"/>
    <w:rsid w:val="00831980"/>
    <w:rsid w:val="008332A4"/>
    <w:rsid w:val="00834240"/>
    <w:rsid w:val="00836A1D"/>
    <w:rsid w:val="00837632"/>
    <w:rsid w:val="00837BE9"/>
    <w:rsid w:val="0085640F"/>
    <w:rsid w:val="008567AA"/>
    <w:rsid w:val="00860AF6"/>
    <w:rsid w:val="00862092"/>
    <w:rsid w:val="00864586"/>
    <w:rsid w:val="008729B0"/>
    <w:rsid w:val="00874FBD"/>
    <w:rsid w:val="0088494A"/>
    <w:rsid w:val="00892712"/>
    <w:rsid w:val="008961CA"/>
    <w:rsid w:val="008A680A"/>
    <w:rsid w:val="008B0BB0"/>
    <w:rsid w:val="008B22E1"/>
    <w:rsid w:val="008B4F08"/>
    <w:rsid w:val="008C0DC9"/>
    <w:rsid w:val="008E6222"/>
    <w:rsid w:val="008E6C4B"/>
    <w:rsid w:val="008F18C0"/>
    <w:rsid w:val="008F1DEC"/>
    <w:rsid w:val="00900EE4"/>
    <w:rsid w:val="00907648"/>
    <w:rsid w:val="00915F5E"/>
    <w:rsid w:val="00922EE9"/>
    <w:rsid w:val="00930FDE"/>
    <w:rsid w:val="00932BAF"/>
    <w:rsid w:val="00934C7C"/>
    <w:rsid w:val="00937AD8"/>
    <w:rsid w:val="0094030F"/>
    <w:rsid w:val="00965277"/>
    <w:rsid w:val="0096536A"/>
    <w:rsid w:val="0097162B"/>
    <w:rsid w:val="009724A1"/>
    <w:rsid w:val="00983AE3"/>
    <w:rsid w:val="00984C93"/>
    <w:rsid w:val="00985201"/>
    <w:rsid w:val="00985D3A"/>
    <w:rsid w:val="00987CE1"/>
    <w:rsid w:val="00991987"/>
    <w:rsid w:val="0099405C"/>
    <w:rsid w:val="009A1100"/>
    <w:rsid w:val="009A199D"/>
    <w:rsid w:val="009A7942"/>
    <w:rsid w:val="009B27AA"/>
    <w:rsid w:val="009B7E04"/>
    <w:rsid w:val="009C178F"/>
    <w:rsid w:val="009C3599"/>
    <w:rsid w:val="009C600F"/>
    <w:rsid w:val="009D2685"/>
    <w:rsid w:val="009D3723"/>
    <w:rsid w:val="009D6012"/>
    <w:rsid w:val="009E04F2"/>
    <w:rsid w:val="009F3FF6"/>
    <w:rsid w:val="00A00745"/>
    <w:rsid w:val="00A03B7B"/>
    <w:rsid w:val="00A05BB6"/>
    <w:rsid w:val="00A11195"/>
    <w:rsid w:val="00A13D12"/>
    <w:rsid w:val="00A1679C"/>
    <w:rsid w:val="00A200C9"/>
    <w:rsid w:val="00A250D5"/>
    <w:rsid w:val="00A32F56"/>
    <w:rsid w:val="00A35B21"/>
    <w:rsid w:val="00A36028"/>
    <w:rsid w:val="00A432EC"/>
    <w:rsid w:val="00A47EA1"/>
    <w:rsid w:val="00A54D4C"/>
    <w:rsid w:val="00A6650C"/>
    <w:rsid w:val="00A764AD"/>
    <w:rsid w:val="00A81458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E2E13"/>
    <w:rsid w:val="00AF292B"/>
    <w:rsid w:val="00AF435F"/>
    <w:rsid w:val="00B007F1"/>
    <w:rsid w:val="00B00CF9"/>
    <w:rsid w:val="00B028DE"/>
    <w:rsid w:val="00B1364D"/>
    <w:rsid w:val="00B13A52"/>
    <w:rsid w:val="00B14580"/>
    <w:rsid w:val="00B161E7"/>
    <w:rsid w:val="00B2303C"/>
    <w:rsid w:val="00B24CF4"/>
    <w:rsid w:val="00B26993"/>
    <w:rsid w:val="00B275F5"/>
    <w:rsid w:val="00B3568A"/>
    <w:rsid w:val="00B4531B"/>
    <w:rsid w:val="00B4570C"/>
    <w:rsid w:val="00B51D14"/>
    <w:rsid w:val="00B5208C"/>
    <w:rsid w:val="00B5709B"/>
    <w:rsid w:val="00B60B3A"/>
    <w:rsid w:val="00B60D01"/>
    <w:rsid w:val="00B64608"/>
    <w:rsid w:val="00B6729F"/>
    <w:rsid w:val="00B70F32"/>
    <w:rsid w:val="00B71E95"/>
    <w:rsid w:val="00B7389B"/>
    <w:rsid w:val="00B74876"/>
    <w:rsid w:val="00B74A36"/>
    <w:rsid w:val="00B9683E"/>
    <w:rsid w:val="00BA4A05"/>
    <w:rsid w:val="00BB7C2B"/>
    <w:rsid w:val="00BC1664"/>
    <w:rsid w:val="00BC2546"/>
    <w:rsid w:val="00BC7358"/>
    <w:rsid w:val="00BD636C"/>
    <w:rsid w:val="00BE41BC"/>
    <w:rsid w:val="00BF0658"/>
    <w:rsid w:val="00BF3E13"/>
    <w:rsid w:val="00C03BFB"/>
    <w:rsid w:val="00C05085"/>
    <w:rsid w:val="00C075FE"/>
    <w:rsid w:val="00C12301"/>
    <w:rsid w:val="00C1593D"/>
    <w:rsid w:val="00C17FA6"/>
    <w:rsid w:val="00C36430"/>
    <w:rsid w:val="00C40F14"/>
    <w:rsid w:val="00C45227"/>
    <w:rsid w:val="00C51518"/>
    <w:rsid w:val="00C56C7E"/>
    <w:rsid w:val="00C62D4B"/>
    <w:rsid w:val="00C644CF"/>
    <w:rsid w:val="00C66984"/>
    <w:rsid w:val="00C71928"/>
    <w:rsid w:val="00C73C0F"/>
    <w:rsid w:val="00C776A4"/>
    <w:rsid w:val="00C905FA"/>
    <w:rsid w:val="00C9369C"/>
    <w:rsid w:val="00CA2C6C"/>
    <w:rsid w:val="00CB030E"/>
    <w:rsid w:val="00CB0652"/>
    <w:rsid w:val="00CC0600"/>
    <w:rsid w:val="00CC0BE1"/>
    <w:rsid w:val="00CC586C"/>
    <w:rsid w:val="00CC5AF6"/>
    <w:rsid w:val="00CC78AC"/>
    <w:rsid w:val="00CE11C0"/>
    <w:rsid w:val="00CF3120"/>
    <w:rsid w:val="00CF5F48"/>
    <w:rsid w:val="00CF7953"/>
    <w:rsid w:val="00D07232"/>
    <w:rsid w:val="00D10245"/>
    <w:rsid w:val="00D16A4D"/>
    <w:rsid w:val="00D21BDD"/>
    <w:rsid w:val="00D34210"/>
    <w:rsid w:val="00D42A39"/>
    <w:rsid w:val="00D464E1"/>
    <w:rsid w:val="00D57BC2"/>
    <w:rsid w:val="00D6579E"/>
    <w:rsid w:val="00D65F07"/>
    <w:rsid w:val="00D704F3"/>
    <w:rsid w:val="00D92BB7"/>
    <w:rsid w:val="00DA5716"/>
    <w:rsid w:val="00DA57E8"/>
    <w:rsid w:val="00DB7CF7"/>
    <w:rsid w:val="00DC76D2"/>
    <w:rsid w:val="00DD30ED"/>
    <w:rsid w:val="00DD35C7"/>
    <w:rsid w:val="00DE34B8"/>
    <w:rsid w:val="00DF03A7"/>
    <w:rsid w:val="00DF2739"/>
    <w:rsid w:val="00DF6C0C"/>
    <w:rsid w:val="00E03670"/>
    <w:rsid w:val="00E059BA"/>
    <w:rsid w:val="00E13174"/>
    <w:rsid w:val="00E13C0B"/>
    <w:rsid w:val="00E1550C"/>
    <w:rsid w:val="00E21086"/>
    <w:rsid w:val="00E2406D"/>
    <w:rsid w:val="00E32EAC"/>
    <w:rsid w:val="00E447C3"/>
    <w:rsid w:val="00E45D52"/>
    <w:rsid w:val="00E64C21"/>
    <w:rsid w:val="00E66F64"/>
    <w:rsid w:val="00E74E29"/>
    <w:rsid w:val="00E7798A"/>
    <w:rsid w:val="00E821D7"/>
    <w:rsid w:val="00E936E1"/>
    <w:rsid w:val="00EC24C6"/>
    <w:rsid w:val="00EC2A54"/>
    <w:rsid w:val="00ED3DEB"/>
    <w:rsid w:val="00EF14E0"/>
    <w:rsid w:val="00EF1596"/>
    <w:rsid w:val="00EF2933"/>
    <w:rsid w:val="00EF52D9"/>
    <w:rsid w:val="00F05146"/>
    <w:rsid w:val="00F1115D"/>
    <w:rsid w:val="00F22672"/>
    <w:rsid w:val="00F22E75"/>
    <w:rsid w:val="00F34C5D"/>
    <w:rsid w:val="00F3513C"/>
    <w:rsid w:val="00F465C5"/>
    <w:rsid w:val="00F5180D"/>
    <w:rsid w:val="00F51B21"/>
    <w:rsid w:val="00F51D87"/>
    <w:rsid w:val="00F52DA3"/>
    <w:rsid w:val="00F651FC"/>
    <w:rsid w:val="00F72048"/>
    <w:rsid w:val="00F80197"/>
    <w:rsid w:val="00F8455C"/>
    <w:rsid w:val="00F909F8"/>
    <w:rsid w:val="00FB0BD8"/>
    <w:rsid w:val="00FB2688"/>
    <w:rsid w:val="00FB3842"/>
    <w:rsid w:val="00FC0913"/>
    <w:rsid w:val="00FC5DF3"/>
    <w:rsid w:val="00FD3556"/>
    <w:rsid w:val="00FD4C5F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3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1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8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-srinagar@jk.gov.in" TargetMode="External"/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3</cp:revision>
  <cp:lastPrinted>2026-07-07T08:31:00Z</cp:lastPrinted>
  <dcterms:created xsi:type="dcterms:W3CDTF">2026-08-11T06:06:00Z</dcterms:created>
  <dcterms:modified xsi:type="dcterms:W3CDTF">2026-08-11T06:10:00Z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