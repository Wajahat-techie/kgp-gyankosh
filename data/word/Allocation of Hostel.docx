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C026D" w14:textId="77777777" w:rsidR="0077715D" w:rsidRDefault="0077715D" w:rsidP="00B155AF">
      <w:pPr>
        <w:ind w:left="360"/>
        <w:rPr>
          <w:rFonts w:ascii="Tahoma" w:hAnsi="Tahoma" w:cs="Tahoma"/>
          <w:b/>
          <w:bCs/>
          <w:sz w:val="25"/>
          <w:szCs w:val="25"/>
        </w:rPr>
      </w:pPr>
      <w:bookmarkStart w:id="0" w:name="_Hlk201913794"/>
    </w:p>
    <w:p w14:paraId="43F5906F" w14:textId="77777777" w:rsidR="00B262EB" w:rsidRDefault="00B262EB" w:rsidP="00B155AF">
      <w:pPr>
        <w:ind w:left="360"/>
        <w:rPr>
          <w:rFonts w:ascii="Tahoma" w:hAnsi="Tahoma" w:cs="Tahoma"/>
          <w:sz w:val="25"/>
          <w:szCs w:val="25"/>
        </w:rPr>
      </w:pPr>
      <w:r w:rsidRPr="00B262EB">
        <w:rPr>
          <w:rFonts w:ascii="Tahoma" w:hAnsi="Tahoma" w:cs="Tahoma"/>
          <w:sz w:val="25"/>
          <w:szCs w:val="25"/>
        </w:rPr>
        <w:t>The Principal, Amar Singh College,</w:t>
      </w:r>
    </w:p>
    <w:p w14:paraId="088157CF" w14:textId="6A6BC871" w:rsidR="00B155AF" w:rsidRPr="0077715D" w:rsidRDefault="00B155AF" w:rsidP="00B155AF">
      <w:pPr>
        <w:ind w:left="360"/>
        <w:rPr>
          <w:rFonts w:ascii="Tahoma" w:hAnsi="Tahoma" w:cs="Tahoma"/>
          <w:sz w:val="25"/>
          <w:szCs w:val="25"/>
        </w:rPr>
      </w:pPr>
      <w:r w:rsidRPr="00B155AF">
        <w:rPr>
          <w:rFonts w:ascii="Tahoma" w:hAnsi="Tahoma" w:cs="Tahoma"/>
          <w:sz w:val="25"/>
          <w:szCs w:val="25"/>
        </w:rPr>
        <w:t>Srinagar</w:t>
      </w:r>
      <w:r w:rsidRPr="0077715D">
        <w:rPr>
          <w:rFonts w:ascii="Tahoma" w:hAnsi="Tahoma" w:cs="Tahoma"/>
          <w:sz w:val="25"/>
          <w:szCs w:val="25"/>
        </w:rPr>
        <w:t>.</w:t>
      </w:r>
    </w:p>
    <w:p w14:paraId="40D62086" w14:textId="77777777" w:rsidR="00A03137" w:rsidRDefault="00A03137" w:rsidP="00B155AF">
      <w:pPr>
        <w:rPr>
          <w:rFonts w:ascii="Tahoma" w:hAnsi="Tahoma" w:cs="Tahoma"/>
          <w:sz w:val="25"/>
          <w:szCs w:val="25"/>
        </w:rPr>
      </w:pPr>
    </w:p>
    <w:p w14:paraId="68016291" w14:textId="55B6D3D8" w:rsidR="00B262EB" w:rsidRDefault="00173553" w:rsidP="00B262EB">
      <w:pPr>
        <w:ind w:left="360"/>
        <w:rPr>
          <w:rFonts w:ascii="Tahoma" w:hAnsi="Tahoma" w:cs="Tahoma"/>
          <w:color w:val="1F1F1F"/>
          <w:sz w:val="25"/>
          <w:szCs w:val="25"/>
        </w:rPr>
      </w:pPr>
      <w:r w:rsidRPr="003D1396">
        <w:rPr>
          <w:rFonts w:ascii="Tahoma" w:hAnsi="Tahoma" w:cs="Tahoma"/>
          <w:color w:val="1F1F1F"/>
          <w:sz w:val="25"/>
          <w:szCs w:val="25"/>
        </w:rPr>
        <w:t>No: KGP/</w:t>
      </w:r>
      <w:r>
        <w:rPr>
          <w:rFonts w:ascii="Tahoma" w:hAnsi="Tahoma" w:cs="Tahoma"/>
          <w:color w:val="1F1F1F"/>
          <w:sz w:val="25"/>
          <w:szCs w:val="25"/>
        </w:rPr>
        <w:t>Estt</w:t>
      </w:r>
      <w:r w:rsidRPr="003D1396">
        <w:rPr>
          <w:rFonts w:ascii="Tahoma" w:hAnsi="Tahoma" w:cs="Tahoma"/>
          <w:color w:val="1F1F1F"/>
          <w:sz w:val="25"/>
          <w:szCs w:val="25"/>
        </w:rPr>
        <w:t>/2025</w:t>
      </w:r>
      <w:r>
        <w:rPr>
          <w:rFonts w:ascii="Tahoma" w:hAnsi="Tahoma" w:cs="Tahoma"/>
          <w:color w:val="1F1F1F"/>
          <w:sz w:val="25"/>
          <w:szCs w:val="25"/>
        </w:rPr>
        <w:t>-26</w:t>
      </w:r>
      <w:r w:rsidRPr="003D1396">
        <w:rPr>
          <w:rFonts w:ascii="Tahoma" w:hAnsi="Tahoma" w:cs="Tahoma"/>
          <w:color w:val="1F1F1F"/>
          <w:sz w:val="25"/>
          <w:szCs w:val="25"/>
        </w:rPr>
        <w:t>/</w:t>
      </w:r>
      <w:r w:rsidR="00B155AF">
        <w:rPr>
          <w:rFonts w:ascii="Tahoma" w:hAnsi="Tahoma" w:cs="Tahoma"/>
          <w:color w:val="1F1F1F"/>
          <w:sz w:val="25"/>
          <w:szCs w:val="25"/>
        </w:rPr>
        <w:t xml:space="preserve">           </w:t>
      </w:r>
      <w:r w:rsidR="00CA3F45">
        <w:rPr>
          <w:rFonts w:ascii="Tahoma" w:hAnsi="Tahoma" w:cs="Tahoma"/>
          <w:color w:val="1F1F1F"/>
          <w:sz w:val="25"/>
          <w:szCs w:val="25"/>
        </w:rPr>
        <w:t xml:space="preserve">       </w:t>
      </w:r>
      <w:r>
        <w:rPr>
          <w:rFonts w:ascii="Tahoma" w:hAnsi="Tahoma" w:cs="Tahoma"/>
          <w:color w:val="1F1F1F"/>
          <w:sz w:val="25"/>
          <w:szCs w:val="25"/>
        </w:rPr>
        <w:t xml:space="preserve">        </w:t>
      </w:r>
      <w:r w:rsidRPr="003D1396">
        <w:rPr>
          <w:rFonts w:ascii="Tahoma" w:hAnsi="Tahoma" w:cs="Tahoma"/>
          <w:color w:val="1F1F1F"/>
          <w:sz w:val="25"/>
          <w:szCs w:val="25"/>
        </w:rPr>
        <w:t xml:space="preserve">     </w:t>
      </w:r>
      <w:r w:rsidR="00B155AF">
        <w:rPr>
          <w:rFonts w:ascii="Tahoma" w:hAnsi="Tahoma" w:cs="Tahoma"/>
          <w:color w:val="1F1F1F"/>
          <w:sz w:val="25"/>
          <w:szCs w:val="25"/>
        </w:rPr>
        <w:t xml:space="preserve"> </w:t>
      </w:r>
      <w:r w:rsidR="00B67D3B">
        <w:rPr>
          <w:rFonts w:ascii="Tahoma" w:hAnsi="Tahoma" w:cs="Tahoma"/>
          <w:color w:val="1F1F1F"/>
          <w:sz w:val="25"/>
          <w:szCs w:val="25"/>
        </w:rPr>
        <w:t xml:space="preserve">   </w:t>
      </w:r>
      <w:r w:rsidRPr="003D1396">
        <w:rPr>
          <w:rFonts w:ascii="Tahoma" w:hAnsi="Tahoma" w:cs="Tahoma"/>
          <w:color w:val="1F1F1F"/>
          <w:sz w:val="25"/>
          <w:szCs w:val="25"/>
        </w:rPr>
        <w:t>Dated:</w:t>
      </w:r>
      <w:r w:rsidR="00B155AF">
        <w:rPr>
          <w:rFonts w:ascii="Tahoma" w:hAnsi="Tahoma" w:cs="Tahoma"/>
          <w:color w:val="1F1F1F"/>
          <w:sz w:val="25"/>
          <w:szCs w:val="25"/>
        </w:rPr>
        <w:t>1</w:t>
      </w:r>
      <w:r w:rsidR="00B67D3B">
        <w:rPr>
          <w:rFonts w:ascii="Tahoma" w:hAnsi="Tahoma" w:cs="Tahoma"/>
          <w:color w:val="1F1F1F"/>
          <w:sz w:val="25"/>
          <w:szCs w:val="25"/>
        </w:rPr>
        <w:t>1</w:t>
      </w:r>
      <w:r w:rsidR="005C2CA6">
        <w:rPr>
          <w:rFonts w:ascii="Tahoma" w:hAnsi="Tahoma" w:cs="Tahoma"/>
          <w:color w:val="1F1F1F"/>
          <w:sz w:val="25"/>
          <w:szCs w:val="25"/>
        </w:rPr>
        <w:t>-10</w:t>
      </w:r>
      <w:r>
        <w:rPr>
          <w:rFonts w:ascii="Tahoma" w:hAnsi="Tahoma" w:cs="Tahoma"/>
          <w:color w:val="1F1F1F"/>
          <w:sz w:val="25"/>
          <w:szCs w:val="25"/>
        </w:rPr>
        <w:t>-2025</w:t>
      </w:r>
      <w:bookmarkEnd w:id="0"/>
    </w:p>
    <w:p w14:paraId="6663C363" w14:textId="77777777" w:rsidR="00B262EB" w:rsidRDefault="00B262EB" w:rsidP="00B262EB">
      <w:pPr>
        <w:ind w:left="360"/>
        <w:rPr>
          <w:rFonts w:ascii="Tahoma" w:hAnsi="Tahoma" w:cs="Tahoma"/>
          <w:color w:val="1F1F1F"/>
          <w:sz w:val="25"/>
          <w:szCs w:val="25"/>
        </w:rPr>
      </w:pPr>
    </w:p>
    <w:p w14:paraId="157969A2" w14:textId="553F92F8" w:rsidR="00B262EB" w:rsidRDefault="00B262EB" w:rsidP="00B262EB">
      <w:pPr>
        <w:ind w:left="360"/>
        <w:rPr>
          <w:rFonts w:ascii="Tahoma" w:hAnsi="Tahoma" w:cs="Tahoma"/>
          <w:b/>
          <w:bCs/>
          <w:color w:val="1F1F1F"/>
          <w:sz w:val="25"/>
          <w:szCs w:val="25"/>
        </w:rPr>
      </w:pPr>
      <w:r w:rsidRPr="00B262EB">
        <w:rPr>
          <w:rFonts w:ascii="Tahoma" w:hAnsi="Tahoma" w:cs="Tahoma"/>
          <w:b/>
          <w:bCs/>
          <w:color w:val="1F1F1F"/>
          <w:sz w:val="25"/>
          <w:szCs w:val="25"/>
        </w:rPr>
        <w:t xml:space="preserve">Subject: </w:t>
      </w:r>
      <w:r>
        <w:rPr>
          <w:rFonts w:ascii="Tahoma" w:hAnsi="Tahoma" w:cs="Tahoma"/>
          <w:b/>
          <w:bCs/>
          <w:color w:val="1F1F1F"/>
          <w:sz w:val="25"/>
          <w:szCs w:val="25"/>
        </w:rPr>
        <w:t>R</w:t>
      </w:r>
      <w:r w:rsidRPr="00B262EB">
        <w:rPr>
          <w:rFonts w:ascii="Tahoma" w:hAnsi="Tahoma" w:cs="Tahoma"/>
          <w:b/>
          <w:bCs/>
          <w:color w:val="1F1F1F"/>
          <w:sz w:val="25"/>
          <w:szCs w:val="25"/>
        </w:rPr>
        <w:t xml:space="preserve">egarding Temporary Accommodation of Hostel Boarders/Students </w:t>
      </w:r>
      <w:r>
        <w:rPr>
          <w:rFonts w:ascii="Tahoma" w:hAnsi="Tahoma" w:cs="Tahoma"/>
          <w:b/>
          <w:bCs/>
          <w:color w:val="1F1F1F"/>
          <w:sz w:val="25"/>
          <w:szCs w:val="25"/>
        </w:rPr>
        <w:t>of your Institution.</w:t>
      </w:r>
    </w:p>
    <w:p w14:paraId="371C3D7E" w14:textId="77777777" w:rsidR="00B262EB" w:rsidRPr="00B262EB" w:rsidRDefault="00B262EB" w:rsidP="00B262EB">
      <w:pPr>
        <w:ind w:left="360"/>
        <w:rPr>
          <w:rFonts w:ascii="Tahoma" w:hAnsi="Tahoma" w:cs="Tahoma"/>
          <w:color w:val="1F1F1F"/>
          <w:sz w:val="25"/>
          <w:szCs w:val="25"/>
        </w:rPr>
      </w:pPr>
    </w:p>
    <w:p w14:paraId="6DD61EE0" w14:textId="599D94D0" w:rsidR="00B262EB" w:rsidRPr="00B262EB" w:rsidRDefault="00B262EB" w:rsidP="00B262EB">
      <w:pPr>
        <w:spacing w:line="276" w:lineRule="auto"/>
        <w:ind w:left="360"/>
        <w:jc w:val="both"/>
        <w:rPr>
          <w:rFonts w:ascii="Tahoma" w:hAnsi="Tahoma" w:cs="Tahoma"/>
          <w:color w:val="1F1F1F"/>
          <w:sz w:val="25"/>
          <w:szCs w:val="25"/>
        </w:rPr>
      </w:pPr>
      <w:r w:rsidRPr="00B262EB">
        <w:rPr>
          <w:rFonts w:ascii="Tahoma" w:hAnsi="Tahoma" w:cs="Tahoma"/>
          <w:color w:val="1F1F1F"/>
          <w:sz w:val="25"/>
          <w:szCs w:val="25"/>
        </w:rPr>
        <w:t>Sir,</w:t>
      </w:r>
    </w:p>
    <w:p w14:paraId="4A6B6BF7" w14:textId="552F4E84" w:rsidR="00B262EB" w:rsidRPr="00B262EB" w:rsidRDefault="00B262EB" w:rsidP="00B262EB">
      <w:pPr>
        <w:spacing w:line="276" w:lineRule="auto"/>
        <w:ind w:left="360"/>
        <w:jc w:val="both"/>
        <w:rPr>
          <w:rFonts w:ascii="Tahoma" w:hAnsi="Tahoma" w:cs="Tahoma"/>
          <w:color w:val="1F1F1F"/>
          <w:sz w:val="25"/>
          <w:szCs w:val="25"/>
        </w:rPr>
      </w:pPr>
      <w:r w:rsidRPr="00B262EB">
        <w:rPr>
          <w:rFonts w:ascii="Tahoma" w:hAnsi="Tahoma" w:cs="Tahoma"/>
          <w:color w:val="1F1F1F"/>
          <w:sz w:val="25"/>
          <w:szCs w:val="25"/>
        </w:rPr>
        <w:t xml:space="preserve">This is in reference to your letter No. ASC/EDU/25/2057 dated 11-10-2025 on the subject cited above, wherein you have </w:t>
      </w:r>
      <w:r>
        <w:rPr>
          <w:rFonts w:ascii="Tahoma" w:hAnsi="Tahoma" w:cs="Tahoma"/>
          <w:color w:val="1F1F1F"/>
          <w:sz w:val="25"/>
          <w:szCs w:val="25"/>
        </w:rPr>
        <w:t xml:space="preserve">mentioned the requirement of </w:t>
      </w:r>
      <w:r w:rsidRPr="00B262EB">
        <w:rPr>
          <w:rFonts w:ascii="Tahoma" w:hAnsi="Tahoma" w:cs="Tahoma"/>
          <w:color w:val="1F1F1F"/>
          <w:sz w:val="25"/>
          <w:szCs w:val="25"/>
        </w:rPr>
        <w:t>temporary accommodation for the</w:t>
      </w:r>
      <w:r>
        <w:rPr>
          <w:rFonts w:ascii="Tahoma" w:hAnsi="Tahoma" w:cs="Tahoma"/>
          <w:color w:val="1F1F1F"/>
          <w:sz w:val="25"/>
          <w:szCs w:val="25"/>
        </w:rPr>
        <w:t xml:space="preserve"> 15-20 boys</w:t>
      </w:r>
      <w:r w:rsidRPr="00B262EB">
        <w:rPr>
          <w:rFonts w:ascii="Tahoma" w:hAnsi="Tahoma" w:cs="Tahoma"/>
          <w:color w:val="1F1F1F"/>
          <w:sz w:val="25"/>
          <w:szCs w:val="25"/>
        </w:rPr>
        <w:t xml:space="preserve"> students of your institution in our </w:t>
      </w:r>
      <w:r>
        <w:rPr>
          <w:rFonts w:ascii="Tahoma" w:hAnsi="Tahoma" w:cs="Tahoma"/>
          <w:color w:val="1F1F1F"/>
          <w:sz w:val="25"/>
          <w:szCs w:val="25"/>
        </w:rPr>
        <w:t xml:space="preserve">boy’s </w:t>
      </w:r>
      <w:r w:rsidRPr="00B262EB">
        <w:rPr>
          <w:rFonts w:ascii="Tahoma" w:hAnsi="Tahoma" w:cs="Tahoma"/>
          <w:color w:val="1F1F1F"/>
          <w:sz w:val="25"/>
          <w:szCs w:val="25"/>
        </w:rPr>
        <w:t xml:space="preserve">hostel during the ongoing renovation work at your </w:t>
      </w:r>
      <w:r>
        <w:rPr>
          <w:rFonts w:ascii="Tahoma" w:hAnsi="Tahoma" w:cs="Tahoma"/>
          <w:color w:val="1F1F1F"/>
          <w:sz w:val="25"/>
          <w:szCs w:val="25"/>
        </w:rPr>
        <w:t>b</w:t>
      </w:r>
      <w:r w:rsidRPr="00B262EB">
        <w:rPr>
          <w:rFonts w:ascii="Tahoma" w:hAnsi="Tahoma" w:cs="Tahoma"/>
          <w:color w:val="1F1F1F"/>
          <w:sz w:val="25"/>
          <w:szCs w:val="25"/>
        </w:rPr>
        <w:t>oy'</w:t>
      </w:r>
      <w:r>
        <w:rPr>
          <w:rFonts w:ascii="Tahoma" w:hAnsi="Tahoma" w:cs="Tahoma"/>
          <w:color w:val="1F1F1F"/>
          <w:sz w:val="25"/>
          <w:szCs w:val="25"/>
        </w:rPr>
        <w:t>s</w:t>
      </w:r>
      <w:r w:rsidRPr="00B262EB">
        <w:rPr>
          <w:rFonts w:ascii="Tahoma" w:hAnsi="Tahoma" w:cs="Tahoma"/>
          <w:color w:val="1F1F1F"/>
          <w:sz w:val="25"/>
          <w:szCs w:val="25"/>
        </w:rPr>
        <w:t xml:space="preserve"> </w:t>
      </w:r>
      <w:r>
        <w:rPr>
          <w:rFonts w:ascii="Tahoma" w:hAnsi="Tahoma" w:cs="Tahoma"/>
          <w:color w:val="1F1F1F"/>
          <w:sz w:val="25"/>
          <w:szCs w:val="25"/>
        </w:rPr>
        <w:t>h</w:t>
      </w:r>
      <w:r w:rsidRPr="00B262EB">
        <w:rPr>
          <w:rFonts w:ascii="Tahoma" w:hAnsi="Tahoma" w:cs="Tahoma"/>
          <w:color w:val="1F1F1F"/>
          <w:sz w:val="25"/>
          <w:szCs w:val="25"/>
        </w:rPr>
        <w:t>ostel.</w:t>
      </w:r>
    </w:p>
    <w:p w14:paraId="1619AE7C" w14:textId="77777777" w:rsidR="00B262EB" w:rsidRPr="00B262EB" w:rsidRDefault="00B262EB" w:rsidP="00B262EB">
      <w:pPr>
        <w:spacing w:line="276" w:lineRule="auto"/>
        <w:ind w:left="360"/>
        <w:jc w:val="both"/>
        <w:rPr>
          <w:rFonts w:ascii="Tahoma" w:hAnsi="Tahoma" w:cs="Tahoma"/>
          <w:color w:val="1F1F1F"/>
          <w:sz w:val="25"/>
          <w:szCs w:val="25"/>
        </w:rPr>
      </w:pPr>
      <w:r w:rsidRPr="00B262EB">
        <w:rPr>
          <w:rFonts w:ascii="Tahoma" w:hAnsi="Tahoma" w:cs="Tahoma"/>
          <w:color w:val="1F1F1F"/>
          <w:sz w:val="25"/>
          <w:szCs w:val="25"/>
        </w:rPr>
        <w:t>We acknowledge the urgency of the matter, particularly for students belonging to weaker sections of society and those hailing from far-flung areas of the Union Territory. In view of the humanitarian aspect and to extend our support, we are pleased to facilitate temporary accommodation in our hostel for the said students until the renovation work at your college is completed.</w:t>
      </w:r>
    </w:p>
    <w:p w14:paraId="72479705" w14:textId="7B016C50" w:rsidR="00B262EB" w:rsidRPr="00B262EB" w:rsidRDefault="00B262EB" w:rsidP="00B262EB">
      <w:pPr>
        <w:spacing w:line="276" w:lineRule="auto"/>
        <w:ind w:left="360"/>
        <w:jc w:val="both"/>
        <w:rPr>
          <w:rFonts w:ascii="Tahoma" w:hAnsi="Tahoma" w:cs="Tahoma"/>
          <w:color w:val="1F1F1F"/>
          <w:sz w:val="25"/>
          <w:szCs w:val="25"/>
        </w:rPr>
      </w:pPr>
      <w:r w:rsidRPr="00B262EB">
        <w:rPr>
          <w:rFonts w:ascii="Tahoma" w:hAnsi="Tahoma" w:cs="Tahoma"/>
          <w:color w:val="1F1F1F"/>
          <w:sz w:val="25"/>
          <w:szCs w:val="25"/>
        </w:rPr>
        <w:t xml:space="preserve">However, </w:t>
      </w:r>
      <w:r>
        <w:rPr>
          <w:rFonts w:ascii="Tahoma" w:hAnsi="Tahoma" w:cs="Tahoma"/>
          <w:color w:val="1F1F1F"/>
          <w:sz w:val="25"/>
          <w:szCs w:val="25"/>
        </w:rPr>
        <w:t xml:space="preserve">You are </w:t>
      </w:r>
      <w:r w:rsidRPr="00B262EB">
        <w:rPr>
          <w:rFonts w:ascii="Tahoma" w:hAnsi="Tahoma" w:cs="Tahoma"/>
          <w:color w:val="1F1F1F"/>
          <w:sz w:val="25"/>
          <w:szCs w:val="25"/>
        </w:rPr>
        <w:t xml:space="preserve">kindly </w:t>
      </w:r>
      <w:r>
        <w:rPr>
          <w:rFonts w:ascii="Tahoma" w:hAnsi="Tahoma" w:cs="Tahoma"/>
          <w:color w:val="1F1F1F"/>
          <w:sz w:val="25"/>
          <w:szCs w:val="25"/>
        </w:rPr>
        <w:t xml:space="preserve">requested to </w:t>
      </w:r>
      <w:r w:rsidRPr="00B262EB">
        <w:rPr>
          <w:rFonts w:ascii="Tahoma" w:hAnsi="Tahoma" w:cs="Tahoma"/>
          <w:color w:val="1F1F1F"/>
          <w:sz w:val="25"/>
          <w:szCs w:val="25"/>
        </w:rPr>
        <w:t xml:space="preserve">share the detailed list of the bonafide students at the earliest, including their names, roll numbers, contact details, and duration of stay, for necessary verification and allotment. The students shall be required to pay the applicable hostel charges as per our prevailing rates, which will be intimated upon receipt of the </w:t>
      </w:r>
      <w:r w:rsidRPr="00B262EB">
        <w:rPr>
          <w:rFonts w:ascii="Tahoma" w:hAnsi="Tahoma" w:cs="Tahoma"/>
          <w:color w:val="1F1F1F"/>
          <w:sz w:val="25"/>
          <w:szCs w:val="25"/>
        </w:rPr>
        <w:t>list. Furthermore</w:t>
      </w:r>
      <w:r w:rsidRPr="00B262EB">
        <w:rPr>
          <w:rFonts w:ascii="Tahoma" w:hAnsi="Tahoma" w:cs="Tahoma"/>
          <w:color w:val="1F1F1F"/>
          <w:sz w:val="25"/>
          <w:szCs w:val="25"/>
        </w:rPr>
        <w:t xml:space="preserve">, they must strictly abide by the rules and regulations of our hostel, including maintenance of discipline, timely payment of </w:t>
      </w:r>
      <w:r w:rsidR="00E5126A">
        <w:rPr>
          <w:rFonts w:ascii="Tahoma" w:hAnsi="Tahoma" w:cs="Tahoma"/>
          <w:color w:val="1F1F1F"/>
          <w:sz w:val="25"/>
          <w:szCs w:val="25"/>
        </w:rPr>
        <w:t>hostel charges</w:t>
      </w:r>
      <w:r w:rsidRPr="00B262EB">
        <w:rPr>
          <w:rFonts w:ascii="Tahoma" w:hAnsi="Tahoma" w:cs="Tahoma"/>
          <w:color w:val="1F1F1F"/>
          <w:sz w:val="25"/>
          <w:szCs w:val="25"/>
        </w:rPr>
        <w:t>, and adherence to the code of conduct.</w:t>
      </w:r>
    </w:p>
    <w:p w14:paraId="3F79A210" w14:textId="001642FB" w:rsidR="00B262EB" w:rsidRPr="00B262EB" w:rsidRDefault="00B262EB" w:rsidP="00B262EB">
      <w:pPr>
        <w:spacing w:line="276" w:lineRule="auto"/>
        <w:ind w:left="360"/>
        <w:jc w:val="both"/>
        <w:rPr>
          <w:rFonts w:ascii="Tahoma" w:hAnsi="Tahoma" w:cs="Tahoma"/>
          <w:color w:val="1F1F1F"/>
          <w:sz w:val="25"/>
          <w:szCs w:val="25"/>
        </w:rPr>
      </w:pPr>
      <w:r w:rsidRPr="00B262EB">
        <w:rPr>
          <w:rFonts w:ascii="Tahoma" w:hAnsi="Tahoma" w:cs="Tahoma"/>
          <w:color w:val="1F1F1F"/>
          <w:sz w:val="25"/>
          <w:szCs w:val="25"/>
        </w:rPr>
        <w:t>For any further queries or coordination in this regard, you may please contact Mr. Sheeraz Bashir, on 7006954730.</w:t>
      </w:r>
    </w:p>
    <w:p w14:paraId="3D512BC6" w14:textId="77777777" w:rsidR="00673DF7" w:rsidRPr="00673DF7" w:rsidRDefault="00673DF7" w:rsidP="00B155AF">
      <w:pPr>
        <w:spacing w:line="276" w:lineRule="auto"/>
        <w:ind w:left="360"/>
        <w:jc w:val="both"/>
        <w:rPr>
          <w:rFonts w:ascii="Tahoma" w:hAnsi="Tahoma" w:cs="Tahoma"/>
          <w:color w:val="1F1F1F"/>
          <w:sz w:val="25"/>
          <w:szCs w:val="25"/>
        </w:rPr>
      </w:pPr>
    </w:p>
    <w:p w14:paraId="0F7BE509" w14:textId="135965EB" w:rsidR="00D77AFA" w:rsidRDefault="00CD7194" w:rsidP="00BC2334">
      <w:pPr>
        <w:tabs>
          <w:tab w:val="left" w:pos="7371"/>
        </w:tabs>
        <w:spacing w:line="360" w:lineRule="auto"/>
        <w:ind w:left="360"/>
        <w:jc w:val="both"/>
        <w:rPr>
          <w:rFonts w:ascii="Tahoma" w:hAnsi="Tahoma" w:cs="Tahoma"/>
          <w:color w:val="1F1F1F"/>
          <w:sz w:val="25"/>
          <w:szCs w:val="25"/>
        </w:rPr>
      </w:pPr>
      <w:r>
        <w:rPr>
          <w:rFonts w:ascii="Tahoma" w:hAnsi="Tahoma" w:cs="Tahoma"/>
          <w:color w:val="1F1F1F"/>
          <w:sz w:val="25"/>
          <w:szCs w:val="25"/>
        </w:rPr>
        <w:t xml:space="preserve">                                                </w:t>
      </w:r>
      <w:r w:rsidR="00BC2334">
        <w:rPr>
          <w:rFonts w:ascii="Tahoma" w:hAnsi="Tahoma" w:cs="Tahoma"/>
          <w:color w:val="1F1F1F"/>
          <w:sz w:val="25"/>
          <w:szCs w:val="25"/>
        </w:rPr>
        <w:t xml:space="preserve">      </w:t>
      </w:r>
      <w:r w:rsidR="00C06422">
        <w:rPr>
          <w:rFonts w:ascii="Tahoma" w:hAnsi="Tahoma" w:cs="Tahoma"/>
          <w:color w:val="1F1F1F"/>
          <w:sz w:val="25"/>
          <w:szCs w:val="25"/>
        </w:rPr>
        <w:t xml:space="preserve"> </w:t>
      </w:r>
      <w:r w:rsidR="00BC2334">
        <w:rPr>
          <w:rFonts w:ascii="Tahoma" w:hAnsi="Tahoma" w:cs="Tahoma"/>
          <w:color w:val="1F1F1F"/>
          <w:sz w:val="25"/>
          <w:szCs w:val="25"/>
        </w:rPr>
        <w:t xml:space="preserve">   </w:t>
      </w:r>
    </w:p>
    <w:p w14:paraId="5343D095" w14:textId="61DA29BD" w:rsidR="00673DF7" w:rsidRDefault="00D77AFA" w:rsidP="002F4AB2">
      <w:pPr>
        <w:tabs>
          <w:tab w:val="left" w:pos="7371"/>
        </w:tabs>
        <w:spacing w:line="360" w:lineRule="auto"/>
        <w:ind w:left="360"/>
        <w:jc w:val="both"/>
        <w:rPr>
          <w:rFonts w:ascii="Tahoma" w:hAnsi="Tahoma" w:cs="Tahoma"/>
          <w:color w:val="1F1F1F"/>
          <w:sz w:val="25"/>
          <w:szCs w:val="25"/>
        </w:rPr>
      </w:pPr>
      <w:r>
        <w:rPr>
          <w:rFonts w:ascii="Tahoma" w:hAnsi="Tahoma" w:cs="Tahoma"/>
          <w:color w:val="1F1F1F"/>
          <w:sz w:val="25"/>
          <w:szCs w:val="25"/>
        </w:rPr>
        <w:t xml:space="preserve">                                                           </w:t>
      </w:r>
      <w:r w:rsidR="00247F81" w:rsidRPr="00337606">
        <w:rPr>
          <w:rFonts w:ascii="Tahoma" w:hAnsi="Tahoma" w:cs="Tahoma"/>
          <w:color w:val="1F1F1F"/>
          <w:sz w:val="25"/>
          <w:szCs w:val="25"/>
        </w:rPr>
        <w:t>Yours</w:t>
      </w:r>
      <w:r w:rsidR="00BC2334">
        <w:rPr>
          <w:rFonts w:ascii="Tahoma" w:hAnsi="Tahoma" w:cs="Tahoma"/>
          <w:color w:val="1F1F1F"/>
          <w:sz w:val="25"/>
          <w:szCs w:val="25"/>
        </w:rPr>
        <w:t xml:space="preserve"> </w:t>
      </w:r>
      <w:r w:rsidR="00A47EA1" w:rsidRPr="00337606">
        <w:rPr>
          <w:rFonts w:ascii="Tahoma" w:hAnsi="Tahoma" w:cs="Tahoma"/>
          <w:color w:val="1F1F1F"/>
          <w:sz w:val="25"/>
          <w:szCs w:val="25"/>
        </w:rPr>
        <w:t>Faithfully</w:t>
      </w:r>
    </w:p>
    <w:p w14:paraId="07FABFF9" w14:textId="2E094CFD" w:rsidR="00F13E93" w:rsidRDefault="002F4AB2" w:rsidP="00BC2334">
      <w:pPr>
        <w:tabs>
          <w:tab w:val="left" w:pos="7371"/>
        </w:tabs>
        <w:spacing w:line="360" w:lineRule="auto"/>
        <w:ind w:left="360"/>
        <w:jc w:val="both"/>
        <w:rPr>
          <w:rFonts w:ascii="Tahoma" w:hAnsi="Tahoma" w:cs="Tahoma"/>
          <w:color w:val="1F1F1F"/>
          <w:sz w:val="25"/>
          <w:szCs w:val="25"/>
        </w:rPr>
      </w:pPr>
      <w:r>
        <w:rPr>
          <w:rFonts w:ascii="Tahoma" w:hAnsi="Tahoma" w:cs="Tahoma"/>
          <w:noProof/>
          <w:color w:val="1F1F1F"/>
          <w:sz w:val="25"/>
          <w:szCs w:val="25"/>
        </w:rPr>
        <mc:AlternateContent>
          <mc:Choice Requires="wps">
            <w:drawing>
              <wp:anchor distT="0" distB="0" distL="114300" distR="114300" simplePos="0" relativeHeight="251659264" behindDoc="0" locked="0" layoutInCell="1" allowOverlap="1" wp14:anchorId="20C82FAA" wp14:editId="3FD9EDCE">
                <wp:simplePos x="0" y="0"/>
                <wp:positionH relativeFrom="column">
                  <wp:posOffset>166563</wp:posOffset>
                </wp:positionH>
                <wp:positionV relativeFrom="paragraph">
                  <wp:posOffset>15406</wp:posOffset>
                </wp:positionV>
                <wp:extent cx="2247900" cy="723900"/>
                <wp:effectExtent l="0" t="0" r="0" b="0"/>
                <wp:wrapNone/>
                <wp:docPr id="2064414062" name="Text Box 1"/>
                <wp:cNvGraphicFramePr/>
                <a:graphic xmlns:a="http://schemas.openxmlformats.org/drawingml/2006/main">
                  <a:graphicData uri="http://schemas.microsoft.com/office/word/2010/wordprocessingShape">
                    <wps:wsp>
                      <wps:cNvSpPr txBox="1"/>
                      <wps:spPr>
                        <a:xfrm>
                          <a:off x="0" y="0"/>
                          <a:ext cx="2247900" cy="723900"/>
                        </a:xfrm>
                        <a:prstGeom prst="rect">
                          <a:avLst/>
                        </a:prstGeom>
                        <a:noFill/>
                        <a:ln w="6350">
                          <a:noFill/>
                        </a:ln>
                      </wps:spPr>
                      <wps:txbx>
                        <w:txbxContent>
                          <w:p w14:paraId="5F645905" w14:textId="04B906AF" w:rsidR="00F13E93" w:rsidRDefault="00F13E93" w:rsidP="00F13E93">
                            <w:pPr>
                              <w:tabs>
                                <w:tab w:val="left" w:pos="7371"/>
                              </w:tabs>
                              <w:jc w:val="both"/>
                              <w:rPr>
                                <w:rFonts w:ascii="Tahoma" w:hAnsi="Tahoma" w:cs="Tahoma"/>
                                <w:color w:val="1F1F1F"/>
                                <w:sz w:val="25"/>
                                <w:szCs w:val="25"/>
                              </w:rPr>
                            </w:pPr>
                          </w:p>
                          <w:p w14:paraId="3DC5F046" w14:textId="77777777" w:rsidR="00F13E93" w:rsidRDefault="00F13E9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0C82FAA" id="_x0000_t202" coordsize="21600,21600" o:spt="202" path="m,l,21600r21600,l21600,xe">
                <v:stroke joinstyle="miter"/>
                <v:path gradientshapeok="t" o:connecttype="rect"/>
              </v:shapetype>
              <v:shape id="Text Box 1" o:spid="_x0000_s1026" type="#_x0000_t202" style="position:absolute;left:0;text-align:left;margin-left:13.1pt;margin-top:1.2pt;width:177pt;height:57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" filled="f" stroked="f" strokeweight=".5pt">
                <v:textbox>
                  <w:txbxContent>
                    <w:p w14:paraId="5F645905" w14:textId="04B906AF" w:rsidR="00F13E93" w:rsidRDefault="00F13E93" w:rsidP="00F13E93">
                      <w:pPr>
                        <w:tabs>
                          <w:tab w:val="left" w:pos="7371"/>
                        </w:tabs>
                        <w:jc w:val="both"/>
                        <w:rPr>
                          <w:rFonts w:ascii="Tahoma" w:hAnsi="Tahoma" w:cs="Tahoma"/>
                          <w:color w:val="1F1F1F"/>
                          <w:sz w:val="25"/>
                          <w:szCs w:val="25"/>
                        </w:rPr>
                      </w:pPr>
                    </w:p>
                    <w:p w14:paraId="3DC5F046" w14:textId="77777777" w:rsidR="00F13E93" w:rsidRDefault="00F13E93"/>
                  </w:txbxContent>
                </v:textbox>
              </v:shape>
            </w:pict>
          </mc:Fallback>
        </mc:AlternateContent>
      </w:r>
      <w:r w:rsidR="00F13E93">
        <w:rPr>
          <w:rFonts w:ascii="Tahoma" w:hAnsi="Tahoma" w:cs="Tahoma"/>
          <w:color w:val="1F1F1F"/>
          <w:sz w:val="25"/>
          <w:szCs w:val="25"/>
        </w:rPr>
        <w:t xml:space="preserve"> </w:t>
      </w:r>
    </w:p>
    <w:p w14:paraId="2141638F" w14:textId="6DCBD2A5" w:rsidR="00247F81" w:rsidRPr="003D1396" w:rsidRDefault="00BC2334" w:rsidP="00A03137">
      <w:pPr>
        <w:ind w:left="360"/>
        <w:jc w:val="both"/>
        <w:rPr>
          <w:rFonts w:ascii="Tahoma" w:hAnsi="Tahoma" w:cs="Tahoma"/>
          <w:color w:val="1F1F1F"/>
          <w:sz w:val="25"/>
          <w:szCs w:val="25"/>
        </w:rPr>
      </w:pPr>
      <w:r>
        <w:rPr>
          <w:rFonts w:ascii="Tahoma" w:hAnsi="Tahoma" w:cs="Tahoma"/>
          <w:color w:val="1F1F1F"/>
          <w:sz w:val="25"/>
          <w:szCs w:val="25"/>
        </w:rPr>
        <w:t xml:space="preserve">                                                             </w:t>
      </w:r>
      <w:r w:rsidR="00C06422">
        <w:rPr>
          <w:rFonts w:ascii="Tahoma" w:hAnsi="Tahoma" w:cs="Tahoma"/>
          <w:color w:val="1F1F1F"/>
          <w:sz w:val="25"/>
          <w:szCs w:val="25"/>
        </w:rPr>
        <w:t xml:space="preserve"> </w:t>
      </w:r>
      <w:r>
        <w:rPr>
          <w:rFonts w:ascii="Tahoma" w:hAnsi="Tahoma" w:cs="Tahoma"/>
          <w:color w:val="1F1F1F"/>
          <w:sz w:val="25"/>
          <w:szCs w:val="25"/>
        </w:rPr>
        <w:t xml:space="preserve"> </w:t>
      </w:r>
      <w:r w:rsidR="00247F81" w:rsidRPr="003D1396">
        <w:rPr>
          <w:rFonts w:ascii="Tahoma" w:hAnsi="Tahoma" w:cs="Tahoma"/>
          <w:color w:val="1F1F1F"/>
          <w:sz w:val="25"/>
          <w:szCs w:val="25"/>
        </w:rPr>
        <w:t>Principal</w:t>
      </w:r>
    </w:p>
    <w:p w14:paraId="6495290F" w14:textId="49F7CA59" w:rsidR="00247F81" w:rsidRPr="003D1396"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F13E93">
        <w:rPr>
          <w:rFonts w:ascii="Tahoma" w:hAnsi="Tahoma" w:cs="Tahoma"/>
          <w:color w:val="1F1F1F"/>
          <w:sz w:val="25"/>
          <w:szCs w:val="25"/>
        </w:rPr>
        <w:t xml:space="preserve"> </w:t>
      </w:r>
      <w:r w:rsidRPr="003D1396">
        <w:rPr>
          <w:rFonts w:ascii="Tahoma" w:hAnsi="Tahoma" w:cs="Tahoma"/>
          <w:color w:val="1F1F1F"/>
          <w:sz w:val="25"/>
          <w:szCs w:val="25"/>
        </w:rPr>
        <w:t>Kashmir Government Polytechnic College</w:t>
      </w:r>
    </w:p>
    <w:p w14:paraId="4A6C0B22" w14:textId="19C35504" w:rsidR="008F0D79" w:rsidRDefault="00247F81" w:rsidP="00D77AFA">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F13E93">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4C1AE9B0" w14:textId="77777777" w:rsidR="00B155AF" w:rsidRDefault="00B155AF" w:rsidP="00EF3557">
      <w:pPr>
        <w:ind w:left="360"/>
        <w:jc w:val="both"/>
        <w:rPr>
          <w:rFonts w:ascii="Tahoma" w:hAnsi="Tahoma" w:cs="Tahoma"/>
          <w:b/>
          <w:bCs/>
          <w:color w:val="1F1F1F"/>
          <w:sz w:val="24"/>
          <w:szCs w:val="24"/>
        </w:rPr>
      </w:pPr>
    </w:p>
    <w:p w14:paraId="14F8AB39" w14:textId="689F8E17" w:rsidR="00EF3557" w:rsidRDefault="00EF3557" w:rsidP="00EF3557">
      <w:pPr>
        <w:ind w:left="360"/>
        <w:jc w:val="both"/>
        <w:rPr>
          <w:rFonts w:ascii="Tahoma" w:hAnsi="Tahoma" w:cs="Tahoma"/>
          <w:b/>
          <w:bCs/>
          <w:color w:val="1F1F1F"/>
          <w:sz w:val="24"/>
          <w:szCs w:val="24"/>
        </w:rPr>
      </w:pPr>
      <w:r w:rsidRPr="00EF3557">
        <w:rPr>
          <w:rFonts w:ascii="Tahoma" w:hAnsi="Tahoma" w:cs="Tahoma"/>
          <w:b/>
          <w:bCs/>
          <w:color w:val="1F1F1F"/>
          <w:sz w:val="24"/>
          <w:szCs w:val="24"/>
        </w:rPr>
        <w:t>Copy to the:</w:t>
      </w:r>
    </w:p>
    <w:p w14:paraId="42282DCC" w14:textId="3DD15758" w:rsidR="00B155AF" w:rsidRPr="00B155AF" w:rsidRDefault="00EF3557" w:rsidP="00B155AF">
      <w:pPr>
        <w:ind w:left="360"/>
        <w:jc w:val="both"/>
        <w:rPr>
          <w:rFonts w:ascii="Tahoma" w:hAnsi="Tahoma" w:cs="Tahoma"/>
          <w:color w:val="1F1F1F"/>
          <w:sz w:val="25"/>
          <w:szCs w:val="25"/>
        </w:rPr>
      </w:pPr>
      <w:r w:rsidRPr="00673DF7">
        <w:rPr>
          <w:rFonts w:ascii="Tahoma" w:hAnsi="Tahoma" w:cs="Tahoma"/>
          <w:color w:val="1F1F1F"/>
          <w:sz w:val="25"/>
          <w:szCs w:val="25"/>
        </w:rPr>
        <w:t>1.</w:t>
      </w:r>
      <w:r w:rsidR="00B262EB">
        <w:rPr>
          <w:rFonts w:ascii="Tahoma" w:hAnsi="Tahoma" w:cs="Tahoma"/>
          <w:color w:val="1F1F1F"/>
          <w:sz w:val="25"/>
          <w:szCs w:val="25"/>
        </w:rPr>
        <w:t>Mr. Sheeraz Bashir, Kashmir</w:t>
      </w:r>
      <w:r w:rsidR="00B155AF">
        <w:rPr>
          <w:rFonts w:ascii="Tahoma" w:hAnsi="Tahoma" w:cs="Tahoma"/>
          <w:color w:val="1F1F1F"/>
          <w:sz w:val="25"/>
          <w:szCs w:val="25"/>
        </w:rPr>
        <w:t xml:space="preserve"> Govt.Polytechnic College</w:t>
      </w:r>
      <w:r w:rsidR="00B155AF" w:rsidRPr="00B155AF">
        <w:rPr>
          <w:rFonts w:ascii="Tahoma" w:hAnsi="Tahoma" w:cs="Tahoma"/>
          <w:color w:val="1F1F1F"/>
          <w:sz w:val="25"/>
          <w:szCs w:val="25"/>
        </w:rPr>
        <w:t>, Srinagar for information</w:t>
      </w:r>
      <w:r w:rsidR="00B262EB">
        <w:rPr>
          <w:rFonts w:ascii="Tahoma" w:hAnsi="Tahoma" w:cs="Tahoma"/>
          <w:color w:val="1F1F1F"/>
          <w:sz w:val="25"/>
          <w:szCs w:val="25"/>
        </w:rPr>
        <w:t xml:space="preserve"> and necessary action.</w:t>
      </w:r>
    </w:p>
    <w:p w14:paraId="5726A7CA" w14:textId="1A71C28E" w:rsidR="00EF3557" w:rsidRPr="00EF3557" w:rsidRDefault="00EF3557" w:rsidP="00EF3557">
      <w:pPr>
        <w:ind w:left="360"/>
        <w:jc w:val="both"/>
        <w:rPr>
          <w:rFonts w:ascii="Tahoma" w:hAnsi="Tahoma" w:cs="Tahoma"/>
          <w:b/>
          <w:bCs/>
          <w:color w:val="1F1F1F"/>
          <w:sz w:val="24"/>
          <w:szCs w:val="24"/>
        </w:rPr>
      </w:pPr>
    </w:p>
    <w:p w14:paraId="1D054462" w14:textId="6E1D1520" w:rsidR="00683CF5" w:rsidRPr="00D6579E" w:rsidRDefault="00683CF5" w:rsidP="00A03137">
      <w:pPr>
        <w:spacing w:line="360" w:lineRule="auto"/>
        <w:ind w:left="360"/>
        <w:jc w:val="both"/>
        <w:rPr>
          <w:rFonts w:ascii="Tahoma" w:hAnsi="Tahoma" w:cs="Tahoma"/>
          <w:color w:val="1F1F1F"/>
          <w:sz w:val="24"/>
          <w:szCs w:val="24"/>
        </w:rPr>
      </w:pPr>
    </w:p>
    <w:p w14:paraId="27BFE598" w14:textId="07D7D06A" w:rsidR="00A9467C" w:rsidRPr="00D6579E" w:rsidRDefault="00A9467C" w:rsidP="00A03137">
      <w:pPr>
        <w:spacing w:line="360" w:lineRule="auto"/>
        <w:ind w:left="360"/>
        <w:jc w:val="both"/>
        <w:rPr>
          <w:rFonts w:ascii="Tahoma" w:hAnsi="Tahoma" w:cs="Tahoma"/>
          <w:color w:val="1F1F1F"/>
          <w:sz w:val="24"/>
          <w:szCs w:val="24"/>
        </w:rPr>
      </w:pPr>
    </w:p>
    <w:p w14:paraId="7D631DF6" w14:textId="38F551E5" w:rsidR="00A9467C" w:rsidRDefault="00A9467C" w:rsidP="00A03137">
      <w:pPr>
        <w:ind w:left="360"/>
        <w:jc w:val="both"/>
        <w:rPr>
          <w:rFonts w:ascii="Tahoma" w:hAnsi="Tahoma" w:cs="Tahoma"/>
          <w:sz w:val="25"/>
          <w:szCs w:val="25"/>
        </w:rPr>
      </w:pPr>
    </w:p>
    <w:p w14:paraId="36539B2E" w14:textId="77777777" w:rsidR="002F4AB2" w:rsidRDefault="002F4AB2" w:rsidP="00A03137">
      <w:pPr>
        <w:ind w:left="360"/>
        <w:jc w:val="both"/>
        <w:rPr>
          <w:rFonts w:ascii="Tahoma" w:hAnsi="Tahoma" w:cs="Tahoma"/>
          <w:sz w:val="25"/>
          <w:szCs w:val="25"/>
        </w:rPr>
      </w:pPr>
    </w:p>
    <w:p w14:paraId="08D697E6" w14:textId="77777777" w:rsidR="00360589" w:rsidRPr="00360589" w:rsidRDefault="00360589" w:rsidP="0077715D">
      <w:pPr>
        <w:spacing w:line="480" w:lineRule="auto"/>
        <w:jc w:val="both"/>
        <w:rPr>
          <w:rFonts w:ascii="Verdana" w:hAnsi="Verdana"/>
          <w:color w:val="000000"/>
        </w:rPr>
      </w:pPr>
    </w:p>
    <w:p w14:paraId="6A8C05C6" w14:textId="421AA26E" w:rsidR="00B14580" w:rsidRDefault="00B14580"/>
    <w:p w14:paraId="5A062527" w14:textId="2C223632" w:rsidR="0077715D" w:rsidRDefault="0077715D"/>
    <w:p w14:paraId="3785D5DD" w14:textId="246A4485" w:rsidR="002F4AB2" w:rsidRDefault="002F4AB2"/>
    <w:p w14:paraId="1BD375DD" w14:textId="1A5D6712" w:rsidR="002F4AB2" w:rsidRDefault="002F4AB2"/>
    <w:p w14:paraId="0C47D178" w14:textId="3A3B975A" w:rsidR="002F4AB2" w:rsidRDefault="002F4AB2"/>
    <w:p w14:paraId="1B2A185C" w14:textId="77777777" w:rsidR="002F4AB2" w:rsidRDefault="002F4AB2"/>
    <w:sectPr w:rsidR="002F4AB2" w:rsidSect="00B262EB">
      <w:headerReference w:type="default" r:id="rId7"/>
      <w:pgSz w:w="11906" w:h="16838"/>
      <w:pgMar w:top="1170" w:right="1016" w:bottom="8" w:left="709" w:header="45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34909" w14:textId="77777777" w:rsidR="00BE5FF8" w:rsidRDefault="00BE5FF8">
      <w:r>
        <w:separator/>
      </w:r>
    </w:p>
  </w:endnote>
  <w:endnote w:type="continuationSeparator" w:id="0">
    <w:p w14:paraId="3AE7DCD3" w14:textId="77777777" w:rsidR="00BE5FF8" w:rsidRDefault="00BE5F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38B7B" w14:textId="77777777" w:rsidR="00BE5FF8" w:rsidRDefault="00BE5FF8">
      <w:r>
        <w:separator/>
      </w:r>
    </w:p>
  </w:footnote>
  <w:footnote w:type="continuationSeparator" w:id="0">
    <w:p w14:paraId="7B298841" w14:textId="77777777" w:rsidR="00BE5FF8" w:rsidRDefault="00BE5F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10C66B87" w:rsidR="00B14580" w:rsidRDefault="0077715D">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58081421">
          <wp:simplePos x="0" y="0"/>
          <wp:positionH relativeFrom="margin">
            <wp:posOffset>31750</wp:posOffset>
          </wp:positionH>
          <wp:positionV relativeFrom="page">
            <wp:posOffset>290830</wp:posOffset>
          </wp:positionV>
          <wp:extent cx="790575" cy="765810"/>
          <wp:effectExtent l="0" t="0" r="9525" b="0"/>
          <wp:wrapTight wrapText="bothSides">
            <wp:wrapPolygon edited="0">
              <wp:start x="0" y="0"/>
              <wp:lineTo x="0" y="20955"/>
              <wp:lineTo x="21340" y="20955"/>
              <wp:lineTo x="21340" y="0"/>
              <wp:lineTo x="0" y="0"/>
            </wp:wrapPolygon>
          </wp:wrapTight>
          <wp:docPr id="259067376" name="Picture 259067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F343446"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187A7BCA" w:rsidR="00965277" w:rsidRDefault="008B22E1" w:rsidP="008B22E1">
    <w:pPr>
      <w:contextualSpacing/>
      <w:rPr>
        <w:sz w:val="20"/>
        <w:szCs w:val="20"/>
      </w:rPr>
    </w:pPr>
    <w:r>
      <w:t xml:space="preserve">                 </w:t>
    </w:r>
    <w:r w:rsidR="0077715D">
      <w:t xml:space="preserve">  </w:t>
    </w:r>
    <w:r>
      <w:t xml:space="preserve">   </w:t>
    </w:r>
    <w:hyperlink r:id="rId2" w:history="1">
      <w:r w:rsidR="00FB2688" w:rsidRPr="002C7B1B">
        <w:rPr>
          <w:rStyle w:val="Hyperlink"/>
          <w:rFonts w:ascii="Century Gothic" w:hAnsi="Century Gothic" w:cs="Calibri"/>
          <w:sz w:val="20"/>
          <w:szCs w:val="20"/>
        </w:rPr>
        <w:t>http://www.kgpsrinagar.edu.in.</w:t>
      </w:r>
    </w:hyperlink>
  </w:p>
  <w:p w14:paraId="479F9EE8" w14:textId="657138CB" w:rsidR="00B14580" w:rsidRDefault="00965277" w:rsidP="0077715D">
    <w:pPr>
      <w:contextualSpacing/>
    </w:pPr>
    <w:r>
      <w:rPr>
        <w:sz w:val="20"/>
        <w:szCs w:val="20"/>
      </w:rPr>
      <w:t xml:space="preserve">                      </w:t>
    </w:r>
    <w:r w:rsidR="009B27AA">
      <w:rPr>
        <w:sz w:val="20"/>
        <w:szCs w:val="20"/>
      </w:rPr>
      <w:t xml:space="preserve">             </w:t>
    </w:r>
    <w:r w:rsidR="0077715D">
      <w:rPr>
        <w:sz w:val="20"/>
        <w:szCs w:val="20"/>
      </w:rPr>
      <w:t xml:space="preserve">  </w:t>
    </w:r>
    <w:r>
      <w:rPr>
        <w:sz w:val="20"/>
        <w:szCs w:val="20"/>
      </w:rPr>
      <w:t xml:space="preserve"> </w:t>
    </w:r>
    <w:r w:rsidR="0069352F">
      <w:rPr>
        <w:sz w:val="20"/>
        <w:szCs w:val="20"/>
      </w:rPr>
      <w:t xml:space="preserve">Email: </w:t>
    </w:r>
    <w:r w:rsidR="0077715D">
      <w:t>kgp-srinagar@jk.gov.in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3226BFC"/>
    <w:multiLevelType w:val="multilevel"/>
    <w:tmpl w:val="CFF80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8E80E63"/>
    <w:multiLevelType w:val="hybridMultilevel"/>
    <w:tmpl w:val="866A00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6" w15:restartNumberingAfterBreak="0">
    <w:nsid w:val="3C611BA1"/>
    <w:multiLevelType w:val="multilevel"/>
    <w:tmpl w:val="425E5D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364550697">
    <w:abstractNumId w:val="9"/>
  </w:num>
  <w:num w:numId="2" w16cid:durableId="572161823">
    <w:abstractNumId w:val="7"/>
  </w:num>
  <w:num w:numId="3" w16cid:durableId="628054602">
    <w:abstractNumId w:val="6"/>
  </w:num>
  <w:num w:numId="4" w16cid:durableId="2032337432">
    <w:abstractNumId w:val="5"/>
  </w:num>
  <w:num w:numId="5" w16cid:durableId="1678121153">
    <w:abstractNumId w:val="4"/>
  </w:num>
  <w:num w:numId="6" w16cid:durableId="1920601095">
    <w:abstractNumId w:val="8"/>
  </w:num>
  <w:num w:numId="7" w16cid:durableId="255405159">
    <w:abstractNumId w:val="3"/>
  </w:num>
  <w:num w:numId="8" w16cid:durableId="1731146066">
    <w:abstractNumId w:val="2"/>
  </w:num>
  <w:num w:numId="9" w16cid:durableId="1255820310">
    <w:abstractNumId w:val="1"/>
  </w:num>
  <w:num w:numId="10" w16cid:durableId="2083261053">
    <w:abstractNumId w:val="0"/>
  </w:num>
  <w:num w:numId="11" w16cid:durableId="1900893212">
    <w:abstractNumId w:val="12"/>
  </w:num>
  <w:num w:numId="12" w16cid:durableId="1119837271">
    <w:abstractNumId w:val="13"/>
  </w:num>
  <w:num w:numId="13" w16cid:durableId="2055226043">
    <w:abstractNumId w:val="11"/>
  </w:num>
  <w:num w:numId="14" w16cid:durableId="480386763">
    <w:abstractNumId w:val="17"/>
  </w:num>
  <w:num w:numId="15" w16cid:durableId="1433089442">
    <w:abstractNumId w:val="15"/>
  </w:num>
  <w:num w:numId="16" w16cid:durableId="1178693513">
    <w:abstractNumId w:val="18"/>
  </w:num>
  <w:num w:numId="17" w16cid:durableId="1964968431">
    <w:abstractNumId w:val="14"/>
  </w:num>
  <w:num w:numId="18" w16cid:durableId="1352026692">
    <w:abstractNumId w:val="10"/>
  </w:num>
  <w:num w:numId="19" w16cid:durableId="82393089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37DB3"/>
    <w:rsid w:val="000450C6"/>
    <w:rsid w:val="000457E9"/>
    <w:rsid w:val="00045AAD"/>
    <w:rsid w:val="00050A31"/>
    <w:rsid w:val="000716D2"/>
    <w:rsid w:val="00071AAB"/>
    <w:rsid w:val="0007558A"/>
    <w:rsid w:val="00076EA7"/>
    <w:rsid w:val="00082091"/>
    <w:rsid w:val="000B76C4"/>
    <w:rsid w:val="000C20B0"/>
    <w:rsid w:val="000C5610"/>
    <w:rsid w:val="000E6552"/>
    <w:rsid w:val="000F334E"/>
    <w:rsid w:val="000F3A4F"/>
    <w:rsid w:val="000F59AC"/>
    <w:rsid w:val="001143B7"/>
    <w:rsid w:val="00121CFB"/>
    <w:rsid w:val="00134631"/>
    <w:rsid w:val="001364FE"/>
    <w:rsid w:val="001368DD"/>
    <w:rsid w:val="001476A0"/>
    <w:rsid w:val="00147DB3"/>
    <w:rsid w:val="001517A1"/>
    <w:rsid w:val="001518A5"/>
    <w:rsid w:val="0015747D"/>
    <w:rsid w:val="00164730"/>
    <w:rsid w:val="00170095"/>
    <w:rsid w:val="00170E4F"/>
    <w:rsid w:val="00173553"/>
    <w:rsid w:val="001743F4"/>
    <w:rsid w:val="0017744B"/>
    <w:rsid w:val="00187C33"/>
    <w:rsid w:val="001936B7"/>
    <w:rsid w:val="00196AB1"/>
    <w:rsid w:val="001A21FE"/>
    <w:rsid w:val="001B7CBB"/>
    <w:rsid w:val="001C25F5"/>
    <w:rsid w:val="001D02DE"/>
    <w:rsid w:val="001D2BA0"/>
    <w:rsid w:val="001D4D94"/>
    <w:rsid w:val="001E0D46"/>
    <w:rsid w:val="001E3E29"/>
    <w:rsid w:val="001E487E"/>
    <w:rsid w:val="001F08DE"/>
    <w:rsid w:val="001F5E65"/>
    <w:rsid w:val="00201333"/>
    <w:rsid w:val="00210EE4"/>
    <w:rsid w:val="00210FA7"/>
    <w:rsid w:val="002161E4"/>
    <w:rsid w:val="00216417"/>
    <w:rsid w:val="00217E71"/>
    <w:rsid w:val="00247F81"/>
    <w:rsid w:val="0026631D"/>
    <w:rsid w:val="00272108"/>
    <w:rsid w:val="00297397"/>
    <w:rsid w:val="002A5606"/>
    <w:rsid w:val="002A7ED3"/>
    <w:rsid w:val="002C2F53"/>
    <w:rsid w:val="002D0BC4"/>
    <w:rsid w:val="002F1995"/>
    <w:rsid w:val="002F4AB2"/>
    <w:rsid w:val="00301E2D"/>
    <w:rsid w:val="00322356"/>
    <w:rsid w:val="0033518C"/>
    <w:rsid w:val="00337606"/>
    <w:rsid w:val="00342855"/>
    <w:rsid w:val="003437C2"/>
    <w:rsid w:val="00344A03"/>
    <w:rsid w:val="0036038D"/>
    <w:rsid w:val="00360589"/>
    <w:rsid w:val="003735B5"/>
    <w:rsid w:val="003737B7"/>
    <w:rsid w:val="00377186"/>
    <w:rsid w:val="0037797E"/>
    <w:rsid w:val="00381641"/>
    <w:rsid w:val="003832DA"/>
    <w:rsid w:val="003A1C03"/>
    <w:rsid w:val="003C2E46"/>
    <w:rsid w:val="003C3196"/>
    <w:rsid w:val="003D1396"/>
    <w:rsid w:val="003E0D73"/>
    <w:rsid w:val="003E5FBC"/>
    <w:rsid w:val="00414627"/>
    <w:rsid w:val="00420B16"/>
    <w:rsid w:val="00421AFA"/>
    <w:rsid w:val="00425A12"/>
    <w:rsid w:val="00425D63"/>
    <w:rsid w:val="00434EA1"/>
    <w:rsid w:val="004556B1"/>
    <w:rsid w:val="00461DF9"/>
    <w:rsid w:val="004643D8"/>
    <w:rsid w:val="00473EA5"/>
    <w:rsid w:val="0048205E"/>
    <w:rsid w:val="004831C3"/>
    <w:rsid w:val="00497C24"/>
    <w:rsid w:val="004B3216"/>
    <w:rsid w:val="004C7BA5"/>
    <w:rsid w:val="004D2AEC"/>
    <w:rsid w:val="004E5652"/>
    <w:rsid w:val="004E7628"/>
    <w:rsid w:val="004F48F2"/>
    <w:rsid w:val="005065F5"/>
    <w:rsid w:val="0050696F"/>
    <w:rsid w:val="005149B1"/>
    <w:rsid w:val="005208C9"/>
    <w:rsid w:val="00527AED"/>
    <w:rsid w:val="00532E22"/>
    <w:rsid w:val="005366CB"/>
    <w:rsid w:val="005511E0"/>
    <w:rsid w:val="00554BB2"/>
    <w:rsid w:val="005647F2"/>
    <w:rsid w:val="00564D80"/>
    <w:rsid w:val="005662D1"/>
    <w:rsid w:val="00572053"/>
    <w:rsid w:val="00573A09"/>
    <w:rsid w:val="0058776A"/>
    <w:rsid w:val="005A4526"/>
    <w:rsid w:val="005A46EE"/>
    <w:rsid w:val="005B473D"/>
    <w:rsid w:val="005C1B16"/>
    <w:rsid w:val="005C2CA6"/>
    <w:rsid w:val="005E3E10"/>
    <w:rsid w:val="005E53D0"/>
    <w:rsid w:val="005E759A"/>
    <w:rsid w:val="005F0F78"/>
    <w:rsid w:val="006002EB"/>
    <w:rsid w:val="00600676"/>
    <w:rsid w:val="006128EF"/>
    <w:rsid w:val="006264B4"/>
    <w:rsid w:val="00632CB9"/>
    <w:rsid w:val="00635DE5"/>
    <w:rsid w:val="00643033"/>
    <w:rsid w:val="00644CC3"/>
    <w:rsid w:val="0065245E"/>
    <w:rsid w:val="00661468"/>
    <w:rsid w:val="006649F0"/>
    <w:rsid w:val="0067245D"/>
    <w:rsid w:val="00673DF7"/>
    <w:rsid w:val="00676A3D"/>
    <w:rsid w:val="00683CF5"/>
    <w:rsid w:val="0068470E"/>
    <w:rsid w:val="006865BA"/>
    <w:rsid w:val="00691141"/>
    <w:rsid w:val="0069352F"/>
    <w:rsid w:val="00695DCD"/>
    <w:rsid w:val="006A05CC"/>
    <w:rsid w:val="006A203E"/>
    <w:rsid w:val="006A2052"/>
    <w:rsid w:val="006A35A7"/>
    <w:rsid w:val="006A55BE"/>
    <w:rsid w:val="006C1785"/>
    <w:rsid w:val="006C1AFB"/>
    <w:rsid w:val="006C5D86"/>
    <w:rsid w:val="006C7C59"/>
    <w:rsid w:val="006E7CB2"/>
    <w:rsid w:val="00705C8D"/>
    <w:rsid w:val="007152D7"/>
    <w:rsid w:val="00715A84"/>
    <w:rsid w:val="0074054D"/>
    <w:rsid w:val="0074215C"/>
    <w:rsid w:val="00746C14"/>
    <w:rsid w:val="00757FC8"/>
    <w:rsid w:val="00762F19"/>
    <w:rsid w:val="0077715D"/>
    <w:rsid w:val="0078419B"/>
    <w:rsid w:val="007A65F9"/>
    <w:rsid w:val="007B6B21"/>
    <w:rsid w:val="007C2C59"/>
    <w:rsid w:val="007C3556"/>
    <w:rsid w:val="007C794F"/>
    <w:rsid w:val="007E433B"/>
    <w:rsid w:val="007F6994"/>
    <w:rsid w:val="00801F23"/>
    <w:rsid w:val="008048EF"/>
    <w:rsid w:val="00830478"/>
    <w:rsid w:val="00831980"/>
    <w:rsid w:val="008332A4"/>
    <w:rsid w:val="00834240"/>
    <w:rsid w:val="0083587D"/>
    <w:rsid w:val="00837632"/>
    <w:rsid w:val="00845890"/>
    <w:rsid w:val="00851061"/>
    <w:rsid w:val="0085640F"/>
    <w:rsid w:val="008567AA"/>
    <w:rsid w:val="008729B0"/>
    <w:rsid w:val="0088386F"/>
    <w:rsid w:val="00885B28"/>
    <w:rsid w:val="00890FB1"/>
    <w:rsid w:val="00892712"/>
    <w:rsid w:val="008961CA"/>
    <w:rsid w:val="008A680A"/>
    <w:rsid w:val="008B0BB0"/>
    <w:rsid w:val="008B22E1"/>
    <w:rsid w:val="008C0DC9"/>
    <w:rsid w:val="008E6C4B"/>
    <w:rsid w:val="008F0D79"/>
    <w:rsid w:val="008F18C0"/>
    <w:rsid w:val="00900EE4"/>
    <w:rsid w:val="00904F3B"/>
    <w:rsid w:val="00907648"/>
    <w:rsid w:val="0091206A"/>
    <w:rsid w:val="00930FDE"/>
    <w:rsid w:val="00932BAF"/>
    <w:rsid w:val="00934C7C"/>
    <w:rsid w:val="00937AD8"/>
    <w:rsid w:val="0094030F"/>
    <w:rsid w:val="00965277"/>
    <w:rsid w:val="00984C93"/>
    <w:rsid w:val="00987CE1"/>
    <w:rsid w:val="0099405C"/>
    <w:rsid w:val="009A1100"/>
    <w:rsid w:val="009B27AA"/>
    <w:rsid w:val="009C600F"/>
    <w:rsid w:val="009D3723"/>
    <w:rsid w:val="009E04F2"/>
    <w:rsid w:val="009F394D"/>
    <w:rsid w:val="00A00745"/>
    <w:rsid w:val="00A02CB2"/>
    <w:rsid w:val="00A03137"/>
    <w:rsid w:val="00A03B7B"/>
    <w:rsid w:val="00A05BB6"/>
    <w:rsid w:val="00A13D12"/>
    <w:rsid w:val="00A200C9"/>
    <w:rsid w:val="00A209F8"/>
    <w:rsid w:val="00A250D5"/>
    <w:rsid w:val="00A32F56"/>
    <w:rsid w:val="00A36028"/>
    <w:rsid w:val="00A47EA1"/>
    <w:rsid w:val="00A5431E"/>
    <w:rsid w:val="00A57713"/>
    <w:rsid w:val="00A8056F"/>
    <w:rsid w:val="00A86E40"/>
    <w:rsid w:val="00A91424"/>
    <w:rsid w:val="00A9467C"/>
    <w:rsid w:val="00AA2C77"/>
    <w:rsid w:val="00AA5C1D"/>
    <w:rsid w:val="00AB2CF2"/>
    <w:rsid w:val="00AB7B78"/>
    <w:rsid w:val="00AC336D"/>
    <w:rsid w:val="00AC3FB9"/>
    <w:rsid w:val="00AC702A"/>
    <w:rsid w:val="00AD0FA7"/>
    <w:rsid w:val="00AD226F"/>
    <w:rsid w:val="00AF292B"/>
    <w:rsid w:val="00AF4BE2"/>
    <w:rsid w:val="00B03016"/>
    <w:rsid w:val="00B120F1"/>
    <w:rsid w:val="00B13A52"/>
    <w:rsid w:val="00B14580"/>
    <w:rsid w:val="00B155AF"/>
    <w:rsid w:val="00B161E7"/>
    <w:rsid w:val="00B24CF4"/>
    <w:rsid w:val="00B262EB"/>
    <w:rsid w:val="00B26993"/>
    <w:rsid w:val="00B275F5"/>
    <w:rsid w:val="00B4570C"/>
    <w:rsid w:val="00B51D14"/>
    <w:rsid w:val="00B5208C"/>
    <w:rsid w:val="00B5709B"/>
    <w:rsid w:val="00B60B3A"/>
    <w:rsid w:val="00B60D01"/>
    <w:rsid w:val="00B67D3B"/>
    <w:rsid w:val="00B70F32"/>
    <w:rsid w:val="00B74876"/>
    <w:rsid w:val="00B74A36"/>
    <w:rsid w:val="00B9683E"/>
    <w:rsid w:val="00BA707D"/>
    <w:rsid w:val="00BB7C2B"/>
    <w:rsid w:val="00BC1664"/>
    <w:rsid w:val="00BC2334"/>
    <w:rsid w:val="00BC2546"/>
    <w:rsid w:val="00BC7CCF"/>
    <w:rsid w:val="00BD636C"/>
    <w:rsid w:val="00BE41BC"/>
    <w:rsid w:val="00BE5FF8"/>
    <w:rsid w:val="00BF3E13"/>
    <w:rsid w:val="00C05085"/>
    <w:rsid w:val="00C06422"/>
    <w:rsid w:val="00C12F58"/>
    <w:rsid w:val="00C1593D"/>
    <w:rsid w:val="00C16383"/>
    <w:rsid w:val="00C17FA6"/>
    <w:rsid w:val="00C45227"/>
    <w:rsid w:val="00C56C7E"/>
    <w:rsid w:val="00C644CF"/>
    <w:rsid w:val="00C73C0F"/>
    <w:rsid w:val="00C776A4"/>
    <w:rsid w:val="00CA2C6C"/>
    <w:rsid w:val="00CA3F45"/>
    <w:rsid w:val="00CB030E"/>
    <w:rsid w:val="00CB0652"/>
    <w:rsid w:val="00CB127E"/>
    <w:rsid w:val="00CC0600"/>
    <w:rsid w:val="00CC2769"/>
    <w:rsid w:val="00CC586C"/>
    <w:rsid w:val="00CC78AC"/>
    <w:rsid w:val="00CD7194"/>
    <w:rsid w:val="00CF3120"/>
    <w:rsid w:val="00CF7953"/>
    <w:rsid w:val="00D07232"/>
    <w:rsid w:val="00D10245"/>
    <w:rsid w:val="00D21BDD"/>
    <w:rsid w:val="00D268B2"/>
    <w:rsid w:val="00D34210"/>
    <w:rsid w:val="00D45E5D"/>
    <w:rsid w:val="00D464E1"/>
    <w:rsid w:val="00D5625E"/>
    <w:rsid w:val="00D57D96"/>
    <w:rsid w:val="00D6579E"/>
    <w:rsid w:val="00D65F07"/>
    <w:rsid w:val="00D704F3"/>
    <w:rsid w:val="00D77AFA"/>
    <w:rsid w:val="00D80CBE"/>
    <w:rsid w:val="00D92A83"/>
    <w:rsid w:val="00D92B62"/>
    <w:rsid w:val="00D92BB7"/>
    <w:rsid w:val="00DB0C58"/>
    <w:rsid w:val="00DC76D2"/>
    <w:rsid w:val="00DD30ED"/>
    <w:rsid w:val="00DE2F2A"/>
    <w:rsid w:val="00DE34B8"/>
    <w:rsid w:val="00DF03A7"/>
    <w:rsid w:val="00E00548"/>
    <w:rsid w:val="00E03670"/>
    <w:rsid w:val="00E05D9F"/>
    <w:rsid w:val="00E0725E"/>
    <w:rsid w:val="00E50B6A"/>
    <w:rsid w:val="00E5126A"/>
    <w:rsid w:val="00E51A3E"/>
    <w:rsid w:val="00E51F8D"/>
    <w:rsid w:val="00E64C21"/>
    <w:rsid w:val="00E66F64"/>
    <w:rsid w:val="00E67631"/>
    <w:rsid w:val="00E7798A"/>
    <w:rsid w:val="00E81656"/>
    <w:rsid w:val="00E82173"/>
    <w:rsid w:val="00EC24C6"/>
    <w:rsid w:val="00EF2933"/>
    <w:rsid w:val="00EF3557"/>
    <w:rsid w:val="00F05146"/>
    <w:rsid w:val="00F1115D"/>
    <w:rsid w:val="00F13E93"/>
    <w:rsid w:val="00F21194"/>
    <w:rsid w:val="00F34C5D"/>
    <w:rsid w:val="00F3513C"/>
    <w:rsid w:val="00F465C5"/>
    <w:rsid w:val="00F46641"/>
    <w:rsid w:val="00F5180D"/>
    <w:rsid w:val="00F51B21"/>
    <w:rsid w:val="00F51D87"/>
    <w:rsid w:val="00F52DA3"/>
    <w:rsid w:val="00F649D8"/>
    <w:rsid w:val="00F8455C"/>
    <w:rsid w:val="00F909F8"/>
    <w:rsid w:val="00FA4CBC"/>
    <w:rsid w:val="00FB0BD8"/>
    <w:rsid w:val="00FB2688"/>
    <w:rsid w:val="00FB49C0"/>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93768">
      <w:bodyDiv w:val="1"/>
      <w:marLeft w:val="0"/>
      <w:marRight w:val="0"/>
      <w:marTop w:val="0"/>
      <w:marBottom w:val="0"/>
      <w:divBdr>
        <w:top w:val="none" w:sz="0" w:space="0" w:color="auto"/>
        <w:left w:val="none" w:sz="0" w:space="0" w:color="auto"/>
        <w:bottom w:val="none" w:sz="0" w:space="0" w:color="auto"/>
        <w:right w:val="none" w:sz="0" w:space="0" w:color="auto"/>
      </w:divBdr>
    </w:div>
    <w:div w:id="107703617">
      <w:bodyDiv w:val="1"/>
      <w:marLeft w:val="0"/>
      <w:marRight w:val="0"/>
      <w:marTop w:val="0"/>
      <w:marBottom w:val="0"/>
      <w:divBdr>
        <w:top w:val="none" w:sz="0" w:space="0" w:color="auto"/>
        <w:left w:val="none" w:sz="0" w:space="0" w:color="auto"/>
        <w:bottom w:val="none" w:sz="0" w:space="0" w:color="auto"/>
        <w:right w:val="none" w:sz="0" w:space="0" w:color="auto"/>
      </w:divBdr>
    </w:div>
    <w:div w:id="111170366">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05941808">
      <w:bodyDiv w:val="1"/>
      <w:marLeft w:val="0"/>
      <w:marRight w:val="0"/>
      <w:marTop w:val="0"/>
      <w:marBottom w:val="0"/>
      <w:divBdr>
        <w:top w:val="none" w:sz="0" w:space="0" w:color="auto"/>
        <w:left w:val="none" w:sz="0" w:space="0" w:color="auto"/>
        <w:bottom w:val="none" w:sz="0" w:space="0" w:color="auto"/>
        <w:right w:val="none" w:sz="0" w:space="0" w:color="auto"/>
      </w:divBdr>
    </w:div>
    <w:div w:id="321466887">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3267519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1752251">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98084340">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1759929">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47963931">
      <w:bodyDiv w:val="1"/>
      <w:marLeft w:val="0"/>
      <w:marRight w:val="0"/>
      <w:marTop w:val="0"/>
      <w:marBottom w:val="0"/>
      <w:divBdr>
        <w:top w:val="none" w:sz="0" w:space="0" w:color="auto"/>
        <w:left w:val="none" w:sz="0" w:space="0" w:color="auto"/>
        <w:bottom w:val="none" w:sz="0" w:space="0" w:color="auto"/>
        <w:right w:val="none" w:sz="0" w:space="0" w:color="auto"/>
      </w:divBdr>
      <w:divsChild>
        <w:div w:id="329211020">
          <w:marLeft w:val="0"/>
          <w:marRight w:val="0"/>
          <w:marTop w:val="0"/>
          <w:marBottom w:val="0"/>
          <w:divBdr>
            <w:top w:val="none" w:sz="0" w:space="0" w:color="auto"/>
            <w:left w:val="none" w:sz="0" w:space="0" w:color="auto"/>
            <w:bottom w:val="none" w:sz="0" w:space="0" w:color="auto"/>
            <w:right w:val="none" w:sz="0" w:space="0" w:color="auto"/>
          </w:divBdr>
        </w:div>
        <w:div w:id="26300408">
          <w:marLeft w:val="0"/>
          <w:marRight w:val="0"/>
          <w:marTop w:val="0"/>
          <w:marBottom w:val="0"/>
          <w:divBdr>
            <w:top w:val="none" w:sz="0" w:space="0" w:color="auto"/>
            <w:left w:val="none" w:sz="0" w:space="0" w:color="auto"/>
            <w:bottom w:val="none" w:sz="0" w:space="0" w:color="auto"/>
            <w:right w:val="none" w:sz="0" w:space="0" w:color="auto"/>
          </w:divBdr>
        </w:div>
        <w:div w:id="228462264">
          <w:marLeft w:val="0"/>
          <w:marRight w:val="0"/>
          <w:marTop w:val="0"/>
          <w:marBottom w:val="0"/>
          <w:divBdr>
            <w:top w:val="none" w:sz="0" w:space="0" w:color="auto"/>
            <w:left w:val="none" w:sz="0" w:space="0" w:color="auto"/>
            <w:bottom w:val="none" w:sz="0" w:space="0" w:color="auto"/>
            <w:right w:val="none" w:sz="0" w:space="0" w:color="auto"/>
          </w:divBdr>
        </w:div>
        <w:div w:id="746147704">
          <w:marLeft w:val="0"/>
          <w:marRight w:val="0"/>
          <w:marTop w:val="0"/>
          <w:marBottom w:val="0"/>
          <w:divBdr>
            <w:top w:val="none" w:sz="0" w:space="0" w:color="auto"/>
            <w:left w:val="none" w:sz="0" w:space="0" w:color="auto"/>
            <w:bottom w:val="none" w:sz="0" w:space="0" w:color="auto"/>
            <w:right w:val="none" w:sz="0" w:space="0" w:color="auto"/>
          </w:divBdr>
        </w:div>
        <w:div w:id="1184172388">
          <w:marLeft w:val="0"/>
          <w:marRight w:val="0"/>
          <w:marTop w:val="0"/>
          <w:marBottom w:val="0"/>
          <w:divBdr>
            <w:top w:val="none" w:sz="0" w:space="0" w:color="auto"/>
            <w:left w:val="none" w:sz="0" w:space="0" w:color="auto"/>
            <w:bottom w:val="none" w:sz="0" w:space="0" w:color="auto"/>
            <w:right w:val="none" w:sz="0" w:space="0" w:color="auto"/>
          </w:divBdr>
        </w:div>
        <w:div w:id="1423792775">
          <w:marLeft w:val="0"/>
          <w:marRight w:val="0"/>
          <w:marTop w:val="0"/>
          <w:marBottom w:val="0"/>
          <w:divBdr>
            <w:top w:val="none" w:sz="0" w:space="0" w:color="auto"/>
            <w:left w:val="none" w:sz="0" w:space="0" w:color="auto"/>
            <w:bottom w:val="none" w:sz="0" w:space="0" w:color="auto"/>
            <w:right w:val="none" w:sz="0" w:space="0" w:color="auto"/>
          </w:divBdr>
        </w:div>
        <w:div w:id="48580399">
          <w:marLeft w:val="0"/>
          <w:marRight w:val="0"/>
          <w:marTop w:val="0"/>
          <w:marBottom w:val="0"/>
          <w:divBdr>
            <w:top w:val="none" w:sz="0" w:space="0" w:color="auto"/>
            <w:left w:val="none" w:sz="0" w:space="0" w:color="auto"/>
            <w:bottom w:val="none" w:sz="0" w:space="0" w:color="auto"/>
            <w:right w:val="none" w:sz="0" w:space="0" w:color="auto"/>
          </w:divBdr>
        </w:div>
        <w:div w:id="1853183130">
          <w:marLeft w:val="0"/>
          <w:marRight w:val="0"/>
          <w:marTop w:val="0"/>
          <w:marBottom w:val="0"/>
          <w:divBdr>
            <w:top w:val="none" w:sz="0" w:space="0" w:color="auto"/>
            <w:left w:val="none" w:sz="0" w:space="0" w:color="auto"/>
            <w:bottom w:val="none" w:sz="0" w:space="0" w:color="auto"/>
            <w:right w:val="none" w:sz="0" w:space="0" w:color="auto"/>
          </w:divBdr>
        </w:div>
        <w:div w:id="952708406">
          <w:marLeft w:val="0"/>
          <w:marRight w:val="0"/>
          <w:marTop w:val="0"/>
          <w:marBottom w:val="0"/>
          <w:divBdr>
            <w:top w:val="none" w:sz="0" w:space="0" w:color="auto"/>
            <w:left w:val="none" w:sz="0" w:space="0" w:color="auto"/>
            <w:bottom w:val="none" w:sz="0" w:space="0" w:color="auto"/>
            <w:right w:val="none" w:sz="0" w:space="0" w:color="auto"/>
          </w:divBdr>
        </w:div>
        <w:div w:id="2000032213">
          <w:marLeft w:val="0"/>
          <w:marRight w:val="0"/>
          <w:marTop w:val="0"/>
          <w:marBottom w:val="0"/>
          <w:divBdr>
            <w:top w:val="none" w:sz="0" w:space="0" w:color="auto"/>
            <w:left w:val="none" w:sz="0" w:space="0" w:color="auto"/>
            <w:bottom w:val="none" w:sz="0" w:space="0" w:color="auto"/>
            <w:right w:val="none" w:sz="0" w:space="0" w:color="auto"/>
          </w:divBdr>
        </w:div>
        <w:div w:id="716901821">
          <w:marLeft w:val="0"/>
          <w:marRight w:val="0"/>
          <w:marTop w:val="0"/>
          <w:marBottom w:val="0"/>
          <w:divBdr>
            <w:top w:val="none" w:sz="0" w:space="0" w:color="auto"/>
            <w:left w:val="none" w:sz="0" w:space="0" w:color="auto"/>
            <w:bottom w:val="none" w:sz="0" w:space="0" w:color="auto"/>
            <w:right w:val="none" w:sz="0" w:space="0" w:color="auto"/>
          </w:divBdr>
        </w:div>
        <w:div w:id="637149113">
          <w:marLeft w:val="0"/>
          <w:marRight w:val="0"/>
          <w:marTop w:val="0"/>
          <w:marBottom w:val="0"/>
          <w:divBdr>
            <w:top w:val="none" w:sz="0" w:space="0" w:color="auto"/>
            <w:left w:val="none" w:sz="0" w:space="0" w:color="auto"/>
            <w:bottom w:val="none" w:sz="0" w:space="0" w:color="auto"/>
            <w:right w:val="none" w:sz="0" w:space="0" w:color="auto"/>
          </w:divBdr>
        </w:div>
        <w:div w:id="423579354">
          <w:marLeft w:val="0"/>
          <w:marRight w:val="0"/>
          <w:marTop w:val="0"/>
          <w:marBottom w:val="0"/>
          <w:divBdr>
            <w:top w:val="none" w:sz="0" w:space="0" w:color="auto"/>
            <w:left w:val="none" w:sz="0" w:space="0" w:color="auto"/>
            <w:bottom w:val="none" w:sz="0" w:space="0" w:color="auto"/>
            <w:right w:val="none" w:sz="0" w:space="0" w:color="auto"/>
          </w:divBdr>
        </w:div>
        <w:div w:id="483860539">
          <w:marLeft w:val="0"/>
          <w:marRight w:val="0"/>
          <w:marTop w:val="0"/>
          <w:marBottom w:val="0"/>
          <w:divBdr>
            <w:top w:val="none" w:sz="0" w:space="0" w:color="auto"/>
            <w:left w:val="none" w:sz="0" w:space="0" w:color="auto"/>
            <w:bottom w:val="none" w:sz="0" w:space="0" w:color="auto"/>
            <w:right w:val="none" w:sz="0" w:space="0" w:color="auto"/>
          </w:divBdr>
        </w:div>
        <w:div w:id="3484491">
          <w:marLeft w:val="0"/>
          <w:marRight w:val="0"/>
          <w:marTop w:val="0"/>
          <w:marBottom w:val="0"/>
          <w:divBdr>
            <w:top w:val="none" w:sz="0" w:space="0" w:color="auto"/>
            <w:left w:val="none" w:sz="0" w:space="0" w:color="auto"/>
            <w:bottom w:val="none" w:sz="0" w:space="0" w:color="auto"/>
            <w:right w:val="none" w:sz="0" w:space="0" w:color="auto"/>
          </w:divBdr>
        </w:div>
      </w:divsChild>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15220540">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876744835">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42235756">
      <w:bodyDiv w:val="1"/>
      <w:marLeft w:val="0"/>
      <w:marRight w:val="0"/>
      <w:marTop w:val="0"/>
      <w:marBottom w:val="0"/>
      <w:divBdr>
        <w:top w:val="none" w:sz="0" w:space="0" w:color="auto"/>
        <w:left w:val="none" w:sz="0" w:space="0" w:color="auto"/>
        <w:bottom w:val="none" w:sz="0" w:space="0" w:color="auto"/>
        <w:right w:val="none" w:sz="0" w:space="0" w:color="auto"/>
      </w:divBdr>
    </w:div>
    <w:div w:id="1180002044">
      <w:bodyDiv w:val="1"/>
      <w:marLeft w:val="0"/>
      <w:marRight w:val="0"/>
      <w:marTop w:val="0"/>
      <w:marBottom w:val="0"/>
      <w:divBdr>
        <w:top w:val="none" w:sz="0" w:space="0" w:color="auto"/>
        <w:left w:val="none" w:sz="0" w:space="0" w:color="auto"/>
        <w:bottom w:val="none" w:sz="0" w:space="0" w:color="auto"/>
        <w:right w:val="none" w:sz="0" w:space="0" w:color="auto"/>
      </w:divBdr>
    </w:div>
    <w:div w:id="1205294619">
      <w:bodyDiv w:val="1"/>
      <w:marLeft w:val="0"/>
      <w:marRight w:val="0"/>
      <w:marTop w:val="0"/>
      <w:marBottom w:val="0"/>
      <w:divBdr>
        <w:top w:val="none" w:sz="0" w:space="0" w:color="auto"/>
        <w:left w:val="none" w:sz="0" w:space="0" w:color="auto"/>
        <w:bottom w:val="none" w:sz="0" w:space="0" w:color="auto"/>
        <w:right w:val="none" w:sz="0" w:space="0" w:color="auto"/>
      </w:divBdr>
    </w:div>
    <w:div w:id="1296790844">
      <w:bodyDiv w:val="1"/>
      <w:marLeft w:val="0"/>
      <w:marRight w:val="0"/>
      <w:marTop w:val="0"/>
      <w:marBottom w:val="0"/>
      <w:divBdr>
        <w:top w:val="none" w:sz="0" w:space="0" w:color="auto"/>
        <w:left w:val="none" w:sz="0" w:space="0" w:color="auto"/>
        <w:bottom w:val="none" w:sz="0" w:space="0" w:color="auto"/>
        <w:right w:val="none" w:sz="0" w:space="0" w:color="auto"/>
      </w:divBdr>
    </w:div>
    <w:div w:id="1296915094">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354071916">
      <w:bodyDiv w:val="1"/>
      <w:marLeft w:val="0"/>
      <w:marRight w:val="0"/>
      <w:marTop w:val="0"/>
      <w:marBottom w:val="0"/>
      <w:divBdr>
        <w:top w:val="none" w:sz="0" w:space="0" w:color="auto"/>
        <w:left w:val="none" w:sz="0" w:space="0" w:color="auto"/>
        <w:bottom w:val="none" w:sz="0" w:space="0" w:color="auto"/>
        <w:right w:val="none" w:sz="0" w:space="0" w:color="auto"/>
      </w:divBdr>
    </w:div>
    <w:div w:id="1463768408">
      <w:bodyDiv w:val="1"/>
      <w:marLeft w:val="0"/>
      <w:marRight w:val="0"/>
      <w:marTop w:val="0"/>
      <w:marBottom w:val="0"/>
      <w:divBdr>
        <w:top w:val="none" w:sz="0" w:space="0" w:color="auto"/>
        <w:left w:val="none" w:sz="0" w:space="0" w:color="auto"/>
        <w:bottom w:val="none" w:sz="0" w:space="0" w:color="auto"/>
        <w:right w:val="none" w:sz="0" w:space="0" w:color="auto"/>
      </w:divBdr>
    </w:div>
    <w:div w:id="147961521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08250431">
      <w:bodyDiv w:val="1"/>
      <w:marLeft w:val="0"/>
      <w:marRight w:val="0"/>
      <w:marTop w:val="0"/>
      <w:marBottom w:val="0"/>
      <w:divBdr>
        <w:top w:val="none" w:sz="0" w:space="0" w:color="auto"/>
        <w:left w:val="none" w:sz="0" w:space="0" w:color="auto"/>
        <w:bottom w:val="none" w:sz="0" w:space="0" w:color="auto"/>
        <w:right w:val="none" w:sz="0" w:space="0" w:color="auto"/>
      </w:divBdr>
    </w:div>
    <w:div w:id="151835292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4003492">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18636398">
      <w:bodyDiv w:val="1"/>
      <w:marLeft w:val="0"/>
      <w:marRight w:val="0"/>
      <w:marTop w:val="0"/>
      <w:marBottom w:val="0"/>
      <w:divBdr>
        <w:top w:val="none" w:sz="0" w:space="0" w:color="auto"/>
        <w:left w:val="none" w:sz="0" w:space="0" w:color="auto"/>
        <w:bottom w:val="none" w:sz="0" w:space="0" w:color="auto"/>
        <w:right w:val="none" w:sz="0" w:space="0" w:color="auto"/>
      </w:divBdr>
    </w:div>
    <w:div w:id="1764298790">
      <w:bodyDiv w:val="1"/>
      <w:marLeft w:val="0"/>
      <w:marRight w:val="0"/>
      <w:marTop w:val="0"/>
      <w:marBottom w:val="0"/>
      <w:divBdr>
        <w:top w:val="none" w:sz="0" w:space="0" w:color="auto"/>
        <w:left w:val="none" w:sz="0" w:space="0" w:color="auto"/>
        <w:bottom w:val="none" w:sz="0" w:space="0" w:color="auto"/>
        <w:right w:val="none" w:sz="0" w:space="0" w:color="auto"/>
      </w:divBdr>
    </w:div>
    <w:div w:id="1764376483">
      <w:bodyDiv w:val="1"/>
      <w:marLeft w:val="0"/>
      <w:marRight w:val="0"/>
      <w:marTop w:val="0"/>
      <w:marBottom w:val="0"/>
      <w:divBdr>
        <w:top w:val="none" w:sz="0" w:space="0" w:color="auto"/>
        <w:left w:val="none" w:sz="0" w:space="0" w:color="auto"/>
        <w:bottom w:val="none" w:sz="0" w:space="0" w:color="auto"/>
        <w:right w:val="none" w:sz="0" w:space="0" w:color="auto"/>
      </w:divBdr>
    </w:div>
    <w:div w:id="1778483187">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4763390">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20287951">
      <w:bodyDiv w:val="1"/>
      <w:marLeft w:val="0"/>
      <w:marRight w:val="0"/>
      <w:marTop w:val="0"/>
      <w:marBottom w:val="0"/>
      <w:divBdr>
        <w:top w:val="none" w:sz="0" w:space="0" w:color="auto"/>
        <w:left w:val="none" w:sz="0" w:space="0" w:color="auto"/>
        <w:bottom w:val="none" w:sz="0" w:space="0" w:color="auto"/>
        <w:right w:val="none" w:sz="0" w:space="0" w:color="auto"/>
      </w:divBdr>
    </w:div>
    <w:div w:id="2025550113">
      <w:bodyDiv w:val="1"/>
      <w:marLeft w:val="0"/>
      <w:marRight w:val="0"/>
      <w:marTop w:val="0"/>
      <w:marBottom w:val="0"/>
      <w:divBdr>
        <w:top w:val="none" w:sz="0" w:space="0" w:color="auto"/>
        <w:left w:val="none" w:sz="0" w:space="0" w:color="auto"/>
        <w:bottom w:val="none" w:sz="0" w:space="0" w:color="auto"/>
        <w:right w:val="none" w:sz="0" w:space="0" w:color="auto"/>
      </w:divBdr>
    </w:div>
    <w:div w:id="2037998282">
      <w:bodyDiv w:val="1"/>
      <w:marLeft w:val="0"/>
      <w:marRight w:val="0"/>
      <w:marTop w:val="0"/>
      <w:marBottom w:val="0"/>
      <w:divBdr>
        <w:top w:val="none" w:sz="0" w:space="0" w:color="auto"/>
        <w:left w:val="none" w:sz="0" w:space="0" w:color="auto"/>
        <w:bottom w:val="none" w:sz="0" w:space="0" w:color="auto"/>
        <w:right w:val="none" w:sz="0" w:space="0" w:color="auto"/>
      </w:divBdr>
    </w:div>
    <w:div w:id="2041856674">
      <w:bodyDiv w:val="1"/>
      <w:marLeft w:val="0"/>
      <w:marRight w:val="0"/>
      <w:marTop w:val="0"/>
      <w:marBottom w:val="0"/>
      <w:divBdr>
        <w:top w:val="none" w:sz="0" w:space="0" w:color="auto"/>
        <w:left w:val="none" w:sz="0" w:space="0" w:color="auto"/>
        <w:bottom w:val="none" w:sz="0" w:space="0" w:color="auto"/>
        <w:right w:val="none" w:sz="0" w:space="0" w:color="auto"/>
      </w:divBdr>
    </w:div>
    <w:div w:id="2058892337">
      <w:bodyDiv w:val="1"/>
      <w:marLeft w:val="0"/>
      <w:marRight w:val="0"/>
      <w:marTop w:val="0"/>
      <w:marBottom w:val="0"/>
      <w:divBdr>
        <w:top w:val="none" w:sz="0" w:space="0" w:color="auto"/>
        <w:left w:val="none" w:sz="0" w:space="0" w:color="auto"/>
        <w:bottom w:val="none" w:sz="0" w:space="0" w:color="auto"/>
        <w:right w:val="none" w:sz="0" w:space="0" w:color="auto"/>
      </w:divBdr>
    </w:div>
    <w:div w:id="2092197261">
      <w:bodyDiv w:val="1"/>
      <w:marLeft w:val="0"/>
      <w:marRight w:val="0"/>
      <w:marTop w:val="0"/>
      <w:marBottom w:val="0"/>
      <w:divBdr>
        <w:top w:val="none" w:sz="0" w:space="0" w:color="auto"/>
        <w:left w:val="none" w:sz="0" w:space="0" w:color="auto"/>
        <w:bottom w:val="none" w:sz="0" w:space="0" w:color="auto"/>
        <w:right w:val="none" w:sz="0" w:space="0" w:color="auto"/>
      </w:divBdr>
    </w:div>
    <w:div w:id="2105492482">
      <w:bodyDiv w:val="1"/>
      <w:marLeft w:val="0"/>
      <w:marRight w:val="0"/>
      <w:marTop w:val="0"/>
      <w:marBottom w:val="0"/>
      <w:divBdr>
        <w:top w:val="none" w:sz="0" w:space="0" w:color="auto"/>
        <w:left w:val="none" w:sz="0" w:space="0" w:color="auto"/>
        <w:bottom w:val="none" w:sz="0" w:space="0" w:color="auto"/>
        <w:right w:val="none" w:sz="0" w:space="0" w:color="auto"/>
      </w:divBdr>
    </w:div>
    <w:div w:id="2107185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254</Words>
  <Characters>1465</Characters>
  <Application>Microsoft Office Word</Application>
  <DocSecurity>0</DocSecurity>
  <Lines>50</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Electronics</cp:lastModifiedBy>
  <cp:revision>3</cp:revision>
  <cp:lastPrinted>2025-10-11T08:16:00Z</cp:lastPrinted>
  <dcterms:created xsi:type="dcterms:W3CDTF">2025-10-11T08:15:00Z</dcterms:created>
  <dcterms:modified xsi:type="dcterms:W3CDTF">2025-10-11T08:16:00Z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