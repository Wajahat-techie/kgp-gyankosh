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CFF4" w14:textId="362CA759" w:rsidR="004456C7" w:rsidRPr="004456C7" w:rsidRDefault="004456C7" w:rsidP="004456C7">
      <w:pPr>
        <w:ind w:left="-360"/>
        <w:rPr>
          <w:rFonts w:ascii="Tahoma" w:hAnsi="Tahoma" w:cs="Tahoma"/>
          <w:sz w:val="24"/>
          <w:szCs w:val="24"/>
        </w:rPr>
      </w:pPr>
      <w:r w:rsidRPr="004456C7">
        <w:rPr>
          <w:rFonts w:ascii="Tahoma" w:hAnsi="Tahoma" w:cs="Tahoma"/>
          <w:sz w:val="24"/>
          <w:szCs w:val="24"/>
        </w:rPr>
        <w:t xml:space="preserve">The </w:t>
      </w:r>
      <w:r w:rsidRPr="004456C7">
        <w:rPr>
          <w:rFonts w:ascii="Tahoma" w:hAnsi="Tahoma" w:cs="Tahoma"/>
          <w:sz w:val="24"/>
          <w:szCs w:val="24"/>
        </w:rPr>
        <w:t>Technical Officer</w:t>
      </w:r>
      <w:r w:rsidRPr="004456C7">
        <w:rPr>
          <w:rFonts w:ascii="Tahoma" w:hAnsi="Tahoma" w:cs="Tahoma"/>
          <w:sz w:val="24"/>
          <w:szCs w:val="24"/>
        </w:rPr>
        <w:t>,</w:t>
      </w:r>
    </w:p>
    <w:p w14:paraId="2B61A546" w14:textId="6A1CDE8A" w:rsidR="004456C7" w:rsidRPr="004456C7" w:rsidRDefault="004456C7" w:rsidP="004456C7">
      <w:pPr>
        <w:ind w:left="-360"/>
        <w:rPr>
          <w:rFonts w:ascii="Tahoma" w:hAnsi="Tahoma" w:cs="Tahoma"/>
          <w:sz w:val="24"/>
          <w:szCs w:val="24"/>
        </w:rPr>
      </w:pPr>
      <w:r w:rsidRPr="004456C7">
        <w:rPr>
          <w:rFonts w:ascii="Tahoma" w:hAnsi="Tahoma" w:cs="Tahoma"/>
          <w:sz w:val="24"/>
          <w:szCs w:val="24"/>
        </w:rPr>
        <w:t>Information Technology Department</w:t>
      </w:r>
      <w:r w:rsidRPr="004456C7">
        <w:rPr>
          <w:rFonts w:ascii="Tahoma" w:hAnsi="Tahoma" w:cs="Tahoma"/>
          <w:sz w:val="24"/>
          <w:szCs w:val="24"/>
        </w:rPr>
        <w:t>,</w:t>
      </w:r>
    </w:p>
    <w:p w14:paraId="5C0E3BFB" w14:textId="709252D5" w:rsidR="004456C7" w:rsidRPr="004456C7" w:rsidRDefault="004456C7" w:rsidP="004456C7">
      <w:pPr>
        <w:ind w:left="-360"/>
        <w:rPr>
          <w:rFonts w:ascii="Tahoma" w:hAnsi="Tahoma" w:cs="Tahoma"/>
          <w:sz w:val="24"/>
          <w:szCs w:val="24"/>
        </w:rPr>
      </w:pPr>
      <w:r w:rsidRPr="004456C7">
        <w:rPr>
          <w:rFonts w:ascii="Tahoma" w:hAnsi="Tahoma" w:cs="Tahoma"/>
          <w:sz w:val="24"/>
          <w:szCs w:val="24"/>
        </w:rPr>
        <w:t>Civil Secretariat Jammu</w:t>
      </w:r>
      <w:r w:rsidRPr="004456C7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1D2C76C5" w:rsidR="00247F81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4456C7">
        <w:rPr>
          <w:rFonts w:ascii="Tahoma" w:hAnsi="Tahoma" w:cs="Tahoma"/>
          <w:sz w:val="24"/>
          <w:szCs w:val="24"/>
        </w:rPr>
        <w:t>29-09-2025</w:t>
      </w:r>
    </w:p>
    <w:p w14:paraId="032F0E0A" w14:textId="77777777" w:rsidR="004456C7" w:rsidRPr="007F61ED" w:rsidRDefault="004456C7" w:rsidP="007F61ED">
      <w:pPr>
        <w:ind w:left="-360"/>
        <w:rPr>
          <w:rFonts w:ascii="Tahoma" w:hAnsi="Tahoma" w:cs="Tahoma"/>
          <w:sz w:val="24"/>
          <w:szCs w:val="24"/>
        </w:rPr>
      </w:pPr>
    </w:p>
    <w:p w14:paraId="2E8E608B" w14:textId="38DC6EDB" w:rsidR="004456C7" w:rsidRDefault="00F6748E" w:rsidP="004456C7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F6748E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4456C7">
        <w:rPr>
          <w:rFonts w:ascii="Tahoma" w:hAnsi="Tahoma" w:cs="Tahoma"/>
          <w:b/>
          <w:bCs/>
          <w:sz w:val="26"/>
          <w:szCs w:val="26"/>
        </w:rPr>
        <w:t>Request for Change in the Display name for Gov mail ID.</w:t>
      </w:r>
    </w:p>
    <w:p w14:paraId="3CA03B48" w14:textId="77777777" w:rsidR="004456C7" w:rsidRDefault="004456C7" w:rsidP="004456C7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E5F3EEE" w14:textId="30113418" w:rsidR="004456C7" w:rsidRPr="004456C7" w:rsidRDefault="004456C7" w:rsidP="004456C7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4456C7">
        <w:rPr>
          <w:rFonts w:ascii="Tahoma" w:hAnsi="Tahoma" w:cs="Tahoma"/>
          <w:b/>
          <w:bCs/>
          <w:sz w:val="26"/>
          <w:szCs w:val="26"/>
        </w:rPr>
        <w:t>Sir,</w:t>
      </w:r>
    </w:p>
    <w:p w14:paraId="36FE111F" w14:textId="77777777" w:rsidR="004456C7" w:rsidRPr="004456C7" w:rsidRDefault="004456C7" w:rsidP="004456C7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4456C7">
        <w:rPr>
          <w:rFonts w:ascii="Tahoma" w:hAnsi="Tahoma" w:cs="Tahoma"/>
          <w:sz w:val="26"/>
          <w:szCs w:val="26"/>
        </w:rPr>
        <w:t xml:space="preserve">I am writing to request a change in the display name associated with the official government email ID </w:t>
      </w:r>
      <w:r w:rsidRPr="004456C7">
        <w:rPr>
          <w:rFonts w:ascii="Tahoma" w:hAnsi="Tahoma" w:cs="Tahoma"/>
          <w:b/>
          <w:bCs/>
          <w:sz w:val="26"/>
          <w:szCs w:val="26"/>
        </w:rPr>
        <w:t>kgp-srinagar@jk.gov.in</w:t>
      </w:r>
      <w:r w:rsidRPr="004456C7">
        <w:rPr>
          <w:rFonts w:ascii="Tahoma" w:hAnsi="Tahoma" w:cs="Tahoma"/>
          <w:sz w:val="26"/>
          <w:szCs w:val="26"/>
        </w:rPr>
        <w:t>. Currently, the display name appears as "</w:t>
      </w:r>
      <w:proofErr w:type="spellStart"/>
      <w:r w:rsidRPr="004456C7">
        <w:rPr>
          <w:rFonts w:ascii="Tahoma" w:hAnsi="Tahoma" w:cs="Tahoma"/>
          <w:sz w:val="26"/>
          <w:szCs w:val="26"/>
        </w:rPr>
        <w:t>WajahatWAJAHAT</w:t>
      </w:r>
      <w:proofErr w:type="spellEnd"/>
      <w:r w:rsidRPr="004456C7">
        <w:rPr>
          <w:rFonts w:ascii="Tahoma" w:hAnsi="Tahoma" w:cs="Tahoma"/>
          <w:sz w:val="26"/>
          <w:szCs w:val="26"/>
        </w:rPr>
        <w:t>" when composing emails, which is incorrect and may cause confusion in official correspondence.</w:t>
      </w:r>
    </w:p>
    <w:p w14:paraId="4BE391E0" w14:textId="18037AAD" w:rsidR="004456C7" w:rsidRPr="004456C7" w:rsidRDefault="004456C7" w:rsidP="004456C7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456C7">
        <w:rPr>
          <w:rFonts w:ascii="Tahoma" w:hAnsi="Tahoma" w:cs="Tahoma"/>
          <w:sz w:val="26"/>
          <w:szCs w:val="26"/>
        </w:rPr>
        <w:t xml:space="preserve">We kindly request that the display name be updated to "KGP Srinagar" to accurately reflect our office's identity. We have already submitted a request for this change via </w:t>
      </w:r>
      <w:proofErr w:type="spellStart"/>
      <w:proofErr w:type="gramStart"/>
      <w:r w:rsidRPr="004456C7">
        <w:rPr>
          <w:rFonts w:ascii="Tahoma" w:hAnsi="Tahoma" w:cs="Tahoma"/>
          <w:sz w:val="26"/>
          <w:szCs w:val="26"/>
        </w:rPr>
        <w:t>email</w:t>
      </w:r>
      <w:r>
        <w:rPr>
          <w:rFonts w:ascii="Tahoma" w:hAnsi="Tahoma" w:cs="Tahoma"/>
          <w:sz w:val="26"/>
          <w:szCs w:val="26"/>
        </w:rPr>
        <w:t>.</w:t>
      </w:r>
      <w:r w:rsidRPr="004456C7">
        <w:rPr>
          <w:rFonts w:ascii="Tahoma" w:hAnsi="Tahoma" w:cs="Tahoma"/>
          <w:sz w:val="26"/>
          <w:szCs w:val="26"/>
        </w:rPr>
        <w:t>We</w:t>
      </w:r>
      <w:proofErr w:type="spellEnd"/>
      <w:proofErr w:type="gramEnd"/>
      <w:r w:rsidRPr="004456C7">
        <w:rPr>
          <w:rFonts w:ascii="Tahoma" w:hAnsi="Tahoma" w:cs="Tahoma"/>
          <w:sz w:val="26"/>
          <w:szCs w:val="26"/>
        </w:rPr>
        <w:t xml:space="preserve"> would greatly appreciate your prompt assistance in resolving this matter to ensure smooth and professional communication.</w:t>
      </w:r>
    </w:p>
    <w:p w14:paraId="74602061" w14:textId="63EF118B" w:rsidR="004456C7" w:rsidRPr="004456C7" w:rsidRDefault="004456C7" w:rsidP="004456C7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456C7">
        <w:rPr>
          <w:rFonts w:ascii="Tahoma" w:hAnsi="Tahoma" w:cs="Tahoma"/>
          <w:sz w:val="26"/>
          <w:szCs w:val="26"/>
        </w:rPr>
        <w:t xml:space="preserve">Please let us know if any additional information is required to process this </w:t>
      </w:r>
      <w:proofErr w:type="spellStart"/>
      <w:proofErr w:type="gramStart"/>
      <w:r w:rsidRPr="004456C7">
        <w:rPr>
          <w:rFonts w:ascii="Tahoma" w:hAnsi="Tahoma" w:cs="Tahoma"/>
          <w:sz w:val="26"/>
          <w:szCs w:val="26"/>
        </w:rPr>
        <w:t>request.</w:t>
      </w:r>
      <w:r>
        <w:rPr>
          <w:rFonts w:ascii="Tahoma" w:hAnsi="Tahoma" w:cs="Tahoma"/>
          <w:sz w:val="26"/>
          <w:szCs w:val="26"/>
        </w:rPr>
        <w:t>Kindly</w:t>
      </w:r>
      <w:proofErr w:type="spellEnd"/>
      <w:proofErr w:type="gramEnd"/>
      <w:r w:rsidRPr="004456C7">
        <w:rPr>
          <w:rFonts w:ascii="Tahoma" w:hAnsi="Tahoma" w:cs="Tahoma"/>
          <w:sz w:val="26"/>
          <w:szCs w:val="26"/>
        </w:rPr>
        <w:t xml:space="preserve"> contact us at kgp-srinagar@jk.gov.in or </w:t>
      </w:r>
      <w:r>
        <w:rPr>
          <w:rFonts w:ascii="Tahoma" w:hAnsi="Tahoma" w:cs="Tahoma"/>
          <w:sz w:val="26"/>
          <w:szCs w:val="26"/>
        </w:rPr>
        <w:t xml:space="preserve">9906457756 </w:t>
      </w:r>
      <w:r w:rsidRPr="004456C7">
        <w:rPr>
          <w:rFonts w:ascii="Tahoma" w:hAnsi="Tahoma" w:cs="Tahoma"/>
          <w:sz w:val="26"/>
          <w:szCs w:val="26"/>
        </w:rPr>
        <w:t>for any further clarification.</w:t>
      </w:r>
    </w:p>
    <w:p w14:paraId="001D8374" w14:textId="26C7198F" w:rsidR="00F6748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63BA9527" w14:textId="77777777" w:rsidR="00F6748E" w:rsidRPr="00F6748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E5249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FBF9" w14:textId="77777777" w:rsidR="00DF70A0" w:rsidRDefault="00DF70A0">
      <w:r>
        <w:separator/>
      </w:r>
    </w:p>
  </w:endnote>
  <w:endnote w:type="continuationSeparator" w:id="0">
    <w:p w14:paraId="56BAA82C" w14:textId="77777777" w:rsidR="00DF70A0" w:rsidRDefault="00DF7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342F" w14:textId="77777777" w:rsidR="00DF70A0" w:rsidRDefault="00DF70A0">
      <w:r>
        <w:separator/>
      </w:r>
    </w:p>
  </w:footnote>
  <w:footnote w:type="continuationSeparator" w:id="0">
    <w:p w14:paraId="24290818" w14:textId="77777777" w:rsidR="00DF70A0" w:rsidRDefault="00DF7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1105928" name="Picture 811059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456C7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1479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A5BA6"/>
    <w:rsid w:val="00CB0652"/>
    <w:rsid w:val="00CC0600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DF70A0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859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2</cp:revision>
  <cp:lastPrinted>2025-09-29T10:21:00Z</cp:lastPrinted>
  <dcterms:created xsi:type="dcterms:W3CDTF">2025-09-29T10:21:00Z</dcterms:created>
  <dcterms:modified xsi:type="dcterms:W3CDTF">2025-09-29T10:21:00Z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