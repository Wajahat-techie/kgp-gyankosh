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0C8AA" w14:textId="131B57CF" w:rsidR="00503CD2" w:rsidRPr="0093320B" w:rsidRDefault="0093320B" w:rsidP="003D3DB0">
      <w:pPr>
        <w:spacing w:line="276" w:lineRule="auto"/>
        <w:ind w:hanging="99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3D3DB0" w:rsidRPr="0093320B">
        <w:rPr>
          <w:b/>
          <w:bCs/>
          <w:sz w:val="32"/>
          <w:szCs w:val="32"/>
        </w:rPr>
        <w:t>Annexure 2</w:t>
      </w:r>
    </w:p>
    <w:tbl>
      <w:tblPr>
        <w:tblpPr w:leftFromText="180" w:rightFromText="180" w:vertAnchor="text" w:horzAnchor="margin" w:tblpXSpec="center" w:tblpY="320"/>
        <w:tblW w:w="9636" w:type="dxa"/>
        <w:tblLook w:val="04A0" w:firstRow="1" w:lastRow="0" w:firstColumn="1" w:lastColumn="0" w:noHBand="0" w:noVBand="1"/>
      </w:tblPr>
      <w:tblGrid>
        <w:gridCol w:w="753"/>
        <w:gridCol w:w="5187"/>
        <w:gridCol w:w="3681"/>
        <w:gridCol w:w="15"/>
      </w:tblGrid>
      <w:tr w:rsidR="0093320B" w:rsidRPr="0093320B" w14:paraId="792D63C0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96A0" w14:textId="77777777" w:rsidR="0093320B" w:rsidRPr="0093320B" w:rsidRDefault="0093320B" w:rsidP="0093320B">
            <w:pPr>
              <w:ind w:left="-645"/>
              <w:rPr>
                <w:rFonts w:ascii="Tahoma" w:hAnsi="Tahoma" w:cs="Tahoma"/>
                <w:sz w:val="23"/>
                <w:szCs w:val="23"/>
              </w:rPr>
            </w:pPr>
          </w:p>
        </w:tc>
        <w:tc>
          <w:tcPr>
            <w:tcW w:w="5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E6CA3" w14:textId="77777777" w:rsidR="0093320B" w:rsidRPr="0093320B" w:rsidRDefault="0093320B" w:rsidP="0093320B">
            <w:pPr>
              <w:rPr>
                <w:rFonts w:ascii="Tahoma" w:hAnsi="Tahoma" w:cs="Tahoma"/>
                <w:sz w:val="23"/>
                <w:szCs w:val="23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A946F" w14:textId="77777777" w:rsidR="0093320B" w:rsidRPr="0093320B" w:rsidRDefault="0093320B" w:rsidP="0093320B">
            <w:pPr>
              <w:rPr>
                <w:rFonts w:ascii="Tahoma" w:hAnsi="Tahoma" w:cs="Tahoma"/>
                <w:sz w:val="23"/>
                <w:szCs w:val="23"/>
              </w:rPr>
            </w:pPr>
          </w:p>
        </w:tc>
      </w:tr>
      <w:tr w:rsidR="0093320B" w:rsidRPr="0093320B" w14:paraId="080C9D27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BF80" w14:textId="77777777" w:rsidR="0093320B" w:rsidRPr="0093320B" w:rsidRDefault="0093320B" w:rsidP="0093320B">
            <w:pPr>
              <w:rPr>
                <w:rFonts w:ascii="Tahoma" w:hAnsi="Tahoma" w:cs="Tahoma"/>
                <w:b/>
                <w:bCs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b/>
                <w:bCs/>
                <w:color w:val="000000"/>
                <w:sz w:val="23"/>
                <w:szCs w:val="23"/>
              </w:rPr>
              <w:t>S.No</w:t>
            </w:r>
          </w:p>
        </w:tc>
        <w:tc>
          <w:tcPr>
            <w:tcW w:w="5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769FE" w14:textId="77777777" w:rsidR="0093320B" w:rsidRPr="0093320B" w:rsidRDefault="0093320B" w:rsidP="0093320B">
            <w:pPr>
              <w:rPr>
                <w:rFonts w:ascii="Tahoma" w:hAnsi="Tahoma" w:cs="Tahoma"/>
                <w:b/>
                <w:bCs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b/>
                <w:bCs/>
                <w:color w:val="000000"/>
                <w:spacing w:val="-2"/>
                <w:sz w:val="23"/>
                <w:szCs w:val="23"/>
                <w:lang w:val="en-US"/>
              </w:rPr>
              <w:t>Description</w:t>
            </w:r>
          </w:p>
        </w:tc>
        <w:tc>
          <w:tcPr>
            <w:tcW w:w="3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9FC9C" w14:textId="77777777" w:rsidR="0093320B" w:rsidRPr="0093320B" w:rsidRDefault="0093320B" w:rsidP="0093320B">
            <w:pPr>
              <w:jc w:val="center"/>
              <w:rPr>
                <w:rFonts w:ascii="Tahoma" w:hAnsi="Tahoma" w:cs="Tahoma"/>
                <w:b/>
                <w:bCs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b/>
                <w:bCs/>
                <w:color w:val="000000"/>
                <w:spacing w:val="-2"/>
                <w:w w:val="105"/>
                <w:sz w:val="23"/>
                <w:szCs w:val="23"/>
                <w:lang w:val="en-US"/>
              </w:rPr>
              <w:t xml:space="preserve"> Input</w:t>
            </w:r>
          </w:p>
        </w:tc>
      </w:tr>
      <w:tr w:rsidR="0093320B" w:rsidRPr="0093320B" w14:paraId="7953CD14" w14:textId="77777777" w:rsidTr="0093320B">
        <w:trPr>
          <w:trHeight w:val="278"/>
        </w:trPr>
        <w:tc>
          <w:tcPr>
            <w:tcW w:w="96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5A8A6" w14:textId="77777777" w:rsidR="0093320B" w:rsidRPr="0093320B" w:rsidRDefault="0093320B" w:rsidP="0093320B">
            <w:pPr>
              <w:rPr>
                <w:rFonts w:ascii="Tahoma" w:hAnsi="Tahoma" w:cs="Tahoma"/>
                <w:b/>
                <w:bCs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b/>
                <w:bCs/>
                <w:color w:val="000000"/>
                <w:sz w:val="23"/>
                <w:szCs w:val="23"/>
                <w:lang w:val="en-US"/>
              </w:rPr>
              <w:t>A.  Institution Details</w:t>
            </w:r>
          </w:p>
        </w:tc>
      </w:tr>
      <w:tr w:rsidR="0093320B" w:rsidRPr="0093320B" w14:paraId="77AD85C6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843C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0B0F6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Full Name of Educational Institute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ABED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KASHMIR GOVT POLYTECHNIC COLLEGE SRINAGAR</w:t>
            </w:r>
          </w:p>
        </w:tc>
      </w:tr>
      <w:tr w:rsidR="0093320B" w:rsidRPr="0093320B" w14:paraId="465F242D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0599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DA469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Complete Address, with Pin Code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92436" w14:textId="2BA12071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GOGJIBAGH SRINAGAR KASHMIR  19</w:t>
            </w:r>
            <w:r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0</w:t>
            </w: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008</w:t>
            </w:r>
          </w:p>
        </w:tc>
      </w:tr>
      <w:tr w:rsidR="0093320B" w:rsidRPr="0093320B" w14:paraId="511F13B5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BB63A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AADC8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6"/>
                <w:sz w:val="23"/>
                <w:szCs w:val="23"/>
                <w:lang w:val="en-US"/>
              </w:rPr>
              <w:t>Geo-Location Coordinates(Latitude &amp; Longitude)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99BEA" w14:textId="5473207F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34.059323, 74.81259</w:t>
            </w:r>
          </w:p>
        </w:tc>
      </w:tr>
      <w:tr w:rsidR="0093320B" w:rsidRPr="0093320B" w14:paraId="3CECA10A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ED55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4A2E8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Email lD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A6DA2" w14:textId="77777777" w:rsidR="0093320B" w:rsidRPr="0093320B" w:rsidRDefault="0093320B" w:rsidP="0093320B">
            <w:pPr>
              <w:rPr>
                <w:rFonts w:ascii="Tahoma" w:hAnsi="Tahoma" w:cs="Tahoma"/>
                <w:color w:val="0563C1"/>
                <w:sz w:val="23"/>
                <w:szCs w:val="23"/>
                <w:u w:val="single"/>
              </w:rPr>
            </w:pPr>
            <w:hyperlink r:id="rId7" w:history="1">
              <w:r w:rsidRPr="0093320B">
                <w:rPr>
                  <w:rFonts w:ascii="Tahoma" w:hAnsi="Tahoma" w:cs="Tahoma"/>
                  <w:color w:val="0563C1"/>
                  <w:sz w:val="23"/>
                  <w:szCs w:val="23"/>
                  <w:u w:val="single"/>
                  <w:lang w:val="en-US"/>
                </w:rPr>
                <w:t>kgpolysgr@rediffmail.com</w:t>
              </w:r>
            </w:hyperlink>
          </w:p>
        </w:tc>
      </w:tr>
      <w:tr w:rsidR="0093320B" w:rsidRPr="0093320B" w14:paraId="3E3956CD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AD785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EFD2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9"/>
                <w:sz w:val="23"/>
                <w:szCs w:val="23"/>
                <w:lang w:val="en-US"/>
              </w:rPr>
              <w:t>Telephone No.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115A" w14:textId="6E53167B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 </w:t>
            </w:r>
            <w:r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7006355173</w:t>
            </w:r>
          </w:p>
        </w:tc>
      </w:tr>
      <w:tr w:rsidR="0093320B" w:rsidRPr="0093320B" w14:paraId="29BE9142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3DDA6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B07B7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2"/>
                <w:sz w:val="23"/>
                <w:szCs w:val="23"/>
                <w:lang w:val="en-US"/>
              </w:rPr>
              <w:t>Name &amp; Designation of Head of Institution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CC3A" w14:textId="04678D66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proofErr w:type="gramStart"/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ER</w:t>
            </w:r>
            <w:r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.</w:t>
            </w: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ALTAF</w:t>
            </w:r>
            <w:proofErr w:type="gramEnd"/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 xml:space="preserve"> HUSSAIN SHALLA</w:t>
            </w:r>
          </w:p>
        </w:tc>
      </w:tr>
      <w:tr w:rsidR="0093320B" w:rsidRPr="0093320B" w14:paraId="182F305C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4FB2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7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91469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Recognition/Affiliation Details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0FB8D" w14:textId="4C5706B8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AICTE(PERM ID 1-474267171) &amp; JKBOTE</w:t>
            </w:r>
          </w:p>
        </w:tc>
      </w:tr>
      <w:tr w:rsidR="0093320B" w:rsidRPr="0093320B" w14:paraId="4F88C0C1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EEE9E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2242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 xml:space="preserve">Institute Category 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FDEF2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POLYTECHNIC COLLEGE</w:t>
            </w:r>
          </w:p>
        </w:tc>
      </w:tr>
      <w:tr w:rsidR="0093320B" w:rsidRPr="0093320B" w14:paraId="7D3D1F80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99F5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A30C8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7"/>
                <w:sz w:val="23"/>
                <w:szCs w:val="23"/>
                <w:lang w:val="en-US"/>
              </w:rPr>
              <w:t>Institute Status(Government/Government-aided/Private)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4E43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GOVERNMENT</w:t>
            </w:r>
          </w:p>
        </w:tc>
      </w:tr>
      <w:tr w:rsidR="0093320B" w:rsidRPr="0093320B" w14:paraId="535AA4AC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E766D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10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1F010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Institute Type(Co-Education/Only Girls/Only Boys)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3860F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CO-EDUCATION</w:t>
            </w:r>
          </w:p>
        </w:tc>
      </w:tr>
      <w:tr w:rsidR="0093320B" w:rsidRPr="0093320B" w14:paraId="6C5F8E7D" w14:textId="77777777" w:rsidTr="0093320B">
        <w:trPr>
          <w:trHeight w:val="293"/>
        </w:trPr>
        <w:tc>
          <w:tcPr>
            <w:tcW w:w="96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C2F4D" w14:textId="77777777" w:rsidR="0093320B" w:rsidRPr="0093320B" w:rsidRDefault="0093320B" w:rsidP="0093320B">
            <w:pPr>
              <w:rPr>
                <w:rFonts w:ascii="Tahoma" w:hAnsi="Tahoma" w:cs="Tahoma"/>
                <w:b/>
                <w:bCs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b/>
                <w:bCs/>
                <w:color w:val="000000"/>
                <w:sz w:val="23"/>
                <w:szCs w:val="23"/>
                <w:lang w:val="en-US"/>
              </w:rPr>
              <w:t>B.  Mentor  Details</w:t>
            </w:r>
          </w:p>
        </w:tc>
      </w:tr>
      <w:tr w:rsidR="0093320B" w:rsidRPr="0093320B" w14:paraId="5028AAE5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325E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11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1BC9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Name of Mentor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5CD7A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ER.MASRAT MEHRAJ</w:t>
            </w:r>
          </w:p>
        </w:tc>
      </w:tr>
      <w:tr w:rsidR="0093320B" w:rsidRPr="0093320B" w14:paraId="297925A9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0EA68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12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821B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5"/>
                <w:sz w:val="23"/>
                <w:szCs w:val="23"/>
                <w:lang w:val="en-US"/>
              </w:rPr>
              <w:t>Email lD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515FC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masrat.naqash@yahoo.com</w:t>
            </w:r>
          </w:p>
        </w:tc>
      </w:tr>
      <w:tr w:rsidR="0093320B" w:rsidRPr="0093320B" w14:paraId="7EF472C0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69851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13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E1FB0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Contact Number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689F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9419050022</w:t>
            </w:r>
          </w:p>
        </w:tc>
      </w:tr>
      <w:tr w:rsidR="0093320B" w:rsidRPr="0093320B" w14:paraId="15996669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32B89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14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9DCF1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2"/>
                <w:sz w:val="23"/>
                <w:szCs w:val="23"/>
                <w:lang w:val="en-US"/>
              </w:rPr>
              <w:t>Subjects &amp; Class Taught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DEFE7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ELECTRICAL ENGG SUBJECTS-ELECTRICAL ENGINEERING</w:t>
            </w:r>
          </w:p>
        </w:tc>
      </w:tr>
      <w:tr w:rsidR="0093320B" w:rsidRPr="0093320B" w14:paraId="66A4D450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A766E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15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1AD8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Qualifications (Graduation onwards)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8DC35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BTECH ELECTRICAL ENGG</w:t>
            </w:r>
          </w:p>
        </w:tc>
      </w:tr>
      <w:tr w:rsidR="0093320B" w:rsidRPr="0093320B" w14:paraId="1A8537F3" w14:textId="77777777" w:rsidTr="0093320B">
        <w:trPr>
          <w:trHeight w:val="293"/>
        </w:trPr>
        <w:tc>
          <w:tcPr>
            <w:tcW w:w="96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1F307" w14:textId="279041F2" w:rsidR="0093320B" w:rsidRPr="0093320B" w:rsidRDefault="0093320B" w:rsidP="0093320B">
            <w:pPr>
              <w:rPr>
                <w:rFonts w:ascii="Tahoma" w:hAnsi="Tahoma" w:cs="Tahoma"/>
                <w:b/>
                <w:bCs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b/>
                <w:bCs/>
                <w:color w:val="000000"/>
                <w:sz w:val="23"/>
                <w:szCs w:val="23"/>
                <w:lang w:val="en-US"/>
              </w:rPr>
              <w:t xml:space="preserve">C.   Details </w:t>
            </w:r>
            <w:r w:rsidRPr="0093320B">
              <w:rPr>
                <w:rFonts w:ascii="Tahoma" w:hAnsi="Tahoma" w:cs="Tahoma"/>
                <w:b/>
                <w:bCs/>
                <w:color w:val="000000"/>
                <w:sz w:val="23"/>
                <w:szCs w:val="23"/>
                <w:lang w:val="en-US"/>
              </w:rPr>
              <w:t xml:space="preserve">of </w:t>
            </w:r>
            <w:r w:rsidRPr="0093320B">
              <w:rPr>
                <w:rFonts w:ascii="Tahoma" w:hAnsi="Tahoma" w:cs="Tahoma"/>
                <w:b/>
                <w:bCs/>
                <w:color w:val="000000"/>
                <w:sz w:val="23"/>
                <w:szCs w:val="23"/>
                <w:lang w:val="en-US"/>
              </w:rPr>
              <w:t>Bank Account</w:t>
            </w:r>
          </w:p>
        </w:tc>
      </w:tr>
      <w:tr w:rsidR="0093320B" w:rsidRPr="0093320B" w14:paraId="102768D0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0280B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16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CDB66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Name of Account Holder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DB1B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PRINCIPAL KG POLYTECHNIC SRINAGAR</w:t>
            </w:r>
          </w:p>
        </w:tc>
      </w:tr>
      <w:tr w:rsidR="0093320B" w:rsidRPr="0093320B" w14:paraId="10F467EC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CAA69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17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567C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Account Number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CB2CE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0365040100008547</w:t>
            </w:r>
          </w:p>
        </w:tc>
      </w:tr>
      <w:tr w:rsidR="0093320B" w:rsidRPr="0093320B" w14:paraId="7FA75CC3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8F78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18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3B40E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6"/>
                <w:sz w:val="23"/>
                <w:szCs w:val="23"/>
                <w:lang w:val="en-US"/>
              </w:rPr>
              <w:t>Bank Name and Branch &amp; Address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F3F2C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JK Bank Lal Mandi Near Agricultural Complex</w:t>
            </w:r>
          </w:p>
        </w:tc>
      </w:tr>
      <w:tr w:rsidR="0093320B" w:rsidRPr="0093320B" w14:paraId="271D5B2B" w14:textId="77777777" w:rsidTr="0093320B">
        <w:trPr>
          <w:gridAfter w:val="1"/>
          <w:wAfter w:w="15" w:type="dxa"/>
          <w:trHeight w:val="293"/>
        </w:trPr>
        <w:tc>
          <w:tcPr>
            <w:tcW w:w="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EA6B1" w14:textId="77777777" w:rsidR="0093320B" w:rsidRPr="0093320B" w:rsidRDefault="0093320B" w:rsidP="0093320B">
            <w:pPr>
              <w:jc w:val="right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</w:rPr>
              <w:t>19</w:t>
            </w:r>
          </w:p>
        </w:tc>
        <w:tc>
          <w:tcPr>
            <w:tcW w:w="5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DA5E6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pacing w:val="-2"/>
                <w:sz w:val="23"/>
                <w:szCs w:val="23"/>
                <w:lang w:val="en-US"/>
              </w:rPr>
              <w:t>IFSC Code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23AFA" w14:textId="77777777" w:rsidR="0093320B" w:rsidRPr="0093320B" w:rsidRDefault="0093320B" w:rsidP="0093320B">
            <w:pPr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93320B">
              <w:rPr>
                <w:rFonts w:ascii="Tahoma" w:hAnsi="Tahoma" w:cs="Tahoma"/>
                <w:color w:val="000000"/>
                <w:sz w:val="23"/>
                <w:szCs w:val="23"/>
                <w:lang w:val="en-US"/>
              </w:rPr>
              <w:t>JAKA0SBOARD</w:t>
            </w:r>
          </w:p>
        </w:tc>
      </w:tr>
    </w:tbl>
    <w:p w14:paraId="10C2DBE4" w14:textId="1BB3E767" w:rsidR="003D3DB0" w:rsidRDefault="003D3DB0" w:rsidP="004D35F3">
      <w:pPr>
        <w:spacing w:line="276" w:lineRule="auto"/>
        <w:ind w:hanging="993"/>
        <w:jc w:val="both"/>
        <w:rPr>
          <w:b/>
          <w:bCs/>
          <w:sz w:val="26"/>
          <w:szCs w:val="26"/>
        </w:rPr>
      </w:pPr>
      <w:r>
        <w:t xml:space="preserve">                                  </w:t>
      </w:r>
      <w:r w:rsidRPr="003D3DB0">
        <w:rPr>
          <w:b/>
          <w:bCs/>
          <w:sz w:val="26"/>
          <w:szCs w:val="26"/>
        </w:rPr>
        <w:t>Details of Standards Club</w:t>
      </w:r>
    </w:p>
    <w:p w14:paraId="5FC10DE4" w14:textId="6D2F2081" w:rsidR="0093320B" w:rsidRDefault="0093320B" w:rsidP="004D35F3">
      <w:pPr>
        <w:spacing w:line="276" w:lineRule="auto"/>
        <w:ind w:hanging="993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43FEDEE3" w14:textId="23B98534" w:rsidR="0093320B" w:rsidRDefault="0093320B" w:rsidP="004D35F3">
      <w:pPr>
        <w:spacing w:line="276" w:lineRule="auto"/>
        <w:ind w:hanging="993"/>
        <w:jc w:val="both"/>
        <w:rPr>
          <w:b/>
          <w:bCs/>
          <w:sz w:val="26"/>
          <w:szCs w:val="26"/>
        </w:rPr>
      </w:pPr>
    </w:p>
    <w:p w14:paraId="1F37F475" w14:textId="77777777" w:rsidR="0093320B" w:rsidRDefault="0093320B" w:rsidP="004D35F3">
      <w:pPr>
        <w:spacing w:line="276" w:lineRule="auto"/>
        <w:ind w:hanging="993"/>
        <w:jc w:val="both"/>
        <w:rPr>
          <w:b/>
          <w:bCs/>
          <w:sz w:val="26"/>
          <w:szCs w:val="26"/>
        </w:rPr>
      </w:pPr>
    </w:p>
    <w:p w14:paraId="6D3FFD54" w14:textId="64A98300" w:rsidR="00982DBF" w:rsidRDefault="0093320B" w:rsidP="0093320B">
      <w:pPr>
        <w:ind w:hanging="5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Date:                                                            Sign and Stamp</w:t>
      </w:r>
    </w:p>
    <w:p w14:paraId="7D1EEBCC" w14:textId="7E70273F" w:rsidR="0093320B" w:rsidRDefault="0093320B" w:rsidP="0093320B">
      <w:pPr>
        <w:ind w:hanging="5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Place:                                                         Head of the Institution</w:t>
      </w:r>
    </w:p>
    <w:p w14:paraId="517CB33E" w14:textId="450849B3" w:rsidR="003D3DB0" w:rsidRPr="003D3DB0" w:rsidRDefault="0093320B" w:rsidP="003D3DB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529BEB52" w14:textId="429F8314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7C746B61" w14:textId="194875A1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0BD5720A" w14:textId="1684A73A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7A101B62" w14:textId="56F76B19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6CD47885" w14:textId="2E20695F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487E14ED" w14:textId="27F5A3E3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44E22280" w14:textId="052FB9E5" w:rsidR="0093320B" w:rsidRPr="0093320B" w:rsidRDefault="0093320B" w:rsidP="0093320B">
      <w:pPr>
        <w:autoSpaceDE w:val="0"/>
        <w:autoSpaceDN w:val="0"/>
        <w:adjustRightInd w:val="0"/>
        <w:rPr>
          <w:rFonts w:asciiTheme="minorHAnsi" w:eastAsiaTheme="minorEastAsia" w:hAnsiTheme="minorHAnsi" w:cstheme="minorHAnsi"/>
          <w:b/>
          <w:bCs/>
          <w:sz w:val="32"/>
          <w:szCs w:val="32"/>
        </w:rPr>
      </w:pPr>
      <w:r>
        <w:rPr>
          <w:rFonts w:ascii="TimesNewRomanPS-BoldMT" w:eastAsiaTheme="minorEastAsia" w:hAnsi="TimesNewRomanPS-BoldMT" w:cs="TimesNewRomanPS-BoldMT"/>
          <w:b/>
          <w:bCs/>
          <w:sz w:val="24"/>
          <w:szCs w:val="24"/>
        </w:rPr>
        <w:lastRenderedPageBreak/>
        <w:t xml:space="preserve">                              </w:t>
      </w:r>
      <w:r w:rsidRPr="0093320B">
        <w:rPr>
          <w:rFonts w:asciiTheme="minorHAnsi" w:eastAsiaTheme="minorEastAsia" w:hAnsiTheme="minorHAnsi" w:cstheme="minorHAnsi"/>
          <w:b/>
          <w:bCs/>
          <w:sz w:val="32"/>
          <w:szCs w:val="32"/>
        </w:rPr>
        <w:t>Annex 3</w:t>
      </w:r>
    </w:p>
    <w:p w14:paraId="159D0280" w14:textId="212192CD" w:rsidR="003D3DB0" w:rsidRPr="0093320B" w:rsidRDefault="0093320B" w:rsidP="0093320B">
      <w:pPr>
        <w:rPr>
          <w:rFonts w:asciiTheme="minorHAnsi" w:hAnsiTheme="minorHAnsi" w:cstheme="minorHAnsi"/>
          <w:sz w:val="32"/>
          <w:szCs w:val="32"/>
        </w:rPr>
      </w:pPr>
      <w:r w:rsidRPr="0093320B">
        <w:rPr>
          <w:rFonts w:asciiTheme="minorHAnsi" w:eastAsiaTheme="minorEastAsia" w:hAnsiTheme="minorHAnsi" w:cstheme="minorHAnsi"/>
          <w:b/>
          <w:bCs/>
          <w:sz w:val="32"/>
          <w:szCs w:val="32"/>
        </w:rPr>
        <w:t xml:space="preserve">            </w:t>
      </w:r>
      <w:r>
        <w:rPr>
          <w:rFonts w:asciiTheme="minorHAnsi" w:eastAsiaTheme="minorEastAsia" w:hAnsiTheme="minorHAnsi" w:cstheme="minorHAnsi"/>
          <w:b/>
          <w:bCs/>
          <w:sz w:val="32"/>
          <w:szCs w:val="32"/>
        </w:rPr>
        <w:t xml:space="preserve"> </w:t>
      </w:r>
      <w:r w:rsidRPr="0093320B">
        <w:rPr>
          <w:rFonts w:asciiTheme="minorHAnsi" w:eastAsiaTheme="minorEastAsia" w:hAnsiTheme="minorHAnsi" w:cstheme="minorHAnsi"/>
          <w:b/>
          <w:bCs/>
          <w:sz w:val="32"/>
          <w:szCs w:val="32"/>
        </w:rPr>
        <w:t xml:space="preserve"> </w:t>
      </w:r>
      <w:r w:rsidRPr="0093320B">
        <w:rPr>
          <w:rFonts w:asciiTheme="minorHAnsi" w:eastAsiaTheme="minorEastAsia" w:hAnsiTheme="minorHAnsi" w:cstheme="minorHAnsi"/>
          <w:b/>
          <w:bCs/>
          <w:sz w:val="32"/>
          <w:szCs w:val="32"/>
        </w:rPr>
        <w:t>Members of Standards Club</w:t>
      </w:r>
    </w:p>
    <w:p w14:paraId="130D0A90" w14:textId="765AF33A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1A31EBC3" w14:textId="661EEA03" w:rsidR="003D3DB0" w:rsidRPr="003D3DB0" w:rsidRDefault="0093320B" w:rsidP="0093320B">
      <w:pPr>
        <w:ind w:hanging="450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inline distT="0" distB="0" distL="0" distR="0" wp14:anchorId="23A152DC" wp14:editId="42225358">
            <wp:extent cx="5752871" cy="7909560"/>
            <wp:effectExtent l="0" t="0" r="63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" t="717"/>
                    <a:stretch/>
                  </pic:blipFill>
                  <pic:spPr bwMode="auto">
                    <a:xfrm>
                      <a:off x="0" y="0"/>
                      <a:ext cx="5767582" cy="792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71617" w14:textId="2607731B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06D7AB4D" w14:textId="1AD3704F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3C88372E" w14:textId="50B9A731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7D4FE793" w14:textId="7D73FE5D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65F241AD" w14:textId="19CE687C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1E8B2056" w14:textId="5A643B10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523ABB04" w14:textId="32255901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5DD438F4" w14:textId="3199CE52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748CE5EB" w14:textId="5C5D692C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0698A01E" w14:textId="28435E4A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3B8509FC" w14:textId="79DCDEDC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295EA7B7" w14:textId="2F54F2D2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68F425DF" w14:textId="795DD611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1FEA4642" w14:textId="79962405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0FF0D00D" w14:textId="246A3C7F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1A9F8957" w14:textId="756480BB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2BAB73A1" w14:textId="6B7FBE54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1EB58A5D" w14:textId="3589D05A" w:rsidR="003D3DB0" w:rsidRPr="003D3DB0" w:rsidRDefault="003D3DB0" w:rsidP="003D3DB0">
      <w:pPr>
        <w:rPr>
          <w:rFonts w:ascii="Tahoma" w:hAnsi="Tahoma" w:cs="Tahoma"/>
          <w:sz w:val="24"/>
          <w:szCs w:val="24"/>
        </w:rPr>
      </w:pPr>
    </w:p>
    <w:p w14:paraId="030AD9E0" w14:textId="52551D4C" w:rsidR="003D3DB0" w:rsidRPr="003D3DB0" w:rsidRDefault="003D3DB0" w:rsidP="003D3DB0">
      <w:pPr>
        <w:tabs>
          <w:tab w:val="left" w:pos="3630"/>
        </w:tabs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</w:p>
    <w:sectPr w:rsidR="003D3DB0" w:rsidRPr="003D3DB0" w:rsidSect="0093320B">
      <w:headerReference w:type="default" r:id="rId9"/>
      <w:pgSz w:w="11906" w:h="16838"/>
      <w:pgMar w:top="1418" w:right="1466" w:bottom="360" w:left="180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3EBE3" w14:textId="77777777" w:rsidR="00465647" w:rsidRDefault="00465647">
      <w:r>
        <w:separator/>
      </w:r>
    </w:p>
  </w:endnote>
  <w:endnote w:type="continuationSeparator" w:id="0">
    <w:p w14:paraId="29DD5804" w14:textId="77777777" w:rsidR="00465647" w:rsidRDefault="00465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5B486" w14:textId="77777777" w:rsidR="00465647" w:rsidRDefault="00465647">
      <w:r>
        <w:separator/>
      </w:r>
    </w:p>
  </w:footnote>
  <w:footnote w:type="continuationSeparator" w:id="0">
    <w:p w14:paraId="5A93EB5A" w14:textId="77777777" w:rsidR="00465647" w:rsidRDefault="00465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5B28848C" w:rsidR="0044478E" w:rsidRDefault="0093320B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309C485C">
          <wp:simplePos x="0" y="0"/>
          <wp:positionH relativeFrom="column">
            <wp:posOffset>-629285</wp:posOffset>
          </wp:positionH>
          <wp:positionV relativeFrom="page">
            <wp:posOffset>475615</wp:posOffset>
          </wp:positionV>
          <wp:extent cx="815975" cy="790575"/>
          <wp:effectExtent l="0" t="0" r="3175" b="9525"/>
          <wp:wrapTight wrapText="bothSides">
            <wp:wrapPolygon edited="0">
              <wp:start x="0" y="0"/>
              <wp:lineTo x="0" y="21340"/>
              <wp:lineTo x="21180" y="21340"/>
              <wp:lineTo x="21180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9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CD2">
      <w:rPr>
        <w:rFonts w:ascii="Century Gothic" w:eastAsia="Calibri" w:hAnsi="Century Gothic"/>
        <w:sz w:val="16"/>
        <w:szCs w:val="16"/>
      </w:rPr>
      <w:t xml:space="preserve">             </w:t>
    </w:r>
    <w:r>
      <w:rPr>
        <w:rFonts w:ascii="Century Gothic" w:eastAsia="Calibri" w:hAnsi="Century Gothic"/>
        <w:sz w:val="16"/>
        <w:szCs w:val="16"/>
      </w:rPr>
      <w:t xml:space="preserve"> </w:t>
    </w:r>
    <w:r w:rsidR="00503CD2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3B73CCB8" w14:textId="088B181B" w:rsidR="0044478E" w:rsidRDefault="00465647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6C534D2F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672D0A6F" w14:textId="69CDAFD0" w:rsidR="004829B1" w:rsidRPr="00503CD2" w:rsidRDefault="003D3DB0" w:rsidP="003F5B25">
    <w:pPr>
      <w:ind w:left="720"/>
      <w:contextualSpacing/>
      <w:rPr>
        <w:rFonts w:ascii="Century Gothic" w:eastAsia="Calibri" w:hAnsi="Century Gothic"/>
        <w:b/>
        <w:bCs/>
        <w:sz w:val="28"/>
        <w:szCs w:val="28"/>
      </w:rPr>
    </w:pPr>
    <w:r>
      <w:rPr>
        <w:rFonts w:ascii="Century Gothic" w:eastAsia="Calibri" w:hAnsi="Century Gothic"/>
        <w:b/>
        <w:bCs/>
        <w:sz w:val="28"/>
        <w:szCs w:val="28"/>
      </w:rPr>
      <w:t xml:space="preserve"> </w:t>
    </w:r>
    <w:r w:rsidR="004829B1" w:rsidRPr="00503CD2">
      <w:rPr>
        <w:rFonts w:ascii="Century Gothic" w:eastAsia="Calibri" w:hAnsi="Century Gothic"/>
        <w:b/>
        <w:bCs/>
        <w:sz w:val="28"/>
        <w:szCs w:val="28"/>
      </w:rPr>
      <w:t xml:space="preserve">KASHMIR GOVT. </w:t>
    </w:r>
    <w:proofErr w:type="gramStart"/>
    <w:r w:rsidR="004829B1" w:rsidRPr="00503CD2">
      <w:rPr>
        <w:rFonts w:ascii="Century Gothic" w:eastAsia="Calibri" w:hAnsi="Century Gothic"/>
        <w:b/>
        <w:bCs/>
        <w:sz w:val="28"/>
        <w:szCs w:val="28"/>
      </w:rPr>
      <w:t>POLYTECHNIC ,COLLEGE</w:t>
    </w:r>
    <w:proofErr w:type="gramEnd"/>
    <w:r w:rsidR="004829B1" w:rsidRPr="00503CD2">
      <w:rPr>
        <w:rFonts w:ascii="Century Gothic" w:eastAsia="Calibri" w:hAnsi="Century Gothic"/>
        <w:b/>
        <w:bCs/>
        <w:sz w:val="28"/>
        <w:szCs w:val="28"/>
      </w:rPr>
      <w:t xml:space="preserve"> GOGJI BAGH </w:t>
    </w:r>
  </w:p>
  <w:p w14:paraId="6159CB15" w14:textId="1108C9C4" w:rsidR="003F5B25" w:rsidRPr="003D3DB0" w:rsidRDefault="004829B1" w:rsidP="003D3DB0">
    <w:pPr>
      <w:ind w:left="720"/>
      <w:contextualSpacing/>
      <w:rPr>
        <w:rFonts w:ascii="Century Gothic" w:eastAsia="Calibri" w:hAnsi="Century Gothic"/>
        <w:b/>
        <w:bCs/>
        <w:sz w:val="28"/>
        <w:szCs w:val="28"/>
      </w:rPr>
    </w:pPr>
    <w:r w:rsidRPr="00503CD2">
      <w:rPr>
        <w:rFonts w:ascii="Century Gothic" w:eastAsia="Calibri" w:hAnsi="Century Gothic"/>
        <w:b/>
        <w:bCs/>
        <w:sz w:val="28"/>
        <w:szCs w:val="28"/>
      </w:rPr>
      <w:t xml:space="preserve">              </w:t>
    </w:r>
    <w:r w:rsidR="003D3DB0">
      <w:rPr>
        <w:rFonts w:ascii="Century Gothic" w:eastAsia="Calibri" w:hAnsi="Century Gothic"/>
        <w:b/>
        <w:bCs/>
        <w:sz w:val="28"/>
        <w:szCs w:val="28"/>
      </w:rPr>
      <w:t xml:space="preserve">       </w:t>
    </w:r>
    <w:r w:rsidRPr="00503CD2">
      <w:rPr>
        <w:rFonts w:ascii="Century Gothic" w:eastAsia="Calibri" w:hAnsi="Century Gothic"/>
        <w:b/>
        <w:bCs/>
        <w:sz w:val="28"/>
        <w:szCs w:val="28"/>
      </w:rPr>
      <w:t xml:space="preserve">  </w:t>
    </w:r>
    <w:r w:rsidR="00503CD2" w:rsidRPr="00503CD2">
      <w:rPr>
        <w:rFonts w:ascii="Century Gothic" w:eastAsia="Calibri" w:hAnsi="Century Gothic"/>
        <w:b/>
        <w:bCs/>
        <w:sz w:val="28"/>
        <w:szCs w:val="28"/>
      </w:rPr>
      <w:t xml:space="preserve"> </w:t>
    </w:r>
    <w:r w:rsidRPr="00503CD2">
      <w:rPr>
        <w:rFonts w:ascii="Century Gothic" w:eastAsia="Calibri" w:hAnsi="Century Gothic"/>
        <w:b/>
        <w:bCs/>
        <w:sz w:val="28"/>
        <w:szCs w:val="28"/>
      </w:rPr>
      <w:t>SRINAGAR</w:t>
    </w:r>
  </w:p>
  <w:p w14:paraId="0DE969B8" w14:textId="782DC073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</w:t>
    </w:r>
    <w:r w:rsidR="003D3DB0"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hyperlink r:id="rId2" w:history="1">
      <w:r w:rsidR="0093320B" w:rsidRPr="00A24015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E895E35" w14:textId="50461FEA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D3DB0"/>
    <w:rsid w:val="003F5B25"/>
    <w:rsid w:val="00414627"/>
    <w:rsid w:val="00425D63"/>
    <w:rsid w:val="0044478E"/>
    <w:rsid w:val="004643D8"/>
    <w:rsid w:val="00465647"/>
    <w:rsid w:val="004829B1"/>
    <w:rsid w:val="00497C24"/>
    <w:rsid w:val="004C2E95"/>
    <w:rsid w:val="004C7BA5"/>
    <w:rsid w:val="004D35F3"/>
    <w:rsid w:val="004E7628"/>
    <w:rsid w:val="004F3334"/>
    <w:rsid w:val="004F48F2"/>
    <w:rsid w:val="00503CD2"/>
    <w:rsid w:val="005149B1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3320B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10370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45FB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kgpolysgr@rediff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209</Words>
  <Characters>1347</Characters>
  <Application>Microsoft Office Word</Application>
  <DocSecurity>0</DocSecurity>
  <Lines>149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2024-04-19T10:06:00Z</cp:lastPrinted>
  <dcterms:created xsi:type="dcterms:W3CDTF">2024-04-19T09:34:00Z</dcterms:created>
  <dcterms:modified xsi:type="dcterms:W3CDTF">2024-04-19T10:08:00Z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